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E378" w14:textId="07E2A023" w:rsidR="0054767E" w:rsidRDefault="0054767E" w:rsidP="0054767E">
      <w:pPr>
        <w:pStyle w:val="Heading1"/>
      </w:pPr>
      <w:r>
        <w:t>Aff</w:t>
      </w:r>
    </w:p>
    <w:p w14:paraId="2F948FA2" w14:textId="363C9D28" w:rsidR="0054767E" w:rsidRPr="0060399B" w:rsidRDefault="0054767E" w:rsidP="0054767E">
      <w:pPr>
        <w:pStyle w:val="Heading2"/>
      </w:pPr>
      <w:r w:rsidRPr="0060399B">
        <w:t>1AC</w:t>
      </w:r>
    </w:p>
    <w:p w14:paraId="715706BA" w14:textId="77777777" w:rsidR="0054767E" w:rsidRPr="0060399B" w:rsidRDefault="0054767E" w:rsidP="0054767E">
      <w:pPr>
        <w:pStyle w:val="Heading4"/>
      </w:pPr>
      <w:r>
        <w:t xml:space="preserve">The </w:t>
      </w:r>
      <w:r w:rsidRPr="00A94417">
        <w:t>Democratic People's Republic of Korea</w:t>
      </w:r>
      <w:r>
        <w:t xml:space="preserve"> </w:t>
      </w:r>
      <w:r w:rsidRPr="00A77B5C">
        <w:t>ought to eliminate their nuclear arsenal</w:t>
      </w:r>
      <w:r>
        <w:t>.</w:t>
      </w:r>
    </w:p>
    <w:p w14:paraId="32A9F559" w14:textId="77777777" w:rsidR="0054767E" w:rsidRDefault="0054767E" w:rsidP="0054767E">
      <w:pPr>
        <w:pStyle w:val="Heading4"/>
      </w:pPr>
      <w:r w:rsidRPr="0060399B">
        <w:t xml:space="preserve">The advantage is </w:t>
      </w:r>
      <w:r w:rsidRPr="0060399B">
        <w:rPr>
          <w:u w:val="single"/>
        </w:rPr>
        <w:t>crisis instability</w:t>
      </w:r>
      <w:r w:rsidRPr="0060399B">
        <w:t xml:space="preserve">: </w:t>
      </w:r>
    </w:p>
    <w:p w14:paraId="3D3620D6" w14:textId="77777777" w:rsidR="0054767E" w:rsidRDefault="0054767E" w:rsidP="0054767E">
      <w:pPr>
        <w:pStyle w:val="Heading4"/>
      </w:pPr>
      <w:r>
        <w:t xml:space="preserve">Escalation risks are </w:t>
      </w:r>
      <w:r w:rsidRPr="002B49AB">
        <w:rPr>
          <w:u w:val="single"/>
        </w:rPr>
        <w:t>high now.</w:t>
      </w:r>
      <w:r>
        <w:t xml:space="preserve"> Deterrence is </w:t>
      </w:r>
      <w:r w:rsidRPr="002B49AB">
        <w:rPr>
          <w:u w:val="single"/>
        </w:rPr>
        <w:t>ineffective</w:t>
      </w:r>
      <w:r>
        <w:t xml:space="preserve"> and </w:t>
      </w:r>
      <w:r w:rsidRPr="002B49AB">
        <w:rPr>
          <w:u w:val="single"/>
        </w:rPr>
        <w:t>unstable.</w:t>
      </w:r>
      <w:r>
        <w:t xml:space="preserve"> </w:t>
      </w:r>
    </w:p>
    <w:p w14:paraId="609692D9" w14:textId="77777777" w:rsidR="0054767E" w:rsidRPr="00A8078A" w:rsidRDefault="0054767E" w:rsidP="0054767E">
      <w:pPr>
        <w:rPr>
          <w:b/>
          <w:bCs/>
          <w:sz w:val="26"/>
          <w:szCs w:val="26"/>
        </w:rPr>
      </w:pPr>
      <w:r>
        <w:rPr>
          <w:b/>
          <w:bCs/>
          <w:sz w:val="26"/>
          <w:szCs w:val="26"/>
        </w:rPr>
        <w:t xml:space="preserve">Cheong and Hwang 25 </w:t>
      </w:r>
      <w:r>
        <w:t>[</w:t>
      </w:r>
      <w:r w:rsidRPr="003133F2">
        <w:t>Wook-</w:t>
      </w:r>
      <w:proofErr w:type="spellStart"/>
      <w:r w:rsidRPr="003133F2">
        <w:t>sik</w:t>
      </w:r>
      <w:proofErr w:type="spellEnd"/>
      <w:r w:rsidRPr="003133F2">
        <w:t xml:space="preserve"> Cheong</w:t>
      </w:r>
      <w:r>
        <w:t xml:space="preserve"> (</w:t>
      </w:r>
      <w:r w:rsidRPr="003133F2">
        <w:t>Director of Peace Network and Director of the Hankyoreh Institute of Peace</w:t>
      </w:r>
      <w:r>
        <w:t>)</w:t>
      </w:r>
      <w:r w:rsidRPr="003133F2">
        <w:t>, Yong-ha Hwang</w:t>
      </w:r>
      <w:r>
        <w:t xml:space="preserve"> (Researcher at Peace Network), “</w:t>
      </w:r>
      <w:r w:rsidRPr="003133F2">
        <w:t>Changing Security Dynamics in the Korean Peninsula</w:t>
      </w:r>
      <w:r>
        <w:t xml:space="preserve">,” 2025, </w:t>
      </w:r>
      <w:r w:rsidRPr="003133F2">
        <w:t xml:space="preserve">Getting to Nuclear Zero in Northeast Asia: The Nuclear-Weapon-Free Zone as a Vehicle for Change (1st ed.). Routledge. </w:t>
      </w:r>
      <w:hyperlink r:id="rId8" w:history="1">
        <w:r w:rsidRPr="001D0925">
          <w:rPr>
            <w:rStyle w:val="Hyperlink"/>
          </w:rPr>
          <w:t>https://doi.org/10.4324/9781003595441</w:t>
        </w:r>
      </w:hyperlink>
      <w:r>
        <w:t>] TDI</w:t>
      </w:r>
    </w:p>
    <w:p w14:paraId="0B8C7842" w14:textId="77777777" w:rsidR="0054767E" w:rsidRDefault="0054767E" w:rsidP="0054767E">
      <w:r>
        <w:t xml:space="preserve">4.4 The Balance of Terror in the Korean Peninsula 4.4.1 Differences from the Cold War Era </w:t>
      </w:r>
    </w:p>
    <w:p w14:paraId="26EE4542" w14:textId="77777777" w:rsidR="0054767E" w:rsidRDefault="0054767E" w:rsidP="0054767E">
      <w:r>
        <w:t xml:space="preserve">Although many observers have likened the current state of affairs in </w:t>
      </w:r>
      <w:r w:rsidRPr="001427C5">
        <w:rPr>
          <w:rStyle w:val="StyleUnderline"/>
        </w:rPr>
        <w:t xml:space="preserve">Northeast Asia and the </w:t>
      </w:r>
      <w:r w:rsidRPr="00B33B69">
        <w:rPr>
          <w:rStyle w:val="StyleUnderline"/>
          <w:highlight w:val="green"/>
        </w:rPr>
        <w:t>Korean Peninsula</w:t>
      </w:r>
      <w:r>
        <w:t xml:space="preserve"> to a new Cold War, the</w:t>
      </w:r>
      <w:r w:rsidRPr="003133F2">
        <w:rPr>
          <w:rStyle w:val="Emphasis"/>
        </w:rPr>
        <w:t xml:space="preserve"> </w:t>
      </w:r>
      <w:r w:rsidRPr="00B33B69">
        <w:rPr>
          <w:rStyle w:val="Emphasis"/>
          <w:highlight w:val="green"/>
        </w:rPr>
        <w:t>dynamics</w:t>
      </w:r>
      <w:r w:rsidRPr="00B33B69">
        <w:rPr>
          <w:highlight w:val="green"/>
        </w:rPr>
        <w:t xml:space="preserve"> </w:t>
      </w:r>
      <w:r w:rsidRPr="00DC185E">
        <w:t>of</w:t>
      </w:r>
      <w:r>
        <w:t xml:space="preserve"> the current </w:t>
      </w:r>
      <w:proofErr w:type="spellStart"/>
      <w:r>
        <w:t>situa</w:t>
      </w:r>
      <w:proofErr w:type="spellEnd"/>
      <w:r>
        <w:rPr>
          <w:rFonts w:ascii="Cambria Math" w:hAnsi="Cambria Math" w:cs="Cambria Math"/>
        </w:rPr>
        <w:t>‑</w:t>
      </w:r>
      <w:r>
        <w:t xml:space="preserve"> </w:t>
      </w:r>
      <w:proofErr w:type="spellStart"/>
      <w:r>
        <w:t>tion</w:t>
      </w:r>
      <w:proofErr w:type="spellEnd"/>
      <w:r>
        <w:t xml:space="preserve"> </w:t>
      </w:r>
      <w:r w:rsidRPr="00B33B69">
        <w:rPr>
          <w:rStyle w:val="Emphasis"/>
          <w:highlight w:val="green"/>
        </w:rPr>
        <w:t>differ significantly from</w:t>
      </w:r>
      <w:r>
        <w:t xml:space="preserve"> </w:t>
      </w:r>
      <w:r w:rsidRPr="001427C5">
        <w:rPr>
          <w:rStyle w:val="StyleUnderline"/>
        </w:rPr>
        <w:t>those of</w:t>
      </w:r>
      <w:r>
        <w:t xml:space="preserve"> </w:t>
      </w:r>
      <w:r w:rsidRPr="001427C5">
        <w:rPr>
          <w:rStyle w:val="StyleUnderline"/>
        </w:rPr>
        <w:t xml:space="preserve">the </w:t>
      </w:r>
      <w:r w:rsidRPr="00B33B69">
        <w:rPr>
          <w:rStyle w:val="Emphasis"/>
          <w:highlight w:val="green"/>
        </w:rPr>
        <w:t>Cold War</w:t>
      </w:r>
      <w:r>
        <w:t xml:space="preserve"> between the United States and Union of Soviet Socialist Republics (USSR). In particular, </w:t>
      </w:r>
      <w:r w:rsidRPr="001427C5">
        <w:rPr>
          <w:rStyle w:val="StyleUnderline"/>
        </w:rPr>
        <w:t xml:space="preserve">the balance of terror and nuclear </w:t>
      </w:r>
      <w:r w:rsidRPr="00B33B69">
        <w:rPr>
          <w:rStyle w:val="StyleUnderline"/>
          <w:highlight w:val="green"/>
        </w:rPr>
        <w:t>deterrence,</w:t>
      </w:r>
      <w:r w:rsidRPr="001427C5">
        <w:rPr>
          <w:rStyle w:val="StyleUnderline"/>
        </w:rPr>
        <w:t xml:space="preserve"> which helped prevent catastrophic conflicts</w:t>
      </w:r>
      <w:r>
        <w:t xml:space="preserve"> between the United States and the USSR, might </w:t>
      </w:r>
      <w:r w:rsidRPr="00B33B69">
        <w:rPr>
          <w:rStyle w:val="StyleUnderline"/>
          <w:highlight w:val="green"/>
        </w:rPr>
        <w:t>not</w:t>
      </w:r>
      <w:r>
        <w:t xml:space="preserve"> be </w:t>
      </w:r>
      <w:r w:rsidRPr="001427C5">
        <w:rPr>
          <w:rStyle w:val="StyleUnderline"/>
        </w:rPr>
        <w:t xml:space="preserve">as </w:t>
      </w:r>
      <w:r w:rsidRPr="00B33B69">
        <w:rPr>
          <w:rStyle w:val="StyleUnderline"/>
          <w:highlight w:val="green"/>
        </w:rPr>
        <w:t>effectiv</w:t>
      </w:r>
      <w:r w:rsidRPr="001427C5">
        <w:rPr>
          <w:rStyle w:val="StyleUnderline"/>
        </w:rPr>
        <w:t>e in the</w:t>
      </w:r>
      <w:r>
        <w:t xml:space="preserve"> context of the </w:t>
      </w:r>
      <w:r w:rsidRPr="001427C5">
        <w:rPr>
          <w:rStyle w:val="StyleUnderline"/>
        </w:rPr>
        <w:t>Korean Peninsula</w:t>
      </w:r>
      <w:r>
        <w:t xml:space="preserve">. There are </w:t>
      </w:r>
      <w:r w:rsidRPr="001427C5">
        <w:rPr>
          <w:rStyle w:val="StyleUnderline"/>
        </w:rPr>
        <w:t>three key reasons</w:t>
      </w:r>
      <w:r>
        <w:t xml:space="preserve"> for this difference. </w:t>
      </w:r>
    </w:p>
    <w:p w14:paraId="1DE3C12E" w14:textId="77777777" w:rsidR="0054767E" w:rsidRDefault="0054767E" w:rsidP="0054767E">
      <w:r>
        <w:t xml:space="preserve">First, there is the issue of </w:t>
      </w:r>
      <w:r w:rsidRPr="00B33B69">
        <w:rPr>
          <w:rStyle w:val="Emphasis"/>
          <w:highlight w:val="green"/>
        </w:rPr>
        <w:t>geographical proximity</w:t>
      </w:r>
      <w:r>
        <w:t xml:space="preserve">. </w:t>
      </w:r>
      <w:r w:rsidRPr="001427C5">
        <w:rPr>
          <w:rStyle w:val="StyleUnderline"/>
        </w:rPr>
        <w:t>Unlike the United States and USSR,</w:t>
      </w:r>
      <w:r>
        <w:t xml:space="preserve"> which were separated by a considerable distance, </w:t>
      </w:r>
      <w:r w:rsidRPr="001427C5">
        <w:rPr>
          <w:rStyle w:val="StyleUnderline"/>
        </w:rPr>
        <w:t>the two Koreas are in close proximity</w:t>
      </w:r>
      <w:r>
        <w:t xml:space="preserve"> to each other, separated only by the 4 km</w:t>
      </w:r>
      <w:r>
        <w:rPr>
          <w:rFonts w:ascii="Cambria Math" w:hAnsi="Cambria Math" w:cs="Cambria Math"/>
        </w:rPr>
        <w:t>‑</w:t>
      </w:r>
      <w:r>
        <w:t>wide and 248 km</w:t>
      </w:r>
      <w:r>
        <w:rPr>
          <w:rFonts w:ascii="Cambria Math" w:hAnsi="Cambria Math" w:cs="Cambria Math"/>
        </w:rPr>
        <w:t>‑</w:t>
      </w:r>
      <w:r>
        <w:t xml:space="preserve">long DMZ. This proximity </w:t>
      </w:r>
      <w:r w:rsidRPr="00B33B69">
        <w:rPr>
          <w:rStyle w:val="StyleUnderline"/>
          <w:highlight w:val="green"/>
        </w:rPr>
        <w:t>increases</w:t>
      </w:r>
      <w:r w:rsidRPr="001427C5">
        <w:rPr>
          <w:rStyle w:val="StyleUnderline"/>
        </w:rPr>
        <w:t xml:space="preserve"> the </w:t>
      </w:r>
      <w:r w:rsidRPr="00B33B69">
        <w:rPr>
          <w:rStyle w:val="Emphasis"/>
          <w:highlight w:val="green"/>
        </w:rPr>
        <w:t>risk of direct engagement</w:t>
      </w:r>
      <w:r>
        <w:t xml:space="preserve"> and </w:t>
      </w:r>
      <w:r w:rsidRPr="00B33B69">
        <w:rPr>
          <w:rStyle w:val="Emphasis"/>
          <w:highlight w:val="green"/>
        </w:rPr>
        <w:t>limits</w:t>
      </w:r>
      <w:r w:rsidRPr="003133F2">
        <w:rPr>
          <w:rStyle w:val="Emphasis"/>
        </w:rPr>
        <w:t xml:space="preserve"> the </w:t>
      </w:r>
      <w:r w:rsidRPr="00B33B69">
        <w:rPr>
          <w:rStyle w:val="Emphasis"/>
          <w:highlight w:val="green"/>
        </w:rPr>
        <w:t>effectiveness</w:t>
      </w:r>
      <w:r w:rsidRPr="001427C5">
        <w:rPr>
          <w:rStyle w:val="StyleUnderline"/>
        </w:rPr>
        <w:t xml:space="preserve"> of traditional deterrence mechanisms</w:t>
      </w:r>
      <w:r>
        <w:t xml:space="preserve">. Over the past 60 years since the end of the Korean War, not only has the width of the </w:t>
      </w:r>
      <w:r w:rsidRPr="00B33B69">
        <w:rPr>
          <w:rStyle w:val="StyleUnderline"/>
          <w:highlight w:val="green"/>
        </w:rPr>
        <w:t>DMZ</w:t>
      </w:r>
      <w:r w:rsidRPr="001427C5">
        <w:rPr>
          <w:rStyle w:val="StyleUnderline"/>
        </w:rPr>
        <w:t xml:space="preserve"> shrunk by 43%,</w:t>
      </w:r>
      <w:r>
        <w:t xml:space="preserve"> but the area has </w:t>
      </w:r>
      <w:r w:rsidRPr="001427C5">
        <w:rPr>
          <w:rStyle w:val="StyleUnderline"/>
        </w:rPr>
        <w:t xml:space="preserve">seen a </w:t>
      </w:r>
      <w:r w:rsidRPr="00B33B69">
        <w:rPr>
          <w:rStyle w:val="Emphasis"/>
          <w:highlight w:val="green"/>
        </w:rPr>
        <w:t>number of border incidents</w:t>
      </w:r>
      <w:r>
        <w:t xml:space="preserve">, some of which </w:t>
      </w:r>
      <w:r w:rsidRPr="001427C5">
        <w:rPr>
          <w:rStyle w:val="StyleUnderline"/>
        </w:rPr>
        <w:t xml:space="preserve">brought the two sides to the </w:t>
      </w:r>
      <w:r w:rsidRPr="00B33B69">
        <w:rPr>
          <w:rStyle w:val="Emphasis"/>
          <w:highlight w:val="green"/>
        </w:rPr>
        <w:t>brink of</w:t>
      </w:r>
      <w:r w:rsidRPr="003133F2">
        <w:rPr>
          <w:rStyle w:val="Emphasis"/>
        </w:rPr>
        <w:t xml:space="preserve"> a </w:t>
      </w:r>
      <w:r w:rsidRPr="00B33B69">
        <w:rPr>
          <w:rStyle w:val="Emphasis"/>
          <w:highlight w:val="green"/>
        </w:rPr>
        <w:t>full</w:t>
      </w:r>
      <w:r w:rsidRPr="00B33B69">
        <w:rPr>
          <w:rStyle w:val="Emphasis"/>
          <w:rFonts w:ascii="Cambria Math" w:hAnsi="Cambria Math" w:cs="Cambria Math"/>
          <w:highlight w:val="green"/>
        </w:rPr>
        <w:t>‑</w:t>
      </w:r>
      <w:r w:rsidRPr="00B33B69">
        <w:rPr>
          <w:rStyle w:val="Emphasis"/>
          <w:highlight w:val="green"/>
        </w:rPr>
        <w:t>scale conflict</w:t>
      </w:r>
      <w:r w:rsidRPr="00B33B69">
        <w:rPr>
          <w:highlight w:val="green"/>
        </w:rPr>
        <w:t>.</w:t>
      </w:r>
      <w:r>
        <w:t xml:space="preserve">22 For instance, the </w:t>
      </w:r>
      <w:r w:rsidRPr="001427C5">
        <w:rPr>
          <w:rStyle w:val="StyleUnderline"/>
        </w:rPr>
        <w:t xml:space="preserve">Korean DMZ Conflict </w:t>
      </w:r>
      <w:r>
        <w:t>in the late 1960s, often referred to as the second Korean</w:t>
      </w:r>
      <w:r w:rsidRPr="001427C5">
        <w:rPr>
          <w:rStyle w:val="StyleUnderline"/>
        </w:rPr>
        <w:t xml:space="preserve"> War</w:t>
      </w:r>
      <w:r>
        <w:t xml:space="preserve">, killed over 700 soldiers and nearly 50 civilians and left many more wounded.23 What is more, </w:t>
      </w:r>
      <w:r w:rsidRPr="001427C5">
        <w:rPr>
          <w:rStyle w:val="StyleUnderline"/>
        </w:rPr>
        <w:t xml:space="preserve">the likelihood of </w:t>
      </w:r>
      <w:r>
        <w:t xml:space="preserve">76 Getting to Nuclear Zero in Northeast Asia </w:t>
      </w:r>
      <w:r w:rsidRPr="001427C5">
        <w:rPr>
          <w:rStyle w:val="StyleUnderline"/>
        </w:rPr>
        <w:t xml:space="preserve">conflicts around the </w:t>
      </w:r>
      <w:r w:rsidRPr="00B33B69">
        <w:rPr>
          <w:rStyle w:val="StyleUnderline"/>
          <w:highlight w:val="green"/>
        </w:rPr>
        <w:t>maritime border</w:t>
      </w:r>
      <w:r w:rsidRPr="001427C5">
        <w:rPr>
          <w:rStyle w:val="StyleUnderline"/>
        </w:rPr>
        <w:t xml:space="preserve"> </w:t>
      </w:r>
      <w:r>
        <w:t xml:space="preserve">in the West Sea (Yellow Sea) </w:t>
      </w:r>
      <w:r w:rsidRPr="001427C5">
        <w:rPr>
          <w:rStyle w:val="StyleUnderline"/>
        </w:rPr>
        <w:t xml:space="preserve">is increasing, </w:t>
      </w:r>
      <w:r>
        <w:t xml:space="preserve">and </w:t>
      </w:r>
      <w:r w:rsidRPr="001427C5">
        <w:rPr>
          <w:rStyle w:val="StyleUnderline"/>
        </w:rPr>
        <w:t xml:space="preserve">several </w:t>
      </w:r>
      <w:r w:rsidRPr="00B33B69">
        <w:rPr>
          <w:rStyle w:val="StyleUnderline"/>
          <w:highlight w:val="green"/>
        </w:rPr>
        <w:t>inter</w:t>
      </w:r>
      <w:r w:rsidRPr="00B33B69">
        <w:rPr>
          <w:rStyle w:val="StyleUnderline"/>
          <w:rFonts w:ascii="Cambria Math" w:hAnsi="Cambria Math" w:cs="Cambria Math"/>
          <w:highlight w:val="green"/>
        </w:rPr>
        <w:t>‑</w:t>
      </w:r>
      <w:r w:rsidRPr="00B33B69">
        <w:rPr>
          <w:rStyle w:val="StyleUnderline"/>
          <w:highlight w:val="green"/>
        </w:rPr>
        <w:t>Korean skirmishes</w:t>
      </w:r>
      <w:r w:rsidRPr="001427C5">
        <w:rPr>
          <w:rStyle w:val="StyleUnderline"/>
        </w:rPr>
        <w:t xml:space="preserve"> have occurred </w:t>
      </w:r>
      <w:r>
        <w:t>in the past. More recently, ten</w:t>
      </w:r>
      <w:r>
        <w:rPr>
          <w:rFonts w:ascii="Cambria Math" w:hAnsi="Cambria Math" w:cs="Cambria Math"/>
        </w:rPr>
        <w:t>‑</w:t>
      </w:r>
      <w:r>
        <w:t xml:space="preserve"> </w:t>
      </w:r>
      <w:proofErr w:type="spellStart"/>
      <w:r>
        <w:t>sions</w:t>
      </w:r>
      <w:proofErr w:type="spellEnd"/>
      <w:r>
        <w:t xml:space="preserve"> have escalated as North Korea has installed guard posts and more artillery near the DMZ.24 Furthermore, the </w:t>
      </w:r>
      <w:r w:rsidRPr="00B33B69">
        <w:rPr>
          <w:rStyle w:val="StyleUnderline"/>
          <w:highlight w:val="green"/>
        </w:rPr>
        <w:t>9/19 military agreement</w:t>
      </w:r>
      <w:r>
        <w:t xml:space="preserve">, which served as the crucial mechanism for preventing military clashes between the two Koreas, has been </w:t>
      </w:r>
      <w:r w:rsidRPr="00B33B69">
        <w:rPr>
          <w:rStyle w:val="Emphasis"/>
          <w:highlight w:val="green"/>
        </w:rPr>
        <w:t>suspended on both sides</w:t>
      </w:r>
      <w:r w:rsidRPr="00B33B69">
        <w:rPr>
          <w:rStyle w:val="StyleUnderline"/>
          <w:highlight w:val="green"/>
        </w:rPr>
        <w:t>.</w:t>
      </w:r>
      <w:r w:rsidRPr="001427C5">
        <w:rPr>
          <w:rStyle w:val="StyleUnderline"/>
        </w:rPr>
        <w:t xml:space="preserve"> </w:t>
      </w:r>
      <w:r>
        <w:t xml:space="preserve">This situation has </w:t>
      </w:r>
      <w:r w:rsidRPr="001427C5">
        <w:rPr>
          <w:rStyle w:val="StyleUnderline"/>
        </w:rPr>
        <w:t xml:space="preserve">heightened the </w:t>
      </w:r>
      <w:r w:rsidRPr="003133F2">
        <w:rPr>
          <w:rStyle w:val="Emphasis"/>
        </w:rPr>
        <w:t>risk of accidental military escalation</w:t>
      </w:r>
      <w:r>
        <w:t xml:space="preserve">, and it </w:t>
      </w:r>
      <w:r w:rsidRPr="001427C5">
        <w:rPr>
          <w:rStyle w:val="StyleUnderline"/>
        </w:rPr>
        <w:t xml:space="preserve">underscores the distinctiveness of this relationship </w:t>
      </w:r>
      <w:r>
        <w:t>com</w:t>
      </w:r>
      <w:r>
        <w:rPr>
          <w:rFonts w:ascii="Cambria Math" w:hAnsi="Cambria Math" w:cs="Cambria Math"/>
        </w:rPr>
        <w:t>‑</w:t>
      </w:r>
      <w:r>
        <w:t xml:space="preserve"> pared to the relationship between the United States and USSR. </w:t>
      </w:r>
    </w:p>
    <w:p w14:paraId="4576D123" w14:textId="77777777" w:rsidR="0054767E" w:rsidRDefault="0054767E" w:rsidP="0054767E">
      <w:r>
        <w:t xml:space="preserve">Second, there is a </w:t>
      </w:r>
      <w:r w:rsidRPr="001427C5">
        <w:rPr>
          <w:rStyle w:val="StyleUnderline"/>
        </w:rPr>
        <w:t xml:space="preserve">striking </w:t>
      </w:r>
      <w:r w:rsidRPr="00B33B69">
        <w:rPr>
          <w:rStyle w:val="Emphasis"/>
          <w:highlight w:val="green"/>
        </w:rPr>
        <w:t>absence of communication</w:t>
      </w:r>
      <w:r>
        <w:t xml:space="preserve"> between two Koreas, which stands </w:t>
      </w:r>
      <w:r w:rsidRPr="001427C5">
        <w:rPr>
          <w:rStyle w:val="StyleUnderline"/>
        </w:rPr>
        <w:t>in stark contrast to the communication</w:t>
      </w:r>
      <w:r>
        <w:t xml:space="preserve"> between the United States and USSR </w:t>
      </w:r>
      <w:r w:rsidRPr="001427C5">
        <w:rPr>
          <w:rStyle w:val="StyleUnderline"/>
        </w:rPr>
        <w:t>during the Cold War</w:t>
      </w:r>
      <w:r>
        <w:t xml:space="preserve">. The </w:t>
      </w:r>
      <w:r w:rsidRPr="001427C5">
        <w:rPr>
          <w:rStyle w:val="StyleUnderline"/>
        </w:rPr>
        <w:t>superpower adversaries established a direct phone line</w:t>
      </w:r>
      <w:r>
        <w:t xml:space="preserve"> on the basis of the “Memorandum of Understanding Between The United States of America and The Union of Soviet Socialist Republics Regarding the Establishment of a Direct Communications Link,” also known as the </w:t>
      </w:r>
      <w:r w:rsidRPr="003133F2">
        <w:rPr>
          <w:rStyle w:val="Emphasis"/>
        </w:rPr>
        <w:t>‘</w:t>
      </w:r>
      <w:r w:rsidRPr="00B33B69">
        <w:rPr>
          <w:rStyle w:val="Emphasis"/>
          <w:highlight w:val="green"/>
        </w:rPr>
        <w:t>hotline’</w:t>
      </w:r>
      <w:r w:rsidRPr="00B33B69">
        <w:rPr>
          <w:rStyle w:val="StyleUnderline"/>
          <w:highlight w:val="green"/>
        </w:rPr>
        <w:t xml:space="preserve"> agreement</w:t>
      </w:r>
      <w:r>
        <w:t xml:space="preserve">. The hotline was </w:t>
      </w:r>
      <w:r w:rsidRPr="001427C5">
        <w:rPr>
          <w:rStyle w:val="StyleUnderline"/>
        </w:rPr>
        <w:t>used on several critical occasions,</w:t>
      </w:r>
      <w:r>
        <w:t xml:space="preserve"> including upon the assassination of President John F. Kennedy and during the Six</w:t>
      </w:r>
      <w:r>
        <w:rPr>
          <w:rFonts w:ascii="Cambria Math" w:hAnsi="Cambria Math" w:cs="Cambria Math"/>
        </w:rPr>
        <w:t>‑</w:t>
      </w:r>
      <w:r>
        <w:t xml:space="preserve">Day War between Israel, Egypt, Jordan, and Syria, </w:t>
      </w:r>
      <w:r w:rsidRPr="001427C5">
        <w:rPr>
          <w:rStyle w:val="StyleUnderline"/>
        </w:rPr>
        <w:t>to prevent misunderstandings</w:t>
      </w:r>
      <w:r>
        <w:t xml:space="preserve"> and ensure that actions were not unilaterally interpreted as hostile gestures.25 The hotline </w:t>
      </w:r>
      <w:r w:rsidRPr="00B33B69">
        <w:rPr>
          <w:rStyle w:val="Emphasis"/>
          <w:highlight w:val="green"/>
        </w:rPr>
        <w:t>played a crucial role</w:t>
      </w:r>
      <w:r w:rsidRPr="001427C5">
        <w:rPr>
          <w:rStyle w:val="StyleUnderline"/>
        </w:rPr>
        <w:t xml:space="preserve"> in reassuring both sides and preventing unintended escalation</w:t>
      </w:r>
      <w:r>
        <w:t xml:space="preserve"> into </w:t>
      </w:r>
      <w:proofErr w:type="spellStart"/>
      <w:r>
        <w:t>mili</w:t>
      </w:r>
      <w:proofErr w:type="spellEnd"/>
      <w:r>
        <w:rPr>
          <w:rFonts w:ascii="Cambria Math" w:hAnsi="Cambria Math" w:cs="Cambria Math"/>
        </w:rPr>
        <w:t>‑</w:t>
      </w:r>
      <w:r>
        <w:t xml:space="preserve"> </w:t>
      </w:r>
      <w:proofErr w:type="spellStart"/>
      <w:r>
        <w:t>tary</w:t>
      </w:r>
      <w:proofErr w:type="spellEnd"/>
      <w:r>
        <w:t xml:space="preserve"> conflict. Moreover, the </w:t>
      </w:r>
      <w:r w:rsidRPr="00B33B69">
        <w:rPr>
          <w:rStyle w:val="Emphasis"/>
          <w:highlight w:val="green"/>
        </w:rPr>
        <w:t>exchange of ambassadors</w:t>
      </w:r>
      <w:r>
        <w:t xml:space="preserve"> between the United States and USSR </w:t>
      </w:r>
      <w:r w:rsidRPr="001427C5">
        <w:rPr>
          <w:rStyle w:val="StyleUnderline"/>
        </w:rPr>
        <w:t>facilitated communication and trust</w:t>
      </w:r>
      <w:r w:rsidRPr="001427C5">
        <w:rPr>
          <w:rStyle w:val="StyleUnderline"/>
          <w:rFonts w:ascii="Cambria Math" w:hAnsi="Cambria Math" w:cs="Cambria Math"/>
        </w:rPr>
        <w:t>‑</w:t>
      </w:r>
      <w:r w:rsidRPr="001427C5">
        <w:rPr>
          <w:rStyle w:val="StyleUnderline"/>
        </w:rPr>
        <w:t>building efforts</w:t>
      </w:r>
      <w:r>
        <w:t xml:space="preserve">. In contrast, </w:t>
      </w:r>
      <w:r w:rsidRPr="00B33B69">
        <w:rPr>
          <w:highlight w:val="green"/>
        </w:rPr>
        <w:t xml:space="preserve">the </w:t>
      </w:r>
      <w:r w:rsidRPr="00B33B69">
        <w:rPr>
          <w:rStyle w:val="Emphasis"/>
          <w:highlight w:val="green"/>
        </w:rPr>
        <w:t>two Koreas have severed all communication</w:t>
      </w:r>
      <w:r w:rsidRPr="001427C5">
        <w:rPr>
          <w:rStyle w:val="StyleUnderline"/>
        </w:rPr>
        <w:t xml:space="preserve"> channels since 2020</w:t>
      </w:r>
      <w:r>
        <w:t xml:space="preserve">, and </w:t>
      </w:r>
      <w:r w:rsidRPr="001427C5">
        <w:rPr>
          <w:rStyle w:val="StyleUnderline"/>
        </w:rPr>
        <w:t>North Korea even demolished the inter</w:t>
      </w:r>
      <w:r w:rsidRPr="001427C5">
        <w:rPr>
          <w:rStyle w:val="StyleUnderline"/>
          <w:rFonts w:ascii="Cambria Math" w:hAnsi="Cambria Math" w:cs="Cambria Math"/>
        </w:rPr>
        <w:t>‑</w:t>
      </w:r>
      <w:r w:rsidRPr="001427C5">
        <w:rPr>
          <w:rStyle w:val="StyleUnderline"/>
        </w:rPr>
        <w:t>Korean liaison office</w:t>
      </w:r>
      <w:r>
        <w:t xml:space="preserve"> in June 2020 as an expression of disappointment over the failed summit meetings in 2019. The </w:t>
      </w:r>
      <w:r w:rsidRPr="00B33B69">
        <w:rPr>
          <w:rStyle w:val="StyleUnderline"/>
          <w:highlight w:val="green"/>
        </w:rPr>
        <w:t xml:space="preserve">lack of </w:t>
      </w:r>
      <w:proofErr w:type="spellStart"/>
      <w:r w:rsidRPr="00B33B69">
        <w:rPr>
          <w:rStyle w:val="StyleUnderline"/>
          <w:highlight w:val="green"/>
        </w:rPr>
        <w:t>communica</w:t>
      </w:r>
      <w:proofErr w:type="spellEnd"/>
      <w:r w:rsidRPr="00B33B69">
        <w:rPr>
          <w:rStyle w:val="StyleUnderline"/>
          <w:rFonts w:ascii="Cambria Math" w:hAnsi="Cambria Math" w:cs="Cambria Math"/>
          <w:highlight w:val="green"/>
        </w:rPr>
        <w:t>‑</w:t>
      </w:r>
      <w:r w:rsidRPr="00B33B69">
        <w:rPr>
          <w:rStyle w:val="StyleUnderline"/>
          <w:highlight w:val="green"/>
        </w:rPr>
        <w:t xml:space="preserve"> </w:t>
      </w:r>
      <w:proofErr w:type="spellStart"/>
      <w:r w:rsidRPr="00B33B69">
        <w:rPr>
          <w:rStyle w:val="StyleUnderline"/>
          <w:highlight w:val="green"/>
        </w:rPr>
        <w:t>tion</w:t>
      </w:r>
      <w:proofErr w:type="spellEnd"/>
      <w:r w:rsidRPr="00B33B69">
        <w:rPr>
          <w:rStyle w:val="StyleUnderline"/>
          <w:highlight w:val="green"/>
        </w:rPr>
        <w:t xml:space="preserve"> increases</w:t>
      </w:r>
      <w:r w:rsidRPr="001427C5">
        <w:rPr>
          <w:rStyle w:val="StyleUnderline"/>
        </w:rPr>
        <w:t xml:space="preserve"> the risk of misinterpretation and </w:t>
      </w:r>
      <w:r w:rsidRPr="00B33B69">
        <w:rPr>
          <w:rStyle w:val="StyleUnderline"/>
          <w:highlight w:val="green"/>
        </w:rPr>
        <w:t>miscalc</w:t>
      </w:r>
      <w:r w:rsidRPr="001427C5">
        <w:rPr>
          <w:rStyle w:val="StyleUnderline"/>
        </w:rPr>
        <w:t>ulation</w:t>
      </w:r>
      <w:r>
        <w:t xml:space="preserve">, which could lead to </w:t>
      </w:r>
      <w:r w:rsidRPr="00B33B69">
        <w:rPr>
          <w:rStyle w:val="Emphasis"/>
          <w:highlight w:val="green"/>
        </w:rPr>
        <w:t>accidental conflict</w:t>
      </w:r>
      <w:r w:rsidRPr="001427C5">
        <w:rPr>
          <w:rStyle w:val="StyleUnderline"/>
        </w:rPr>
        <w:t>.</w:t>
      </w:r>
      <w:r>
        <w:t xml:space="preserve"> Emphasizing the importance of </w:t>
      </w:r>
      <w:r w:rsidRPr="00B33B69">
        <w:rPr>
          <w:rStyle w:val="Emphasis"/>
          <w:highlight w:val="green"/>
        </w:rPr>
        <w:t>deterrence</w:t>
      </w:r>
      <w:r w:rsidRPr="00B33B69">
        <w:rPr>
          <w:highlight w:val="green"/>
        </w:rPr>
        <w:t>,</w:t>
      </w:r>
      <w:r>
        <w:t xml:space="preserve"> as the United States, South Korea, and North Korea currently do, is not only </w:t>
      </w:r>
      <w:r w:rsidRPr="00B33B69">
        <w:rPr>
          <w:rStyle w:val="Emphasis"/>
          <w:highlight w:val="green"/>
        </w:rPr>
        <w:t>ineffective</w:t>
      </w:r>
      <w:r w:rsidRPr="003133F2">
        <w:rPr>
          <w:rStyle w:val="Emphasis"/>
        </w:rPr>
        <w:t xml:space="preserve"> but also </w:t>
      </w:r>
      <w:r w:rsidRPr="00B33B69">
        <w:rPr>
          <w:rStyle w:val="Emphasis"/>
          <w:highlight w:val="green"/>
        </w:rPr>
        <w:t>risky</w:t>
      </w:r>
      <w:r>
        <w:t xml:space="preserve"> if communication, one of the three essential components of effective deter</w:t>
      </w:r>
      <w:r>
        <w:rPr>
          <w:rFonts w:ascii="Cambria Math" w:hAnsi="Cambria Math" w:cs="Cambria Math"/>
        </w:rPr>
        <w:t>‑</w:t>
      </w:r>
      <w:r>
        <w:t xml:space="preserve"> </w:t>
      </w:r>
      <w:proofErr w:type="spellStart"/>
      <w:r>
        <w:t>rence</w:t>
      </w:r>
      <w:proofErr w:type="spellEnd"/>
      <w:r>
        <w:t xml:space="preserve">, is entirely absent. </w:t>
      </w:r>
    </w:p>
    <w:p w14:paraId="7A41F3DE" w14:textId="77777777" w:rsidR="0054767E" w:rsidRPr="001427C5" w:rsidRDefault="0054767E" w:rsidP="0054767E">
      <w:pPr>
        <w:rPr>
          <w:rStyle w:val="StyleUnderline"/>
        </w:rPr>
      </w:pPr>
      <w:r>
        <w:t xml:space="preserve">Third, the </w:t>
      </w:r>
      <w:r w:rsidRPr="001427C5">
        <w:rPr>
          <w:rStyle w:val="StyleUnderline"/>
        </w:rPr>
        <w:t xml:space="preserve">Korean Peninsula </w:t>
      </w:r>
      <w:r w:rsidRPr="00B33B69">
        <w:rPr>
          <w:rStyle w:val="Emphasis"/>
          <w:highlight w:val="green"/>
        </w:rPr>
        <w:t>lacks</w:t>
      </w:r>
      <w:r>
        <w:t xml:space="preserve"> a </w:t>
      </w:r>
      <w:r w:rsidRPr="00B33B69">
        <w:rPr>
          <w:rStyle w:val="Emphasis"/>
          <w:highlight w:val="green"/>
        </w:rPr>
        <w:t>comprehensive arms control regime</w:t>
      </w:r>
      <w:r w:rsidRPr="001427C5">
        <w:rPr>
          <w:rStyle w:val="StyleUnderline"/>
        </w:rPr>
        <w:t>,</w:t>
      </w:r>
      <w:r>
        <w:t xml:space="preserve"> unlike the United States and USSR during the Cold War. As </w:t>
      </w:r>
      <w:r w:rsidRPr="001427C5">
        <w:rPr>
          <w:rStyle w:val="StyleUnderline"/>
        </w:rPr>
        <w:t>the United States and USSR</w:t>
      </w:r>
      <w:r>
        <w:t xml:space="preserve"> navigated through tense situations such as the Cuban Missile Crisis in the 1960s, they </w:t>
      </w:r>
      <w:r w:rsidRPr="001427C5">
        <w:rPr>
          <w:rStyle w:val="StyleUnderline"/>
        </w:rPr>
        <w:t>recognized the need to enhance communication and establish arms control agreements</w:t>
      </w:r>
      <w:r>
        <w:t xml:space="preserve"> to </w:t>
      </w:r>
      <w:r w:rsidRPr="001427C5">
        <w:rPr>
          <w:rStyle w:val="StyleUnderline"/>
        </w:rPr>
        <w:t>mitigate the risk of an excessive arms race.</w:t>
      </w:r>
      <w:r>
        <w:t xml:space="preserve"> Examples of such agree</w:t>
      </w:r>
      <w:r>
        <w:rPr>
          <w:rFonts w:ascii="Cambria Math" w:hAnsi="Cambria Math" w:cs="Cambria Math"/>
        </w:rPr>
        <w:t>‑</w:t>
      </w:r>
      <w:r>
        <w:t xml:space="preserve"> </w:t>
      </w:r>
      <w:proofErr w:type="spellStart"/>
      <w:r>
        <w:t>ments</w:t>
      </w:r>
      <w:proofErr w:type="spellEnd"/>
      <w:r>
        <w:t xml:space="preserve"> include the Strategic Arms Limitation Talks (SALT), the Anti</w:t>
      </w:r>
      <w:r>
        <w:rPr>
          <w:rFonts w:ascii="Cambria Math" w:hAnsi="Cambria Math" w:cs="Cambria Math"/>
        </w:rPr>
        <w:t>‑</w:t>
      </w:r>
      <w:r>
        <w:t>Ballistic Mis</w:t>
      </w:r>
      <w:r>
        <w:rPr>
          <w:rFonts w:ascii="Cambria Math" w:hAnsi="Cambria Math" w:cs="Cambria Math"/>
        </w:rPr>
        <w:t>‑</w:t>
      </w:r>
      <w:r>
        <w:t xml:space="preserve"> </w:t>
      </w:r>
      <w:proofErr w:type="spellStart"/>
      <w:r>
        <w:t>sile</w:t>
      </w:r>
      <w:proofErr w:type="spellEnd"/>
      <w:r>
        <w:t xml:space="preserve"> (ABM) Treaty, the Intermediate</w:t>
      </w:r>
      <w:r>
        <w:rPr>
          <w:rFonts w:ascii="Cambria Math" w:hAnsi="Cambria Math" w:cs="Cambria Math"/>
        </w:rPr>
        <w:t>‑</w:t>
      </w:r>
      <w:r>
        <w:t xml:space="preserve">Range Nuclear Forces Treaty, and the Open Skies Treaty. The ABM Treaty, in particular, played a </w:t>
      </w:r>
      <w:r w:rsidRPr="001427C5">
        <w:rPr>
          <w:rStyle w:val="StyleUnderline"/>
        </w:rPr>
        <w:t>significant role in restraining the arms race between the United States and the USSR</w:t>
      </w:r>
      <w:r>
        <w:t xml:space="preserve"> for 30 years after its signing in 1972, as it effectively limited the deployment of MD systems. Until 2001, this treaty was repeatedly highlighted in various international summit meetings as a cornerstone of international peace and strategic stability. 26 However, the </w:t>
      </w:r>
      <w:r w:rsidRPr="00B33B69">
        <w:rPr>
          <w:rStyle w:val="Emphasis"/>
          <w:highlight w:val="green"/>
        </w:rPr>
        <w:t>unilateral withdrawal</w:t>
      </w:r>
      <w:r w:rsidRPr="00B33B69">
        <w:rPr>
          <w:rStyle w:val="StyleUnderline"/>
          <w:highlight w:val="green"/>
        </w:rPr>
        <w:t xml:space="preserve"> of</w:t>
      </w:r>
      <w:r w:rsidRPr="001427C5">
        <w:rPr>
          <w:rStyle w:val="StyleUnderline"/>
        </w:rPr>
        <w:t xml:space="preserve"> the </w:t>
      </w:r>
      <w:r w:rsidRPr="00B33B69">
        <w:rPr>
          <w:rStyle w:val="StyleUnderline"/>
          <w:highlight w:val="green"/>
        </w:rPr>
        <w:t>U</w:t>
      </w:r>
      <w:r w:rsidRPr="002741D0">
        <w:rPr>
          <w:rStyle w:val="StyleUnderline"/>
        </w:rPr>
        <w:t>nited</w:t>
      </w:r>
      <w:r w:rsidRPr="001427C5">
        <w:rPr>
          <w:rStyle w:val="StyleUnderline"/>
        </w:rPr>
        <w:t xml:space="preserve"> </w:t>
      </w:r>
      <w:r w:rsidRPr="00B33B69">
        <w:rPr>
          <w:rStyle w:val="StyleUnderline"/>
          <w:highlight w:val="green"/>
        </w:rPr>
        <w:t>S</w:t>
      </w:r>
      <w:r w:rsidRPr="001427C5">
        <w:rPr>
          <w:rStyle w:val="StyleUnderline"/>
        </w:rPr>
        <w:t xml:space="preserve">tates </w:t>
      </w:r>
      <w:r w:rsidRPr="00B33B69">
        <w:rPr>
          <w:rStyle w:val="StyleUnderline"/>
          <w:highlight w:val="green"/>
        </w:rPr>
        <w:t>from</w:t>
      </w:r>
      <w:r w:rsidRPr="001427C5">
        <w:rPr>
          <w:rStyle w:val="StyleUnderline"/>
        </w:rPr>
        <w:t xml:space="preserve"> the </w:t>
      </w:r>
      <w:r w:rsidRPr="00B33B69">
        <w:rPr>
          <w:rStyle w:val="StyleUnderline"/>
          <w:highlight w:val="green"/>
        </w:rPr>
        <w:t>ABM</w:t>
      </w:r>
      <w:r w:rsidRPr="001427C5">
        <w:rPr>
          <w:rStyle w:val="StyleUnderline"/>
        </w:rPr>
        <w:t xml:space="preserve"> Treaty</w:t>
      </w:r>
      <w:r>
        <w:t xml:space="preserve"> in 2002 </w:t>
      </w:r>
      <w:r w:rsidRPr="003133F2">
        <w:rPr>
          <w:rStyle w:val="Emphasis"/>
        </w:rPr>
        <w:t xml:space="preserve">led to a </w:t>
      </w:r>
      <w:r w:rsidRPr="00B33B69">
        <w:rPr>
          <w:rStyle w:val="Emphasis"/>
          <w:highlight w:val="green"/>
        </w:rPr>
        <w:t>resurgence of military competition</w:t>
      </w:r>
      <w:r>
        <w:t xml:space="preserve"> between the United States, Russia, and China, as well as a </w:t>
      </w:r>
      <w:r w:rsidRPr="001427C5">
        <w:rPr>
          <w:rStyle w:val="StyleUnderline"/>
        </w:rPr>
        <w:t>more pronounced strategic solidarity between China and Russia</w:t>
      </w:r>
      <w:r>
        <w:t>. The ABM Trea</w:t>
      </w:r>
      <w:r>
        <w:rPr>
          <w:rFonts w:ascii="Cambria Math" w:hAnsi="Cambria Math" w:cs="Cambria Math"/>
        </w:rPr>
        <w:t>‑</w:t>
      </w:r>
      <w:r>
        <w:t xml:space="preserve"> </w:t>
      </w:r>
      <w:proofErr w:type="spellStart"/>
      <w:r>
        <w:t>ty’s</w:t>
      </w:r>
      <w:proofErr w:type="spellEnd"/>
      <w:r>
        <w:t xml:space="preserve"> annulment </w:t>
      </w:r>
      <w:r w:rsidRPr="001427C5">
        <w:rPr>
          <w:rStyle w:val="StyleUnderline"/>
        </w:rPr>
        <w:t>produced dangerous consequences on the Korean Peninsula</w:t>
      </w:r>
      <w:r>
        <w:t xml:space="preserve">. The </w:t>
      </w:r>
      <w:r w:rsidRPr="001427C5">
        <w:rPr>
          <w:rStyle w:val="StyleUnderline"/>
        </w:rPr>
        <w:t>U</w:t>
      </w:r>
      <w:r>
        <w:t xml:space="preserve">nited </w:t>
      </w:r>
      <w:r w:rsidRPr="001427C5">
        <w:rPr>
          <w:rStyle w:val="StyleUnderline"/>
        </w:rPr>
        <w:t>S</w:t>
      </w:r>
      <w:r>
        <w:t xml:space="preserve">tates </w:t>
      </w:r>
      <w:r w:rsidRPr="001427C5">
        <w:rPr>
          <w:rStyle w:val="StyleUnderline"/>
        </w:rPr>
        <w:t>cited North Korea as the primary rationale for withdrawing</w:t>
      </w:r>
      <w:r>
        <w:t xml:space="preserve"> from the treaty </w:t>
      </w:r>
      <w:r w:rsidRPr="001427C5">
        <w:rPr>
          <w:rStyle w:val="StyleUnderline"/>
        </w:rPr>
        <w:t>and deploying MD systems</w:t>
      </w:r>
      <w:r>
        <w:t xml:space="preserve">. Consequently, a </w:t>
      </w:r>
      <w:r w:rsidRPr="00B33B69">
        <w:rPr>
          <w:rStyle w:val="Emphasis"/>
          <w:highlight w:val="green"/>
        </w:rPr>
        <w:t>vicious cycle of hostility</w:t>
      </w:r>
      <w:r w:rsidRPr="001427C5">
        <w:rPr>
          <w:rStyle w:val="StyleUnderline"/>
        </w:rPr>
        <w:t xml:space="preserve"> between MD systems and North Korea’s countermeasures emerged, exacerbating tensions</w:t>
      </w:r>
      <w:r>
        <w:t xml:space="preserve"> in the region. As the United States, South Korea, and Japan strengthen their MD capabilities in response to the North Korean nuclear threat, </w:t>
      </w:r>
      <w:r w:rsidRPr="001427C5">
        <w:rPr>
          <w:rStyle w:val="StyleUnderline"/>
        </w:rPr>
        <w:t>North Korea is responding by developing new missiles</w:t>
      </w:r>
      <w:r>
        <w:t xml:space="preserve"> designed </w:t>
      </w:r>
      <w:r w:rsidRPr="001427C5">
        <w:rPr>
          <w:rStyle w:val="StyleUnderline"/>
        </w:rPr>
        <w:t>to circumvent</w:t>
      </w:r>
      <w:r>
        <w:t xml:space="preserve"> these </w:t>
      </w:r>
      <w:r w:rsidRPr="001427C5">
        <w:rPr>
          <w:rStyle w:val="StyleUnderline"/>
        </w:rPr>
        <w:t>systems, leading to</w:t>
      </w:r>
      <w:r>
        <w:t xml:space="preserve"> a </w:t>
      </w:r>
      <w:r w:rsidRPr="00B33B69">
        <w:rPr>
          <w:rStyle w:val="Emphasis"/>
          <w:highlight w:val="green"/>
        </w:rPr>
        <w:t>dangerous escalation</w:t>
      </w:r>
      <w:r w:rsidRPr="00B33B69">
        <w:rPr>
          <w:rStyle w:val="StyleUnderline"/>
          <w:highlight w:val="green"/>
        </w:rPr>
        <w:t>.</w:t>
      </w:r>
      <w:r w:rsidRPr="001427C5">
        <w:rPr>
          <w:rStyle w:val="StyleUnderline"/>
        </w:rPr>
        <w:t xml:space="preserve"> </w:t>
      </w:r>
    </w:p>
    <w:p w14:paraId="4F3588C7" w14:textId="77777777" w:rsidR="0054767E" w:rsidRDefault="0054767E" w:rsidP="0054767E">
      <w:r>
        <w:t xml:space="preserve">Currently, the two </w:t>
      </w:r>
      <w:r w:rsidRPr="003133F2">
        <w:rPr>
          <w:rStyle w:val="StyleUnderline"/>
        </w:rPr>
        <w:t>Koreas lack</w:t>
      </w:r>
      <w:r>
        <w:t xml:space="preserve"> the </w:t>
      </w:r>
      <w:r w:rsidRPr="003133F2">
        <w:rPr>
          <w:rStyle w:val="StyleUnderline"/>
        </w:rPr>
        <w:t>arms control agreements</w:t>
      </w:r>
      <w:r>
        <w:t xml:space="preserve"> that were </w:t>
      </w:r>
      <w:proofErr w:type="spellStart"/>
      <w:r>
        <w:t>instru</w:t>
      </w:r>
      <w:proofErr w:type="spellEnd"/>
      <w:r>
        <w:rPr>
          <w:rFonts w:ascii="Cambria Math" w:hAnsi="Cambria Math" w:cs="Cambria Math"/>
        </w:rPr>
        <w:t>‑</w:t>
      </w:r>
      <w:r>
        <w:t xml:space="preserve"> mental in mitigating tensions during the Cold War. To make matters worse, as the annulment of the ABM Treaty exacerbated the arms race between MD systems and countermeasures in the Korean peninsula, South Korea and North Korea took turns </w:t>
      </w:r>
      <w:r w:rsidRPr="003133F2">
        <w:rPr>
          <w:rStyle w:val="StyleUnderline"/>
        </w:rPr>
        <w:t>terminating the only inter</w:t>
      </w:r>
      <w:r w:rsidRPr="003133F2">
        <w:rPr>
          <w:rStyle w:val="StyleUnderline"/>
          <w:rFonts w:ascii="Cambria Math" w:hAnsi="Cambria Math" w:cs="Cambria Math"/>
        </w:rPr>
        <w:t>‑</w:t>
      </w:r>
      <w:r w:rsidRPr="003133F2">
        <w:rPr>
          <w:rStyle w:val="StyleUnderline"/>
        </w:rPr>
        <w:t>Korean military agreement</w:t>
      </w:r>
      <w:r>
        <w:t xml:space="preserve">, heightening the potential for inadvertent conflicts between North and South Korea.27 All in all, the </w:t>
      </w:r>
      <w:r w:rsidRPr="003133F2">
        <w:rPr>
          <w:rStyle w:val="StyleUnderline"/>
        </w:rPr>
        <w:t xml:space="preserve">balance of terror on the Korean Peninsula is much </w:t>
      </w:r>
      <w:r w:rsidRPr="003133F2">
        <w:rPr>
          <w:rStyle w:val="Emphasis"/>
        </w:rPr>
        <w:t>more unstable and more prone to accidental escalation</w:t>
      </w:r>
      <w:r w:rsidRPr="003133F2">
        <w:rPr>
          <w:rStyle w:val="StyleUnderline"/>
        </w:rPr>
        <w:t xml:space="preserve"> than</w:t>
      </w:r>
      <w:r>
        <w:t xml:space="preserve"> the one </w:t>
      </w:r>
      <w:r w:rsidRPr="003133F2">
        <w:rPr>
          <w:rStyle w:val="StyleUnderline"/>
        </w:rPr>
        <w:t>between the United States and the USSR</w:t>
      </w:r>
      <w:r>
        <w:t xml:space="preserve"> during the Cold War. </w:t>
      </w:r>
    </w:p>
    <w:p w14:paraId="53CD212B" w14:textId="77777777" w:rsidR="0054767E" w:rsidRDefault="0054767E" w:rsidP="0054767E">
      <w:r>
        <w:t xml:space="preserve">4.4.2 Not Only Deterrence But Also the Stability of Deterrence </w:t>
      </w:r>
    </w:p>
    <w:p w14:paraId="7F7E5784" w14:textId="77777777" w:rsidR="0054767E" w:rsidRDefault="0054767E" w:rsidP="0054767E">
      <w:r>
        <w:t xml:space="preserve">Another </w:t>
      </w:r>
      <w:r w:rsidRPr="003133F2">
        <w:rPr>
          <w:rStyle w:val="StyleUnderline"/>
        </w:rPr>
        <w:t>concerning development is</w:t>
      </w:r>
      <w:r>
        <w:t xml:space="preserve"> the current </w:t>
      </w:r>
      <w:r w:rsidRPr="00B33B69">
        <w:rPr>
          <w:rStyle w:val="Emphasis"/>
          <w:highlight w:val="green"/>
        </w:rPr>
        <w:t>absence of suitable mediators</w:t>
      </w:r>
      <w:r w:rsidRPr="00B33B69">
        <w:rPr>
          <w:highlight w:val="green"/>
        </w:rPr>
        <w:t xml:space="preserve"> </w:t>
      </w:r>
      <w:r w:rsidRPr="002741D0">
        <w:rPr>
          <w:rStyle w:val="StyleUnderline"/>
        </w:rPr>
        <w:t>to arbitrate inter</w:t>
      </w:r>
      <w:r w:rsidRPr="002741D0">
        <w:rPr>
          <w:rStyle w:val="StyleUnderline"/>
          <w:rFonts w:ascii="Cambria Math" w:hAnsi="Cambria Math" w:cs="Cambria Math"/>
        </w:rPr>
        <w:t>‑</w:t>
      </w:r>
      <w:r w:rsidRPr="002741D0">
        <w:rPr>
          <w:rStyle w:val="StyleUnderline"/>
        </w:rPr>
        <w:t>Korean relations.</w:t>
      </w:r>
      <w:r w:rsidRPr="002741D0">
        <w:t xml:space="preserve"> </w:t>
      </w:r>
      <w:r w:rsidRPr="002741D0">
        <w:rPr>
          <w:rStyle w:val="StyleUnderline"/>
        </w:rPr>
        <w:t xml:space="preserve">Historically, </w:t>
      </w:r>
      <w:r w:rsidRPr="00B33B69">
        <w:rPr>
          <w:rStyle w:val="StyleUnderline"/>
          <w:highlight w:val="green"/>
        </w:rPr>
        <w:t>Sweden</w:t>
      </w:r>
      <w:r w:rsidRPr="002741D0">
        <w:t>, as part of the Neutral Nations Supervisory Commission since the end of the Korean</w:t>
      </w:r>
      <w:r>
        <w:t xml:space="preserve"> War (1950–1953), played a constructive role as a mediator.28 It prioritized neutrality, marginalizing its own strategic interests to maintain a balanced approach in mediating inter</w:t>
      </w:r>
      <w:r>
        <w:rPr>
          <w:rFonts w:ascii="Cambria Math" w:hAnsi="Cambria Math" w:cs="Cambria Math"/>
        </w:rPr>
        <w:t>‑</w:t>
      </w:r>
      <w:r>
        <w:t xml:space="preserve">Korean tensions. Additionally, </w:t>
      </w:r>
      <w:r w:rsidRPr="00B33B69">
        <w:rPr>
          <w:rStyle w:val="StyleUnderline"/>
          <w:highlight w:val="green"/>
        </w:rPr>
        <w:t>China</w:t>
      </w:r>
      <w:r>
        <w:t xml:space="preserve"> attempted to mediate inter</w:t>
      </w:r>
      <w:r>
        <w:rPr>
          <w:rFonts w:ascii="Cambria Math" w:hAnsi="Cambria Math" w:cs="Cambria Math"/>
        </w:rPr>
        <w:t>‑</w:t>
      </w:r>
      <w:r>
        <w:t>Korean tensions, notably through its role in the Six</w:t>
      </w:r>
      <w:r>
        <w:rPr>
          <w:rFonts w:ascii="Cambria Math" w:hAnsi="Cambria Math" w:cs="Cambria Math"/>
        </w:rPr>
        <w:t>‑</w:t>
      </w:r>
      <w:r>
        <w:t>Party Talks (SPT) from 2003 to 2009. China actively engaged with all participating parties in diplomatic discussions, seeking to main</w:t>
      </w:r>
      <w:r>
        <w:rPr>
          <w:rFonts w:ascii="Cambria Math" w:hAnsi="Cambria Math" w:cs="Cambria Math"/>
        </w:rPr>
        <w:t>‑</w:t>
      </w:r>
      <w:r>
        <w:t xml:space="preserve"> </w:t>
      </w:r>
      <w:proofErr w:type="spellStart"/>
      <w:r>
        <w:t>tain</w:t>
      </w:r>
      <w:proofErr w:type="spellEnd"/>
      <w:r>
        <w:t xml:space="preserve"> dialogue and negotiation. However, it appears that these </w:t>
      </w:r>
      <w:r w:rsidRPr="003133F2">
        <w:rPr>
          <w:rStyle w:val="StyleUnderline"/>
        </w:rPr>
        <w:t xml:space="preserve">international actors have </w:t>
      </w:r>
      <w:r w:rsidRPr="00B33B69">
        <w:rPr>
          <w:rStyle w:val="StyleUnderline"/>
          <w:highlight w:val="green"/>
        </w:rPr>
        <w:t>lost their motivation</w:t>
      </w:r>
      <w:r w:rsidRPr="003133F2">
        <w:rPr>
          <w:rStyle w:val="StyleUnderline"/>
        </w:rPr>
        <w:t xml:space="preserve"> to play active mediation roles</w:t>
      </w:r>
      <w:r>
        <w:t xml:space="preserve"> amidst the increasingly hostile situation on the Korean Peninsula. The </w:t>
      </w:r>
      <w:r w:rsidRPr="003133F2">
        <w:rPr>
          <w:rStyle w:val="StyleUnderline"/>
        </w:rPr>
        <w:t>lack of mediators further undermines</w:t>
      </w:r>
      <w:r>
        <w:t xml:space="preserve"> the stability of </w:t>
      </w:r>
      <w:r w:rsidRPr="003133F2">
        <w:rPr>
          <w:rStyle w:val="StyleUnderline"/>
        </w:rPr>
        <w:t>deterrence</w:t>
      </w:r>
      <w:r>
        <w:t xml:space="preserve">. It is essential to understand that </w:t>
      </w:r>
      <w:r w:rsidRPr="00B33B69">
        <w:rPr>
          <w:rStyle w:val="Emphasis"/>
          <w:highlight w:val="green"/>
        </w:rPr>
        <w:t>deterrence is a means</w:t>
      </w:r>
      <w:r w:rsidRPr="003133F2">
        <w:rPr>
          <w:rStyle w:val="StyleUnderline"/>
        </w:rPr>
        <w:t xml:space="preserve"> to prevent war</w:t>
      </w:r>
      <w:r w:rsidRPr="003133F2">
        <w:rPr>
          <w:rStyle w:val="Emphasis"/>
        </w:rPr>
        <w:t xml:space="preserve">, </w:t>
      </w:r>
      <w:r w:rsidRPr="00B33B69">
        <w:rPr>
          <w:rStyle w:val="Emphasis"/>
          <w:highlight w:val="green"/>
        </w:rPr>
        <w:t>not an end</w:t>
      </w:r>
      <w:r w:rsidRPr="003133F2">
        <w:rPr>
          <w:rStyle w:val="StyleUnderline"/>
        </w:rPr>
        <w:t xml:space="preserve"> in itself.</w:t>
      </w:r>
      <w:r>
        <w:t xml:space="preserve"> Thus, </w:t>
      </w:r>
      <w:r w:rsidRPr="003133F2">
        <w:rPr>
          <w:rStyle w:val="StyleUnderline"/>
        </w:rPr>
        <w:t>if</w:t>
      </w:r>
      <w:r>
        <w:t xml:space="preserve"> the </w:t>
      </w:r>
      <w:r w:rsidRPr="003133F2">
        <w:rPr>
          <w:rStyle w:val="StyleUnderline"/>
        </w:rPr>
        <w:t>relentless pursuit of deterrence amplifies tensions to the brink of war</w:t>
      </w:r>
      <w:r>
        <w:t xml:space="preserve">, </w:t>
      </w:r>
      <w:r w:rsidRPr="003133F2">
        <w:rPr>
          <w:rStyle w:val="StyleUnderline"/>
        </w:rPr>
        <w:t>it becomes</w:t>
      </w:r>
      <w:r>
        <w:t xml:space="preserve"> a </w:t>
      </w:r>
      <w:r w:rsidRPr="003133F2">
        <w:rPr>
          <w:rStyle w:val="StyleUnderline"/>
        </w:rPr>
        <w:t>counterproductive</w:t>
      </w:r>
      <w:r>
        <w:t xml:space="preserve"> strategy for both Koreas. If the persistence of deterrence dynamics on the Korean Peninsula is unavoidable, efforts must be made to bolster the stability of deterrence to prevent unintended escalation. </w:t>
      </w:r>
    </w:p>
    <w:p w14:paraId="2CF06E8C" w14:textId="77777777" w:rsidR="0054767E" w:rsidRDefault="0054767E" w:rsidP="0054767E">
      <w:r>
        <w:t>Indeed, experiences in other areas demonstrate the imperative to go beyond brute force to create stable deterrence. In their article “Taiwan and the True Sources of Deterrence,” Bonnie S. Glaser, Jessica Chen Weiss, and Thomas J. Christensen high</w:t>
      </w:r>
      <w:r>
        <w:rPr>
          <w:rFonts w:ascii="Cambria Math" w:hAnsi="Cambria Math" w:cs="Cambria Math"/>
        </w:rPr>
        <w:t>‑</w:t>
      </w:r>
      <w:r>
        <w:t xml:space="preserve"> light historical incidents in which relying solely on the threat of military response proved ineffective.29 They argue that </w:t>
      </w:r>
      <w:r w:rsidRPr="002741D0">
        <w:rPr>
          <w:rStyle w:val="StyleUnderline"/>
        </w:rPr>
        <w:t xml:space="preserve">effective deterrence </w:t>
      </w:r>
      <w:r w:rsidRPr="00B33B69">
        <w:rPr>
          <w:rStyle w:val="Emphasis"/>
          <w:highlight w:val="green"/>
        </w:rPr>
        <w:t>requires not only</w:t>
      </w:r>
      <w:r w:rsidRPr="003133F2">
        <w:rPr>
          <w:rStyle w:val="Emphasis"/>
        </w:rPr>
        <w:t xml:space="preserve"> the </w:t>
      </w:r>
      <w:r w:rsidRPr="00B33B69">
        <w:rPr>
          <w:rStyle w:val="Emphasis"/>
          <w:highlight w:val="green"/>
        </w:rPr>
        <w:t>credibility of threats but also</w:t>
      </w:r>
      <w:r w:rsidRPr="003133F2">
        <w:rPr>
          <w:rStyle w:val="Emphasis"/>
        </w:rPr>
        <w:t xml:space="preserve"> the assurance of a </w:t>
      </w:r>
      <w:r w:rsidRPr="00B33B69">
        <w:rPr>
          <w:rStyle w:val="Emphasis"/>
          <w:highlight w:val="green"/>
        </w:rPr>
        <w:t>commitment to</w:t>
      </w:r>
      <w:r w:rsidRPr="003133F2">
        <w:rPr>
          <w:rStyle w:val="StyleUnderline"/>
        </w:rPr>
        <w:t xml:space="preserve"> maintaining the status quo</w:t>
      </w:r>
      <w:r>
        <w:t xml:space="preserve"> and </w:t>
      </w:r>
      <w:r w:rsidRPr="003133F2">
        <w:rPr>
          <w:rStyle w:val="StyleUnderline"/>
        </w:rPr>
        <w:t xml:space="preserve">settling differences by </w:t>
      </w:r>
      <w:r w:rsidRPr="00B33B69">
        <w:rPr>
          <w:rStyle w:val="Emphasis"/>
          <w:highlight w:val="green"/>
        </w:rPr>
        <w:t>peaceful means</w:t>
      </w:r>
      <w:r>
        <w:t xml:space="preserve">. In the context of the tension between the United States and China over the Taiwan question, for instance, the two governments acknowledge the need for guardrails to prevent their competition from escalating into armed clashes. They recognize the potentially catastrophic consequences of </w:t>
      </w:r>
      <w:proofErr w:type="spellStart"/>
      <w:r>
        <w:t>mili</w:t>
      </w:r>
      <w:proofErr w:type="spellEnd"/>
      <w:r>
        <w:rPr>
          <w:rFonts w:ascii="Cambria Math" w:hAnsi="Cambria Math" w:cs="Cambria Math"/>
        </w:rPr>
        <w:t>‑</w:t>
      </w:r>
      <w:r>
        <w:t xml:space="preserve"> </w:t>
      </w:r>
      <w:proofErr w:type="spellStart"/>
      <w:r>
        <w:t>tary</w:t>
      </w:r>
      <w:proofErr w:type="spellEnd"/>
      <w:r>
        <w:t xml:space="preserve"> conflict in various regional flashpoints, including the Korean Peninsula, the East China Sea, the Taiwan Strait, and the South China Sea. The visit of US Secretary of State Tony Blinken to China in June 2023, the first such visit in five years, under</w:t>
      </w:r>
      <w:r>
        <w:rPr>
          <w:rFonts w:ascii="Cambria Math" w:hAnsi="Cambria Math" w:cs="Cambria Math"/>
        </w:rPr>
        <w:t>‑</w:t>
      </w:r>
      <w:r>
        <w:t xml:space="preserve"> scores these efforts. During this visit, meetings between Secretary Tony Blinken, the Director of China’s Central Committee, and President Xi Jinping resulted in agree</w:t>
      </w:r>
      <w:r>
        <w:rPr>
          <w:rFonts w:ascii="Cambria Math" w:hAnsi="Cambria Math" w:cs="Cambria Math"/>
        </w:rPr>
        <w:t>‑</w:t>
      </w:r>
      <w:r>
        <w:t xml:space="preserve"> </w:t>
      </w:r>
      <w:proofErr w:type="spellStart"/>
      <w:r>
        <w:t>ments</w:t>
      </w:r>
      <w:proofErr w:type="spellEnd"/>
      <w:r>
        <w:t xml:space="preserve"> aimed at stabilizing bilateral relations and preventing conflicts. </w:t>
      </w:r>
    </w:p>
    <w:p w14:paraId="1ECDB39F" w14:textId="77777777" w:rsidR="0054767E" w:rsidRDefault="0054767E" w:rsidP="0054767E">
      <w:r>
        <w:t xml:space="preserve">In the case of the </w:t>
      </w:r>
      <w:r w:rsidRPr="003133F2">
        <w:rPr>
          <w:rStyle w:val="StyleUnderline"/>
        </w:rPr>
        <w:t>two Koreas, relying solely on ramped</w:t>
      </w:r>
      <w:r w:rsidRPr="003133F2">
        <w:rPr>
          <w:rStyle w:val="StyleUnderline"/>
          <w:rFonts w:ascii="Cambria Math" w:hAnsi="Cambria Math" w:cs="Cambria Math"/>
        </w:rPr>
        <w:t>‑</w:t>
      </w:r>
      <w:r w:rsidRPr="003133F2">
        <w:rPr>
          <w:rStyle w:val="StyleUnderline"/>
        </w:rPr>
        <w:t xml:space="preserve">up deterrence has led to a </w:t>
      </w:r>
      <w:r w:rsidRPr="00B33B69">
        <w:rPr>
          <w:rStyle w:val="StyleUnderline"/>
          <w:highlight w:val="green"/>
        </w:rPr>
        <w:t>precarious situation</w:t>
      </w:r>
      <w:r>
        <w:t xml:space="preserve">. </w:t>
      </w:r>
      <w:r w:rsidRPr="003133F2">
        <w:rPr>
          <w:rStyle w:val="StyleUnderline"/>
        </w:rPr>
        <w:t>The DMZ,</w:t>
      </w:r>
      <w:r>
        <w:t xml:space="preserve"> created as a buffer zone to prevent military clashes, has over time </w:t>
      </w:r>
      <w:r w:rsidRPr="003133F2">
        <w:rPr>
          <w:rStyle w:val="StyleUnderline"/>
        </w:rPr>
        <w:t>become the most heavily militarized zone</w:t>
      </w:r>
      <w:r>
        <w:t xml:space="preserve"> on the </w:t>
      </w:r>
      <w:proofErr w:type="spellStart"/>
      <w:r>
        <w:t>penin</w:t>
      </w:r>
      <w:proofErr w:type="spellEnd"/>
      <w:r>
        <w:rPr>
          <w:rFonts w:ascii="Cambria Math" w:hAnsi="Cambria Math" w:cs="Cambria Math"/>
        </w:rPr>
        <w:t>‑</w:t>
      </w:r>
      <w:r>
        <w:t xml:space="preserve"> </w:t>
      </w:r>
      <w:proofErr w:type="spellStart"/>
      <w:r>
        <w:t>sula</w:t>
      </w:r>
      <w:proofErr w:type="spellEnd"/>
      <w:r>
        <w:t xml:space="preserve">, and </w:t>
      </w:r>
      <w:r w:rsidRPr="003133F2">
        <w:rPr>
          <w:rStyle w:val="StyleUnderline"/>
        </w:rPr>
        <w:t>several conflicts have occurred there</w:t>
      </w:r>
      <w:r>
        <w:t xml:space="preserve">. The </w:t>
      </w:r>
      <w:r w:rsidRPr="00B33B69">
        <w:rPr>
          <w:rStyle w:val="StyleUnderline"/>
          <w:highlight w:val="green"/>
        </w:rPr>
        <w:t>9/19</w:t>
      </w:r>
      <w:r>
        <w:t xml:space="preserve"> Inter</w:t>
      </w:r>
      <w:r>
        <w:rPr>
          <w:rFonts w:ascii="Cambria Math" w:hAnsi="Cambria Math" w:cs="Cambria Math"/>
        </w:rPr>
        <w:t>‑</w:t>
      </w:r>
      <w:r>
        <w:t xml:space="preserve">Korean Military Agreement, designed to address these issues and restore the original purpose of the DMZ, </w:t>
      </w:r>
      <w:r w:rsidRPr="003133F2">
        <w:rPr>
          <w:rStyle w:val="StyleUnderline"/>
        </w:rPr>
        <w:t xml:space="preserve">has been </w:t>
      </w:r>
      <w:r w:rsidRPr="00B33B69">
        <w:rPr>
          <w:rStyle w:val="StyleUnderline"/>
          <w:highlight w:val="green"/>
        </w:rPr>
        <w:t>suspended by both South and North Korea</w:t>
      </w:r>
      <w:r>
        <w:t xml:space="preserve">. Consequently, the </w:t>
      </w:r>
      <w:r w:rsidRPr="003133F2">
        <w:rPr>
          <w:rStyle w:val="StyleUnderline"/>
        </w:rPr>
        <w:t>Korean Peninsula is currently overwhelmed by deterrence via threats. Both North and South Korean authorities claim they do not want war, but they are making no</w:t>
      </w:r>
      <w:r>
        <w:t xml:space="preserve"> apparent </w:t>
      </w:r>
      <w:r w:rsidRPr="003133F2">
        <w:rPr>
          <w:rStyle w:val="StyleUnderline"/>
        </w:rPr>
        <w:t>effort to avoid it</w:t>
      </w:r>
      <w:r>
        <w:t xml:space="preserve">. They must shift from this stance to an active pursuit of ways to prevent war. This requires a commitment to unconditional dialogue and communication, without preconditions such as the complete denuclearization of the Korean Peninsula. Currently, South Korea seeks “unconditional dialogue” with North Korea while pursuing the unattainable goal of “complete </w:t>
      </w:r>
      <w:proofErr w:type="spellStart"/>
      <w:r>
        <w:t>denucleariza</w:t>
      </w:r>
      <w:proofErr w:type="spellEnd"/>
      <w:r>
        <w:rPr>
          <w:rFonts w:ascii="Cambria Math" w:hAnsi="Cambria Math" w:cs="Cambria Math"/>
        </w:rPr>
        <w:t>‑</w:t>
      </w:r>
      <w:r>
        <w:t xml:space="preserve"> </w:t>
      </w:r>
      <w:proofErr w:type="spellStart"/>
      <w:r>
        <w:t>tion</w:t>
      </w:r>
      <w:proofErr w:type="spellEnd"/>
      <w:r>
        <w:t xml:space="preserve"> of North Korea.” For its part, North Korea demands that South Korea with</w:t>
      </w:r>
      <w:r>
        <w:rPr>
          <w:rFonts w:ascii="Cambria Math" w:hAnsi="Cambria Math" w:cs="Cambria Math"/>
        </w:rPr>
        <w:t>‑</w:t>
      </w:r>
      <w:r>
        <w:t xml:space="preserve"> draw its hostile policy toward South Korea as a pre</w:t>
      </w:r>
      <w:r>
        <w:rPr>
          <w:rFonts w:ascii="Cambria Math" w:hAnsi="Cambria Math" w:cs="Cambria Math"/>
        </w:rPr>
        <w:t>‑</w:t>
      </w:r>
      <w:r>
        <w:t xml:space="preserve">condition for resuming talks. These demands will not prevent war. Instead, dialogue should focus on building trust, conveying assurance, and seeking mutually beneficial solutions to alleviate the security dilemma. These assurances should not be viewed as immediate </w:t>
      </w:r>
      <w:proofErr w:type="spellStart"/>
      <w:r>
        <w:t>solu</w:t>
      </w:r>
      <w:proofErr w:type="spellEnd"/>
      <w:r>
        <w:rPr>
          <w:rFonts w:ascii="Cambria Math" w:hAnsi="Cambria Math" w:cs="Cambria Math"/>
        </w:rPr>
        <w:t>‑</w:t>
      </w:r>
      <w:r>
        <w:t xml:space="preserve"> </w:t>
      </w:r>
      <w:proofErr w:type="spellStart"/>
      <w:r>
        <w:t>tions</w:t>
      </w:r>
      <w:proofErr w:type="spellEnd"/>
      <w:r>
        <w:t xml:space="preserve"> or an outline of any eventual resolution. Rather, they would serve as signals that peaceful avenues for alleviating security concerns remain open. By fostering a climate of trust and communication, both Koreas can work toward preventing conflicts and reducing tensions on the Korean Peninsula.</w:t>
      </w:r>
    </w:p>
    <w:p w14:paraId="5470AE88" w14:textId="77777777" w:rsidR="0054767E" w:rsidRDefault="0054767E" w:rsidP="0054767E">
      <w:pPr>
        <w:pStyle w:val="Heading4"/>
      </w:pPr>
      <w:r>
        <w:t xml:space="preserve">Kim consistently adheres to </w:t>
      </w:r>
      <w:r w:rsidRPr="009038D2">
        <w:rPr>
          <w:u w:val="single"/>
        </w:rPr>
        <w:t>bolstering his nuclear force</w:t>
      </w:r>
      <w:r>
        <w:t xml:space="preserve"> — only </w:t>
      </w:r>
      <w:r w:rsidRPr="009038D2">
        <w:rPr>
          <w:u w:val="single"/>
        </w:rPr>
        <w:t>forceful denuclearization</w:t>
      </w:r>
      <w:r>
        <w:t xml:space="preserve"> eradicates tensions.</w:t>
      </w:r>
    </w:p>
    <w:p w14:paraId="01E47419" w14:textId="77777777" w:rsidR="0054767E" w:rsidRPr="00964756" w:rsidRDefault="0054767E" w:rsidP="0054767E">
      <w:r w:rsidRPr="008723D4">
        <w:rPr>
          <w:rStyle w:val="Style13ptBold"/>
        </w:rPr>
        <w:t>Davenport 25</w:t>
      </w:r>
      <w:r w:rsidRPr="00964756">
        <w:t xml:space="preserve"> [(</w:t>
      </w:r>
      <w:r w:rsidRPr="00DC2329">
        <w:t>Davenport is the Director for Nonproliferation Policy at the Arms Control Association, where she focuses on the nuclear and missile programs in Iran and North Korea and on international efforts to prevent proliferation and nuclear terrorism. She reports on developments in these areas for Arms Control Today and runs the Arms Control Association’s project assessing the effectiveness of multilateral voluntary initiatives that contribute to nonproliferation efforts.</w:t>
      </w:r>
      <w:r w:rsidRPr="00964756">
        <w:t xml:space="preserve">) “North Korea Rejects U.S. Goal of Denuclearization“, No Publication, </w:t>
      </w:r>
      <w:r>
        <w:t>2025</w:t>
      </w:r>
      <w:r w:rsidRPr="00964756">
        <w:t xml:space="preserve"> https://www.armscontrol.org/act/2025-03/news/north-korea-rejects-us-goal-denuclearization] </w:t>
      </w:r>
      <w:r>
        <w:t>TDI</w:t>
      </w:r>
    </w:p>
    <w:p w14:paraId="34468AA5" w14:textId="77777777" w:rsidR="0054767E" w:rsidRPr="001B6945" w:rsidRDefault="0054767E" w:rsidP="0054767E">
      <w:pPr>
        <w:rPr>
          <w:rStyle w:val="StyleUnderline"/>
        </w:rPr>
      </w:pPr>
      <w:r w:rsidRPr="001B6945">
        <w:rPr>
          <w:rStyle w:val="StyleUnderline"/>
        </w:rPr>
        <w:t xml:space="preserve">The </w:t>
      </w:r>
      <w:r w:rsidRPr="00B33B69">
        <w:rPr>
          <w:rStyle w:val="StyleUnderline"/>
          <w:highlight w:val="green"/>
        </w:rPr>
        <w:t>Trump</w:t>
      </w:r>
      <w:r w:rsidRPr="001B6945">
        <w:rPr>
          <w:rStyle w:val="StyleUnderline"/>
        </w:rPr>
        <w:t xml:space="preserve"> administration </w:t>
      </w:r>
      <w:r w:rsidRPr="00B33B69">
        <w:rPr>
          <w:rStyle w:val="StyleUnderline"/>
          <w:highlight w:val="green"/>
        </w:rPr>
        <w:t xml:space="preserve">reaffirmed the </w:t>
      </w:r>
      <w:r w:rsidRPr="00B33B69">
        <w:rPr>
          <w:rStyle w:val="Emphasis"/>
          <w:highlight w:val="green"/>
        </w:rPr>
        <w:t>U.S. commitment</w:t>
      </w:r>
      <w:r w:rsidRPr="001B6945">
        <w:rPr>
          <w:rStyle w:val="StyleUnderline"/>
        </w:rPr>
        <w:t xml:space="preserve"> to total </w:t>
      </w:r>
      <w:r w:rsidRPr="00B33B69">
        <w:rPr>
          <w:rStyle w:val="Emphasis"/>
          <w:highlight w:val="green"/>
        </w:rPr>
        <w:t>No</w:t>
      </w:r>
      <w:r w:rsidRPr="001B6945">
        <w:rPr>
          <w:rStyle w:val="StyleUnderline"/>
        </w:rPr>
        <w:t xml:space="preserve">rth </w:t>
      </w:r>
      <w:r w:rsidRPr="00B33B69">
        <w:rPr>
          <w:rStyle w:val="Emphasis"/>
          <w:highlight w:val="green"/>
        </w:rPr>
        <w:t>Ko</w:t>
      </w:r>
      <w:r w:rsidRPr="001B6945">
        <w:rPr>
          <w:rStyle w:val="StyleUnderline"/>
        </w:rPr>
        <w:t xml:space="preserve">rean </w:t>
      </w:r>
      <w:r w:rsidRPr="00B33B69">
        <w:rPr>
          <w:rStyle w:val="Emphasis"/>
          <w:highlight w:val="green"/>
        </w:rPr>
        <w:t>denuclearization</w:t>
      </w:r>
      <w:r w:rsidRPr="001B6945">
        <w:rPr>
          <w:rStyle w:val="StyleUnderline"/>
        </w:rPr>
        <w:t>, a goal that Pyongyang described as impossible and impractical.</w:t>
      </w:r>
    </w:p>
    <w:p w14:paraId="1141B230" w14:textId="77777777" w:rsidR="0054767E" w:rsidRPr="00964756" w:rsidRDefault="0054767E" w:rsidP="0054767E">
      <w:r w:rsidRPr="001B6945">
        <w:rPr>
          <w:rStyle w:val="StyleUnderline"/>
        </w:rPr>
        <w:t xml:space="preserve">The </w:t>
      </w:r>
      <w:r w:rsidRPr="00B33B69">
        <w:rPr>
          <w:rStyle w:val="Emphasis"/>
          <w:highlight w:val="green"/>
        </w:rPr>
        <w:t>test</w:t>
      </w:r>
      <w:r w:rsidRPr="00B33B69">
        <w:rPr>
          <w:rStyle w:val="StyleUnderline"/>
          <w:highlight w:val="green"/>
        </w:rPr>
        <w:t xml:space="preserve"> launch of North Korea’s</w:t>
      </w:r>
      <w:r w:rsidRPr="001B6945">
        <w:rPr>
          <w:rStyle w:val="StyleUnderline"/>
        </w:rPr>
        <w:t xml:space="preserve"> new Hwasong-</w:t>
      </w:r>
      <w:r w:rsidRPr="00B33B69">
        <w:rPr>
          <w:rStyle w:val="Emphasis"/>
          <w:highlight w:val="green"/>
        </w:rPr>
        <w:t>19 intercontinental ballistic missile</w:t>
      </w:r>
      <w:r w:rsidRPr="001B6945">
        <w:rPr>
          <w:rStyle w:val="StyleUnderline"/>
        </w:rPr>
        <w:t xml:space="preserve"> at an undisclosed location is seen last November via a 24-hour </w:t>
      </w:r>
      <w:proofErr w:type="spellStart"/>
      <w:r w:rsidRPr="001B6945">
        <w:rPr>
          <w:rStyle w:val="StyleUnderline"/>
        </w:rPr>
        <w:t>Yonhapnews</w:t>
      </w:r>
      <w:proofErr w:type="spellEnd"/>
      <w:r w:rsidRPr="001B6945">
        <w:rPr>
          <w:rStyle w:val="StyleUnderline"/>
        </w:rPr>
        <w:t xml:space="preserve"> TV broadcast at Yongsan </w:t>
      </w:r>
      <w:r w:rsidRPr="00B33B69">
        <w:rPr>
          <w:rStyle w:val="Emphasis"/>
          <w:highlight w:val="green"/>
        </w:rPr>
        <w:t>Railway Station in Seoul</w:t>
      </w:r>
      <w:r w:rsidRPr="00B33B69">
        <w:rPr>
          <w:rStyle w:val="StyleUnderline"/>
          <w:highlight w:val="green"/>
        </w:rPr>
        <w:t>.</w:t>
      </w:r>
      <w:r w:rsidRPr="001B6945">
        <w:rPr>
          <w:rStyle w:val="StyleUnderline"/>
        </w:rPr>
        <w:t xml:space="preserve"> </w:t>
      </w:r>
    </w:p>
    <w:p w14:paraId="205DA88A" w14:textId="77777777" w:rsidR="0054767E" w:rsidRPr="000E0FD0" w:rsidRDefault="0054767E" w:rsidP="0054767E">
      <w:pPr>
        <w:rPr>
          <w:rStyle w:val="StyleUnderline"/>
        </w:rPr>
      </w:pPr>
      <w:r w:rsidRPr="000E0FD0">
        <w:rPr>
          <w:rStyle w:val="StyleUnderline"/>
        </w:rPr>
        <w:t xml:space="preserve">In a Feb. 15 </w:t>
      </w:r>
      <w:r w:rsidRPr="00B33B69">
        <w:rPr>
          <w:rStyle w:val="StyleUnderline"/>
          <w:highlight w:val="green"/>
        </w:rPr>
        <w:t>trilateral statement</w:t>
      </w:r>
      <w:r w:rsidRPr="000E0FD0">
        <w:rPr>
          <w:rStyle w:val="StyleUnderline"/>
        </w:rPr>
        <w:t xml:space="preserve">, </w:t>
      </w:r>
      <w:r w:rsidRPr="00B33B69">
        <w:rPr>
          <w:rStyle w:val="Emphasis"/>
          <w:highlight w:val="green"/>
        </w:rPr>
        <w:t>Japan</w:t>
      </w:r>
      <w:r w:rsidRPr="000E0FD0">
        <w:rPr>
          <w:rStyle w:val="StyleUnderline"/>
        </w:rPr>
        <w:t xml:space="preserve">, </w:t>
      </w:r>
      <w:r w:rsidRPr="00B33B69">
        <w:rPr>
          <w:rStyle w:val="Emphasis"/>
          <w:highlight w:val="green"/>
        </w:rPr>
        <w:t>So</w:t>
      </w:r>
      <w:r w:rsidRPr="000E0FD0">
        <w:rPr>
          <w:rStyle w:val="StyleUnderline"/>
        </w:rPr>
        <w:t xml:space="preserve">uth </w:t>
      </w:r>
      <w:r w:rsidRPr="00B33B69">
        <w:rPr>
          <w:rStyle w:val="Emphasis"/>
          <w:highlight w:val="green"/>
        </w:rPr>
        <w:t>Ko</w:t>
      </w:r>
      <w:r w:rsidRPr="000E0FD0">
        <w:rPr>
          <w:rStyle w:val="StyleUnderline"/>
        </w:rPr>
        <w:t xml:space="preserve">rea, and the </w:t>
      </w:r>
      <w:r w:rsidRPr="00B33B69">
        <w:rPr>
          <w:rStyle w:val="Emphasis"/>
          <w:highlight w:val="green"/>
        </w:rPr>
        <w:t>U</w:t>
      </w:r>
      <w:r w:rsidRPr="000E0FD0">
        <w:rPr>
          <w:rStyle w:val="StyleUnderline"/>
        </w:rPr>
        <w:t xml:space="preserve">nited </w:t>
      </w:r>
      <w:r w:rsidRPr="00B33B69">
        <w:rPr>
          <w:rStyle w:val="Emphasis"/>
          <w:highlight w:val="green"/>
        </w:rPr>
        <w:t>S</w:t>
      </w:r>
      <w:r w:rsidRPr="000E0FD0">
        <w:rPr>
          <w:rStyle w:val="StyleUnderline"/>
        </w:rPr>
        <w:t xml:space="preserve">tates </w:t>
      </w:r>
      <w:r w:rsidRPr="00B33B69">
        <w:rPr>
          <w:rStyle w:val="StyleUnderline"/>
          <w:highlight w:val="green"/>
        </w:rPr>
        <w:t>expressed</w:t>
      </w:r>
      <w:r w:rsidRPr="000E0FD0">
        <w:rPr>
          <w:rStyle w:val="StyleUnderline"/>
        </w:rPr>
        <w:t xml:space="preserve"> “their </w:t>
      </w:r>
      <w:r w:rsidRPr="00B33B69">
        <w:rPr>
          <w:rStyle w:val="Emphasis"/>
          <w:highlight w:val="green"/>
        </w:rPr>
        <w:t>resolute commitment</w:t>
      </w:r>
      <w:r w:rsidRPr="000E0FD0">
        <w:rPr>
          <w:rStyle w:val="Emphasis"/>
        </w:rPr>
        <w:t xml:space="preserve"> to the </w:t>
      </w:r>
      <w:r w:rsidRPr="00B33B69">
        <w:rPr>
          <w:rStyle w:val="Emphasis"/>
          <w:highlight w:val="green"/>
        </w:rPr>
        <w:t>complete denuclearization</w:t>
      </w:r>
      <w:r w:rsidRPr="000E0FD0">
        <w:rPr>
          <w:rStyle w:val="StyleUnderline"/>
        </w:rPr>
        <w:t xml:space="preserve">” of </w:t>
      </w:r>
      <w:r w:rsidRPr="000E0FD0">
        <w:rPr>
          <w:rStyle w:val="Emphasis"/>
        </w:rPr>
        <w:t>No</w:t>
      </w:r>
      <w:r w:rsidRPr="000E0FD0">
        <w:rPr>
          <w:rStyle w:val="StyleUnderline"/>
        </w:rPr>
        <w:t xml:space="preserve">rth </w:t>
      </w:r>
      <w:r w:rsidRPr="000E0FD0">
        <w:rPr>
          <w:rStyle w:val="Emphasis"/>
        </w:rPr>
        <w:t>Ko</w:t>
      </w:r>
      <w:r w:rsidRPr="000E0FD0">
        <w:rPr>
          <w:rStyle w:val="StyleUnderline"/>
        </w:rPr>
        <w:t xml:space="preserve">rea and sent a </w:t>
      </w:r>
      <w:r w:rsidRPr="000E0FD0">
        <w:rPr>
          <w:rStyle w:val="Emphasis"/>
        </w:rPr>
        <w:t>“</w:t>
      </w:r>
      <w:r w:rsidRPr="00B33B69">
        <w:rPr>
          <w:rStyle w:val="Emphasis"/>
          <w:highlight w:val="green"/>
        </w:rPr>
        <w:t>strong warning</w:t>
      </w:r>
      <w:r w:rsidRPr="000E0FD0">
        <w:rPr>
          <w:rStyle w:val="StyleUnderline"/>
        </w:rPr>
        <w:t>” that they will “</w:t>
      </w:r>
      <w:r w:rsidRPr="000E0FD0">
        <w:rPr>
          <w:rStyle w:val="Emphasis"/>
        </w:rPr>
        <w:t xml:space="preserve">not </w:t>
      </w:r>
      <w:r w:rsidRPr="00B33B69">
        <w:rPr>
          <w:rStyle w:val="Emphasis"/>
          <w:highlight w:val="green"/>
        </w:rPr>
        <w:t>tolerate any provocations</w:t>
      </w:r>
      <w:r w:rsidRPr="000E0FD0">
        <w:rPr>
          <w:rStyle w:val="StyleUnderline"/>
        </w:rPr>
        <w:t xml:space="preserve"> or threats to their homelands.”</w:t>
      </w:r>
    </w:p>
    <w:p w14:paraId="44178C73" w14:textId="77777777" w:rsidR="0054767E" w:rsidRPr="00964756" w:rsidRDefault="0054767E" w:rsidP="0054767E">
      <w:r w:rsidRPr="00964756">
        <w:t>The statement was issued after a meeting in Munich with U.S. Secretary of State Marco Rubio, Japanese Foreign Minister Iwaya Takeshi, and South Korean Foreign Minister Korea Cho Tae-</w:t>
      </w:r>
      <w:proofErr w:type="spellStart"/>
      <w:r w:rsidRPr="00964756">
        <w:t>yul</w:t>
      </w:r>
      <w:proofErr w:type="spellEnd"/>
      <w:r w:rsidRPr="00964756">
        <w:t>.</w:t>
      </w:r>
    </w:p>
    <w:p w14:paraId="5673FB35" w14:textId="77777777" w:rsidR="0054767E" w:rsidRPr="00964756" w:rsidRDefault="0054767E" w:rsidP="0054767E">
      <w:r w:rsidRPr="00964756">
        <w:t>In a Feb. 18 statement in the state-run Korean Central News Agency (KCNA), North Korea accused the three states of “inciting collective confrontation and conflict on the Korean peninsula” and said that the goal of denuclearization is “outdated and absurd.”</w:t>
      </w:r>
    </w:p>
    <w:p w14:paraId="3A78FB84" w14:textId="77777777" w:rsidR="0054767E" w:rsidRPr="000E0FD0" w:rsidRDefault="0054767E" w:rsidP="0054767E">
      <w:pPr>
        <w:rPr>
          <w:rStyle w:val="StyleUnderline"/>
        </w:rPr>
      </w:pPr>
      <w:r w:rsidRPr="000E0FD0">
        <w:rPr>
          <w:rStyle w:val="StyleUnderline"/>
        </w:rPr>
        <w:t>North Korea’s nuclear weapons are necessary for “defending peace and sovereignty”</w:t>
      </w:r>
      <w:r w:rsidRPr="00964756">
        <w:t xml:space="preserve"> and a “legitimate tool of </w:t>
      </w:r>
      <w:proofErr w:type="spellStart"/>
      <w:r w:rsidRPr="00964756">
        <w:t>self-defence</w:t>
      </w:r>
      <w:proofErr w:type="spellEnd"/>
      <w:r w:rsidRPr="00964756">
        <w:t xml:space="preserve">,” the statement said, </w:t>
      </w:r>
      <w:r w:rsidRPr="000E0FD0">
        <w:rPr>
          <w:rStyle w:val="StyleUnderline"/>
        </w:rPr>
        <w:t xml:space="preserve">and the </w:t>
      </w:r>
      <w:r w:rsidRPr="00B33B69">
        <w:rPr>
          <w:rStyle w:val="StyleUnderline"/>
          <w:highlight w:val="green"/>
        </w:rPr>
        <w:t>country will “</w:t>
      </w:r>
      <w:r w:rsidRPr="00B33B69">
        <w:rPr>
          <w:rStyle w:val="Emphasis"/>
          <w:highlight w:val="green"/>
        </w:rPr>
        <w:t>consistently adhere</w:t>
      </w:r>
      <w:r w:rsidRPr="000E0FD0">
        <w:rPr>
          <w:rStyle w:val="StyleUnderline"/>
        </w:rPr>
        <w:t xml:space="preserve"> to the new line of </w:t>
      </w:r>
      <w:r w:rsidRPr="00B33B69">
        <w:rPr>
          <w:rStyle w:val="Emphasis"/>
          <w:highlight w:val="green"/>
        </w:rPr>
        <w:t>bolstering</w:t>
      </w:r>
      <w:r w:rsidRPr="000E0FD0">
        <w:rPr>
          <w:rStyle w:val="StyleUnderline"/>
        </w:rPr>
        <w:t xml:space="preserve"> the </w:t>
      </w:r>
      <w:r w:rsidRPr="00B33B69">
        <w:rPr>
          <w:rStyle w:val="Emphasis"/>
          <w:highlight w:val="green"/>
        </w:rPr>
        <w:t>nuclear force.”</w:t>
      </w:r>
    </w:p>
    <w:p w14:paraId="4E55D9EF" w14:textId="77777777" w:rsidR="0054767E" w:rsidRPr="00964756" w:rsidRDefault="0054767E" w:rsidP="0054767E">
      <w:r w:rsidRPr="00964756">
        <w:t xml:space="preserve">U.S. Defense Secretary Pete Hegseth had cast some doubt on whether denuclearization would remain a U.S. policy goal for the Trump administration. During his confirmation process, Hegseth referred to </w:t>
      </w:r>
      <w:r w:rsidRPr="00B33B69">
        <w:rPr>
          <w:rStyle w:val="Emphasis"/>
          <w:highlight w:val="green"/>
        </w:rPr>
        <w:t>North Korea’s “status as a nuclear power</w:t>
      </w:r>
      <w:r w:rsidRPr="00964756">
        <w:t>” in a Jan. 6 questionnaire for the Senate Armed Services Committee.</w:t>
      </w:r>
    </w:p>
    <w:p w14:paraId="4E967DA4" w14:textId="77777777" w:rsidR="0054767E" w:rsidRPr="00964756" w:rsidRDefault="0054767E" w:rsidP="0054767E">
      <w:r w:rsidRPr="000E0FD0">
        <w:rPr>
          <w:rStyle w:val="StyleUnderline"/>
        </w:rPr>
        <w:t xml:space="preserve">His statement prompted a </w:t>
      </w:r>
      <w:r w:rsidRPr="00B33B69">
        <w:rPr>
          <w:rStyle w:val="Emphasis"/>
          <w:highlight w:val="green"/>
        </w:rPr>
        <w:t>backlash in South Korea</w:t>
      </w:r>
      <w:r w:rsidRPr="000E0FD0">
        <w:rPr>
          <w:rStyle w:val="StyleUnderline"/>
        </w:rPr>
        <w:t>,</w:t>
      </w:r>
      <w:r w:rsidRPr="00964756">
        <w:t xml:space="preserve"> whose foreign ministry issued a statement Jan. 15 saying that </w:t>
      </w:r>
      <w:r w:rsidRPr="00B33B69">
        <w:rPr>
          <w:rStyle w:val="Emphasis"/>
          <w:highlight w:val="green"/>
        </w:rPr>
        <w:t>North Korea “can never be recognized</w:t>
      </w:r>
      <w:r w:rsidRPr="000E0FD0">
        <w:rPr>
          <w:rStyle w:val="Emphasis"/>
        </w:rPr>
        <w:t xml:space="preserve"> as a </w:t>
      </w:r>
      <w:r w:rsidRPr="00B33B69">
        <w:rPr>
          <w:rStyle w:val="Emphasis"/>
          <w:highlight w:val="green"/>
        </w:rPr>
        <w:t>nuclear-armed state</w:t>
      </w:r>
      <w:r w:rsidRPr="000E0FD0">
        <w:rPr>
          <w:rStyle w:val="Emphasis"/>
        </w:rPr>
        <w:t>.”</w:t>
      </w:r>
      <w:r w:rsidRPr="00964756">
        <w:t xml:space="preserve"> </w:t>
      </w:r>
      <w:r w:rsidRPr="00B33B69">
        <w:rPr>
          <w:rStyle w:val="Emphasis"/>
          <w:highlight w:val="green"/>
        </w:rPr>
        <w:t>Denuclearization</w:t>
      </w:r>
      <w:r w:rsidRPr="000E0FD0">
        <w:rPr>
          <w:rStyle w:val="StyleUnderline"/>
        </w:rPr>
        <w:t xml:space="preserve"> is “a principle consistently </w:t>
      </w:r>
      <w:r w:rsidRPr="00B33B69">
        <w:rPr>
          <w:rStyle w:val="StyleUnderline"/>
          <w:highlight w:val="green"/>
        </w:rPr>
        <w:t>upheld” by the international community</w:t>
      </w:r>
      <w:r w:rsidRPr="00964756">
        <w:t>, the statement said.</w:t>
      </w:r>
    </w:p>
    <w:p w14:paraId="7E5ED1EB" w14:textId="77777777" w:rsidR="0054767E" w:rsidRPr="00964756" w:rsidRDefault="0054767E" w:rsidP="0054767E">
      <w:r w:rsidRPr="00964756">
        <w:t>When U.S. President Donald Trump met with North Korean leader Kim Jong Un in Singapore during his first term of office, the two leaders signed a joint declaration that called for the “complete denuclearization of the Korean Peninsula” (see ACT, July/August 2018).</w:t>
      </w:r>
    </w:p>
    <w:p w14:paraId="16A8204E" w14:textId="77777777" w:rsidR="0054767E" w:rsidRPr="00964756" w:rsidRDefault="0054767E" w:rsidP="0054767E">
      <w:r w:rsidRPr="00964756">
        <w:t xml:space="preserve">Since returning to office, Trump has said he is willing to meet with Kim again. At a Feb. 7 press conference with Japanese Prime Minister Shigeru </w:t>
      </w:r>
      <w:proofErr w:type="spellStart"/>
      <w:r w:rsidRPr="00964756">
        <w:t>Ishiba</w:t>
      </w:r>
      <w:proofErr w:type="spellEnd"/>
      <w:r w:rsidRPr="00964756">
        <w:t>, Trump said his administration “will have relations with North Korea” and noted that he and Kim got along “very well” during their meetings in 2018 and 2019.</w:t>
      </w:r>
    </w:p>
    <w:p w14:paraId="4AEC1472" w14:textId="77777777" w:rsidR="0054767E" w:rsidRPr="00964756" w:rsidRDefault="0054767E" w:rsidP="0054767E">
      <w:r w:rsidRPr="000E0FD0">
        <w:rPr>
          <w:rStyle w:val="StyleUnderline"/>
        </w:rPr>
        <w:t xml:space="preserve">But </w:t>
      </w:r>
      <w:r w:rsidRPr="00B33B69">
        <w:rPr>
          <w:rStyle w:val="StyleUnderline"/>
          <w:highlight w:val="green"/>
        </w:rPr>
        <w:t>North Korea’s</w:t>
      </w:r>
      <w:r w:rsidRPr="000E0FD0">
        <w:rPr>
          <w:rStyle w:val="StyleUnderline"/>
        </w:rPr>
        <w:t xml:space="preserve"> nuclear doctrine has shifted since 2018 and the country has </w:t>
      </w:r>
      <w:r w:rsidRPr="00B33B69">
        <w:rPr>
          <w:rStyle w:val="Emphasis"/>
          <w:highlight w:val="green"/>
        </w:rPr>
        <w:t>invested in new military capabilities</w:t>
      </w:r>
      <w:r w:rsidRPr="00964756">
        <w:t>, including more accurate short-range, nuclear-capable missiles and long-range systems capable of targeting the continental United States.</w:t>
      </w:r>
    </w:p>
    <w:p w14:paraId="5DD93786" w14:textId="77777777" w:rsidR="0054767E" w:rsidRPr="00964756" w:rsidRDefault="0054767E" w:rsidP="0054767E">
      <w:r w:rsidRPr="00964756">
        <w:t xml:space="preserve">Air Force Gen. Gregory Guillot, head of the U.S. Northern Command and the North American Aerospace Defense Command, raised concerns about the </w:t>
      </w:r>
      <w:r w:rsidRPr="00B33B69">
        <w:rPr>
          <w:rStyle w:val="Emphasis"/>
          <w:highlight w:val="green"/>
        </w:rPr>
        <w:t>intercontinental ballistic missile that North Korea tested</w:t>
      </w:r>
      <w:r w:rsidRPr="000E0FD0">
        <w:rPr>
          <w:rStyle w:val="Emphasis"/>
        </w:rPr>
        <w:t xml:space="preserve"> </w:t>
      </w:r>
      <w:r w:rsidRPr="00964756">
        <w:t>in October 2024 during congressional testimony on Feb. 13. The shortened launch time of the solid-fueled Hwasong-19 missile may impact the effectiveness of U.S. early warning systems, he said. He also noted North Korea’s intentions to increase production of its missile systems and warned that this could “narrow [his] confidence” in the Northern Command’s “existing ballistic missile defense capacity in the coming years.”</w:t>
      </w:r>
    </w:p>
    <w:p w14:paraId="7133EEE9" w14:textId="77777777" w:rsidR="0054767E" w:rsidRPr="00964756" w:rsidRDefault="0054767E" w:rsidP="0054767E">
      <w:r w:rsidRPr="000E0FD0">
        <w:rPr>
          <w:rStyle w:val="StyleUnderline"/>
        </w:rPr>
        <w:t xml:space="preserve">Furthermore, recent comments by Kim suggest that </w:t>
      </w:r>
      <w:r w:rsidRPr="00B33B69">
        <w:rPr>
          <w:rStyle w:val="StyleUnderline"/>
          <w:highlight w:val="green"/>
        </w:rPr>
        <w:t>North Korea is not interested</w:t>
      </w:r>
      <w:r w:rsidRPr="000E0FD0">
        <w:rPr>
          <w:rStyle w:val="StyleUnderline"/>
        </w:rPr>
        <w:t xml:space="preserve"> in </w:t>
      </w:r>
      <w:r w:rsidRPr="00B33B69">
        <w:rPr>
          <w:rStyle w:val="StyleUnderline"/>
          <w:highlight w:val="green"/>
        </w:rPr>
        <w:t>resuming dialogue</w:t>
      </w:r>
      <w:r w:rsidRPr="000E0FD0">
        <w:rPr>
          <w:rStyle w:val="StyleUnderline"/>
        </w:rPr>
        <w:t xml:space="preserve"> with the </w:t>
      </w:r>
      <w:r w:rsidRPr="00B33B69">
        <w:rPr>
          <w:rStyle w:val="StyleUnderline"/>
          <w:highlight w:val="green"/>
        </w:rPr>
        <w:t>U</w:t>
      </w:r>
      <w:r w:rsidRPr="000E0FD0">
        <w:rPr>
          <w:rStyle w:val="StyleUnderline"/>
        </w:rPr>
        <w:t xml:space="preserve">nited </w:t>
      </w:r>
      <w:r w:rsidRPr="00B33B69">
        <w:rPr>
          <w:rStyle w:val="StyleUnderline"/>
          <w:highlight w:val="green"/>
        </w:rPr>
        <w:t>S</w:t>
      </w:r>
      <w:r w:rsidRPr="000E0FD0">
        <w:rPr>
          <w:rStyle w:val="StyleUnderline"/>
        </w:rPr>
        <w:t>tates at this time</w:t>
      </w:r>
      <w:r w:rsidRPr="00964756">
        <w:t>.</w:t>
      </w:r>
    </w:p>
    <w:p w14:paraId="70615BAD" w14:textId="77777777" w:rsidR="0054767E" w:rsidRPr="000E0FD0" w:rsidRDefault="0054767E" w:rsidP="0054767E">
      <w:pPr>
        <w:rPr>
          <w:rStyle w:val="StyleUnderline"/>
        </w:rPr>
      </w:pPr>
      <w:r w:rsidRPr="00964756">
        <w:t xml:space="preserve">In a Feb. 8 speech marking the 77th anniversary of the founding of the Korean People’s Army, Kim said his country must bolster its military readiness to “proactively respond” to regional security threats. </w:t>
      </w:r>
      <w:r w:rsidRPr="000E0FD0">
        <w:rPr>
          <w:rStyle w:val="StyleUnderline"/>
        </w:rPr>
        <w:t>He reiterated plans for an “</w:t>
      </w:r>
      <w:r w:rsidRPr="00B33B69">
        <w:rPr>
          <w:rStyle w:val="StyleUnderline"/>
          <w:highlight w:val="green"/>
        </w:rPr>
        <w:t>unlimited defense buildup</w:t>
      </w:r>
      <w:r w:rsidRPr="000E0FD0">
        <w:rPr>
          <w:rStyle w:val="StyleUnderline"/>
        </w:rPr>
        <w:t xml:space="preserve">” and </w:t>
      </w:r>
      <w:r w:rsidRPr="00B33B69">
        <w:rPr>
          <w:rStyle w:val="StyleUnderline"/>
          <w:highlight w:val="green"/>
        </w:rPr>
        <w:t>accused the</w:t>
      </w:r>
      <w:r w:rsidRPr="000E0FD0">
        <w:rPr>
          <w:rStyle w:val="StyleUnderline"/>
        </w:rPr>
        <w:t xml:space="preserve"> </w:t>
      </w:r>
      <w:r w:rsidRPr="00B33B69">
        <w:rPr>
          <w:rStyle w:val="StyleUnderline"/>
          <w:highlight w:val="green"/>
        </w:rPr>
        <w:t>U</w:t>
      </w:r>
      <w:r w:rsidRPr="000E0FD0">
        <w:rPr>
          <w:rStyle w:val="StyleUnderline"/>
        </w:rPr>
        <w:t xml:space="preserve">nited </w:t>
      </w:r>
      <w:r w:rsidRPr="00B33B69">
        <w:rPr>
          <w:rStyle w:val="StyleUnderline"/>
          <w:highlight w:val="green"/>
        </w:rPr>
        <w:t>S</w:t>
      </w:r>
      <w:r w:rsidRPr="000E0FD0">
        <w:rPr>
          <w:rStyle w:val="StyleUnderline"/>
        </w:rPr>
        <w:t xml:space="preserve">tates of </w:t>
      </w:r>
      <w:r w:rsidRPr="00B33B69">
        <w:rPr>
          <w:rStyle w:val="StyleUnderline"/>
          <w:highlight w:val="green"/>
        </w:rPr>
        <w:t>increasing the risk of conflict</w:t>
      </w:r>
      <w:r w:rsidRPr="000E0FD0">
        <w:rPr>
          <w:rStyle w:val="StyleUnderline"/>
        </w:rPr>
        <w:t xml:space="preserve"> by </w:t>
      </w:r>
      <w:r w:rsidRPr="00B33B69">
        <w:rPr>
          <w:rStyle w:val="StyleUnderline"/>
          <w:highlight w:val="green"/>
        </w:rPr>
        <w:t>deploying nuclear strategic assets in the region.</w:t>
      </w:r>
    </w:p>
    <w:p w14:paraId="6206DF6D" w14:textId="77777777" w:rsidR="0054767E" w:rsidRPr="000E0FD0" w:rsidRDefault="0054767E" w:rsidP="0054767E">
      <w:pPr>
        <w:rPr>
          <w:rStyle w:val="StyleUnderline"/>
        </w:rPr>
      </w:pPr>
      <w:r w:rsidRPr="00964756">
        <w:t xml:space="preserve">On the same day, a KCNA commentary said that </w:t>
      </w:r>
      <w:r w:rsidRPr="000E0FD0">
        <w:rPr>
          <w:rStyle w:val="StyleUnderline"/>
        </w:rPr>
        <w:t xml:space="preserve">North Korea’s </w:t>
      </w:r>
      <w:r w:rsidRPr="00B33B69">
        <w:rPr>
          <w:rStyle w:val="Emphasis"/>
          <w:highlight w:val="green"/>
        </w:rPr>
        <w:t>nuclear weapons are not a “bargaining chip</w:t>
      </w:r>
      <w:r w:rsidRPr="000E0FD0">
        <w:rPr>
          <w:rStyle w:val="Emphasis"/>
        </w:rPr>
        <w:t xml:space="preserve">” </w:t>
      </w:r>
      <w:r w:rsidRPr="000E0FD0">
        <w:rPr>
          <w:rStyle w:val="StyleUnderline"/>
        </w:rPr>
        <w:t>and condemned U.S.-led efforts to disarm the country of its deterrent.</w:t>
      </w:r>
    </w:p>
    <w:p w14:paraId="3CB641DF" w14:textId="77777777" w:rsidR="0054767E" w:rsidRPr="00964756" w:rsidRDefault="0054767E" w:rsidP="0054767E">
      <w:r w:rsidRPr="000E0FD0">
        <w:rPr>
          <w:rStyle w:val="StyleUnderline"/>
        </w:rPr>
        <w:t xml:space="preserve">The deteriorating relationship between </w:t>
      </w:r>
      <w:r w:rsidRPr="00B33B69">
        <w:rPr>
          <w:rStyle w:val="Emphasis"/>
          <w:highlight w:val="green"/>
        </w:rPr>
        <w:t>North Korea and South Korea</w:t>
      </w:r>
      <w:r w:rsidRPr="000E0FD0">
        <w:rPr>
          <w:rStyle w:val="StyleUnderline"/>
        </w:rPr>
        <w:t xml:space="preserve"> could </w:t>
      </w:r>
      <w:r w:rsidRPr="00B33B69">
        <w:rPr>
          <w:rStyle w:val="StyleUnderline"/>
          <w:highlight w:val="green"/>
        </w:rPr>
        <w:t xml:space="preserve">further </w:t>
      </w:r>
      <w:r w:rsidRPr="00B33B69">
        <w:rPr>
          <w:rStyle w:val="Emphasis"/>
          <w:highlight w:val="green"/>
        </w:rPr>
        <w:t>challenge</w:t>
      </w:r>
      <w:r w:rsidRPr="000E0FD0">
        <w:rPr>
          <w:rStyle w:val="StyleUnderline"/>
        </w:rPr>
        <w:t xml:space="preserve"> any </w:t>
      </w:r>
      <w:r w:rsidRPr="00B33B69">
        <w:rPr>
          <w:rStyle w:val="Emphasis"/>
          <w:highlight w:val="green"/>
        </w:rPr>
        <w:t>U.S.</w:t>
      </w:r>
      <w:r w:rsidRPr="000E0FD0">
        <w:rPr>
          <w:rStyle w:val="StyleUnderline"/>
        </w:rPr>
        <w:t xml:space="preserve"> diplomatic efforts</w:t>
      </w:r>
      <w:r w:rsidRPr="00964756">
        <w:t>. South Korean outreach to North Korea preceded the Trump-Kim summit in 2018.</w:t>
      </w:r>
    </w:p>
    <w:p w14:paraId="3709E9B8" w14:textId="77777777" w:rsidR="0054767E" w:rsidRPr="00964756" w:rsidRDefault="0054767E" w:rsidP="0054767E">
      <w:r w:rsidRPr="00964756">
        <w:t>The International Atomic Energy Agency (IAEA) also is looking to engage North Korea. At a Feb. 20 press conference in Japan, IAEA Director-General Rafael Mariano Grossi called for the establishment of an agency presence in North Korea.</w:t>
      </w:r>
    </w:p>
    <w:p w14:paraId="12580C4B" w14:textId="77777777" w:rsidR="0054767E" w:rsidRDefault="0054767E" w:rsidP="0054767E">
      <w:r w:rsidRPr="00964756">
        <w:t>The IAEA last accessed North Korea’s nuclear facilities in 2009. Grossi said that “there are areas like nuclear safety where we could try to establish some form of engagement” with North Korea.</w:t>
      </w:r>
    </w:p>
    <w:p w14:paraId="56DC418E" w14:textId="77777777" w:rsidR="0054767E" w:rsidRDefault="0054767E" w:rsidP="0054767E">
      <w:pPr>
        <w:pStyle w:val="Heading4"/>
      </w:pPr>
      <w:r>
        <w:t xml:space="preserve">Nuclear weapons use is </w:t>
      </w:r>
      <w:r w:rsidRPr="00CB4989">
        <w:rPr>
          <w:u w:val="single"/>
        </w:rPr>
        <w:t>likely</w:t>
      </w:r>
      <w:r>
        <w:t xml:space="preserve"> absent the plan, but other military threats are </w:t>
      </w:r>
      <w:r w:rsidRPr="00CB4989">
        <w:rPr>
          <w:u w:val="single"/>
        </w:rPr>
        <w:t>weak</w:t>
      </w:r>
      <w:r>
        <w:t xml:space="preserve">. </w:t>
      </w:r>
    </w:p>
    <w:p w14:paraId="5ACBDA26" w14:textId="77777777" w:rsidR="0054767E" w:rsidRPr="00DD0968" w:rsidRDefault="0054767E" w:rsidP="0054767E">
      <w:pPr>
        <w:rPr>
          <w:b/>
          <w:bCs/>
          <w:sz w:val="26"/>
          <w:szCs w:val="26"/>
        </w:rPr>
      </w:pPr>
      <w:r>
        <w:rPr>
          <w:b/>
          <w:bCs/>
          <w:sz w:val="26"/>
          <w:szCs w:val="26"/>
        </w:rPr>
        <w:t xml:space="preserve">Anderson and Press 25 </w:t>
      </w:r>
      <w:r>
        <w:t>[</w:t>
      </w:r>
      <w:r w:rsidRPr="00DC5100">
        <w:t>Anderson, Nicholas D</w:t>
      </w:r>
      <w:r>
        <w:t xml:space="preserve"> (</w:t>
      </w:r>
      <w:r w:rsidRPr="00DC5100">
        <w:t>Assistant Professor of Political Science and International Affairs</w:t>
      </w:r>
      <w:r>
        <w:t>; PhD)</w:t>
      </w:r>
      <w:r w:rsidRPr="00DC5100">
        <w:t xml:space="preserve"> and Daryl G. Press</w:t>
      </w:r>
      <w:r>
        <w:t xml:space="preserve"> (</w:t>
      </w:r>
      <w:r w:rsidRPr="00DC5100">
        <w:t>Faculty Director, Davidson Institute for Global Security</w:t>
      </w:r>
      <w:r>
        <w:t xml:space="preserve">; </w:t>
      </w:r>
      <w:r w:rsidRPr="00DC5100">
        <w:t>Senior Fellow at the Atlantic Council</w:t>
      </w:r>
      <w:r>
        <w:t>; PhD)</w:t>
      </w:r>
      <w:r w:rsidRPr="00DC5100">
        <w:t>. "Lost Seoul? Assessing Pyongyang’s Other Deterrent." Texas National Security Review, vol. 8 no. 3, 2025, p. 8-27.</w:t>
      </w:r>
      <w:r>
        <w:t xml:space="preserve"> </w:t>
      </w:r>
      <w:hyperlink r:id="rId9" w:history="1">
        <w:r w:rsidRPr="001D0925">
          <w:rPr>
            <w:rStyle w:val="Hyperlink"/>
          </w:rPr>
          <w:t>https://dx.doi.org/10.1353/tns.00003</w:t>
        </w:r>
      </w:hyperlink>
      <w:r w:rsidRPr="00DC5100">
        <w:t>.</w:t>
      </w:r>
      <w:r>
        <w:t>] TDI</w:t>
      </w:r>
    </w:p>
    <w:p w14:paraId="597CBD6B" w14:textId="77777777" w:rsidR="0054767E" w:rsidRDefault="0054767E" w:rsidP="0054767E">
      <w:r>
        <w:t xml:space="preserve">Pyongyang’s long-range artillery—like much of the </w:t>
      </w:r>
      <w:r w:rsidRPr="00B33B69">
        <w:rPr>
          <w:rStyle w:val="Emphasis"/>
          <w:highlight w:val="green"/>
        </w:rPr>
        <w:t>No</w:t>
      </w:r>
      <w:r w:rsidRPr="00CB4989">
        <w:rPr>
          <w:rStyle w:val="Emphasis"/>
        </w:rPr>
        <w:t xml:space="preserve">rth </w:t>
      </w:r>
      <w:r w:rsidRPr="00B33B69">
        <w:rPr>
          <w:rStyle w:val="Emphasis"/>
          <w:highlight w:val="green"/>
        </w:rPr>
        <w:t>Ko</w:t>
      </w:r>
      <w:r w:rsidRPr="00CB4989">
        <w:rPr>
          <w:rStyle w:val="Emphasis"/>
        </w:rPr>
        <w:t xml:space="preserve">rean </w:t>
      </w:r>
      <w:r w:rsidRPr="00B33B69">
        <w:rPr>
          <w:rStyle w:val="Emphasis"/>
          <w:highlight w:val="green"/>
        </w:rPr>
        <w:t>military</w:t>
      </w:r>
      <w:r w:rsidRPr="00047ED7">
        <w:rPr>
          <w:rStyle w:val="Emphasis"/>
        </w:rPr>
        <w:t>—</w:t>
      </w:r>
      <w:r w:rsidRPr="00B33B69">
        <w:rPr>
          <w:rStyle w:val="Emphasis"/>
          <w:highlight w:val="green"/>
        </w:rPr>
        <w:t>is a shadow</w:t>
      </w:r>
      <w:r w:rsidRPr="00FA5E9F">
        <w:rPr>
          <w:rStyle w:val="StyleUnderline"/>
        </w:rPr>
        <w:t xml:space="preserve"> of the force it pretends to be.</w:t>
      </w:r>
      <w:r>
        <w:t xml:space="preserve"> The </w:t>
      </w:r>
      <w:r w:rsidRPr="00047ED7">
        <w:rPr>
          <w:rStyle w:val="StyleUnderline"/>
        </w:rPr>
        <w:t>list of</w:t>
      </w:r>
      <w:r w:rsidRPr="00FA5E9F">
        <w:rPr>
          <w:rStyle w:val="StyleUnderline"/>
        </w:rPr>
        <w:t xml:space="preserve"> the KPA’s </w:t>
      </w:r>
      <w:r w:rsidRPr="00047ED7">
        <w:rPr>
          <w:rStyle w:val="StyleUnderline"/>
        </w:rPr>
        <w:t>weaknesses is long</w:t>
      </w:r>
      <w:r>
        <w:t xml:space="preserve">: </w:t>
      </w:r>
      <w:r w:rsidRPr="00B33B69">
        <w:rPr>
          <w:rStyle w:val="Emphasis"/>
          <w:highlight w:val="green"/>
        </w:rPr>
        <w:t>old equipment</w:t>
      </w:r>
      <w:r w:rsidRPr="00CB4989">
        <w:rPr>
          <w:rStyle w:val="Emphasis"/>
        </w:rPr>
        <w:t xml:space="preserve">, </w:t>
      </w:r>
      <w:r w:rsidRPr="00B33B69">
        <w:rPr>
          <w:rStyle w:val="Emphasis"/>
          <w:highlight w:val="green"/>
        </w:rPr>
        <w:t>poor maintenance, minimal training</w:t>
      </w:r>
      <w:r>
        <w:t xml:space="preserve">, and </w:t>
      </w:r>
      <w:r w:rsidRPr="00B33B69">
        <w:rPr>
          <w:rStyle w:val="Emphasis"/>
          <w:highlight w:val="green"/>
        </w:rPr>
        <w:t>substandard health</w:t>
      </w:r>
      <w:r w:rsidRPr="00FA5E9F">
        <w:rPr>
          <w:rStyle w:val="StyleUnderline"/>
        </w:rPr>
        <w:t xml:space="preserve"> among soldiers</w:t>
      </w:r>
      <w:r>
        <w:t xml:space="preserve">. But </w:t>
      </w:r>
      <w:r w:rsidRPr="00FA5E9F">
        <w:rPr>
          <w:rStyle w:val="StyleUnderline"/>
        </w:rPr>
        <w:t xml:space="preserve">the </w:t>
      </w:r>
      <w:r w:rsidRPr="00B33B69">
        <w:rPr>
          <w:rStyle w:val="StyleUnderline"/>
          <w:highlight w:val="green"/>
        </w:rPr>
        <w:t>core problem</w:t>
      </w:r>
      <w:r>
        <w:t xml:space="preserve"> North Korea face</w:t>
      </w:r>
      <w:r w:rsidRPr="00047ED7">
        <w:t>s</w:t>
      </w:r>
      <w:r w:rsidRPr="00B33B69">
        <w:rPr>
          <w:highlight w:val="green"/>
        </w:rPr>
        <w:t xml:space="preserve"> </w:t>
      </w:r>
      <w:r w:rsidRPr="00B33B69">
        <w:rPr>
          <w:rStyle w:val="StyleUnderline"/>
          <w:highlight w:val="green"/>
        </w:rPr>
        <w:t>is</w:t>
      </w:r>
      <w:r>
        <w:t xml:space="preserve"> more </w:t>
      </w:r>
      <w:r w:rsidRPr="00B33B69">
        <w:rPr>
          <w:rStyle w:val="StyleUnderline"/>
          <w:highlight w:val="green"/>
        </w:rPr>
        <w:t>fundamental</w:t>
      </w:r>
      <w:r w:rsidRPr="00FA5E9F">
        <w:rPr>
          <w:rStyle w:val="StyleUnderline"/>
        </w:rPr>
        <w:t xml:space="preserve">: The KPA has </w:t>
      </w:r>
      <w:r w:rsidRPr="00B33B69">
        <w:rPr>
          <w:rStyle w:val="Emphasis"/>
          <w:highlight w:val="green"/>
        </w:rPr>
        <w:t>no</w:t>
      </w:r>
      <w:r>
        <w:t xml:space="preserve">ne of the </w:t>
      </w:r>
      <w:r w:rsidRPr="00B33B69">
        <w:rPr>
          <w:rStyle w:val="Emphasis"/>
          <w:highlight w:val="green"/>
        </w:rPr>
        <w:t>attributes of a force</w:t>
      </w:r>
      <w:r w:rsidRPr="00FA5E9F">
        <w:rPr>
          <w:rStyle w:val="StyleUnderline"/>
        </w:rPr>
        <w:t xml:space="preserve"> designed </w:t>
      </w:r>
      <w:r w:rsidRPr="00B33B69">
        <w:rPr>
          <w:rStyle w:val="StyleUnderline"/>
          <w:highlight w:val="green"/>
        </w:rPr>
        <w:t>to conduct</w:t>
      </w:r>
      <w:r w:rsidRPr="00FA5E9F">
        <w:rPr>
          <w:rStyle w:val="StyleUnderline"/>
        </w:rPr>
        <w:t xml:space="preserve"> sustained </w:t>
      </w:r>
      <w:r w:rsidRPr="00B33B69">
        <w:rPr>
          <w:rStyle w:val="StyleUnderline"/>
          <w:highlight w:val="green"/>
        </w:rPr>
        <w:t>mobile operations</w:t>
      </w:r>
      <w:r>
        <w:t xml:space="preserve">, and twenty-first-century warfare is not kind to forces sitting in pillboxes. North Korea’s guns and rockets </w:t>
      </w:r>
      <w:r w:rsidRPr="00FA5E9F">
        <w:rPr>
          <w:rStyle w:val="StyleUnderline"/>
        </w:rPr>
        <w:t>could cause</w:t>
      </w:r>
      <w:r>
        <w:t xml:space="preserve"> panic, property damage, and </w:t>
      </w:r>
      <w:r w:rsidRPr="00FA5E9F">
        <w:rPr>
          <w:rStyle w:val="StyleUnderline"/>
        </w:rPr>
        <w:t>a couple thousand fatalities in Seoul. But doing so would trigger a massive counterbattery strike</w:t>
      </w:r>
      <w:r>
        <w:t xml:space="preserve">, which would </w:t>
      </w:r>
      <w:r w:rsidRPr="00FA5E9F">
        <w:rPr>
          <w:rStyle w:val="StyleUnderline"/>
        </w:rPr>
        <w:t>rapidly neutralize</w:t>
      </w:r>
      <w:r>
        <w:t xml:space="preserve"> one of North Korea’s most feared tools of war.</w:t>
      </w:r>
    </w:p>
    <w:p w14:paraId="217B9501" w14:textId="77777777" w:rsidR="0054767E" w:rsidRDefault="0054767E" w:rsidP="0054767E">
      <w:r>
        <w:t xml:space="preserve">Our findings have </w:t>
      </w:r>
      <w:r w:rsidRPr="00FA5E9F">
        <w:t>five implications</w:t>
      </w:r>
      <w:r>
        <w:t xml:space="preserve">—two reasons for optimism, and three reasons for concern. First, our </w:t>
      </w:r>
      <w:r w:rsidRPr="00B33B69">
        <w:rPr>
          <w:rStyle w:val="StyleUnderline"/>
          <w:highlight w:val="green"/>
        </w:rPr>
        <w:t xml:space="preserve">results </w:t>
      </w:r>
      <w:r w:rsidRPr="00B33B69">
        <w:rPr>
          <w:rStyle w:val="Emphasis"/>
          <w:highlight w:val="green"/>
        </w:rPr>
        <w:t>cast doubt</w:t>
      </w:r>
      <w:r w:rsidRPr="00B33B69">
        <w:rPr>
          <w:rStyle w:val="StyleUnderline"/>
          <w:highlight w:val="green"/>
        </w:rPr>
        <w:t xml:space="preserve"> on</w:t>
      </w:r>
      <w:r w:rsidRPr="00FA5E9F">
        <w:rPr>
          <w:rStyle w:val="StyleUnderline"/>
        </w:rPr>
        <w:t xml:space="preserve"> the </w:t>
      </w:r>
      <w:r w:rsidRPr="00B33B69">
        <w:rPr>
          <w:rStyle w:val="Emphasis"/>
          <w:highlight w:val="green"/>
        </w:rPr>
        <w:t>dire predictions</w:t>
      </w:r>
      <w:r w:rsidRPr="00FA5E9F">
        <w:rPr>
          <w:rStyle w:val="StyleUnderline"/>
        </w:rPr>
        <w:t xml:space="preserve"> that dominate discussions of</w:t>
      </w:r>
      <w:r>
        <w:t xml:space="preserve"> the </w:t>
      </w:r>
      <w:r w:rsidRPr="00FA5E9F">
        <w:rPr>
          <w:rStyle w:val="StyleUnderline"/>
        </w:rPr>
        <w:t>artillery</w:t>
      </w:r>
      <w:r>
        <w:t xml:space="preserve"> </w:t>
      </w:r>
      <w:r w:rsidRPr="00FA5E9F">
        <w:rPr>
          <w:rStyle w:val="StyleUnderline"/>
        </w:rPr>
        <w:t>balance on the Korean Peninsula</w:t>
      </w:r>
      <w:r>
        <w:t>. CFC forces can protect Seoul from this kind of North Korean attack—if they train, exercise, and prepare. South Korea’s recent investments in MLRS units and fire-finding radar enable the CFC to defend the capital, but only if they stockpile the necessary munitions; conduct the maintenance required to keep these complex weapons in the field; protect their communication networks and rear areas from disruption; and, most of all, intensively train to execute the counterbattery mission.</w:t>
      </w:r>
    </w:p>
    <w:p w14:paraId="1D1006C1" w14:textId="77777777" w:rsidR="0054767E" w:rsidRDefault="0054767E" w:rsidP="0054767E">
      <w:r>
        <w:t xml:space="preserve">A second optimistic implication concerns </w:t>
      </w:r>
      <w:r w:rsidRPr="00B33B69">
        <w:rPr>
          <w:rStyle w:val="Emphasis"/>
          <w:highlight w:val="green"/>
        </w:rPr>
        <w:t>conventional deterrence</w:t>
      </w:r>
      <w:r w:rsidRPr="00FA5E9F">
        <w:rPr>
          <w:rStyle w:val="StyleUnderline"/>
        </w:rPr>
        <w:t xml:space="preserve"> on the Korean Peninsula</w:t>
      </w:r>
      <w:r>
        <w:t xml:space="preserve">. </w:t>
      </w:r>
      <w:r w:rsidRPr="00B33B69">
        <w:rPr>
          <w:rStyle w:val="StyleUnderline"/>
          <w:highlight w:val="green"/>
        </w:rPr>
        <w:t>North Korea</w:t>
      </w:r>
      <w:r w:rsidRPr="00FA5E9F">
        <w:rPr>
          <w:rStyle w:val="StyleUnderline"/>
        </w:rPr>
        <w:t>’s artillery</w:t>
      </w:r>
      <w:r>
        <w:t xml:space="preserve"> force</w:t>
      </w:r>
      <w:r w:rsidRPr="00FA5E9F">
        <w:rPr>
          <w:rStyle w:val="StyleUnderline"/>
        </w:rPr>
        <w:t xml:space="preserve"> </w:t>
      </w:r>
      <w:r w:rsidRPr="00B33B69">
        <w:rPr>
          <w:rStyle w:val="StyleUnderline"/>
          <w:highlight w:val="green"/>
        </w:rPr>
        <w:t xml:space="preserve">is </w:t>
      </w:r>
      <w:r w:rsidRPr="00B33B69">
        <w:rPr>
          <w:rStyle w:val="Emphasis"/>
          <w:highlight w:val="green"/>
        </w:rPr>
        <w:t>highly vulnerable</w:t>
      </w:r>
      <w:r w:rsidRPr="00FA5E9F">
        <w:rPr>
          <w:rStyle w:val="StyleUnderline"/>
        </w:rPr>
        <w:t>.</w:t>
      </w:r>
      <w:r>
        <w:t xml:space="preserve"> If that message is absorbed in Pyongyang, </w:t>
      </w:r>
      <w:r w:rsidRPr="00B33B69">
        <w:rPr>
          <w:rStyle w:val="StyleUnderline"/>
          <w:highlight w:val="green"/>
        </w:rPr>
        <w:t>No</w:t>
      </w:r>
      <w:r w:rsidRPr="00FA5E9F">
        <w:rPr>
          <w:rStyle w:val="StyleUnderline"/>
        </w:rPr>
        <w:t xml:space="preserve">rth </w:t>
      </w:r>
      <w:r w:rsidRPr="00B33B69">
        <w:rPr>
          <w:rStyle w:val="StyleUnderline"/>
          <w:highlight w:val="green"/>
        </w:rPr>
        <w:t>Ko</w:t>
      </w:r>
      <w:r w:rsidRPr="00047ED7">
        <w:rPr>
          <w:rStyle w:val="StyleUnderline"/>
        </w:rPr>
        <w:t>rea</w:t>
      </w:r>
      <w:r w:rsidRPr="00FA5E9F">
        <w:rPr>
          <w:rStyle w:val="StyleUnderline"/>
        </w:rPr>
        <w:t xml:space="preserve"> should be </w:t>
      </w:r>
      <w:r w:rsidRPr="00B33B69">
        <w:rPr>
          <w:rStyle w:val="Emphasis"/>
          <w:highlight w:val="green"/>
        </w:rPr>
        <w:t>more cautious</w:t>
      </w:r>
      <w:r w:rsidRPr="00B33B69">
        <w:rPr>
          <w:rStyle w:val="StyleUnderline"/>
          <w:highlight w:val="green"/>
        </w:rPr>
        <w:t xml:space="preserve"> about using its artillery</w:t>
      </w:r>
      <w:r w:rsidRPr="00FA5E9F">
        <w:rPr>
          <w:rStyle w:val="StyleUnderline"/>
        </w:rPr>
        <w:t xml:space="preserve"> coercively</w:t>
      </w:r>
      <w:r>
        <w:t xml:space="preserve"> to initiate military crises along the DMZ </w:t>
      </w:r>
      <w:r w:rsidRPr="00FA5E9F">
        <w:rPr>
          <w:rStyle w:val="StyleUnderline"/>
        </w:rPr>
        <w:t>or to initiate attacks</w:t>
      </w:r>
      <w:r>
        <w:t xml:space="preserve"> on the South.</w:t>
      </w:r>
    </w:p>
    <w:p w14:paraId="0ADFE738" w14:textId="77777777" w:rsidR="0054767E" w:rsidRDefault="0054767E" w:rsidP="0054767E">
      <w:r>
        <w:t xml:space="preserve">A third, more </w:t>
      </w:r>
      <w:r w:rsidRPr="00FA5E9F">
        <w:rPr>
          <w:rStyle w:val="StyleUnderline"/>
        </w:rPr>
        <w:t>worrisome, implication</w:t>
      </w:r>
      <w:r>
        <w:t xml:space="preserve"> has to do with the </w:t>
      </w:r>
      <w:r w:rsidRPr="00B33B69">
        <w:rPr>
          <w:rStyle w:val="StyleUnderline"/>
          <w:highlight w:val="green"/>
        </w:rPr>
        <w:t xml:space="preserve">risk of </w:t>
      </w:r>
      <w:r w:rsidRPr="00B33B69">
        <w:rPr>
          <w:rStyle w:val="Emphasis"/>
          <w:highlight w:val="green"/>
        </w:rPr>
        <w:t>nuclear escalation</w:t>
      </w:r>
      <w:r>
        <w:t xml:space="preserve"> on the Korean Peninsula. </w:t>
      </w:r>
      <w:r w:rsidRPr="00FA5E9F">
        <w:rPr>
          <w:rStyle w:val="StyleUnderline"/>
        </w:rPr>
        <w:t xml:space="preserve">A </w:t>
      </w:r>
      <w:r w:rsidRPr="00B33B69">
        <w:rPr>
          <w:rStyle w:val="StyleUnderline"/>
          <w:highlight w:val="green"/>
        </w:rPr>
        <w:t>North Korean</w:t>
      </w:r>
      <w:r w:rsidRPr="00FA5E9F">
        <w:rPr>
          <w:rStyle w:val="StyleUnderline"/>
        </w:rPr>
        <w:t xml:space="preserve"> artillery </w:t>
      </w:r>
      <w:r w:rsidRPr="00B33B69">
        <w:rPr>
          <w:rStyle w:val="StyleUnderline"/>
          <w:highlight w:val="green"/>
        </w:rPr>
        <w:t>attack</w:t>
      </w:r>
      <w:r w:rsidRPr="00B33B69">
        <w:rPr>
          <w:highlight w:val="green"/>
        </w:rPr>
        <w:t>—</w:t>
      </w:r>
      <w:r>
        <w:t>even a small-scale provocation—</w:t>
      </w:r>
      <w:r w:rsidRPr="00FA5E9F">
        <w:rPr>
          <w:rStyle w:val="StyleUnderline"/>
        </w:rPr>
        <w:t xml:space="preserve">could </w:t>
      </w:r>
      <w:r w:rsidRPr="00B33B69">
        <w:rPr>
          <w:rStyle w:val="StyleUnderline"/>
          <w:highlight w:val="green"/>
        </w:rPr>
        <w:t>trigger</w:t>
      </w:r>
      <w:r w:rsidRPr="00FA5E9F">
        <w:rPr>
          <w:rStyle w:val="StyleUnderline"/>
        </w:rPr>
        <w:t xml:space="preserve"> an </w:t>
      </w:r>
      <w:r w:rsidRPr="00B33B69">
        <w:rPr>
          <w:rStyle w:val="StyleUnderline"/>
          <w:highlight w:val="green"/>
        </w:rPr>
        <w:t>intense counterbattery response,</w:t>
      </w:r>
      <w:r w:rsidRPr="00FA5E9F">
        <w:rPr>
          <w:rStyle w:val="StyleUnderline"/>
        </w:rPr>
        <w:t xml:space="preserve"> which</w:t>
      </w:r>
      <w:r>
        <w:t xml:space="preserve"> in turn </w:t>
      </w:r>
      <w:r w:rsidRPr="00FA5E9F">
        <w:rPr>
          <w:rStyle w:val="StyleUnderline"/>
        </w:rPr>
        <w:t xml:space="preserve">could cause the </w:t>
      </w:r>
      <w:r w:rsidRPr="00B33B69">
        <w:rPr>
          <w:rStyle w:val="StyleUnderline"/>
          <w:highlight w:val="green"/>
        </w:rPr>
        <w:t>collapse of</w:t>
      </w:r>
      <w:r w:rsidRPr="00FA5E9F">
        <w:rPr>
          <w:rStyle w:val="StyleUnderline"/>
        </w:rPr>
        <w:t xml:space="preserve"> North Korea’s artillery, and</w:t>
      </w:r>
      <w:r>
        <w:t xml:space="preserve"> perhaps other </w:t>
      </w:r>
      <w:r w:rsidRPr="00FA5E9F">
        <w:rPr>
          <w:rStyle w:val="StyleUnderline"/>
        </w:rPr>
        <w:t xml:space="preserve">frontline </w:t>
      </w:r>
      <w:r w:rsidRPr="00B33B69">
        <w:rPr>
          <w:rStyle w:val="StyleUnderline"/>
          <w:highlight w:val="green"/>
        </w:rPr>
        <w:t>units</w:t>
      </w:r>
      <w:r w:rsidRPr="00FA5E9F">
        <w:rPr>
          <w:rStyle w:val="StyleUnderline"/>
        </w:rPr>
        <w:t>, fairly quickly</w:t>
      </w:r>
      <w:r>
        <w:t xml:space="preserve">. Facing collapse along the DMZ, the </w:t>
      </w:r>
      <w:r w:rsidRPr="00FA5E9F">
        <w:rPr>
          <w:rStyle w:val="StyleUnderline"/>
        </w:rPr>
        <w:t xml:space="preserve">North Korean </w:t>
      </w:r>
      <w:r w:rsidRPr="00B33B69">
        <w:rPr>
          <w:rStyle w:val="StyleUnderline"/>
          <w:highlight w:val="green"/>
        </w:rPr>
        <w:t>regime</w:t>
      </w:r>
      <w:r w:rsidRPr="00FA5E9F">
        <w:rPr>
          <w:rStyle w:val="StyleUnderline"/>
        </w:rPr>
        <w:t xml:space="preserve"> would </w:t>
      </w:r>
      <w:r w:rsidRPr="00B33B69">
        <w:rPr>
          <w:rStyle w:val="Emphasis"/>
          <w:highlight w:val="green"/>
        </w:rPr>
        <w:t>face life-or-death incentives</w:t>
      </w:r>
      <w:r w:rsidRPr="00FA5E9F">
        <w:rPr>
          <w:rStyle w:val="StyleUnderline"/>
        </w:rPr>
        <w:t xml:space="preserve"> to escalate in a “</w:t>
      </w:r>
      <w:r w:rsidRPr="00B33B69">
        <w:rPr>
          <w:rStyle w:val="StyleUnderline"/>
          <w:highlight w:val="green"/>
        </w:rPr>
        <w:t>gamble for resurrection</w:t>
      </w:r>
      <w:r>
        <w:t xml:space="preserve">.”113 </w:t>
      </w:r>
      <w:r w:rsidRPr="00FA5E9F">
        <w:rPr>
          <w:rStyle w:val="StyleUnderline"/>
        </w:rPr>
        <w:t>This risk appears</w:t>
      </w:r>
      <w:r>
        <w:t xml:space="preserve"> all the </w:t>
      </w:r>
      <w:r w:rsidRPr="00FA5E9F">
        <w:rPr>
          <w:rStyle w:val="StyleUnderline"/>
        </w:rPr>
        <w:t>more real given that</w:t>
      </w:r>
      <w:r>
        <w:t xml:space="preserve"> the 2022 update to </w:t>
      </w:r>
      <w:r w:rsidRPr="00FA5E9F">
        <w:rPr>
          <w:rStyle w:val="StyleUnderline"/>
        </w:rPr>
        <w:t xml:space="preserve">North Korea’s </w:t>
      </w:r>
      <w:r w:rsidRPr="00B33B69">
        <w:rPr>
          <w:rStyle w:val="StyleUnderline"/>
          <w:highlight w:val="green"/>
        </w:rPr>
        <w:t>nuclear doctrine</w:t>
      </w:r>
      <w:r w:rsidRPr="00AD6F03">
        <w:rPr>
          <w:rStyle w:val="StyleUnderline"/>
        </w:rPr>
        <w:t xml:space="preserve"> outlines </w:t>
      </w:r>
      <w:r w:rsidRPr="00B33B69">
        <w:rPr>
          <w:rStyle w:val="StyleUnderline"/>
          <w:highlight w:val="green"/>
        </w:rPr>
        <w:t>imminent threats</w:t>
      </w:r>
      <w:r w:rsidRPr="00FA5E9F">
        <w:rPr>
          <w:rStyle w:val="StyleUnderline"/>
        </w:rPr>
        <w:t xml:space="preserve"> to leadership and to the state as</w:t>
      </w:r>
      <w:r>
        <w:t xml:space="preserve"> two of the </w:t>
      </w:r>
      <w:r w:rsidRPr="00FA5E9F">
        <w:rPr>
          <w:rStyle w:val="StyleUnderline"/>
        </w:rPr>
        <w:t>key conditions</w:t>
      </w:r>
      <w:r>
        <w:t xml:space="preserve"> under which the North would </w:t>
      </w:r>
      <w:r w:rsidRPr="00B33B69">
        <w:rPr>
          <w:rStyle w:val="Emphasis"/>
          <w:highlight w:val="green"/>
        </w:rPr>
        <w:t>resort to nuclear use</w:t>
      </w:r>
      <w:r>
        <w:t xml:space="preserve">.114 More broadly, the </w:t>
      </w:r>
      <w:r w:rsidRPr="00B33B69">
        <w:rPr>
          <w:rStyle w:val="StyleUnderline"/>
          <w:highlight w:val="green"/>
        </w:rPr>
        <w:t>weakness of</w:t>
      </w:r>
      <w:r w:rsidRPr="00FA5E9F">
        <w:rPr>
          <w:rStyle w:val="StyleUnderline"/>
        </w:rPr>
        <w:t xml:space="preserve"> North Korea’s long-range artillery</w:t>
      </w:r>
      <w:r>
        <w:t xml:space="preserve">—supposedly </w:t>
      </w:r>
      <w:r w:rsidRPr="00FA5E9F">
        <w:rPr>
          <w:rStyle w:val="StyleUnderline"/>
        </w:rPr>
        <w:t xml:space="preserve">Pyongyang’s </w:t>
      </w:r>
      <w:r w:rsidRPr="00B33B69">
        <w:rPr>
          <w:rStyle w:val="StyleUnderline"/>
          <w:highlight w:val="green"/>
        </w:rPr>
        <w:t>most potent conventional asset</w:t>
      </w:r>
      <w:r>
        <w:t>—</w:t>
      </w:r>
      <w:r w:rsidRPr="00FA5E9F">
        <w:rPr>
          <w:rStyle w:val="StyleUnderline"/>
        </w:rPr>
        <w:t>suggests</w:t>
      </w:r>
      <w:r>
        <w:t xml:space="preserve"> that </w:t>
      </w:r>
      <w:r w:rsidRPr="00FA5E9F">
        <w:rPr>
          <w:rStyle w:val="StyleUnderline"/>
        </w:rPr>
        <w:t xml:space="preserve">the </w:t>
      </w:r>
      <w:r w:rsidRPr="00B33B69">
        <w:rPr>
          <w:rStyle w:val="StyleUnderline"/>
          <w:highlight w:val="green"/>
        </w:rPr>
        <w:t>regime</w:t>
      </w:r>
      <w:r w:rsidRPr="00FA5E9F">
        <w:rPr>
          <w:rStyle w:val="StyleUnderline"/>
        </w:rPr>
        <w:t xml:space="preserve"> will have to </w:t>
      </w:r>
      <w:r w:rsidRPr="00B33B69">
        <w:rPr>
          <w:rStyle w:val="Emphasis"/>
          <w:highlight w:val="green"/>
        </w:rPr>
        <w:t>rely</w:t>
      </w:r>
      <w:r w:rsidRPr="00CB4989">
        <w:rPr>
          <w:rStyle w:val="Emphasis"/>
        </w:rPr>
        <w:t xml:space="preserve"> more </w:t>
      </w:r>
      <w:r w:rsidRPr="00B33B69">
        <w:rPr>
          <w:rStyle w:val="Emphasis"/>
          <w:highlight w:val="green"/>
        </w:rPr>
        <w:t>heavily on its nuclear capability</w:t>
      </w:r>
      <w:r>
        <w:t xml:space="preserve"> than has been commonly appreciated. This increased dependence will </w:t>
      </w:r>
      <w:r w:rsidRPr="00FA5E9F">
        <w:rPr>
          <w:rStyle w:val="StyleUnderline"/>
        </w:rPr>
        <w:t xml:space="preserve">translate into a </w:t>
      </w:r>
      <w:r w:rsidRPr="00CB4989">
        <w:rPr>
          <w:rStyle w:val="Emphasis"/>
        </w:rPr>
        <w:t>broader range of circumstances</w:t>
      </w:r>
      <w:r w:rsidRPr="00FA5E9F">
        <w:rPr>
          <w:rStyle w:val="StyleUnderline"/>
        </w:rPr>
        <w:t xml:space="preserve"> in which the North will threaten to use, or actually employ,</w:t>
      </w:r>
      <w:r>
        <w:t xml:space="preserve"> nuclear or other </w:t>
      </w:r>
      <w:r w:rsidRPr="00FA5E9F">
        <w:rPr>
          <w:rStyle w:val="StyleUnderline"/>
        </w:rPr>
        <w:t>w</w:t>
      </w:r>
      <w:r>
        <w:t xml:space="preserve">eapons of </w:t>
      </w:r>
      <w:r w:rsidRPr="00FA5E9F">
        <w:rPr>
          <w:rStyle w:val="StyleUnderline"/>
        </w:rPr>
        <w:t>m</w:t>
      </w:r>
      <w:r>
        <w:t xml:space="preserve">ass </w:t>
      </w:r>
      <w:r w:rsidRPr="00FA5E9F">
        <w:rPr>
          <w:rStyle w:val="StyleUnderline"/>
        </w:rPr>
        <w:t>d</w:t>
      </w:r>
      <w:r>
        <w:t>estruction during crises or conflict on the Peninsula.115</w:t>
      </w:r>
    </w:p>
    <w:p w14:paraId="4AB5FF4C" w14:textId="77777777" w:rsidR="0054767E" w:rsidRDefault="0054767E" w:rsidP="0054767E">
      <w:r>
        <w:t>A fourth implication of our analysis is the considerable crisis instability that exists on and around the Korean Peninsula. Our findings highlight an important “first mover advantage” for ROK and US forces—striking first at North Korea’s artillery during a crisis could substantially reduce South Korean casualties in a coming conflict. On the other hand, striking first forfeits any chance of preventing the war altogether. CFC leaders should think hard in peacetime about which warnings and indicators so clearly predict war that they merit crossing this threshold. Additionally, our analysis demonstrates that a preemptive strike might greatly reduce deaths and damage in Seoul—but launching a preemptive attack on North Korea’s artillery, especially if conducted using US-based bombers and hundreds of cruise missiles from US ships and submarines, may look to leaders in Beijing like an incoming strategic attack on China. Warning Chinese leaders about the incoming attack could reduce its effectiveness (if they pass the information to Pyongyang), but keeping Beijing in the dark might also be dangerous.116</w:t>
      </w:r>
    </w:p>
    <w:p w14:paraId="430FEA0A" w14:textId="77777777" w:rsidR="0054767E" w:rsidRPr="00A72316" w:rsidRDefault="0054767E" w:rsidP="0054767E">
      <w:pPr>
        <w:rPr>
          <w:b/>
          <w:iCs/>
          <w:u w:val="single"/>
          <w:bdr w:val="single" w:sz="18" w:space="0" w:color="auto"/>
        </w:rPr>
      </w:pPr>
      <w:r>
        <w:t xml:space="preserve">The fifth and final implication concerns </w:t>
      </w:r>
      <w:r w:rsidRPr="00FA5E9F">
        <w:rPr>
          <w:rStyle w:val="StyleUnderline"/>
        </w:rPr>
        <w:t>North Korea’s nuclear weapons program</w:t>
      </w:r>
      <w:r>
        <w:t xml:space="preserve">. </w:t>
      </w:r>
      <w:r w:rsidRPr="00FA5E9F">
        <w:rPr>
          <w:rStyle w:val="StyleUnderline"/>
        </w:rPr>
        <w:t xml:space="preserve">The </w:t>
      </w:r>
      <w:r w:rsidRPr="00B33B69">
        <w:rPr>
          <w:rStyle w:val="StyleUnderline"/>
          <w:highlight w:val="green"/>
        </w:rPr>
        <w:t xml:space="preserve">KPA’s </w:t>
      </w:r>
      <w:r w:rsidRPr="00B33B69">
        <w:rPr>
          <w:rStyle w:val="Emphasis"/>
          <w:highlight w:val="green"/>
        </w:rPr>
        <w:t>overarching military weakness</w:t>
      </w:r>
      <w:r>
        <w:t>—</w:t>
      </w:r>
      <w:r w:rsidRPr="00B33B69">
        <w:rPr>
          <w:rStyle w:val="Emphasis"/>
          <w:highlight w:val="green"/>
        </w:rPr>
        <w:t>even in artillery, where it is</w:t>
      </w:r>
      <w:r w:rsidRPr="00CB4989">
        <w:rPr>
          <w:rStyle w:val="Emphasis"/>
        </w:rPr>
        <w:t xml:space="preserve"> purportedly </w:t>
      </w:r>
      <w:r w:rsidRPr="00B33B69">
        <w:rPr>
          <w:rStyle w:val="Emphasis"/>
          <w:highlight w:val="green"/>
        </w:rPr>
        <w:t>most threatening</w:t>
      </w:r>
      <w:r>
        <w:t xml:space="preserve">—may help </w:t>
      </w:r>
      <w:r w:rsidRPr="00B33B69">
        <w:rPr>
          <w:rStyle w:val="Emphasis"/>
          <w:highlight w:val="green"/>
        </w:rPr>
        <w:t>explain</w:t>
      </w:r>
      <w:r w:rsidRPr="00CB4989">
        <w:rPr>
          <w:rStyle w:val="Emphasis"/>
        </w:rPr>
        <w:t xml:space="preserve"> the </w:t>
      </w:r>
      <w:r w:rsidRPr="00B33B69">
        <w:rPr>
          <w:rStyle w:val="Emphasis"/>
          <w:highlight w:val="green"/>
        </w:rPr>
        <w:t>extreme sacrifices</w:t>
      </w:r>
      <w:r w:rsidRPr="00FA5E9F">
        <w:rPr>
          <w:rStyle w:val="StyleUnderline"/>
        </w:rPr>
        <w:t xml:space="preserve"> North</w:t>
      </w:r>
      <w:r>
        <w:t xml:space="preserve"> </w:t>
      </w:r>
      <w:r w:rsidRPr="00FA5E9F">
        <w:rPr>
          <w:rStyle w:val="StyleUnderline"/>
        </w:rPr>
        <w:t xml:space="preserve">Korea has made </w:t>
      </w:r>
      <w:r w:rsidRPr="00B33B69">
        <w:rPr>
          <w:rStyle w:val="StyleUnderline"/>
          <w:highlight w:val="green"/>
        </w:rPr>
        <w:t>to acquire nuc</w:t>
      </w:r>
      <w:r w:rsidRPr="00FA5E9F">
        <w:rPr>
          <w:rStyle w:val="StyleUnderline"/>
        </w:rPr>
        <w:t>lear weapo</w:t>
      </w:r>
      <w:r w:rsidRPr="00AD6F03">
        <w:rPr>
          <w:rStyle w:val="StyleUnderline"/>
        </w:rPr>
        <w:t>n</w:t>
      </w:r>
      <w:r w:rsidRPr="00B33B69">
        <w:rPr>
          <w:rStyle w:val="StyleUnderline"/>
          <w:highlight w:val="green"/>
        </w:rPr>
        <w:t>s</w:t>
      </w:r>
      <w:r>
        <w:t xml:space="preserve">. North Korea’s nuclear pursuit is sometimes seen as puzzling, given the economic sanctions and diplomatic isolation that it has triggered. Instead of backing down, however, North Korea has redoubled efforts to enhance its nuclear capabilities, including steps toward intercontinental delivery systems.117 </w:t>
      </w:r>
      <w:r w:rsidRPr="00FA5E9F">
        <w:rPr>
          <w:rStyle w:val="StyleUnderline"/>
        </w:rPr>
        <w:t xml:space="preserve">Its </w:t>
      </w:r>
      <w:r w:rsidRPr="00AD6F03">
        <w:rPr>
          <w:rStyle w:val="StyleUnderline"/>
        </w:rPr>
        <w:t>steadfast</w:t>
      </w:r>
      <w:r w:rsidRPr="00FA5E9F">
        <w:rPr>
          <w:rStyle w:val="StyleUnderline"/>
        </w:rPr>
        <w:t xml:space="preserve"> nuclear pursuit</w:t>
      </w:r>
      <w:r>
        <w:t xml:space="preserve"> would be </w:t>
      </w:r>
      <w:r w:rsidRPr="00B33B69">
        <w:rPr>
          <w:rStyle w:val="Emphasis"/>
          <w:highlight w:val="green"/>
        </w:rPr>
        <w:t>more puzzling if No</w:t>
      </w:r>
      <w:r w:rsidRPr="00CB4989">
        <w:rPr>
          <w:rStyle w:val="Emphasis"/>
        </w:rPr>
        <w:t xml:space="preserve">rth </w:t>
      </w:r>
      <w:r w:rsidRPr="00B33B69">
        <w:rPr>
          <w:rStyle w:val="Emphasis"/>
          <w:highlight w:val="green"/>
        </w:rPr>
        <w:t>Ko</w:t>
      </w:r>
      <w:r w:rsidRPr="00CB4989">
        <w:rPr>
          <w:rStyle w:val="Emphasis"/>
        </w:rPr>
        <w:t xml:space="preserve">rea </w:t>
      </w:r>
      <w:r w:rsidRPr="00B33B69">
        <w:rPr>
          <w:rStyle w:val="Emphasis"/>
          <w:highlight w:val="green"/>
        </w:rPr>
        <w:t>truly had</w:t>
      </w:r>
      <w:r w:rsidRPr="00B33B69">
        <w:rPr>
          <w:rStyle w:val="StyleUnderline"/>
          <w:highlight w:val="green"/>
        </w:rPr>
        <w:t xml:space="preserve"> “</w:t>
      </w:r>
      <w:r w:rsidRPr="00B33B69">
        <w:rPr>
          <w:rStyle w:val="Emphasis"/>
          <w:highlight w:val="green"/>
        </w:rPr>
        <w:t>another deterrent</w:t>
      </w:r>
      <w:r w:rsidRPr="00CB4989">
        <w:rPr>
          <w:rStyle w:val="Emphasis"/>
        </w:rPr>
        <w:t xml:space="preserve"> force”—</w:t>
      </w:r>
      <w:r w:rsidRPr="00FA5E9F">
        <w:rPr>
          <w:rStyle w:val="StyleUnderline"/>
        </w:rPr>
        <w:t>its long-range artillery—to keep enemies at bay.</w:t>
      </w:r>
      <w:r>
        <w:t xml:space="preserve"> The analysis presented above, however, suggests that </w:t>
      </w:r>
      <w:r w:rsidRPr="00FA5E9F">
        <w:rPr>
          <w:rStyle w:val="StyleUnderline"/>
        </w:rPr>
        <w:t>North Korea’s nuclear arsenal is</w:t>
      </w:r>
      <w:r>
        <w:t xml:space="preserve"> likely </w:t>
      </w:r>
      <w:r w:rsidRPr="00FA5E9F">
        <w:rPr>
          <w:rStyle w:val="StyleUnderline"/>
        </w:rPr>
        <w:t>more important than ever</w:t>
      </w:r>
      <w:r>
        <w:t xml:space="preserve"> in Pyongyang, and that calls to abandon its program will continue to fall on deaf ears.118 Rather than serving as another deterrent force, </w:t>
      </w:r>
      <w:r w:rsidRPr="00CB4989">
        <w:rPr>
          <w:rStyle w:val="Emphasis"/>
        </w:rPr>
        <w:t xml:space="preserve">North </w:t>
      </w:r>
      <w:r w:rsidRPr="00AD6F03">
        <w:rPr>
          <w:rStyle w:val="Emphasis"/>
        </w:rPr>
        <w:t xml:space="preserve">Korea’s </w:t>
      </w:r>
      <w:r w:rsidRPr="00B33B69">
        <w:rPr>
          <w:rStyle w:val="Emphasis"/>
          <w:highlight w:val="green"/>
        </w:rPr>
        <w:t>artillery is</w:t>
      </w:r>
      <w:r>
        <w:t xml:space="preserve"> better understood as </w:t>
      </w:r>
      <w:r w:rsidRPr="00B33B69">
        <w:rPr>
          <w:rStyle w:val="Emphasis"/>
          <w:highlight w:val="green"/>
        </w:rPr>
        <w:t>a paper tiger.</w:t>
      </w:r>
    </w:p>
    <w:p w14:paraId="54925CE5" w14:textId="77777777" w:rsidR="0054767E" w:rsidRPr="00B7665C" w:rsidRDefault="0054767E" w:rsidP="0054767E">
      <w:pPr>
        <w:pStyle w:val="Heading4"/>
        <w:rPr>
          <w:u w:val="single"/>
        </w:rPr>
      </w:pPr>
      <w:r>
        <w:t xml:space="preserve">That causes </w:t>
      </w:r>
      <w:r w:rsidRPr="00397983">
        <w:rPr>
          <w:u w:val="single"/>
        </w:rPr>
        <w:t>World War III</w:t>
      </w:r>
      <w:r>
        <w:t xml:space="preserve">. Only </w:t>
      </w:r>
      <w:r w:rsidRPr="00397983">
        <w:rPr>
          <w:u w:val="single"/>
        </w:rPr>
        <w:t>denuclearization</w:t>
      </w:r>
      <w:r>
        <w:t xml:space="preserve"> solves.</w:t>
      </w:r>
    </w:p>
    <w:p w14:paraId="0E02A02D" w14:textId="77777777" w:rsidR="0054767E" w:rsidRPr="00F83B7A" w:rsidRDefault="0054767E" w:rsidP="0054767E">
      <w:pPr>
        <w:rPr>
          <w:b/>
          <w:bCs/>
          <w:sz w:val="26"/>
          <w:szCs w:val="26"/>
        </w:rPr>
      </w:pPr>
      <w:r>
        <w:rPr>
          <w:b/>
          <w:bCs/>
          <w:sz w:val="26"/>
          <w:szCs w:val="26"/>
        </w:rPr>
        <w:t xml:space="preserve">Suh 25 </w:t>
      </w:r>
      <w:r>
        <w:t>[Jae-Jung Suh (Professor of International Relations at International Christian University, Japan and author and editor of several books on security in North</w:t>
      </w:r>
      <w:r>
        <w:rPr>
          <w:rFonts w:ascii="Cambria Math" w:hAnsi="Cambria Math" w:cs="Cambria Math"/>
        </w:rPr>
        <w:t>‑</w:t>
      </w:r>
      <w:r>
        <w:t xml:space="preserve">east Asia and Korea), </w:t>
      </w:r>
      <w:r w:rsidRPr="00E12265">
        <w:t>“</w:t>
      </w:r>
      <w:r>
        <w:t xml:space="preserve">Toward a Secure Northeast Asia without Nuclear Weapons,” </w:t>
      </w:r>
      <w:r w:rsidRPr="00E12265">
        <w:t xml:space="preserve">2025, Getting to Nuclear Zero in Northeast Asia: The Nuclear-Weapon-Free Zone as a Vehicle for Change (1st ed.). Routledge. https://doi.org/10.4324/9781003595441] </w:t>
      </w:r>
      <w:r>
        <w:t>TDI</w:t>
      </w:r>
    </w:p>
    <w:p w14:paraId="15C78FCE" w14:textId="77777777" w:rsidR="0054767E" w:rsidRPr="00B33B69" w:rsidRDefault="0054767E" w:rsidP="0054767E">
      <w:pPr>
        <w:rPr>
          <w:rStyle w:val="StyleUnderline"/>
          <w:highlight w:val="green"/>
        </w:rPr>
      </w:pPr>
      <w:r w:rsidRPr="00845FA2">
        <w:rPr>
          <w:rStyle w:val="StyleUnderline"/>
        </w:rPr>
        <w:t xml:space="preserve">Is </w:t>
      </w:r>
      <w:r w:rsidRPr="00882339">
        <w:rPr>
          <w:rStyle w:val="Emphasis"/>
        </w:rPr>
        <w:t xml:space="preserve">Northeast </w:t>
      </w:r>
      <w:r w:rsidRPr="00B33B69">
        <w:rPr>
          <w:rStyle w:val="Emphasis"/>
          <w:highlight w:val="green"/>
        </w:rPr>
        <w:t>Asia</w:t>
      </w:r>
      <w:r w:rsidRPr="00845FA2">
        <w:rPr>
          <w:rStyle w:val="Emphasis"/>
        </w:rPr>
        <w:t xml:space="preserve"> </w:t>
      </w:r>
      <w:r w:rsidRPr="00B33B69">
        <w:rPr>
          <w:rStyle w:val="Emphasis"/>
          <w:highlight w:val="green"/>
        </w:rPr>
        <w:t>headed for disaster</w:t>
      </w:r>
      <w:r w:rsidRPr="00882339">
        <w:rPr>
          <w:rStyle w:val="StyleUnderline"/>
        </w:rPr>
        <w:t>?</w:t>
      </w:r>
      <w:r w:rsidRPr="00882339">
        <w:t xml:space="preserve"> The</w:t>
      </w:r>
      <w:r>
        <w:t xml:space="preserve"> region is being drawn into a set of </w:t>
      </w:r>
      <w:r w:rsidRPr="00B33B69">
        <w:rPr>
          <w:rStyle w:val="StyleUnderline"/>
          <w:highlight w:val="green"/>
        </w:rPr>
        <w:t>arms races</w:t>
      </w:r>
      <w:r>
        <w:t xml:space="preserve"> that </w:t>
      </w:r>
      <w:r w:rsidRPr="00845FA2">
        <w:rPr>
          <w:rStyle w:val="StyleUnderline"/>
        </w:rPr>
        <w:t xml:space="preserve">are causing many governments across the world to acquire an </w:t>
      </w:r>
      <w:r w:rsidRPr="00845FA2">
        <w:rPr>
          <w:rStyle w:val="Emphasis"/>
        </w:rPr>
        <w:t>ever</w:t>
      </w:r>
      <w:r w:rsidRPr="00845FA2">
        <w:rPr>
          <w:rStyle w:val="Emphasis"/>
          <w:rFonts w:ascii="Cambria Math" w:hAnsi="Cambria Math" w:cs="Cambria Math"/>
        </w:rPr>
        <w:t>‑</w:t>
      </w:r>
      <w:r w:rsidRPr="00845FA2">
        <w:rPr>
          <w:rStyle w:val="Emphasis"/>
        </w:rPr>
        <w:t xml:space="preserve">higher level of </w:t>
      </w:r>
      <w:r>
        <w:t xml:space="preserve">conventional and nuclear </w:t>
      </w:r>
      <w:r w:rsidRPr="00845FA2">
        <w:rPr>
          <w:rStyle w:val="Emphasis"/>
        </w:rPr>
        <w:t xml:space="preserve">armaments. </w:t>
      </w:r>
      <w:r>
        <w:t>Not only are US and Chinese decision</w:t>
      </w:r>
      <w:r>
        <w:rPr>
          <w:rFonts w:ascii="Cambria Math" w:hAnsi="Cambria Math" w:cs="Cambria Math"/>
        </w:rPr>
        <w:t>‑</w:t>
      </w:r>
      <w:r>
        <w:t xml:space="preserve">makers expanding and reorienting their conventional forces in the region, but they are also increasing their nuclear capabilities, creating “an entangled </w:t>
      </w:r>
      <w:proofErr w:type="spellStart"/>
      <w:r>
        <w:t>secu</w:t>
      </w:r>
      <w:proofErr w:type="spellEnd"/>
      <w:r>
        <w:rPr>
          <w:rFonts w:ascii="Cambria Math" w:hAnsi="Cambria Math" w:cs="Cambria Math"/>
        </w:rPr>
        <w:t>‑</w:t>
      </w:r>
      <w:r>
        <w:t xml:space="preserve"> </w:t>
      </w:r>
      <w:proofErr w:type="spellStart"/>
      <w:r>
        <w:t>rity</w:t>
      </w:r>
      <w:proofErr w:type="spellEnd"/>
      <w:r>
        <w:t xml:space="preserve"> dilemma.”1 The </w:t>
      </w:r>
      <w:r w:rsidRPr="00845FA2">
        <w:rPr>
          <w:rStyle w:val="StyleUnderline"/>
        </w:rPr>
        <w:t xml:space="preserve">leaders of </w:t>
      </w:r>
      <w:r w:rsidRPr="00B33B69">
        <w:rPr>
          <w:rStyle w:val="Emphasis"/>
          <w:highlight w:val="green"/>
        </w:rPr>
        <w:t>North Korea</w:t>
      </w:r>
      <w:r w:rsidRPr="00845FA2">
        <w:rPr>
          <w:rStyle w:val="Emphasis"/>
        </w:rPr>
        <w:t xml:space="preserve"> </w:t>
      </w:r>
      <w:r>
        <w:t xml:space="preserve">(the Democratic People’s Republic of Korea, or DPRK), after decades of costly efforts to develop nuclear weapons and the missiles to deliver them, </w:t>
      </w:r>
      <w:r w:rsidRPr="00845FA2">
        <w:rPr>
          <w:rStyle w:val="StyleUnderline"/>
        </w:rPr>
        <w:t xml:space="preserve">have announced they may </w:t>
      </w:r>
      <w:r w:rsidRPr="00B33B69">
        <w:rPr>
          <w:rStyle w:val="Emphasis"/>
          <w:highlight w:val="green"/>
        </w:rPr>
        <w:t>use nuc</w:t>
      </w:r>
      <w:r w:rsidRPr="00845FA2">
        <w:rPr>
          <w:rStyle w:val="Emphasis"/>
        </w:rPr>
        <w:t>lear weapon</w:t>
      </w:r>
      <w:r w:rsidRPr="00B33B69">
        <w:rPr>
          <w:rStyle w:val="Emphasis"/>
          <w:highlight w:val="green"/>
        </w:rPr>
        <w:t>s first</w:t>
      </w:r>
      <w:r w:rsidRPr="00845FA2">
        <w:rPr>
          <w:rStyle w:val="Emphasis"/>
        </w:rPr>
        <w:t xml:space="preserve"> </w:t>
      </w:r>
      <w:r w:rsidRPr="00845FA2">
        <w:rPr>
          <w:rStyle w:val="StyleUnderline"/>
        </w:rPr>
        <w:t xml:space="preserve">in a conflict. </w:t>
      </w:r>
      <w:r w:rsidRPr="00B33B69">
        <w:rPr>
          <w:rStyle w:val="Emphasis"/>
          <w:highlight w:val="green"/>
        </w:rPr>
        <w:t>South Korea</w:t>
      </w:r>
      <w:r w:rsidRPr="00845FA2">
        <w:rPr>
          <w:rStyle w:val="Emphasis"/>
        </w:rPr>
        <w:t xml:space="preserve"> </w:t>
      </w:r>
      <w:r>
        <w:t xml:space="preserve">(the Republic of Korea, or ROK) </w:t>
      </w:r>
      <w:r w:rsidRPr="00845FA2">
        <w:rPr>
          <w:rStyle w:val="StyleUnderline"/>
        </w:rPr>
        <w:t xml:space="preserve">and </w:t>
      </w:r>
      <w:r w:rsidRPr="00B33B69">
        <w:rPr>
          <w:rStyle w:val="Emphasis"/>
          <w:highlight w:val="green"/>
        </w:rPr>
        <w:t>Ja</w:t>
      </w:r>
      <w:r w:rsidRPr="00B33B69">
        <w:rPr>
          <w:rStyle w:val="StyleUnderline"/>
          <w:highlight w:val="green"/>
        </w:rPr>
        <w:t>pan</w:t>
      </w:r>
      <w:r w:rsidRPr="00845FA2">
        <w:rPr>
          <w:rStyle w:val="StyleUnderline"/>
        </w:rPr>
        <w:t xml:space="preserve"> are </w:t>
      </w:r>
      <w:r w:rsidRPr="00B33B69">
        <w:rPr>
          <w:rStyle w:val="StyleUnderline"/>
          <w:highlight w:val="green"/>
        </w:rPr>
        <w:t>pursuing</w:t>
      </w:r>
      <w:r w:rsidRPr="00845FA2">
        <w:rPr>
          <w:rStyle w:val="StyleUnderline"/>
        </w:rPr>
        <w:t xml:space="preserve"> conventional capabilities that they </w:t>
      </w:r>
      <w:r w:rsidRPr="00B33B69">
        <w:rPr>
          <w:rStyle w:val="StyleUnderline"/>
          <w:highlight w:val="green"/>
        </w:rPr>
        <w:t xml:space="preserve">hope can </w:t>
      </w:r>
      <w:r w:rsidRPr="00B33B69">
        <w:rPr>
          <w:rStyle w:val="Emphasis"/>
          <w:highlight w:val="green"/>
        </w:rPr>
        <w:t>preemptively destroy</w:t>
      </w:r>
      <w:r w:rsidRPr="00845FA2">
        <w:rPr>
          <w:rStyle w:val="Emphasis"/>
        </w:rPr>
        <w:t xml:space="preserve"> </w:t>
      </w:r>
      <w:r w:rsidRPr="00845FA2">
        <w:rPr>
          <w:rStyle w:val="StyleUnderline"/>
        </w:rPr>
        <w:t xml:space="preserve">the North’s ability </w:t>
      </w:r>
      <w:r>
        <w:t xml:space="preserve">to do so; </w:t>
      </w:r>
      <w:r w:rsidRPr="00845FA2">
        <w:rPr>
          <w:rStyle w:val="StyleUnderline"/>
        </w:rPr>
        <w:t xml:space="preserve">their capabilities, combined with the US </w:t>
      </w:r>
      <w:r>
        <w:t>nuclear weapons sys</w:t>
      </w:r>
      <w:r>
        <w:rPr>
          <w:rFonts w:ascii="Cambria Math" w:hAnsi="Cambria Math" w:cs="Cambria Math"/>
        </w:rPr>
        <w:t>‑</w:t>
      </w:r>
      <w:r>
        <w:t xml:space="preserve"> </w:t>
      </w:r>
      <w:proofErr w:type="spellStart"/>
      <w:r>
        <w:t>tems</w:t>
      </w:r>
      <w:proofErr w:type="spellEnd"/>
      <w:r>
        <w:t xml:space="preserve">, may </w:t>
      </w:r>
      <w:r w:rsidRPr="00B33B69">
        <w:rPr>
          <w:rStyle w:val="StyleUnderline"/>
          <w:highlight w:val="green"/>
        </w:rPr>
        <w:t>appear to give</w:t>
      </w:r>
      <w:r w:rsidRPr="00845FA2">
        <w:rPr>
          <w:rStyle w:val="StyleUnderline"/>
        </w:rPr>
        <w:t xml:space="preserve"> the U</w:t>
      </w:r>
      <w:r>
        <w:t xml:space="preserve">nited </w:t>
      </w:r>
      <w:r w:rsidRPr="00845FA2">
        <w:rPr>
          <w:rStyle w:val="StyleUnderline"/>
        </w:rPr>
        <w:t>S</w:t>
      </w:r>
      <w:r>
        <w:t xml:space="preserve">tates </w:t>
      </w:r>
      <w:r w:rsidRPr="00845FA2">
        <w:rPr>
          <w:rStyle w:val="StyleUnderline"/>
        </w:rPr>
        <w:t xml:space="preserve">the </w:t>
      </w:r>
      <w:r w:rsidRPr="00B33B69">
        <w:rPr>
          <w:rStyle w:val="StyleUnderline"/>
          <w:highlight w:val="green"/>
        </w:rPr>
        <w:t xml:space="preserve">ability to </w:t>
      </w:r>
      <w:r w:rsidRPr="00B33B69">
        <w:rPr>
          <w:rStyle w:val="Emphasis"/>
          <w:highlight w:val="green"/>
        </w:rPr>
        <w:t>seriously degrade Chinese</w:t>
      </w:r>
      <w:r w:rsidRPr="00845FA2">
        <w:rPr>
          <w:rStyle w:val="Emphasis"/>
        </w:rPr>
        <w:t xml:space="preserve"> nuclear </w:t>
      </w:r>
      <w:r w:rsidRPr="00B33B69">
        <w:rPr>
          <w:rStyle w:val="Emphasis"/>
          <w:highlight w:val="green"/>
        </w:rPr>
        <w:t>forces</w:t>
      </w:r>
      <w:r w:rsidRPr="00845FA2">
        <w:rPr>
          <w:rStyle w:val="Emphasis"/>
        </w:rPr>
        <w:t xml:space="preserve"> </w:t>
      </w:r>
      <w:r>
        <w:t xml:space="preserve">with a conventional first strike. The </w:t>
      </w:r>
      <w:r w:rsidRPr="00845FA2">
        <w:rPr>
          <w:rStyle w:val="Emphasis"/>
        </w:rPr>
        <w:t>accelerating</w:t>
      </w:r>
      <w:r>
        <w:t xml:space="preserve"> nuclear and con</w:t>
      </w:r>
      <w:r>
        <w:rPr>
          <w:rFonts w:ascii="Cambria Math" w:hAnsi="Cambria Math" w:cs="Cambria Math"/>
        </w:rPr>
        <w:t>‑</w:t>
      </w:r>
      <w:r>
        <w:t xml:space="preserve"> </w:t>
      </w:r>
      <w:proofErr w:type="spellStart"/>
      <w:r>
        <w:t>ventional</w:t>
      </w:r>
      <w:proofErr w:type="spellEnd"/>
      <w:r>
        <w:t xml:space="preserve"> </w:t>
      </w:r>
      <w:r w:rsidRPr="00845FA2">
        <w:rPr>
          <w:rStyle w:val="Emphasis"/>
        </w:rPr>
        <w:t>arms races</w:t>
      </w:r>
      <w:r>
        <w:t xml:space="preserve">, with their attendant costs and dangers, </w:t>
      </w:r>
      <w:r w:rsidRPr="00B33B69">
        <w:rPr>
          <w:rStyle w:val="Emphasis"/>
          <w:highlight w:val="green"/>
        </w:rPr>
        <w:t>heighten anxieties</w:t>
      </w:r>
      <w:r w:rsidRPr="00845FA2">
        <w:rPr>
          <w:rStyle w:val="Emphasis"/>
        </w:rPr>
        <w:t xml:space="preserve"> </w:t>
      </w:r>
      <w:r w:rsidRPr="00845FA2">
        <w:rPr>
          <w:rStyle w:val="StyleUnderline"/>
        </w:rPr>
        <w:t xml:space="preserve">that nuclear weapons will be used in the region </w:t>
      </w:r>
      <w:r>
        <w:t xml:space="preserve">and </w:t>
      </w:r>
      <w:r w:rsidRPr="00B33B69">
        <w:rPr>
          <w:rStyle w:val="Emphasis"/>
          <w:highlight w:val="green"/>
        </w:rPr>
        <w:t>increase</w:t>
      </w:r>
      <w:r w:rsidRPr="00845FA2">
        <w:rPr>
          <w:rStyle w:val="Emphasis"/>
        </w:rPr>
        <w:t xml:space="preserve"> the </w:t>
      </w:r>
      <w:r w:rsidRPr="00B33B69">
        <w:rPr>
          <w:rStyle w:val="Emphasis"/>
          <w:highlight w:val="green"/>
        </w:rPr>
        <w:t>urgency of</w:t>
      </w:r>
      <w:r w:rsidRPr="00845FA2">
        <w:rPr>
          <w:rStyle w:val="StyleUnderline"/>
        </w:rPr>
        <w:t xml:space="preserve"> seeking </w:t>
      </w:r>
      <w:r w:rsidRPr="00B33B69">
        <w:rPr>
          <w:rStyle w:val="Emphasis"/>
          <w:highlight w:val="green"/>
        </w:rPr>
        <w:t>an alternative to</w:t>
      </w:r>
      <w:r w:rsidRPr="00845FA2">
        <w:rPr>
          <w:rStyle w:val="Emphasis"/>
        </w:rPr>
        <w:t xml:space="preserve"> avert </w:t>
      </w:r>
      <w:r w:rsidRPr="00845FA2">
        <w:rPr>
          <w:rStyle w:val="StyleUnderline"/>
        </w:rPr>
        <w:t xml:space="preserve">such an </w:t>
      </w:r>
      <w:r w:rsidRPr="00B33B69">
        <w:rPr>
          <w:rStyle w:val="Emphasis"/>
          <w:highlight w:val="green"/>
        </w:rPr>
        <w:t>apocalyptic consequence</w:t>
      </w:r>
      <w:r w:rsidRPr="00B33B69">
        <w:rPr>
          <w:rStyle w:val="StyleUnderline"/>
          <w:highlight w:val="green"/>
        </w:rPr>
        <w:t>.</w:t>
      </w:r>
    </w:p>
    <w:p w14:paraId="23E480D1" w14:textId="77777777" w:rsidR="0054767E" w:rsidRPr="00845FA2" w:rsidRDefault="0054767E" w:rsidP="0054767E">
      <w:pPr>
        <w:rPr>
          <w:rStyle w:val="Emphasis"/>
        </w:rPr>
      </w:pPr>
      <w:r w:rsidRPr="0011527A">
        <w:t xml:space="preserve">This chapter begins by reminding the reader of this book’s central premise: that </w:t>
      </w:r>
      <w:r w:rsidRPr="00B33B69">
        <w:rPr>
          <w:rStyle w:val="Emphasis"/>
          <w:highlight w:val="green"/>
        </w:rPr>
        <w:t>there is no military solution</w:t>
      </w:r>
      <w:r w:rsidRPr="0011527A">
        <w:rPr>
          <w:rStyle w:val="Emphasis"/>
        </w:rPr>
        <w:t xml:space="preserve"> </w:t>
      </w:r>
      <w:r w:rsidRPr="0011527A">
        <w:t>to the region’s security problems</w:t>
      </w:r>
      <w:r>
        <w:t xml:space="preserve">, and that </w:t>
      </w:r>
      <w:r w:rsidRPr="00B33B69">
        <w:rPr>
          <w:rStyle w:val="Emphasis"/>
          <w:highlight w:val="green"/>
        </w:rPr>
        <w:t>continuing to look</w:t>
      </w:r>
      <w:r w:rsidRPr="00845FA2">
        <w:rPr>
          <w:rStyle w:val="StyleUnderline"/>
        </w:rPr>
        <w:t xml:space="preserve"> for one will </w:t>
      </w:r>
      <w:r w:rsidRPr="00B33B69">
        <w:rPr>
          <w:rStyle w:val="Emphasis"/>
          <w:highlight w:val="green"/>
        </w:rPr>
        <w:t>only exacerbate</w:t>
      </w:r>
      <w:r w:rsidRPr="00845FA2">
        <w:rPr>
          <w:rStyle w:val="Emphasis"/>
        </w:rPr>
        <w:t xml:space="preserve"> </w:t>
      </w:r>
      <w:r w:rsidRPr="00845FA2">
        <w:rPr>
          <w:rStyle w:val="StyleUnderline"/>
        </w:rPr>
        <w:t>them</w:t>
      </w:r>
      <w:r>
        <w:t xml:space="preserve">. </w:t>
      </w:r>
      <w:r w:rsidRPr="00845FA2">
        <w:rPr>
          <w:rStyle w:val="StyleUnderline"/>
        </w:rPr>
        <w:t xml:space="preserve">The region’s </w:t>
      </w:r>
      <w:r w:rsidRPr="00B33B69">
        <w:rPr>
          <w:rStyle w:val="Emphasis"/>
          <w:highlight w:val="green"/>
        </w:rPr>
        <w:t>security problems</w:t>
      </w:r>
      <w:r w:rsidRPr="00845FA2">
        <w:rPr>
          <w:rStyle w:val="Emphasis"/>
        </w:rPr>
        <w:t xml:space="preserve"> are </w:t>
      </w:r>
      <w:r w:rsidRPr="00B33B69">
        <w:rPr>
          <w:rStyle w:val="Emphasis"/>
          <w:highlight w:val="green"/>
        </w:rPr>
        <w:t>not mere manifestations of</w:t>
      </w:r>
      <w:r w:rsidRPr="00845FA2">
        <w:rPr>
          <w:rStyle w:val="Emphasis"/>
        </w:rPr>
        <w:t xml:space="preserve"> a</w:t>
      </w:r>
      <w:r w:rsidRPr="00845FA2">
        <w:rPr>
          <w:rStyle w:val="StyleUnderline"/>
        </w:rPr>
        <w:t xml:space="preserve"> security dilemma inherent in the </w:t>
      </w:r>
      <w:r w:rsidRPr="00B33B69">
        <w:rPr>
          <w:rStyle w:val="Emphasis"/>
          <w:highlight w:val="green"/>
        </w:rPr>
        <w:t>anarchic international structure</w:t>
      </w:r>
      <w:r w:rsidRPr="00B33B69">
        <w:rPr>
          <w:rStyle w:val="StyleUnderline"/>
          <w:highlight w:val="green"/>
        </w:rPr>
        <w:t xml:space="preserve">. </w:t>
      </w:r>
      <w:r w:rsidRPr="00B33B69">
        <w:rPr>
          <w:rStyle w:val="Emphasis"/>
          <w:highlight w:val="green"/>
        </w:rPr>
        <w:t>They are worse and more dangerous</w:t>
      </w:r>
      <w:r w:rsidRPr="00845FA2">
        <w:rPr>
          <w:rStyle w:val="Emphasis"/>
        </w:rPr>
        <w:t>.</w:t>
      </w:r>
      <w:r>
        <w:t xml:space="preserve">2 </w:t>
      </w:r>
      <w:r w:rsidRPr="00845FA2">
        <w:rPr>
          <w:rStyle w:val="StyleUnderline"/>
        </w:rPr>
        <w:t xml:space="preserve">Several countries </w:t>
      </w:r>
      <w:r>
        <w:t xml:space="preserve">in this region </w:t>
      </w:r>
      <w:r w:rsidRPr="00845FA2">
        <w:rPr>
          <w:rStyle w:val="StyleUnderline"/>
        </w:rPr>
        <w:t>are still</w:t>
      </w:r>
      <w:r>
        <w:t xml:space="preserve"> engaged </w:t>
      </w:r>
      <w:r w:rsidRPr="00845FA2">
        <w:rPr>
          <w:rStyle w:val="StyleUnderline"/>
        </w:rPr>
        <w:t xml:space="preserve">in a </w:t>
      </w:r>
      <w:r w:rsidRPr="00B33B69">
        <w:rPr>
          <w:rStyle w:val="Emphasis"/>
          <w:highlight w:val="green"/>
        </w:rPr>
        <w:t xml:space="preserve">state of </w:t>
      </w:r>
      <w:r w:rsidRPr="00B33B69">
        <w:rPr>
          <w:rStyle w:val="StyleUnderline"/>
          <w:highlight w:val="green"/>
        </w:rPr>
        <w:t>war</w:t>
      </w:r>
      <w:r>
        <w:t xml:space="preserve">: </w:t>
      </w:r>
      <w:r w:rsidRPr="00845FA2">
        <w:rPr>
          <w:rStyle w:val="StyleUnderline"/>
        </w:rPr>
        <w:t xml:space="preserve">two Koreas, the United States, and Japan have been </w:t>
      </w:r>
      <w:r>
        <w:t xml:space="preserve">caught </w:t>
      </w:r>
      <w:r w:rsidRPr="00845FA2">
        <w:rPr>
          <w:rStyle w:val="StyleUnderline"/>
        </w:rPr>
        <w:t xml:space="preserve">in a war at least </w:t>
      </w:r>
      <w:r w:rsidRPr="00B33B69">
        <w:rPr>
          <w:rStyle w:val="StyleUnderline"/>
          <w:highlight w:val="green"/>
        </w:rPr>
        <w:t>since 1950</w:t>
      </w:r>
      <w:r w:rsidRPr="00845FA2">
        <w:rPr>
          <w:rStyle w:val="StyleUnderline"/>
        </w:rPr>
        <w:t>,</w:t>
      </w:r>
      <w:r>
        <w:t xml:space="preserve"> and Japan and Russia have not yet terminated the state of war between them. </w:t>
      </w:r>
      <w:r w:rsidRPr="00845FA2">
        <w:rPr>
          <w:rStyle w:val="StyleUnderline"/>
        </w:rPr>
        <w:t xml:space="preserve">North Korea and its adversaries </w:t>
      </w:r>
      <w:r>
        <w:t xml:space="preserve">have </w:t>
      </w:r>
      <w:r w:rsidRPr="00845FA2">
        <w:rPr>
          <w:rStyle w:val="StyleUnderline"/>
        </w:rPr>
        <w:t>never opened diplomatic relations or even stable</w:t>
      </w:r>
      <w:r>
        <w:t xml:space="preserve"> channels of </w:t>
      </w:r>
      <w:r w:rsidRPr="00845FA2">
        <w:rPr>
          <w:rStyle w:val="StyleUnderline"/>
        </w:rPr>
        <w:t xml:space="preserve">communication. </w:t>
      </w:r>
      <w:r>
        <w:t xml:space="preserve">The United States and China are engaged in a tense competition regarding not only economic and technological issues but also military and political ones, making their relationship ever more volatile. </w:t>
      </w:r>
      <w:r w:rsidRPr="00845FA2">
        <w:rPr>
          <w:rStyle w:val="Emphasis"/>
        </w:rPr>
        <w:t>As</w:t>
      </w:r>
      <w:r w:rsidRPr="00845FA2">
        <w:rPr>
          <w:rStyle w:val="StyleUnderline"/>
        </w:rPr>
        <w:t xml:space="preserve"> most of these </w:t>
      </w:r>
      <w:r w:rsidRPr="00B33B69">
        <w:rPr>
          <w:rStyle w:val="Emphasis"/>
          <w:highlight w:val="green"/>
        </w:rPr>
        <w:t>countries race to pursue</w:t>
      </w:r>
      <w:r w:rsidRPr="00845FA2">
        <w:rPr>
          <w:rStyle w:val="StyleUnderline"/>
        </w:rPr>
        <w:t xml:space="preserve"> a </w:t>
      </w:r>
      <w:r w:rsidRPr="00B33B69">
        <w:rPr>
          <w:rStyle w:val="Emphasis"/>
          <w:highlight w:val="green"/>
        </w:rPr>
        <w:t>forever elusive</w:t>
      </w:r>
      <w:r w:rsidRPr="00845FA2">
        <w:rPr>
          <w:rStyle w:val="StyleUnderline"/>
        </w:rPr>
        <w:t xml:space="preserve"> sense of </w:t>
      </w:r>
      <w:r w:rsidRPr="00B33B69">
        <w:rPr>
          <w:rStyle w:val="Emphasis"/>
          <w:highlight w:val="green"/>
        </w:rPr>
        <w:t>national security</w:t>
      </w:r>
      <w:r w:rsidRPr="00845FA2">
        <w:rPr>
          <w:rStyle w:val="Emphasis"/>
        </w:rPr>
        <w:t xml:space="preserve"> </w:t>
      </w:r>
      <w:r>
        <w:t xml:space="preserve">under these precarious conditions, </w:t>
      </w:r>
      <w:r w:rsidRPr="00845FA2">
        <w:rPr>
          <w:rStyle w:val="Emphasis"/>
        </w:rPr>
        <w:t xml:space="preserve">the region looks </w:t>
      </w:r>
      <w:proofErr w:type="spellStart"/>
      <w:r w:rsidRPr="00845FA2">
        <w:rPr>
          <w:rStyle w:val="StyleUnderline"/>
        </w:rPr>
        <w:t>increas</w:t>
      </w:r>
      <w:proofErr w:type="spellEnd"/>
      <w:r w:rsidRPr="00845FA2">
        <w:rPr>
          <w:rStyle w:val="StyleUnderline"/>
          <w:rFonts w:ascii="Cambria Math" w:hAnsi="Cambria Math" w:cs="Cambria Math"/>
        </w:rPr>
        <w:t>‑</w:t>
      </w:r>
      <w:r w:rsidRPr="00845FA2">
        <w:rPr>
          <w:rStyle w:val="StyleUnderline"/>
        </w:rPr>
        <w:t xml:space="preserve"> </w:t>
      </w:r>
      <w:proofErr w:type="spellStart"/>
      <w:r w:rsidRPr="00845FA2">
        <w:rPr>
          <w:rStyle w:val="StyleUnderline"/>
        </w:rPr>
        <w:t>ingly</w:t>
      </w:r>
      <w:proofErr w:type="spellEnd"/>
      <w:r w:rsidRPr="00845FA2">
        <w:rPr>
          <w:rStyle w:val="StyleUnderline"/>
        </w:rPr>
        <w:t xml:space="preserve"> </w:t>
      </w:r>
      <w:r w:rsidRPr="00B33B69">
        <w:rPr>
          <w:rStyle w:val="Emphasis"/>
          <w:highlight w:val="green"/>
        </w:rPr>
        <w:t xml:space="preserve">similar to Europe </w:t>
      </w:r>
      <w:r w:rsidRPr="0011527A">
        <w:rPr>
          <w:rStyle w:val="Emphasis"/>
        </w:rPr>
        <w:t xml:space="preserve">just before </w:t>
      </w:r>
      <w:r w:rsidRPr="0011527A">
        <w:rPr>
          <w:rStyle w:val="StyleUnderline"/>
        </w:rPr>
        <w:t xml:space="preserve">the </w:t>
      </w:r>
      <w:r w:rsidRPr="0011527A">
        <w:rPr>
          <w:rStyle w:val="Emphasis"/>
        </w:rPr>
        <w:t>assassination</w:t>
      </w:r>
      <w:r w:rsidRPr="00845FA2">
        <w:rPr>
          <w:rStyle w:val="StyleUnderline"/>
        </w:rPr>
        <w:t xml:space="preserve"> of Archduke Franz Ferdinand </w:t>
      </w:r>
      <w:r w:rsidRPr="00B33B69">
        <w:rPr>
          <w:rStyle w:val="Emphasis"/>
          <w:highlight w:val="green"/>
        </w:rPr>
        <w:t>in 1914.</w:t>
      </w:r>
    </w:p>
    <w:p w14:paraId="102EA77F" w14:textId="77777777" w:rsidR="0054767E" w:rsidRPr="00554CA6" w:rsidRDefault="0054767E" w:rsidP="0054767E">
      <w:r w:rsidRPr="00B33B69">
        <w:rPr>
          <w:rStyle w:val="Emphasis"/>
          <w:highlight w:val="green"/>
        </w:rPr>
        <w:t>Now is the time to stop</w:t>
      </w:r>
      <w:r w:rsidRPr="00845FA2">
        <w:rPr>
          <w:rStyle w:val="Emphasis"/>
        </w:rPr>
        <w:t xml:space="preserve"> </w:t>
      </w:r>
      <w:r w:rsidRPr="00845FA2">
        <w:rPr>
          <w:rStyle w:val="StyleUnderline"/>
        </w:rPr>
        <w:t xml:space="preserve">the race toward </w:t>
      </w:r>
      <w:r w:rsidRPr="00B33B69">
        <w:rPr>
          <w:rStyle w:val="Emphasis"/>
          <w:highlight w:val="green"/>
        </w:rPr>
        <w:t>World War III</w:t>
      </w:r>
      <w:r w:rsidRPr="00845FA2">
        <w:rPr>
          <w:rStyle w:val="Emphasis"/>
        </w:rPr>
        <w:t>.</w:t>
      </w:r>
      <w:r>
        <w:t xml:space="preserve"> </w:t>
      </w:r>
      <w:r w:rsidRPr="00845FA2">
        <w:rPr>
          <w:rStyle w:val="StyleUnderline"/>
        </w:rPr>
        <w:t xml:space="preserve">The </w:t>
      </w:r>
      <w:r w:rsidRPr="00B33B69">
        <w:rPr>
          <w:rStyle w:val="Emphasis"/>
          <w:highlight w:val="green"/>
        </w:rPr>
        <w:t xml:space="preserve">stakes are higher </w:t>
      </w:r>
      <w:r w:rsidRPr="00B33B69">
        <w:rPr>
          <w:rStyle w:val="StyleUnderline"/>
          <w:highlight w:val="green"/>
        </w:rPr>
        <w:t>now</w:t>
      </w:r>
      <w:r w:rsidRPr="00845FA2">
        <w:rPr>
          <w:rStyle w:val="StyleUnderline"/>
        </w:rPr>
        <w:t xml:space="preserve"> than they were in 1914.</w:t>
      </w:r>
      <w:r>
        <w:t xml:space="preserve"> The </w:t>
      </w:r>
      <w:r w:rsidRPr="00845FA2">
        <w:rPr>
          <w:rStyle w:val="StyleUnderline"/>
        </w:rPr>
        <w:t xml:space="preserve">outbreak of a war in the region </w:t>
      </w:r>
      <w:r>
        <w:t xml:space="preserve">could </w:t>
      </w:r>
      <w:r w:rsidRPr="00845FA2">
        <w:rPr>
          <w:rStyle w:val="StyleUnderline"/>
        </w:rPr>
        <w:t xml:space="preserve">involve </w:t>
      </w:r>
      <w:r>
        <w:t xml:space="preserve">the uses and exchanges of </w:t>
      </w:r>
      <w:r w:rsidRPr="00B33B69">
        <w:rPr>
          <w:rStyle w:val="StyleUnderline"/>
          <w:highlight w:val="green"/>
        </w:rPr>
        <w:t>nuc</w:t>
      </w:r>
      <w:r w:rsidRPr="00845FA2">
        <w:rPr>
          <w:rStyle w:val="StyleUnderline"/>
        </w:rPr>
        <w:t>lear weapon</w:t>
      </w:r>
      <w:r w:rsidRPr="00B33B69">
        <w:rPr>
          <w:rStyle w:val="StyleUnderline"/>
          <w:highlight w:val="green"/>
        </w:rPr>
        <w:t>s</w:t>
      </w:r>
      <w:r>
        <w:t xml:space="preserve">, </w:t>
      </w:r>
      <w:r w:rsidRPr="00845FA2">
        <w:rPr>
          <w:rStyle w:val="StyleUnderline"/>
        </w:rPr>
        <w:t xml:space="preserve">with </w:t>
      </w:r>
      <w:r w:rsidRPr="00B33B69">
        <w:rPr>
          <w:rStyle w:val="Emphasis"/>
          <w:highlight w:val="green"/>
        </w:rPr>
        <w:t xml:space="preserve">unimaginably tragic </w:t>
      </w:r>
      <w:r w:rsidRPr="0011527A">
        <w:rPr>
          <w:rStyle w:val="Emphasis"/>
        </w:rPr>
        <w:t>but</w:t>
      </w:r>
      <w:r w:rsidRPr="00845FA2">
        <w:rPr>
          <w:rStyle w:val="Emphasis"/>
        </w:rPr>
        <w:t xml:space="preserve"> pre</w:t>
      </w:r>
      <w:r w:rsidRPr="00845FA2">
        <w:rPr>
          <w:rStyle w:val="Emphasis"/>
          <w:rFonts w:ascii="Cambria Math" w:hAnsi="Cambria Math" w:cs="Cambria Math"/>
        </w:rPr>
        <w:t>‑</w:t>
      </w:r>
      <w:r w:rsidRPr="00845FA2">
        <w:rPr>
          <w:rStyle w:val="Emphasis"/>
        </w:rPr>
        <w:t xml:space="preserve"> </w:t>
      </w:r>
      <w:proofErr w:type="spellStart"/>
      <w:r w:rsidRPr="00845FA2">
        <w:rPr>
          <w:rStyle w:val="Emphasis"/>
        </w:rPr>
        <w:t>dictable</w:t>
      </w:r>
      <w:proofErr w:type="spellEnd"/>
      <w:r w:rsidRPr="00845FA2">
        <w:rPr>
          <w:rStyle w:val="Emphasis"/>
        </w:rPr>
        <w:t xml:space="preserve"> consequences</w:t>
      </w:r>
      <w:r w:rsidRPr="00845FA2">
        <w:rPr>
          <w:rStyle w:val="StyleUnderline"/>
        </w:rPr>
        <w:t>.</w:t>
      </w:r>
      <w:r>
        <w:t xml:space="preserve">3 To prevent a nuclear war, the governments in </w:t>
      </w:r>
      <w:r w:rsidRPr="00845FA2">
        <w:rPr>
          <w:rStyle w:val="StyleUnderline"/>
        </w:rPr>
        <w:t xml:space="preserve">Northeast Asia </w:t>
      </w:r>
      <w:r w:rsidRPr="00B33B69">
        <w:rPr>
          <w:rStyle w:val="Emphasis"/>
          <w:highlight w:val="green"/>
        </w:rPr>
        <w:t>must explore fresh thinking</w:t>
      </w:r>
      <w:r w:rsidRPr="00845FA2">
        <w:rPr>
          <w:rStyle w:val="Emphasis"/>
        </w:rPr>
        <w:t xml:space="preserve"> </w:t>
      </w:r>
      <w:r w:rsidRPr="00845FA2">
        <w:rPr>
          <w:rStyle w:val="StyleUnderline"/>
        </w:rPr>
        <w:t xml:space="preserve">that challenges the underlying </w:t>
      </w:r>
      <w:r>
        <w:t xml:space="preserve">premises of their current </w:t>
      </w:r>
      <w:r w:rsidRPr="00845FA2">
        <w:rPr>
          <w:rStyle w:val="StyleUnderline"/>
        </w:rPr>
        <w:t xml:space="preserve">security policies. </w:t>
      </w:r>
      <w:r>
        <w:t xml:space="preserve">They must </w:t>
      </w:r>
      <w:r w:rsidRPr="00845FA2">
        <w:rPr>
          <w:rStyle w:val="StyleUnderline"/>
        </w:rPr>
        <w:t xml:space="preserve">make a clean break with </w:t>
      </w:r>
      <w:r>
        <w:t xml:space="preserve">their </w:t>
      </w:r>
      <w:proofErr w:type="spellStart"/>
      <w:r>
        <w:t>counterproduc</w:t>
      </w:r>
      <w:proofErr w:type="spellEnd"/>
      <w:r>
        <w:rPr>
          <w:rFonts w:ascii="Cambria Math" w:hAnsi="Cambria Math" w:cs="Cambria Math"/>
        </w:rPr>
        <w:t>‑</w:t>
      </w:r>
      <w:r>
        <w:t xml:space="preserve"> </w:t>
      </w:r>
      <w:proofErr w:type="spellStart"/>
      <w:r>
        <w:t>tive</w:t>
      </w:r>
      <w:proofErr w:type="spellEnd"/>
      <w:r>
        <w:t xml:space="preserve"> obsession with “</w:t>
      </w:r>
      <w:r w:rsidRPr="00845FA2">
        <w:rPr>
          <w:rStyle w:val="StyleUnderline"/>
        </w:rPr>
        <w:t xml:space="preserve">peace through strength” and “security through deterrence” and move toward a </w:t>
      </w:r>
      <w:r w:rsidRPr="00B33B69">
        <w:rPr>
          <w:rStyle w:val="Emphasis"/>
          <w:highlight w:val="green"/>
        </w:rPr>
        <w:t>new approach</w:t>
      </w:r>
      <w:r w:rsidRPr="00845FA2">
        <w:rPr>
          <w:rStyle w:val="Emphasis"/>
        </w:rPr>
        <w:t xml:space="preserve"> </w:t>
      </w:r>
      <w:r w:rsidRPr="00845FA2">
        <w:rPr>
          <w:rStyle w:val="StyleUnderline"/>
        </w:rPr>
        <w:t xml:space="preserve">that is </w:t>
      </w:r>
      <w:r w:rsidRPr="00B33B69">
        <w:rPr>
          <w:rStyle w:val="Emphasis"/>
          <w:highlight w:val="green"/>
        </w:rPr>
        <w:t>grounded in common, cooperative</w:t>
      </w:r>
      <w:r w:rsidRPr="00845FA2">
        <w:rPr>
          <w:rStyle w:val="Emphasis"/>
        </w:rPr>
        <w:t xml:space="preserve">, and </w:t>
      </w:r>
      <w:r w:rsidRPr="00B33B69">
        <w:rPr>
          <w:rStyle w:val="Emphasis"/>
          <w:highlight w:val="green"/>
        </w:rPr>
        <w:t>comprehensive security</w:t>
      </w:r>
      <w:r>
        <w:t xml:space="preserve">. A new vision of the </w:t>
      </w:r>
      <w:r w:rsidRPr="00845FA2">
        <w:rPr>
          <w:rStyle w:val="StyleUnderline"/>
        </w:rPr>
        <w:t xml:space="preserve">region’s peace </w:t>
      </w:r>
      <w:r>
        <w:t xml:space="preserve">can be </w:t>
      </w:r>
      <w:r w:rsidRPr="00845FA2">
        <w:rPr>
          <w:rStyle w:val="StyleUnderline"/>
        </w:rPr>
        <w:t>realized through concrete institutional innovation</w:t>
      </w:r>
      <w:r>
        <w:t>, including a comprehensive arms control regime, cooperative mechanisms of dialogue and implementation, and a region</w:t>
      </w:r>
      <w:r>
        <w:rPr>
          <w:rFonts w:ascii="Cambria Math" w:hAnsi="Cambria Math" w:cs="Cambria Math"/>
        </w:rPr>
        <w:t>‑</w:t>
      </w:r>
      <w:r>
        <w:t xml:space="preserve">wide </w:t>
      </w:r>
      <w:proofErr w:type="spellStart"/>
      <w:r>
        <w:t>insti</w:t>
      </w:r>
      <w:proofErr w:type="spellEnd"/>
      <w:r>
        <w:rPr>
          <w:rFonts w:ascii="Cambria Math" w:hAnsi="Cambria Math" w:cs="Cambria Math"/>
        </w:rPr>
        <w:t>‑</w:t>
      </w:r>
      <w:r>
        <w:t xml:space="preserve"> </w:t>
      </w:r>
      <w:proofErr w:type="spellStart"/>
      <w:r>
        <w:t>tution</w:t>
      </w:r>
      <w:proofErr w:type="spellEnd"/>
      <w:r>
        <w:t xml:space="preserve"> that supports common security for all. </w:t>
      </w:r>
      <w:r w:rsidRPr="00845FA2">
        <w:rPr>
          <w:rStyle w:val="StyleUnderline"/>
        </w:rPr>
        <w:t xml:space="preserve">A </w:t>
      </w:r>
      <w:r w:rsidRPr="00B33B69">
        <w:rPr>
          <w:rStyle w:val="Emphasis"/>
          <w:highlight w:val="green"/>
        </w:rPr>
        <w:t>vital component</w:t>
      </w:r>
      <w:r w:rsidRPr="00845FA2">
        <w:rPr>
          <w:rStyle w:val="Emphasis"/>
        </w:rPr>
        <w:t xml:space="preserve"> </w:t>
      </w:r>
      <w:r w:rsidRPr="00845FA2">
        <w:rPr>
          <w:rStyle w:val="StyleUnderline"/>
        </w:rPr>
        <w:t xml:space="preserve">of such </w:t>
      </w:r>
      <w:proofErr w:type="spellStart"/>
      <w:r w:rsidRPr="00845FA2">
        <w:rPr>
          <w:rStyle w:val="StyleUnderline"/>
        </w:rPr>
        <w:t>institu</w:t>
      </w:r>
      <w:proofErr w:type="spellEnd"/>
      <w:r w:rsidRPr="00845FA2">
        <w:rPr>
          <w:rStyle w:val="StyleUnderline"/>
          <w:rFonts w:ascii="Cambria Math" w:hAnsi="Cambria Math" w:cs="Cambria Math"/>
        </w:rPr>
        <w:t>‑</w:t>
      </w:r>
      <w:r w:rsidRPr="00845FA2">
        <w:rPr>
          <w:rStyle w:val="StyleUnderline"/>
        </w:rPr>
        <w:t xml:space="preserve"> </w:t>
      </w:r>
      <w:proofErr w:type="spellStart"/>
      <w:r w:rsidRPr="00845FA2">
        <w:rPr>
          <w:rStyle w:val="StyleUnderline"/>
        </w:rPr>
        <w:t>tional</w:t>
      </w:r>
      <w:proofErr w:type="spellEnd"/>
      <w:r w:rsidRPr="00845FA2">
        <w:rPr>
          <w:rStyle w:val="StyleUnderline"/>
        </w:rPr>
        <w:t xml:space="preserve"> innovation </w:t>
      </w:r>
      <w:r>
        <w:t>would be a nuclear weapon</w:t>
      </w:r>
      <w:r>
        <w:rPr>
          <w:rFonts w:ascii="Cambria Math" w:hAnsi="Cambria Math" w:cs="Cambria Math"/>
        </w:rPr>
        <w:t>‑</w:t>
      </w:r>
      <w:r>
        <w:t xml:space="preserve">free zone (NWFZ) in which the use or threat of use of nuclear weapons, together with </w:t>
      </w:r>
      <w:r w:rsidRPr="00B33B69">
        <w:rPr>
          <w:rStyle w:val="Emphasis"/>
          <w:highlight w:val="green"/>
        </w:rPr>
        <w:t>nuclear weapons</w:t>
      </w:r>
      <w:r w:rsidRPr="00845FA2">
        <w:rPr>
          <w:rStyle w:val="Emphasis"/>
        </w:rPr>
        <w:t xml:space="preserve"> </w:t>
      </w:r>
      <w:r>
        <w:t xml:space="preserve">themselves, would be </w:t>
      </w:r>
      <w:r w:rsidRPr="00B33B69">
        <w:rPr>
          <w:rStyle w:val="Emphasis"/>
          <w:highlight w:val="green"/>
        </w:rPr>
        <w:t>banished</w:t>
      </w:r>
      <w:r w:rsidRPr="00845FA2">
        <w:rPr>
          <w:rStyle w:val="StyleUnderline"/>
        </w:rPr>
        <w:t xml:space="preserve"> </w:t>
      </w:r>
      <w:r>
        <w:t>in an enforceable and verifiable manner.</w:t>
      </w:r>
    </w:p>
    <w:p w14:paraId="68DC773F" w14:textId="77777777" w:rsidR="0054767E" w:rsidRDefault="0054767E" w:rsidP="0054767E">
      <w:pPr>
        <w:pStyle w:val="Heading4"/>
      </w:pPr>
      <w:r>
        <w:t xml:space="preserve">The plan solves </w:t>
      </w:r>
      <w:r w:rsidRPr="00E12265">
        <w:rPr>
          <w:u w:val="single"/>
        </w:rPr>
        <w:t>regional stability</w:t>
      </w:r>
      <w:r>
        <w:t xml:space="preserve"> AND spills over to strengthen the </w:t>
      </w:r>
      <w:r w:rsidRPr="00952AF6">
        <w:rPr>
          <w:u w:val="single"/>
        </w:rPr>
        <w:t>Liberal International Order</w:t>
      </w:r>
      <w:r>
        <w:t xml:space="preserve">. </w:t>
      </w:r>
    </w:p>
    <w:p w14:paraId="6CD789FF" w14:textId="77777777" w:rsidR="0054767E" w:rsidRPr="00E82EEA" w:rsidRDefault="0054767E" w:rsidP="0054767E">
      <w:pPr>
        <w:rPr>
          <w:b/>
          <w:bCs/>
          <w:sz w:val="26"/>
          <w:szCs w:val="26"/>
        </w:rPr>
      </w:pPr>
      <w:r>
        <w:rPr>
          <w:b/>
          <w:bCs/>
          <w:sz w:val="26"/>
          <w:szCs w:val="26"/>
        </w:rPr>
        <w:t xml:space="preserve">Delury et al. 25 </w:t>
      </w:r>
      <w:r>
        <w:t>[John Delury (Associate Professor of Chinese Studies at Yonsei University, South Korea), Morton Halperin (</w:t>
      </w:r>
      <w:r w:rsidRPr="00E12265">
        <w:t>Senior Advisor to the Open Society Institute and the Open Society Policy Center</w:t>
      </w:r>
      <w:r>
        <w:t>), Peter Hayes (Director of the Nautilus Institute and Honorary Professor at the Centre for International Security Studies at the University of Sydney, Australia), Chung</w:t>
      </w:r>
      <w:r>
        <w:rPr>
          <w:rFonts w:ascii="Cambria Math" w:hAnsi="Cambria Math" w:cs="Cambria Math"/>
        </w:rPr>
        <w:t>‑</w:t>
      </w:r>
      <w:r>
        <w:t>In Moon (Distinguished Professor Emeritus of Political Science at Yon</w:t>
      </w:r>
      <w:r>
        <w:rPr>
          <w:rFonts w:ascii="Cambria Math" w:hAnsi="Cambria Math" w:cs="Cambria Math"/>
        </w:rPr>
        <w:t>‑</w:t>
      </w:r>
      <w:r>
        <w:t>sei University, South Korea), Tom Pickering (former US ambassador) and Leon Sigal (</w:t>
      </w:r>
      <w:r w:rsidRPr="00E12265">
        <w:t>Director, Northeast Asia Cooperative Security Project</w:t>
      </w:r>
      <w:r>
        <w:t xml:space="preserve">), </w:t>
      </w:r>
      <w:r w:rsidRPr="00E12265">
        <w:t>“</w:t>
      </w:r>
      <w:r>
        <w:t>Revisiting the Comprehensive Security Roadmap to Reduce the Risk of War on the Korean Peninsula</w:t>
      </w:r>
      <w:r w:rsidRPr="00E12265">
        <w:t xml:space="preserve">,” 2025, Getting to Nuclear Zero in Northeast Asia: The Nuclear-Weapon-Free Zone as a Vehicle for Change (1st ed.). Routledge. https://doi.org/10.4324/9781003595441] </w:t>
      </w:r>
      <w:r>
        <w:t>TDI</w:t>
      </w:r>
    </w:p>
    <w:p w14:paraId="23D5DADF" w14:textId="77777777" w:rsidR="0054767E" w:rsidRDefault="0054767E" w:rsidP="0054767E">
      <w:pPr>
        <w:rPr>
          <w:sz w:val="12"/>
        </w:rPr>
      </w:pPr>
      <w:r>
        <w:t>6.3 Compelling Need for Cooperative Security in the Region</w:t>
      </w:r>
    </w:p>
    <w:p w14:paraId="5E3A71C1" w14:textId="77777777" w:rsidR="0054767E" w:rsidRDefault="0054767E" w:rsidP="0054767E">
      <w:pPr>
        <w:rPr>
          <w:sz w:val="12"/>
        </w:rPr>
      </w:pPr>
      <w:r>
        <w:t>Amid this unraveling, diplomatic re</w:t>
      </w:r>
      <w:r>
        <w:rPr>
          <w:rFonts w:ascii="Cambria Math" w:hAnsi="Cambria Math" w:cs="Cambria Math"/>
        </w:rPr>
        <w:t>‑</w:t>
      </w:r>
      <w:r>
        <w:t>engagement, de</w:t>
      </w:r>
      <w:r>
        <w:rPr>
          <w:rFonts w:ascii="Cambria Math" w:hAnsi="Cambria Math" w:cs="Cambria Math"/>
        </w:rPr>
        <w:t>‑</w:t>
      </w:r>
      <w:r>
        <w:t>escalation, and arms control</w:t>
      </w:r>
      <w:r>
        <w:rPr>
          <w:sz w:val="12"/>
        </w:rPr>
        <w:t xml:space="preserve"> </w:t>
      </w:r>
      <w:r>
        <w:t>are imperative and there is no shortage of opportunities for cooperative initiatives</w:t>
      </w:r>
      <w:r>
        <w:rPr>
          <w:sz w:val="12"/>
        </w:rPr>
        <w:t xml:space="preserve"> </w:t>
      </w:r>
      <w:r>
        <w:t>on climate change; energy insecurity; pandemic threats; regulation, standard set</w:t>
      </w:r>
      <w:r>
        <w:rPr>
          <w:rFonts w:ascii="Cambria Math" w:hAnsi="Cambria Math" w:cs="Cambria Math"/>
        </w:rPr>
        <w:t>‑</w:t>
      </w:r>
      <w:r>
        <w:rPr>
          <w:sz w:val="12"/>
        </w:rPr>
        <w:t xml:space="preserve"> </w:t>
      </w:r>
      <w:r>
        <w:t>ting, and sharing of technological innovation in sectors ranging from vaccines to</w:t>
      </w:r>
      <w:r>
        <w:rPr>
          <w:sz w:val="12"/>
        </w:rPr>
        <w:t xml:space="preserve"> </w:t>
      </w:r>
      <w:r>
        <w:t>artificial intelligence (AI); food and energy insecurity; nuclear insecurity due to</w:t>
      </w:r>
      <w:r>
        <w:rPr>
          <w:sz w:val="12"/>
        </w:rPr>
        <w:t xml:space="preserve"> </w:t>
      </w:r>
      <w:r>
        <w:t>terrorism; regulation of new military and economic competition in the melting</w:t>
      </w:r>
      <w:r>
        <w:rPr>
          <w:sz w:val="12"/>
        </w:rPr>
        <w:t xml:space="preserve"> </w:t>
      </w:r>
      <w:r>
        <w:t>Arctic and Antarctic, in space, or on and beneath the oceans (the latter perhaps</w:t>
      </w:r>
      <w:r>
        <w:rPr>
          <w:sz w:val="12"/>
        </w:rPr>
        <w:t xml:space="preserve"> </w:t>
      </w:r>
      <w:r>
        <w:t>spearheaded by retired submariners and starting with a commitment to cooperative</w:t>
      </w:r>
      <w:r>
        <w:rPr>
          <w:sz w:val="12"/>
        </w:rPr>
        <w:t xml:space="preserve"> </w:t>
      </w:r>
      <w:r>
        <w:t>rescue operations).</w:t>
      </w:r>
    </w:p>
    <w:p w14:paraId="032AE3AA" w14:textId="77777777" w:rsidR="0054767E" w:rsidRDefault="0054767E" w:rsidP="0054767E">
      <w:pPr>
        <w:rPr>
          <w:sz w:val="12"/>
        </w:rPr>
      </w:pPr>
      <w:r w:rsidRPr="00275CA2">
        <w:rPr>
          <w:rStyle w:val="StyleUnderline"/>
        </w:rPr>
        <w:t xml:space="preserve">The region faces some disturbing and </w:t>
      </w:r>
      <w:r w:rsidRPr="00B33B69">
        <w:rPr>
          <w:rStyle w:val="Emphasis"/>
          <w:highlight w:val="green"/>
        </w:rPr>
        <w:t>immediate uncertainties</w:t>
      </w:r>
      <w:r w:rsidRPr="00275CA2">
        <w:rPr>
          <w:rStyle w:val="StyleUnderline"/>
        </w:rPr>
        <w:t>.</w:t>
      </w:r>
      <w:r>
        <w:t xml:space="preserve"> What, for exam</w:t>
      </w:r>
      <w:r>
        <w:rPr>
          <w:rFonts w:ascii="Cambria Math" w:hAnsi="Cambria Math" w:cs="Cambria Math"/>
        </w:rPr>
        <w:t>‑</w:t>
      </w:r>
      <w:r>
        <w:rPr>
          <w:sz w:val="12"/>
        </w:rPr>
        <w:t xml:space="preserve"> </w:t>
      </w:r>
      <w:proofErr w:type="spellStart"/>
      <w:r>
        <w:t>ple</w:t>
      </w:r>
      <w:proofErr w:type="spellEnd"/>
      <w:r>
        <w:t>, are the prospects for balancing against an expansionist Russia? Is the DPRK’s</w:t>
      </w:r>
      <w:r>
        <w:rPr>
          <w:sz w:val="12"/>
        </w:rPr>
        <w:t xml:space="preserve"> </w:t>
      </w:r>
      <w:r>
        <w:t>alignment with Russia dubbed a “strategic partnership” in the June 19 2024</w:t>
      </w:r>
      <w:r>
        <w:rPr>
          <w:sz w:val="12"/>
        </w:rPr>
        <w:t xml:space="preserve"> </w:t>
      </w:r>
      <w:r>
        <w:t>Putin</w:t>
      </w:r>
      <w:r>
        <w:rPr>
          <w:rFonts w:ascii="Cambria Math" w:hAnsi="Cambria Math" w:cs="Cambria Math"/>
        </w:rPr>
        <w:t>‑</w:t>
      </w:r>
      <w:r>
        <w:t>Kim summit a marriage of convenience that does not preclude its eventual</w:t>
      </w:r>
      <w:r>
        <w:rPr>
          <w:sz w:val="12"/>
        </w:rPr>
        <w:t xml:space="preserve"> </w:t>
      </w:r>
      <w:r>
        <w:t>reaching out to the United States? Is China subtly tilting the global balance against</w:t>
      </w:r>
      <w:r>
        <w:rPr>
          <w:sz w:val="12"/>
        </w:rPr>
        <w:t xml:space="preserve"> </w:t>
      </w:r>
      <w:r>
        <w:t>Russia, just as the United States did with China in the late 1960s?</w:t>
      </w:r>
    </w:p>
    <w:p w14:paraId="1F6CAF7A" w14:textId="77777777" w:rsidR="0054767E" w:rsidRDefault="0054767E" w:rsidP="0054767E">
      <w:pPr>
        <w:rPr>
          <w:sz w:val="12"/>
        </w:rPr>
      </w:pPr>
      <w:r>
        <w:t>In 2018, we saw the Korean nuclear issue to be a relatively easy starting point</w:t>
      </w:r>
      <w:r>
        <w:rPr>
          <w:sz w:val="12"/>
        </w:rPr>
        <w:t xml:space="preserve"> </w:t>
      </w:r>
      <w:r>
        <w:t xml:space="preserve">for greater power cooperation that would enable the formation of a regional </w:t>
      </w:r>
      <w:proofErr w:type="spellStart"/>
      <w:r>
        <w:t>secu</w:t>
      </w:r>
      <w:proofErr w:type="spellEnd"/>
      <w:r>
        <w:rPr>
          <w:rFonts w:ascii="Cambria Math" w:hAnsi="Cambria Math" w:cs="Cambria Math"/>
        </w:rPr>
        <w:t>‑</w:t>
      </w:r>
      <w:r>
        <w:rPr>
          <w:sz w:val="12"/>
        </w:rPr>
        <w:t xml:space="preserve"> </w:t>
      </w:r>
      <w:proofErr w:type="spellStart"/>
      <w:r>
        <w:t>rity</w:t>
      </w:r>
      <w:proofErr w:type="spellEnd"/>
      <w:r>
        <w:t xml:space="preserve"> institution. Today, we see that a </w:t>
      </w:r>
      <w:r w:rsidRPr="00B33B69">
        <w:rPr>
          <w:rStyle w:val="Emphasis"/>
          <w:highlight w:val="green"/>
        </w:rPr>
        <w:t>regional approach</w:t>
      </w:r>
      <w:r>
        <w:t xml:space="preserve">, short of an inclusive </w:t>
      </w:r>
      <w:proofErr w:type="spellStart"/>
      <w:r>
        <w:t>insti</w:t>
      </w:r>
      <w:proofErr w:type="spellEnd"/>
      <w:r>
        <w:rPr>
          <w:rFonts w:ascii="Cambria Math" w:hAnsi="Cambria Math" w:cs="Cambria Math"/>
        </w:rPr>
        <w:t>‑</w:t>
      </w:r>
      <w:r>
        <w:rPr>
          <w:sz w:val="12"/>
        </w:rPr>
        <w:t xml:space="preserve"> </w:t>
      </w:r>
      <w:proofErr w:type="spellStart"/>
      <w:r>
        <w:t>tutional</w:t>
      </w:r>
      <w:proofErr w:type="spellEnd"/>
      <w:r>
        <w:t xml:space="preserve"> framework, </w:t>
      </w:r>
      <w:r w:rsidRPr="00275CA2">
        <w:rPr>
          <w:rStyle w:val="StyleUnderline"/>
        </w:rPr>
        <w:t xml:space="preserve">is the </w:t>
      </w:r>
      <w:r w:rsidRPr="00B33B69">
        <w:rPr>
          <w:rStyle w:val="Emphasis"/>
          <w:highlight w:val="green"/>
        </w:rPr>
        <w:t>best way to address</w:t>
      </w:r>
      <w:r w:rsidRPr="00275CA2">
        <w:rPr>
          <w:rStyle w:val="StyleUnderline"/>
        </w:rPr>
        <w:t xml:space="preserve"> the grave risk of </w:t>
      </w:r>
      <w:r w:rsidRPr="00275CA2">
        <w:t>war in Korea with the attendant risk of escalation to</w:t>
      </w:r>
      <w:r w:rsidRPr="00275CA2">
        <w:rPr>
          <w:rStyle w:val="StyleUnderline"/>
        </w:rPr>
        <w:t xml:space="preserve"> </w:t>
      </w:r>
      <w:r w:rsidRPr="00B33B69">
        <w:rPr>
          <w:rStyle w:val="Emphasis"/>
          <w:highlight w:val="green"/>
        </w:rPr>
        <w:t>nuc</w:t>
      </w:r>
      <w:r w:rsidRPr="00B33B69">
        <w:rPr>
          <w:rStyle w:val="StyleUnderline"/>
          <w:highlight w:val="green"/>
        </w:rPr>
        <w:t>lear war</w:t>
      </w:r>
      <w:r w:rsidRPr="00275CA2">
        <w:rPr>
          <w:rStyle w:val="StyleUnderline"/>
        </w:rPr>
        <w:t xml:space="preserve">. </w:t>
      </w:r>
      <w:r w:rsidRPr="00B33B69">
        <w:rPr>
          <w:rStyle w:val="StyleUnderline"/>
          <w:highlight w:val="green"/>
        </w:rPr>
        <w:t>Progress</w:t>
      </w:r>
      <w:r w:rsidRPr="00AD6F03">
        <w:rPr>
          <w:rStyle w:val="StyleUnderline"/>
        </w:rPr>
        <w:t xml:space="preserve"> </w:t>
      </w:r>
      <w:r w:rsidRPr="00DE39EE">
        <w:rPr>
          <w:rStyle w:val="StyleUnderline"/>
        </w:rPr>
        <w:t>i</w:t>
      </w:r>
      <w:r w:rsidRPr="00AD6F03">
        <w:rPr>
          <w:rStyle w:val="StyleUnderline"/>
        </w:rPr>
        <w:t>n</w:t>
      </w:r>
      <w:r w:rsidRPr="00275CA2">
        <w:rPr>
          <w:rStyle w:val="StyleUnderline"/>
        </w:rPr>
        <w:t xml:space="preserve"> reducing tension </w:t>
      </w:r>
      <w:r w:rsidRPr="00B33B69">
        <w:rPr>
          <w:rStyle w:val="StyleUnderline"/>
          <w:highlight w:val="green"/>
        </w:rPr>
        <w:t>on the Peninsula</w:t>
      </w:r>
      <w:r>
        <w:t xml:space="preserve"> could </w:t>
      </w:r>
      <w:r w:rsidRPr="00B33B69">
        <w:rPr>
          <w:rStyle w:val="Emphasis"/>
          <w:highlight w:val="green"/>
        </w:rPr>
        <w:t>facilitate broader collaboration</w:t>
      </w:r>
      <w:r w:rsidRPr="00275CA2">
        <w:rPr>
          <w:rStyle w:val="StyleUnderline"/>
        </w:rPr>
        <w:t xml:space="preserve"> </w:t>
      </w:r>
      <w:r w:rsidRPr="00275CA2">
        <w:t>in other contested areas</w:t>
      </w:r>
      <w:r w:rsidRPr="00275CA2">
        <w:rPr>
          <w:rStyle w:val="StyleUnderline"/>
        </w:rPr>
        <w:t>,</w:t>
      </w:r>
      <w:r>
        <w:t xml:space="preserve"> thereby</w:t>
      </w:r>
      <w:r>
        <w:rPr>
          <w:sz w:val="12"/>
        </w:rPr>
        <w:t xml:space="preserve"> </w:t>
      </w:r>
      <w:r w:rsidRPr="00B33B69">
        <w:rPr>
          <w:rStyle w:val="StyleUnderline"/>
          <w:highlight w:val="green"/>
        </w:rPr>
        <w:t>creating</w:t>
      </w:r>
      <w:r w:rsidRPr="00275CA2">
        <w:rPr>
          <w:rStyle w:val="StyleUnderline"/>
        </w:rPr>
        <w:t xml:space="preserve"> the </w:t>
      </w:r>
      <w:r w:rsidRPr="00B33B69">
        <w:rPr>
          <w:rStyle w:val="StyleUnderline"/>
          <w:highlight w:val="green"/>
        </w:rPr>
        <w:t>conditions for</w:t>
      </w:r>
      <w:r w:rsidRPr="00275CA2">
        <w:rPr>
          <w:rStyle w:val="StyleUnderline"/>
        </w:rPr>
        <w:t xml:space="preserve"> </w:t>
      </w:r>
      <w:r w:rsidRPr="00275CA2">
        <w:t>dialogue about</w:t>
      </w:r>
      <w:r w:rsidRPr="00275CA2">
        <w:rPr>
          <w:rStyle w:val="StyleUnderline"/>
        </w:rPr>
        <w:t xml:space="preserve"> </w:t>
      </w:r>
      <w:r w:rsidRPr="00DD0F34">
        <w:rPr>
          <w:rStyle w:val="Emphasis"/>
        </w:rPr>
        <w:t xml:space="preserve">a </w:t>
      </w:r>
      <w:r w:rsidRPr="00B33B69">
        <w:rPr>
          <w:rStyle w:val="Emphasis"/>
          <w:highlight w:val="green"/>
        </w:rPr>
        <w:t>comprehensive regional security</w:t>
      </w:r>
      <w:r w:rsidRPr="00DE39EE">
        <w:rPr>
          <w:rStyle w:val="Emphasis"/>
        </w:rPr>
        <w:t xml:space="preserve"> settlement</w:t>
      </w:r>
      <w:r w:rsidRPr="00275CA2">
        <w:rPr>
          <w:rStyle w:val="StyleUnderline"/>
        </w:rPr>
        <w:t xml:space="preserve"> and </w:t>
      </w:r>
      <w:r w:rsidRPr="00B33B69">
        <w:rPr>
          <w:rStyle w:val="StyleUnderline"/>
          <w:highlight w:val="green"/>
        </w:rPr>
        <w:t>framework</w:t>
      </w:r>
      <w:r>
        <w:t xml:space="preserve"> and </w:t>
      </w:r>
      <w:r w:rsidRPr="00275CA2">
        <w:rPr>
          <w:rStyle w:val="StyleUnderline"/>
        </w:rPr>
        <w:t>inverting</w:t>
      </w:r>
      <w:r>
        <w:t xml:space="preserve"> our </w:t>
      </w:r>
      <w:r w:rsidRPr="00275CA2">
        <w:rPr>
          <w:rStyle w:val="StyleUnderline"/>
        </w:rPr>
        <w:t>earlier assumption that</w:t>
      </w:r>
      <w:r>
        <w:t xml:space="preserve"> a </w:t>
      </w:r>
      <w:r w:rsidRPr="00275CA2">
        <w:rPr>
          <w:rStyle w:val="StyleUnderline"/>
        </w:rPr>
        <w:t xml:space="preserve">regional security dialogue and institution </w:t>
      </w:r>
      <w:r w:rsidRPr="00275CA2">
        <w:t>building</w:t>
      </w:r>
      <w:r w:rsidRPr="00275CA2">
        <w:rPr>
          <w:rStyle w:val="StyleUnderline"/>
        </w:rPr>
        <w:t xml:space="preserve"> should precede </w:t>
      </w:r>
      <w:r w:rsidRPr="00275CA2">
        <w:t>and thereby enable</w:t>
      </w:r>
      <w:r>
        <w:t xml:space="preserve"> an incremental</w:t>
      </w:r>
      <w:r>
        <w:rPr>
          <w:sz w:val="12"/>
        </w:rPr>
        <w:t xml:space="preserve"> </w:t>
      </w:r>
      <w:r w:rsidRPr="00275CA2">
        <w:rPr>
          <w:rStyle w:val="StyleUnderline"/>
        </w:rPr>
        <w:t>resolution of the Korean nuclear issue.</w:t>
      </w:r>
    </w:p>
    <w:p w14:paraId="27949013" w14:textId="77777777" w:rsidR="0054767E" w:rsidRDefault="0054767E" w:rsidP="0054767E">
      <w:pPr>
        <w:rPr>
          <w:sz w:val="12"/>
        </w:rPr>
      </w:pPr>
      <w:r>
        <w:t>In previous reports, we examined the prospects for a comprehensive security</w:t>
      </w:r>
      <w:r>
        <w:rPr>
          <w:sz w:val="12"/>
        </w:rPr>
        <w:t xml:space="preserve"> </w:t>
      </w:r>
      <w:r>
        <w:t xml:space="preserve">settlement at the global and regional level with a focus on nuclear war risk </w:t>
      </w:r>
      <w:proofErr w:type="spellStart"/>
      <w:r>
        <w:t>reduc</w:t>
      </w:r>
      <w:proofErr w:type="spellEnd"/>
      <w:r>
        <w:rPr>
          <w:rFonts w:ascii="Cambria Math" w:hAnsi="Cambria Math" w:cs="Cambria Math"/>
        </w:rPr>
        <w:t>‑</w:t>
      </w:r>
      <w:r>
        <w:rPr>
          <w:sz w:val="12"/>
        </w:rPr>
        <w:t xml:space="preserve"> </w:t>
      </w:r>
      <w:proofErr w:type="spellStart"/>
      <w:r>
        <w:t>tion</w:t>
      </w:r>
      <w:proofErr w:type="spellEnd"/>
      <w:r>
        <w:t xml:space="preserve"> via denuclearization of the Korean Peninsula in the form of war avoidance,</w:t>
      </w:r>
      <w:r>
        <w:rPr>
          <w:sz w:val="12"/>
        </w:rPr>
        <w:t xml:space="preserve"> </w:t>
      </w:r>
      <w:r>
        <w:t>crisis management, and eventually, disarmament in Korea, combined with con</w:t>
      </w:r>
      <w:r>
        <w:rPr>
          <w:rFonts w:ascii="Cambria Math" w:hAnsi="Cambria Math" w:cs="Cambria Math"/>
        </w:rPr>
        <w:t>‑</w:t>
      </w:r>
      <w:r>
        <w:rPr>
          <w:sz w:val="12"/>
        </w:rPr>
        <w:t xml:space="preserve"> </w:t>
      </w:r>
      <w:proofErr w:type="spellStart"/>
      <w:r>
        <w:t>structive</w:t>
      </w:r>
      <w:proofErr w:type="spellEnd"/>
      <w:r>
        <w:t xml:space="preserve"> peace</w:t>
      </w:r>
      <w:r>
        <w:rPr>
          <w:rFonts w:ascii="Cambria Math" w:hAnsi="Cambria Math" w:cs="Cambria Math"/>
        </w:rPr>
        <w:t>‑</w:t>
      </w:r>
      <w:r>
        <w:t xml:space="preserve">making centered on a </w:t>
      </w:r>
      <w:r w:rsidRPr="00275CA2">
        <w:rPr>
          <w:rStyle w:val="StyleUnderline"/>
        </w:rPr>
        <w:t>Northeast Asia Security Council</w:t>
      </w:r>
      <w:r>
        <w:t>.7</w:t>
      </w:r>
      <w:r>
        <w:rPr>
          <w:sz w:val="12"/>
        </w:rPr>
        <w:t xml:space="preserve"> </w:t>
      </w:r>
      <w:r>
        <w:t>Although a regional approach is still valid, a key premise—that a Council should</w:t>
      </w:r>
      <w:r>
        <w:rPr>
          <w:sz w:val="12"/>
        </w:rPr>
        <w:t xml:space="preserve"> </w:t>
      </w:r>
      <w:r>
        <w:t xml:space="preserve">be convened </w:t>
      </w:r>
      <w:r w:rsidRPr="00275CA2">
        <w:rPr>
          <w:rStyle w:val="StyleUnderline"/>
        </w:rPr>
        <w:t>to kick</w:t>
      </w:r>
      <w:r w:rsidRPr="00275CA2">
        <w:rPr>
          <w:rStyle w:val="StyleUnderline"/>
          <w:rFonts w:ascii="Cambria Math" w:hAnsi="Cambria Math" w:cs="Cambria Math"/>
        </w:rPr>
        <w:t>‑</w:t>
      </w:r>
      <w:r w:rsidRPr="00275CA2">
        <w:rPr>
          <w:rStyle w:val="StyleUnderline"/>
        </w:rPr>
        <w:t xml:space="preserve">start a comprehensive </w:t>
      </w:r>
      <w:r w:rsidRPr="00B33B69">
        <w:rPr>
          <w:rStyle w:val="StyleUnderline"/>
          <w:highlight w:val="green"/>
        </w:rPr>
        <w:t>regional security process</w:t>
      </w:r>
      <w:r>
        <w:t>—</w:t>
      </w:r>
      <w:r w:rsidRPr="00275CA2">
        <w:rPr>
          <w:rStyle w:val="StyleUnderline"/>
        </w:rPr>
        <w:t xml:space="preserve">is </w:t>
      </w:r>
      <w:r>
        <w:t>currently</w:t>
      </w:r>
      <w:r>
        <w:rPr>
          <w:sz w:val="12"/>
        </w:rPr>
        <w:t xml:space="preserve"> </w:t>
      </w:r>
      <w:r w:rsidRPr="00275CA2">
        <w:rPr>
          <w:rStyle w:val="StyleUnderline"/>
        </w:rPr>
        <w:t xml:space="preserve">open to question. </w:t>
      </w:r>
      <w:r w:rsidRPr="00B33B69">
        <w:rPr>
          <w:rStyle w:val="StyleUnderline"/>
          <w:highlight w:val="green"/>
        </w:rPr>
        <w:t>If</w:t>
      </w:r>
      <w:r w:rsidRPr="00275CA2">
        <w:rPr>
          <w:rStyle w:val="StyleUnderline"/>
        </w:rPr>
        <w:t xml:space="preserve"> </w:t>
      </w:r>
      <w:r>
        <w:t xml:space="preserve">it were to be </w:t>
      </w:r>
      <w:r w:rsidRPr="00B33B69">
        <w:rPr>
          <w:rStyle w:val="StyleUnderline"/>
          <w:highlight w:val="green"/>
        </w:rPr>
        <w:t>formed now,</w:t>
      </w:r>
      <w:r w:rsidRPr="00275CA2">
        <w:rPr>
          <w:rStyle w:val="StyleUnderline"/>
        </w:rPr>
        <w:t xml:space="preserve"> such a </w:t>
      </w:r>
      <w:r w:rsidRPr="00DD0F34">
        <w:rPr>
          <w:rStyle w:val="Emphasis"/>
        </w:rPr>
        <w:t>Council</w:t>
      </w:r>
      <w:r w:rsidRPr="00275CA2">
        <w:rPr>
          <w:rStyle w:val="StyleUnderline"/>
        </w:rPr>
        <w:t xml:space="preserve"> </w:t>
      </w:r>
      <w:r>
        <w:t xml:space="preserve">might </w:t>
      </w:r>
      <w:r w:rsidRPr="00275CA2">
        <w:rPr>
          <w:rStyle w:val="StyleUnderline"/>
        </w:rPr>
        <w:t xml:space="preserve">function to </w:t>
      </w:r>
      <w:r w:rsidRPr="00B33B69">
        <w:rPr>
          <w:rStyle w:val="Emphasis"/>
          <w:highlight w:val="green"/>
        </w:rPr>
        <w:t>firm up</w:t>
      </w:r>
      <w:r w:rsidRPr="00DD0F34">
        <w:rPr>
          <w:rStyle w:val="Emphasis"/>
        </w:rPr>
        <w:t xml:space="preserve"> two new </w:t>
      </w:r>
      <w:r w:rsidRPr="00B33B69">
        <w:rPr>
          <w:rStyle w:val="Emphasis"/>
          <w:highlight w:val="green"/>
        </w:rPr>
        <w:t>blocs,</w:t>
      </w:r>
      <w:r w:rsidRPr="00275CA2">
        <w:rPr>
          <w:rStyle w:val="StyleUnderline"/>
        </w:rPr>
        <w:t xml:space="preserve"> </w:t>
      </w:r>
      <w:r>
        <w:t xml:space="preserve">which would </w:t>
      </w:r>
      <w:r w:rsidRPr="00B33B69">
        <w:rPr>
          <w:rStyle w:val="Emphasis"/>
          <w:highlight w:val="green"/>
        </w:rPr>
        <w:t xml:space="preserve">impede </w:t>
      </w:r>
      <w:r w:rsidRPr="00DE39EE">
        <w:rPr>
          <w:rStyle w:val="Emphasis"/>
        </w:rPr>
        <w:t>rather</w:t>
      </w:r>
      <w:r w:rsidRPr="00DD0F34">
        <w:rPr>
          <w:rStyle w:val="Emphasis"/>
        </w:rPr>
        <w:t xml:space="preserve"> than promote </w:t>
      </w:r>
      <w:r w:rsidRPr="00B33B69">
        <w:rPr>
          <w:rStyle w:val="Emphasis"/>
          <w:highlight w:val="green"/>
        </w:rPr>
        <w:t>resolution</w:t>
      </w:r>
      <w:r w:rsidRPr="00275CA2">
        <w:rPr>
          <w:rStyle w:val="StyleUnderline"/>
        </w:rPr>
        <w:t xml:space="preserve"> </w:t>
      </w:r>
      <w:r>
        <w:t>of any</w:t>
      </w:r>
      <w:r>
        <w:rPr>
          <w:sz w:val="12"/>
        </w:rPr>
        <w:t xml:space="preserve"> </w:t>
      </w:r>
      <w:r>
        <w:t xml:space="preserve">regional conflicts. </w:t>
      </w:r>
      <w:r w:rsidRPr="00B33B69">
        <w:rPr>
          <w:rStyle w:val="StyleUnderline"/>
          <w:highlight w:val="green"/>
        </w:rPr>
        <w:t>Moscow’s</w:t>
      </w:r>
      <w:r w:rsidRPr="00275CA2">
        <w:rPr>
          <w:rStyle w:val="StyleUnderline"/>
        </w:rPr>
        <w:t xml:space="preserve"> involvement may </w:t>
      </w:r>
      <w:r w:rsidRPr="00B33B69">
        <w:rPr>
          <w:rStyle w:val="StyleUnderline"/>
          <w:highlight w:val="green"/>
        </w:rPr>
        <w:t>impede</w:t>
      </w:r>
      <w:r w:rsidRPr="00275CA2">
        <w:rPr>
          <w:rStyle w:val="StyleUnderline"/>
        </w:rPr>
        <w:t xml:space="preserve"> regional </w:t>
      </w:r>
      <w:r w:rsidRPr="00B33B69">
        <w:rPr>
          <w:rStyle w:val="StyleUnderline"/>
          <w:highlight w:val="green"/>
        </w:rPr>
        <w:t>security</w:t>
      </w:r>
      <w:r>
        <w:t xml:space="preserve"> but could</w:t>
      </w:r>
      <w:r>
        <w:rPr>
          <w:sz w:val="12"/>
        </w:rPr>
        <w:t xml:space="preserve"> </w:t>
      </w:r>
      <w:r>
        <w:t>also motivate efforts to resolve differences between Washington and Beijing, who</w:t>
      </w:r>
      <w:r>
        <w:rPr>
          <w:sz w:val="12"/>
        </w:rPr>
        <w:t xml:space="preserve"> </w:t>
      </w:r>
      <w:r>
        <w:t>might make more headway trying to ease tensions bilaterally, starting with issues</w:t>
      </w:r>
      <w:r>
        <w:rPr>
          <w:sz w:val="12"/>
        </w:rPr>
        <w:t xml:space="preserve"> </w:t>
      </w:r>
      <w:r>
        <w:t>where they have interests in common such as climate change, pandemics, etc. Also,</w:t>
      </w:r>
      <w:r>
        <w:rPr>
          <w:sz w:val="12"/>
        </w:rPr>
        <w:t xml:space="preserve"> </w:t>
      </w:r>
      <w:r>
        <w:t xml:space="preserve">a </w:t>
      </w:r>
      <w:r w:rsidRPr="00275CA2">
        <w:rPr>
          <w:rStyle w:val="StyleUnderline"/>
        </w:rPr>
        <w:t>Counci</w:t>
      </w:r>
      <w:r>
        <w:t xml:space="preserve">l </w:t>
      </w:r>
      <w:r w:rsidRPr="00B33B69">
        <w:rPr>
          <w:highlight w:val="green"/>
        </w:rPr>
        <w:t xml:space="preserve">may </w:t>
      </w:r>
      <w:r w:rsidRPr="00B33B69">
        <w:rPr>
          <w:rStyle w:val="Emphasis"/>
          <w:highlight w:val="green"/>
        </w:rPr>
        <w:t>prove dysfunctional</w:t>
      </w:r>
      <w:r w:rsidRPr="00275CA2">
        <w:rPr>
          <w:rStyle w:val="StyleUnderline"/>
        </w:rPr>
        <w:t xml:space="preserve"> at a time when conservatives in Seoul and Tokyo strongly support security </w:t>
      </w:r>
      <w:proofErr w:type="spellStart"/>
      <w:r w:rsidRPr="00275CA2">
        <w:rPr>
          <w:rStyle w:val="StyleUnderline"/>
        </w:rPr>
        <w:t>trilateralism</w:t>
      </w:r>
      <w:proofErr w:type="spellEnd"/>
      <w:r w:rsidRPr="00275CA2">
        <w:rPr>
          <w:rStyle w:val="StyleUnderline"/>
        </w:rPr>
        <w:t xml:space="preserve"> </w:t>
      </w:r>
      <w:r>
        <w:t xml:space="preserve">based on upgraded military </w:t>
      </w:r>
      <w:proofErr w:type="spellStart"/>
      <w:r>
        <w:t>coopera</w:t>
      </w:r>
      <w:proofErr w:type="spellEnd"/>
      <w:r>
        <w:rPr>
          <w:rFonts w:ascii="Cambria Math" w:hAnsi="Cambria Math" w:cs="Cambria Math"/>
        </w:rPr>
        <w:t>‑</w:t>
      </w:r>
      <w:r>
        <w:rPr>
          <w:sz w:val="12"/>
        </w:rPr>
        <w:t xml:space="preserve"> </w:t>
      </w:r>
      <w:proofErr w:type="spellStart"/>
      <w:r>
        <w:t>tion</w:t>
      </w:r>
      <w:proofErr w:type="spellEnd"/>
      <w:r>
        <w:t xml:space="preserve"> </w:t>
      </w:r>
      <w:r w:rsidRPr="00275CA2">
        <w:rPr>
          <w:rStyle w:val="StyleUnderline"/>
        </w:rPr>
        <w:t xml:space="preserve">with each other </w:t>
      </w:r>
      <w:r>
        <w:t>and their US</w:t>
      </w:r>
      <w:r>
        <w:rPr>
          <w:rFonts w:ascii="Cambria Math" w:hAnsi="Cambria Math" w:cs="Cambria Math"/>
        </w:rPr>
        <w:t>‑</w:t>
      </w:r>
      <w:r>
        <w:t>led alliances.</w:t>
      </w:r>
    </w:p>
    <w:p w14:paraId="0967EE97" w14:textId="77777777" w:rsidR="0054767E" w:rsidRDefault="0054767E" w:rsidP="0054767E">
      <w:pPr>
        <w:rPr>
          <w:sz w:val="12"/>
        </w:rPr>
      </w:pPr>
      <w:r>
        <w:t xml:space="preserve">Conversely, </w:t>
      </w:r>
      <w:r w:rsidRPr="00275CA2">
        <w:rPr>
          <w:rStyle w:val="StyleUnderline"/>
        </w:rPr>
        <w:t>some</w:t>
      </w:r>
      <w:r>
        <w:t xml:space="preserve"> in Tokyo and Seoul (mostly on the center</w:t>
      </w:r>
      <w:r>
        <w:rPr>
          <w:rFonts w:ascii="Cambria Math" w:hAnsi="Cambria Math" w:cs="Cambria Math"/>
        </w:rPr>
        <w:t>‑</w:t>
      </w:r>
      <w:r>
        <w:t xml:space="preserve">left) may be </w:t>
      </w:r>
      <w:r w:rsidRPr="00275CA2">
        <w:rPr>
          <w:rStyle w:val="StyleUnderline"/>
        </w:rPr>
        <w:t>con</w:t>
      </w:r>
      <w:r w:rsidRPr="00275CA2">
        <w:rPr>
          <w:rStyle w:val="StyleUnderline"/>
          <w:rFonts w:ascii="Cambria Math" w:hAnsi="Cambria Math" w:cs="Cambria Math"/>
        </w:rPr>
        <w:t>‑</w:t>
      </w:r>
      <w:r w:rsidRPr="00275CA2">
        <w:rPr>
          <w:rStyle w:val="StyleUnderline"/>
        </w:rPr>
        <w:t xml:space="preserve"> </w:t>
      </w:r>
      <w:proofErr w:type="spellStart"/>
      <w:r w:rsidRPr="00275CA2">
        <w:rPr>
          <w:rStyle w:val="StyleUnderline"/>
        </w:rPr>
        <w:t>cerned</w:t>
      </w:r>
      <w:proofErr w:type="spellEnd"/>
      <w:r w:rsidRPr="00275CA2">
        <w:rPr>
          <w:rStyle w:val="StyleUnderline"/>
        </w:rPr>
        <w:t xml:space="preserve"> about entrapment in a US–China conflict over Taiwan</w:t>
      </w:r>
      <w:r>
        <w:t xml:space="preserve">. They in turn may </w:t>
      </w:r>
      <w:r w:rsidRPr="00275CA2">
        <w:rPr>
          <w:rStyle w:val="StyleUnderline"/>
        </w:rPr>
        <w:t xml:space="preserve">resist security </w:t>
      </w:r>
      <w:proofErr w:type="spellStart"/>
      <w:r w:rsidRPr="00275CA2">
        <w:rPr>
          <w:rStyle w:val="StyleUnderline"/>
        </w:rPr>
        <w:t>trilateralism</w:t>
      </w:r>
      <w:proofErr w:type="spellEnd"/>
      <w:r w:rsidRPr="00275CA2">
        <w:rPr>
          <w:rStyle w:val="StyleUnderline"/>
        </w:rPr>
        <w:t xml:space="preserve"> </w:t>
      </w:r>
      <w:r>
        <w:t xml:space="preserve">and support cooperation in the Council’s deliberations. </w:t>
      </w:r>
      <w:r w:rsidRPr="00275CA2">
        <w:rPr>
          <w:rStyle w:val="StyleUnderline"/>
        </w:rPr>
        <w:t>Overall</w:t>
      </w:r>
      <w:r>
        <w:t>,</w:t>
      </w:r>
      <w:r>
        <w:rPr>
          <w:sz w:val="12"/>
        </w:rPr>
        <w:t xml:space="preserve"> </w:t>
      </w:r>
      <w:r>
        <w:t xml:space="preserve">the </w:t>
      </w:r>
      <w:r w:rsidRPr="00B33B69">
        <w:rPr>
          <w:rStyle w:val="Emphasis"/>
          <w:highlight w:val="green"/>
        </w:rPr>
        <w:t>establishment</w:t>
      </w:r>
      <w:r w:rsidRPr="00B33B69">
        <w:rPr>
          <w:rStyle w:val="StyleUnderline"/>
          <w:highlight w:val="green"/>
        </w:rPr>
        <w:t xml:space="preserve"> of</w:t>
      </w:r>
      <w:r w:rsidRPr="00275CA2">
        <w:rPr>
          <w:rStyle w:val="StyleUnderline"/>
        </w:rPr>
        <w:t xml:space="preserve"> a regional </w:t>
      </w:r>
      <w:r w:rsidRPr="00B33B69">
        <w:rPr>
          <w:rStyle w:val="StyleUnderline"/>
          <w:highlight w:val="green"/>
        </w:rPr>
        <w:t>security council</w:t>
      </w:r>
      <w:r w:rsidRPr="00275CA2">
        <w:rPr>
          <w:rStyle w:val="StyleUnderline"/>
        </w:rPr>
        <w:t xml:space="preserve"> </w:t>
      </w:r>
      <w:r>
        <w:t xml:space="preserve">idea seems </w:t>
      </w:r>
      <w:r w:rsidRPr="00B33B69">
        <w:rPr>
          <w:rStyle w:val="Emphasis"/>
          <w:highlight w:val="green"/>
        </w:rPr>
        <w:t>prematur</w:t>
      </w:r>
      <w:r w:rsidRPr="00DD0F34">
        <w:rPr>
          <w:rStyle w:val="Emphasis"/>
        </w:rPr>
        <w:t>e</w:t>
      </w:r>
      <w:r w:rsidRPr="00275CA2">
        <w:rPr>
          <w:rStyle w:val="StyleUnderline"/>
        </w:rPr>
        <w:t xml:space="preserve"> in today’s </w:t>
      </w:r>
      <w:proofErr w:type="spellStart"/>
      <w:r w:rsidRPr="00275CA2">
        <w:rPr>
          <w:rStyle w:val="StyleUnderline"/>
        </w:rPr>
        <w:t>cir</w:t>
      </w:r>
      <w:proofErr w:type="spellEnd"/>
      <w:r w:rsidRPr="00275CA2">
        <w:rPr>
          <w:rStyle w:val="StyleUnderline"/>
          <w:rFonts w:ascii="Cambria Math" w:hAnsi="Cambria Math" w:cs="Cambria Math"/>
        </w:rPr>
        <w:t>‑</w:t>
      </w:r>
      <w:r w:rsidRPr="00275CA2">
        <w:rPr>
          <w:rStyle w:val="StyleUnderline"/>
        </w:rPr>
        <w:t xml:space="preserve"> </w:t>
      </w:r>
      <w:proofErr w:type="spellStart"/>
      <w:r w:rsidRPr="00275CA2">
        <w:rPr>
          <w:rStyle w:val="StyleUnderline"/>
        </w:rPr>
        <w:t>cumstances</w:t>
      </w:r>
      <w:proofErr w:type="spellEnd"/>
      <w:r w:rsidRPr="00275CA2">
        <w:rPr>
          <w:rStyle w:val="StyleUnderline"/>
        </w:rPr>
        <w:t xml:space="preserve"> </w:t>
      </w:r>
      <w:r>
        <w:t xml:space="preserve">and as likely to be </w:t>
      </w:r>
      <w:r w:rsidRPr="00B33B69">
        <w:rPr>
          <w:rStyle w:val="Emphasis"/>
          <w:highlight w:val="green"/>
        </w:rPr>
        <w:t>divisive</w:t>
      </w:r>
      <w:r w:rsidRPr="00275CA2">
        <w:rPr>
          <w:rStyle w:val="StyleUnderline"/>
        </w:rPr>
        <w:t xml:space="preserve"> as constructive of security cooperation</w:t>
      </w:r>
      <w:r>
        <w:t>.</w:t>
      </w:r>
      <w:r>
        <w:rPr>
          <w:sz w:val="12"/>
        </w:rPr>
        <w:t xml:space="preserve"> </w:t>
      </w:r>
      <w:r w:rsidRPr="00275CA2">
        <w:rPr>
          <w:rStyle w:val="StyleUnderline"/>
        </w:rPr>
        <w:t xml:space="preserve">Another of our premises was that the DPRK would engage seriously, </w:t>
      </w:r>
      <w:r>
        <w:t>and in the</w:t>
      </w:r>
      <w:r>
        <w:rPr>
          <w:sz w:val="12"/>
        </w:rPr>
        <w:t xml:space="preserve"> </w:t>
      </w:r>
      <w:r>
        <w:t>long run, would have no alternative but to curtail its nuclear program, rather than to</w:t>
      </w:r>
      <w:r>
        <w:rPr>
          <w:sz w:val="12"/>
        </w:rPr>
        <w:t xml:space="preserve"> </w:t>
      </w:r>
      <w:r>
        <w:t>stay at the bottom of the deep economic hole it has dug for itself leading to isolation</w:t>
      </w:r>
      <w:r>
        <w:rPr>
          <w:sz w:val="12"/>
        </w:rPr>
        <w:t xml:space="preserve"> </w:t>
      </w:r>
      <w:r>
        <w:t>and poverty that undermine the foundations of its national power, and therefore,</w:t>
      </w:r>
      <w:r>
        <w:rPr>
          <w:sz w:val="12"/>
        </w:rPr>
        <w:t xml:space="preserve"> </w:t>
      </w:r>
      <w:r>
        <w:t>reduce the prospects for regime survival. Underlying that premise was the assumption</w:t>
      </w:r>
      <w:r>
        <w:rPr>
          <w:sz w:val="12"/>
        </w:rPr>
        <w:t xml:space="preserve"> </w:t>
      </w:r>
      <w:r>
        <w:t xml:space="preserve">that the DPRK was </w:t>
      </w:r>
      <w:r w:rsidRPr="00275CA2">
        <w:rPr>
          <w:rStyle w:val="StyleUnderline"/>
        </w:rPr>
        <w:t xml:space="preserve">motivated to seek a fundamental improvement in its </w:t>
      </w:r>
      <w:proofErr w:type="spellStart"/>
      <w:r w:rsidRPr="00275CA2">
        <w:rPr>
          <w:rStyle w:val="StyleUnderline"/>
        </w:rPr>
        <w:t>politi</w:t>
      </w:r>
      <w:proofErr w:type="spellEnd"/>
      <w:r w:rsidRPr="00275CA2">
        <w:rPr>
          <w:rStyle w:val="StyleUnderline"/>
          <w:rFonts w:ascii="Cambria Math" w:hAnsi="Cambria Math" w:cs="Cambria Math"/>
        </w:rPr>
        <w:t>‑</w:t>
      </w:r>
      <w:r w:rsidRPr="00275CA2">
        <w:rPr>
          <w:rStyle w:val="StyleUnderline"/>
        </w:rPr>
        <w:t xml:space="preserve"> </w:t>
      </w:r>
      <w:proofErr w:type="spellStart"/>
      <w:r w:rsidRPr="00275CA2">
        <w:rPr>
          <w:rStyle w:val="StyleUnderline"/>
        </w:rPr>
        <w:t>cal</w:t>
      </w:r>
      <w:proofErr w:type="spellEnd"/>
      <w:r w:rsidRPr="00275CA2">
        <w:rPr>
          <w:rStyle w:val="StyleUnderline"/>
        </w:rPr>
        <w:t xml:space="preserve"> relationship</w:t>
      </w:r>
      <w:r>
        <w:t xml:space="preserve"> with the United States, the ROK, and Japan—to end US enmity,</w:t>
      </w:r>
      <w:r>
        <w:rPr>
          <w:sz w:val="12"/>
        </w:rPr>
        <w:t xml:space="preserve"> </w:t>
      </w:r>
      <w:r>
        <w:t>or what it called the United States’ “hostile policy”—to hedge against excessive</w:t>
      </w:r>
      <w:r>
        <w:rPr>
          <w:sz w:val="12"/>
        </w:rPr>
        <w:t xml:space="preserve"> </w:t>
      </w:r>
      <w:r>
        <w:t>dependence on a rising China and to curtail the ROK using its rising power to</w:t>
      </w:r>
      <w:r>
        <w:rPr>
          <w:sz w:val="12"/>
        </w:rPr>
        <w:t xml:space="preserve"> </w:t>
      </w:r>
      <w:r>
        <w:t>crush the DPRK and to entertain US troops remaining in the ROK. In return for US</w:t>
      </w:r>
      <w:r>
        <w:rPr>
          <w:sz w:val="12"/>
        </w:rPr>
        <w:t xml:space="preserve"> </w:t>
      </w:r>
      <w:r>
        <w:t>commitments to reduce its hostility embodied in various types and levels of</w:t>
      </w:r>
      <w:r>
        <w:rPr>
          <w:sz w:val="12"/>
        </w:rPr>
        <w:t xml:space="preserve"> </w:t>
      </w:r>
      <w:r>
        <w:t>cooperation—most notably the Korean Peninsula Energy Development Organiza</w:t>
      </w:r>
      <w:r>
        <w:rPr>
          <w:rFonts w:ascii="Cambria Math" w:hAnsi="Cambria Math" w:cs="Cambria Math"/>
        </w:rPr>
        <w:t>‑</w:t>
      </w:r>
      <w:r>
        <w:rPr>
          <w:sz w:val="12"/>
        </w:rPr>
        <w:t xml:space="preserve"> </w:t>
      </w:r>
      <w:proofErr w:type="spellStart"/>
      <w:r>
        <w:t>tion</w:t>
      </w:r>
      <w:proofErr w:type="spellEnd"/>
      <w:r>
        <w:t xml:space="preserve"> and more recently, not staging US–ROK military exercises, the DPRK showed</w:t>
      </w:r>
      <w:r>
        <w:rPr>
          <w:sz w:val="12"/>
        </w:rPr>
        <w:t xml:space="preserve"> </w:t>
      </w:r>
      <w:r>
        <w:t xml:space="preserve">it was prepared to restrain its nuclear and missile programs. </w:t>
      </w:r>
      <w:r w:rsidRPr="00275CA2">
        <w:rPr>
          <w:rStyle w:val="StyleUnderline"/>
        </w:rPr>
        <w:t xml:space="preserve">Today </w:t>
      </w:r>
      <w:r w:rsidRPr="00B33B69">
        <w:rPr>
          <w:rStyle w:val="Emphasis"/>
          <w:highlight w:val="green"/>
        </w:rPr>
        <w:t>Pyongyang has less urgent</w:t>
      </w:r>
      <w:r w:rsidRPr="00DD0F34">
        <w:rPr>
          <w:rStyle w:val="Emphasis"/>
        </w:rPr>
        <w:t xml:space="preserve"> </w:t>
      </w:r>
      <w:r w:rsidRPr="00B33B69">
        <w:rPr>
          <w:rStyle w:val="Emphasis"/>
          <w:highlight w:val="green"/>
        </w:rPr>
        <w:t>need to improve relations</w:t>
      </w:r>
      <w:r w:rsidRPr="00275CA2">
        <w:rPr>
          <w:rStyle w:val="StyleUnderline"/>
        </w:rPr>
        <w:t xml:space="preserve"> with Washington, Seoul, and Tokyo </w:t>
      </w:r>
      <w:r>
        <w:t>in order</w:t>
      </w:r>
      <w:r>
        <w:rPr>
          <w:sz w:val="12"/>
        </w:rPr>
        <w:t xml:space="preserve"> </w:t>
      </w:r>
      <w:r w:rsidRPr="00275CA2">
        <w:rPr>
          <w:rStyle w:val="StyleUnderline"/>
        </w:rPr>
        <w:t xml:space="preserve">to hedge against the rise of China </w:t>
      </w:r>
      <w:r w:rsidRPr="00DD0F34">
        <w:rPr>
          <w:rStyle w:val="Emphasis"/>
        </w:rPr>
        <w:t>because of its warming ties with Moscow</w:t>
      </w:r>
      <w:r w:rsidRPr="00275CA2">
        <w:rPr>
          <w:rStyle w:val="StyleUnderline"/>
        </w:rPr>
        <w:t xml:space="preserve">, </w:t>
      </w:r>
      <w:r>
        <w:t>which,</w:t>
      </w:r>
      <w:r>
        <w:rPr>
          <w:sz w:val="12"/>
        </w:rPr>
        <w:t xml:space="preserve"> </w:t>
      </w:r>
      <w:r>
        <w:t>in turn, might make Beijing reluctant to differ with Pyongyang.</w:t>
      </w:r>
    </w:p>
    <w:p w14:paraId="7338C77B" w14:textId="77777777" w:rsidR="0054767E" w:rsidRDefault="0054767E" w:rsidP="0054767E">
      <w:pPr>
        <w:rPr>
          <w:sz w:val="12"/>
        </w:rPr>
      </w:pPr>
      <w:r w:rsidRPr="002B49AB">
        <w:rPr>
          <w:sz w:val="12"/>
        </w:rPr>
        <w:t xml:space="preserve"> </w:t>
      </w:r>
      <w:r>
        <w:t>An implicit message of the regional concept in our 2018 analysis was that Korea</w:t>
      </w:r>
      <w:r>
        <w:rPr>
          <w:sz w:val="12"/>
        </w:rPr>
        <w:t xml:space="preserve"> </w:t>
      </w:r>
      <w:r>
        <w:t>was only one of a number of security issues that needed to be settled in Northeast</w:t>
      </w:r>
      <w:r>
        <w:rPr>
          <w:sz w:val="12"/>
        </w:rPr>
        <w:t xml:space="preserve"> </w:t>
      </w:r>
      <w:r>
        <w:t>Asia and was not even the most important of them, although it would likely be the</w:t>
      </w:r>
      <w:r>
        <w:rPr>
          <w:sz w:val="12"/>
        </w:rPr>
        <w:t xml:space="preserve"> </w:t>
      </w:r>
      <w:r>
        <w:t>first to be taken up in a regional approach, and in fact, any progress on that front</w:t>
      </w:r>
      <w:r>
        <w:rPr>
          <w:sz w:val="12"/>
        </w:rPr>
        <w:t xml:space="preserve"> </w:t>
      </w:r>
      <w:r>
        <w:t>would make addressing other security issues easier.</w:t>
      </w:r>
    </w:p>
    <w:p w14:paraId="6449B577" w14:textId="77777777" w:rsidR="0054767E" w:rsidRDefault="0054767E" w:rsidP="0054767E">
      <w:r w:rsidRPr="002B49AB">
        <w:rPr>
          <w:sz w:val="12"/>
        </w:rPr>
        <w:t xml:space="preserve"> </w:t>
      </w:r>
      <w:r>
        <w:t xml:space="preserve">Today, </w:t>
      </w:r>
      <w:r w:rsidRPr="00275CA2">
        <w:rPr>
          <w:rStyle w:val="StyleUnderline"/>
        </w:rPr>
        <w:t xml:space="preserve">the </w:t>
      </w:r>
      <w:r w:rsidRPr="00B33B69">
        <w:rPr>
          <w:rStyle w:val="Emphasis"/>
          <w:highlight w:val="green"/>
        </w:rPr>
        <w:t>risk of a conflict in Korea</w:t>
      </w:r>
      <w:r w:rsidRPr="00275CA2">
        <w:rPr>
          <w:rStyle w:val="StyleUnderline"/>
        </w:rPr>
        <w:t xml:space="preserve"> </w:t>
      </w:r>
      <w:r w:rsidRPr="00DD0F34">
        <w:rPr>
          <w:rStyle w:val="StyleUnderline"/>
        </w:rPr>
        <w:t>that could</w:t>
      </w:r>
      <w:r>
        <w:t xml:space="preserve"> </w:t>
      </w:r>
      <w:r w:rsidRPr="00B33B69">
        <w:rPr>
          <w:rStyle w:val="Emphasis"/>
          <w:highlight w:val="green"/>
        </w:rPr>
        <w:t>escalate to nuclear war</w:t>
      </w:r>
      <w:r w:rsidRPr="00B33B69">
        <w:rPr>
          <w:rStyle w:val="StyleUnderline"/>
          <w:highlight w:val="green"/>
        </w:rPr>
        <w:t xml:space="preserve"> </w:t>
      </w:r>
      <w:r w:rsidRPr="00B33B69">
        <w:rPr>
          <w:rStyle w:val="Emphasis"/>
          <w:highlight w:val="green"/>
        </w:rPr>
        <w:t>demands urgent attention</w:t>
      </w:r>
      <w:r>
        <w:t xml:space="preserve"> in its own right. Moreover, it may also be necessary to defer </w:t>
      </w:r>
      <w:proofErr w:type="spellStart"/>
      <w:r>
        <w:t>striv</w:t>
      </w:r>
      <w:proofErr w:type="spellEnd"/>
      <w:r>
        <w:rPr>
          <w:rFonts w:ascii="Cambria Math" w:hAnsi="Cambria Math" w:cs="Cambria Math"/>
        </w:rPr>
        <w:t>‑</w:t>
      </w:r>
      <w:r>
        <w:rPr>
          <w:sz w:val="12"/>
        </w:rPr>
        <w:t xml:space="preserve"> </w:t>
      </w:r>
      <w:proofErr w:type="spellStart"/>
      <w:r>
        <w:t>ing</w:t>
      </w:r>
      <w:proofErr w:type="spellEnd"/>
      <w:r>
        <w:t xml:space="preserve"> directly for denuclearization of the Korean peninsula for the moment although</w:t>
      </w:r>
      <w:r>
        <w:rPr>
          <w:sz w:val="12"/>
        </w:rPr>
        <w:t xml:space="preserve"> </w:t>
      </w:r>
      <w:r>
        <w:t>we believe that it is still possible to approach that issue on a regional basis in a</w:t>
      </w:r>
      <w:r>
        <w:rPr>
          <w:sz w:val="12"/>
        </w:rPr>
        <w:t xml:space="preserve"> </w:t>
      </w:r>
      <w:r>
        <w:t>carefully sequenced manner, as we explain below.</w:t>
      </w:r>
    </w:p>
    <w:p w14:paraId="7AC372C3" w14:textId="77777777" w:rsidR="0054767E" w:rsidRPr="0082457A" w:rsidRDefault="0054767E" w:rsidP="0054767E">
      <w:pPr>
        <w:pStyle w:val="Heading4"/>
        <w:rPr>
          <w:u w:val="single"/>
        </w:rPr>
      </w:pPr>
      <w:r>
        <w:t xml:space="preserve">North Korea’s nuclear weapons directly cause </w:t>
      </w:r>
      <w:r w:rsidRPr="0082457A">
        <w:rPr>
          <w:u w:val="single"/>
        </w:rPr>
        <w:t>Indo-Pacific instability.</w:t>
      </w:r>
    </w:p>
    <w:p w14:paraId="3716AF8E" w14:textId="77777777" w:rsidR="0054767E" w:rsidRPr="006F797B" w:rsidRDefault="0054767E" w:rsidP="0054767E">
      <w:pPr>
        <w:rPr>
          <w:b/>
          <w:bCs/>
          <w:sz w:val="26"/>
          <w:szCs w:val="26"/>
        </w:rPr>
      </w:pPr>
      <w:r>
        <w:rPr>
          <w:b/>
          <w:bCs/>
          <w:sz w:val="26"/>
          <w:szCs w:val="26"/>
        </w:rPr>
        <w:t xml:space="preserve">Manish and Rathore 25 </w:t>
      </w:r>
      <w:r>
        <w:t>[</w:t>
      </w:r>
      <w:r w:rsidRPr="00E0774A">
        <w:t>Manish</w:t>
      </w:r>
      <w:r>
        <w:t xml:space="preserve"> (professor and dean of School of International Studies, Central University of Gujarat, Gandhinagar; Head of the Department of International Politics, Central University of Gujarat)</w:t>
      </w:r>
      <w:r w:rsidRPr="00E0774A">
        <w:t>, Rathore, V</w:t>
      </w:r>
      <w:r>
        <w:t xml:space="preserve"> (Ph.D. Candidate at the Department of International Politics, School of International Studies, Central University of Gujarat, Gandhinagar)</w:t>
      </w:r>
      <w:r w:rsidRPr="00E0774A">
        <w:t xml:space="preserve">. (2025). South Korea-North Korea Rising Tension and Implications for Regional Peace and Security. In: Mahapatra, C. (eds) Indo-Pacific Strategic Churn. Palgrave Series in Indo-Pacific Studies. Palgrave Macmillan, Singapore. </w:t>
      </w:r>
      <w:hyperlink r:id="rId10" w:history="1">
        <w:r w:rsidRPr="001D0925">
          <w:rPr>
            <w:rStyle w:val="Hyperlink"/>
          </w:rPr>
          <w:t>https://doi.org/10.1007/978-981-96-5245-7_15</w:t>
        </w:r>
      </w:hyperlink>
      <w:r>
        <w:t>] TDI</w:t>
      </w:r>
    </w:p>
    <w:p w14:paraId="7C59B911" w14:textId="77777777" w:rsidR="0054767E" w:rsidRDefault="0054767E" w:rsidP="0054767E">
      <w:pPr>
        <w:rPr>
          <w:rStyle w:val="Emphasis"/>
        </w:rPr>
      </w:pPr>
      <w:r>
        <w:t xml:space="preserve">Implications for Regional Peace and Security in the Indo-Pacific The legacy of </w:t>
      </w:r>
      <w:r w:rsidRPr="00C149A1">
        <w:rPr>
          <w:rStyle w:val="StyleUnderline"/>
        </w:rPr>
        <w:t xml:space="preserve">the </w:t>
      </w:r>
      <w:r w:rsidRPr="00DE39EE">
        <w:rPr>
          <w:rStyle w:val="StyleUnderline"/>
        </w:rPr>
        <w:t xml:space="preserve">Korean </w:t>
      </w:r>
      <w:proofErr w:type="spellStart"/>
      <w:r w:rsidRPr="00DE39EE">
        <w:rPr>
          <w:rStyle w:val="StyleUnderline"/>
        </w:rPr>
        <w:t>Confict</w:t>
      </w:r>
      <w:proofErr w:type="spellEnd"/>
      <w:r w:rsidRPr="00C149A1">
        <w:rPr>
          <w:rStyle w:val="StyleUnderline"/>
        </w:rPr>
        <w:t xml:space="preserve"> continues to affect the geopolitical landscape in the Indo-</w:t>
      </w:r>
      <w:proofErr w:type="spellStart"/>
      <w:r w:rsidRPr="00C149A1">
        <w:rPr>
          <w:rStyle w:val="StyleUnderline"/>
        </w:rPr>
        <w:t>Pacifc</w:t>
      </w:r>
      <w:proofErr w:type="spellEnd"/>
      <w:r w:rsidRPr="00C149A1">
        <w:rPr>
          <w:rStyle w:val="StyleUnderline"/>
        </w:rPr>
        <w:t xml:space="preserve"> region</w:t>
      </w:r>
      <w:r>
        <w:t xml:space="preserve">. The </w:t>
      </w:r>
      <w:r w:rsidRPr="00C149A1">
        <w:rPr>
          <w:rStyle w:val="StyleUnderline"/>
        </w:rPr>
        <w:t>involvement of external powers in</w:t>
      </w:r>
      <w:r>
        <w:t xml:space="preserve"> North and South </w:t>
      </w:r>
      <w:r w:rsidRPr="00C149A1">
        <w:rPr>
          <w:rStyle w:val="StyleUnderline"/>
        </w:rPr>
        <w:t>Korea remains very much evident</w:t>
      </w:r>
      <w:r>
        <w:t xml:space="preserve"> </w:t>
      </w:r>
      <w:r w:rsidRPr="00C149A1">
        <w:rPr>
          <w:rStyle w:val="StyleUnderline"/>
        </w:rPr>
        <w:t>leading to ongoing tensions</w:t>
      </w:r>
      <w:r>
        <w:t xml:space="preserve"> such as </w:t>
      </w:r>
      <w:r w:rsidRPr="00C149A1">
        <w:rPr>
          <w:rStyle w:val="StyleUnderline"/>
        </w:rPr>
        <w:t>arms race,</w:t>
      </w:r>
      <w:r>
        <w:t xml:space="preserve"> and </w:t>
      </w:r>
      <w:r w:rsidRPr="00C149A1">
        <w:rPr>
          <w:rStyle w:val="StyleUnderline"/>
        </w:rPr>
        <w:t>economic upheaval</w:t>
      </w:r>
      <w:r>
        <w:t xml:space="preserve"> in the region. Security Dilemmas and Arms Race </w:t>
      </w:r>
      <w:r w:rsidRPr="00C149A1">
        <w:rPr>
          <w:rStyle w:val="StyleUnderline"/>
        </w:rPr>
        <w:t xml:space="preserve">The </w:t>
      </w:r>
      <w:r w:rsidRPr="00B33B69">
        <w:rPr>
          <w:rStyle w:val="StyleUnderline"/>
          <w:highlight w:val="green"/>
        </w:rPr>
        <w:t xml:space="preserve">ongoing Korean </w:t>
      </w:r>
      <w:proofErr w:type="spellStart"/>
      <w:r w:rsidRPr="00B33B69">
        <w:rPr>
          <w:rStyle w:val="StyleUnderline"/>
          <w:highlight w:val="green"/>
        </w:rPr>
        <w:t>confict</w:t>
      </w:r>
      <w:proofErr w:type="spellEnd"/>
      <w:r>
        <w:t xml:space="preserve">, </w:t>
      </w:r>
      <w:r w:rsidRPr="00C149A1">
        <w:rPr>
          <w:rStyle w:val="StyleUnderline"/>
        </w:rPr>
        <w:t xml:space="preserve">characterized by </w:t>
      </w:r>
      <w:r w:rsidRPr="00B33B69">
        <w:rPr>
          <w:rStyle w:val="StyleUnderline"/>
          <w:highlight w:val="green"/>
        </w:rPr>
        <w:t>North Korea’s nuclear ambitions</w:t>
      </w:r>
      <w:r w:rsidRPr="00DE39EE">
        <w:rPr>
          <w:rStyle w:val="StyleUnderline"/>
        </w:rPr>
        <w:t xml:space="preserve"> </w:t>
      </w:r>
      <w:r>
        <w:t xml:space="preserve">and military provocations, </w:t>
      </w:r>
      <w:r w:rsidRPr="00C149A1">
        <w:rPr>
          <w:rStyle w:val="StyleUnderline"/>
        </w:rPr>
        <w:t xml:space="preserve">has </w:t>
      </w:r>
      <w:r w:rsidRPr="00A23F1D">
        <w:rPr>
          <w:rStyle w:val="StyleUnderline"/>
        </w:rPr>
        <w:t>far-reaching implications</w:t>
      </w:r>
      <w:r w:rsidRPr="00C149A1">
        <w:rPr>
          <w:rStyle w:val="StyleUnderline"/>
        </w:rPr>
        <w:t xml:space="preserve"> for </w:t>
      </w:r>
      <w:r w:rsidRPr="00DD50C2">
        <w:rPr>
          <w:rStyle w:val="Emphasis"/>
        </w:rPr>
        <w:t>regional security</w:t>
      </w:r>
      <w:r>
        <w:t xml:space="preserve"> in </w:t>
      </w:r>
      <w:r w:rsidRPr="00C149A1">
        <w:rPr>
          <w:rStyle w:val="StyleUnderline"/>
        </w:rPr>
        <w:t xml:space="preserve">the </w:t>
      </w:r>
      <w:r w:rsidRPr="00B33B69">
        <w:rPr>
          <w:rStyle w:val="StyleUnderline"/>
          <w:highlight w:val="green"/>
        </w:rPr>
        <w:t>Indo-</w:t>
      </w:r>
      <w:proofErr w:type="spellStart"/>
      <w:r w:rsidRPr="00B33B69">
        <w:rPr>
          <w:rStyle w:val="StyleUnderline"/>
          <w:highlight w:val="green"/>
        </w:rPr>
        <w:t>Pacifc</w:t>
      </w:r>
      <w:proofErr w:type="spellEnd"/>
      <w:r>
        <w:t xml:space="preserve"> as the area </w:t>
      </w:r>
      <w:r w:rsidRPr="00C149A1">
        <w:rPr>
          <w:rStyle w:val="StyleUnderline"/>
        </w:rPr>
        <w:t xml:space="preserve">is </w:t>
      </w:r>
      <w:r w:rsidRPr="00A23F1D">
        <w:rPr>
          <w:rStyle w:val="StyleUnderline"/>
        </w:rPr>
        <w:t>becoming</w:t>
      </w:r>
      <w:r w:rsidRPr="00B33B69">
        <w:rPr>
          <w:rStyle w:val="StyleUnderline"/>
          <w:highlight w:val="green"/>
        </w:rPr>
        <w:t xml:space="preserve"> important</w:t>
      </w:r>
      <w:r>
        <w:t xml:space="preserve"> and </w:t>
      </w:r>
      <w:r w:rsidRPr="00B33B69">
        <w:rPr>
          <w:rStyle w:val="StyleUnderline"/>
          <w:highlight w:val="green"/>
        </w:rPr>
        <w:t>many countries have</w:t>
      </w:r>
      <w:r>
        <w:t xml:space="preserve"> their </w:t>
      </w:r>
      <w:r w:rsidRPr="00B33B69">
        <w:rPr>
          <w:rStyle w:val="StyleUnderline"/>
          <w:highlight w:val="green"/>
        </w:rPr>
        <w:t>stakes</w:t>
      </w:r>
      <w:r w:rsidRPr="00C149A1">
        <w:rPr>
          <w:rStyle w:val="StyleUnderline"/>
        </w:rPr>
        <w:t xml:space="preserve"> in the region</w:t>
      </w:r>
      <w:r>
        <w:t xml:space="preserve"> and thus </w:t>
      </w:r>
      <w:r w:rsidRPr="00C149A1">
        <w:rPr>
          <w:rStyle w:val="StyleUnderline"/>
        </w:rPr>
        <w:t xml:space="preserve">the </w:t>
      </w:r>
      <w:r w:rsidRPr="00B33B69">
        <w:rPr>
          <w:rStyle w:val="StyleUnderline"/>
          <w:highlight w:val="green"/>
        </w:rPr>
        <w:t>implication</w:t>
      </w:r>
      <w:r w:rsidRPr="00C149A1">
        <w:rPr>
          <w:rStyle w:val="StyleUnderline"/>
        </w:rPr>
        <w:t xml:space="preserve"> will be </w:t>
      </w:r>
      <w:r w:rsidRPr="00B33B69">
        <w:rPr>
          <w:rStyle w:val="StyleUnderline"/>
          <w:highlight w:val="green"/>
        </w:rPr>
        <w:t>for all</w:t>
      </w:r>
      <w:r>
        <w:t xml:space="preserve">. </w:t>
      </w:r>
      <w:r w:rsidRPr="00C149A1">
        <w:rPr>
          <w:rStyle w:val="StyleUnderline"/>
        </w:rPr>
        <w:t xml:space="preserve">With </w:t>
      </w:r>
      <w:r w:rsidRPr="00B33B69">
        <w:rPr>
          <w:rStyle w:val="Emphasis"/>
          <w:highlight w:val="green"/>
        </w:rPr>
        <w:t>No</w:t>
      </w:r>
      <w:r w:rsidRPr="00DD50C2">
        <w:rPr>
          <w:rStyle w:val="Emphasis"/>
        </w:rPr>
        <w:t xml:space="preserve">rth </w:t>
      </w:r>
      <w:r w:rsidRPr="00B33B69">
        <w:rPr>
          <w:rStyle w:val="Emphasis"/>
          <w:highlight w:val="green"/>
        </w:rPr>
        <w:t>Ko</w:t>
      </w:r>
      <w:r w:rsidRPr="00DD50C2">
        <w:rPr>
          <w:rStyle w:val="Emphasis"/>
        </w:rPr>
        <w:t>rea’s</w:t>
      </w:r>
      <w:r>
        <w:t xml:space="preserve"> growing ambition to increase its </w:t>
      </w:r>
      <w:r w:rsidRPr="00B33B69">
        <w:rPr>
          <w:rStyle w:val="Emphasis"/>
          <w:highlight w:val="green"/>
        </w:rPr>
        <w:t>nuc</w:t>
      </w:r>
      <w:r w:rsidRPr="00DD50C2">
        <w:rPr>
          <w:rStyle w:val="Emphasis"/>
        </w:rPr>
        <w:t>lear capabilitie</w:t>
      </w:r>
      <w:r w:rsidRPr="00B33B69">
        <w:rPr>
          <w:rStyle w:val="Emphasis"/>
          <w:highlight w:val="green"/>
        </w:rPr>
        <w:t>s</w:t>
      </w:r>
      <w:r w:rsidRPr="00DD50C2">
        <w:rPr>
          <w:rStyle w:val="Emphasis"/>
        </w:rPr>
        <w:t>,</w:t>
      </w:r>
      <w:r>
        <w:t xml:space="preserve"> </w:t>
      </w:r>
      <w:r w:rsidRPr="00C149A1">
        <w:rPr>
          <w:rStyle w:val="StyleUnderline"/>
        </w:rPr>
        <w:t>the region is facing</w:t>
      </w:r>
      <w:r>
        <w:t xml:space="preserve"> heightened </w:t>
      </w:r>
      <w:r w:rsidRPr="00A23F1D">
        <w:rPr>
          <w:rStyle w:val="Emphasis"/>
        </w:rPr>
        <w:t>security dilemma</w:t>
      </w:r>
      <w:r>
        <w:t xml:space="preserve">. </w:t>
      </w:r>
      <w:r w:rsidRPr="00A23F1D">
        <w:rPr>
          <w:rStyle w:val="StyleUnderline"/>
        </w:rPr>
        <w:t xml:space="preserve">The </w:t>
      </w:r>
      <w:r w:rsidRPr="00A23F1D">
        <w:rPr>
          <w:rStyle w:val="Emphasis"/>
        </w:rPr>
        <w:t>presence of</w:t>
      </w:r>
      <w:r w:rsidRPr="00DD50C2">
        <w:rPr>
          <w:rStyle w:val="Emphasis"/>
        </w:rPr>
        <w:t xml:space="preserve"> nuclear weapons in North Korea</w:t>
      </w:r>
      <w:r>
        <w:t xml:space="preserve"> and North Korea’s regular missile tests and nuclear development </w:t>
      </w:r>
      <w:proofErr w:type="spellStart"/>
      <w:r>
        <w:t>programmes</w:t>
      </w:r>
      <w:proofErr w:type="spellEnd"/>
      <w:r>
        <w:t xml:space="preserve"> </w:t>
      </w:r>
      <w:r w:rsidRPr="00B33B69">
        <w:rPr>
          <w:rStyle w:val="Emphasis"/>
          <w:highlight w:val="green"/>
        </w:rPr>
        <w:t>heighten military tensions</w:t>
      </w:r>
      <w:r>
        <w:t xml:space="preserve"> not only on the Korean Peninsula but also </w:t>
      </w:r>
      <w:r w:rsidRPr="00E0774A">
        <w:rPr>
          <w:rStyle w:val="StyleUnderline"/>
        </w:rPr>
        <w:t>throughout the Indo-</w:t>
      </w:r>
      <w:proofErr w:type="spellStart"/>
      <w:r w:rsidRPr="00E0774A">
        <w:rPr>
          <w:rStyle w:val="StyleUnderline"/>
        </w:rPr>
        <w:t>Pacifc</w:t>
      </w:r>
      <w:proofErr w:type="spellEnd"/>
      <w:r>
        <w:t>. For instance, a series of ballistic missile launches in 2022 prompted widespread condemnation from South Korea, the United States, and Japan.</w:t>
      </w:r>
      <w:r w:rsidRPr="00C149A1">
        <w:t xml:space="preserve"> </w:t>
      </w:r>
      <w:r w:rsidRPr="00E0774A">
        <w:rPr>
          <w:rStyle w:val="StyleUnderline"/>
        </w:rPr>
        <w:t xml:space="preserve">This creates a </w:t>
      </w:r>
      <w:r w:rsidRPr="00B33B69">
        <w:rPr>
          <w:rStyle w:val="StyleUnderline"/>
          <w:highlight w:val="green"/>
        </w:rPr>
        <w:t>security dilemma</w:t>
      </w:r>
      <w:r>
        <w:t xml:space="preserve">35 </w:t>
      </w:r>
      <w:r w:rsidRPr="00B33B69">
        <w:rPr>
          <w:rStyle w:val="StyleUnderline"/>
          <w:highlight w:val="green"/>
        </w:rPr>
        <w:t>for</w:t>
      </w:r>
      <w:r w:rsidRPr="00E0774A">
        <w:rPr>
          <w:rStyle w:val="StyleUnderline"/>
        </w:rPr>
        <w:t xml:space="preserve"> all the country in </w:t>
      </w:r>
      <w:r w:rsidRPr="00B33B69">
        <w:rPr>
          <w:rStyle w:val="StyleUnderline"/>
          <w:highlight w:val="green"/>
        </w:rPr>
        <w:t>the region</w:t>
      </w:r>
      <w:r w:rsidRPr="00B33B69">
        <w:rPr>
          <w:highlight w:val="green"/>
        </w:rPr>
        <w:t>.</w:t>
      </w:r>
      <w:r>
        <w:t xml:space="preserve"> </w:t>
      </w:r>
      <w:r w:rsidRPr="00E0774A">
        <w:rPr>
          <w:rStyle w:val="StyleUnderline"/>
        </w:rPr>
        <w:t xml:space="preserve">Both </w:t>
      </w:r>
      <w:r w:rsidRPr="00B33B69">
        <w:rPr>
          <w:rStyle w:val="StyleUnderline"/>
          <w:highlight w:val="green"/>
        </w:rPr>
        <w:t>So</w:t>
      </w:r>
      <w:r w:rsidRPr="00E0774A">
        <w:rPr>
          <w:rStyle w:val="StyleUnderline"/>
        </w:rPr>
        <w:t xml:space="preserve">uth </w:t>
      </w:r>
      <w:r w:rsidRPr="00B33B69">
        <w:rPr>
          <w:rStyle w:val="StyleUnderline"/>
          <w:highlight w:val="green"/>
        </w:rPr>
        <w:t>Ko</w:t>
      </w:r>
      <w:r w:rsidRPr="00E0774A">
        <w:rPr>
          <w:rStyle w:val="StyleUnderline"/>
        </w:rPr>
        <w:t xml:space="preserve">rea and </w:t>
      </w:r>
      <w:r w:rsidRPr="00B33B69">
        <w:rPr>
          <w:rStyle w:val="StyleUnderline"/>
          <w:highlight w:val="green"/>
        </w:rPr>
        <w:t>Japan</w:t>
      </w:r>
      <w:r w:rsidRPr="00E0774A">
        <w:rPr>
          <w:rStyle w:val="StyleUnderline"/>
        </w:rPr>
        <w:t xml:space="preserve"> are</w:t>
      </w:r>
      <w:r>
        <w:t xml:space="preserve"> moving towards enhancing their military capabilities with the aid of United States and </w:t>
      </w:r>
      <w:r w:rsidRPr="00B33B69">
        <w:rPr>
          <w:rStyle w:val="StyleUnderline"/>
          <w:highlight w:val="green"/>
        </w:rPr>
        <w:t>reviewing</w:t>
      </w:r>
      <w:r w:rsidRPr="00E0774A">
        <w:rPr>
          <w:rStyle w:val="StyleUnderline"/>
        </w:rPr>
        <w:t xml:space="preserve"> the need to develop </w:t>
      </w:r>
      <w:r w:rsidRPr="00B33B69">
        <w:rPr>
          <w:rStyle w:val="StyleUnderline"/>
          <w:highlight w:val="green"/>
        </w:rPr>
        <w:t>nuc</w:t>
      </w:r>
      <w:r w:rsidRPr="00E0774A">
        <w:rPr>
          <w:rStyle w:val="StyleUnderline"/>
        </w:rPr>
        <w:t>lear arsenals</w:t>
      </w:r>
      <w:r>
        <w:t xml:space="preserve"> for their countries. </w:t>
      </w:r>
      <w:r w:rsidRPr="00B33B69">
        <w:rPr>
          <w:rStyle w:val="StyleUnderline"/>
          <w:highlight w:val="green"/>
        </w:rPr>
        <w:t>No</w:t>
      </w:r>
      <w:r w:rsidRPr="00E0774A">
        <w:rPr>
          <w:rStyle w:val="StyleUnderline"/>
        </w:rPr>
        <w:t xml:space="preserve">rth </w:t>
      </w:r>
      <w:r w:rsidRPr="00B33B69">
        <w:rPr>
          <w:rStyle w:val="StyleUnderline"/>
          <w:highlight w:val="green"/>
        </w:rPr>
        <w:t>Ko</w:t>
      </w:r>
      <w:r w:rsidRPr="00E0774A">
        <w:rPr>
          <w:rStyle w:val="StyleUnderline"/>
        </w:rPr>
        <w:t xml:space="preserve">rea may </w:t>
      </w:r>
      <w:r w:rsidRPr="00B33B69">
        <w:rPr>
          <w:rStyle w:val="StyleUnderline"/>
          <w:highlight w:val="green"/>
        </w:rPr>
        <w:t>perceive</w:t>
      </w:r>
      <w:r w:rsidRPr="00E0774A">
        <w:rPr>
          <w:rStyle w:val="StyleUnderline"/>
        </w:rPr>
        <w:t xml:space="preserve"> these </w:t>
      </w:r>
      <w:r w:rsidRPr="00B33B69">
        <w:rPr>
          <w:rStyle w:val="StyleUnderline"/>
          <w:highlight w:val="green"/>
        </w:rPr>
        <w:t>actions as hostile</w:t>
      </w:r>
      <w:r>
        <w:t xml:space="preserve">, </w:t>
      </w:r>
      <w:r w:rsidRPr="00E0774A">
        <w:rPr>
          <w:rStyle w:val="StyleUnderline"/>
        </w:rPr>
        <w:t>prompting further military</w:t>
      </w:r>
      <w:r>
        <w:t xml:space="preserve"> developments and </w:t>
      </w:r>
      <w:r w:rsidRPr="00E0774A">
        <w:rPr>
          <w:rStyle w:val="StyleUnderline"/>
        </w:rPr>
        <w:t>provocations</w:t>
      </w:r>
      <w:r>
        <w:t xml:space="preserve"> in the region. This can </w:t>
      </w:r>
      <w:r w:rsidRPr="00B33B69">
        <w:rPr>
          <w:rStyle w:val="StyleUnderline"/>
          <w:highlight w:val="green"/>
        </w:rPr>
        <w:t xml:space="preserve">create a </w:t>
      </w:r>
      <w:r w:rsidRPr="00B33B69">
        <w:rPr>
          <w:rStyle w:val="Emphasis"/>
          <w:highlight w:val="green"/>
        </w:rPr>
        <w:t>vicious cycle</w:t>
      </w:r>
      <w:r>
        <w:t xml:space="preserve"> where </w:t>
      </w:r>
      <w:r w:rsidRPr="00E0774A">
        <w:rPr>
          <w:rStyle w:val="StyleUnderline"/>
        </w:rPr>
        <w:t>each side feels compelled to continue building up its military in response to the other’s actions</w:t>
      </w:r>
      <w:r>
        <w:t xml:space="preserve">. The </w:t>
      </w:r>
      <w:r w:rsidRPr="00E0774A">
        <w:rPr>
          <w:rStyle w:val="StyleUnderline"/>
        </w:rPr>
        <w:t xml:space="preserve">potential for </w:t>
      </w:r>
      <w:r w:rsidRPr="00B33B69">
        <w:rPr>
          <w:rStyle w:val="Emphasis"/>
          <w:highlight w:val="green"/>
        </w:rPr>
        <w:t>accidental or intentional military confrontations</w:t>
      </w:r>
      <w:r w:rsidRPr="00E0774A">
        <w:rPr>
          <w:rStyle w:val="StyleUnderline"/>
        </w:rPr>
        <w:t xml:space="preserve"> increases in a highly militarized environment. Misunderstandings or miscalc</w:t>
      </w:r>
      <w:r>
        <w:t xml:space="preserve">ulations </w:t>
      </w:r>
      <w:r w:rsidRPr="00E0774A">
        <w:rPr>
          <w:rStyle w:val="StyleUnderline"/>
        </w:rPr>
        <w:t xml:space="preserve">during military exercises or border incidents could </w:t>
      </w:r>
      <w:r w:rsidRPr="00B33B69">
        <w:rPr>
          <w:rStyle w:val="Emphasis"/>
          <w:highlight w:val="green"/>
        </w:rPr>
        <w:t xml:space="preserve">escalate into larger </w:t>
      </w:r>
      <w:proofErr w:type="spellStart"/>
      <w:r w:rsidRPr="00B33B69">
        <w:rPr>
          <w:rStyle w:val="Emphasis"/>
          <w:highlight w:val="green"/>
        </w:rPr>
        <w:t>conficts</w:t>
      </w:r>
      <w:proofErr w:type="spellEnd"/>
      <w:r w:rsidRPr="00E0774A">
        <w:rPr>
          <w:rStyle w:val="StyleUnderline"/>
        </w:rPr>
        <w:t>, destabilizing the region</w:t>
      </w:r>
      <w:r>
        <w:t xml:space="preserve">. The </w:t>
      </w:r>
      <w:r w:rsidRPr="00B33B69">
        <w:rPr>
          <w:rStyle w:val="StyleUnderline"/>
          <w:highlight w:val="green"/>
        </w:rPr>
        <w:t>nations</w:t>
      </w:r>
      <w:r w:rsidRPr="00E0774A">
        <w:rPr>
          <w:rStyle w:val="StyleUnderline"/>
        </w:rPr>
        <w:t xml:space="preserve"> in the region are </w:t>
      </w:r>
      <w:r w:rsidRPr="00B33B69">
        <w:rPr>
          <w:rStyle w:val="Emphasis"/>
          <w:highlight w:val="green"/>
        </w:rPr>
        <w:t>building up their militaries</w:t>
      </w:r>
      <w:r>
        <w:t xml:space="preserve"> as a result. For example, </w:t>
      </w:r>
      <w:r w:rsidRPr="00B33B69">
        <w:rPr>
          <w:rStyle w:val="StyleUnderline"/>
          <w:highlight w:val="green"/>
        </w:rPr>
        <w:t>Australia</w:t>
      </w:r>
      <w:r w:rsidRPr="00E0774A">
        <w:rPr>
          <w:rStyle w:val="StyleUnderline"/>
        </w:rPr>
        <w:t xml:space="preserve"> claims that its military will</w:t>
      </w:r>
      <w:r>
        <w:t xml:space="preserve"> no longer be a “balanced force” and will instead </w:t>
      </w:r>
      <w:r w:rsidRPr="00E0774A">
        <w:rPr>
          <w:rStyle w:val="StyleUnderline"/>
        </w:rPr>
        <w:t>be concentrating on a single objective: discouraging a “potential adversary</w:t>
      </w:r>
      <w:r>
        <w:t xml:space="preserve">.” Consequently, </w:t>
      </w:r>
      <w:r w:rsidRPr="00E0774A">
        <w:rPr>
          <w:rStyle w:val="StyleUnderline"/>
        </w:rPr>
        <w:t>2.4% of Australia’s GDP is being used</w:t>
      </w:r>
      <w:r>
        <w:t xml:space="preserve"> to restructure the country’s military, spending over $51 billion on new frigates, $28 billion on land- and sea-</w:t>
      </w:r>
      <w:proofErr w:type="spellStart"/>
      <w:r>
        <w:t>fred</w:t>
      </w:r>
      <w:proofErr w:type="spellEnd"/>
      <w:r>
        <w:t xml:space="preserve"> missiles, and $28 billion on aircraft, including </w:t>
      </w:r>
      <w:proofErr w:type="spellStart"/>
      <w:r>
        <w:t>fghter</w:t>
      </w:r>
      <w:proofErr w:type="spellEnd"/>
      <w:r>
        <w:t xml:space="preserve"> jets.36 In 2023, </w:t>
      </w:r>
      <w:r w:rsidRPr="00B33B69">
        <w:rPr>
          <w:rStyle w:val="StyleUnderline"/>
          <w:highlight w:val="green"/>
        </w:rPr>
        <w:t>Taiwan</w:t>
      </w:r>
      <w:r w:rsidRPr="00E0774A">
        <w:rPr>
          <w:rStyle w:val="StyleUnderline"/>
        </w:rPr>
        <w:t xml:space="preserve"> ordered $1.55 billion worth of goods and services from the US</w:t>
      </w:r>
      <w:r>
        <w:t xml:space="preserve">, including munitions, aircraft spare parts, infrared tracking systems for F-16 jets, and technical support due to ongoing </w:t>
      </w:r>
      <w:proofErr w:type="spellStart"/>
      <w:r>
        <w:t>confict</w:t>
      </w:r>
      <w:proofErr w:type="spellEnd"/>
      <w:r>
        <w:t xml:space="preserve"> between China and Taiwan in the Taiwan Strait. In order </w:t>
      </w:r>
      <w:r w:rsidRPr="00E0774A">
        <w:rPr>
          <w:rStyle w:val="StyleUnderline"/>
        </w:rPr>
        <w:t>to combat North Korea</w:t>
      </w:r>
      <w:r>
        <w:t xml:space="preserve">’s provocative activities </w:t>
      </w:r>
      <w:r w:rsidRPr="00E0774A">
        <w:rPr>
          <w:rStyle w:val="StyleUnderline"/>
        </w:rPr>
        <w:t>and preserve peace and stability in the Indo-</w:t>
      </w:r>
      <w:proofErr w:type="spellStart"/>
      <w:r w:rsidRPr="00E0774A">
        <w:rPr>
          <w:rStyle w:val="StyleUnderline"/>
        </w:rPr>
        <w:t>Pacifc</w:t>
      </w:r>
      <w:proofErr w:type="spellEnd"/>
      <w:r>
        <w:t xml:space="preserve"> area, Taiwan is prepared to stand with the US and the international community.37 Applying this to the Indo-</w:t>
      </w:r>
      <w:proofErr w:type="spellStart"/>
      <w:r>
        <w:t>Pacifc</w:t>
      </w:r>
      <w:proofErr w:type="spellEnd"/>
      <w:r>
        <w:t xml:space="preserve"> region</w:t>
      </w:r>
      <w:r w:rsidRPr="00E0774A">
        <w:rPr>
          <w:rStyle w:val="StyleUnderline"/>
        </w:rPr>
        <w:t xml:space="preserve">, islands in the </w:t>
      </w:r>
      <w:proofErr w:type="spellStart"/>
      <w:r w:rsidRPr="00E0774A">
        <w:rPr>
          <w:rStyle w:val="StyleUnderline"/>
        </w:rPr>
        <w:t>Pacifc</w:t>
      </w:r>
      <w:proofErr w:type="spellEnd"/>
      <w:r w:rsidRPr="00E0774A">
        <w:rPr>
          <w:rStyle w:val="StyleUnderline"/>
        </w:rPr>
        <w:t xml:space="preserve"> and ASEAN countries cannot successfully implement</w:t>
      </w:r>
      <w:r>
        <w:t xml:space="preserve"> their nuclear </w:t>
      </w:r>
      <w:r w:rsidRPr="00E0774A">
        <w:rPr>
          <w:rStyle w:val="StyleUnderline"/>
        </w:rPr>
        <w:t>disarmament</w:t>
      </w:r>
      <w:r>
        <w:t xml:space="preserve"> policies </w:t>
      </w:r>
      <w:r w:rsidRPr="00E0774A">
        <w:rPr>
          <w:rStyle w:val="StyleUnderline"/>
        </w:rPr>
        <w:t>without refraining from siding with either bloc</w:t>
      </w:r>
      <w:r>
        <w:t xml:space="preserve"> in the current climate of lobbying by the Quadrilateral Security Dialogue (Quad) to thwart Chinese expansionism. </w:t>
      </w:r>
      <w:r w:rsidRPr="00E0774A">
        <w:rPr>
          <w:rStyle w:val="StyleUnderline"/>
        </w:rPr>
        <w:t>Repercussions</w:t>
      </w:r>
      <w:r>
        <w:t xml:space="preserve"> of this strategy could </w:t>
      </w:r>
      <w:r w:rsidRPr="00E0774A">
        <w:rPr>
          <w:rStyle w:val="StyleUnderline"/>
        </w:rPr>
        <w:t xml:space="preserve">include a </w:t>
      </w:r>
      <w:r w:rsidRPr="00B33B69">
        <w:rPr>
          <w:rStyle w:val="StyleUnderline"/>
          <w:highlight w:val="green"/>
        </w:rPr>
        <w:t>decline in infrastructure, trade</w:t>
      </w:r>
      <w:r w:rsidRPr="00E0774A">
        <w:rPr>
          <w:rStyle w:val="StyleUnderline"/>
        </w:rPr>
        <w:t xml:space="preserve">, and other forms of strategic </w:t>
      </w:r>
      <w:r w:rsidRPr="00B33B69">
        <w:rPr>
          <w:rStyle w:val="StyleUnderline"/>
          <w:highlight w:val="green"/>
        </w:rPr>
        <w:t>collaboratio</w:t>
      </w:r>
      <w:r w:rsidRPr="00E0774A">
        <w:rPr>
          <w:rStyle w:val="StyleUnderline"/>
        </w:rPr>
        <w:t>n</w:t>
      </w:r>
      <w:r>
        <w:t xml:space="preserve">. The onus is on the governments that do not possess nuclear weapons to balance the advantages and disadvantages of their activism. Such a </w:t>
      </w:r>
      <w:r w:rsidRPr="00DD50C2">
        <w:rPr>
          <w:rStyle w:val="Emphasis"/>
        </w:rPr>
        <w:t xml:space="preserve">confrontation will undoubtedly </w:t>
      </w:r>
      <w:r w:rsidRPr="00B33B69">
        <w:rPr>
          <w:rStyle w:val="Emphasis"/>
          <w:highlight w:val="green"/>
        </w:rPr>
        <w:t>disrupt the fragile peace</w:t>
      </w:r>
      <w:r>
        <w:t xml:space="preserve"> that the Indo-</w:t>
      </w:r>
      <w:proofErr w:type="spellStart"/>
      <w:r>
        <w:t>Pacifc</w:t>
      </w:r>
      <w:proofErr w:type="spellEnd"/>
      <w:r>
        <w:t xml:space="preserve"> region has been enjoying recently, especially considering the marine lines of communication. Impact on Regional Alliances </w:t>
      </w:r>
      <w:r w:rsidRPr="00E0774A">
        <w:rPr>
          <w:rStyle w:val="StyleUnderline"/>
        </w:rPr>
        <w:t xml:space="preserve">The </w:t>
      </w:r>
      <w:proofErr w:type="spellStart"/>
      <w:r w:rsidRPr="00E0774A">
        <w:rPr>
          <w:rStyle w:val="StyleUnderline"/>
        </w:rPr>
        <w:t>conficts</w:t>
      </w:r>
      <w:proofErr w:type="spellEnd"/>
      <w:r w:rsidRPr="00E0774A">
        <w:rPr>
          <w:rStyle w:val="StyleUnderline"/>
        </w:rPr>
        <w:t xml:space="preserve"> drive the other countries in the region to re-evaluate their strategic partnership</w:t>
      </w:r>
      <w:r>
        <w:t xml:space="preserve"> with likeminded countries. For example, </w:t>
      </w:r>
      <w:r w:rsidRPr="00E0774A">
        <w:rPr>
          <w:rStyle w:val="StyleUnderline"/>
        </w:rPr>
        <w:t>in response to North Korea’s thereat</w:t>
      </w:r>
      <w:r>
        <w:t xml:space="preserve">, countries like </w:t>
      </w:r>
      <w:r w:rsidRPr="00E0774A">
        <w:rPr>
          <w:rStyle w:val="StyleUnderline"/>
        </w:rPr>
        <w:t>Japan and Australia may try to deepen their security ties with the U.S.</w:t>
      </w:r>
      <w:r>
        <w:t xml:space="preserve"> and </w:t>
      </w:r>
      <w:r w:rsidRPr="00E0774A">
        <w:rPr>
          <w:rStyle w:val="StyleUnderline"/>
        </w:rPr>
        <w:t>China,</w:t>
      </w:r>
      <w:r>
        <w:t xml:space="preserve"> on the other hand, might </w:t>
      </w:r>
      <w:r w:rsidRPr="00E0774A">
        <w:rPr>
          <w:rStyle w:val="StyleUnderline"/>
        </w:rPr>
        <w:t>seek to strengthen its relations with Russia and North Korea</w:t>
      </w:r>
      <w:r>
        <w:t xml:space="preserve"> or other regional actors in order </w:t>
      </w:r>
      <w:r w:rsidRPr="00E0774A">
        <w:rPr>
          <w:rStyle w:val="StyleUnderline"/>
        </w:rPr>
        <w:t>to counterbalance</w:t>
      </w:r>
      <w:r>
        <w:t xml:space="preserve"> the alliances against it. </w:t>
      </w:r>
      <w:r w:rsidRPr="00E0774A">
        <w:rPr>
          <w:rStyle w:val="StyleUnderline"/>
        </w:rPr>
        <w:t>QUAD nations share common interests in ensuring a free and open Indo-</w:t>
      </w:r>
      <w:proofErr w:type="spellStart"/>
      <w:r w:rsidRPr="00E0774A">
        <w:rPr>
          <w:rStyle w:val="StyleUnderline"/>
        </w:rPr>
        <w:t>Pacifc</w:t>
      </w:r>
      <w:proofErr w:type="spellEnd"/>
      <w:r w:rsidRPr="00E0774A">
        <w:rPr>
          <w:rStyle w:val="StyleUnderline"/>
        </w:rPr>
        <w:t>, rule of law, and</w:t>
      </w:r>
      <w:r>
        <w:t xml:space="preserve"> maintaining </w:t>
      </w:r>
      <w:r w:rsidRPr="00E0774A">
        <w:rPr>
          <w:rStyle w:val="StyleUnderline"/>
        </w:rPr>
        <w:t>regional stability</w:t>
      </w:r>
      <w:r>
        <w:t xml:space="preserve">. The Korean </w:t>
      </w:r>
      <w:proofErr w:type="spellStart"/>
      <w:r>
        <w:t>Confict</w:t>
      </w:r>
      <w:proofErr w:type="spellEnd"/>
      <w:r>
        <w:t xml:space="preserve"> intersects with these goals, as </w:t>
      </w:r>
      <w:r w:rsidRPr="00E0774A">
        <w:rPr>
          <w:rStyle w:val="StyleUnderline"/>
        </w:rPr>
        <w:t xml:space="preserve">instability on the Korean Peninsula and </w:t>
      </w:r>
      <w:r w:rsidRPr="00B33B69">
        <w:rPr>
          <w:rStyle w:val="Emphasis"/>
          <w:highlight w:val="green"/>
        </w:rPr>
        <w:t>North Korea’s nuclear weapons</w:t>
      </w:r>
      <w:r w:rsidRPr="00DD50C2">
        <w:rPr>
          <w:rStyle w:val="Emphasis"/>
        </w:rPr>
        <w:t xml:space="preserve"> </w:t>
      </w:r>
      <w:proofErr w:type="spellStart"/>
      <w:r w:rsidRPr="00DD50C2">
        <w:rPr>
          <w:rStyle w:val="Emphasis"/>
        </w:rPr>
        <w:t>programme</w:t>
      </w:r>
      <w:proofErr w:type="spellEnd"/>
      <w:r>
        <w:t xml:space="preserve"> can </w:t>
      </w:r>
      <w:r w:rsidRPr="00E0774A">
        <w:rPr>
          <w:rStyle w:val="StyleUnderline"/>
        </w:rPr>
        <w:t xml:space="preserve">also have </w:t>
      </w:r>
      <w:r w:rsidRPr="00B33B69">
        <w:rPr>
          <w:rStyle w:val="StyleUnderline"/>
          <w:highlight w:val="green"/>
        </w:rPr>
        <w:t>far-reaching implications</w:t>
      </w:r>
      <w:r w:rsidRPr="00E0774A">
        <w:rPr>
          <w:rStyle w:val="StyleUnderline"/>
        </w:rPr>
        <w:t xml:space="preserve"> for regional security in the Indo-</w:t>
      </w:r>
      <w:proofErr w:type="spellStart"/>
      <w:r w:rsidRPr="00E0774A">
        <w:rPr>
          <w:rStyle w:val="StyleUnderline"/>
        </w:rPr>
        <w:t>Pacifc</w:t>
      </w:r>
      <w:proofErr w:type="spellEnd"/>
      <w:r>
        <w:t xml:space="preserve"> and </w:t>
      </w:r>
      <w:r w:rsidRPr="00B33B69">
        <w:rPr>
          <w:rStyle w:val="Emphasis"/>
          <w:highlight w:val="green"/>
        </w:rPr>
        <w:t xml:space="preserve">poses </w:t>
      </w:r>
      <w:proofErr w:type="spellStart"/>
      <w:r w:rsidRPr="00B33B69">
        <w:rPr>
          <w:rStyle w:val="Emphasis"/>
          <w:highlight w:val="green"/>
        </w:rPr>
        <w:t>signifcant</w:t>
      </w:r>
      <w:proofErr w:type="spellEnd"/>
      <w:r w:rsidRPr="00B33B69">
        <w:rPr>
          <w:rStyle w:val="Emphasis"/>
          <w:highlight w:val="green"/>
        </w:rPr>
        <w:t xml:space="preserve"> security threats</w:t>
      </w:r>
      <w:r>
        <w:t xml:space="preserve"> for the QUAD. The </w:t>
      </w:r>
      <w:r w:rsidRPr="00E0774A">
        <w:rPr>
          <w:rStyle w:val="StyleUnderline"/>
        </w:rPr>
        <w:t>potential for nuclear escalation in Northeast Asia raises concerns</w:t>
      </w:r>
      <w:r>
        <w:t xml:space="preserve"> not only for the QUAD nations but also for their allies. </w:t>
      </w:r>
      <w:r w:rsidRPr="00E0774A">
        <w:rPr>
          <w:rStyle w:val="StyleUnderline"/>
        </w:rPr>
        <w:t>QUAD nation may deepen security cooperation and intelligence-sharing</w:t>
      </w:r>
      <w:r>
        <w:t xml:space="preserve"> to address the threat posed by North Korea’s missile tests and nuclear advancements. Increased military readiness among QUAD countries and military exercise such as Malabar Joint Military exercise may enhance interoperability in the face of regional threats. The Korean </w:t>
      </w:r>
      <w:proofErr w:type="spellStart"/>
      <w:r>
        <w:t>Confict</w:t>
      </w:r>
      <w:proofErr w:type="spellEnd"/>
      <w:r>
        <w:t xml:space="preserve"> reinforces the importance of alliances and partnerships in the Indo-</w:t>
      </w:r>
      <w:proofErr w:type="spellStart"/>
      <w:r>
        <w:t>Pacifc</w:t>
      </w:r>
      <w:proofErr w:type="spellEnd"/>
      <w:r>
        <w:t xml:space="preserve">, shaping QUAD’s role in regional security. </w:t>
      </w:r>
      <w:r w:rsidRPr="00E0774A">
        <w:rPr>
          <w:rStyle w:val="StyleUnderline"/>
        </w:rPr>
        <w:t>QUAD may seek to expand its reach by engaging with South Korea and other regional partners</w:t>
      </w:r>
      <w:r>
        <w:t xml:space="preserve">, fostering a more robust security network in the face of common threats. </w:t>
      </w:r>
      <w:r w:rsidRPr="00E0774A">
        <w:rPr>
          <w:rStyle w:val="StyleUnderline"/>
        </w:rPr>
        <w:t>New alliance like AUKUS</w:t>
      </w:r>
      <w:r>
        <w:t xml:space="preserve"> comprising Australia, the United Kingdom, and the United States came into force in September 2021. The alliance primarily focuses on enhancing military capabilities and technological cooperation as it is </w:t>
      </w:r>
      <w:proofErr w:type="spellStart"/>
      <w:r>
        <w:t>signifcantly</w:t>
      </w:r>
      <w:proofErr w:type="spellEnd"/>
      <w:r>
        <w:t xml:space="preserve"> affected by the geopolitical dynamics of the Indo-</w:t>
      </w:r>
      <w:proofErr w:type="spellStart"/>
      <w:r>
        <w:t>Pacifc</w:t>
      </w:r>
      <w:proofErr w:type="spellEnd"/>
      <w:r>
        <w:t xml:space="preserve">, including the Korean </w:t>
      </w:r>
      <w:proofErr w:type="spellStart"/>
      <w:r>
        <w:t>Confict</w:t>
      </w:r>
      <w:proofErr w:type="spellEnd"/>
      <w:r>
        <w:t xml:space="preserve">. </w:t>
      </w:r>
      <w:r w:rsidRPr="00E0774A">
        <w:rPr>
          <w:rStyle w:val="StyleUnderline"/>
        </w:rPr>
        <w:t xml:space="preserve">The ongoing threat from North Korea </w:t>
      </w:r>
      <w:proofErr w:type="spellStart"/>
      <w:r w:rsidRPr="00E0774A">
        <w:rPr>
          <w:rStyle w:val="StyleUnderline"/>
        </w:rPr>
        <w:t>infuences</w:t>
      </w:r>
      <w:proofErr w:type="spellEnd"/>
      <w:r w:rsidRPr="00E0774A">
        <w:rPr>
          <w:rStyle w:val="StyleUnderline"/>
        </w:rPr>
        <w:t xml:space="preserve"> Australia’s threat perception, leading to</w:t>
      </w:r>
      <w:r>
        <w:t xml:space="preserve"> Australia’s </w:t>
      </w:r>
      <w:r w:rsidRPr="00E0774A">
        <w:rPr>
          <w:rStyle w:val="StyleUnderline"/>
        </w:rPr>
        <w:t>more proactive stance</w:t>
      </w:r>
      <w:r>
        <w:t xml:space="preserve"> in enhancing military capabilities and seeks to strengthen its deterrent capabilities in the face of potential aggression. AUKUS </w:t>
      </w:r>
      <w:r w:rsidRPr="00E0774A">
        <w:rPr>
          <w:rStyle w:val="StyleUnderline"/>
        </w:rPr>
        <w:t>facilitates advanced military technologies,</w:t>
      </w:r>
      <w:r>
        <w:t xml:space="preserve"> which include </w:t>
      </w:r>
      <w:proofErr w:type="spellStart"/>
      <w:r w:rsidRPr="00E0774A">
        <w:rPr>
          <w:rStyle w:val="StyleUnderline"/>
        </w:rPr>
        <w:t>nuclearpowered</w:t>
      </w:r>
      <w:proofErr w:type="spellEnd"/>
      <w:r w:rsidRPr="00E0774A">
        <w:rPr>
          <w:rStyle w:val="StyleUnderline"/>
        </w:rPr>
        <w:t xml:space="preserve"> submarines and </w:t>
      </w:r>
      <w:proofErr w:type="spellStart"/>
      <w:r w:rsidRPr="00E0774A">
        <w:rPr>
          <w:rStyle w:val="StyleUnderline"/>
        </w:rPr>
        <w:t>artifcial</w:t>
      </w:r>
      <w:proofErr w:type="spellEnd"/>
      <w:r w:rsidRPr="00E0774A">
        <w:rPr>
          <w:rStyle w:val="StyleUnderline"/>
        </w:rPr>
        <w:t xml:space="preserve"> intelligence aimed for countering threats from North Korea</w:t>
      </w:r>
      <w:r>
        <w:t xml:space="preserve"> and any risky steer in the Korean Peninsula. This partnership helps Australia to modernize its naval capabilities, enhancing its ability to actively respond to regional crises. This modernization can be linked to the need for readiness in the context of any major changes in the Korean Peninsula. Lately, </w:t>
      </w:r>
      <w:r w:rsidRPr="00B33B69">
        <w:rPr>
          <w:rStyle w:val="StyleUnderline"/>
          <w:highlight w:val="green"/>
        </w:rPr>
        <w:t>China</w:t>
      </w:r>
      <w:r w:rsidRPr="00E0774A">
        <w:rPr>
          <w:rStyle w:val="StyleUnderline"/>
        </w:rPr>
        <w:t xml:space="preserve"> perceives AUKUS as a direct threat to its regional interests</w:t>
      </w:r>
      <w:r>
        <w:t xml:space="preserve"> and </w:t>
      </w:r>
      <w:r w:rsidRPr="00E0774A">
        <w:rPr>
          <w:rStyle w:val="StyleUnderline"/>
        </w:rPr>
        <w:t xml:space="preserve">in response prompting </w:t>
      </w:r>
      <w:r w:rsidRPr="00B33B69">
        <w:rPr>
          <w:rStyle w:val="StyleUnderline"/>
          <w:highlight w:val="green"/>
        </w:rPr>
        <w:t>retaliatory measures</w:t>
      </w:r>
      <w:r>
        <w:t xml:space="preserve"> such as increased military activities </w:t>
      </w:r>
      <w:r w:rsidRPr="00B33B69">
        <w:rPr>
          <w:rStyle w:val="StyleUnderline"/>
          <w:highlight w:val="green"/>
        </w:rPr>
        <w:t>in the S</w:t>
      </w:r>
      <w:r w:rsidRPr="00E0774A">
        <w:rPr>
          <w:rStyle w:val="StyleUnderline"/>
        </w:rPr>
        <w:t xml:space="preserve">outh </w:t>
      </w:r>
      <w:r w:rsidRPr="00B33B69">
        <w:rPr>
          <w:rStyle w:val="StyleUnderline"/>
          <w:highlight w:val="green"/>
        </w:rPr>
        <w:t>C</w:t>
      </w:r>
      <w:r w:rsidRPr="00E0774A">
        <w:rPr>
          <w:rStyle w:val="StyleUnderline"/>
        </w:rPr>
        <w:t xml:space="preserve">hina </w:t>
      </w:r>
      <w:r w:rsidRPr="00B33B69">
        <w:rPr>
          <w:rStyle w:val="StyleUnderline"/>
          <w:highlight w:val="green"/>
        </w:rPr>
        <w:t>S</w:t>
      </w:r>
      <w:r w:rsidRPr="00E0774A">
        <w:rPr>
          <w:rStyle w:val="StyleUnderline"/>
        </w:rPr>
        <w:t>ea.</w:t>
      </w:r>
      <w:r>
        <w:t xml:space="preserve"> These scenarios could </w:t>
      </w:r>
      <w:r w:rsidRPr="00DD50C2">
        <w:rPr>
          <w:rStyle w:val="Emphasis"/>
        </w:rPr>
        <w:t xml:space="preserve">further lead to a </w:t>
      </w:r>
      <w:r w:rsidRPr="00B33B69">
        <w:rPr>
          <w:rStyle w:val="Emphasis"/>
          <w:highlight w:val="green"/>
        </w:rPr>
        <w:t>more volatile security</w:t>
      </w:r>
      <w:r w:rsidRPr="00DD50C2">
        <w:rPr>
          <w:rStyle w:val="Emphasis"/>
        </w:rPr>
        <w:t xml:space="preserve"> </w:t>
      </w:r>
      <w:r w:rsidRPr="00B33B69">
        <w:rPr>
          <w:rStyle w:val="Emphasis"/>
          <w:highlight w:val="green"/>
        </w:rPr>
        <w:t>environment.</w:t>
      </w:r>
    </w:p>
    <w:p w14:paraId="191DC341" w14:textId="77777777" w:rsidR="0054767E" w:rsidRPr="000F4BF8" w:rsidRDefault="0054767E" w:rsidP="0054767E">
      <w:pPr>
        <w:pStyle w:val="Heading4"/>
      </w:pPr>
      <w:r w:rsidRPr="000F4BF8">
        <w:t xml:space="preserve">Indo pacific key to the broader </w:t>
      </w:r>
      <w:r>
        <w:t xml:space="preserve">Liberal International Order.  </w:t>
      </w:r>
    </w:p>
    <w:p w14:paraId="25D854AE" w14:textId="541B267C" w:rsidR="0054767E" w:rsidRPr="00C66D81" w:rsidRDefault="0054767E" w:rsidP="0054767E">
      <w:r w:rsidRPr="00C66D81">
        <w:rPr>
          <w:rStyle w:val="Style13ptBold"/>
        </w:rPr>
        <w:t>Köhler 24</w:t>
      </w:r>
      <w:r>
        <w:t xml:space="preserve"> </w:t>
      </w:r>
      <w:r w:rsidRPr="00C66D81">
        <w:t xml:space="preserve">{ Paula Köhler works as a policy advisor on topics related to technology and defense. She is particularly interested in NATO’s activities, information warfare and disinformation, as well as the impact of new and emerging tech, such as </w:t>
      </w:r>
      <w:proofErr w:type="spellStart"/>
      <w:r w:rsidRPr="00C66D81">
        <w:t>artifical</w:t>
      </w:r>
      <w:proofErr w:type="spellEnd"/>
      <w:r w:rsidRPr="00C66D81">
        <w:t xml:space="preserve"> intelligence, on warfare. }, "Chapter 3 – Indo-Pacific: Shoring Up Defenses," No Publication, published </w:t>
      </w:r>
      <w:r>
        <w:t xml:space="preserve">2024 </w:t>
      </w:r>
      <w:r w:rsidR="001E328F" w:rsidRPr="001E328F">
        <w:t>https://securityconference.org/en/publications/munich-security-report-2024/indo-pacific/</w:t>
      </w:r>
      <w:r w:rsidRPr="00C66D81">
        <w:t>, accessed 7-28-2025</w:t>
      </w:r>
      <w:r>
        <w:t>] TDI</w:t>
      </w:r>
    </w:p>
    <w:p w14:paraId="7735564C" w14:textId="77777777" w:rsidR="0054767E" w:rsidRDefault="0054767E" w:rsidP="0054767E">
      <w:r w:rsidRPr="006A1F05">
        <w:rPr>
          <w:rStyle w:val="StyleUnderline"/>
        </w:rPr>
        <w:t xml:space="preserve">The </w:t>
      </w:r>
      <w:r w:rsidRPr="00B33B69">
        <w:rPr>
          <w:rStyle w:val="StyleUnderline"/>
          <w:highlight w:val="green"/>
        </w:rPr>
        <w:t>Indo-Pacific</w:t>
      </w:r>
      <w:r w:rsidRPr="006A1F05">
        <w:rPr>
          <w:rStyle w:val="StyleUnderline"/>
        </w:rPr>
        <w:t xml:space="preserve"> will be the “</w:t>
      </w:r>
      <w:r w:rsidRPr="00B33B69">
        <w:rPr>
          <w:rStyle w:val="Emphasis"/>
          <w:highlight w:val="green"/>
        </w:rPr>
        <w:t>epicenter</w:t>
      </w:r>
      <w:r w:rsidRPr="00B33B69">
        <w:rPr>
          <w:rStyle w:val="StyleUnderline"/>
          <w:highlight w:val="green"/>
        </w:rPr>
        <w:t xml:space="preserve"> of 21st century</w:t>
      </w:r>
      <w:r w:rsidRPr="006A1F05">
        <w:rPr>
          <w:rStyle w:val="StyleUnderline"/>
        </w:rPr>
        <w:t xml:space="preserve"> </w:t>
      </w:r>
      <w:r w:rsidRPr="00B33B69">
        <w:rPr>
          <w:rStyle w:val="Emphasis"/>
          <w:highlight w:val="green"/>
        </w:rPr>
        <w:t>geopolitics</w:t>
      </w:r>
      <w:r w:rsidRPr="006A1F05">
        <w:rPr>
          <w:rStyle w:val="StyleUnderline"/>
        </w:rPr>
        <w:t>,”</w:t>
      </w:r>
      <w:r>
        <w:t xml:space="preserve"> according to the 2022 US National Security Strategy.[1]  </w:t>
      </w:r>
      <w:r w:rsidRPr="006A1F05">
        <w:rPr>
          <w:rStyle w:val="StyleUnderline"/>
        </w:rPr>
        <w:t xml:space="preserve">The region’s geostrategic significance is striking: the Indo-Pacific is </w:t>
      </w:r>
      <w:r w:rsidRPr="00B33B69">
        <w:rPr>
          <w:rStyle w:val="StyleUnderline"/>
          <w:highlight w:val="green"/>
        </w:rPr>
        <w:t xml:space="preserve">home to </w:t>
      </w:r>
      <w:r w:rsidRPr="00B33B69">
        <w:rPr>
          <w:rStyle w:val="Emphasis"/>
          <w:highlight w:val="green"/>
        </w:rPr>
        <w:t>60 percent</w:t>
      </w:r>
      <w:r w:rsidRPr="00B33B69">
        <w:rPr>
          <w:rStyle w:val="StyleUnderline"/>
          <w:highlight w:val="green"/>
        </w:rPr>
        <w:t xml:space="preserve"> of</w:t>
      </w:r>
      <w:r w:rsidRPr="006A1F05">
        <w:rPr>
          <w:rStyle w:val="StyleUnderline"/>
        </w:rPr>
        <w:t xml:space="preserve"> the global </w:t>
      </w:r>
      <w:r w:rsidRPr="00B33B69">
        <w:rPr>
          <w:rStyle w:val="Emphasis"/>
          <w:highlight w:val="green"/>
        </w:rPr>
        <w:t>population</w:t>
      </w:r>
      <w:r w:rsidRPr="00B33B69">
        <w:rPr>
          <w:rStyle w:val="StyleUnderline"/>
          <w:highlight w:val="green"/>
        </w:rPr>
        <w:t xml:space="preserve"> and</w:t>
      </w:r>
      <w:r w:rsidRPr="006A1F05">
        <w:rPr>
          <w:rStyle w:val="StyleUnderline"/>
        </w:rPr>
        <w:t xml:space="preserve"> </w:t>
      </w:r>
      <w:r w:rsidRPr="00C66D81">
        <w:rPr>
          <w:rStyle w:val="StyleUnderline"/>
        </w:rPr>
        <w:t>responsible for 60 percent of</w:t>
      </w:r>
      <w:r w:rsidRPr="006A1F05">
        <w:rPr>
          <w:rStyle w:val="StyleUnderline"/>
        </w:rPr>
        <w:t xml:space="preserve"> the world’s </w:t>
      </w:r>
      <w:r w:rsidRPr="00B33B69">
        <w:rPr>
          <w:rStyle w:val="Emphasis"/>
          <w:highlight w:val="green"/>
        </w:rPr>
        <w:t>GDP</w:t>
      </w:r>
      <w:r w:rsidRPr="006A1F05">
        <w:rPr>
          <w:rStyle w:val="StyleUnderline"/>
        </w:rPr>
        <w:t>.[2]</w:t>
      </w:r>
      <w:r>
        <w:t xml:space="preserve"> Important trade routes are located in the region, with 25 percent of all maritime trade passing through the Strait of Malacca alone.[3] </w:t>
      </w:r>
    </w:p>
    <w:p w14:paraId="543C9F90" w14:textId="77777777" w:rsidR="0054767E" w:rsidRDefault="0054767E" w:rsidP="0054767E">
      <w:r w:rsidRPr="006A1F05">
        <w:rPr>
          <w:rStyle w:val="StyleUnderline"/>
        </w:rPr>
        <w:t xml:space="preserve">The Indo-Pacific is also the </w:t>
      </w:r>
      <w:r w:rsidRPr="00B33B69">
        <w:rPr>
          <w:rStyle w:val="StyleUnderline"/>
          <w:highlight w:val="green"/>
        </w:rPr>
        <w:t xml:space="preserve">key </w:t>
      </w:r>
      <w:r w:rsidRPr="00B33B69">
        <w:rPr>
          <w:rStyle w:val="Emphasis"/>
          <w:highlight w:val="green"/>
        </w:rPr>
        <w:t>theater</w:t>
      </w:r>
      <w:r w:rsidRPr="00B33B69">
        <w:rPr>
          <w:rStyle w:val="StyleUnderline"/>
          <w:highlight w:val="green"/>
        </w:rPr>
        <w:t xml:space="preserve"> for </w:t>
      </w:r>
      <w:r w:rsidRPr="00B33B69">
        <w:rPr>
          <w:rStyle w:val="Emphasis"/>
          <w:highlight w:val="green"/>
        </w:rPr>
        <w:t>Chinese-US rivalry</w:t>
      </w:r>
      <w:r w:rsidRPr="006A1F05">
        <w:rPr>
          <w:rStyle w:val="StyleUnderline"/>
        </w:rPr>
        <w:t>.</w:t>
      </w:r>
      <w:r>
        <w:t xml:space="preserve"> </w:t>
      </w:r>
      <w:r w:rsidRPr="00B33B69">
        <w:rPr>
          <w:rStyle w:val="StyleUnderline"/>
          <w:highlight w:val="green"/>
        </w:rPr>
        <w:t>Beijing</w:t>
      </w:r>
      <w:r w:rsidRPr="006A1F05">
        <w:rPr>
          <w:rStyle w:val="StyleUnderline"/>
        </w:rPr>
        <w:t xml:space="preserve"> is </w:t>
      </w:r>
      <w:r w:rsidRPr="00561D5A">
        <w:rPr>
          <w:rStyle w:val="StyleUnderline"/>
        </w:rPr>
        <w:t>advancing</w:t>
      </w:r>
      <w:r w:rsidRPr="006A1F05">
        <w:rPr>
          <w:rStyle w:val="StyleUnderline"/>
        </w:rPr>
        <w:t xml:space="preserve"> a vision for the region that </w:t>
      </w:r>
      <w:r w:rsidRPr="00B33B69">
        <w:rPr>
          <w:rStyle w:val="StyleUnderline"/>
          <w:highlight w:val="green"/>
        </w:rPr>
        <w:t xml:space="preserve">places </w:t>
      </w:r>
      <w:r w:rsidRPr="00B33B69">
        <w:rPr>
          <w:rStyle w:val="Emphasis"/>
          <w:highlight w:val="green"/>
        </w:rPr>
        <w:t>China</w:t>
      </w:r>
      <w:r w:rsidRPr="00B33B69">
        <w:rPr>
          <w:rStyle w:val="StyleUnderline"/>
          <w:highlight w:val="green"/>
        </w:rPr>
        <w:t xml:space="preserve"> at</w:t>
      </w:r>
      <w:r w:rsidRPr="006A1F05">
        <w:rPr>
          <w:rStyle w:val="StyleUnderline"/>
        </w:rPr>
        <w:t xml:space="preserve"> the </w:t>
      </w:r>
      <w:r w:rsidRPr="00B33B69">
        <w:rPr>
          <w:rStyle w:val="Emphasis"/>
          <w:highlight w:val="green"/>
        </w:rPr>
        <w:t>center</w:t>
      </w:r>
      <w:r w:rsidRPr="006A1F05">
        <w:rPr>
          <w:rStyle w:val="StyleUnderline"/>
        </w:rPr>
        <w:t xml:space="preserve">. It is pushing for a security architecture “by Asians for Asians,” which </w:t>
      </w:r>
      <w:r w:rsidRPr="00B33B69">
        <w:rPr>
          <w:rStyle w:val="StyleUnderline"/>
          <w:highlight w:val="green"/>
        </w:rPr>
        <w:t>implies</w:t>
      </w:r>
      <w:r w:rsidRPr="006A1F05">
        <w:rPr>
          <w:rStyle w:val="StyleUnderline"/>
        </w:rPr>
        <w:t xml:space="preserve"> a </w:t>
      </w:r>
      <w:r w:rsidRPr="00B33B69">
        <w:rPr>
          <w:rStyle w:val="StyleUnderline"/>
          <w:highlight w:val="green"/>
        </w:rPr>
        <w:t xml:space="preserve">region </w:t>
      </w:r>
      <w:r w:rsidRPr="00B33B69">
        <w:rPr>
          <w:rStyle w:val="Emphasis"/>
          <w:highlight w:val="green"/>
        </w:rPr>
        <w:t>free from</w:t>
      </w:r>
      <w:r w:rsidRPr="00B33B69">
        <w:rPr>
          <w:rStyle w:val="StyleUnderline"/>
          <w:highlight w:val="green"/>
        </w:rPr>
        <w:t xml:space="preserve"> US</w:t>
      </w:r>
      <w:r w:rsidRPr="006A1F05">
        <w:rPr>
          <w:rStyle w:val="StyleUnderline"/>
        </w:rPr>
        <w:t xml:space="preserve"> alliances and </w:t>
      </w:r>
      <w:r w:rsidRPr="00B33B69">
        <w:rPr>
          <w:rStyle w:val="Emphasis"/>
          <w:highlight w:val="green"/>
        </w:rPr>
        <w:t>influence</w:t>
      </w:r>
      <w:r w:rsidRPr="006A1F05">
        <w:rPr>
          <w:rStyle w:val="StyleUnderline"/>
        </w:rPr>
        <w:t xml:space="preserve">.[4] China has </w:t>
      </w:r>
      <w:r w:rsidRPr="00B33B69">
        <w:rPr>
          <w:rStyle w:val="StyleUnderline"/>
          <w:highlight w:val="green"/>
        </w:rPr>
        <w:t>underlined</w:t>
      </w:r>
      <w:r w:rsidRPr="006A1F05">
        <w:rPr>
          <w:rStyle w:val="StyleUnderline"/>
        </w:rPr>
        <w:t xml:space="preserve"> this ambition </w:t>
      </w:r>
      <w:r w:rsidRPr="00B33B69">
        <w:rPr>
          <w:rStyle w:val="StyleUnderline"/>
          <w:highlight w:val="green"/>
        </w:rPr>
        <w:t>with</w:t>
      </w:r>
      <w:r w:rsidRPr="006A1F05">
        <w:rPr>
          <w:rStyle w:val="StyleUnderline"/>
        </w:rPr>
        <w:t xml:space="preserve"> its </w:t>
      </w:r>
      <w:r w:rsidRPr="00B33B69">
        <w:rPr>
          <w:rStyle w:val="Emphasis"/>
          <w:highlight w:val="green"/>
        </w:rPr>
        <w:t>Belt</w:t>
      </w:r>
      <w:r w:rsidRPr="00C66D81">
        <w:rPr>
          <w:rStyle w:val="Emphasis"/>
        </w:rPr>
        <w:t xml:space="preserve"> </w:t>
      </w:r>
      <w:r w:rsidRPr="00B33B69">
        <w:rPr>
          <w:rStyle w:val="Emphasis"/>
          <w:highlight w:val="green"/>
        </w:rPr>
        <w:t>and Road Initiative</w:t>
      </w:r>
      <w:r w:rsidRPr="00C66D81">
        <w:rPr>
          <w:rStyle w:val="Emphasis"/>
        </w:rPr>
        <w:t>,</w:t>
      </w:r>
      <w:r w:rsidRPr="006A1F05">
        <w:rPr>
          <w:rStyle w:val="StyleUnderline"/>
        </w:rPr>
        <w:t xml:space="preserve"> an economic infrastructure project that many states in the region are part of.</w:t>
      </w:r>
      <w:r>
        <w:t xml:space="preserve"> The US has also stepped up its engagement in the region. It has been adjusting its military force posture, deepening alliances and partnerships, and initiating new economic outreach programs.[5] </w:t>
      </w:r>
      <w:r w:rsidRPr="00B33B69">
        <w:rPr>
          <w:rStyle w:val="Emphasis"/>
          <w:highlight w:val="green"/>
        </w:rPr>
        <w:t>Washington</w:t>
      </w:r>
      <w:r w:rsidRPr="006A1F05">
        <w:rPr>
          <w:rStyle w:val="StyleUnderline"/>
        </w:rPr>
        <w:t xml:space="preserve"> has also </w:t>
      </w:r>
      <w:r w:rsidRPr="00B33B69">
        <w:rPr>
          <w:rStyle w:val="StyleUnderline"/>
          <w:highlight w:val="green"/>
        </w:rPr>
        <w:t>embraced</w:t>
      </w:r>
      <w:r w:rsidRPr="006A1F05">
        <w:rPr>
          <w:rStyle w:val="StyleUnderline"/>
        </w:rPr>
        <w:t xml:space="preserve"> the concept of a “Free and </w:t>
      </w:r>
      <w:r w:rsidRPr="00B33B69">
        <w:rPr>
          <w:rStyle w:val="StyleUnderline"/>
          <w:highlight w:val="green"/>
        </w:rPr>
        <w:t>Open Indo-Pacific</w:t>
      </w:r>
      <w:r w:rsidRPr="006A1F05">
        <w:rPr>
          <w:rStyle w:val="StyleUnderline"/>
        </w:rPr>
        <w:t xml:space="preserve">,” which is based on an understanding of </w:t>
      </w:r>
      <w:r w:rsidRPr="00B33B69">
        <w:rPr>
          <w:rStyle w:val="Emphasis"/>
          <w:highlight w:val="green"/>
        </w:rPr>
        <w:t>regional order</w:t>
      </w:r>
      <w:r w:rsidRPr="006A1F05">
        <w:rPr>
          <w:rStyle w:val="StyleUnderline"/>
        </w:rPr>
        <w:t xml:space="preserve"> that is not </w:t>
      </w:r>
      <w:r w:rsidRPr="00B33B69">
        <w:rPr>
          <w:rStyle w:val="StyleUnderline"/>
          <w:highlight w:val="green"/>
        </w:rPr>
        <w:t>centered on</w:t>
      </w:r>
      <w:r w:rsidRPr="006A1F05">
        <w:rPr>
          <w:rStyle w:val="StyleUnderline"/>
        </w:rPr>
        <w:t xml:space="preserve"> China, but on the </w:t>
      </w:r>
      <w:r w:rsidRPr="00B33B69">
        <w:rPr>
          <w:rStyle w:val="Emphasis"/>
          <w:highlight w:val="green"/>
        </w:rPr>
        <w:t>rule of law</w:t>
      </w:r>
      <w:r w:rsidRPr="00B33B69">
        <w:rPr>
          <w:rStyle w:val="StyleUnderline"/>
          <w:highlight w:val="green"/>
        </w:rPr>
        <w:t xml:space="preserve"> and</w:t>
      </w:r>
      <w:r w:rsidRPr="006A1F05">
        <w:rPr>
          <w:rStyle w:val="StyleUnderline"/>
        </w:rPr>
        <w:t xml:space="preserve"> the ability of </w:t>
      </w:r>
      <w:r w:rsidRPr="00B33B69">
        <w:rPr>
          <w:rStyle w:val="StyleUnderline"/>
          <w:highlight w:val="green"/>
        </w:rPr>
        <w:t>all countries</w:t>
      </w:r>
      <w:r w:rsidRPr="006A1F05">
        <w:rPr>
          <w:rStyle w:val="StyleUnderline"/>
        </w:rPr>
        <w:t xml:space="preserve"> in the region to </w:t>
      </w:r>
      <w:r w:rsidRPr="00B33B69">
        <w:rPr>
          <w:rStyle w:val="StyleUnderline"/>
          <w:highlight w:val="green"/>
        </w:rPr>
        <w:t>pursue</w:t>
      </w:r>
      <w:r w:rsidRPr="006A1F05">
        <w:rPr>
          <w:rStyle w:val="StyleUnderline"/>
        </w:rPr>
        <w:t xml:space="preserve"> their </w:t>
      </w:r>
      <w:r w:rsidRPr="00B33B69">
        <w:rPr>
          <w:rStyle w:val="StyleUnderline"/>
          <w:highlight w:val="green"/>
        </w:rPr>
        <w:t xml:space="preserve">own </w:t>
      </w:r>
      <w:r w:rsidRPr="00B33B69">
        <w:rPr>
          <w:rStyle w:val="Emphasis"/>
          <w:highlight w:val="green"/>
        </w:rPr>
        <w:t>interests</w:t>
      </w:r>
      <w:r w:rsidRPr="006A1F05">
        <w:rPr>
          <w:rStyle w:val="StyleUnderline"/>
        </w:rPr>
        <w:t xml:space="preserve"> freely and without intimidation.</w:t>
      </w:r>
      <w:r>
        <w:t>[6] The coming years will likely see more intense competition between these mutually exclusive visions of order, setting the stage for zero-sum dynamics between China and the US.</w:t>
      </w:r>
    </w:p>
    <w:p w14:paraId="34C23E31" w14:textId="77777777" w:rsidR="0054767E" w:rsidRPr="000F4BF8" w:rsidRDefault="0054767E" w:rsidP="0054767E">
      <w:r w:rsidRPr="006A1F05">
        <w:rPr>
          <w:rStyle w:val="StyleUnderline"/>
        </w:rPr>
        <w:t xml:space="preserve">Yet the </w:t>
      </w:r>
      <w:r w:rsidRPr="00B33B69">
        <w:rPr>
          <w:rStyle w:val="StyleUnderline"/>
          <w:highlight w:val="green"/>
        </w:rPr>
        <w:t>fate</w:t>
      </w:r>
      <w:r w:rsidRPr="006A1F05">
        <w:rPr>
          <w:rStyle w:val="StyleUnderline"/>
        </w:rPr>
        <w:t xml:space="preserve"> of the Indo-Pacific will </w:t>
      </w:r>
      <w:r w:rsidRPr="00B33B69">
        <w:rPr>
          <w:rStyle w:val="StyleUnderline"/>
          <w:highlight w:val="green"/>
        </w:rPr>
        <w:t>not</w:t>
      </w:r>
      <w:r w:rsidRPr="006A1F05">
        <w:rPr>
          <w:rStyle w:val="StyleUnderline"/>
        </w:rPr>
        <w:t xml:space="preserve"> be </w:t>
      </w:r>
      <w:r w:rsidRPr="00B33B69">
        <w:rPr>
          <w:rStyle w:val="StyleUnderline"/>
          <w:highlight w:val="green"/>
        </w:rPr>
        <w:t xml:space="preserve">decided by </w:t>
      </w:r>
      <w:r w:rsidRPr="00561D5A">
        <w:rPr>
          <w:rStyle w:val="StyleUnderline"/>
        </w:rPr>
        <w:t>the</w:t>
      </w:r>
      <w:r w:rsidRPr="006A1F05">
        <w:rPr>
          <w:rStyle w:val="StyleUnderline"/>
        </w:rPr>
        <w:t xml:space="preserve"> </w:t>
      </w:r>
      <w:r w:rsidRPr="00B33B69">
        <w:rPr>
          <w:rStyle w:val="StyleUnderline"/>
          <w:highlight w:val="green"/>
        </w:rPr>
        <w:t>two</w:t>
      </w:r>
      <w:r w:rsidRPr="006A1F05">
        <w:rPr>
          <w:rStyle w:val="StyleUnderline"/>
        </w:rPr>
        <w:t xml:space="preserve"> </w:t>
      </w:r>
      <w:r w:rsidRPr="00B33B69">
        <w:rPr>
          <w:rStyle w:val="StyleUnderline"/>
          <w:highlight w:val="green"/>
        </w:rPr>
        <w:t>superpowers</w:t>
      </w:r>
      <w:r w:rsidRPr="006A1F05">
        <w:rPr>
          <w:rStyle w:val="StyleUnderline"/>
        </w:rPr>
        <w:t xml:space="preserve"> alone. </w:t>
      </w:r>
      <w:r w:rsidRPr="00B33B69">
        <w:rPr>
          <w:rStyle w:val="Emphasis"/>
          <w:highlight w:val="green"/>
        </w:rPr>
        <w:t>Regional actors</w:t>
      </w:r>
      <w:r w:rsidRPr="00B33B69">
        <w:rPr>
          <w:rStyle w:val="StyleUnderline"/>
          <w:highlight w:val="green"/>
        </w:rPr>
        <w:t xml:space="preserve"> play</w:t>
      </w:r>
      <w:r w:rsidRPr="006A1F05">
        <w:rPr>
          <w:rStyle w:val="StyleUnderline"/>
        </w:rPr>
        <w:t xml:space="preserve"> a </w:t>
      </w:r>
      <w:r w:rsidRPr="00B33B69">
        <w:rPr>
          <w:rStyle w:val="Emphasis"/>
          <w:highlight w:val="green"/>
        </w:rPr>
        <w:t>crucial</w:t>
      </w:r>
      <w:r w:rsidRPr="00B33B69">
        <w:rPr>
          <w:rStyle w:val="StyleUnderline"/>
          <w:highlight w:val="green"/>
        </w:rPr>
        <w:t xml:space="preserve"> role as</w:t>
      </w:r>
      <w:r w:rsidRPr="006A1F05">
        <w:rPr>
          <w:rStyle w:val="StyleUnderline"/>
        </w:rPr>
        <w:t xml:space="preserve"> “</w:t>
      </w:r>
      <w:r w:rsidRPr="00B33B69">
        <w:rPr>
          <w:rStyle w:val="Emphasis"/>
          <w:highlight w:val="green"/>
        </w:rPr>
        <w:t>order shapers</w:t>
      </w:r>
      <w:r w:rsidRPr="006A1F05">
        <w:rPr>
          <w:rStyle w:val="StyleUnderline"/>
        </w:rPr>
        <w:t>” rather than just “order takers.”</w:t>
      </w:r>
      <w:r>
        <w:t xml:space="preserve">[7] In fact, the concept of the Indo-Pacific was coined by Japan.[8] </w:t>
      </w:r>
      <w:r w:rsidRPr="006A1F05">
        <w:rPr>
          <w:rStyle w:val="StyleUnderline"/>
        </w:rPr>
        <w:t xml:space="preserve">While it was developed in response to China’s destabilizing behavior in the region, the concept also mirrors a desire to preserve Indo-Pacific countries’ agency vis-à-vis both </w:t>
      </w:r>
      <w:r w:rsidRPr="00561D5A">
        <w:rPr>
          <w:rStyle w:val="StyleUnderline"/>
        </w:rPr>
        <w:t xml:space="preserve">superpowers. Most countries prefer good relations with both Washington and Beijing.[9] Yet </w:t>
      </w:r>
      <w:r w:rsidRPr="00B33B69">
        <w:rPr>
          <w:rStyle w:val="StyleUnderline"/>
          <w:highlight w:val="green"/>
        </w:rPr>
        <w:t>multi-</w:t>
      </w:r>
      <w:r w:rsidRPr="00B33B69">
        <w:rPr>
          <w:rStyle w:val="Emphasis"/>
          <w:highlight w:val="green"/>
        </w:rPr>
        <w:t>alignment</w:t>
      </w:r>
      <w:r w:rsidRPr="00B33B69">
        <w:rPr>
          <w:rStyle w:val="StyleUnderline"/>
          <w:highlight w:val="green"/>
        </w:rPr>
        <w:t xml:space="preserve"> is becoming </w:t>
      </w:r>
      <w:r w:rsidRPr="00B33B69">
        <w:rPr>
          <w:rStyle w:val="Emphasis"/>
          <w:highlight w:val="green"/>
        </w:rPr>
        <w:t>more difficult</w:t>
      </w:r>
      <w:r w:rsidRPr="00B33B69">
        <w:rPr>
          <w:rStyle w:val="StyleUnderline"/>
          <w:highlight w:val="green"/>
        </w:rPr>
        <w:t xml:space="preserve"> as</w:t>
      </w:r>
      <w:r w:rsidRPr="00561D5A">
        <w:rPr>
          <w:rStyle w:val="StyleUnderline"/>
        </w:rPr>
        <w:t xml:space="preserve"> </w:t>
      </w:r>
      <w:r w:rsidRPr="00B33B69">
        <w:rPr>
          <w:rStyle w:val="StyleUnderline"/>
          <w:highlight w:val="green"/>
        </w:rPr>
        <w:t xml:space="preserve">great-power </w:t>
      </w:r>
      <w:r w:rsidRPr="00B33B69">
        <w:rPr>
          <w:rStyle w:val="Emphasis"/>
          <w:highlight w:val="green"/>
        </w:rPr>
        <w:t>rivalry</w:t>
      </w:r>
      <w:r w:rsidRPr="00B33B69">
        <w:rPr>
          <w:rStyle w:val="StyleUnderline"/>
          <w:highlight w:val="green"/>
        </w:rPr>
        <w:t xml:space="preserve"> becomes </w:t>
      </w:r>
      <w:r w:rsidRPr="00B33B69">
        <w:rPr>
          <w:rStyle w:val="Emphasis"/>
          <w:highlight w:val="green"/>
        </w:rPr>
        <w:t>more pronounced</w:t>
      </w:r>
      <w:r w:rsidRPr="00561D5A">
        <w:rPr>
          <w:rStyle w:val="StyleUnderline"/>
        </w:rPr>
        <w:t xml:space="preserve"> in the region.[10]</w:t>
      </w:r>
      <w:r w:rsidRPr="000F4BF8">
        <w:t xml:space="preserve"> With Great Power Comes No Responsibility?</w:t>
      </w:r>
    </w:p>
    <w:p w14:paraId="1AD8A057" w14:textId="77777777" w:rsidR="0054767E" w:rsidRPr="00AA7E98" w:rsidRDefault="0054767E" w:rsidP="0054767E">
      <w:pPr>
        <w:pStyle w:val="Heading4"/>
      </w:pPr>
      <w:r>
        <w:t xml:space="preserve">Independently, nuclearization drives </w:t>
      </w:r>
      <w:r w:rsidRPr="00AA7E98">
        <w:t xml:space="preserve">a </w:t>
      </w:r>
      <w:r w:rsidRPr="00AA7E98">
        <w:rPr>
          <w:u w:val="single"/>
        </w:rPr>
        <w:t>Russia-North-Korea-China</w:t>
      </w:r>
      <w:r>
        <w:rPr>
          <w:u w:val="single"/>
        </w:rPr>
        <w:t>-Iran</w:t>
      </w:r>
      <w:r w:rsidRPr="00AA7E98">
        <w:t xml:space="preserve"> </w:t>
      </w:r>
      <w:r>
        <w:t>axis</w:t>
      </w:r>
      <w:r w:rsidRPr="00AA7E98">
        <w:t xml:space="preserve">, which </w:t>
      </w:r>
      <w:r w:rsidRPr="00AA7E98">
        <w:rPr>
          <w:u w:val="single"/>
        </w:rPr>
        <w:t>destabilizes Asia</w:t>
      </w:r>
      <w:r w:rsidRPr="00AA7E98">
        <w:t>.</w:t>
      </w:r>
    </w:p>
    <w:p w14:paraId="038BE879" w14:textId="77777777" w:rsidR="0054767E" w:rsidRPr="009E7C9C" w:rsidRDefault="0054767E" w:rsidP="0054767E">
      <w:r w:rsidRPr="007C6BAD">
        <w:rPr>
          <w:rStyle w:val="Style13ptBold"/>
        </w:rPr>
        <w:t>Sinha 25</w:t>
      </w:r>
      <w:r w:rsidRPr="009E7C9C">
        <w:t xml:space="preserve"> [(Indu Sinha</w:t>
      </w:r>
      <w:r>
        <w:t xml:space="preserve"> </w:t>
      </w:r>
      <w:r w:rsidRPr="007C6BAD">
        <w:t>is a contributor to the Carolina Political Review, an undergraduate-run journal at the University of North Carolina, where she writes on international security and nuclear policy, with a focus on North Korea's strategic posture.</w:t>
      </w:r>
      <w:r w:rsidRPr="009E7C9C">
        <w:t xml:space="preserve">) “North Korea: The Irreversible Nuclear State — Carolina Political Review“, Carolina Political Review, </w:t>
      </w:r>
      <w:r>
        <w:t>2025</w:t>
      </w:r>
      <w:r w:rsidRPr="009E7C9C">
        <w:t xml:space="preserve">. https://www.carolinapoliticalreview.org/editorial-content/2025/4/30/north-korea-the-irreversible-nuclear-state] </w:t>
      </w:r>
      <w:r>
        <w:t>TDI</w:t>
      </w:r>
    </w:p>
    <w:p w14:paraId="29622CA5" w14:textId="77777777" w:rsidR="0054767E" w:rsidRDefault="0054767E" w:rsidP="0054767E">
      <w:pPr>
        <w:rPr>
          <w:rStyle w:val="Emphasis"/>
        </w:rPr>
      </w:pPr>
      <w:r w:rsidRPr="009E7C9C">
        <w:rPr>
          <w:rStyle w:val="StyleUnderline"/>
        </w:rPr>
        <w:t xml:space="preserve">On April 9, the </w:t>
      </w:r>
      <w:r w:rsidRPr="00B33B69">
        <w:rPr>
          <w:rStyle w:val="StyleUnderline"/>
          <w:highlight w:val="green"/>
        </w:rPr>
        <w:t>No</w:t>
      </w:r>
      <w:r w:rsidRPr="009E7C9C">
        <w:rPr>
          <w:rStyle w:val="StyleUnderline"/>
        </w:rPr>
        <w:t xml:space="preserve">rth </w:t>
      </w:r>
      <w:r w:rsidRPr="00B33B69">
        <w:rPr>
          <w:rStyle w:val="StyleUnderline"/>
          <w:highlight w:val="green"/>
        </w:rPr>
        <w:t>Ko</w:t>
      </w:r>
      <w:r w:rsidRPr="009E7C9C">
        <w:rPr>
          <w:rStyle w:val="StyleUnderline"/>
        </w:rPr>
        <w:t xml:space="preserve">rea state media reaffirmed that its </w:t>
      </w:r>
      <w:r w:rsidRPr="00B33B69">
        <w:rPr>
          <w:rStyle w:val="Emphasis"/>
          <w:highlight w:val="green"/>
        </w:rPr>
        <w:t>status as a nuclear weapons state is “irreversible”</w:t>
      </w:r>
      <w:r w:rsidRPr="009E7C9C">
        <w:rPr>
          <w:rStyle w:val="StyleUnderline"/>
        </w:rPr>
        <w:t xml:space="preserve"> and </w:t>
      </w:r>
      <w:r w:rsidRPr="00B33B69">
        <w:rPr>
          <w:rStyle w:val="Emphasis"/>
          <w:highlight w:val="green"/>
        </w:rPr>
        <w:t>not open for negotiation</w:t>
      </w:r>
      <w:r w:rsidRPr="009E7C9C">
        <w:rPr>
          <w:rStyle w:val="StyleUnderline"/>
        </w:rPr>
        <w:t xml:space="preserve"> regardless of how forcefully the United States or its allies push for disarmament.</w:t>
      </w:r>
      <w:r w:rsidRPr="00263645">
        <w:t xml:space="preserve"> However, this message is likely more than a mere reiteration. </w:t>
      </w:r>
      <w:r w:rsidRPr="009E7C9C">
        <w:rPr>
          <w:rStyle w:val="StyleUnderline"/>
        </w:rPr>
        <w:t>The timing and emphasis of this statement carries serious implications considering the evolving geopolitical climate of Northeast Asia.</w:t>
      </w:r>
      <w:r w:rsidRPr="00263645">
        <w:t xml:space="preserve"> </w:t>
      </w:r>
      <w:r w:rsidRPr="009E7C9C">
        <w:rPr>
          <w:rStyle w:val="StyleUnderline"/>
        </w:rPr>
        <w:t xml:space="preserve">Today, the </w:t>
      </w:r>
      <w:r w:rsidRPr="00B33B69">
        <w:rPr>
          <w:rStyle w:val="StyleUnderline"/>
          <w:highlight w:val="green"/>
        </w:rPr>
        <w:t>region</w:t>
      </w:r>
      <w:r w:rsidRPr="009E7C9C">
        <w:rPr>
          <w:rStyle w:val="StyleUnderline"/>
        </w:rPr>
        <w:t xml:space="preserve"> is marked by </w:t>
      </w:r>
      <w:r w:rsidRPr="00B33B69">
        <w:rPr>
          <w:rStyle w:val="Emphasis"/>
          <w:highlight w:val="green"/>
        </w:rPr>
        <w:t>increasingly overt militarization</w:t>
      </w:r>
      <w:r w:rsidRPr="00B33B69">
        <w:rPr>
          <w:rStyle w:val="StyleUnderline"/>
          <w:highlight w:val="green"/>
        </w:rPr>
        <w:t xml:space="preserve">, </w:t>
      </w:r>
      <w:r w:rsidRPr="00B33B69">
        <w:rPr>
          <w:rStyle w:val="Emphasis"/>
          <w:highlight w:val="green"/>
        </w:rPr>
        <w:t>deteriorating formal diplomacy</w:t>
      </w:r>
      <w:r w:rsidRPr="009E7C9C">
        <w:rPr>
          <w:rStyle w:val="Emphasis"/>
        </w:rPr>
        <w:t>,</w:t>
      </w:r>
      <w:r w:rsidRPr="009E7C9C">
        <w:rPr>
          <w:rStyle w:val="StyleUnderline"/>
        </w:rPr>
        <w:t xml:space="preserve"> and </w:t>
      </w:r>
      <w:r w:rsidRPr="00B33B69">
        <w:rPr>
          <w:rStyle w:val="StyleUnderline"/>
          <w:highlight w:val="green"/>
        </w:rPr>
        <w:t>growing strategic cooperation between China, Russia, Iran</w:t>
      </w:r>
      <w:r w:rsidRPr="009E7C9C">
        <w:rPr>
          <w:rStyle w:val="StyleUnderline"/>
        </w:rPr>
        <w:t xml:space="preserve">, and </w:t>
      </w:r>
      <w:r w:rsidRPr="00B33B69">
        <w:rPr>
          <w:rStyle w:val="StyleUnderline"/>
          <w:highlight w:val="green"/>
        </w:rPr>
        <w:t>No</w:t>
      </w:r>
      <w:r w:rsidRPr="009E7C9C">
        <w:rPr>
          <w:rStyle w:val="StyleUnderline"/>
        </w:rPr>
        <w:t xml:space="preserve">rth </w:t>
      </w:r>
      <w:r w:rsidRPr="00B33B69">
        <w:rPr>
          <w:rStyle w:val="StyleUnderline"/>
          <w:highlight w:val="green"/>
        </w:rPr>
        <w:t>Ko</w:t>
      </w:r>
      <w:r w:rsidRPr="009E7C9C">
        <w:rPr>
          <w:rStyle w:val="StyleUnderline"/>
        </w:rPr>
        <w:t xml:space="preserve">rea—an alliance also known as the </w:t>
      </w:r>
      <w:r w:rsidRPr="00B33B69">
        <w:rPr>
          <w:rStyle w:val="Emphasis"/>
          <w:highlight w:val="green"/>
        </w:rPr>
        <w:t>CRINKs</w:t>
      </w:r>
      <w:r w:rsidRPr="009E7C9C">
        <w:rPr>
          <w:rStyle w:val="StyleUnderline"/>
        </w:rPr>
        <w:t xml:space="preserve">—to </w:t>
      </w:r>
      <w:r w:rsidRPr="00B33B69">
        <w:rPr>
          <w:rStyle w:val="Emphasis"/>
          <w:highlight w:val="green"/>
        </w:rPr>
        <w:t>challenge Western hegemony.</w:t>
      </w:r>
      <w:r>
        <w:rPr>
          <w:rStyle w:val="Emphasis"/>
        </w:rPr>
        <w:t xml:space="preserve"> </w:t>
      </w:r>
      <w:r w:rsidRPr="009E7C9C">
        <w:rPr>
          <w:rStyle w:val="Emphasis"/>
        </w:rPr>
        <w:t xml:space="preserve"> </w:t>
      </w:r>
    </w:p>
    <w:p w14:paraId="365782BE" w14:textId="77777777" w:rsidR="0054767E" w:rsidRPr="007050DE" w:rsidRDefault="0054767E" w:rsidP="0054767E">
      <w:pPr>
        <w:rPr>
          <w:rStyle w:val="Emphasis"/>
        </w:rPr>
      </w:pPr>
      <w:r w:rsidRPr="00263645">
        <w:t xml:space="preserve">Perhaps a key element of Pyongyang’s statement lies in its finality. Since 2022, </w:t>
      </w:r>
      <w:r w:rsidRPr="007050DE">
        <w:rPr>
          <w:rStyle w:val="StyleUnderline"/>
        </w:rPr>
        <w:t xml:space="preserve">North Korea has codified its nuclear weapons policy into law, </w:t>
      </w:r>
      <w:r w:rsidRPr="00B33B69">
        <w:rPr>
          <w:rStyle w:val="StyleUnderline"/>
          <w:highlight w:val="green"/>
        </w:rPr>
        <w:t>declaring preemptive nuclear strikes</w:t>
      </w:r>
      <w:r w:rsidRPr="007050DE">
        <w:rPr>
          <w:rStyle w:val="StyleUnderline"/>
        </w:rPr>
        <w:t xml:space="preserve"> as a fair and permissible defense mechanism, and barring any talks of denuclearization altogether. </w:t>
      </w:r>
      <w:r w:rsidRPr="00263645">
        <w:t xml:space="preserve">This shift came after nearly two decades of North Korea using the development or threat of nuclear weapons as a means to extract concessions like food aid, sanctions relief, or diplomatic recognition. </w:t>
      </w:r>
      <w:r w:rsidRPr="007050DE">
        <w:rPr>
          <w:rStyle w:val="StyleUnderline"/>
        </w:rPr>
        <w:t xml:space="preserve">North Korea’s </w:t>
      </w:r>
      <w:r w:rsidRPr="00B33B69">
        <w:rPr>
          <w:rStyle w:val="StyleUnderline"/>
          <w:highlight w:val="green"/>
        </w:rPr>
        <w:t>escalation</w:t>
      </w:r>
      <w:r w:rsidRPr="007050DE">
        <w:rPr>
          <w:rStyle w:val="StyleUnderline"/>
        </w:rPr>
        <w:t xml:space="preserve">, therefore, reflects a strategic </w:t>
      </w:r>
      <w:r w:rsidRPr="00B33B69">
        <w:rPr>
          <w:rStyle w:val="StyleUnderline"/>
          <w:highlight w:val="green"/>
        </w:rPr>
        <w:t>transformation in its military and diplomatic strategy</w:t>
      </w:r>
      <w:r w:rsidRPr="007050DE">
        <w:rPr>
          <w:rStyle w:val="StyleUnderline"/>
        </w:rPr>
        <w:t xml:space="preserve">: to them, </w:t>
      </w:r>
      <w:r w:rsidRPr="00B33B69">
        <w:rPr>
          <w:rStyle w:val="Emphasis"/>
          <w:highlight w:val="green"/>
        </w:rPr>
        <w:t>nuclear weapon</w:t>
      </w:r>
      <w:r w:rsidRPr="00B33B69">
        <w:rPr>
          <w:rStyle w:val="StyleUnderline"/>
          <w:highlight w:val="green"/>
        </w:rPr>
        <w:t>s</w:t>
      </w:r>
      <w:r w:rsidRPr="007050DE">
        <w:rPr>
          <w:rStyle w:val="StyleUnderline"/>
        </w:rPr>
        <w:t xml:space="preserve"> are no longer a bargaining chip for sanctions relief or diplomatic normalization, but a </w:t>
      </w:r>
      <w:r w:rsidRPr="00B33B69">
        <w:rPr>
          <w:rStyle w:val="StyleUnderline"/>
          <w:highlight w:val="green"/>
        </w:rPr>
        <w:t>core element of the regime’s identity</w:t>
      </w:r>
      <w:r w:rsidRPr="007050DE">
        <w:rPr>
          <w:rStyle w:val="StyleUnderline"/>
        </w:rPr>
        <w:t xml:space="preserve"> and survival that is essential to </w:t>
      </w:r>
      <w:r w:rsidRPr="007050DE">
        <w:rPr>
          <w:rStyle w:val="Emphasis"/>
        </w:rPr>
        <w:t>resisting perceived Western imperialism.</w:t>
      </w:r>
    </w:p>
    <w:p w14:paraId="563F93D4" w14:textId="77777777" w:rsidR="0054767E" w:rsidRPr="00263645" w:rsidRDefault="0054767E" w:rsidP="0054767E">
      <w:r w:rsidRPr="007050DE">
        <w:rPr>
          <w:rStyle w:val="Emphasis"/>
        </w:rPr>
        <w:t>No</w:t>
      </w:r>
      <w:r w:rsidRPr="007050DE">
        <w:rPr>
          <w:rStyle w:val="StyleUnderline"/>
        </w:rPr>
        <w:t xml:space="preserve">rth </w:t>
      </w:r>
      <w:r w:rsidRPr="007050DE">
        <w:rPr>
          <w:rStyle w:val="Emphasis"/>
        </w:rPr>
        <w:t>Ko</w:t>
      </w:r>
      <w:r w:rsidRPr="007050DE">
        <w:rPr>
          <w:rStyle w:val="StyleUnderline"/>
        </w:rPr>
        <w:t xml:space="preserve">rea’s transition from its self-instated sovereign right of existential deterrence to operational nuclear posture, </w:t>
      </w:r>
      <w:r w:rsidRPr="00B33B69">
        <w:rPr>
          <w:rStyle w:val="StyleUnderline"/>
          <w:highlight w:val="green"/>
        </w:rPr>
        <w:t xml:space="preserve">which refers to the specific </w:t>
      </w:r>
      <w:r w:rsidRPr="00B33B69">
        <w:rPr>
          <w:rStyle w:val="Emphasis"/>
          <w:highlight w:val="green"/>
        </w:rPr>
        <w:t>readiness, deployment, and command</w:t>
      </w:r>
      <w:r w:rsidRPr="007050DE">
        <w:rPr>
          <w:rStyle w:val="StyleUnderline"/>
        </w:rPr>
        <w:t xml:space="preserve"> </w:t>
      </w:r>
      <w:r w:rsidRPr="00B33B69">
        <w:rPr>
          <w:rStyle w:val="StyleUnderline"/>
          <w:highlight w:val="green"/>
        </w:rPr>
        <w:t>structure</w:t>
      </w:r>
      <w:r w:rsidRPr="007050DE">
        <w:rPr>
          <w:rStyle w:val="StyleUnderline"/>
        </w:rPr>
        <w:t xml:space="preserve"> of a nation’s nuclear weapons, also indicates the potential for its </w:t>
      </w:r>
      <w:r w:rsidRPr="00B33B69">
        <w:rPr>
          <w:rStyle w:val="Emphasis"/>
          <w:highlight w:val="green"/>
        </w:rPr>
        <w:t>use in regional warfighting</w:t>
      </w:r>
      <w:r w:rsidRPr="007050DE">
        <w:rPr>
          <w:rStyle w:val="StyleUnderline"/>
        </w:rPr>
        <w:t>.</w:t>
      </w:r>
      <w:r w:rsidRPr="00263645">
        <w:t xml:space="preserve"> </w:t>
      </w:r>
      <w:r w:rsidRPr="007050DE">
        <w:rPr>
          <w:rStyle w:val="StyleUnderline"/>
        </w:rPr>
        <w:t xml:space="preserve">This is especially concerning for Western powers given that North Korea is rapidly growing its nuclear arsenal, which reportedly also </w:t>
      </w:r>
      <w:r w:rsidRPr="00B33B69">
        <w:rPr>
          <w:rStyle w:val="Emphasis"/>
          <w:highlight w:val="green"/>
        </w:rPr>
        <w:t>includes tactical</w:t>
      </w:r>
      <w:r w:rsidRPr="007050DE">
        <w:rPr>
          <w:rStyle w:val="Emphasis"/>
        </w:rPr>
        <w:t xml:space="preserve"> </w:t>
      </w:r>
      <w:r w:rsidRPr="00B33B69">
        <w:rPr>
          <w:rStyle w:val="Emphasis"/>
          <w:highlight w:val="green"/>
        </w:rPr>
        <w:t>nuclear warheads</w:t>
      </w:r>
      <w:r w:rsidRPr="007050DE">
        <w:rPr>
          <w:rStyle w:val="StyleUnderline"/>
        </w:rPr>
        <w:t xml:space="preserve"> and Intercontinental Ballistic Missiles (</w:t>
      </w:r>
      <w:r w:rsidRPr="00B33B69">
        <w:rPr>
          <w:rStyle w:val="Emphasis"/>
          <w:highlight w:val="green"/>
        </w:rPr>
        <w:t>ICBMs)</w:t>
      </w:r>
      <w:r w:rsidRPr="007050DE">
        <w:rPr>
          <w:rStyle w:val="StyleUnderline"/>
        </w:rPr>
        <w:t xml:space="preserve"> capable of </w:t>
      </w:r>
      <w:r w:rsidRPr="00B33B69">
        <w:rPr>
          <w:rStyle w:val="Emphasis"/>
          <w:highlight w:val="green"/>
        </w:rPr>
        <w:t>reaching</w:t>
      </w:r>
      <w:r w:rsidRPr="007050DE">
        <w:rPr>
          <w:rStyle w:val="StyleUnderline"/>
        </w:rPr>
        <w:t xml:space="preserve"> mainland </w:t>
      </w:r>
      <w:r w:rsidRPr="00B33B69">
        <w:rPr>
          <w:rStyle w:val="Emphasis"/>
          <w:highlight w:val="green"/>
        </w:rPr>
        <w:t>U</w:t>
      </w:r>
      <w:r w:rsidRPr="007050DE">
        <w:rPr>
          <w:rStyle w:val="StyleUnderline"/>
        </w:rPr>
        <w:t xml:space="preserve">nited </w:t>
      </w:r>
      <w:r w:rsidRPr="00B33B69">
        <w:rPr>
          <w:rStyle w:val="Emphasis"/>
          <w:highlight w:val="green"/>
        </w:rPr>
        <w:t>S</w:t>
      </w:r>
      <w:r w:rsidRPr="007050DE">
        <w:rPr>
          <w:rStyle w:val="StyleUnderline"/>
        </w:rPr>
        <w:t>tates.</w:t>
      </w:r>
      <w:r w:rsidRPr="00263645">
        <w:t xml:space="preserve"> </w:t>
      </w:r>
      <w:r w:rsidRPr="00E52AB2">
        <w:rPr>
          <w:rStyle w:val="StyleUnderline"/>
        </w:rPr>
        <w:t xml:space="preserve">Such assertive escalations further cement the regime’s position as an </w:t>
      </w:r>
      <w:r w:rsidRPr="00B33B69">
        <w:rPr>
          <w:rStyle w:val="Emphasis"/>
          <w:highlight w:val="green"/>
        </w:rPr>
        <w:t>irreversible nuclear state</w:t>
      </w:r>
      <w:r w:rsidRPr="00E13FFA">
        <w:rPr>
          <w:rStyle w:val="Emphasis"/>
        </w:rPr>
        <w:t>,</w:t>
      </w:r>
      <w:r w:rsidRPr="00E52AB2">
        <w:rPr>
          <w:rStyle w:val="StyleUnderline"/>
        </w:rPr>
        <w:t xml:space="preserve"> and might even raise the risk of </w:t>
      </w:r>
      <w:r w:rsidRPr="00B33B69">
        <w:rPr>
          <w:rStyle w:val="Emphasis"/>
          <w:highlight w:val="green"/>
        </w:rPr>
        <w:t>damaging miscalculations</w:t>
      </w:r>
      <w:r w:rsidRPr="00E52AB2">
        <w:rPr>
          <w:rStyle w:val="StyleUnderline"/>
        </w:rPr>
        <w:t xml:space="preserve"> in moments of crisis.</w:t>
      </w:r>
      <w:r w:rsidRPr="00263645">
        <w:t xml:space="preserve"> </w:t>
      </w:r>
    </w:p>
    <w:p w14:paraId="60171FEE" w14:textId="77777777" w:rsidR="0054767E" w:rsidRPr="0056386F" w:rsidRDefault="0054767E" w:rsidP="0054767E">
      <w:pPr>
        <w:rPr>
          <w:rStyle w:val="Emphasis"/>
        </w:rPr>
      </w:pPr>
      <w:r w:rsidRPr="00263645">
        <w:t xml:space="preserve">North Korea’s April 9 statement also raises concerns for the United States and its allies—not because it signals an immediate threat, but because it reflects a broader erosion of diplomatic pathways and an increasingly normalized nuclear North Korea. </w:t>
      </w:r>
      <w:r w:rsidRPr="00E92F72">
        <w:rPr>
          <w:rStyle w:val="StyleUnderline"/>
        </w:rPr>
        <w:t xml:space="preserve">The country’s leadership is not only entrenching its identity on the global stage as a nuclear regime, but also pairing it with </w:t>
      </w:r>
      <w:r w:rsidRPr="00B33B69">
        <w:rPr>
          <w:rStyle w:val="Emphasis"/>
          <w:highlight w:val="green"/>
        </w:rPr>
        <w:t>aggressive posturing</w:t>
      </w:r>
      <w:r w:rsidRPr="00E92F72">
        <w:rPr>
          <w:rStyle w:val="StyleUnderline"/>
        </w:rPr>
        <w:t xml:space="preserve"> through risky </w:t>
      </w:r>
      <w:r w:rsidRPr="00B33B69">
        <w:rPr>
          <w:rStyle w:val="Emphasis"/>
          <w:highlight w:val="green"/>
        </w:rPr>
        <w:t>missile tests near Japan</w:t>
      </w:r>
      <w:r w:rsidRPr="00B33B69">
        <w:rPr>
          <w:rStyle w:val="StyleUnderline"/>
          <w:highlight w:val="green"/>
        </w:rPr>
        <w:t xml:space="preserve">, </w:t>
      </w:r>
      <w:r w:rsidRPr="00B33B69">
        <w:rPr>
          <w:rStyle w:val="Emphasis"/>
          <w:highlight w:val="green"/>
        </w:rPr>
        <w:t>simulated</w:t>
      </w:r>
      <w:r w:rsidRPr="00E92F72">
        <w:rPr>
          <w:rStyle w:val="StyleUnderline"/>
        </w:rPr>
        <w:t xml:space="preserve"> nuclear </w:t>
      </w:r>
      <w:r w:rsidRPr="00B33B69">
        <w:rPr>
          <w:rStyle w:val="Emphasis"/>
          <w:highlight w:val="green"/>
        </w:rPr>
        <w:t>strikes in South Korea</w:t>
      </w:r>
      <w:r w:rsidRPr="00E92F72">
        <w:rPr>
          <w:rStyle w:val="StyleUnderline"/>
        </w:rPr>
        <w:t xml:space="preserve">, and </w:t>
      </w:r>
      <w:r w:rsidRPr="00B33B69">
        <w:rPr>
          <w:rStyle w:val="Emphasis"/>
          <w:highlight w:val="green"/>
        </w:rPr>
        <w:t>growing joint exercises with Russia.</w:t>
      </w:r>
      <w:r w:rsidRPr="0056386F">
        <w:rPr>
          <w:rStyle w:val="Emphasis"/>
        </w:rPr>
        <w:t xml:space="preserve"> </w:t>
      </w:r>
    </w:p>
    <w:p w14:paraId="7230C739" w14:textId="77777777" w:rsidR="0054767E" w:rsidRPr="00263645" w:rsidRDefault="0054767E" w:rsidP="0054767E">
      <w:r w:rsidRPr="00263645">
        <w:t xml:space="preserve">But perhaps this strategic hardening by North Korea is a result of the United States’ diplomatic efforts over the past two administrations. </w:t>
      </w:r>
      <w:r w:rsidRPr="008B3FC1">
        <w:rPr>
          <w:rStyle w:val="StyleUnderline"/>
        </w:rPr>
        <w:t>Under President Trump’s first administration, for example, U.S.-North Korea relations saw a dramatic shift in tone,</w:t>
      </w:r>
      <w:r w:rsidRPr="00263645">
        <w:t xml:space="preserve"> punctuated especially by the 2018 Singapore and 2019 Hanoi summits. These historic firsts symbolized a break from decades of silence from either end and aimed to move toward diplomatic negotiations. However, these meetings produced no substantive arguments on denuclearization and sanctions relief. During the Hanoi Summit, North Korea advocated for a lift in the sanctions imposed on the regime in exchange for partial dismantlement of its nuclear program, creating a diplomatic gridlock over irreconcilable demands and a collapse in any further attempts of negotiations. By the end of Trump’s first term, communication between the two nations ended abruptly, and both nations returned to the status quo—which meant Pyongyang’s return to missile testing. </w:t>
      </w:r>
    </w:p>
    <w:p w14:paraId="5457C6C6" w14:textId="77777777" w:rsidR="0054767E" w:rsidRPr="001F7057" w:rsidRDefault="0054767E" w:rsidP="0054767E">
      <w:pPr>
        <w:rPr>
          <w:rStyle w:val="StyleUnderline"/>
        </w:rPr>
      </w:pPr>
      <w:r w:rsidRPr="00263645">
        <w:t xml:space="preserve">The Biden administration inherited this breakdown, and chose to adopt a more traditional strategy by offering calibrated diplomacy with no preconditions while emphasizing deterrence through strengthened alliances with South Korea and Japan. </w:t>
      </w:r>
      <w:r w:rsidRPr="00B33B69">
        <w:rPr>
          <w:rStyle w:val="StyleUnderline"/>
          <w:highlight w:val="green"/>
        </w:rPr>
        <w:t>North Korea</w:t>
      </w:r>
      <w:r w:rsidRPr="001F7057">
        <w:rPr>
          <w:rStyle w:val="StyleUnderline"/>
        </w:rPr>
        <w:t xml:space="preserve">, however, dismissed these attempts and steadily continued to advance its arsenal, finally codifying its nuclear status into domestic law in 2022, signaling </w:t>
      </w:r>
      <w:r w:rsidRPr="00E77A3E">
        <w:rPr>
          <w:rStyle w:val="Emphasis"/>
        </w:rPr>
        <w:t xml:space="preserve">an </w:t>
      </w:r>
      <w:r w:rsidRPr="00B33B69">
        <w:rPr>
          <w:rStyle w:val="Emphasis"/>
          <w:highlight w:val="green"/>
        </w:rPr>
        <w:t>explicit rejection</w:t>
      </w:r>
      <w:r w:rsidRPr="001F7057">
        <w:rPr>
          <w:rStyle w:val="StyleUnderline"/>
        </w:rPr>
        <w:t xml:space="preserve"> of any </w:t>
      </w:r>
      <w:r w:rsidRPr="00B33B69">
        <w:rPr>
          <w:rStyle w:val="Emphasis"/>
          <w:highlight w:val="green"/>
        </w:rPr>
        <w:t>denuclearization talks.</w:t>
      </w:r>
      <w:r w:rsidRPr="001F7057">
        <w:rPr>
          <w:rStyle w:val="StyleUnderline"/>
        </w:rPr>
        <w:t xml:space="preserve"> </w:t>
      </w:r>
    </w:p>
    <w:p w14:paraId="46717784" w14:textId="77777777" w:rsidR="0054767E" w:rsidRPr="00263645" w:rsidRDefault="0054767E" w:rsidP="0054767E">
      <w:r w:rsidRPr="00263645">
        <w:t xml:space="preserve">After returning to office at the start of this year, Trump has frequently alluded to his good relationship with North Korean leader Kim Jong Un. While there may have initially been a possibility to reopen negotiation and diplomacy, </w:t>
      </w:r>
      <w:r w:rsidRPr="00E77A3E">
        <w:rPr>
          <w:rStyle w:val="StyleUnderline"/>
        </w:rPr>
        <w:t>North Korea’s firm stance on its irreversibility as a nuclear nation seems to indicate otherwise</w:t>
      </w:r>
      <w:r w:rsidRPr="00263645">
        <w:t xml:space="preserve">. </w:t>
      </w:r>
      <w:r w:rsidRPr="00E77A3E">
        <w:rPr>
          <w:rStyle w:val="StyleUnderline"/>
        </w:rPr>
        <w:t xml:space="preserve">To complicate matters even further, </w:t>
      </w:r>
      <w:r w:rsidRPr="00B33B69">
        <w:rPr>
          <w:rStyle w:val="StyleUnderline"/>
          <w:highlight w:val="green"/>
        </w:rPr>
        <w:t>Trump</w:t>
      </w:r>
      <w:r w:rsidRPr="00E77A3E">
        <w:rPr>
          <w:rStyle w:val="StyleUnderline"/>
        </w:rPr>
        <w:t xml:space="preserve"> recently </w:t>
      </w:r>
      <w:r w:rsidRPr="00B33B69">
        <w:rPr>
          <w:rStyle w:val="StyleUnderline"/>
          <w:highlight w:val="green"/>
        </w:rPr>
        <w:t>described North</w:t>
      </w:r>
      <w:r w:rsidRPr="00E77A3E">
        <w:rPr>
          <w:rStyle w:val="StyleUnderline"/>
        </w:rPr>
        <w:t xml:space="preserve"> </w:t>
      </w:r>
      <w:r w:rsidRPr="00B33B69">
        <w:rPr>
          <w:rStyle w:val="StyleUnderline"/>
          <w:highlight w:val="green"/>
        </w:rPr>
        <w:t>Korea</w:t>
      </w:r>
      <w:r w:rsidRPr="00E77A3E">
        <w:rPr>
          <w:rStyle w:val="StyleUnderline"/>
        </w:rPr>
        <w:t xml:space="preserve"> as a “</w:t>
      </w:r>
      <w:r w:rsidRPr="00B33B69">
        <w:rPr>
          <w:rStyle w:val="StyleUnderline"/>
          <w:highlight w:val="green"/>
        </w:rPr>
        <w:t>nuclear power</w:t>
      </w:r>
      <w:r w:rsidRPr="00E77A3E">
        <w:rPr>
          <w:rStyle w:val="StyleUnderline"/>
        </w:rPr>
        <w:t>,”</w:t>
      </w:r>
      <w:r w:rsidRPr="00263645">
        <w:t xml:space="preserve"> </w:t>
      </w:r>
      <w:r w:rsidRPr="00E77A3E">
        <w:rPr>
          <w:rStyle w:val="StyleUnderline"/>
        </w:rPr>
        <w:t>raising severe concerns that the U.S. may be in the works of officially recognizing North Korea as a nuclear-armed state. The consequences of this rhetoric can be rather far-reaching.</w:t>
      </w:r>
      <w:r w:rsidRPr="00263645">
        <w:t xml:space="preserve"> </w:t>
      </w:r>
    </w:p>
    <w:p w14:paraId="0A02D7C7" w14:textId="77777777" w:rsidR="0054767E" w:rsidRPr="00E77A3E" w:rsidRDefault="0054767E" w:rsidP="0054767E">
      <w:pPr>
        <w:rPr>
          <w:rStyle w:val="StyleUnderline"/>
        </w:rPr>
      </w:pPr>
      <w:r w:rsidRPr="00263645">
        <w:t xml:space="preserve">Should the U.S. officially recognize North Korea as a nuclear power during </w:t>
      </w:r>
      <w:r w:rsidRPr="00E77A3E">
        <w:rPr>
          <w:rStyle w:val="StyleUnderline"/>
        </w:rPr>
        <w:t xml:space="preserve">Trump’s second term, it would signal a dramatic departure from decades of bipartisan nonproliferation policy and could set a dangerous precedent for other states with nuclear ambitions. This also paves the path for the </w:t>
      </w:r>
      <w:r w:rsidRPr="00B33B69">
        <w:rPr>
          <w:rStyle w:val="StyleUnderline"/>
          <w:highlight w:val="green"/>
        </w:rPr>
        <w:t>erosion</w:t>
      </w:r>
      <w:r w:rsidRPr="00E77A3E">
        <w:rPr>
          <w:rStyle w:val="StyleUnderline"/>
        </w:rPr>
        <w:t xml:space="preserve"> of the global nonproliferation regime, especially through the Nuclear Non-Proliferation </w:t>
      </w:r>
      <w:r w:rsidRPr="00351FA2">
        <w:rPr>
          <w:rStyle w:val="StyleUnderline"/>
        </w:rPr>
        <w:t xml:space="preserve">Treaty </w:t>
      </w:r>
      <w:r w:rsidRPr="00B33B69">
        <w:rPr>
          <w:rStyle w:val="StyleUnderline"/>
          <w:highlight w:val="green"/>
        </w:rPr>
        <w:t>(NPT)</w:t>
      </w:r>
      <w:r w:rsidRPr="00E77A3E">
        <w:rPr>
          <w:rStyle w:val="StyleUnderline"/>
        </w:rPr>
        <w:t xml:space="preserve"> and signal to adversaries that defiance and persistence can override international norms.</w:t>
      </w:r>
    </w:p>
    <w:p w14:paraId="2A1C9216" w14:textId="77777777" w:rsidR="0054767E" w:rsidRPr="00263645" w:rsidRDefault="0054767E" w:rsidP="0054767E">
      <w:r w:rsidRPr="00764264">
        <w:rPr>
          <w:rStyle w:val="StyleUnderline"/>
        </w:rPr>
        <w:t xml:space="preserve">Though not yet formalized, the possibility of official recognition from the United States could also </w:t>
      </w:r>
      <w:r w:rsidRPr="00B33B69">
        <w:rPr>
          <w:rStyle w:val="Emphasis"/>
          <w:highlight w:val="green"/>
        </w:rPr>
        <w:t>destabilize Northeast Asia</w:t>
      </w:r>
      <w:r w:rsidRPr="00764264">
        <w:rPr>
          <w:rStyle w:val="StyleUnderline"/>
        </w:rPr>
        <w:t xml:space="preserve"> by </w:t>
      </w:r>
      <w:r w:rsidRPr="00B33B69">
        <w:rPr>
          <w:rStyle w:val="Emphasis"/>
          <w:highlight w:val="green"/>
        </w:rPr>
        <w:t>prompting U.S. allies</w:t>
      </w:r>
      <w:r w:rsidRPr="00764264">
        <w:rPr>
          <w:rStyle w:val="StyleUnderline"/>
        </w:rPr>
        <w:t xml:space="preserve"> like </w:t>
      </w:r>
      <w:r w:rsidRPr="00B33B69">
        <w:rPr>
          <w:rStyle w:val="Emphasis"/>
          <w:highlight w:val="green"/>
        </w:rPr>
        <w:t>South Korea or Japan—</w:t>
      </w:r>
      <w:r w:rsidRPr="00167595">
        <w:rPr>
          <w:rStyle w:val="StyleUnderline"/>
        </w:rPr>
        <w:t xml:space="preserve">who still </w:t>
      </w:r>
      <w:r w:rsidRPr="00B33B69">
        <w:rPr>
          <w:rStyle w:val="Emphasis"/>
          <w:highlight w:val="green"/>
        </w:rPr>
        <w:t>value denuclearization</w:t>
      </w:r>
      <w:r w:rsidRPr="00167595">
        <w:rPr>
          <w:rStyle w:val="StyleUnderline"/>
        </w:rPr>
        <w:t xml:space="preserve"> of North Korea—to consider their own nuclear options to defend themselves from their totalitarian neighbor, </w:t>
      </w:r>
      <w:r w:rsidRPr="00862436">
        <w:rPr>
          <w:rStyle w:val="Emphasis"/>
        </w:rPr>
        <w:t xml:space="preserve">risking a potential </w:t>
      </w:r>
      <w:r w:rsidRPr="00B33B69">
        <w:rPr>
          <w:rStyle w:val="Emphasis"/>
          <w:highlight w:val="green"/>
        </w:rPr>
        <w:t>regional arms race</w:t>
      </w:r>
      <w:r w:rsidRPr="00167595">
        <w:rPr>
          <w:rStyle w:val="StyleUnderline"/>
        </w:rPr>
        <w:t>.</w:t>
      </w:r>
      <w:r w:rsidRPr="00263645">
        <w:t xml:space="preserve"> While Trump’s rhetoric may seem like an acknowledgement of reality, it is likely to come at the cost of long-term stability and international norms.</w:t>
      </w:r>
    </w:p>
    <w:p w14:paraId="251D1097" w14:textId="77777777" w:rsidR="0054767E" w:rsidRPr="00263645" w:rsidRDefault="0054767E" w:rsidP="0054767E">
      <w:r w:rsidRPr="00EA21D4">
        <w:rPr>
          <w:rStyle w:val="StyleUnderline"/>
        </w:rPr>
        <w:t xml:space="preserve">What makes North Korea’s shift and adamance about its </w:t>
      </w:r>
      <w:r w:rsidRPr="00B33B69">
        <w:rPr>
          <w:rStyle w:val="Emphasis"/>
          <w:highlight w:val="green"/>
        </w:rPr>
        <w:t>nuclear irreversibility</w:t>
      </w:r>
      <w:r w:rsidRPr="00760CFA">
        <w:rPr>
          <w:rStyle w:val="Emphasis"/>
        </w:rPr>
        <w:t xml:space="preserve"> </w:t>
      </w:r>
      <w:r w:rsidRPr="00EA21D4">
        <w:rPr>
          <w:rStyle w:val="StyleUnderline"/>
        </w:rPr>
        <w:t xml:space="preserve">especially concerning is the risk that the world is starting to accept North Korea’s </w:t>
      </w:r>
      <w:r w:rsidRPr="00B33B69">
        <w:rPr>
          <w:rStyle w:val="StyleUnderline"/>
          <w:highlight w:val="green"/>
        </w:rPr>
        <w:t>permanent nuclear status</w:t>
      </w:r>
      <w:r w:rsidRPr="00EA21D4">
        <w:rPr>
          <w:rStyle w:val="StyleUnderline"/>
        </w:rPr>
        <w:t>.</w:t>
      </w:r>
      <w:r w:rsidRPr="00263645">
        <w:t xml:space="preserve"> </w:t>
      </w:r>
      <w:r w:rsidRPr="000B5B25">
        <w:rPr>
          <w:rStyle w:val="StyleUnderline"/>
        </w:rPr>
        <w:t xml:space="preserve">With no reported ongoing negotiations, a </w:t>
      </w:r>
      <w:r w:rsidRPr="00B33B69">
        <w:rPr>
          <w:rStyle w:val="Emphasis"/>
          <w:highlight w:val="green"/>
        </w:rPr>
        <w:t>growing</w:t>
      </w:r>
      <w:r w:rsidRPr="00670F4A">
        <w:rPr>
          <w:rStyle w:val="Emphasis"/>
        </w:rPr>
        <w:t xml:space="preserve"> </w:t>
      </w:r>
      <w:r w:rsidRPr="00B33B69">
        <w:rPr>
          <w:rStyle w:val="Emphasis"/>
          <w:highlight w:val="green"/>
        </w:rPr>
        <w:t>alignment</w:t>
      </w:r>
      <w:r w:rsidRPr="000B5B25">
        <w:rPr>
          <w:rStyle w:val="StyleUnderline"/>
        </w:rPr>
        <w:t xml:space="preserve"> with other authoritarian states </w:t>
      </w:r>
      <w:r w:rsidRPr="00670F4A">
        <w:rPr>
          <w:rStyle w:val="Emphasis"/>
        </w:rPr>
        <w:t xml:space="preserve">like </w:t>
      </w:r>
      <w:r w:rsidRPr="00B33B69">
        <w:rPr>
          <w:rStyle w:val="Emphasis"/>
          <w:highlight w:val="green"/>
        </w:rPr>
        <w:t>China, Russia, and Iran</w:t>
      </w:r>
      <w:r w:rsidRPr="000B5B25">
        <w:rPr>
          <w:rStyle w:val="StyleUnderline"/>
        </w:rPr>
        <w:t xml:space="preserve"> that provide diplomatic cover and economic cooperation, and an international landscape consumed by Ukraine and the Middle East, Pyongyang’s calculus is clear</w:t>
      </w:r>
      <w:r w:rsidRPr="00263645">
        <w:t xml:space="preserve">: </w:t>
      </w:r>
      <w:r w:rsidRPr="006F5732">
        <w:rPr>
          <w:rStyle w:val="StyleUnderline"/>
        </w:rPr>
        <w:t>the world is distracted and its nuclear program has crossed a point of no return.</w:t>
      </w:r>
      <w:r w:rsidRPr="00263645">
        <w:t xml:space="preserve"> In this environment, the nation sees little incentive to negotiate and every reason to cement </w:t>
      </w:r>
      <w:r w:rsidRPr="006F5732">
        <w:rPr>
          <w:rStyle w:val="StyleUnderline"/>
        </w:rPr>
        <w:t>North Korea’s nuclear identity, especially among signs that even its longest and fiercest critics might be beginning to accept its nuclear arsenal.</w:t>
      </w:r>
      <w:r w:rsidRPr="00263645">
        <w:t xml:space="preserve"> </w:t>
      </w:r>
    </w:p>
    <w:p w14:paraId="671225FA" w14:textId="77777777" w:rsidR="0054767E" w:rsidRDefault="0054767E" w:rsidP="0054767E">
      <w:r w:rsidRPr="00F05F5E">
        <w:rPr>
          <w:rStyle w:val="StyleUnderline"/>
        </w:rPr>
        <w:t xml:space="preserve">While the April 8th statement may echo past declarations, it is more than a reiteration—it represents a </w:t>
      </w:r>
      <w:r w:rsidRPr="00B33B69">
        <w:rPr>
          <w:rStyle w:val="Emphasis"/>
          <w:highlight w:val="green"/>
        </w:rPr>
        <w:t>shift securing North Korea’s nuclearization</w:t>
      </w:r>
      <w:r w:rsidRPr="00F05F5E">
        <w:rPr>
          <w:rStyle w:val="StyleUnderline"/>
        </w:rPr>
        <w:t xml:space="preserve"> not as an anomaly but as a normalized actor in the </w:t>
      </w:r>
      <w:r w:rsidRPr="00B33B69">
        <w:rPr>
          <w:rStyle w:val="Emphasis"/>
          <w:highlight w:val="green"/>
        </w:rPr>
        <w:t>global nuclear order</w:t>
      </w:r>
      <w:r w:rsidRPr="00F05F5E">
        <w:rPr>
          <w:rStyle w:val="StyleUnderline"/>
        </w:rPr>
        <w:t xml:space="preserve">. </w:t>
      </w:r>
      <w:r w:rsidRPr="00263645">
        <w:t>If the United States and its allies fail to recalibrate their approach and continue to overtly acknowledge North Korea’s nuclear status, deterrence may remain stable, but it may do so at the expense of any long-term goals of achieving global denuclearization.</w:t>
      </w:r>
    </w:p>
    <w:p w14:paraId="3E47DFB5" w14:textId="77777777" w:rsidR="0054767E" w:rsidRPr="00AA7E98" w:rsidRDefault="0054767E" w:rsidP="0054767E">
      <w:pPr>
        <w:pStyle w:val="Heading4"/>
      </w:pPr>
      <w:r>
        <w:t>Q</w:t>
      </w:r>
      <w:r w:rsidRPr="002936F3">
        <w:t xml:space="preserve">uadrilateral </w:t>
      </w:r>
      <w:r w:rsidRPr="00AA7E98">
        <w:t xml:space="preserve">military action </w:t>
      </w:r>
      <w:r w:rsidRPr="00AA7E98">
        <w:rPr>
          <w:u w:val="single"/>
        </w:rPr>
        <w:t>shreds</w:t>
      </w:r>
      <w:r w:rsidRPr="00AA7E98">
        <w:t xml:space="preserve"> the LIO. </w:t>
      </w:r>
    </w:p>
    <w:p w14:paraId="665DEE34" w14:textId="77777777" w:rsidR="0054767E" w:rsidRPr="00AA7E98" w:rsidRDefault="0054767E" w:rsidP="0054767E">
      <w:r w:rsidRPr="00AA7E98">
        <w:rPr>
          <w:rStyle w:val="Style13ptBold"/>
        </w:rPr>
        <w:t>Kendall-Taylor &amp; Fontaine ’24</w:t>
      </w:r>
      <w:r w:rsidRPr="00AA7E98">
        <w:t xml:space="preserve"> – [Andrea Kendall-Taylor, Senior Fellow and Director of the Transatlantic Security Program at the Center for a New American Security. From 2015 to 2018, she was Deputy National Intelligence Officer for Russia and Eurasia at the National Intelligence Council; Richard Fontaine, CEO of the Center for a New American Security. He has worked at the U.S. Department of State, on the National Security Council, and as a foreign policy adviser to U.S. Senator John McCain. “The Axis of Upheaval” Foreign Affairs, </w:t>
      </w:r>
      <w:hyperlink r:id="rId11" w:history="1">
        <w:r w:rsidRPr="00AA7E98">
          <w:rPr>
            <w:rStyle w:val="Hyperlink"/>
          </w:rPr>
          <w:t>https://www.foreignaffairs.com/china/axis-upheaval-russia-iran-north-korea-taylor-fontaine</w:t>
        </w:r>
      </w:hyperlink>
      <w:r w:rsidRPr="00AA7E98">
        <w:t>, April 23, 2024] TDI</w:t>
      </w:r>
      <w:r>
        <w:t xml:space="preserve"> </w:t>
      </w:r>
    </w:p>
    <w:p w14:paraId="3C883DB9" w14:textId="77777777" w:rsidR="0054767E" w:rsidRPr="00AA7E98" w:rsidRDefault="0054767E" w:rsidP="0054767E">
      <w:r w:rsidRPr="00AA7E98">
        <w:t>AMERICA UNDERMINED</w:t>
      </w:r>
    </w:p>
    <w:p w14:paraId="51B4AD36" w14:textId="77777777" w:rsidR="0054767E" w:rsidRPr="00AA7E98" w:rsidRDefault="0054767E" w:rsidP="0054767E">
      <w:r w:rsidRPr="00B33B69">
        <w:rPr>
          <w:rStyle w:val="Emphasis"/>
          <w:highlight w:val="green"/>
        </w:rPr>
        <w:t>Collaboration</w:t>
      </w:r>
      <w:r w:rsidRPr="00AA7E98">
        <w:t xml:space="preserve"> </w:t>
      </w:r>
      <w:r w:rsidRPr="00AA7E98">
        <w:rPr>
          <w:rStyle w:val="StyleUnderline"/>
        </w:rPr>
        <w:t>among</w:t>
      </w:r>
      <w:r w:rsidRPr="00AA7E98">
        <w:t xml:space="preserve"> the </w:t>
      </w:r>
      <w:r w:rsidRPr="00AA7E98">
        <w:rPr>
          <w:rStyle w:val="Emphasis"/>
        </w:rPr>
        <w:t>axis members</w:t>
      </w:r>
      <w:r w:rsidRPr="00AA7E98">
        <w:t xml:space="preserve"> also </w:t>
      </w:r>
      <w:r w:rsidRPr="00B33B69">
        <w:rPr>
          <w:rStyle w:val="StyleUnderline"/>
          <w:highlight w:val="green"/>
        </w:rPr>
        <w:t>reduces</w:t>
      </w:r>
      <w:r w:rsidRPr="00AA7E98">
        <w:rPr>
          <w:rStyle w:val="StyleUnderline"/>
        </w:rPr>
        <w:t xml:space="preserve"> the </w:t>
      </w:r>
      <w:r w:rsidRPr="00B33B69">
        <w:rPr>
          <w:rStyle w:val="Emphasis"/>
          <w:highlight w:val="green"/>
        </w:rPr>
        <w:t>potency</w:t>
      </w:r>
      <w:r w:rsidRPr="00B33B69">
        <w:rPr>
          <w:rStyle w:val="StyleUnderline"/>
          <w:highlight w:val="green"/>
        </w:rPr>
        <w:t xml:space="preserve"> of tools</w:t>
      </w:r>
      <w:r w:rsidRPr="00AA7E98">
        <w:t xml:space="preserve"> that Washington and its partners often </w:t>
      </w:r>
      <w:r w:rsidRPr="00AA7E98">
        <w:rPr>
          <w:rStyle w:val="StyleUnderline"/>
        </w:rPr>
        <w:t>use to confront them</w:t>
      </w:r>
      <w:r w:rsidRPr="00AA7E98">
        <w:t>. In the most glaring example, since the start of the war in Ukraine, China has supplied Russia with semiconductors and other essential technologies that Russia previously imported from the West, undercutting the efficacy of Western export controls. All four countries are also working to reduce their dependence on the U.S. dollar. The share of Russia’s imports invoiced in Chinese renminbi jumped from three percent in 2021 to 20 percent in 2022. And in December 2023, Iran and Russia finalized an agreement to conduct bilateral trade in their local currencies. By moving their economic transactions out of reach of U.S. enforcement measures, axis members undermine the efficacy of Western sanctions, as well as anticorruption and anti-money-laundering efforts.</w:t>
      </w:r>
    </w:p>
    <w:p w14:paraId="1B65C3A4" w14:textId="77777777" w:rsidR="0054767E" w:rsidRPr="00AA7E98" w:rsidRDefault="0054767E" w:rsidP="0054767E">
      <w:r w:rsidRPr="00AA7E98">
        <w:t xml:space="preserve">Taking advantage of their shared borders and littoral zones, </w:t>
      </w:r>
      <w:r w:rsidRPr="00B33B69">
        <w:rPr>
          <w:rStyle w:val="StyleUnderline"/>
          <w:highlight w:val="green"/>
        </w:rPr>
        <w:t>China</w:t>
      </w:r>
      <w:r w:rsidRPr="00AA7E98">
        <w:t xml:space="preserve">, </w:t>
      </w:r>
      <w:r w:rsidRPr="00B33B69">
        <w:rPr>
          <w:rStyle w:val="Emphasis"/>
          <w:highlight w:val="green"/>
        </w:rPr>
        <w:t>Iran</w:t>
      </w:r>
      <w:r w:rsidRPr="00AA7E98">
        <w:t xml:space="preserve">, </w:t>
      </w:r>
      <w:r w:rsidRPr="00B33B69">
        <w:rPr>
          <w:rStyle w:val="StyleUnderline"/>
          <w:highlight w:val="green"/>
        </w:rPr>
        <w:t>No</w:t>
      </w:r>
      <w:r w:rsidRPr="00AA7E98">
        <w:rPr>
          <w:rStyle w:val="StyleUnderline"/>
        </w:rPr>
        <w:t xml:space="preserve">rth </w:t>
      </w:r>
      <w:r w:rsidRPr="00B33B69">
        <w:rPr>
          <w:rStyle w:val="StyleUnderline"/>
          <w:highlight w:val="green"/>
        </w:rPr>
        <w:t>Ko</w:t>
      </w:r>
      <w:r w:rsidRPr="00AA7E98">
        <w:rPr>
          <w:rStyle w:val="StyleUnderline"/>
        </w:rPr>
        <w:t xml:space="preserve">rea, and </w:t>
      </w:r>
      <w:r w:rsidRPr="00B33B69">
        <w:rPr>
          <w:rStyle w:val="StyleUnderline"/>
          <w:highlight w:val="green"/>
        </w:rPr>
        <w:t>Russia</w:t>
      </w:r>
      <w:r w:rsidRPr="00AA7E98">
        <w:rPr>
          <w:rStyle w:val="StyleUnderline"/>
        </w:rPr>
        <w:t xml:space="preserve"> can build trade and transportation networks </w:t>
      </w:r>
      <w:r w:rsidRPr="00B33B69">
        <w:rPr>
          <w:rStyle w:val="Emphasis"/>
          <w:highlight w:val="green"/>
        </w:rPr>
        <w:t>safe from U.S. interdiction</w:t>
      </w:r>
      <w:r w:rsidRPr="00AA7E98">
        <w:t xml:space="preserve">. Iran, for example, ships drones and other weapons to Russia across the Caspian Sea, where the United States has little power to stop transfers. If the United States were engaged in conflict with China in the Indo-Pacific, Beijing could seek support from Moscow. Russia might increase its overland exports of oil and gas to its southern neighbor, reducing China’s dependence on maritime energy imports that U.S. forces could block during a conflict. Russia’s defense industrial base, now in overdrive to supply weapons for Russian troops in Ukraine, could later pivot to sustain a Chinese war effort. </w:t>
      </w:r>
      <w:r w:rsidRPr="00AA7E98">
        <w:rPr>
          <w:rStyle w:val="StyleUnderline"/>
        </w:rPr>
        <w:t>Such cooperation</w:t>
      </w:r>
      <w:r w:rsidRPr="00AA7E98">
        <w:t xml:space="preserve"> would </w:t>
      </w:r>
      <w:r w:rsidRPr="00B33B69">
        <w:rPr>
          <w:rStyle w:val="Emphasis"/>
          <w:highlight w:val="green"/>
        </w:rPr>
        <w:t>increase</w:t>
      </w:r>
      <w:r w:rsidRPr="00AA7E98">
        <w:rPr>
          <w:rStyle w:val="Emphasis"/>
        </w:rPr>
        <w:t xml:space="preserve"> the odds of </w:t>
      </w:r>
      <w:r w:rsidRPr="00B33B69">
        <w:rPr>
          <w:rStyle w:val="Emphasis"/>
          <w:highlight w:val="green"/>
        </w:rPr>
        <w:t>China’s prevailing</w:t>
      </w:r>
      <w:r w:rsidRPr="00AA7E98">
        <w:rPr>
          <w:rStyle w:val="Emphasis"/>
        </w:rPr>
        <w:t xml:space="preserve"> over the American military</w:t>
      </w:r>
      <w:r w:rsidRPr="00AA7E98">
        <w:t xml:space="preserve"> </w:t>
      </w:r>
      <w:r w:rsidRPr="00AA7E98">
        <w:rPr>
          <w:rStyle w:val="StyleUnderline"/>
        </w:rPr>
        <w:t>and</w:t>
      </w:r>
      <w:r w:rsidRPr="00AA7E98">
        <w:t xml:space="preserve"> help </w:t>
      </w:r>
      <w:r w:rsidRPr="00B33B69">
        <w:rPr>
          <w:rStyle w:val="Emphasis"/>
          <w:highlight w:val="green"/>
        </w:rPr>
        <w:t>advance Russia’s goal of diminishing</w:t>
      </w:r>
      <w:r w:rsidRPr="00AA7E98">
        <w:t xml:space="preserve"> the </w:t>
      </w:r>
      <w:r w:rsidRPr="00B33B69">
        <w:rPr>
          <w:rStyle w:val="Emphasis"/>
          <w:highlight w:val="green"/>
        </w:rPr>
        <w:t>U</w:t>
      </w:r>
      <w:r w:rsidRPr="00197E6D">
        <w:t>nited</w:t>
      </w:r>
      <w:r w:rsidRPr="00AA7E98">
        <w:t xml:space="preserve"> </w:t>
      </w:r>
      <w:r w:rsidRPr="00B33B69">
        <w:rPr>
          <w:rStyle w:val="Emphasis"/>
          <w:highlight w:val="green"/>
        </w:rPr>
        <w:t>S</w:t>
      </w:r>
      <w:r w:rsidRPr="00197E6D">
        <w:t>tates’</w:t>
      </w:r>
      <w:r w:rsidRPr="00AA7E98">
        <w:t xml:space="preserve"> geopolitical </w:t>
      </w:r>
      <w:r w:rsidRPr="00B33B69">
        <w:rPr>
          <w:rStyle w:val="Emphasis"/>
          <w:highlight w:val="green"/>
        </w:rPr>
        <w:t>influence</w:t>
      </w:r>
      <w:r w:rsidRPr="00AA7E98">
        <w:t>.</w:t>
      </w:r>
    </w:p>
    <w:p w14:paraId="2A0F27F2" w14:textId="77777777" w:rsidR="0054767E" w:rsidRPr="00AA7E98" w:rsidRDefault="0054767E" w:rsidP="0054767E">
      <w:r w:rsidRPr="00AA7E98">
        <w:rPr>
          <w:rStyle w:val="StyleUnderline"/>
        </w:rPr>
        <w:t>The axis is</w:t>
      </w:r>
      <w:r w:rsidRPr="00AA7E98">
        <w:t xml:space="preserve"> also </w:t>
      </w:r>
      <w:r w:rsidRPr="00AA7E98">
        <w:rPr>
          <w:rStyle w:val="Emphasis"/>
        </w:rPr>
        <w:t>hindering</w:t>
      </w:r>
      <w:r w:rsidRPr="00AA7E98">
        <w:t xml:space="preserve"> Washington’s ability to rally </w:t>
      </w:r>
      <w:r w:rsidRPr="00AA7E98">
        <w:rPr>
          <w:rStyle w:val="Emphasis"/>
        </w:rPr>
        <w:t>international coalitions</w:t>
      </w:r>
      <w:r w:rsidRPr="00AA7E98">
        <w:t xml:space="preserve"> that can stand against its members’ destabilizing actions. </w:t>
      </w:r>
      <w:r w:rsidRPr="00197E6D">
        <w:rPr>
          <w:rStyle w:val="StyleUnderline"/>
        </w:rPr>
        <w:t>China’s</w:t>
      </w:r>
      <w:r w:rsidRPr="00AA7E98">
        <w:rPr>
          <w:rStyle w:val="StyleUnderline"/>
        </w:rPr>
        <w:t xml:space="preserve"> </w:t>
      </w:r>
      <w:r w:rsidRPr="00197E6D">
        <w:rPr>
          <w:rStyle w:val="Emphasis"/>
        </w:rPr>
        <w:t>refusal</w:t>
      </w:r>
      <w:r w:rsidRPr="00AA7E98">
        <w:rPr>
          <w:rStyle w:val="StyleUnderline"/>
        </w:rPr>
        <w:t xml:space="preserve"> to </w:t>
      </w:r>
      <w:r w:rsidRPr="00AA7E98">
        <w:rPr>
          <w:rStyle w:val="Emphasis"/>
        </w:rPr>
        <w:t>condemn</w:t>
      </w:r>
      <w:r w:rsidRPr="00AA7E98">
        <w:rPr>
          <w:rStyle w:val="StyleUnderline"/>
        </w:rPr>
        <w:t xml:space="preserve"> </w:t>
      </w:r>
      <w:r w:rsidRPr="00AA7E98">
        <w:t xml:space="preserve">Russia’s invasion of </w:t>
      </w:r>
      <w:r w:rsidRPr="00197E6D">
        <w:rPr>
          <w:rStyle w:val="Emphasis"/>
        </w:rPr>
        <w:t>Ukraine</w:t>
      </w:r>
      <w:r w:rsidRPr="00AA7E98">
        <w:t xml:space="preserve">, for example, </w:t>
      </w:r>
      <w:r w:rsidRPr="00AA7E98">
        <w:rPr>
          <w:rStyle w:val="StyleUnderline"/>
        </w:rPr>
        <w:t>made it</w:t>
      </w:r>
      <w:r w:rsidRPr="00AA7E98">
        <w:t xml:space="preserve"> far </w:t>
      </w:r>
      <w:r w:rsidRPr="00AA7E98">
        <w:rPr>
          <w:rStyle w:val="StyleUnderline"/>
        </w:rPr>
        <w:t>easier for countries across Africa, Latin America, and the Middle East to do the same</w:t>
      </w:r>
      <w:r w:rsidRPr="00AA7E98">
        <w:t>. And Beijing and Moscow have impeded Western efforts to isolate Iran. Last year, they elevated Iran from observer to member of the Shanghai Cooperation Organization, a predominantly Asian regional body, and then orchestrated an invitation for Iran to join the BRICS—a group that China and Russia view as a counterweight to the West. Iran’s regional meddling and nuclear pursuits have made other countries wary of dealing with its government, but its participation in international forums enhances the regime’s legitimacy and presents it with opportunities to expand trade with fellow member states.</w:t>
      </w:r>
    </w:p>
    <w:p w14:paraId="227C3FB0" w14:textId="77777777" w:rsidR="0054767E" w:rsidRPr="00AA7E98" w:rsidRDefault="0054767E" w:rsidP="0054767E">
      <w:r w:rsidRPr="00AA7E98">
        <w:t>Parallel efforts by axis members in the information domain further weaken international support for U.S. positions. China, Iran, and North Korea either defended or avoided explicitly condemning Russia’s invasion of Ukraine, and they all parroted the Kremlin in accusing </w:t>
      </w:r>
      <w:hyperlink r:id="rId12" w:history="1">
        <w:r w:rsidRPr="00AA7E98">
          <w:rPr>
            <w:rStyle w:val="Hyperlink"/>
          </w:rPr>
          <w:t>NATO</w:t>
        </w:r>
      </w:hyperlink>
      <w:r w:rsidRPr="00AA7E98">
        <w:t xml:space="preserve"> of inciting the war. Their response to Hamas’s attacks on Israel last October followed a similar pattern. Iran used the state media and social media accounts to express support for Hamas, vilify Israel, and denounce the United States for enabling Israel’s military response, while the Russian and, to a lesser extent, Chinese media sharply criticized the United States’ enduring support for Israel. They used the war in Gaza to portray Washington as a destabilizing, domineering force in the world—a narrative that is particularly resonant in parts of Africa, Asia, Latin America, and the Middle East. </w:t>
      </w:r>
      <w:r w:rsidRPr="00AA7E98">
        <w:rPr>
          <w:rStyle w:val="StyleUnderline"/>
        </w:rPr>
        <w:t xml:space="preserve">Even if axis members do not overtly coordinate their messages, they push the same themes, and the repetition makes them </w:t>
      </w:r>
      <w:r w:rsidRPr="00AA7E98">
        <w:rPr>
          <w:rStyle w:val="Emphasis"/>
        </w:rPr>
        <w:t>appear more credible and persuasive</w:t>
      </w:r>
      <w:r w:rsidRPr="00AA7E98">
        <w:t>.</w:t>
      </w:r>
    </w:p>
    <w:p w14:paraId="13A41570" w14:textId="77777777" w:rsidR="0054767E" w:rsidRPr="00AA7E98" w:rsidRDefault="0054767E" w:rsidP="0054767E">
      <w:pPr>
        <w:rPr>
          <w:szCs w:val="16"/>
        </w:rPr>
      </w:pPr>
      <w:r w:rsidRPr="00AA7E98">
        <w:rPr>
          <w:szCs w:val="16"/>
        </w:rPr>
        <w:t>AN ALTERNATIVE ORDER?</w:t>
      </w:r>
    </w:p>
    <w:p w14:paraId="18D71CA4" w14:textId="77777777" w:rsidR="0054767E" w:rsidRPr="00AA7E98" w:rsidRDefault="0054767E" w:rsidP="0054767E">
      <w:r w:rsidRPr="00AA7E98">
        <w:t xml:space="preserve">Global orders magnify the strength of the powerful states that lead them. </w:t>
      </w:r>
      <w:r w:rsidRPr="00AA7E98">
        <w:rPr>
          <w:rStyle w:val="StyleUnderline"/>
        </w:rPr>
        <w:t xml:space="preserve">The </w:t>
      </w:r>
      <w:r w:rsidRPr="00B33B69">
        <w:rPr>
          <w:rStyle w:val="StyleUnderline"/>
          <w:highlight w:val="green"/>
        </w:rPr>
        <w:t>U</w:t>
      </w:r>
      <w:r w:rsidRPr="00AA7E98">
        <w:t xml:space="preserve">nited </w:t>
      </w:r>
      <w:r w:rsidRPr="00B33B69">
        <w:rPr>
          <w:rStyle w:val="StyleUnderline"/>
          <w:highlight w:val="green"/>
        </w:rPr>
        <w:t>S</w:t>
      </w:r>
      <w:r w:rsidRPr="00AA7E98">
        <w:t xml:space="preserve">tates, for instance, has </w:t>
      </w:r>
      <w:r w:rsidRPr="00B33B69">
        <w:rPr>
          <w:rStyle w:val="StyleUnderline"/>
          <w:highlight w:val="green"/>
        </w:rPr>
        <w:t>invested in</w:t>
      </w:r>
      <w:r w:rsidRPr="00AA7E98">
        <w:rPr>
          <w:rStyle w:val="StyleUnderline"/>
        </w:rPr>
        <w:t xml:space="preserve"> the</w:t>
      </w:r>
      <w:r w:rsidRPr="00AA7E98">
        <w:t xml:space="preserve"> </w:t>
      </w:r>
      <w:r w:rsidRPr="00B33B69">
        <w:rPr>
          <w:rStyle w:val="Emphasis"/>
          <w:highlight w:val="green"/>
        </w:rPr>
        <w:t>li</w:t>
      </w:r>
      <w:r w:rsidRPr="00AA7E98">
        <w:rPr>
          <w:rStyle w:val="Emphasis"/>
        </w:rPr>
        <w:t xml:space="preserve">beral </w:t>
      </w:r>
      <w:r w:rsidRPr="00B33B69">
        <w:rPr>
          <w:rStyle w:val="Emphasis"/>
          <w:highlight w:val="green"/>
        </w:rPr>
        <w:t>i</w:t>
      </w:r>
      <w:r w:rsidRPr="00AA7E98">
        <w:rPr>
          <w:rStyle w:val="Emphasis"/>
        </w:rPr>
        <w:t xml:space="preserve">nternational </w:t>
      </w:r>
      <w:r w:rsidRPr="00B33B69">
        <w:rPr>
          <w:rStyle w:val="Emphasis"/>
          <w:highlight w:val="green"/>
        </w:rPr>
        <w:t>o</w:t>
      </w:r>
      <w:r w:rsidRPr="00AA7E98">
        <w:rPr>
          <w:rStyle w:val="Emphasis"/>
        </w:rPr>
        <w:t>rder</w:t>
      </w:r>
      <w:r w:rsidRPr="00AA7E98">
        <w:t xml:space="preserve"> it helped create </w:t>
      </w:r>
      <w:r w:rsidRPr="00AA7E98">
        <w:rPr>
          <w:rStyle w:val="StyleUnderline"/>
        </w:rPr>
        <w:t>because this</w:t>
      </w:r>
      <w:r w:rsidRPr="00AA7E98">
        <w:t xml:space="preserve"> order reflects American preferences and </w:t>
      </w:r>
      <w:r w:rsidRPr="00B33B69">
        <w:rPr>
          <w:rStyle w:val="Emphasis"/>
          <w:highlight w:val="green"/>
        </w:rPr>
        <w:t>extends</w:t>
      </w:r>
      <w:r w:rsidRPr="00AA7E98">
        <w:rPr>
          <w:rStyle w:val="Emphasis"/>
        </w:rPr>
        <w:t xml:space="preserve"> U.S. </w:t>
      </w:r>
      <w:r w:rsidRPr="00B33B69">
        <w:rPr>
          <w:rStyle w:val="Emphasis"/>
          <w:highlight w:val="green"/>
        </w:rPr>
        <w:t>influence</w:t>
      </w:r>
      <w:r w:rsidRPr="00AA7E98">
        <w:t xml:space="preserve">. As long as an order remains sufficiently beneficial to most members, a core group of states will defend it. </w:t>
      </w:r>
      <w:r w:rsidRPr="00B33B69">
        <w:rPr>
          <w:rStyle w:val="Emphasis"/>
          <w:highlight w:val="green"/>
        </w:rPr>
        <w:t>Dissenting</w:t>
      </w:r>
      <w:r w:rsidRPr="00AA7E98">
        <w:rPr>
          <w:rStyle w:val="Emphasis"/>
        </w:rPr>
        <w:t xml:space="preserve"> </w:t>
      </w:r>
      <w:r w:rsidRPr="00B33B69">
        <w:rPr>
          <w:rStyle w:val="Emphasis"/>
          <w:highlight w:val="green"/>
        </w:rPr>
        <w:t>countries</w:t>
      </w:r>
      <w:r w:rsidRPr="00AA7E98">
        <w:t xml:space="preserve">, meanwhile, </w:t>
      </w:r>
      <w:r w:rsidRPr="00AA7E98">
        <w:rPr>
          <w:rStyle w:val="StyleUnderline"/>
        </w:rPr>
        <w:t xml:space="preserve">are bound by a </w:t>
      </w:r>
      <w:r w:rsidRPr="00AA7E98">
        <w:rPr>
          <w:rStyle w:val="Emphasis"/>
        </w:rPr>
        <w:t>collective action problem</w:t>
      </w:r>
      <w:r w:rsidRPr="00AA7E98">
        <w:t xml:space="preserve">. </w:t>
      </w:r>
      <w:r w:rsidRPr="00AA7E98">
        <w:rPr>
          <w:rStyle w:val="StyleUnderline"/>
        </w:rPr>
        <w:t xml:space="preserve">If they were to </w:t>
      </w:r>
      <w:r w:rsidRPr="00AA7E98">
        <w:rPr>
          <w:rStyle w:val="Emphasis"/>
        </w:rPr>
        <w:t xml:space="preserve">defect </w:t>
      </w:r>
      <w:proofErr w:type="spellStart"/>
      <w:r w:rsidRPr="00AA7E98">
        <w:rPr>
          <w:rStyle w:val="Emphasis"/>
        </w:rPr>
        <w:t>en</w:t>
      </w:r>
      <w:proofErr w:type="spellEnd"/>
      <w:r w:rsidRPr="00AA7E98">
        <w:rPr>
          <w:rStyle w:val="Emphasis"/>
        </w:rPr>
        <w:t xml:space="preserve"> masse</w:t>
      </w:r>
      <w:r w:rsidRPr="00AA7E98">
        <w:rPr>
          <w:rStyle w:val="StyleUnderline"/>
        </w:rPr>
        <w:t xml:space="preserve">, they could </w:t>
      </w:r>
      <w:r w:rsidRPr="00AA7E98">
        <w:rPr>
          <w:rStyle w:val="Emphasis"/>
        </w:rPr>
        <w:t>succeed</w:t>
      </w:r>
      <w:r w:rsidRPr="00AA7E98">
        <w:rPr>
          <w:rStyle w:val="StyleUnderline"/>
        </w:rPr>
        <w:t xml:space="preserve"> in </w:t>
      </w:r>
      <w:r w:rsidRPr="00B33B69">
        <w:rPr>
          <w:rStyle w:val="StyleUnderline"/>
          <w:highlight w:val="green"/>
        </w:rPr>
        <w:t xml:space="preserve">creating an </w:t>
      </w:r>
      <w:r w:rsidRPr="00B33B69">
        <w:rPr>
          <w:rStyle w:val="Emphasis"/>
          <w:highlight w:val="green"/>
        </w:rPr>
        <w:t>alternative order</w:t>
      </w:r>
      <w:r w:rsidRPr="00AA7E98">
        <w:rPr>
          <w:rStyle w:val="StyleUnderline"/>
        </w:rPr>
        <w:t xml:space="preserve"> </w:t>
      </w:r>
      <w:r w:rsidRPr="00AA7E98">
        <w:t>more to their liking. But without a core cluster of powerful states around which they can coalesce, the advantage remains with the existing order.</w:t>
      </w:r>
    </w:p>
    <w:p w14:paraId="0F7286D7" w14:textId="77777777" w:rsidR="0054767E" w:rsidRPr="00AA7E98" w:rsidRDefault="0054767E" w:rsidP="0054767E">
      <w:r w:rsidRPr="00AA7E98">
        <w:t xml:space="preserve">For decades, threats to the U.S.-led order were limited to a handful of rogue states with little power to upend it. But Russia’s invasion of Ukraine and </w:t>
      </w:r>
      <w:r w:rsidRPr="00AA7E98">
        <w:rPr>
          <w:rStyle w:val="StyleUnderline"/>
        </w:rPr>
        <w:t xml:space="preserve">the </w:t>
      </w:r>
      <w:r w:rsidRPr="00AA7E98">
        <w:rPr>
          <w:rStyle w:val="Emphasis"/>
        </w:rPr>
        <w:t>restructuring</w:t>
      </w:r>
      <w:r w:rsidRPr="00AA7E98">
        <w:rPr>
          <w:rStyle w:val="StyleUnderline"/>
        </w:rPr>
        <w:t xml:space="preserve"> of </w:t>
      </w:r>
      <w:r w:rsidRPr="00AA7E98">
        <w:rPr>
          <w:rStyle w:val="Emphasis"/>
        </w:rPr>
        <w:t>interstate relations</w:t>
      </w:r>
      <w:r w:rsidRPr="00AA7E98">
        <w:t xml:space="preserve"> it prompted have </w:t>
      </w:r>
      <w:r w:rsidRPr="00AA7E98">
        <w:rPr>
          <w:rStyle w:val="Emphasis"/>
        </w:rPr>
        <w:t>lifted</w:t>
      </w:r>
      <w:r w:rsidRPr="00AA7E98">
        <w:t xml:space="preserve"> </w:t>
      </w:r>
      <w:r w:rsidRPr="00AA7E98">
        <w:rPr>
          <w:rStyle w:val="StyleUnderline"/>
        </w:rPr>
        <w:t>the</w:t>
      </w:r>
      <w:r w:rsidRPr="00AA7E98">
        <w:t xml:space="preserve"> </w:t>
      </w:r>
      <w:r w:rsidRPr="00AA7E98">
        <w:rPr>
          <w:rStyle w:val="Emphasis"/>
        </w:rPr>
        <w:t>constraint</w:t>
      </w:r>
      <w:r w:rsidRPr="00AA7E98">
        <w:t xml:space="preserve"> </w:t>
      </w:r>
      <w:r w:rsidRPr="00AA7E98">
        <w:rPr>
          <w:rStyle w:val="StyleUnderline"/>
        </w:rPr>
        <w:t>on collective action</w:t>
      </w:r>
      <w:r w:rsidRPr="00AA7E98">
        <w:t xml:space="preserve">. </w:t>
      </w:r>
      <w:r w:rsidRPr="00AA7E98">
        <w:rPr>
          <w:rStyle w:val="StyleUnderline"/>
        </w:rPr>
        <w:t xml:space="preserve">The </w:t>
      </w:r>
      <w:r w:rsidRPr="00AA7E98">
        <w:rPr>
          <w:rStyle w:val="Emphasis"/>
        </w:rPr>
        <w:t>axis of upheaval</w:t>
      </w:r>
      <w:r w:rsidRPr="00AA7E98">
        <w:t xml:space="preserve"> represents a new center of gravity, a group that other countries dissatisfied with the existing order can turn to. The axis </w:t>
      </w:r>
      <w:r w:rsidRPr="00AA7E98">
        <w:rPr>
          <w:rStyle w:val="StyleUnderline"/>
        </w:rPr>
        <w:t xml:space="preserve">is ushering in an </w:t>
      </w:r>
      <w:r w:rsidRPr="00AA7E98">
        <w:rPr>
          <w:rStyle w:val="Emphasis"/>
        </w:rPr>
        <w:t>international system</w:t>
      </w:r>
      <w:r w:rsidRPr="00AA7E98">
        <w:rPr>
          <w:rStyle w:val="StyleUnderline"/>
        </w:rPr>
        <w:t xml:space="preserve"> characterized by </w:t>
      </w:r>
      <w:r w:rsidRPr="00AA7E98">
        <w:rPr>
          <w:rStyle w:val="Emphasis"/>
        </w:rPr>
        <w:t>two orders</w:t>
      </w:r>
      <w:r w:rsidRPr="00AA7E98">
        <w:rPr>
          <w:rStyle w:val="StyleUnderline"/>
        </w:rPr>
        <w:t xml:space="preserve"> that are becoming </w:t>
      </w:r>
      <w:r w:rsidRPr="00AA7E98">
        <w:rPr>
          <w:rStyle w:val="Emphasis"/>
        </w:rPr>
        <w:t>increasingly</w:t>
      </w:r>
      <w:r w:rsidRPr="00AA7E98">
        <w:t xml:space="preserve"> organized and </w:t>
      </w:r>
      <w:r w:rsidRPr="00AA7E98">
        <w:rPr>
          <w:rStyle w:val="Emphasis"/>
        </w:rPr>
        <w:t>competitive</w:t>
      </w:r>
      <w:r w:rsidRPr="00AA7E98">
        <w:t>.</w:t>
      </w:r>
    </w:p>
    <w:p w14:paraId="37AB8F9E" w14:textId="77777777" w:rsidR="0054767E" w:rsidRPr="00AA7E98" w:rsidRDefault="0054767E" w:rsidP="0054767E">
      <w:r w:rsidRPr="00AA7E98">
        <w:rPr>
          <w:rStyle w:val="StyleUnderline"/>
        </w:rPr>
        <w:t xml:space="preserve">Historically, </w:t>
      </w:r>
      <w:r w:rsidRPr="00B33B69">
        <w:rPr>
          <w:rStyle w:val="Emphasis"/>
          <w:highlight w:val="green"/>
        </w:rPr>
        <w:t>competing orders</w:t>
      </w:r>
      <w:r w:rsidRPr="00AA7E98">
        <w:t xml:space="preserve"> have </w:t>
      </w:r>
      <w:r w:rsidRPr="00B33B69">
        <w:rPr>
          <w:rStyle w:val="Emphasis"/>
          <w:highlight w:val="green"/>
        </w:rPr>
        <w:t>invited conflict</w:t>
      </w:r>
      <w:r w:rsidRPr="00AA7E98">
        <w:t xml:space="preserve">, especially at the geographical seams between them. Wars arise from specific conditions, such as a </w:t>
      </w:r>
      <w:r w:rsidRPr="00AA7E98">
        <w:rPr>
          <w:rStyle w:val="StyleUnderline"/>
        </w:rPr>
        <w:t>territorial dispute</w:t>
      </w:r>
      <w:r w:rsidRPr="00AA7E98">
        <w:t xml:space="preserve">, the need to protect </w:t>
      </w:r>
      <w:r w:rsidRPr="00AA7E98">
        <w:rPr>
          <w:rStyle w:val="StyleUnderline"/>
        </w:rPr>
        <w:t>national interests</w:t>
      </w:r>
      <w:r w:rsidRPr="00AA7E98">
        <w:t xml:space="preserve"> or the interests of an ally, or a threat to the </w:t>
      </w:r>
      <w:r w:rsidRPr="00AA7E98">
        <w:rPr>
          <w:rStyle w:val="StyleUnderline"/>
        </w:rPr>
        <w:t>survival of a regime</w:t>
      </w:r>
      <w:r w:rsidRPr="00AA7E98">
        <w:t xml:space="preserve">. But </w:t>
      </w:r>
      <w:r w:rsidRPr="00AA7E98">
        <w:rPr>
          <w:rStyle w:val="StyleUnderline"/>
        </w:rPr>
        <w:t>the likelihood</w:t>
      </w:r>
      <w:r w:rsidRPr="00AA7E98">
        <w:t xml:space="preserve"> that </w:t>
      </w:r>
      <w:r w:rsidRPr="00AA7E98">
        <w:rPr>
          <w:rStyle w:val="Emphasis"/>
        </w:rPr>
        <w:t>any of those</w:t>
      </w:r>
      <w:r w:rsidRPr="00AA7E98">
        <w:t xml:space="preserve"> conditions will </w:t>
      </w:r>
      <w:r w:rsidRPr="00B33B69">
        <w:rPr>
          <w:rStyle w:val="StyleUnderline"/>
          <w:highlight w:val="green"/>
        </w:rPr>
        <w:t>lead to war</w:t>
      </w:r>
      <w:r w:rsidRPr="00AA7E98">
        <w:rPr>
          <w:rStyle w:val="StyleUnderline"/>
        </w:rPr>
        <w:t xml:space="preserve"> </w:t>
      </w:r>
      <w:r w:rsidRPr="00AA7E98">
        <w:rPr>
          <w:rStyle w:val="Emphasis"/>
        </w:rPr>
        <w:t>increases in the presence of dueling orders</w:t>
      </w:r>
      <w:r w:rsidRPr="00AA7E98">
        <w:t xml:space="preserve">. Some political science researchers have found that periods in which a single order prevailed—the balance-of-power system maintained by the Concert of Europe for much of the nineteenth century, for example, or </w:t>
      </w:r>
      <w:r w:rsidRPr="00AA7E98">
        <w:rPr>
          <w:rStyle w:val="StyleUnderline"/>
        </w:rPr>
        <w:t xml:space="preserve">the </w:t>
      </w:r>
      <w:r w:rsidRPr="00AA7E98">
        <w:rPr>
          <w:rStyle w:val="Emphasis"/>
        </w:rPr>
        <w:t>U.S.-dominated</w:t>
      </w:r>
      <w:r w:rsidRPr="00AA7E98">
        <w:rPr>
          <w:rStyle w:val="StyleUnderline"/>
        </w:rPr>
        <w:t xml:space="preserve"> post–Cold War era</w:t>
      </w:r>
      <w:r w:rsidRPr="00AA7E98">
        <w:t xml:space="preserve">—were </w:t>
      </w:r>
      <w:r w:rsidRPr="00AA7E98">
        <w:rPr>
          <w:rStyle w:val="Emphasis"/>
        </w:rPr>
        <w:t>less</w:t>
      </w:r>
      <w:r w:rsidRPr="00AA7E98">
        <w:rPr>
          <w:rStyle w:val="StyleUnderline"/>
        </w:rPr>
        <w:t xml:space="preserve"> prone to conflicts</w:t>
      </w:r>
      <w:r w:rsidRPr="00AA7E98">
        <w:t xml:space="preserve"> </w:t>
      </w:r>
      <w:r w:rsidRPr="00AA7E98">
        <w:rPr>
          <w:rStyle w:val="StyleUnderline"/>
        </w:rPr>
        <w:t>than</w:t>
      </w:r>
      <w:r w:rsidRPr="00AA7E98">
        <w:t xml:space="preserve"> those characterized by more than one order, such as </w:t>
      </w:r>
      <w:r w:rsidRPr="00AA7E98">
        <w:rPr>
          <w:rStyle w:val="StyleUnderline"/>
        </w:rPr>
        <w:t>the</w:t>
      </w:r>
      <w:r w:rsidRPr="00AA7E98">
        <w:t xml:space="preserve"> </w:t>
      </w:r>
      <w:r w:rsidRPr="00AA7E98">
        <w:rPr>
          <w:rStyle w:val="Emphasis"/>
        </w:rPr>
        <w:t>multipolar period</w:t>
      </w:r>
      <w:r w:rsidRPr="00AA7E98">
        <w:t xml:space="preserve"> between the two world wars and the bipolar system of the Cold War.</w:t>
      </w:r>
    </w:p>
    <w:p w14:paraId="4BB16C00" w14:textId="77777777" w:rsidR="0054767E" w:rsidRPr="00AA7E98" w:rsidRDefault="0054767E" w:rsidP="0054767E">
      <w:r w:rsidRPr="00AA7E98">
        <w:rPr>
          <w:rStyle w:val="StyleUnderline"/>
        </w:rPr>
        <w:t xml:space="preserve">The world has gotten a </w:t>
      </w:r>
      <w:r w:rsidRPr="00AA7E98">
        <w:rPr>
          <w:rStyle w:val="Emphasis"/>
        </w:rPr>
        <w:t>preview</w:t>
      </w:r>
      <w:r w:rsidRPr="00AA7E98">
        <w:rPr>
          <w:rStyle w:val="StyleUnderline"/>
        </w:rPr>
        <w:t xml:space="preserve"> of the </w:t>
      </w:r>
      <w:r w:rsidRPr="00AA7E98">
        <w:rPr>
          <w:rStyle w:val="Emphasis"/>
        </w:rPr>
        <w:t>instability</w:t>
      </w:r>
      <w:r w:rsidRPr="00AA7E98">
        <w:t xml:space="preserve"> this new era of competing orders will bring, with potential aggressors empowered by the axis’s normalization of alternative rules and less afraid of being isolated if they act out. Already, Hamas’s attack on Israel threatens to engulf the wider </w:t>
      </w:r>
      <w:r w:rsidRPr="00AA7E98">
        <w:rPr>
          <w:rStyle w:val="Emphasis"/>
        </w:rPr>
        <w:t>Middle East</w:t>
      </w:r>
      <w:r w:rsidRPr="00AA7E98">
        <w:t xml:space="preserve"> in </w:t>
      </w:r>
      <w:r w:rsidRPr="00AA7E98">
        <w:rPr>
          <w:rStyle w:val="Emphasis"/>
        </w:rPr>
        <w:t>war</w:t>
      </w:r>
      <w:r w:rsidRPr="00AA7E98">
        <w:t xml:space="preserve">. Last October, </w:t>
      </w:r>
      <w:r w:rsidRPr="00AA7E98">
        <w:rPr>
          <w:rStyle w:val="Emphasis"/>
        </w:rPr>
        <w:t>Azerbaijan</w:t>
      </w:r>
      <w:r w:rsidRPr="00AA7E98">
        <w:t xml:space="preserve"> forcibly </w:t>
      </w:r>
      <w:r w:rsidRPr="00AA7E98">
        <w:rPr>
          <w:rStyle w:val="StyleUnderline"/>
        </w:rPr>
        <w:t xml:space="preserve">took control of </w:t>
      </w:r>
      <w:r w:rsidRPr="00AA7E98">
        <w:rPr>
          <w:rStyle w:val="Emphasis"/>
        </w:rPr>
        <w:t>N</w:t>
      </w:r>
      <w:r w:rsidRPr="00AA7E98">
        <w:t>agorno-</w:t>
      </w:r>
      <w:r w:rsidRPr="00AA7E98">
        <w:rPr>
          <w:rStyle w:val="Emphasis"/>
        </w:rPr>
        <w:t>K</w:t>
      </w:r>
      <w:r w:rsidRPr="00AA7E98">
        <w:t xml:space="preserve">arabakh, a breakaway region inhabited by ethnic Armenians. Tensions flared between Serbia and Kosovo in 2023, too, and </w:t>
      </w:r>
      <w:r w:rsidRPr="00AA7E98">
        <w:rPr>
          <w:rStyle w:val="Emphasis"/>
        </w:rPr>
        <w:t>Venezuela</w:t>
      </w:r>
      <w:r w:rsidRPr="00AA7E98">
        <w:t xml:space="preserve"> </w:t>
      </w:r>
      <w:r w:rsidRPr="00AA7E98">
        <w:rPr>
          <w:rStyle w:val="StyleUnderline"/>
        </w:rPr>
        <w:t xml:space="preserve">threatened to </w:t>
      </w:r>
      <w:r w:rsidRPr="00AA7E98">
        <w:rPr>
          <w:rStyle w:val="Emphasis"/>
        </w:rPr>
        <w:t>seize territory</w:t>
      </w:r>
      <w:r w:rsidRPr="00AA7E98">
        <w:t xml:space="preserve"> in neighboring Guyana in December. Although internal conditions precipitated the coups in Myanmar and across Africa’s Sahel region since 2020, the rising incidence of such revolts is connected to the new international arrangement. For many years, it seemed that coups were becoming less common, in large part because plotters faced significant costs for violating norms. Now, however, the </w:t>
      </w:r>
      <w:r w:rsidRPr="00AA7E98">
        <w:rPr>
          <w:rStyle w:val="Emphasis"/>
        </w:rPr>
        <w:t>calculations have changed</w:t>
      </w:r>
      <w:r w:rsidRPr="00AA7E98">
        <w:t xml:space="preserve">. Overthrowing a government may still shatter relations with the West, but the </w:t>
      </w:r>
      <w:r w:rsidRPr="00B33B69">
        <w:rPr>
          <w:rStyle w:val="Emphasis"/>
          <w:highlight w:val="green"/>
        </w:rPr>
        <w:t>new regimes</w:t>
      </w:r>
      <w:r w:rsidRPr="00AA7E98">
        <w:rPr>
          <w:rStyle w:val="StyleUnderline"/>
        </w:rPr>
        <w:t xml:space="preserve"> </w:t>
      </w:r>
      <w:r w:rsidRPr="00B33B69">
        <w:rPr>
          <w:rStyle w:val="StyleUnderline"/>
          <w:highlight w:val="green"/>
        </w:rPr>
        <w:t>can</w:t>
      </w:r>
      <w:r w:rsidRPr="00AA7E98">
        <w:rPr>
          <w:rStyle w:val="StyleUnderline"/>
        </w:rPr>
        <w:t xml:space="preserve"> </w:t>
      </w:r>
      <w:r w:rsidRPr="00AA7E98">
        <w:rPr>
          <w:rStyle w:val="Emphasis"/>
        </w:rPr>
        <w:t xml:space="preserve">find </w:t>
      </w:r>
      <w:r w:rsidRPr="00B33B69">
        <w:rPr>
          <w:rStyle w:val="Emphasis"/>
          <w:highlight w:val="green"/>
        </w:rPr>
        <w:t>support</w:t>
      </w:r>
      <w:r w:rsidRPr="00AA7E98">
        <w:rPr>
          <w:rStyle w:val="StyleUnderline"/>
        </w:rPr>
        <w:t xml:space="preserve"> in </w:t>
      </w:r>
      <w:r w:rsidRPr="00B33B69">
        <w:rPr>
          <w:rStyle w:val="Emphasis"/>
          <w:highlight w:val="green"/>
        </w:rPr>
        <w:t>Beijing</w:t>
      </w:r>
      <w:r w:rsidRPr="00AA7E98">
        <w:rPr>
          <w:rStyle w:val="Emphasis"/>
        </w:rPr>
        <w:t xml:space="preserve"> and </w:t>
      </w:r>
      <w:r w:rsidRPr="00B33B69">
        <w:rPr>
          <w:rStyle w:val="Emphasis"/>
          <w:highlight w:val="green"/>
        </w:rPr>
        <w:t>Moscow</w:t>
      </w:r>
      <w:r w:rsidRPr="00AA7E98">
        <w:t>.</w:t>
      </w:r>
    </w:p>
    <w:p w14:paraId="70892067" w14:textId="77777777" w:rsidR="0054767E" w:rsidRPr="00AB07F6" w:rsidRDefault="0054767E" w:rsidP="0054767E">
      <w:r w:rsidRPr="00AA7E98">
        <w:rPr>
          <w:rStyle w:val="Emphasis"/>
        </w:rPr>
        <w:t xml:space="preserve">Further </w:t>
      </w:r>
      <w:r w:rsidRPr="00197E6D">
        <w:rPr>
          <w:rStyle w:val="Emphasis"/>
        </w:rPr>
        <w:t>development</w:t>
      </w:r>
      <w:r w:rsidRPr="00AA7E98">
        <w:rPr>
          <w:rStyle w:val="StyleUnderline"/>
        </w:rPr>
        <w:t xml:space="preserve"> of the </w:t>
      </w:r>
      <w:r w:rsidRPr="00AA7E98">
        <w:rPr>
          <w:rStyle w:val="Emphasis"/>
        </w:rPr>
        <w:t>axis</w:t>
      </w:r>
      <w:r w:rsidRPr="00AA7E98">
        <w:t xml:space="preserve"> would </w:t>
      </w:r>
      <w:r w:rsidRPr="00AA7E98">
        <w:rPr>
          <w:rStyle w:val="StyleUnderline"/>
        </w:rPr>
        <w:t>bring</w:t>
      </w:r>
      <w:r w:rsidRPr="00AA7E98">
        <w:t xml:space="preserve"> even </w:t>
      </w:r>
      <w:r w:rsidRPr="00AA7E98">
        <w:rPr>
          <w:rStyle w:val="Emphasis"/>
        </w:rPr>
        <w:t>greater tumult</w:t>
      </w:r>
      <w:r w:rsidRPr="00AA7E98">
        <w:t xml:space="preserve">. </w:t>
      </w:r>
      <w:r w:rsidRPr="00AA7E98">
        <w:rPr>
          <w:rStyle w:val="Emphasis"/>
        </w:rPr>
        <w:t>So far,</w:t>
      </w:r>
      <w:r w:rsidRPr="00AA7E98">
        <w:t xml:space="preserve"> most </w:t>
      </w:r>
      <w:r w:rsidRPr="00AA7E98">
        <w:rPr>
          <w:rStyle w:val="StyleUnderline"/>
        </w:rPr>
        <w:t>collaboration</w:t>
      </w:r>
      <w:r w:rsidRPr="00AA7E98">
        <w:t xml:space="preserve"> among China, Iran, North Korea, and Russia </w:t>
      </w:r>
      <w:r w:rsidRPr="00AA7E98">
        <w:rPr>
          <w:rStyle w:val="StyleUnderline"/>
        </w:rPr>
        <w:t xml:space="preserve">has been </w:t>
      </w:r>
      <w:r w:rsidRPr="00AA7E98">
        <w:rPr>
          <w:rStyle w:val="Emphasis"/>
        </w:rPr>
        <w:t>bilateral</w:t>
      </w:r>
      <w:r w:rsidRPr="00AA7E98">
        <w:t xml:space="preserve">. </w:t>
      </w:r>
      <w:r w:rsidRPr="00552F29">
        <w:rPr>
          <w:rStyle w:val="Emphasis"/>
        </w:rPr>
        <w:t>Trilateral</w:t>
      </w:r>
      <w:r w:rsidRPr="00AA7E98">
        <w:t xml:space="preserve"> and </w:t>
      </w:r>
      <w:r w:rsidRPr="00B33B69">
        <w:rPr>
          <w:rStyle w:val="Emphasis"/>
          <w:highlight w:val="green"/>
        </w:rPr>
        <w:t>quadrilateral</w:t>
      </w:r>
      <w:r w:rsidRPr="00AA7E98">
        <w:t xml:space="preserve"> </w:t>
      </w:r>
      <w:r w:rsidRPr="00B33B69">
        <w:rPr>
          <w:rStyle w:val="Emphasis"/>
          <w:highlight w:val="green"/>
        </w:rPr>
        <w:t>action</w:t>
      </w:r>
      <w:r w:rsidRPr="00AA7E98">
        <w:t xml:space="preserve"> could </w:t>
      </w:r>
      <w:r w:rsidRPr="00B33B69">
        <w:rPr>
          <w:rStyle w:val="Emphasis"/>
          <w:highlight w:val="green"/>
        </w:rPr>
        <w:t>expand</w:t>
      </w:r>
      <w:r w:rsidRPr="00AA7E98">
        <w:rPr>
          <w:rStyle w:val="Emphasis"/>
        </w:rPr>
        <w:t xml:space="preserve"> their capacity for </w:t>
      </w:r>
      <w:r w:rsidRPr="00B33B69">
        <w:rPr>
          <w:rStyle w:val="Emphasis"/>
          <w:highlight w:val="green"/>
        </w:rPr>
        <w:t>disruption</w:t>
      </w:r>
      <w:r w:rsidRPr="00AA7E98">
        <w:t xml:space="preserve">. Countries such as </w:t>
      </w:r>
      <w:r w:rsidRPr="00AA7E98">
        <w:rPr>
          <w:rStyle w:val="Emphasis"/>
        </w:rPr>
        <w:t>Belarus</w:t>
      </w:r>
      <w:r w:rsidRPr="00AA7E98">
        <w:rPr>
          <w:rStyle w:val="StyleUnderline"/>
        </w:rPr>
        <w:t xml:space="preserve">, </w:t>
      </w:r>
      <w:r w:rsidRPr="00AA7E98">
        <w:rPr>
          <w:rStyle w:val="Emphasis"/>
        </w:rPr>
        <w:t>Cuba</w:t>
      </w:r>
      <w:r w:rsidRPr="00AA7E98">
        <w:rPr>
          <w:rStyle w:val="StyleUnderline"/>
        </w:rPr>
        <w:t xml:space="preserve">, Eritrea, Nicaragua, and </w:t>
      </w:r>
      <w:r w:rsidRPr="00AA7E98">
        <w:rPr>
          <w:rStyle w:val="Emphasis"/>
        </w:rPr>
        <w:t>Venezuela</w:t>
      </w:r>
      <w:r w:rsidRPr="00AA7E98">
        <w:t xml:space="preserve">—all of </w:t>
      </w:r>
      <w:r w:rsidRPr="00AA7E98">
        <w:rPr>
          <w:rStyle w:val="StyleUnderline"/>
        </w:rPr>
        <w:t xml:space="preserve">which </w:t>
      </w:r>
      <w:r w:rsidRPr="00B33B69">
        <w:rPr>
          <w:rStyle w:val="Emphasis"/>
          <w:highlight w:val="green"/>
        </w:rPr>
        <w:t>chafe</w:t>
      </w:r>
      <w:r w:rsidRPr="00AA7E98">
        <w:rPr>
          <w:rStyle w:val="StyleUnderline"/>
        </w:rPr>
        <w:t xml:space="preserve"> </w:t>
      </w:r>
      <w:r w:rsidRPr="00B33B69">
        <w:rPr>
          <w:rStyle w:val="StyleUnderline"/>
          <w:highlight w:val="green"/>
        </w:rPr>
        <w:t>against</w:t>
      </w:r>
      <w:r w:rsidRPr="00AA7E98">
        <w:t xml:space="preserve"> the U.S.-led, </w:t>
      </w:r>
      <w:r w:rsidRPr="00B33B69">
        <w:rPr>
          <w:rStyle w:val="Emphasis"/>
          <w:highlight w:val="green"/>
        </w:rPr>
        <w:t>Western-dominated system</w:t>
      </w:r>
      <w:r w:rsidRPr="00AA7E98">
        <w:t xml:space="preserve">—could </w:t>
      </w:r>
      <w:r w:rsidRPr="00AA7E98">
        <w:rPr>
          <w:rStyle w:val="StyleUnderline"/>
        </w:rPr>
        <w:t xml:space="preserve">also begin working </w:t>
      </w:r>
      <w:r w:rsidRPr="00AA7E98">
        <w:rPr>
          <w:rStyle w:val="Emphasis"/>
        </w:rPr>
        <w:t>more closely</w:t>
      </w:r>
      <w:r w:rsidRPr="00AA7E98">
        <w:rPr>
          <w:rStyle w:val="StyleUnderline"/>
        </w:rPr>
        <w:t xml:space="preserve"> with the axis</w:t>
      </w:r>
      <w:r w:rsidRPr="00AA7E98">
        <w:t xml:space="preserve">. </w:t>
      </w:r>
      <w:r w:rsidRPr="00AA7E98">
        <w:rPr>
          <w:rStyle w:val="StyleUnderline"/>
        </w:rPr>
        <w:t xml:space="preserve">If the group </w:t>
      </w:r>
      <w:r w:rsidRPr="00AA7E98">
        <w:rPr>
          <w:rStyle w:val="Emphasis"/>
        </w:rPr>
        <w:t>grows</w:t>
      </w:r>
      <w:r w:rsidRPr="00AA7E98">
        <w:t xml:space="preserve"> in size and tightens its coordination, </w:t>
      </w:r>
      <w:r w:rsidRPr="00AA7E98">
        <w:rPr>
          <w:rStyle w:val="StyleUnderline"/>
        </w:rPr>
        <w:t xml:space="preserve">the </w:t>
      </w:r>
      <w:r w:rsidRPr="00B33B69">
        <w:rPr>
          <w:rStyle w:val="StyleUnderline"/>
          <w:highlight w:val="green"/>
        </w:rPr>
        <w:t>U</w:t>
      </w:r>
      <w:r w:rsidRPr="00AA7E98">
        <w:t xml:space="preserve">nited </w:t>
      </w:r>
      <w:r w:rsidRPr="00B33B69">
        <w:rPr>
          <w:rStyle w:val="StyleUnderline"/>
          <w:highlight w:val="green"/>
        </w:rPr>
        <w:t>S</w:t>
      </w:r>
      <w:r w:rsidRPr="00AA7E98">
        <w:t xml:space="preserve">tates and its allies </w:t>
      </w:r>
      <w:r w:rsidRPr="00AA7E98">
        <w:rPr>
          <w:rStyle w:val="StyleUnderline"/>
        </w:rPr>
        <w:t>will have a</w:t>
      </w:r>
      <w:r w:rsidRPr="00AA7E98">
        <w:t xml:space="preserve"> more </w:t>
      </w:r>
      <w:r w:rsidRPr="00B33B69">
        <w:rPr>
          <w:rStyle w:val="Emphasis"/>
          <w:highlight w:val="green"/>
        </w:rPr>
        <w:t xml:space="preserve">difficult time defending </w:t>
      </w:r>
      <w:r w:rsidRPr="00197E6D">
        <w:rPr>
          <w:rStyle w:val="Emphasis"/>
        </w:rPr>
        <w:t xml:space="preserve">the </w:t>
      </w:r>
      <w:r w:rsidRPr="00B33B69">
        <w:rPr>
          <w:rStyle w:val="Emphasis"/>
          <w:highlight w:val="green"/>
        </w:rPr>
        <w:t>recognized order</w:t>
      </w:r>
      <w:r w:rsidRPr="00B33B69">
        <w:rPr>
          <w:highlight w:val="green"/>
        </w:rPr>
        <w:t>.</w:t>
      </w:r>
    </w:p>
    <w:p w14:paraId="57ACF88B" w14:textId="77777777" w:rsidR="0054767E" w:rsidRDefault="0054767E" w:rsidP="0054767E"/>
    <w:p w14:paraId="21C7C058" w14:textId="77777777" w:rsidR="0054767E" w:rsidRPr="002B4493" w:rsidRDefault="0054767E" w:rsidP="0054767E">
      <w:pPr>
        <w:pStyle w:val="Heading4"/>
        <w:rPr>
          <w:b w:val="0"/>
          <w:bCs/>
        </w:rPr>
      </w:pPr>
      <w:r>
        <w:t xml:space="preserve">Protecting the </w:t>
      </w:r>
      <w:r>
        <w:rPr>
          <w:u w:val="single"/>
        </w:rPr>
        <w:t>rules-based</w:t>
      </w:r>
      <w:r>
        <w:t xml:space="preserve"> order is necessary to stop </w:t>
      </w:r>
      <w:r>
        <w:rPr>
          <w:u w:val="single"/>
        </w:rPr>
        <w:t>global hotspot escalation</w:t>
      </w:r>
      <w:r>
        <w:t xml:space="preserve"> from the axis of upheaval. Assumes Trump. </w:t>
      </w:r>
      <w:r>
        <w:rPr>
          <w:b w:val="0"/>
          <w:bCs/>
        </w:rPr>
        <w:t>He</w:t>
      </w:r>
      <w:r w:rsidRPr="002B4493">
        <w:rPr>
          <w:b w:val="0"/>
          <w:bCs/>
        </w:rPr>
        <w:t xml:space="preserve"> may not be the ship’s ideal captain, but he is uniquely primed to </w:t>
      </w:r>
      <w:r w:rsidRPr="002B4493">
        <w:rPr>
          <w:b w:val="0"/>
          <w:bCs/>
          <w:u w:val="single"/>
        </w:rPr>
        <w:t>preserve</w:t>
      </w:r>
      <w:r w:rsidRPr="002B4493">
        <w:rPr>
          <w:b w:val="0"/>
          <w:bCs/>
        </w:rPr>
        <w:t xml:space="preserve"> </w:t>
      </w:r>
      <w:proofErr w:type="spellStart"/>
      <w:r w:rsidRPr="002B4493">
        <w:rPr>
          <w:b w:val="0"/>
          <w:bCs/>
        </w:rPr>
        <w:t>it’s</w:t>
      </w:r>
      <w:proofErr w:type="spellEnd"/>
      <w:r w:rsidRPr="002B4493">
        <w:rPr>
          <w:b w:val="0"/>
          <w:bCs/>
        </w:rPr>
        <w:t xml:space="preserve"> </w:t>
      </w:r>
      <w:r w:rsidRPr="002B4493">
        <w:rPr>
          <w:b w:val="0"/>
          <w:bCs/>
          <w:u w:val="single"/>
        </w:rPr>
        <w:t>achievements</w:t>
      </w:r>
      <w:r w:rsidRPr="002B4493">
        <w:rPr>
          <w:b w:val="0"/>
          <w:bCs/>
        </w:rPr>
        <w:t xml:space="preserve">. </w:t>
      </w:r>
    </w:p>
    <w:p w14:paraId="072AAD44" w14:textId="77777777" w:rsidR="0054767E" w:rsidRPr="002B4493" w:rsidRDefault="0054767E" w:rsidP="0054767E">
      <w:r>
        <w:t xml:space="preserve">Hal </w:t>
      </w:r>
      <w:r w:rsidRPr="002B4493">
        <w:rPr>
          <w:rStyle w:val="Style13ptBold"/>
        </w:rPr>
        <w:t>Brands</w:t>
      </w:r>
      <w:r>
        <w:t xml:space="preserve"> 2-25-20</w:t>
      </w:r>
      <w:r w:rsidRPr="002B4493">
        <w:rPr>
          <w:rStyle w:val="Style13ptBold"/>
        </w:rPr>
        <w:t>25</w:t>
      </w:r>
      <w:r>
        <w:t xml:space="preserve">, </w:t>
      </w:r>
      <w:r w:rsidRPr="002B4493">
        <w:t>Hal Brands Is Henry A. Kissinger Distinguished Professor Of Global Affairs At The Johns Hopkins School Of Advanced International Studies and A Senior Fellow At The American Enterprise Institute</w:t>
      </w:r>
      <w:r>
        <w:t xml:space="preserve">, </w:t>
      </w:r>
      <w:r w:rsidRPr="002B4493">
        <w:t xml:space="preserve">"The Renegade Order", Foreign Affairs, </w:t>
      </w:r>
      <w:hyperlink r:id="rId13" w:history="1">
        <w:r w:rsidRPr="00D908D5">
          <w:rPr>
            <w:rStyle w:val="Hyperlink"/>
          </w:rPr>
          <w:t>https://www.foreignaffairs.com/united-states/renegade-order-trump-hal-brands#</w:t>
        </w:r>
      </w:hyperlink>
      <w:r>
        <w:t>] TDI</w:t>
      </w:r>
    </w:p>
    <w:p w14:paraId="0B45AD26" w14:textId="77777777" w:rsidR="0054767E" w:rsidRPr="002B4493" w:rsidRDefault="0054767E" w:rsidP="0054767E">
      <w:pPr>
        <w:rPr>
          <w:rStyle w:val="Emphasis"/>
        </w:rPr>
      </w:pPr>
      <w:r w:rsidRPr="002B4493">
        <w:rPr>
          <w:rStyle w:val="Emphasis"/>
        </w:rPr>
        <w:t>REVISIONISTS’ BALL</w:t>
      </w:r>
    </w:p>
    <w:p w14:paraId="0B103B10" w14:textId="77777777" w:rsidR="0054767E" w:rsidRPr="002B4493" w:rsidRDefault="0054767E" w:rsidP="0054767E">
      <w:r w:rsidRPr="00B33B69">
        <w:rPr>
          <w:rStyle w:val="Emphasis"/>
          <w:highlight w:val="green"/>
        </w:rPr>
        <w:t>Every</w:t>
      </w:r>
      <w:r w:rsidRPr="002B4493">
        <w:t xml:space="preserve"> crucial </w:t>
      </w:r>
      <w:r w:rsidRPr="00B33B69">
        <w:rPr>
          <w:rStyle w:val="Emphasis"/>
          <w:highlight w:val="green"/>
        </w:rPr>
        <w:t>corner</w:t>
      </w:r>
      <w:r w:rsidRPr="002B4493">
        <w:rPr>
          <w:rStyle w:val="Emphasis"/>
        </w:rPr>
        <w:t xml:space="preserve"> </w:t>
      </w:r>
      <w:r w:rsidRPr="00B33B69">
        <w:rPr>
          <w:rStyle w:val="Emphasis"/>
          <w:highlight w:val="green"/>
        </w:rPr>
        <w:t>of Eurasia</w:t>
      </w:r>
      <w:r w:rsidRPr="002B4493">
        <w:t xml:space="preserve"> is </w:t>
      </w:r>
      <w:r w:rsidRPr="00B33B69">
        <w:rPr>
          <w:rStyle w:val="Emphasis"/>
          <w:highlight w:val="green"/>
        </w:rPr>
        <w:t>alight with</w:t>
      </w:r>
      <w:r w:rsidRPr="002B4493">
        <w:rPr>
          <w:rStyle w:val="Emphasis"/>
        </w:rPr>
        <w:t xml:space="preserve"> coercion and </w:t>
      </w:r>
      <w:r w:rsidRPr="00B33B69">
        <w:rPr>
          <w:rStyle w:val="Emphasis"/>
          <w:highlight w:val="green"/>
        </w:rPr>
        <w:t>conflict</w:t>
      </w:r>
      <w:r w:rsidRPr="002B4493">
        <w:t xml:space="preserve">. In Europe, </w:t>
      </w:r>
      <w:r w:rsidRPr="00B33B69">
        <w:rPr>
          <w:rStyle w:val="Emphasis"/>
          <w:highlight w:val="green"/>
        </w:rPr>
        <w:t>Russia’s</w:t>
      </w:r>
      <w:r w:rsidRPr="002B4493">
        <w:rPr>
          <w:rStyle w:val="Emphasis"/>
        </w:rPr>
        <w:t xml:space="preserve"> war against </w:t>
      </w:r>
      <w:r w:rsidRPr="00B33B69">
        <w:rPr>
          <w:rStyle w:val="Emphasis"/>
          <w:highlight w:val="green"/>
        </w:rPr>
        <w:t>Ukraine</w:t>
      </w:r>
      <w:r w:rsidRPr="002B4493">
        <w:rPr>
          <w:rStyle w:val="Emphasis"/>
        </w:rPr>
        <w:t xml:space="preserve"> is also a war </w:t>
      </w:r>
      <w:r w:rsidRPr="00B33B69">
        <w:rPr>
          <w:rStyle w:val="Emphasis"/>
          <w:highlight w:val="green"/>
        </w:rPr>
        <w:t>to rebuild</w:t>
      </w:r>
      <w:r w:rsidRPr="002B4493">
        <w:rPr>
          <w:rStyle w:val="Emphasis"/>
        </w:rPr>
        <w:t xml:space="preserve"> a post-</w:t>
      </w:r>
      <w:r w:rsidRPr="00B33B69">
        <w:rPr>
          <w:rStyle w:val="Emphasis"/>
          <w:highlight w:val="green"/>
        </w:rPr>
        <w:t>Soviet</w:t>
      </w:r>
      <w:r w:rsidRPr="002B4493">
        <w:rPr>
          <w:rStyle w:val="Emphasis"/>
        </w:rPr>
        <w:t xml:space="preserve"> </w:t>
      </w:r>
      <w:r w:rsidRPr="00B33B69">
        <w:rPr>
          <w:rStyle w:val="Emphasis"/>
          <w:highlight w:val="green"/>
        </w:rPr>
        <w:t>empire and fracture</w:t>
      </w:r>
      <w:r w:rsidRPr="002B4493">
        <w:rPr>
          <w:rStyle w:val="Emphasis"/>
        </w:rPr>
        <w:t xml:space="preserve"> the </w:t>
      </w:r>
      <w:r w:rsidRPr="00B33B69">
        <w:rPr>
          <w:rStyle w:val="Emphasis"/>
          <w:highlight w:val="green"/>
        </w:rPr>
        <w:t>existing</w:t>
      </w:r>
      <w:r w:rsidRPr="002B4493">
        <w:rPr>
          <w:rStyle w:val="Emphasis"/>
        </w:rPr>
        <w:t xml:space="preserve"> security </w:t>
      </w:r>
      <w:r w:rsidRPr="00B33B69">
        <w:rPr>
          <w:rStyle w:val="Emphasis"/>
          <w:highlight w:val="green"/>
        </w:rPr>
        <w:t>order</w:t>
      </w:r>
      <w:r w:rsidRPr="002B4493">
        <w:t xml:space="preserve">. The covert counterpart of that war is a campaign of subversion spanning the continent, as the Kremlin conducts sabotage and political destabilization operations meant to punish its European foes. </w:t>
      </w:r>
      <w:r w:rsidRPr="002B4493">
        <w:rPr>
          <w:rStyle w:val="Emphasis"/>
        </w:rPr>
        <w:t xml:space="preserve">In the </w:t>
      </w:r>
      <w:r w:rsidRPr="00B33B69">
        <w:rPr>
          <w:rStyle w:val="Emphasis"/>
          <w:highlight w:val="green"/>
        </w:rPr>
        <w:t>Middle East</w:t>
      </w:r>
      <w:r w:rsidRPr="002B4493">
        <w:rPr>
          <w:rStyle w:val="Emphasis"/>
        </w:rPr>
        <w:t xml:space="preserve">, </w:t>
      </w:r>
      <w:r w:rsidRPr="00B33B69">
        <w:rPr>
          <w:rStyle w:val="Emphasis"/>
          <w:highlight w:val="green"/>
        </w:rPr>
        <w:t>Iran</w:t>
      </w:r>
      <w:r w:rsidRPr="002B4493">
        <w:rPr>
          <w:rStyle w:val="Emphasis"/>
        </w:rPr>
        <w:t xml:space="preserve"> </w:t>
      </w:r>
      <w:r w:rsidRPr="00B33B69">
        <w:rPr>
          <w:rStyle w:val="Emphasis"/>
          <w:highlight w:val="green"/>
        </w:rPr>
        <w:t>and</w:t>
      </w:r>
      <w:r w:rsidRPr="002B4493">
        <w:rPr>
          <w:rStyle w:val="Emphasis"/>
        </w:rPr>
        <w:t xml:space="preserve"> its </w:t>
      </w:r>
      <w:r w:rsidRPr="00B33B69">
        <w:rPr>
          <w:rStyle w:val="Emphasis"/>
          <w:highlight w:val="green"/>
        </w:rPr>
        <w:t>proxies</w:t>
      </w:r>
      <w:r w:rsidRPr="002B4493">
        <w:rPr>
          <w:rStyle w:val="Emphasis"/>
        </w:rPr>
        <w:t xml:space="preserve"> have been </w:t>
      </w:r>
      <w:r w:rsidRPr="00B33B69">
        <w:rPr>
          <w:rStyle w:val="Emphasis"/>
          <w:highlight w:val="green"/>
        </w:rPr>
        <w:t>battling</w:t>
      </w:r>
      <w:r w:rsidRPr="002B4493">
        <w:rPr>
          <w:rStyle w:val="Emphasis"/>
        </w:rPr>
        <w:t xml:space="preserve"> Israel</w:t>
      </w:r>
      <w:r w:rsidRPr="002B4493">
        <w:t xml:space="preserve">, the United States, and their Arab allies while Tehran has crept closer to the nuclear weapons it believes will indemnify its regime and ensure its regional primacy. </w:t>
      </w:r>
      <w:r w:rsidRPr="002B4493">
        <w:rPr>
          <w:rStyle w:val="Emphasis"/>
        </w:rPr>
        <w:t xml:space="preserve">In </w:t>
      </w:r>
      <w:r w:rsidRPr="00B33B69">
        <w:rPr>
          <w:rStyle w:val="Emphasis"/>
          <w:highlight w:val="green"/>
        </w:rPr>
        <w:t>Northeast Asia</w:t>
      </w:r>
      <w:r w:rsidRPr="002B4493">
        <w:t xml:space="preserve">, </w:t>
      </w:r>
      <w:r w:rsidRPr="00B33B69">
        <w:rPr>
          <w:rStyle w:val="Emphasis"/>
          <w:highlight w:val="green"/>
        </w:rPr>
        <w:t>North Korea</w:t>
      </w:r>
      <w:r w:rsidRPr="002B4493">
        <w:rPr>
          <w:rStyle w:val="Emphasis"/>
        </w:rPr>
        <w:t xml:space="preserve"> is </w:t>
      </w:r>
      <w:r w:rsidRPr="00B33B69">
        <w:rPr>
          <w:rStyle w:val="Emphasis"/>
          <w:highlight w:val="green"/>
        </w:rPr>
        <w:t>improving</w:t>
      </w:r>
      <w:r w:rsidRPr="002B4493">
        <w:rPr>
          <w:rStyle w:val="Emphasis"/>
        </w:rPr>
        <w:t xml:space="preserve"> its </w:t>
      </w:r>
      <w:r w:rsidRPr="00B33B69">
        <w:rPr>
          <w:rStyle w:val="Emphasis"/>
          <w:highlight w:val="green"/>
        </w:rPr>
        <w:t>nuclear arsenal and</w:t>
      </w:r>
      <w:r w:rsidRPr="002B4493">
        <w:rPr>
          <w:rStyle w:val="Emphasis"/>
        </w:rPr>
        <w:t xml:space="preserve"> long-range </w:t>
      </w:r>
      <w:r w:rsidRPr="00B33B69">
        <w:rPr>
          <w:rStyle w:val="Emphasis"/>
          <w:highlight w:val="green"/>
        </w:rPr>
        <w:t>missiles</w:t>
      </w:r>
      <w:r w:rsidRPr="002B4493">
        <w:rPr>
          <w:rStyle w:val="Emphasis"/>
        </w:rPr>
        <w:t xml:space="preserve">, and it means </w:t>
      </w:r>
      <w:r w:rsidRPr="00B33B69">
        <w:rPr>
          <w:rStyle w:val="Emphasis"/>
          <w:highlight w:val="green"/>
        </w:rPr>
        <w:t>to</w:t>
      </w:r>
      <w:r w:rsidRPr="002B4493">
        <w:rPr>
          <w:rStyle w:val="Emphasis"/>
        </w:rPr>
        <w:t xml:space="preserve"> use the resulting leverage to </w:t>
      </w:r>
      <w:r w:rsidRPr="00B33B69">
        <w:rPr>
          <w:rStyle w:val="Emphasis"/>
          <w:highlight w:val="green"/>
        </w:rPr>
        <w:t>sever the U.S.–South Korean alliance</w:t>
      </w:r>
      <w:r w:rsidRPr="002B4493">
        <w:rPr>
          <w:rStyle w:val="Emphasis"/>
        </w:rPr>
        <w:t xml:space="preserve"> and bring the peninsula under its control</w:t>
      </w:r>
      <w:r w:rsidRPr="002B4493">
        <w:t xml:space="preserve">. </w:t>
      </w:r>
      <w:r w:rsidRPr="00B33B69">
        <w:rPr>
          <w:rStyle w:val="Emphasis"/>
          <w:highlight w:val="green"/>
        </w:rPr>
        <w:t>China</w:t>
      </w:r>
      <w:r w:rsidRPr="002B4493">
        <w:t xml:space="preserve">, for its part, is </w:t>
      </w:r>
      <w:r w:rsidRPr="00B33B69">
        <w:rPr>
          <w:rStyle w:val="Emphasis"/>
          <w:highlight w:val="green"/>
        </w:rPr>
        <w:t>bent on global power</w:t>
      </w:r>
      <w:r w:rsidRPr="002B4493">
        <w:t xml:space="preserve">. For now, it is bullying its neighbors as part of a bid for a hulking sphere of influence—“Asia for Asians,” Chinese leader Xi Jinping calls it—and </w:t>
      </w:r>
      <w:r w:rsidRPr="00B33B69">
        <w:rPr>
          <w:rStyle w:val="Emphasis"/>
          <w:highlight w:val="green"/>
        </w:rPr>
        <w:t>readying for war</w:t>
      </w:r>
      <w:r w:rsidRPr="002B4493">
        <w:rPr>
          <w:rStyle w:val="Emphasis"/>
        </w:rPr>
        <w:t xml:space="preserve"> in the western Pacific by conducting one of the biggest military buildups in modern history</w:t>
      </w:r>
      <w:r w:rsidRPr="002B4493">
        <w:t>.</w:t>
      </w:r>
    </w:p>
    <w:p w14:paraId="08B68765" w14:textId="77777777" w:rsidR="0054767E" w:rsidRPr="002B4493" w:rsidRDefault="0054767E" w:rsidP="0054767E">
      <w:r w:rsidRPr="002B4493">
        <w:t xml:space="preserve">From eastern Europe to East Asia, revisionist powers are seeking dramatic changes in the global balance of power. They are also </w:t>
      </w:r>
      <w:r w:rsidRPr="00B33B69">
        <w:rPr>
          <w:rStyle w:val="Emphasis"/>
          <w:highlight w:val="green"/>
        </w:rPr>
        <w:t>trying to wreck</w:t>
      </w:r>
      <w:r w:rsidRPr="002B4493">
        <w:rPr>
          <w:rStyle w:val="Emphasis"/>
        </w:rPr>
        <w:t xml:space="preserve"> the </w:t>
      </w:r>
      <w:r w:rsidRPr="00B33B69">
        <w:rPr>
          <w:rStyle w:val="Emphasis"/>
          <w:highlight w:val="green"/>
        </w:rPr>
        <w:t>liberal order</w:t>
      </w:r>
      <w:r w:rsidRPr="002B4493">
        <w:rPr>
          <w:rStyle w:val="Emphasis"/>
        </w:rPr>
        <w:t xml:space="preserve"> by </w:t>
      </w:r>
      <w:r w:rsidRPr="00B33B69">
        <w:rPr>
          <w:rStyle w:val="Emphasis"/>
          <w:highlight w:val="green"/>
        </w:rPr>
        <w:t>smashing its</w:t>
      </w:r>
      <w:r w:rsidRPr="002B4493">
        <w:rPr>
          <w:rStyle w:val="Emphasis"/>
        </w:rPr>
        <w:t xml:space="preserve"> most </w:t>
      </w:r>
      <w:r w:rsidRPr="00B33B69">
        <w:rPr>
          <w:rStyle w:val="Emphasis"/>
          <w:highlight w:val="green"/>
        </w:rPr>
        <w:t>crucial norms</w:t>
      </w:r>
      <w:r w:rsidRPr="002B4493">
        <w:t>. Russian President Vladimir Putin is reasserting the principle that strong states can swallow weaker neighbors. China’s revanchist claims and maritime coercion in the South China Sea are meant to show that big countries can simply grab the global commons. Putin’s quasi-genocidal barbarities in Ukraine and Xi’s industrial-scale repression in Xinjiang threaten to restore a world of autocratic impunity and rampant atrocity. The Houthis, a Yemeni militia backed by Iran, have created their own fundamental challenge to freedom of navigation, using drones and missiles to attack shipping in the Red Sea.</w:t>
      </w:r>
    </w:p>
    <w:p w14:paraId="5D74D21B" w14:textId="77777777" w:rsidR="0054767E" w:rsidRPr="002B4493" w:rsidRDefault="0054767E" w:rsidP="0054767E">
      <w:r w:rsidRPr="002B4493">
        <w:t>Each revisionist power seeks an environment conducive to repression and predation. Each understands it can best achieve its aims if the American order is laid low. The world is undergoing changes “the likes of which we haven’t seen for 100 years,” Xi told Putin in 2023—and the revisionists are pursuing those changes together.</w:t>
      </w:r>
    </w:p>
    <w:p w14:paraId="65AD3A49" w14:textId="77777777" w:rsidR="0054767E" w:rsidRPr="002B4493" w:rsidRDefault="0054767E" w:rsidP="0054767E">
      <w:r w:rsidRPr="002B4493">
        <w:rPr>
          <w:rStyle w:val="Emphasis"/>
        </w:rPr>
        <w:t>China and Russia are linked in a “no limits” partnership that features ever-deeper economic, technological, and military cooperation. Iran and Russia have an expanding relationship that includes the exchange of weapons, technology, and expertise in how to evade Western sanctions. North Korea and Russia have sealed a full-blown military alliance and are fighting together against Ukraine</w:t>
      </w:r>
      <w:r w:rsidRPr="002B4493">
        <w:t xml:space="preserve">. These ties don’t yet add up to a single, multilateral alliance. U.S. officials sometimes dismiss them as proof of Russia’s isolation and desperation amid its war in Ukraine. But the </w:t>
      </w:r>
      <w:r w:rsidRPr="00B33B69">
        <w:rPr>
          <w:rStyle w:val="Emphasis"/>
          <w:highlight w:val="green"/>
        </w:rPr>
        <w:t>relationships are part of a</w:t>
      </w:r>
      <w:r w:rsidRPr="002B4493">
        <w:rPr>
          <w:rStyle w:val="Emphasis"/>
        </w:rPr>
        <w:t xml:space="preserve"> </w:t>
      </w:r>
      <w:r w:rsidRPr="00B33B69">
        <w:rPr>
          <w:rStyle w:val="Emphasis"/>
          <w:highlight w:val="green"/>
        </w:rPr>
        <w:t>thickening</w:t>
      </w:r>
      <w:r w:rsidRPr="002B4493">
        <w:rPr>
          <w:rStyle w:val="Emphasis"/>
        </w:rPr>
        <w:t xml:space="preserve"> </w:t>
      </w:r>
      <w:r w:rsidRPr="00B33B69">
        <w:rPr>
          <w:rStyle w:val="Emphasis"/>
          <w:highlight w:val="green"/>
        </w:rPr>
        <w:t>web</w:t>
      </w:r>
      <w:r w:rsidRPr="002B4493">
        <w:rPr>
          <w:rStyle w:val="Emphasis"/>
        </w:rPr>
        <w:t xml:space="preserve"> of ties </w:t>
      </w:r>
      <w:r w:rsidRPr="00B33B69">
        <w:rPr>
          <w:rStyle w:val="Emphasis"/>
          <w:highlight w:val="green"/>
        </w:rPr>
        <w:t>among the world’s most dangerous states</w:t>
      </w:r>
      <w:r w:rsidRPr="002B4493">
        <w:rPr>
          <w:rStyle w:val="Emphasis"/>
        </w:rPr>
        <w:t xml:space="preserve">, and they are </w:t>
      </w:r>
      <w:r w:rsidRPr="00B33B69">
        <w:rPr>
          <w:rStyle w:val="Emphasis"/>
          <w:highlight w:val="green"/>
        </w:rPr>
        <w:t>already inflicting</w:t>
      </w:r>
      <w:r w:rsidRPr="002B4493">
        <w:rPr>
          <w:rStyle w:val="Emphasis"/>
        </w:rPr>
        <w:t xml:space="preserve"> serious </w:t>
      </w:r>
      <w:r w:rsidRPr="00B33B69">
        <w:rPr>
          <w:rStyle w:val="Emphasis"/>
          <w:highlight w:val="green"/>
        </w:rPr>
        <w:t>strategic harm</w:t>
      </w:r>
      <w:r w:rsidRPr="002B4493">
        <w:t>.</w:t>
      </w:r>
    </w:p>
    <w:p w14:paraId="41A1F29D" w14:textId="77777777" w:rsidR="0054767E" w:rsidRPr="002B4493" w:rsidRDefault="0054767E" w:rsidP="0054767E">
      <w:r w:rsidRPr="002B4493">
        <w:t xml:space="preserve">Autocratic alliances intensify challenges to the existing order. Putin’s war in Ukraine, for example, has been sustained by the arms, troops, and trade he gets from his illiberal friends. </w:t>
      </w:r>
      <w:r w:rsidRPr="002B4493">
        <w:rPr>
          <w:rStyle w:val="Emphasis"/>
        </w:rPr>
        <w:t xml:space="preserve">A dictators’ peace within Eurasia also </w:t>
      </w:r>
      <w:r w:rsidRPr="00B33B69">
        <w:rPr>
          <w:rStyle w:val="Emphasis"/>
          <w:highlight w:val="green"/>
        </w:rPr>
        <w:t>raises</w:t>
      </w:r>
      <w:r w:rsidRPr="002B4493">
        <w:rPr>
          <w:rStyle w:val="Emphasis"/>
        </w:rPr>
        <w:t xml:space="preserve"> the </w:t>
      </w:r>
      <w:r w:rsidRPr="00B33B69">
        <w:rPr>
          <w:rStyle w:val="Emphasis"/>
          <w:highlight w:val="green"/>
        </w:rPr>
        <w:t>risk of conflict around its margins</w:t>
      </w:r>
      <w:r w:rsidRPr="002B4493">
        <w:t>. Putin can focus on Ukraine and Xi can more aggressively probe American power in maritime Asia because the two leaders know that their long, shared border is secure. These alliances are also changing regional military balances by giving Putin the arms he needs in Ukraine and by giving Putin’s partners the Russian weapons, technology, and know-how to accelerate their own buildups. Perhaps most alarming, these relationships fuse Eurasian crises.</w:t>
      </w:r>
    </w:p>
    <w:p w14:paraId="7CE540AE" w14:textId="77777777" w:rsidR="0054767E" w:rsidRPr="002B4493" w:rsidRDefault="0054767E" w:rsidP="0054767E">
      <w:r w:rsidRPr="002B4493">
        <w:t>Ukraine’s war has become a global proxy war, pitting the advanced democracies that support Kyiv against the Eurasian autocracies that back Moscow. And as autocratic alignments cohere, Washington must face the prospect that a war that starts in one region could spill over into others—and that the next country the United States fights could receive aid from its autocratic friends. In the meantime, the multiplicity of Eurasian problems overtaxes American resources and creates an atmosphere of pervasive, proliferating disarray. The strategic nightmare of the twentieth century—that Eurasian aggressors might combine forces to upend the global order—has been revived in the twenty-first.</w:t>
      </w:r>
    </w:p>
    <w:p w14:paraId="01EF56A4" w14:textId="77777777" w:rsidR="0054767E" w:rsidRPr="002B4493" w:rsidRDefault="0054767E" w:rsidP="0054767E">
      <w:r w:rsidRPr="002B4493">
        <w:t>HOLLOW VICTORIES</w:t>
      </w:r>
    </w:p>
    <w:p w14:paraId="55DB759E" w14:textId="77777777" w:rsidR="0054767E" w:rsidRPr="002B4493" w:rsidRDefault="0054767E" w:rsidP="0054767E">
      <w:r w:rsidRPr="00B33B69">
        <w:rPr>
          <w:rStyle w:val="Emphasis"/>
          <w:highlight w:val="green"/>
        </w:rPr>
        <w:t>Trump</w:t>
      </w:r>
      <w:r w:rsidRPr="002B4493">
        <w:rPr>
          <w:rStyle w:val="Emphasis"/>
        </w:rPr>
        <w:t xml:space="preserve"> is </w:t>
      </w:r>
      <w:r w:rsidRPr="00B33B69">
        <w:rPr>
          <w:rStyle w:val="Emphasis"/>
          <w:highlight w:val="green"/>
        </w:rPr>
        <w:t>not</w:t>
      </w:r>
      <w:r w:rsidRPr="002B4493">
        <w:rPr>
          <w:rStyle w:val="Emphasis"/>
        </w:rPr>
        <w:t xml:space="preserve"> the </w:t>
      </w:r>
      <w:r w:rsidRPr="00B33B69">
        <w:rPr>
          <w:rStyle w:val="Emphasis"/>
          <w:highlight w:val="green"/>
        </w:rPr>
        <w:t>obvious man for this moment</w:t>
      </w:r>
      <w:r w:rsidRPr="002B4493">
        <w:t xml:space="preserve">—in some ways, </w:t>
      </w:r>
      <w:r w:rsidRPr="002B4493">
        <w:rPr>
          <w:rStyle w:val="Emphasis"/>
        </w:rPr>
        <w:t>it’s hard to imagine anyone worse suited to it. He originally rode to power on a blistering critique of American globalism</w:t>
      </w:r>
      <w:r w:rsidRPr="002B4493">
        <w:t xml:space="preserve">. He spent his first term tormenting allies and threatening to withdraw from trade deals and defense pacts that serve as pillars of the U.S.-led world order. His illiberal, even insurrectionary tendencies made him a model for would-be strongmen from Brazil to Hungary. </w:t>
      </w:r>
      <w:r w:rsidRPr="002B4493">
        <w:rPr>
          <w:rStyle w:val="Emphasis"/>
        </w:rPr>
        <w:t xml:space="preserve">If analysts have obsessed over the state of the liberal order during the Trump era, it is because </w:t>
      </w:r>
      <w:r w:rsidRPr="00B33B69">
        <w:rPr>
          <w:rStyle w:val="Emphasis"/>
          <w:highlight w:val="green"/>
        </w:rPr>
        <w:t>he</w:t>
      </w:r>
      <w:r w:rsidRPr="002B4493">
        <w:rPr>
          <w:rStyle w:val="Emphasis"/>
        </w:rPr>
        <w:t xml:space="preserve"> often </w:t>
      </w:r>
      <w:r w:rsidRPr="00B33B69">
        <w:rPr>
          <w:rStyle w:val="Emphasis"/>
          <w:highlight w:val="green"/>
        </w:rPr>
        <w:t>seems set on throwing it</w:t>
      </w:r>
      <w:r w:rsidRPr="002B4493">
        <w:rPr>
          <w:rStyle w:val="Emphasis"/>
        </w:rPr>
        <w:t xml:space="preserve"> all </w:t>
      </w:r>
      <w:r w:rsidRPr="00B33B69">
        <w:rPr>
          <w:rStyle w:val="Emphasis"/>
          <w:highlight w:val="green"/>
        </w:rPr>
        <w:t>away</w:t>
      </w:r>
      <w:r w:rsidRPr="002B4493">
        <w:t>.</w:t>
      </w:r>
    </w:p>
    <w:p w14:paraId="5F3C1666" w14:textId="77777777" w:rsidR="0054767E" w:rsidRPr="002B4493" w:rsidRDefault="0054767E" w:rsidP="0054767E">
      <w:r w:rsidRPr="002B4493">
        <w:t xml:space="preserve">Trump certainly lacks admiration for the liberal order’s achievements and sympathy for its basic ethos. His “America first” agenda holds that the world’s mightiest power has been systematically exploited by the system it created and that a country that has long shouldered unique global burdens has no obligation to pursue anything but its own self-interest, narrowly construed. He has little interest in the flourishing of liberal values overseas. Moreover, Trump has no respect for the orthodoxies of his predecessors, including their belief in the geopolitically soothing effects of globalization or their tendency to treat alliances as sacred obligations. Throughout Trump’s first term, his disdain for these traditions drove committed internationalists to despair and produced corrosive uncertainty within the democratic world. </w:t>
      </w:r>
      <w:r w:rsidRPr="00B33B69">
        <w:rPr>
          <w:rStyle w:val="Emphasis"/>
          <w:highlight w:val="green"/>
        </w:rPr>
        <w:t>But</w:t>
      </w:r>
      <w:r w:rsidRPr="002B4493">
        <w:rPr>
          <w:rStyle w:val="Emphasis"/>
        </w:rPr>
        <w:t xml:space="preserve"> </w:t>
      </w:r>
      <w:r w:rsidRPr="00B33B69">
        <w:rPr>
          <w:rStyle w:val="Emphasis"/>
          <w:highlight w:val="green"/>
        </w:rPr>
        <w:t>Trump’s</w:t>
      </w:r>
      <w:r w:rsidRPr="002B4493">
        <w:rPr>
          <w:rStyle w:val="Emphasis"/>
        </w:rPr>
        <w:t xml:space="preserve"> </w:t>
      </w:r>
      <w:r w:rsidRPr="00B33B69">
        <w:rPr>
          <w:rStyle w:val="Emphasis"/>
          <w:highlight w:val="green"/>
        </w:rPr>
        <w:t>instincts</w:t>
      </w:r>
      <w:r w:rsidRPr="002B4493">
        <w:rPr>
          <w:rStyle w:val="Emphasis"/>
        </w:rPr>
        <w:t xml:space="preserve"> also </w:t>
      </w:r>
      <w:r w:rsidRPr="00B33B69">
        <w:rPr>
          <w:rStyle w:val="Emphasis"/>
          <w:highlight w:val="green"/>
        </w:rPr>
        <w:t>helped</w:t>
      </w:r>
      <w:r w:rsidRPr="002B4493">
        <w:rPr>
          <w:rStyle w:val="Emphasis"/>
        </w:rPr>
        <w:t xml:space="preserve"> him </w:t>
      </w:r>
      <w:r w:rsidRPr="00B33B69">
        <w:rPr>
          <w:rStyle w:val="Emphasis"/>
          <w:highlight w:val="green"/>
        </w:rPr>
        <w:t>spot</w:t>
      </w:r>
      <w:r w:rsidRPr="002B4493">
        <w:rPr>
          <w:rStyle w:val="Emphasis"/>
        </w:rPr>
        <w:t xml:space="preserve"> accumulating </w:t>
      </w:r>
      <w:r w:rsidRPr="00B33B69">
        <w:rPr>
          <w:rStyle w:val="Emphasis"/>
          <w:highlight w:val="green"/>
        </w:rPr>
        <w:t>problems</w:t>
      </w:r>
      <w:r w:rsidRPr="002B4493">
        <w:rPr>
          <w:rStyle w:val="Emphasis"/>
        </w:rPr>
        <w:t xml:space="preserve"> in the post–Cold War project </w:t>
      </w:r>
      <w:r w:rsidRPr="00B33B69">
        <w:rPr>
          <w:rStyle w:val="Emphasis"/>
          <w:highlight w:val="green"/>
        </w:rPr>
        <w:t>and</w:t>
      </w:r>
      <w:r w:rsidRPr="002B4493">
        <w:rPr>
          <w:rStyle w:val="Emphasis"/>
        </w:rPr>
        <w:t xml:space="preserve"> </w:t>
      </w:r>
      <w:r w:rsidRPr="00B33B69">
        <w:rPr>
          <w:rStyle w:val="Emphasis"/>
          <w:highlight w:val="green"/>
        </w:rPr>
        <w:t>initiate</w:t>
      </w:r>
      <w:r w:rsidRPr="002B4493">
        <w:rPr>
          <w:rStyle w:val="Emphasis"/>
        </w:rPr>
        <w:t xml:space="preserve"> some </w:t>
      </w:r>
      <w:r w:rsidRPr="00B33B69">
        <w:rPr>
          <w:rStyle w:val="Emphasis"/>
          <w:highlight w:val="green"/>
        </w:rPr>
        <w:t>needed adjustments</w:t>
      </w:r>
      <w:r w:rsidRPr="002B4493">
        <w:t>.</w:t>
      </w:r>
    </w:p>
    <w:p w14:paraId="1F343C65" w14:textId="77777777" w:rsidR="0054767E" w:rsidRPr="002B4493" w:rsidRDefault="0054767E" w:rsidP="0054767E">
      <w:r w:rsidRPr="002B4493">
        <w:t>First, Trump recognized that globalization had gone too far. Welcoming autocratic states—China, in particular—into the world economy had not made them members of a global community or primed them for political evolution. Instead, it had entrenched dictators and empowered them to challenge the United States. Whatever its economic merits, globalization created strategic vulnerabilities, such as Europe’s dependence on Russian energy and the democratic world’s entanglement with Chinese telecommunications firms. Trump recognized that defending American interests would require limiting and even reversing global integration—especially with countries on the other side of the widening geopolitical divide.</w:t>
      </w:r>
    </w:p>
    <w:p w14:paraId="31FDB367" w14:textId="77777777" w:rsidR="0054767E" w:rsidRPr="002B4493" w:rsidRDefault="0054767E" w:rsidP="0054767E">
      <w:r w:rsidRPr="002B4493">
        <w:t>Trump also saw that the post–Cold War defense paradigm—in which U.S. allies disarmed and relied ever more heavily on a unipolar superpower—was out of date. That approach worked in the 1990s, when tensions were low and many analysts feared that U.S. allies, such as Germany and Japan, might rise again as threats. Instead, autocratic rivals reemerged and rearmed. Trump’s first term thus saw sustained, sometimes humiliating pressure on allies to raise defense spending, along with efforts to pivot the Pentagon away from counterterrorism and counterinsurgency and toward great-power threats.</w:t>
      </w:r>
    </w:p>
    <w:p w14:paraId="6CD83F8C" w14:textId="77777777" w:rsidR="0054767E" w:rsidRPr="002B4493" w:rsidRDefault="0054767E" w:rsidP="0054767E">
      <w:r w:rsidRPr="002B4493">
        <w:t xml:space="preserve">Most fundamentally, Trump concluded that the ascendancy of the liberal order was over and the world of cutthroat power politics was back. Washington would henceforth demand more from its friends because it faced growing dangers from its enemies. The United States would have to wield its influence more aggressively against countries trying to reshape the system to their advantage—including through a “maximum pressure” campaign against Iran and strategic competition with China. It might have to downgrade democratic values to cultivate motley balancing coalitions, such as anti-Chinese alliances in the Indo-Pacific and stronger Arab-Israeli cooperation against Iran. </w:t>
      </w:r>
      <w:r w:rsidRPr="002B4493">
        <w:rPr>
          <w:rStyle w:val="Emphasis"/>
        </w:rPr>
        <w:t xml:space="preserve">In sum, </w:t>
      </w:r>
      <w:r w:rsidRPr="00B33B69">
        <w:rPr>
          <w:rStyle w:val="Emphasis"/>
          <w:highlight w:val="green"/>
        </w:rPr>
        <w:t>Washington</w:t>
      </w:r>
      <w:r w:rsidRPr="002B4493">
        <w:rPr>
          <w:rStyle w:val="Emphasis"/>
        </w:rPr>
        <w:t xml:space="preserve"> </w:t>
      </w:r>
      <w:r w:rsidRPr="00B33B69">
        <w:rPr>
          <w:rStyle w:val="Emphasis"/>
          <w:highlight w:val="green"/>
        </w:rPr>
        <w:t>should focus less on</w:t>
      </w:r>
      <w:r w:rsidRPr="002B4493">
        <w:rPr>
          <w:rStyle w:val="Emphasis"/>
        </w:rPr>
        <w:t xml:space="preserve"> the </w:t>
      </w:r>
      <w:r w:rsidRPr="00B33B69">
        <w:rPr>
          <w:rStyle w:val="Emphasis"/>
          <w:highlight w:val="green"/>
        </w:rPr>
        <w:t>positive-sum</w:t>
      </w:r>
      <w:r w:rsidRPr="002B4493">
        <w:rPr>
          <w:rStyle w:val="Emphasis"/>
        </w:rPr>
        <w:t xml:space="preserve"> </w:t>
      </w:r>
      <w:r w:rsidRPr="00B33B69">
        <w:rPr>
          <w:rStyle w:val="Emphasis"/>
          <w:highlight w:val="green"/>
        </w:rPr>
        <w:t>project</w:t>
      </w:r>
      <w:r w:rsidRPr="002B4493">
        <w:rPr>
          <w:rStyle w:val="Emphasis"/>
        </w:rPr>
        <w:t xml:space="preserve"> </w:t>
      </w:r>
      <w:r w:rsidRPr="00B33B69">
        <w:rPr>
          <w:rStyle w:val="Emphasis"/>
          <w:highlight w:val="green"/>
        </w:rPr>
        <w:t>of globalizing</w:t>
      </w:r>
      <w:r w:rsidRPr="002B4493">
        <w:rPr>
          <w:rStyle w:val="Emphasis"/>
        </w:rPr>
        <w:t xml:space="preserve"> </w:t>
      </w:r>
      <w:r w:rsidRPr="00B33B69">
        <w:rPr>
          <w:rStyle w:val="Emphasis"/>
          <w:highlight w:val="green"/>
        </w:rPr>
        <w:t>the liberal order</w:t>
      </w:r>
      <w:r w:rsidRPr="002B4493">
        <w:rPr>
          <w:rStyle w:val="Emphasis"/>
        </w:rPr>
        <w:t xml:space="preserve"> </w:t>
      </w:r>
      <w:r w:rsidRPr="00B33B69">
        <w:rPr>
          <w:rStyle w:val="Emphasis"/>
          <w:highlight w:val="green"/>
        </w:rPr>
        <w:t>and more on</w:t>
      </w:r>
      <w:r w:rsidRPr="002B4493">
        <w:rPr>
          <w:rStyle w:val="Emphasis"/>
        </w:rPr>
        <w:t xml:space="preserve"> the zero-sum imperative of </w:t>
      </w:r>
      <w:r w:rsidRPr="00B33B69">
        <w:rPr>
          <w:rStyle w:val="Emphasis"/>
          <w:highlight w:val="green"/>
        </w:rPr>
        <w:t>stopping</w:t>
      </w:r>
      <w:r w:rsidRPr="002B4493">
        <w:rPr>
          <w:rStyle w:val="Emphasis"/>
        </w:rPr>
        <w:t xml:space="preserve"> determined </w:t>
      </w:r>
      <w:r w:rsidRPr="00B33B69">
        <w:rPr>
          <w:rStyle w:val="Emphasis"/>
          <w:highlight w:val="green"/>
        </w:rPr>
        <w:t>adversaries from imposing</w:t>
      </w:r>
      <w:r w:rsidRPr="002B4493">
        <w:rPr>
          <w:rStyle w:val="Emphasis"/>
        </w:rPr>
        <w:t xml:space="preserve"> their </w:t>
      </w:r>
      <w:r w:rsidRPr="00B33B69">
        <w:rPr>
          <w:rStyle w:val="Emphasis"/>
          <w:highlight w:val="green"/>
        </w:rPr>
        <w:t>own</w:t>
      </w:r>
      <w:r w:rsidRPr="002B4493">
        <w:rPr>
          <w:rStyle w:val="Emphasis"/>
        </w:rPr>
        <w:t xml:space="preserve">, antithetical </w:t>
      </w:r>
      <w:r w:rsidRPr="00B33B69">
        <w:rPr>
          <w:rStyle w:val="Emphasis"/>
          <w:highlight w:val="green"/>
        </w:rPr>
        <w:t>visions</w:t>
      </w:r>
      <w:r w:rsidRPr="002B4493">
        <w:rPr>
          <w:rStyle w:val="Emphasis"/>
        </w:rPr>
        <w:t xml:space="preserve"> of how the world should work</w:t>
      </w:r>
      <w:r w:rsidRPr="002B4493">
        <w:t>.</w:t>
      </w:r>
    </w:p>
    <w:p w14:paraId="3F0AC27D" w14:textId="77777777" w:rsidR="0054767E" w:rsidRPr="002B4493" w:rsidRDefault="0054767E" w:rsidP="0054767E">
      <w:r w:rsidRPr="002B4493">
        <w:t>Unfortunately, Trump never got as much as he could have out of these insights, because his good ideas were always at war with his bad ideas and because his administration was always at war with itself. His policies were often incomplete, inconsistent, or contradictory. His record during his first term was highly ambiguous: Trump damaged and derided the American order but also protected it from its excesses and its enemies. In the higher-stakes environment of his second term, he has a chance to be the ambivalent savior of that system—if he can resist the temptation to be its gravedigger.</w:t>
      </w:r>
    </w:p>
    <w:p w14:paraId="1AD40D27" w14:textId="77777777" w:rsidR="0054767E" w:rsidRPr="002B4493" w:rsidRDefault="0054767E" w:rsidP="0054767E">
      <w:r w:rsidRPr="002B4493">
        <w:t>REBALANCING ACT</w:t>
      </w:r>
    </w:p>
    <w:p w14:paraId="54095F8B" w14:textId="77777777" w:rsidR="0054767E" w:rsidRPr="002B4493" w:rsidRDefault="0054767E" w:rsidP="0054767E">
      <w:r w:rsidRPr="002B4493">
        <w:t xml:space="preserve">One thing is certain: </w:t>
      </w:r>
      <w:r w:rsidRPr="00B33B69">
        <w:rPr>
          <w:rStyle w:val="Emphasis"/>
          <w:highlight w:val="green"/>
        </w:rPr>
        <w:t>Trump will not become a lover of the liberal order</w:t>
      </w:r>
      <w:r w:rsidRPr="002B4493">
        <w:t xml:space="preserve">. His geopolitical inclinations have not changed, and his antidemocratic tendencies have only gotten worse. </w:t>
      </w:r>
      <w:r w:rsidRPr="002B4493">
        <w:rPr>
          <w:rStyle w:val="Emphasis"/>
        </w:rPr>
        <w:t>His “America first” platform still features a stark, omnidirectional nationalism aimed at friends, enemies, and everyone in between</w:t>
      </w:r>
      <w:r w:rsidRPr="002B4493">
        <w:t xml:space="preserve">. </w:t>
      </w:r>
      <w:r w:rsidRPr="00B33B69">
        <w:rPr>
          <w:rFonts w:eastAsiaTheme="majorEastAsia" w:cstheme="majorBidi"/>
          <w:b/>
          <w:sz w:val="32"/>
          <w:szCs w:val="24"/>
          <w:highlight w:val="green"/>
          <w:u w:val="single"/>
        </w:rPr>
        <w:t>Yet given</w:t>
      </w:r>
      <w:r w:rsidRPr="002B4493">
        <w:rPr>
          <w:rFonts w:eastAsiaTheme="majorEastAsia" w:cstheme="majorBidi"/>
          <w:b/>
          <w:sz w:val="32"/>
          <w:szCs w:val="24"/>
          <w:u w:val="single"/>
        </w:rPr>
        <w:t xml:space="preserve"> the </w:t>
      </w:r>
      <w:r w:rsidRPr="00B33B69">
        <w:rPr>
          <w:rFonts w:eastAsiaTheme="majorEastAsia" w:cstheme="majorBidi"/>
          <w:b/>
          <w:sz w:val="32"/>
          <w:szCs w:val="24"/>
          <w:highlight w:val="green"/>
          <w:u w:val="single"/>
        </w:rPr>
        <w:t>state of the world</w:t>
      </w:r>
      <w:r w:rsidRPr="002B4493">
        <w:rPr>
          <w:rFonts w:eastAsiaTheme="majorEastAsia" w:cstheme="majorBidi"/>
          <w:b/>
          <w:sz w:val="32"/>
          <w:szCs w:val="24"/>
          <w:u w:val="single"/>
        </w:rPr>
        <w:t xml:space="preserve">, a </w:t>
      </w:r>
      <w:r w:rsidRPr="00B33B69">
        <w:rPr>
          <w:rFonts w:eastAsiaTheme="majorEastAsia" w:cstheme="majorBidi"/>
          <w:b/>
          <w:sz w:val="32"/>
          <w:szCs w:val="24"/>
          <w:highlight w:val="green"/>
          <w:u w:val="single"/>
        </w:rPr>
        <w:t>sharp-elbowed superpower</w:t>
      </w:r>
      <w:r w:rsidRPr="002B4493">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might not be the worst thing</w:t>
      </w:r>
      <w:r w:rsidRPr="002B4493">
        <w:rPr>
          <w:rFonts w:eastAsiaTheme="majorEastAsia" w:cstheme="majorBidi"/>
          <w:b/>
          <w:sz w:val="32"/>
          <w:szCs w:val="24"/>
          <w:u w:val="single"/>
        </w:rPr>
        <w:t xml:space="preserve"> right now. </w:t>
      </w:r>
      <w:r w:rsidRPr="00B33B69">
        <w:rPr>
          <w:rFonts w:eastAsiaTheme="majorEastAsia" w:cstheme="majorBidi"/>
          <w:b/>
          <w:sz w:val="32"/>
          <w:szCs w:val="24"/>
          <w:highlight w:val="green"/>
          <w:u w:val="single"/>
        </w:rPr>
        <w:t>If Trump</w:t>
      </w:r>
      <w:r w:rsidRPr="002B4493">
        <w:rPr>
          <w:rFonts w:eastAsiaTheme="majorEastAsia" w:cstheme="majorBidi"/>
          <w:b/>
          <w:sz w:val="32"/>
          <w:szCs w:val="24"/>
          <w:u w:val="single"/>
        </w:rPr>
        <w:t xml:space="preserve"> can </w:t>
      </w:r>
      <w:r w:rsidRPr="00B33B69">
        <w:rPr>
          <w:rFonts w:eastAsiaTheme="majorEastAsia" w:cstheme="majorBidi"/>
          <w:b/>
          <w:sz w:val="32"/>
          <w:szCs w:val="24"/>
          <w:highlight w:val="green"/>
          <w:u w:val="single"/>
        </w:rPr>
        <w:t>harness</w:t>
      </w:r>
      <w:r w:rsidRPr="002B4493">
        <w:rPr>
          <w:rFonts w:eastAsiaTheme="majorEastAsia" w:cstheme="majorBidi"/>
          <w:b/>
          <w:sz w:val="32"/>
          <w:szCs w:val="24"/>
          <w:u w:val="single"/>
        </w:rPr>
        <w:t xml:space="preserve"> his </w:t>
      </w:r>
      <w:r w:rsidRPr="00B33B69">
        <w:rPr>
          <w:rFonts w:eastAsiaTheme="majorEastAsia" w:cstheme="majorBidi"/>
          <w:b/>
          <w:sz w:val="32"/>
          <w:szCs w:val="24"/>
          <w:highlight w:val="green"/>
          <w:u w:val="single"/>
        </w:rPr>
        <w:t>more constructive impulses</w:t>
      </w:r>
      <w:r w:rsidRPr="002B4493">
        <w:rPr>
          <w:rFonts w:eastAsiaTheme="majorEastAsia" w:cstheme="majorBidi"/>
          <w:b/>
          <w:sz w:val="32"/>
          <w:szCs w:val="24"/>
          <w:u w:val="single"/>
        </w:rPr>
        <w:t xml:space="preserve">, he </w:t>
      </w:r>
      <w:r w:rsidRPr="00B33B69">
        <w:rPr>
          <w:rFonts w:eastAsiaTheme="majorEastAsia" w:cstheme="majorBidi"/>
          <w:b/>
          <w:sz w:val="32"/>
          <w:szCs w:val="24"/>
          <w:highlight w:val="green"/>
          <w:u w:val="single"/>
        </w:rPr>
        <w:t>has a chance to pressure</w:t>
      </w:r>
      <w:r w:rsidRPr="002B4493">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adversaries</w:t>
      </w:r>
      <w:r w:rsidRPr="002B4493">
        <w:t xml:space="preserve">, </w:t>
      </w:r>
      <w:r w:rsidRPr="00B33B69">
        <w:rPr>
          <w:rFonts w:eastAsiaTheme="majorEastAsia" w:cstheme="majorBidi"/>
          <w:b/>
          <w:sz w:val="32"/>
          <w:szCs w:val="24"/>
          <w:highlight w:val="green"/>
          <w:u w:val="single"/>
        </w:rPr>
        <w:t>coax</w:t>
      </w:r>
      <w:r w:rsidRPr="002B4493">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more out of allies</w:t>
      </w:r>
      <w:r w:rsidRPr="002B4493">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and reinforce resistance to</w:t>
      </w:r>
      <w:r w:rsidRPr="002B4493">
        <w:rPr>
          <w:rFonts w:eastAsiaTheme="majorEastAsia" w:cstheme="majorBidi"/>
          <w:b/>
          <w:sz w:val="32"/>
          <w:szCs w:val="24"/>
          <w:u w:val="single"/>
        </w:rPr>
        <w:t xml:space="preserve"> the </w:t>
      </w:r>
      <w:r w:rsidRPr="00B33B69">
        <w:rPr>
          <w:rFonts w:eastAsiaTheme="majorEastAsia" w:cstheme="majorBidi"/>
          <w:b/>
          <w:sz w:val="32"/>
          <w:szCs w:val="24"/>
          <w:highlight w:val="green"/>
          <w:u w:val="single"/>
        </w:rPr>
        <w:t>Eurasian assault</w:t>
      </w:r>
      <w:r w:rsidRPr="002B4493">
        <w:t xml:space="preserve">. </w:t>
      </w:r>
      <w:r w:rsidRPr="002B4493">
        <w:rPr>
          <w:rFonts w:eastAsiaTheme="majorEastAsia" w:cstheme="majorBidi"/>
          <w:b/>
          <w:sz w:val="32"/>
          <w:szCs w:val="24"/>
          <w:u w:val="single"/>
        </w:rPr>
        <w:t xml:space="preserve">More fundamentally, he has an opportunity </w:t>
      </w:r>
      <w:r w:rsidRPr="00B33B69">
        <w:rPr>
          <w:rFonts w:eastAsiaTheme="majorEastAsia" w:cstheme="majorBidi"/>
          <w:b/>
          <w:sz w:val="32"/>
          <w:szCs w:val="24"/>
          <w:highlight w:val="green"/>
          <w:u w:val="single"/>
        </w:rPr>
        <w:t xml:space="preserve">to </w:t>
      </w:r>
      <w:proofErr w:type="spellStart"/>
      <w:r w:rsidRPr="00B33B69">
        <w:rPr>
          <w:rFonts w:eastAsiaTheme="majorEastAsia" w:cstheme="majorBidi"/>
          <w:b/>
          <w:sz w:val="32"/>
          <w:szCs w:val="24"/>
          <w:highlight w:val="green"/>
          <w:u w:val="single"/>
        </w:rPr>
        <w:t>rightsize</w:t>
      </w:r>
      <w:proofErr w:type="spellEnd"/>
      <w:r w:rsidRPr="002B4493">
        <w:rPr>
          <w:rFonts w:eastAsiaTheme="majorEastAsia" w:cstheme="majorBidi"/>
          <w:b/>
          <w:sz w:val="32"/>
          <w:szCs w:val="24"/>
          <w:u w:val="single"/>
        </w:rPr>
        <w:t xml:space="preserve"> the U.S. approach to </w:t>
      </w:r>
      <w:r w:rsidRPr="00B33B69">
        <w:rPr>
          <w:rFonts w:eastAsiaTheme="majorEastAsia" w:cstheme="majorBidi"/>
          <w:b/>
          <w:sz w:val="32"/>
          <w:szCs w:val="24"/>
          <w:highlight w:val="green"/>
          <w:u w:val="single"/>
        </w:rPr>
        <w:t>international o</w:t>
      </w:r>
      <w:r w:rsidRPr="002B4493">
        <w:rPr>
          <w:rFonts w:eastAsiaTheme="majorEastAsia" w:cstheme="majorBidi"/>
          <w:b/>
          <w:sz w:val="32"/>
          <w:szCs w:val="24"/>
          <w:u w:val="single"/>
        </w:rPr>
        <w:t>rder</w:t>
      </w:r>
      <w:r w:rsidRPr="002B4493">
        <w:t>—</w:t>
      </w:r>
      <w:r w:rsidRPr="002B4493">
        <w:rPr>
          <w:rStyle w:val="Emphasis"/>
        </w:rPr>
        <w:t xml:space="preserve">to complete the shift to an era in which the United States isn’t expanding the liberal project but simply </w:t>
      </w:r>
      <w:r w:rsidRPr="00B33B69">
        <w:rPr>
          <w:rStyle w:val="Emphasis"/>
          <w:highlight w:val="green"/>
        </w:rPr>
        <w:t>preventing</w:t>
      </w:r>
      <w:r w:rsidRPr="002B4493">
        <w:rPr>
          <w:rStyle w:val="Emphasis"/>
        </w:rPr>
        <w:t xml:space="preserve"> its </w:t>
      </w:r>
      <w:r w:rsidRPr="00B33B69">
        <w:rPr>
          <w:rStyle w:val="Emphasis"/>
          <w:highlight w:val="green"/>
        </w:rPr>
        <w:t>achievements from</w:t>
      </w:r>
      <w:r w:rsidRPr="002B4493">
        <w:rPr>
          <w:rStyle w:val="Emphasis"/>
        </w:rPr>
        <w:t xml:space="preserve"> </w:t>
      </w:r>
      <w:r w:rsidRPr="00B33B69">
        <w:rPr>
          <w:rStyle w:val="Emphasis"/>
          <w:highlight w:val="green"/>
        </w:rPr>
        <w:t>being destroyed</w:t>
      </w:r>
      <w:r w:rsidRPr="002B4493">
        <w:rPr>
          <w:rStyle w:val="Emphasis"/>
        </w:rPr>
        <w:t>.</w:t>
      </w:r>
    </w:p>
    <w:p w14:paraId="06A33130" w14:textId="77777777" w:rsidR="0054767E" w:rsidRPr="00FE18D8" w:rsidRDefault="0054767E" w:rsidP="0054767E">
      <w:pPr>
        <w:pStyle w:val="Heading4"/>
        <w:rPr>
          <w:rStyle w:val="Style13ptBold"/>
          <w:b/>
          <w:bCs w:val="0"/>
        </w:rPr>
      </w:pPr>
      <w:r w:rsidRPr="00FE18D8">
        <w:rPr>
          <w:rStyle w:val="Style13ptBold"/>
          <w:b/>
          <w:bCs w:val="0"/>
        </w:rPr>
        <w:t xml:space="preserve">Current North Korean </w:t>
      </w:r>
      <w:r>
        <w:rPr>
          <w:rStyle w:val="Style13ptBold"/>
          <w:b/>
          <w:bCs w:val="0"/>
        </w:rPr>
        <w:t>n</w:t>
      </w:r>
      <w:r w:rsidRPr="00FE18D8">
        <w:rPr>
          <w:rStyle w:val="Style13ptBold"/>
          <w:b/>
          <w:bCs w:val="0"/>
        </w:rPr>
        <w:t xml:space="preserve">uclear posture ensures </w:t>
      </w:r>
      <w:r w:rsidRPr="00397983">
        <w:rPr>
          <w:rStyle w:val="Style13ptBold"/>
          <w:b/>
          <w:bCs w:val="0"/>
          <w:u w:val="single"/>
        </w:rPr>
        <w:t xml:space="preserve">South Korean </w:t>
      </w:r>
      <w:proofErr w:type="spellStart"/>
      <w:r w:rsidRPr="00397983">
        <w:rPr>
          <w:rStyle w:val="Style13ptBold"/>
          <w:b/>
          <w:bCs w:val="0"/>
          <w:u w:val="single"/>
        </w:rPr>
        <w:t>prolif</w:t>
      </w:r>
      <w:proofErr w:type="spellEnd"/>
      <w:r>
        <w:rPr>
          <w:rStyle w:val="Style13ptBold"/>
          <w:b/>
          <w:bCs w:val="0"/>
        </w:rPr>
        <w:t>.</w:t>
      </w:r>
    </w:p>
    <w:p w14:paraId="3DA2C22C" w14:textId="5994EAAB" w:rsidR="0054767E" w:rsidRPr="00FE18D8" w:rsidRDefault="0054767E" w:rsidP="0054767E">
      <w:r w:rsidRPr="00FE18D8">
        <w:rPr>
          <w:rStyle w:val="Style13ptBold"/>
        </w:rPr>
        <w:t xml:space="preserve">Kelly </w:t>
      </w:r>
      <w:r>
        <w:rPr>
          <w:rStyle w:val="Style13ptBold"/>
        </w:rPr>
        <w:t xml:space="preserve">24 </w:t>
      </w:r>
      <w:r w:rsidRPr="00FE18D8">
        <w:t>{</w:t>
      </w:r>
      <w:r>
        <w:t xml:space="preserve">ROBERT E. KELLY is a professor in the Department of Political Science at Pusan National University. MIN-HYUNG KIM is a professor in the Department of Political Science at Kyung </w:t>
      </w:r>
      <w:proofErr w:type="spellStart"/>
      <w:r>
        <w:t>Hee</w:t>
      </w:r>
      <w:proofErr w:type="spellEnd"/>
      <w:r>
        <w:t xml:space="preserve"> University.</w:t>
      </w:r>
      <w:r w:rsidRPr="00FE18D8">
        <w:t>}, "Why South Korea Should Go Nuclear," Foreign Affairs, published 12-30-2024 https://www.foreignaffairs.com/north-korea/why-south-korea-should-go-nuclear-kelly-kim, accessed 7-27-2025</w:t>
      </w:r>
      <w:r>
        <w:t>] TDI</w:t>
      </w:r>
    </w:p>
    <w:p w14:paraId="27FFF39E" w14:textId="77777777" w:rsidR="0054767E" w:rsidRPr="00CB1882" w:rsidRDefault="0054767E" w:rsidP="0054767E">
      <w:pPr>
        <w:rPr>
          <w:b/>
          <w:iCs/>
          <w:sz w:val="26"/>
          <w:u w:val="single"/>
          <w:bdr w:val="single" w:sz="8" w:space="0" w:color="auto"/>
        </w:rPr>
      </w:pPr>
      <w:r w:rsidRPr="0037378D">
        <w:t xml:space="preserve">In such a conflict, Pyongyang would almost certainly threaten nuclear attacks on American targets to deter U.S. participation. U.S. bases in the Asia-Pacific, Guam, or Hawaii would be threatened first, and then the U.S. mainland. This raises the potential cost of American assistance to South Korea far higher than it has ever been. And it is likely enough to make the United States hesitate before getting involved. Consider the war in Ukraine, where Russian nuclear threats have successfully limited U.S. support for Kyiv. </w:t>
      </w:r>
      <w:r w:rsidRPr="00B33B69">
        <w:rPr>
          <w:rStyle w:val="StyleUnderline"/>
          <w:highlight w:val="green"/>
        </w:rPr>
        <w:t>If Moscow’s threats</w:t>
      </w:r>
      <w:r w:rsidRPr="0037378D">
        <w:rPr>
          <w:rStyle w:val="StyleUnderline"/>
        </w:rPr>
        <w:t xml:space="preserve"> </w:t>
      </w:r>
      <w:r w:rsidRPr="00B33B69">
        <w:rPr>
          <w:rStyle w:val="StyleUnderline"/>
          <w:highlight w:val="green"/>
        </w:rPr>
        <w:t>worked against</w:t>
      </w:r>
      <w:r w:rsidRPr="0037378D">
        <w:rPr>
          <w:rStyle w:val="StyleUnderline"/>
        </w:rPr>
        <w:t xml:space="preserve"> the alliance-friendly President Joe </w:t>
      </w:r>
      <w:r w:rsidRPr="00B33B69">
        <w:rPr>
          <w:rStyle w:val="StyleUnderline"/>
          <w:highlight w:val="green"/>
        </w:rPr>
        <w:t>Biden</w:t>
      </w:r>
      <w:r w:rsidRPr="0037378D">
        <w:rPr>
          <w:rStyle w:val="StyleUnderline"/>
        </w:rPr>
        <w:t xml:space="preserve">, then </w:t>
      </w:r>
      <w:r w:rsidRPr="00B33B69">
        <w:rPr>
          <w:rStyle w:val="StyleUnderline"/>
          <w:highlight w:val="green"/>
        </w:rPr>
        <w:t>Pyongyang’s</w:t>
      </w:r>
      <w:r w:rsidRPr="0037378D">
        <w:rPr>
          <w:rStyle w:val="StyleUnderline"/>
        </w:rPr>
        <w:t xml:space="preserve"> will very likely </w:t>
      </w:r>
      <w:r w:rsidRPr="00B33B69">
        <w:rPr>
          <w:rStyle w:val="Emphasis"/>
          <w:highlight w:val="green"/>
        </w:rPr>
        <w:t>restrain</w:t>
      </w:r>
      <w:r w:rsidRPr="0037378D">
        <w:rPr>
          <w:rStyle w:val="StyleUnderline"/>
        </w:rPr>
        <w:t xml:space="preserve"> the nationalist, transactional </w:t>
      </w:r>
      <w:r w:rsidRPr="00B33B69">
        <w:rPr>
          <w:rStyle w:val="StyleUnderline"/>
          <w:highlight w:val="green"/>
        </w:rPr>
        <w:t>Trump. So</w:t>
      </w:r>
      <w:r w:rsidRPr="0037378D">
        <w:rPr>
          <w:rStyle w:val="StyleUnderline"/>
        </w:rPr>
        <w:t xml:space="preserve">uth </w:t>
      </w:r>
      <w:r w:rsidRPr="00B33B69">
        <w:rPr>
          <w:rStyle w:val="StyleUnderline"/>
          <w:highlight w:val="green"/>
        </w:rPr>
        <w:t>Ko</w:t>
      </w:r>
      <w:r w:rsidRPr="0037378D">
        <w:rPr>
          <w:rStyle w:val="StyleUnderline"/>
        </w:rPr>
        <w:t xml:space="preserve">rea would then be </w:t>
      </w:r>
      <w:r w:rsidRPr="00B33B69">
        <w:rPr>
          <w:rStyle w:val="StyleUnderline"/>
          <w:highlight w:val="green"/>
        </w:rPr>
        <w:t xml:space="preserve">left to fend for </w:t>
      </w:r>
      <w:r w:rsidRPr="00B33B69">
        <w:rPr>
          <w:rStyle w:val="Emphasis"/>
          <w:highlight w:val="green"/>
        </w:rPr>
        <w:t>itself</w:t>
      </w:r>
      <w:r w:rsidRPr="0037378D">
        <w:rPr>
          <w:rStyle w:val="StyleUnderline"/>
        </w:rPr>
        <w:t xml:space="preserve">. To close this glaring gap in its security, </w:t>
      </w:r>
      <w:r w:rsidRPr="00B33B69">
        <w:rPr>
          <w:rStyle w:val="StyleUnderline"/>
          <w:highlight w:val="green"/>
        </w:rPr>
        <w:t>Seoul</w:t>
      </w:r>
      <w:r w:rsidRPr="0037378D">
        <w:rPr>
          <w:rStyle w:val="StyleUnderline"/>
        </w:rPr>
        <w:t xml:space="preserve"> is </w:t>
      </w:r>
      <w:r w:rsidRPr="00B33B69">
        <w:rPr>
          <w:rStyle w:val="StyleUnderline"/>
          <w:highlight w:val="green"/>
        </w:rPr>
        <w:t>now considering</w:t>
      </w:r>
      <w:r w:rsidRPr="0037378D">
        <w:rPr>
          <w:rStyle w:val="StyleUnderline"/>
        </w:rPr>
        <w:t xml:space="preserve"> a </w:t>
      </w:r>
      <w:r w:rsidRPr="00B33B69">
        <w:rPr>
          <w:rStyle w:val="StyleUnderline"/>
          <w:highlight w:val="green"/>
        </w:rPr>
        <w:t>step</w:t>
      </w:r>
      <w:r w:rsidRPr="0037378D">
        <w:rPr>
          <w:rStyle w:val="StyleUnderline"/>
        </w:rPr>
        <w:t xml:space="preserve"> that, </w:t>
      </w:r>
      <w:r w:rsidRPr="00B33B69">
        <w:rPr>
          <w:rStyle w:val="StyleUnderline"/>
          <w:highlight w:val="green"/>
        </w:rPr>
        <w:t>until recently</w:t>
      </w:r>
      <w:r w:rsidRPr="0037378D">
        <w:rPr>
          <w:rStyle w:val="StyleUnderline"/>
        </w:rPr>
        <w:t xml:space="preserve">, was discussed </w:t>
      </w:r>
      <w:r w:rsidRPr="00B37980">
        <w:rPr>
          <w:rStyle w:val="StyleUnderline"/>
        </w:rPr>
        <w:t>only</w:t>
      </w:r>
      <w:r w:rsidRPr="0037378D">
        <w:rPr>
          <w:rStyle w:val="StyleUnderline"/>
        </w:rPr>
        <w:t xml:space="preserve"> </w:t>
      </w:r>
      <w:r w:rsidRPr="00B33B69">
        <w:rPr>
          <w:rStyle w:val="StyleUnderline"/>
          <w:highlight w:val="green"/>
        </w:rPr>
        <w:t>on</w:t>
      </w:r>
      <w:r w:rsidRPr="0037378D">
        <w:rPr>
          <w:rStyle w:val="StyleUnderline"/>
        </w:rPr>
        <w:t xml:space="preserve"> the country’s </w:t>
      </w:r>
      <w:r w:rsidRPr="00B33B69">
        <w:rPr>
          <w:rStyle w:val="Emphasis"/>
          <w:highlight w:val="green"/>
        </w:rPr>
        <w:t>political fringe</w:t>
      </w:r>
      <w:r w:rsidRPr="0037378D">
        <w:rPr>
          <w:rStyle w:val="StyleUnderline"/>
        </w:rPr>
        <w:t xml:space="preserve">: </w:t>
      </w:r>
      <w:r w:rsidRPr="00B33B69">
        <w:rPr>
          <w:rStyle w:val="Emphasis"/>
          <w:highlight w:val="green"/>
        </w:rPr>
        <w:t>building</w:t>
      </w:r>
      <w:r w:rsidRPr="00B33B69">
        <w:rPr>
          <w:rStyle w:val="StyleUnderline"/>
          <w:highlight w:val="green"/>
        </w:rPr>
        <w:t xml:space="preserve"> its </w:t>
      </w:r>
      <w:r w:rsidRPr="00B33B69">
        <w:rPr>
          <w:rStyle w:val="Emphasis"/>
          <w:highlight w:val="green"/>
        </w:rPr>
        <w:t>own</w:t>
      </w:r>
      <w:r w:rsidRPr="00B33B69">
        <w:rPr>
          <w:rStyle w:val="StyleUnderline"/>
          <w:highlight w:val="green"/>
        </w:rPr>
        <w:t xml:space="preserve"> </w:t>
      </w:r>
      <w:r w:rsidRPr="00B33B69">
        <w:rPr>
          <w:rStyle w:val="Emphasis"/>
          <w:highlight w:val="green"/>
        </w:rPr>
        <w:t>nuc</w:t>
      </w:r>
      <w:r w:rsidRPr="00CB1882">
        <w:rPr>
          <w:rStyle w:val="Emphasis"/>
        </w:rPr>
        <w:t>lear weapon</w:t>
      </w:r>
      <w:r w:rsidRPr="00B33B69">
        <w:rPr>
          <w:rStyle w:val="Emphasis"/>
          <w:highlight w:val="green"/>
        </w:rPr>
        <w:t>s</w:t>
      </w:r>
      <w:r w:rsidRPr="00CB1882">
        <w:rPr>
          <w:rStyle w:val="Emphasis"/>
        </w:rPr>
        <w:t>.</w:t>
      </w:r>
    </w:p>
    <w:p w14:paraId="2131C1E0" w14:textId="77777777" w:rsidR="0054767E" w:rsidRPr="0037378D" w:rsidRDefault="0054767E" w:rsidP="0054767E">
      <w:r w:rsidRPr="0037378D">
        <w:t xml:space="preserve">In South Korea, this proposal has gone mainstream. According to a Chicago Council on Global Affairs poll conducted in 2021, </w:t>
      </w:r>
      <w:r w:rsidRPr="00B33B69">
        <w:rPr>
          <w:rStyle w:val="Emphasis"/>
          <w:highlight w:val="green"/>
        </w:rPr>
        <w:t>71 percent</w:t>
      </w:r>
      <w:r w:rsidRPr="00B37980">
        <w:rPr>
          <w:rStyle w:val="StyleUnderline"/>
        </w:rPr>
        <w:t xml:space="preserve"> </w:t>
      </w:r>
      <w:r w:rsidRPr="00B33B69">
        <w:rPr>
          <w:rStyle w:val="StyleUnderline"/>
          <w:highlight w:val="green"/>
        </w:rPr>
        <w:t>of South</w:t>
      </w:r>
      <w:r w:rsidRPr="00B37980">
        <w:rPr>
          <w:rStyle w:val="StyleUnderline"/>
        </w:rPr>
        <w:t xml:space="preserve"> </w:t>
      </w:r>
      <w:r w:rsidRPr="00B33B69">
        <w:rPr>
          <w:rStyle w:val="StyleUnderline"/>
          <w:highlight w:val="green"/>
        </w:rPr>
        <w:t xml:space="preserve">Koreans </w:t>
      </w:r>
      <w:r w:rsidRPr="00B33B69">
        <w:rPr>
          <w:rStyle w:val="Emphasis"/>
          <w:highlight w:val="green"/>
        </w:rPr>
        <w:t>support nuclearization</w:t>
      </w:r>
      <w:r w:rsidRPr="00B37980">
        <w:rPr>
          <w:rStyle w:val="StyleUnderline"/>
        </w:rPr>
        <w:t>, an increase from the 56 percent support the Seoul-based Asan Institute for Policy Studies found in a survey in 2010.</w:t>
      </w:r>
      <w:r w:rsidRPr="0037378D">
        <w:t xml:space="preserve"> Other polls by South Korean think tanks have found similarly decisive levels of public support. Political elites remain divided but are more sympathetic to the idea now than at any point in South Korean history.</w:t>
      </w:r>
    </w:p>
    <w:p w14:paraId="0CE7812D" w14:textId="77777777" w:rsidR="0054767E" w:rsidRPr="0037378D" w:rsidRDefault="0054767E" w:rsidP="0054767E">
      <w:r w:rsidRPr="0037378D">
        <w:t xml:space="preserve">American opponents of South Korean nuclearization exaggerate the policy’s downsides, underappreciate its benefits, and ignore the United States’ own liberal values that call for Washington to tolerate a democratic partner’s national security choices, even when it dislikes them. If Seoul took this step, it would not trigger the breakdown of the international nonproliferation regime, as critics fear. </w:t>
      </w:r>
      <w:r w:rsidRPr="00B33B69">
        <w:rPr>
          <w:rStyle w:val="StyleUnderline"/>
          <w:highlight w:val="green"/>
        </w:rPr>
        <w:t>No</w:t>
      </w:r>
      <w:r w:rsidRPr="00B37980">
        <w:rPr>
          <w:rStyle w:val="StyleUnderline"/>
        </w:rPr>
        <w:t xml:space="preserve">rth </w:t>
      </w:r>
      <w:r w:rsidRPr="00B33B69">
        <w:rPr>
          <w:rStyle w:val="StyleUnderline"/>
          <w:highlight w:val="green"/>
        </w:rPr>
        <w:t>Ko</w:t>
      </w:r>
      <w:r w:rsidRPr="00B37980">
        <w:rPr>
          <w:rStyle w:val="StyleUnderline"/>
        </w:rPr>
        <w:t xml:space="preserve">rea’s nuclear </w:t>
      </w:r>
      <w:r w:rsidRPr="00B33B69">
        <w:rPr>
          <w:rStyle w:val="StyleUnderline"/>
          <w:highlight w:val="green"/>
        </w:rPr>
        <w:t xml:space="preserve">capabilities </w:t>
      </w:r>
      <w:r w:rsidRPr="00B33B69">
        <w:rPr>
          <w:rStyle w:val="Emphasis"/>
          <w:highlight w:val="green"/>
        </w:rPr>
        <w:t>undermine U.S.</w:t>
      </w:r>
      <w:r w:rsidRPr="00B37980">
        <w:rPr>
          <w:rStyle w:val="StyleUnderline"/>
        </w:rPr>
        <w:t xml:space="preserve"> </w:t>
      </w:r>
      <w:r w:rsidRPr="00B33B69">
        <w:rPr>
          <w:rStyle w:val="StyleUnderline"/>
          <w:highlight w:val="green"/>
        </w:rPr>
        <w:t>deterrence</w:t>
      </w:r>
      <w:r w:rsidRPr="00B37980">
        <w:rPr>
          <w:rStyle w:val="StyleUnderline"/>
        </w:rPr>
        <w:t xml:space="preserve">, but a </w:t>
      </w:r>
      <w:r w:rsidRPr="00B33B69">
        <w:rPr>
          <w:rStyle w:val="StyleUnderline"/>
          <w:highlight w:val="green"/>
        </w:rPr>
        <w:t>So</w:t>
      </w:r>
      <w:r w:rsidRPr="00B37980">
        <w:rPr>
          <w:rStyle w:val="StyleUnderline"/>
        </w:rPr>
        <w:t xml:space="preserve">uth </w:t>
      </w:r>
      <w:r w:rsidRPr="00B33B69">
        <w:rPr>
          <w:rStyle w:val="StyleUnderline"/>
          <w:highlight w:val="green"/>
        </w:rPr>
        <w:t>Ko</w:t>
      </w:r>
      <w:r w:rsidRPr="00B37980">
        <w:rPr>
          <w:rStyle w:val="StyleUnderline"/>
        </w:rPr>
        <w:t xml:space="preserve">rean </w:t>
      </w:r>
      <w:r w:rsidRPr="00B33B69">
        <w:rPr>
          <w:rStyle w:val="Emphasis"/>
          <w:highlight w:val="green"/>
        </w:rPr>
        <w:t>nuc</w:t>
      </w:r>
      <w:r w:rsidRPr="00CB1882">
        <w:rPr>
          <w:rStyle w:val="Emphasis"/>
        </w:rPr>
        <w:t>lear</w:t>
      </w:r>
      <w:r w:rsidRPr="00B37980">
        <w:rPr>
          <w:rStyle w:val="StyleUnderline"/>
        </w:rPr>
        <w:t xml:space="preserve"> arsenal can help </w:t>
      </w:r>
      <w:r w:rsidRPr="00B33B69">
        <w:rPr>
          <w:rStyle w:val="Emphasis"/>
          <w:highlight w:val="green"/>
        </w:rPr>
        <w:t>fill the</w:t>
      </w:r>
      <w:r w:rsidRPr="00CB1882">
        <w:rPr>
          <w:rStyle w:val="Emphasis"/>
        </w:rPr>
        <w:t xml:space="preserve"> </w:t>
      </w:r>
      <w:r w:rsidRPr="00B33B69">
        <w:rPr>
          <w:rStyle w:val="Emphasis"/>
          <w:highlight w:val="green"/>
        </w:rPr>
        <w:t>gap</w:t>
      </w:r>
      <w:r w:rsidRPr="00B37980">
        <w:rPr>
          <w:rStyle w:val="StyleUnderline"/>
        </w:rPr>
        <w:t>.</w:t>
      </w:r>
      <w:r w:rsidRPr="0037378D">
        <w:t xml:space="preserve"> A nuclear South Korea would be more self-sufficient, reducing the potential harm if Trump draws back from U.S. alliances and calming Seoul’s obsessive anxiety about the U.S. nuclear commitment.</w:t>
      </w:r>
    </w:p>
    <w:p w14:paraId="285343D0" w14:textId="77777777" w:rsidR="0054767E" w:rsidRPr="0037378D" w:rsidRDefault="0054767E" w:rsidP="0054767E">
      <w:r w:rsidRPr="0037378D">
        <w:t>With South Korea better able to handle the North Korean problem on its own, the United States could devote more attention to its top priority in East Asia—competition with China. But first, Washington needs to stop getting in its ally’s way and start letting Seoul make its own decisions. A South Korean decision to nuclearize could, on balance, be good not just for South Korea but also for the United States.</w:t>
      </w:r>
    </w:p>
    <w:p w14:paraId="1D5D3956" w14:textId="77777777" w:rsidR="0054767E" w:rsidRPr="0037378D" w:rsidRDefault="0054767E" w:rsidP="0054767E">
      <w:r w:rsidRPr="0037378D">
        <w:t>SAN FRANCISCO FOR SEOUL?</w:t>
      </w:r>
    </w:p>
    <w:p w14:paraId="1C6D699E" w14:textId="77777777" w:rsidR="0054767E" w:rsidRPr="0037378D" w:rsidRDefault="0054767E" w:rsidP="0054767E">
      <w:r w:rsidRPr="0037378D">
        <w:t>North Korea’s nuclear and missile capabilities have rapidly expanded since Kim Jong Un assumed leadership, in 2011. Four of the six nuclear tests Pyongyang has conducted have taken place under his leadership. Since 2017, North Korea has test-fired multiple intercontinental ballistic missiles that can hit the U.S. mainland, as well as many short- and medium-range missiles that could blanket South Korea. Pyongyang is pursuing further advances, too. It seeks to make its missiles hypersonic and its nuclear bombs smaller, perhaps with technological assistance from Russia to accelerate its progress. To improve the survivability of its nuclear forces, Pyongyang has announced its intention to put them on submarines. And it is integrating small nuclear weapons into its army, including frontline units.</w:t>
      </w:r>
    </w:p>
    <w:p w14:paraId="2C798FEB" w14:textId="77777777" w:rsidR="0054767E" w:rsidRPr="0037378D" w:rsidRDefault="0054767E" w:rsidP="0054767E">
      <w:r w:rsidRPr="00B37980">
        <w:rPr>
          <w:rStyle w:val="StyleUnderline"/>
        </w:rPr>
        <w:t xml:space="preserve">North Korean strategy reflects these capability improvements. </w:t>
      </w:r>
      <w:r w:rsidRPr="00B33B69">
        <w:rPr>
          <w:rStyle w:val="Emphasis"/>
          <w:highlight w:val="green"/>
        </w:rPr>
        <w:t>Pyongyang</w:t>
      </w:r>
      <w:r w:rsidRPr="00B37980">
        <w:rPr>
          <w:rStyle w:val="StyleUnderline"/>
        </w:rPr>
        <w:t xml:space="preserve"> now </w:t>
      </w:r>
      <w:r w:rsidRPr="00B33B69">
        <w:rPr>
          <w:rStyle w:val="StyleUnderline"/>
          <w:highlight w:val="green"/>
        </w:rPr>
        <w:t>routinely</w:t>
      </w:r>
      <w:r w:rsidRPr="00B37980">
        <w:rPr>
          <w:rStyle w:val="StyleUnderline"/>
        </w:rPr>
        <w:t xml:space="preserve">, almost casually, </w:t>
      </w:r>
      <w:r w:rsidRPr="00B33B69">
        <w:rPr>
          <w:rStyle w:val="Emphasis"/>
          <w:highlight w:val="green"/>
        </w:rPr>
        <w:t>threatens to nuke</w:t>
      </w:r>
      <w:r w:rsidRPr="00B37980">
        <w:rPr>
          <w:rStyle w:val="StyleUnderline"/>
        </w:rPr>
        <w:t xml:space="preserve"> </w:t>
      </w:r>
      <w:r w:rsidRPr="00B33B69">
        <w:rPr>
          <w:rStyle w:val="StyleUnderline"/>
          <w:highlight w:val="green"/>
        </w:rPr>
        <w:t>So</w:t>
      </w:r>
      <w:r w:rsidRPr="00B37980">
        <w:rPr>
          <w:rStyle w:val="StyleUnderline"/>
        </w:rPr>
        <w:t xml:space="preserve">uth </w:t>
      </w:r>
      <w:r w:rsidRPr="00B33B69">
        <w:rPr>
          <w:rStyle w:val="StyleUnderline"/>
          <w:highlight w:val="green"/>
        </w:rPr>
        <w:t>Ko</w:t>
      </w:r>
      <w:r w:rsidRPr="00B37980">
        <w:rPr>
          <w:rStyle w:val="StyleUnderline"/>
        </w:rPr>
        <w:t>rea and the United States.</w:t>
      </w:r>
      <w:r w:rsidRPr="0037378D">
        <w:t xml:space="preserve"> In September 2022, it promulgated a law permitting the preemptive use of nuclear weapons in the early stages of a crisis. In a speech announcing the law, Kim stated that North Korea’s nuclear status is “irreversible” and that its nuclear weapons are not a “bargaining chip” it would trade away in negotiations.</w:t>
      </w:r>
    </w:p>
    <w:p w14:paraId="4E92E2B7" w14:textId="77777777" w:rsidR="0054767E" w:rsidRDefault="0054767E" w:rsidP="0054767E">
      <w:r w:rsidRPr="00B37980">
        <w:rPr>
          <w:rStyle w:val="StyleUnderline"/>
        </w:rPr>
        <w:t xml:space="preserve">The current </w:t>
      </w:r>
      <w:r w:rsidRPr="00B33B69">
        <w:rPr>
          <w:rStyle w:val="Emphasis"/>
          <w:highlight w:val="green"/>
        </w:rPr>
        <w:t>disparity</w:t>
      </w:r>
      <w:r w:rsidRPr="00B33B69">
        <w:rPr>
          <w:rStyle w:val="StyleUnderline"/>
          <w:highlight w:val="green"/>
        </w:rPr>
        <w:t xml:space="preserve"> between</w:t>
      </w:r>
      <w:r w:rsidRPr="00B37980">
        <w:rPr>
          <w:rStyle w:val="StyleUnderline"/>
        </w:rPr>
        <w:t xml:space="preserve"> the </w:t>
      </w:r>
      <w:r w:rsidRPr="00B33B69">
        <w:rPr>
          <w:rStyle w:val="StyleUnderline"/>
          <w:highlight w:val="green"/>
        </w:rPr>
        <w:t>North’s and</w:t>
      </w:r>
      <w:r w:rsidRPr="00B37980">
        <w:rPr>
          <w:rStyle w:val="StyleUnderline"/>
        </w:rPr>
        <w:t xml:space="preserve"> the </w:t>
      </w:r>
      <w:r w:rsidRPr="00B33B69">
        <w:rPr>
          <w:rStyle w:val="StyleUnderline"/>
          <w:highlight w:val="green"/>
        </w:rPr>
        <w:t>South’s nuclear</w:t>
      </w:r>
      <w:r w:rsidRPr="00B37980">
        <w:rPr>
          <w:rStyle w:val="StyleUnderline"/>
        </w:rPr>
        <w:t xml:space="preserve"> </w:t>
      </w:r>
      <w:r w:rsidRPr="00B33B69">
        <w:rPr>
          <w:rStyle w:val="StyleUnderline"/>
          <w:highlight w:val="green"/>
        </w:rPr>
        <w:t xml:space="preserve">capabilities </w:t>
      </w:r>
      <w:r w:rsidRPr="00B33B69">
        <w:rPr>
          <w:rStyle w:val="Emphasis"/>
          <w:highlight w:val="green"/>
        </w:rPr>
        <w:t>destabilize</w:t>
      </w:r>
      <w:r w:rsidRPr="00CB1882">
        <w:rPr>
          <w:rStyle w:val="Emphasis"/>
        </w:rPr>
        <w:t>s</w:t>
      </w:r>
      <w:r w:rsidRPr="00B37980">
        <w:rPr>
          <w:rStyle w:val="StyleUnderline"/>
        </w:rPr>
        <w:t xml:space="preserve"> the </w:t>
      </w:r>
      <w:r w:rsidRPr="00B33B69">
        <w:rPr>
          <w:rStyle w:val="StyleUnderline"/>
          <w:highlight w:val="green"/>
        </w:rPr>
        <w:t>Korean Peninsula</w:t>
      </w:r>
      <w:r w:rsidRPr="00B37980">
        <w:rPr>
          <w:rStyle w:val="StyleUnderline"/>
        </w:rPr>
        <w:t>.</w:t>
      </w:r>
      <w:r w:rsidRPr="0037378D">
        <w:t xml:space="preserve"> It encourages North Korea to bully South Korea into making concessions when crises between the two inevitably erupt. The uncertainty it generates in Seoul as to whether Washington would come to its defense in a conflict—and, in turn, Washington’s refusal to tighten its commitment to Seoul—paralyzes the alliance and opens the door to miscalculation. Inter-Korean nuclear parity would end this dangerous impasse, as Seoul would be able to deter Pyongyang without relying on questionable American guarantees.</w:t>
      </w:r>
    </w:p>
    <w:p w14:paraId="61713B16" w14:textId="77777777" w:rsidR="001E328F" w:rsidRDefault="001E328F" w:rsidP="0054767E">
      <w:pPr>
        <w:rPr>
          <w:rStyle w:val="Emphasis"/>
        </w:rPr>
      </w:pPr>
    </w:p>
    <w:p w14:paraId="5E5F6C8E" w14:textId="77777777" w:rsidR="001E328F" w:rsidRPr="00DC55C2" w:rsidRDefault="001E328F" w:rsidP="001E328F">
      <w:pPr>
        <w:pStyle w:val="Heading4"/>
      </w:pPr>
      <w:r>
        <w:t xml:space="preserve">North Korea </w:t>
      </w:r>
      <w:r>
        <w:rPr>
          <w:u w:val="single"/>
        </w:rPr>
        <w:t>pre-emptively</w:t>
      </w:r>
      <w:r>
        <w:t xml:space="preserve"> first strikes with </w:t>
      </w:r>
      <w:r>
        <w:rPr>
          <w:u w:val="single"/>
        </w:rPr>
        <w:t>nuclear weapons</w:t>
      </w:r>
      <w:r>
        <w:t xml:space="preserve"> as soon as South Korea gets </w:t>
      </w:r>
      <w:r>
        <w:rPr>
          <w:u w:val="single"/>
        </w:rPr>
        <w:t>close</w:t>
      </w:r>
      <w:r>
        <w:t xml:space="preserve"> because they see it as an </w:t>
      </w:r>
      <w:r>
        <w:rPr>
          <w:u w:val="single"/>
        </w:rPr>
        <w:t>existential threat</w:t>
      </w:r>
      <w:r>
        <w:t xml:space="preserve">. </w:t>
      </w:r>
    </w:p>
    <w:p w14:paraId="0DD471F5" w14:textId="77777777" w:rsidR="001E328F" w:rsidRDefault="001E328F" w:rsidP="001E328F">
      <w:r w:rsidRPr="001D597D">
        <w:t>Hwee-</w:t>
      </w:r>
      <w:proofErr w:type="spellStart"/>
      <w:r w:rsidRPr="001D597D">
        <w:t>rhak</w:t>
      </w:r>
      <w:proofErr w:type="spellEnd"/>
      <w:r w:rsidRPr="001D597D">
        <w:t xml:space="preserve"> </w:t>
      </w:r>
      <w:r w:rsidRPr="00DC55C2">
        <w:rPr>
          <w:rStyle w:val="Style13ptBold"/>
        </w:rPr>
        <w:t>Park</w:t>
      </w:r>
      <w:r>
        <w:t xml:space="preserve"> March-20</w:t>
      </w:r>
      <w:r w:rsidRPr="00DC55C2">
        <w:rPr>
          <w:rStyle w:val="Style13ptBold"/>
        </w:rPr>
        <w:t>25</w:t>
      </w:r>
      <w:r>
        <w:t>, Hwee-</w:t>
      </w:r>
      <w:proofErr w:type="spellStart"/>
      <w:r>
        <w:t>rhak</w:t>
      </w:r>
      <w:proofErr w:type="spellEnd"/>
      <w:r>
        <w:t xml:space="preserve"> Park is a visiting scholar at the University of Massachusetts, Boston, “</w:t>
      </w:r>
      <w:r w:rsidRPr="00DC55C2">
        <w:t>A Non-nuclear US Ally’s Nuclear Option: South Korea’s Case</w:t>
      </w:r>
      <w:r>
        <w:t xml:space="preserve">”, Journal of Asian Security, </w:t>
      </w:r>
      <w:hyperlink r:id="rId14" w:history="1">
        <w:r w:rsidRPr="008B39AF">
          <w:rPr>
            <w:rStyle w:val="Hyperlink"/>
          </w:rPr>
          <w:t>https://journals.sagepub.com/doi/pdf/10.1177/23477970241298760</w:t>
        </w:r>
      </w:hyperlink>
      <w:r>
        <w:t xml:space="preserve"> TDI</w:t>
      </w:r>
    </w:p>
    <w:p w14:paraId="2A248CD6" w14:textId="77777777" w:rsidR="001E328F" w:rsidRPr="00DC55C2" w:rsidRDefault="001E328F" w:rsidP="001E328F">
      <w:r w:rsidRPr="00DC55C2">
        <w:t>Opportunity</w:t>
      </w:r>
    </w:p>
    <w:p w14:paraId="573BB67F" w14:textId="77777777" w:rsidR="001E328F" w:rsidRPr="00DC55C2" w:rsidRDefault="001E328F" w:rsidP="001E328F">
      <w:r w:rsidRPr="00B33B69">
        <w:rPr>
          <w:rStyle w:val="Emphasis"/>
          <w:highlight w:val="green"/>
        </w:rPr>
        <w:t>A</w:t>
      </w:r>
      <w:r w:rsidRPr="00DC55C2">
        <w:t xml:space="preserve"> more </w:t>
      </w:r>
      <w:r w:rsidRPr="00B33B69">
        <w:rPr>
          <w:rStyle w:val="Emphasis"/>
          <w:highlight w:val="green"/>
        </w:rPr>
        <w:t>pressing issue</w:t>
      </w:r>
      <w:r w:rsidRPr="00DC55C2">
        <w:t xml:space="preserve"> that </w:t>
      </w:r>
      <w:r w:rsidRPr="001D597D">
        <w:rPr>
          <w:rStyle w:val="Emphasis"/>
        </w:rPr>
        <w:t>South Korea must consider</w:t>
      </w:r>
      <w:r w:rsidRPr="00DC55C2">
        <w:t xml:space="preserve"> regarding its nuclear option </w:t>
      </w:r>
      <w:r w:rsidRPr="00B33B69">
        <w:rPr>
          <w:rStyle w:val="Emphasis"/>
          <w:highlight w:val="green"/>
        </w:rPr>
        <w:t>is</w:t>
      </w:r>
      <w:r w:rsidRPr="001D597D">
        <w:rPr>
          <w:rStyle w:val="Emphasis"/>
        </w:rPr>
        <w:t xml:space="preserve"> the </w:t>
      </w:r>
      <w:r w:rsidRPr="00B33B69">
        <w:rPr>
          <w:rStyle w:val="Emphasis"/>
          <w:highlight w:val="green"/>
        </w:rPr>
        <w:t>potential</w:t>
      </w:r>
      <w:r w:rsidRPr="001D597D">
        <w:rPr>
          <w:rStyle w:val="Emphasis"/>
        </w:rPr>
        <w:t xml:space="preserve"> </w:t>
      </w:r>
      <w:r w:rsidRPr="00B33B69">
        <w:rPr>
          <w:rStyle w:val="Emphasis"/>
          <w:highlight w:val="green"/>
        </w:rPr>
        <w:t>for</w:t>
      </w:r>
      <w:r w:rsidRPr="001D597D">
        <w:rPr>
          <w:rStyle w:val="Emphasis"/>
        </w:rPr>
        <w:t xml:space="preserve"> a </w:t>
      </w:r>
      <w:r w:rsidRPr="00B33B69">
        <w:rPr>
          <w:rStyle w:val="Emphasis"/>
          <w:highlight w:val="green"/>
        </w:rPr>
        <w:t>preventive</w:t>
      </w:r>
      <w:r w:rsidRPr="00B33B69">
        <w:rPr>
          <w:highlight w:val="green"/>
        </w:rPr>
        <w:t xml:space="preserve"> </w:t>
      </w:r>
      <w:r w:rsidRPr="00B33B69">
        <w:rPr>
          <w:rStyle w:val="Emphasis"/>
          <w:highlight w:val="green"/>
        </w:rPr>
        <w:t>attack</w:t>
      </w:r>
      <w:r w:rsidRPr="001D597D">
        <w:rPr>
          <w:rStyle w:val="Emphasis"/>
        </w:rPr>
        <w:t xml:space="preserve"> by North Korea</w:t>
      </w:r>
      <w:r w:rsidRPr="00DC55C2">
        <w:t xml:space="preserve">. </w:t>
      </w:r>
      <w:r w:rsidRPr="00B33B69">
        <w:rPr>
          <w:rStyle w:val="Emphasis"/>
          <w:highlight w:val="green"/>
        </w:rPr>
        <w:t>If</w:t>
      </w:r>
      <w:r w:rsidRPr="001D597D">
        <w:rPr>
          <w:rStyle w:val="Emphasis"/>
        </w:rPr>
        <w:t xml:space="preserve"> </w:t>
      </w:r>
      <w:r w:rsidRPr="00B33B69">
        <w:rPr>
          <w:rStyle w:val="Emphasis"/>
          <w:highlight w:val="green"/>
        </w:rPr>
        <w:t>South Korea</w:t>
      </w:r>
      <w:r w:rsidRPr="001D597D">
        <w:rPr>
          <w:rStyle w:val="Emphasis"/>
        </w:rPr>
        <w:t xml:space="preserve"> were to </w:t>
      </w:r>
      <w:r w:rsidRPr="00B33B69">
        <w:rPr>
          <w:rStyle w:val="Emphasis"/>
          <w:highlight w:val="green"/>
        </w:rPr>
        <w:t>approach</w:t>
      </w:r>
      <w:r w:rsidRPr="00DC55C2">
        <w:t xml:space="preserve"> the point of </w:t>
      </w:r>
      <w:r w:rsidRPr="00B33B69">
        <w:rPr>
          <w:rStyle w:val="Emphasis"/>
          <w:highlight w:val="green"/>
        </w:rPr>
        <w:t>developing</w:t>
      </w:r>
      <w:r w:rsidRPr="001D597D">
        <w:rPr>
          <w:rStyle w:val="Emphasis"/>
        </w:rPr>
        <w:t xml:space="preserve"> </w:t>
      </w:r>
      <w:r w:rsidRPr="00B33B69">
        <w:rPr>
          <w:rStyle w:val="Emphasis"/>
          <w:highlight w:val="green"/>
        </w:rPr>
        <w:t>nuc</w:t>
      </w:r>
      <w:r w:rsidRPr="001D597D">
        <w:rPr>
          <w:rStyle w:val="Emphasis"/>
        </w:rPr>
        <w:t>lear weapon</w:t>
      </w:r>
      <w:r w:rsidRPr="00B33B69">
        <w:rPr>
          <w:rStyle w:val="Emphasis"/>
          <w:highlight w:val="green"/>
        </w:rPr>
        <w:t>s</w:t>
      </w:r>
      <w:r w:rsidRPr="00DC55C2">
        <w:t xml:space="preserve">, </w:t>
      </w:r>
      <w:r w:rsidRPr="001D597D">
        <w:rPr>
          <w:rStyle w:val="Emphasis"/>
        </w:rPr>
        <w:t>North Korea</w:t>
      </w:r>
      <w:r w:rsidRPr="00DC55C2">
        <w:t xml:space="preserve"> </w:t>
      </w:r>
      <w:r w:rsidRPr="001D597D">
        <w:rPr>
          <w:rStyle w:val="Emphasis"/>
        </w:rPr>
        <w:t>would</w:t>
      </w:r>
      <w:r w:rsidRPr="00DC55C2">
        <w:t xml:space="preserve"> almost certainly </w:t>
      </w:r>
      <w:r w:rsidRPr="001D597D">
        <w:rPr>
          <w:rStyle w:val="Emphasis"/>
        </w:rPr>
        <w:t xml:space="preserve">contemplate preventive strikes </w:t>
      </w:r>
      <w:r w:rsidRPr="00B33B69">
        <w:rPr>
          <w:rStyle w:val="Emphasis"/>
          <w:highlight w:val="green"/>
        </w:rPr>
        <w:t>against</w:t>
      </w:r>
      <w:r w:rsidRPr="001D597D">
        <w:rPr>
          <w:rStyle w:val="Emphasis"/>
        </w:rPr>
        <w:t xml:space="preserve"> key South Korean nuclear </w:t>
      </w:r>
      <w:r w:rsidRPr="00B33B69">
        <w:rPr>
          <w:rStyle w:val="Emphasis"/>
          <w:highlight w:val="green"/>
        </w:rPr>
        <w:t>facilities</w:t>
      </w:r>
      <w:r w:rsidRPr="001D597D">
        <w:rPr>
          <w:rStyle w:val="Emphasis"/>
        </w:rPr>
        <w:t xml:space="preserve"> </w:t>
      </w:r>
      <w:r w:rsidRPr="00B33B69">
        <w:rPr>
          <w:rStyle w:val="Emphasis"/>
          <w:highlight w:val="green"/>
        </w:rPr>
        <w:t>or even</w:t>
      </w:r>
      <w:r w:rsidRPr="001D597D">
        <w:rPr>
          <w:rStyle w:val="Emphasis"/>
        </w:rPr>
        <w:t xml:space="preserve"> an </w:t>
      </w:r>
      <w:r w:rsidRPr="00B33B69">
        <w:rPr>
          <w:rStyle w:val="Emphasis"/>
          <w:highlight w:val="green"/>
        </w:rPr>
        <w:t>all-out nuclear war</w:t>
      </w:r>
      <w:r w:rsidRPr="00DC55C2">
        <w:t xml:space="preserve">. </w:t>
      </w:r>
      <w:r w:rsidRPr="001D597D">
        <w:rPr>
          <w:rStyle w:val="Emphasis"/>
        </w:rPr>
        <w:t xml:space="preserve">North Korean </w:t>
      </w:r>
      <w:r w:rsidRPr="00B33B69">
        <w:rPr>
          <w:rStyle w:val="Emphasis"/>
          <w:highlight w:val="green"/>
        </w:rPr>
        <w:t>leaders</w:t>
      </w:r>
      <w:r w:rsidRPr="00DC55C2">
        <w:t xml:space="preserve"> likely </w:t>
      </w:r>
      <w:r w:rsidRPr="00B33B69">
        <w:rPr>
          <w:rStyle w:val="Emphasis"/>
          <w:highlight w:val="green"/>
        </w:rPr>
        <w:t>believe</w:t>
      </w:r>
      <w:r w:rsidRPr="00DC55C2">
        <w:t xml:space="preserve"> that </w:t>
      </w:r>
      <w:r w:rsidRPr="001D597D">
        <w:rPr>
          <w:rStyle w:val="Emphasis"/>
        </w:rPr>
        <w:t xml:space="preserve">economically </w:t>
      </w:r>
      <w:r w:rsidRPr="00B33B69">
        <w:rPr>
          <w:rStyle w:val="Emphasis"/>
          <w:highlight w:val="green"/>
        </w:rPr>
        <w:t>powerful</w:t>
      </w:r>
      <w:r w:rsidRPr="001D597D">
        <w:rPr>
          <w:rStyle w:val="Emphasis"/>
        </w:rPr>
        <w:t xml:space="preserve"> </w:t>
      </w:r>
      <w:r w:rsidRPr="00B33B69">
        <w:rPr>
          <w:rStyle w:val="Emphasis"/>
          <w:highlight w:val="green"/>
        </w:rPr>
        <w:t>South Korea’s</w:t>
      </w:r>
      <w:r w:rsidRPr="001D597D">
        <w:rPr>
          <w:rStyle w:val="Emphasis"/>
        </w:rPr>
        <w:t xml:space="preserve"> </w:t>
      </w:r>
      <w:r w:rsidRPr="00B33B69">
        <w:rPr>
          <w:rStyle w:val="Emphasis"/>
          <w:highlight w:val="green"/>
        </w:rPr>
        <w:t>nuclear armament</w:t>
      </w:r>
      <w:r w:rsidRPr="00DC55C2">
        <w:t xml:space="preserve"> </w:t>
      </w:r>
      <w:r w:rsidRPr="00B33B69">
        <w:rPr>
          <w:rStyle w:val="Emphasis"/>
          <w:highlight w:val="green"/>
        </w:rPr>
        <w:t>would</w:t>
      </w:r>
      <w:r w:rsidRPr="001D597D">
        <w:rPr>
          <w:rStyle w:val="Emphasis"/>
        </w:rPr>
        <w:t xml:space="preserve"> </w:t>
      </w:r>
      <w:r w:rsidRPr="00B33B69">
        <w:rPr>
          <w:rStyle w:val="Emphasis"/>
          <w:highlight w:val="green"/>
        </w:rPr>
        <w:t>lead to</w:t>
      </w:r>
      <w:r w:rsidRPr="001D597D">
        <w:rPr>
          <w:rStyle w:val="Emphasis"/>
        </w:rPr>
        <w:t xml:space="preserve"> their country’s eventual </w:t>
      </w:r>
      <w:r w:rsidRPr="00B33B69">
        <w:rPr>
          <w:rStyle w:val="Emphasis"/>
          <w:highlight w:val="green"/>
        </w:rPr>
        <w:t>defeat</w:t>
      </w:r>
      <w:r w:rsidRPr="00DC55C2">
        <w:t xml:space="preserve">. </w:t>
      </w:r>
      <w:r w:rsidRPr="001D597D">
        <w:rPr>
          <w:rStyle w:val="Emphasis"/>
        </w:rPr>
        <w:t xml:space="preserve">North Korea </w:t>
      </w:r>
      <w:r w:rsidRPr="00B33B69">
        <w:rPr>
          <w:rStyle w:val="Emphasis"/>
          <w:highlight w:val="green"/>
        </w:rPr>
        <w:t>might</w:t>
      </w:r>
      <w:r w:rsidRPr="00DC55C2">
        <w:t xml:space="preserve"> even </w:t>
      </w:r>
      <w:r w:rsidRPr="00B33B69">
        <w:rPr>
          <w:rStyle w:val="Emphasis"/>
          <w:highlight w:val="green"/>
        </w:rPr>
        <w:t>use</w:t>
      </w:r>
      <w:r w:rsidRPr="001D597D">
        <w:rPr>
          <w:rStyle w:val="Emphasis"/>
        </w:rPr>
        <w:t xml:space="preserve"> </w:t>
      </w:r>
      <w:r w:rsidRPr="00B33B69">
        <w:rPr>
          <w:rStyle w:val="Emphasis"/>
          <w:highlight w:val="green"/>
        </w:rPr>
        <w:t>nuc</w:t>
      </w:r>
      <w:r w:rsidRPr="001D597D">
        <w:rPr>
          <w:rStyle w:val="Emphasis"/>
        </w:rPr>
        <w:t>lear weapon</w:t>
      </w:r>
      <w:r w:rsidRPr="00B33B69">
        <w:rPr>
          <w:rStyle w:val="Emphasis"/>
          <w:highlight w:val="green"/>
        </w:rPr>
        <w:t>s</w:t>
      </w:r>
      <w:r w:rsidRPr="001D597D">
        <w:rPr>
          <w:rStyle w:val="Emphasis"/>
        </w:rPr>
        <w:t xml:space="preserve"> </w:t>
      </w:r>
      <w:r w:rsidRPr="00B33B69">
        <w:rPr>
          <w:rStyle w:val="Emphasis"/>
          <w:highlight w:val="green"/>
        </w:rPr>
        <w:t>to halt</w:t>
      </w:r>
      <w:r w:rsidRPr="001D597D">
        <w:rPr>
          <w:rStyle w:val="Emphasis"/>
        </w:rPr>
        <w:t xml:space="preserve"> South Korea’s</w:t>
      </w:r>
      <w:r w:rsidRPr="00DC55C2">
        <w:t xml:space="preserve"> </w:t>
      </w:r>
      <w:r w:rsidRPr="001D597D">
        <w:rPr>
          <w:rStyle w:val="Emphasis"/>
        </w:rPr>
        <w:t xml:space="preserve">nuclear </w:t>
      </w:r>
      <w:r w:rsidRPr="00B33B69">
        <w:rPr>
          <w:rStyle w:val="Emphasis"/>
          <w:highlight w:val="green"/>
        </w:rPr>
        <w:t>armament</w:t>
      </w:r>
      <w:r w:rsidRPr="001D597D">
        <w:rPr>
          <w:rStyle w:val="Emphasis"/>
        </w:rPr>
        <w:t xml:space="preserve"> </w:t>
      </w:r>
      <w:r w:rsidRPr="00B33B69">
        <w:rPr>
          <w:rStyle w:val="Emphasis"/>
          <w:highlight w:val="green"/>
        </w:rPr>
        <w:t>to</w:t>
      </w:r>
      <w:r w:rsidRPr="001D597D">
        <w:rPr>
          <w:rStyle w:val="Emphasis"/>
        </w:rPr>
        <w:t xml:space="preserve"> </w:t>
      </w:r>
      <w:r w:rsidRPr="00B33B69">
        <w:rPr>
          <w:rStyle w:val="Emphasis"/>
          <w:highlight w:val="green"/>
        </w:rPr>
        <w:t>avoid</w:t>
      </w:r>
      <w:r w:rsidRPr="001D597D">
        <w:rPr>
          <w:rStyle w:val="Emphasis"/>
        </w:rPr>
        <w:t xml:space="preserve"> the eventual </w:t>
      </w:r>
      <w:r w:rsidRPr="00B33B69">
        <w:rPr>
          <w:rStyle w:val="Emphasis"/>
          <w:highlight w:val="green"/>
        </w:rPr>
        <w:t>defeat</w:t>
      </w:r>
      <w:r w:rsidRPr="00DC55C2">
        <w:t xml:space="preserve"> (Engel, 2023, p. 71). South Korea’s pursuit of the nuclear option </w:t>
      </w:r>
      <w:r w:rsidRPr="001D597D">
        <w:rPr>
          <w:rStyle w:val="Emphasis"/>
        </w:rPr>
        <w:t>could provide</w:t>
      </w:r>
      <w:r w:rsidRPr="00DC55C2">
        <w:t xml:space="preserve"> North Korea with a </w:t>
      </w:r>
      <w:r w:rsidRPr="00B33B69">
        <w:rPr>
          <w:rStyle w:val="Emphasis"/>
          <w:highlight w:val="green"/>
        </w:rPr>
        <w:t>pretext for</w:t>
      </w:r>
      <w:r w:rsidRPr="001D597D">
        <w:rPr>
          <w:rStyle w:val="Emphasis"/>
        </w:rPr>
        <w:t xml:space="preserve"> initiating a </w:t>
      </w:r>
      <w:r w:rsidRPr="00B33B69">
        <w:rPr>
          <w:rStyle w:val="Emphasis"/>
          <w:highlight w:val="green"/>
        </w:rPr>
        <w:t>reunification war using</w:t>
      </w:r>
      <w:r w:rsidRPr="001D597D">
        <w:rPr>
          <w:rStyle w:val="Emphasis"/>
        </w:rPr>
        <w:t xml:space="preserve"> </w:t>
      </w:r>
      <w:r w:rsidRPr="00B33B69">
        <w:rPr>
          <w:rStyle w:val="Emphasis"/>
          <w:highlight w:val="green"/>
        </w:rPr>
        <w:t>nuclear weapons</w:t>
      </w:r>
    </w:p>
    <w:p w14:paraId="28D50E4A" w14:textId="77777777" w:rsidR="001E328F" w:rsidRDefault="001E328F" w:rsidP="001E328F">
      <w:r w:rsidRPr="00DC55C2">
        <w:t xml:space="preserve">Before launching a preventive attack, North Korea would assess the credibility of the US NED, as the implementation of NED would result in North Korea’s total annihilation. Thus, </w:t>
      </w:r>
      <w:r w:rsidRPr="00B33B69">
        <w:rPr>
          <w:rStyle w:val="Emphasis"/>
          <w:highlight w:val="green"/>
        </w:rPr>
        <w:t>if</w:t>
      </w:r>
      <w:r w:rsidRPr="001D597D">
        <w:rPr>
          <w:rStyle w:val="Emphasis"/>
        </w:rPr>
        <w:t xml:space="preserve"> the US–South Korea </w:t>
      </w:r>
      <w:r w:rsidRPr="00B33B69">
        <w:rPr>
          <w:rStyle w:val="Emphasis"/>
          <w:highlight w:val="green"/>
        </w:rPr>
        <w:t>alliance</w:t>
      </w:r>
      <w:r w:rsidRPr="001D597D">
        <w:rPr>
          <w:rStyle w:val="Emphasis"/>
        </w:rPr>
        <w:t xml:space="preserve"> were </w:t>
      </w:r>
      <w:r w:rsidRPr="00DC55C2">
        <w:rPr>
          <w:rStyle w:val="Emphasis"/>
        </w:rPr>
        <w:t xml:space="preserve">to </w:t>
      </w:r>
      <w:r w:rsidRPr="00B33B69">
        <w:rPr>
          <w:rStyle w:val="Emphasis"/>
          <w:highlight w:val="green"/>
        </w:rPr>
        <w:t>weaken due</w:t>
      </w:r>
      <w:r w:rsidRPr="001D597D">
        <w:rPr>
          <w:rStyle w:val="Emphasis"/>
        </w:rPr>
        <w:t xml:space="preserve"> to South </w:t>
      </w:r>
      <w:r w:rsidRPr="00B33B69">
        <w:rPr>
          <w:rStyle w:val="Emphasis"/>
          <w:highlight w:val="green"/>
        </w:rPr>
        <w:t>Korea’s unilateral decision</w:t>
      </w:r>
      <w:r w:rsidRPr="001D597D">
        <w:rPr>
          <w:rStyle w:val="Emphasis"/>
        </w:rPr>
        <w:t xml:space="preserve"> </w:t>
      </w:r>
      <w:r w:rsidRPr="00B33B69">
        <w:rPr>
          <w:rStyle w:val="Emphasis"/>
          <w:highlight w:val="green"/>
        </w:rPr>
        <w:t>to develop</w:t>
      </w:r>
      <w:r w:rsidRPr="001D597D">
        <w:rPr>
          <w:rStyle w:val="Emphasis"/>
        </w:rPr>
        <w:t xml:space="preserve"> </w:t>
      </w:r>
      <w:r w:rsidRPr="00B33B69">
        <w:rPr>
          <w:rStyle w:val="Emphasis"/>
          <w:highlight w:val="green"/>
        </w:rPr>
        <w:t>nuclear weapons</w:t>
      </w:r>
      <w:r w:rsidRPr="00DC55C2">
        <w:t xml:space="preserve">, the </w:t>
      </w:r>
      <w:r w:rsidRPr="00B33B69">
        <w:rPr>
          <w:rStyle w:val="Emphasis"/>
          <w:highlight w:val="green"/>
        </w:rPr>
        <w:t>likelihood</w:t>
      </w:r>
      <w:r w:rsidRPr="001D597D">
        <w:rPr>
          <w:rStyle w:val="Emphasis"/>
        </w:rPr>
        <w:t xml:space="preserve"> of a preventive attack by North Korea </w:t>
      </w:r>
      <w:r w:rsidRPr="00B33B69">
        <w:rPr>
          <w:rStyle w:val="Emphasis"/>
          <w:highlight w:val="green"/>
        </w:rPr>
        <w:t>would increase</w:t>
      </w:r>
      <w:r w:rsidRPr="00DC55C2">
        <w:t xml:space="preserve">. A non-nuclear South Korea without the US NED would struggle to deter or defend against a North Korean nuclear attack. Moreover, </w:t>
      </w:r>
      <w:r w:rsidRPr="001D597D">
        <w:rPr>
          <w:rStyle w:val="Emphasis"/>
        </w:rPr>
        <w:t>if South Korea were subjected to international economic sanctions following its unilateral withdrawal from the NPT</w:t>
      </w:r>
      <w:r w:rsidRPr="00DC55C2">
        <w:t xml:space="preserve">, </w:t>
      </w:r>
      <w:r w:rsidRPr="001D597D">
        <w:rPr>
          <w:rStyle w:val="Emphasis"/>
        </w:rPr>
        <w:t xml:space="preserve">North Korean leaders </w:t>
      </w:r>
      <w:r w:rsidRPr="00B33B69">
        <w:rPr>
          <w:rStyle w:val="Emphasis"/>
          <w:highlight w:val="green"/>
        </w:rPr>
        <w:t>might conclude</w:t>
      </w:r>
      <w:r w:rsidRPr="001D597D">
        <w:rPr>
          <w:rStyle w:val="Emphasis"/>
        </w:rPr>
        <w:t xml:space="preserve"> that they have the </w:t>
      </w:r>
      <w:r w:rsidRPr="00B33B69">
        <w:rPr>
          <w:rStyle w:val="Emphasis"/>
          <w:highlight w:val="green"/>
        </w:rPr>
        <w:t>perfect opportunity</w:t>
      </w:r>
      <w:r w:rsidRPr="001D597D">
        <w:rPr>
          <w:rStyle w:val="Emphasis"/>
        </w:rPr>
        <w:t xml:space="preserve"> </w:t>
      </w:r>
      <w:r w:rsidRPr="00B33B69">
        <w:rPr>
          <w:rStyle w:val="Emphasis"/>
          <w:highlight w:val="green"/>
        </w:rPr>
        <w:t>for</w:t>
      </w:r>
      <w:r w:rsidRPr="001D597D">
        <w:rPr>
          <w:rStyle w:val="Emphasis"/>
        </w:rPr>
        <w:t xml:space="preserve"> </w:t>
      </w:r>
      <w:r w:rsidRPr="00B33B69">
        <w:rPr>
          <w:rStyle w:val="Emphasis"/>
          <w:highlight w:val="green"/>
        </w:rPr>
        <w:t>a</w:t>
      </w:r>
      <w:r w:rsidRPr="001D597D">
        <w:rPr>
          <w:rStyle w:val="Emphasis"/>
        </w:rPr>
        <w:t xml:space="preserve"> preventive </w:t>
      </w:r>
      <w:r w:rsidRPr="00B33B69">
        <w:rPr>
          <w:rStyle w:val="Emphasis"/>
          <w:highlight w:val="green"/>
        </w:rPr>
        <w:t>reunification</w:t>
      </w:r>
      <w:r w:rsidRPr="001D597D">
        <w:rPr>
          <w:rStyle w:val="Emphasis"/>
        </w:rPr>
        <w:t xml:space="preserve"> </w:t>
      </w:r>
      <w:r w:rsidRPr="00B33B69">
        <w:rPr>
          <w:rStyle w:val="Emphasis"/>
          <w:highlight w:val="green"/>
        </w:rPr>
        <w:t>war</w:t>
      </w:r>
      <w:r w:rsidRPr="001D597D">
        <w:rPr>
          <w:rStyle w:val="Emphasis"/>
        </w:rPr>
        <w:t xml:space="preserve"> against South Korea</w:t>
      </w:r>
      <w:r w:rsidRPr="00DC55C2">
        <w:t>.</w:t>
      </w:r>
    </w:p>
    <w:p w14:paraId="771AE8BC" w14:textId="77777777" w:rsidR="001E328F" w:rsidRDefault="001E328F" w:rsidP="0054767E">
      <w:pPr>
        <w:rPr>
          <w:rStyle w:val="Emphasis"/>
        </w:rPr>
      </w:pPr>
    </w:p>
    <w:p w14:paraId="1A6CCC7B" w14:textId="77777777" w:rsidR="0054767E" w:rsidRDefault="0054767E" w:rsidP="0054767E">
      <w:pPr>
        <w:pStyle w:val="Heading4"/>
      </w:pPr>
      <w:r>
        <w:t xml:space="preserve">AND triggers a </w:t>
      </w:r>
      <w:r w:rsidRPr="008D0A2B">
        <w:rPr>
          <w:u w:val="single"/>
        </w:rPr>
        <w:t>domino effect</w:t>
      </w:r>
      <w:r>
        <w:t xml:space="preserve"> – Japan and Taiwan follow.</w:t>
      </w:r>
    </w:p>
    <w:p w14:paraId="5AED3F35" w14:textId="77777777" w:rsidR="0054767E" w:rsidRPr="00B000D1" w:rsidRDefault="0054767E" w:rsidP="0054767E">
      <w:pPr>
        <w:rPr>
          <w:b/>
          <w:bCs/>
          <w:sz w:val="26"/>
          <w:szCs w:val="26"/>
        </w:rPr>
      </w:pPr>
      <w:r>
        <w:rPr>
          <w:b/>
          <w:bCs/>
          <w:sz w:val="26"/>
          <w:szCs w:val="26"/>
        </w:rPr>
        <w:t xml:space="preserve">Levin and Cho 4-20 </w:t>
      </w:r>
      <w:r>
        <w:t>[</w:t>
      </w:r>
      <w:r w:rsidRPr="005D75C8">
        <w:t>Jamie Levin</w:t>
      </w:r>
      <w:r>
        <w:t xml:space="preserve"> (</w:t>
      </w:r>
      <w:r w:rsidRPr="005D75C8">
        <w:t>Associate Professor of Political Science at St. Francis Xavier Universit</w:t>
      </w:r>
      <w:r>
        <w:t xml:space="preserve">y; </w:t>
      </w:r>
      <w:r w:rsidRPr="005D75C8">
        <w:t>PhD in Political Science</w:t>
      </w:r>
      <w:r>
        <w:t xml:space="preserve">) and </w:t>
      </w:r>
      <w:proofErr w:type="spellStart"/>
      <w:r w:rsidRPr="005D75C8">
        <w:t>Youngwon</w:t>
      </w:r>
      <w:proofErr w:type="spellEnd"/>
      <w:r w:rsidRPr="005D75C8">
        <w:t xml:space="preserve"> Cho</w:t>
      </w:r>
      <w:r>
        <w:t xml:space="preserve"> (</w:t>
      </w:r>
      <w:r w:rsidRPr="005D75C8">
        <w:t>Associate Professor of Political Science, St. Francis Xavier University</w:t>
      </w:r>
      <w:r>
        <w:t xml:space="preserve">) </w:t>
      </w:r>
      <w:r w:rsidRPr="005D75C8">
        <w:t xml:space="preserve">, 4-20-2025, "80 years after atomic bombs devastated Japan, Donald Trump’s actions risk nuclear proliferation", </w:t>
      </w:r>
      <w:r>
        <w:t xml:space="preserve"> The </w:t>
      </w:r>
      <w:r w:rsidRPr="005D75C8">
        <w:t xml:space="preserve">Conversation, </w:t>
      </w:r>
      <w:hyperlink r:id="rId15" w:history="1">
        <w:r w:rsidRPr="001D0925">
          <w:rPr>
            <w:rStyle w:val="Hyperlink"/>
          </w:rPr>
          <w:t>https://theconversation.com/80-years-after-atomic-bombs-devastated-japan-donald-trumps-actions-risk-nuclear-proliferation-254459</w:t>
        </w:r>
      </w:hyperlink>
      <w:r>
        <w:t>] TDI</w:t>
      </w:r>
    </w:p>
    <w:p w14:paraId="5A9EBAC1" w14:textId="77777777" w:rsidR="0054767E" w:rsidRDefault="0054767E" w:rsidP="0054767E">
      <w:r>
        <w:t xml:space="preserve">The scene in Asia But </w:t>
      </w:r>
      <w:r w:rsidRPr="005D75C8">
        <w:rPr>
          <w:rStyle w:val="StyleUnderline"/>
        </w:rPr>
        <w:t xml:space="preserve">the </w:t>
      </w:r>
      <w:r w:rsidRPr="00B33B69">
        <w:rPr>
          <w:rStyle w:val="StyleUnderline"/>
          <w:highlight w:val="green"/>
        </w:rPr>
        <w:t>risk of prolif</w:t>
      </w:r>
      <w:r w:rsidRPr="002741D0">
        <w:rPr>
          <w:rStyle w:val="StyleUnderline"/>
        </w:rPr>
        <w:t>eration</w:t>
      </w:r>
      <w:r w:rsidRPr="005D75C8">
        <w:rPr>
          <w:rStyle w:val="StyleUnderline"/>
        </w:rPr>
        <w:t xml:space="preserve"> is </w:t>
      </w:r>
      <w:r w:rsidRPr="00B33B69">
        <w:rPr>
          <w:rStyle w:val="Emphasis"/>
          <w:highlight w:val="green"/>
        </w:rPr>
        <w:t>greatest in East Asia</w:t>
      </w:r>
      <w:r>
        <w:t xml:space="preserve">. On the campaign trail </w:t>
      </w:r>
      <w:r w:rsidRPr="005D75C8">
        <w:rPr>
          <w:rStyle w:val="StyleUnderline"/>
        </w:rPr>
        <w:t>in 2016, Trump mused that Japan and South Korea might need to develop nuclear</w:t>
      </w:r>
      <w:r>
        <w:t xml:space="preserve"> weapons. “It’s only a matter of time,” he said.  That time is unfortunately now.  While Trump has been busy burning bridges in Europe and North America, his allies in East Asia — </w:t>
      </w:r>
      <w:r w:rsidRPr="00B33B69">
        <w:rPr>
          <w:rStyle w:val="StyleUnderline"/>
          <w:highlight w:val="green"/>
        </w:rPr>
        <w:t>So</w:t>
      </w:r>
      <w:r w:rsidRPr="005D75C8">
        <w:rPr>
          <w:rStyle w:val="StyleUnderline"/>
        </w:rPr>
        <w:t xml:space="preserve">uth </w:t>
      </w:r>
      <w:r w:rsidRPr="00B33B69">
        <w:rPr>
          <w:rStyle w:val="StyleUnderline"/>
          <w:highlight w:val="green"/>
        </w:rPr>
        <w:t>Ko</w:t>
      </w:r>
      <w:r w:rsidRPr="005D75C8">
        <w:rPr>
          <w:rStyle w:val="StyleUnderline"/>
        </w:rPr>
        <w:t xml:space="preserve">rea </w:t>
      </w:r>
      <w:r w:rsidRPr="00B33B69">
        <w:rPr>
          <w:rStyle w:val="StyleUnderline"/>
          <w:highlight w:val="green"/>
        </w:rPr>
        <w:t>and</w:t>
      </w:r>
      <w:r w:rsidRPr="005D75C8">
        <w:rPr>
          <w:rStyle w:val="StyleUnderline"/>
        </w:rPr>
        <w:t xml:space="preserve"> </w:t>
      </w:r>
      <w:r w:rsidRPr="00B33B69">
        <w:rPr>
          <w:rStyle w:val="StyleUnderline"/>
          <w:highlight w:val="green"/>
        </w:rPr>
        <w:t>Japan</w:t>
      </w:r>
      <w:r>
        <w:t xml:space="preserve"> — have been watching the implosion of the U.S.-led international order in dismay. They </w:t>
      </w:r>
      <w:r w:rsidRPr="005D75C8">
        <w:rPr>
          <w:rStyle w:val="StyleUnderline"/>
        </w:rPr>
        <w:t xml:space="preserve">have </w:t>
      </w:r>
      <w:r w:rsidRPr="00B33B69">
        <w:rPr>
          <w:rStyle w:val="Emphasis"/>
          <w:highlight w:val="green"/>
        </w:rPr>
        <w:t>no alternative</w:t>
      </w:r>
      <w:r w:rsidRPr="00B33B69">
        <w:rPr>
          <w:rStyle w:val="StyleUnderline"/>
          <w:highlight w:val="green"/>
        </w:rPr>
        <w:t xml:space="preserve"> </w:t>
      </w:r>
      <w:r w:rsidRPr="00882339">
        <w:rPr>
          <w:rStyle w:val="StyleUnderline"/>
        </w:rPr>
        <w:t>to</w:t>
      </w:r>
      <w:r w:rsidRPr="005D75C8">
        <w:rPr>
          <w:rStyle w:val="StyleUnderline"/>
        </w:rPr>
        <w:t xml:space="preserve"> the American nuclear umbrella but to build their own deterrent capabilities</w:t>
      </w:r>
      <w:r>
        <w:t xml:space="preserve">.  Polls now show that </w:t>
      </w:r>
      <w:r w:rsidRPr="00B33B69">
        <w:rPr>
          <w:rStyle w:val="Emphasis"/>
          <w:highlight w:val="green"/>
        </w:rPr>
        <w:t>more than two-thirds</w:t>
      </w:r>
      <w:r w:rsidRPr="005D75C8">
        <w:rPr>
          <w:rStyle w:val="StyleUnderline"/>
        </w:rPr>
        <w:t xml:space="preserve"> of South Koreans </w:t>
      </w:r>
      <w:r w:rsidRPr="00B33B69">
        <w:rPr>
          <w:rStyle w:val="StyleUnderline"/>
          <w:highlight w:val="green"/>
        </w:rPr>
        <w:t>support</w:t>
      </w:r>
      <w:r>
        <w:t xml:space="preserve"> their country’s </w:t>
      </w:r>
      <w:r w:rsidRPr="005D75C8">
        <w:rPr>
          <w:rStyle w:val="StyleUnderline"/>
        </w:rPr>
        <w:t>acquisition of nuclear weapons</w:t>
      </w:r>
      <w:r>
        <w:t xml:space="preserve"> independent of the U.S. </w:t>
      </w:r>
      <w:r w:rsidRPr="00B33B69">
        <w:rPr>
          <w:rStyle w:val="Emphasis"/>
          <w:highlight w:val="green"/>
        </w:rPr>
        <w:t>Key figures</w:t>
      </w:r>
      <w:r w:rsidRPr="005D75C8">
        <w:rPr>
          <w:rStyle w:val="StyleUnderline"/>
        </w:rPr>
        <w:t xml:space="preserve"> across the political spectrum</w:t>
      </w:r>
      <w:r>
        <w:t xml:space="preserve"> as well as a growing chorus of </w:t>
      </w:r>
      <w:r w:rsidRPr="005D75C8">
        <w:rPr>
          <w:rStyle w:val="StyleUnderline"/>
        </w:rPr>
        <w:t>academics and journalists</w:t>
      </w:r>
      <w:r>
        <w:t xml:space="preserve"> have also </w:t>
      </w:r>
      <w:r w:rsidRPr="00B33B69">
        <w:rPr>
          <w:rStyle w:val="StyleUnderline"/>
          <w:highlight w:val="green"/>
        </w:rPr>
        <w:t>openly floated</w:t>
      </w:r>
      <w:r>
        <w:t xml:space="preserve"> the idea of </w:t>
      </w:r>
      <w:r w:rsidRPr="005D75C8">
        <w:rPr>
          <w:rStyle w:val="StyleUnderline"/>
        </w:rPr>
        <w:t>nuclearization</w:t>
      </w:r>
      <w:r>
        <w:t xml:space="preserve">.  To address South Korea’s growing anxiety and check its nascent nuclear ambitions, the previous Joe Biden administration launched a bilateral initiative called Nuclear Consultative Group in 2023.  It established a regular mechanism between the two countries to discuss the state of the nuclear umbrella and perform joint </w:t>
      </w:r>
      <w:proofErr w:type="spellStart"/>
      <w:r>
        <w:t>defence</w:t>
      </w:r>
      <w:proofErr w:type="spellEnd"/>
      <w:r>
        <w:t xml:space="preserve"> exercises. This measure went a long way to quiet the voices calling for South Korean nuclearization — until Trump returned to the White House. South Korea Trump’s so-called America First foreign policy has given every reason for </w:t>
      </w:r>
      <w:r w:rsidRPr="005D75C8">
        <w:rPr>
          <w:rStyle w:val="StyleUnderline"/>
        </w:rPr>
        <w:t>South Korea</w:t>
      </w:r>
      <w:r>
        <w:t xml:space="preserve"> to </w:t>
      </w:r>
      <w:r w:rsidRPr="005D75C8">
        <w:rPr>
          <w:rStyle w:val="StyleUnderline"/>
        </w:rPr>
        <w:t>once again question the reliability of U.S. security guarantees</w:t>
      </w:r>
      <w:r>
        <w:t xml:space="preserve">. If the Trump administration is willing to throw its oldest and closest allies in the North Atlantic under the bus, </w:t>
      </w:r>
      <w:r w:rsidRPr="005D75C8">
        <w:rPr>
          <w:rStyle w:val="StyleUnderline"/>
        </w:rPr>
        <w:t>there is little reason for South Koreans to place their continued faith in the U.S</w:t>
      </w:r>
      <w:r>
        <w:t>.  A man points his camera up at trees festooned with small flags. A visitor takes photos of national flags hanging on trees ahead of the anniversary of the 1919 uprising against Japanese colonial rule at a park in Seoul, South Korea, in February 2025. (AP Photo/Ahn Young-</w:t>
      </w:r>
      <w:proofErr w:type="spellStart"/>
      <w:r>
        <w:t>joon</w:t>
      </w:r>
      <w:proofErr w:type="spellEnd"/>
      <w:r>
        <w:t xml:space="preserve">) </w:t>
      </w:r>
      <w:r w:rsidRPr="005D75C8">
        <w:rPr>
          <w:rStyle w:val="StyleUnderline"/>
        </w:rPr>
        <w:t>As important as South Korea has been</w:t>
      </w:r>
      <w:r>
        <w:t xml:space="preserve"> to an American grand strategy, </w:t>
      </w:r>
      <w:r w:rsidRPr="005D75C8">
        <w:rPr>
          <w:rStyle w:val="StyleUnderline"/>
        </w:rPr>
        <w:t>it has always been a second-tier ally</w:t>
      </w:r>
      <w:r>
        <w:t xml:space="preserve"> and its bilateral alliance with the U.S. was never as important as NATO or as special as the Canada-U.S. relationship. </w:t>
      </w:r>
      <w:r w:rsidRPr="00B33B69">
        <w:rPr>
          <w:rStyle w:val="StyleUnderline"/>
          <w:highlight w:val="green"/>
        </w:rPr>
        <w:t>South Korea</w:t>
      </w:r>
      <w:r w:rsidRPr="005D75C8">
        <w:rPr>
          <w:rStyle w:val="StyleUnderline"/>
        </w:rPr>
        <w:t xml:space="preserve"> is much more vulnerable to abandonment, and it now </w:t>
      </w:r>
      <w:r w:rsidRPr="00B33B69">
        <w:rPr>
          <w:rStyle w:val="Emphasis"/>
          <w:highlight w:val="green"/>
        </w:rPr>
        <w:t>appears</w:t>
      </w:r>
      <w:r>
        <w:t xml:space="preserve"> to be </w:t>
      </w:r>
      <w:r w:rsidRPr="00B33B69">
        <w:rPr>
          <w:rStyle w:val="Emphasis"/>
          <w:highlight w:val="green"/>
        </w:rPr>
        <w:t>expandable</w:t>
      </w:r>
      <w:r>
        <w:t xml:space="preserve"> in the second Trump administration.  </w:t>
      </w:r>
      <w:r w:rsidRPr="005D75C8">
        <w:rPr>
          <w:rStyle w:val="StyleUnderline"/>
        </w:rPr>
        <w:t xml:space="preserve">Going nuclear is </w:t>
      </w:r>
      <w:r w:rsidRPr="00B33B69">
        <w:rPr>
          <w:rStyle w:val="Emphasis"/>
          <w:highlight w:val="green"/>
        </w:rPr>
        <w:t>not a question of means</w:t>
      </w:r>
      <w:r w:rsidRPr="005D75C8">
        <w:rPr>
          <w:rStyle w:val="StyleUnderline"/>
        </w:rPr>
        <w:t xml:space="preserve"> for South Korea. It has one of the most advanced civilian nuclear industries</w:t>
      </w:r>
      <w:r>
        <w:t xml:space="preserve"> in the world, with 24 reactors in operation and more than enough scientific know-how to </w:t>
      </w:r>
      <w:r w:rsidRPr="005D75C8">
        <w:rPr>
          <w:rStyle w:val="StyleUnderline"/>
        </w:rPr>
        <w:t xml:space="preserve">churn out weapons in a </w:t>
      </w:r>
      <w:r w:rsidRPr="00B33B69">
        <w:rPr>
          <w:rStyle w:val="Emphasis"/>
          <w:highlight w:val="green"/>
        </w:rPr>
        <w:t>short time</w:t>
      </w:r>
      <w:r>
        <w:t xml:space="preserve">, estimated at six to 12 months.  </w:t>
      </w:r>
      <w:r w:rsidRPr="005D75C8">
        <w:rPr>
          <w:rStyle w:val="StyleUnderline"/>
        </w:rPr>
        <w:t>The question has always been one of political will</w:t>
      </w:r>
      <w:r>
        <w:t xml:space="preserve">, the absence of which has rested on American security assurances. With the Trump administration actively demolishing security guarantees to its closest allies, </w:t>
      </w:r>
      <w:r w:rsidRPr="005D75C8">
        <w:rPr>
          <w:rStyle w:val="StyleUnderline"/>
        </w:rPr>
        <w:t xml:space="preserve">South Korea may </w:t>
      </w:r>
      <w:r w:rsidRPr="00B33B69">
        <w:rPr>
          <w:rStyle w:val="StyleUnderline"/>
          <w:highlight w:val="green"/>
        </w:rPr>
        <w:t>conclude</w:t>
      </w:r>
      <w:r w:rsidRPr="005D75C8">
        <w:rPr>
          <w:rStyle w:val="StyleUnderline"/>
        </w:rPr>
        <w:t xml:space="preserve"> that </w:t>
      </w:r>
      <w:r w:rsidRPr="00B33B69">
        <w:rPr>
          <w:rStyle w:val="StyleUnderline"/>
          <w:highlight w:val="green"/>
        </w:rPr>
        <w:t xml:space="preserve">the </w:t>
      </w:r>
      <w:r w:rsidRPr="00B33B69">
        <w:rPr>
          <w:rStyle w:val="Emphasis"/>
          <w:highlight w:val="green"/>
        </w:rPr>
        <w:t>only viable path to</w:t>
      </w:r>
      <w:r w:rsidRPr="005D75C8">
        <w:rPr>
          <w:rStyle w:val="Emphasis"/>
        </w:rPr>
        <w:t xml:space="preserve"> its continued </w:t>
      </w:r>
      <w:r w:rsidRPr="00B33B69">
        <w:rPr>
          <w:rStyle w:val="Emphasis"/>
          <w:highlight w:val="green"/>
        </w:rPr>
        <w:t>existence</w:t>
      </w:r>
      <w:r>
        <w:t xml:space="preserve"> in the post-American world </w:t>
      </w:r>
      <w:r w:rsidRPr="00B33B69">
        <w:rPr>
          <w:rStyle w:val="StyleUnderline"/>
          <w:highlight w:val="green"/>
        </w:rPr>
        <w:t>is</w:t>
      </w:r>
      <w:r w:rsidRPr="005D75C8">
        <w:rPr>
          <w:rStyle w:val="StyleUnderline"/>
        </w:rPr>
        <w:t xml:space="preserve"> acquiring </w:t>
      </w:r>
      <w:r w:rsidRPr="00B33B69">
        <w:rPr>
          <w:rStyle w:val="StyleUnderline"/>
          <w:highlight w:val="green"/>
        </w:rPr>
        <w:t>nuc</w:t>
      </w:r>
      <w:r w:rsidRPr="00882339">
        <w:rPr>
          <w:rStyle w:val="StyleUnderline"/>
        </w:rPr>
        <w:t>l</w:t>
      </w:r>
      <w:r w:rsidRPr="005D75C8">
        <w:rPr>
          <w:rStyle w:val="StyleUnderline"/>
        </w:rPr>
        <w:t>ear weapon</w:t>
      </w:r>
      <w:r w:rsidRPr="00B33B69">
        <w:rPr>
          <w:rStyle w:val="StyleUnderline"/>
          <w:highlight w:val="green"/>
        </w:rPr>
        <w:t>s</w:t>
      </w:r>
      <w:r>
        <w:t xml:space="preserve">.  Japan </w:t>
      </w:r>
      <w:r w:rsidRPr="005D75C8">
        <w:rPr>
          <w:rStyle w:val="StyleUnderline"/>
        </w:rPr>
        <w:t>South Korea’s nuclearization would</w:t>
      </w:r>
      <w:r>
        <w:t xml:space="preserve"> likely </w:t>
      </w:r>
      <w:r w:rsidRPr="00B33B69">
        <w:rPr>
          <w:rStyle w:val="Emphasis"/>
          <w:highlight w:val="green"/>
        </w:rPr>
        <w:t>lead to a domino effect</w:t>
      </w:r>
      <w:r w:rsidRPr="00B33B69">
        <w:rPr>
          <w:rStyle w:val="StyleUnderline"/>
          <w:highlight w:val="green"/>
        </w:rPr>
        <w:t>, triggering</w:t>
      </w:r>
      <w:r w:rsidRPr="005D75C8">
        <w:rPr>
          <w:rStyle w:val="StyleUnderline"/>
        </w:rPr>
        <w:t xml:space="preserve"> a new </w:t>
      </w:r>
      <w:r w:rsidRPr="00B33B69">
        <w:rPr>
          <w:rStyle w:val="Emphasis"/>
          <w:highlight w:val="green"/>
        </w:rPr>
        <w:t>wave of</w:t>
      </w:r>
      <w:r w:rsidRPr="005D75C8">
        <w:rPr>
          <w:rStyle w:val="Emphasis"/>
        </w:rPr>
        <w:t xml:space="preserve"> nuclear </w:t>
      </w:r>
      <w:r w:rsidRPr="00B33B69">
        <w:rPr>
          <w:rStyle w:val="Emphasis"/>
          <w:highlight w:val="green"/>
        </w:rPr>
        <w:t>prolif</w:t>
      </w:r>
      <w:r w:rsidRPr="005D75C8">
        <w:rPr>
          <w:rStyle w:val="Emphasis"/>
        </w:rPr>
        <w:t>eration</w:t>
      </w:r>
      <w:r w:rsidRPr="005D75C8">
        <w:rPr>
          <w:rStyle w:val="StyleUnderline"/>
        </w:rPr>
        <w:t xml:space="preserve"> across the region</w:t>
      </w:r>
      <w:r>
        <w:t xml:space="preserve">. If South Korea makes a dash for the bomb, </w:t>
      </w:r>
      <w:r w:rsidRPr="00B33B69">
        <w:rPr>
          <w:rStyle w:val="Emphasis"/>
          <w:highlight w:val="green"/>
        </w:rPr>
        <w:t>Japan will have no choice</w:t>
      </w:r>
      <w:r w:rsidRPr="00B33B69">
        <w:rPr>
          <w:rStyle w:val="StyleUnderline"/>
          <w:highlight w:val="green"/>
        </w:rPr>
        <w:t xml:space="preserve"> but to follow</w:t>
      </w:r>
      <w:r w:rsidRPr="005D75C8">
        <w:rPr>
          <w:rStyle w:val="StyleUnderline"/>
        </w:rPr>
        <w:t xml:space="preserve"> suit</w:t>
      </w:r>
      <w:r>
        <w:t xml:space="preserve">. Japan has a full nuclear fuel cycle, including a uranium enrichment plant, spent-fuel reprocessing facilities, nine tons plutonium and 1.2 tons of enriched uranium that can be easily fashioned into </w:t>
      </w:r>
      <w:r w:rsidRPr="00B33B69">
        <w:rPr>
          <w:rStyle w:val="StyleUnderline"/>
          <w:highlight w:val="green"/>
        </w:rPr>
        <w:t>thousands of</w:t>
      </w:r>
      <w:r w:rsidRPr="005D75C8">
        <w:rPr>
          <w:rStyle w:val="StyleUnderline"/>
        </w:rPr>
        <w:t xml:space="preserve"> nuclear </w:t>
      </w:r>
      <w:r w:rsidRPr="00B33B69">
        <w:rPr>
          <w:rStyle w:val="StyleUnderline"/>
          <w:highlight w:val="green"/>
        </w:rPr>
        <w:t>bombs in</w:t>
      </w:r>
      <w:r w:rsidRPr="005D75C8">
        <w:rPr>
          <w:rStyle w:val="StyleUnderline"/>
        </w:rPr>
        <w:t xml:space="preserve"> as little as six </w:t>
      </w:r>
      <w:r w:rsidRPr="00B33B69">
        <w:rPr>
          <w:rStyle w:val="StyleUnderline"/>
          <w:highlight w:val="green"/>
        </w:rPr>
        <w:t>months</w:t>
      </w:r>
      <w:r w:rsidRPr="00B33B69">
        <w:rPr>
          <w:highlight w:val="green"/>
        </w:rPr>
        <w:t>.</w:t>
      </w:r>
      <w:r>
        <w:t xml:space="preserve">  </w:t>
      </w:r>
      <w:r w:rsidRPr="005D75C8">
        <w:rPr>
          <w:rStyle w:val="StyleUnderline"/>
        </w:rPr>
        <w:t>While the tragedies of Hiroshima and Nagasaki have</w:t>
      </w:r>
      <w:r>
        <w:t xml:space="preserve"> long </w:t>
      </w:r>
      <w:r w:rsidRPr="005D75C8">
        <w:rPr>
          <w:rStyle w:val="StyleUnderline"/>
        </w:rPr>
        <w:t>served as a guardrail</w:t>
      </w:r>
      <w:r>
        <w:t xml:space="preserve"> against nuclearization in Japan, </w:t>
      </w:r>
      <w:r w:rsidRPr="005D75C8">
        <w:rPr>
          <w:rStyle w:val="StyleUnderline"/>
        </w:rPr>
        <w:t>that moral taboo was sustained by a credible U.S. nuclear umbrella</w:t>
      </w:r>
      <w:r>
        <w:t xml:space="preserve">. And </w:t>
      </w:r>
      <w:r w:rsidRPr="00B33B69">
        <w:rPr>
          <w:rStyle w:val="Emphasis"/>
          <w:highlight w:val="green"/>
        </w:rPr>
        <w:t>once the nuclear genie is out</w:t>
      </w:r>
      <w:r w:rsidRPr="005D75C8">
        <w:rPr>
          <w:rStyle w:val="StyleUnderline"/>
        </w:rPr>
        <w:t xml:space="preserve"> of the bottle, </w:t>
      </w:r>
      <w:r w:rsidRPr="00B33B69">
        <w:rPr>
          <w:rStyle w:val="Emphasis"/>
          <w:highlight w:val="green"/>
        </w:rPr>
        <w:t>Taiwan will</w:t>
      </w:r>
      <w:r w:rsidRPr="005D75C8">
        <w:rPr>
          <w:rStyle w:val="Emphasis"/>
        </w:rPr>
        <w:t xml:space="preserve"> have every incentive to </w:t>
      </w:r>
      <w:r w:rsidRPr="00B33B69">
        <w:rPr>
          <w:rStyle w:val="Emphasis"/>
          <w:highlight w:val="green"/>
        </w:rPr>
        <w:t>resurrect</w:t>
      </w:r>
      <w:r w:rsidRPr="005D75C8">
        <w:rPr>
          <w:rStyle w:val="StyleUnderline"/>
        </w:rPr>
        <w:t xml:space="preserve"> its earlier</w:t>
      </w:r>
      <w:r>
        <w:t xml:space="preserve"> clandestine </w:t>
      </w:r>
      <w:r w:rsidRPr="005D75C8">
        <w:rPr>
          <w:rStyle w:val="StyleUnderline"/>
        </w:rPr>
        <w:t xml:space="preserve">nuclear weapons program and seek its own </w:t>
      </w:r>
      <w:r w:rsidRPr="00B33B69">
        <w:rPr>
          <w:rStyle w:val="StyleUnderline"/>
          <w:highlight w:val="green"/>
        </w:rPr>
        <w:t>deterrence</w:t>
      </w:r>
      <w:r w:rsidRPr="005D75C8">
        <w:rPr>
          <w:rStyle w:val="StyleUnderline"/>
        </w:rPr>
        <w:t xml:space="preserve"> capability.</w:t>
      </w:r>
      <w:r>
        <w:t xml:space="preserve">  </w:t>
      </w:r>
    </w:p>
    <w:p w14:paraId="166F6A8A" w14:textId="77777777" w:rsidR="0054767E" w:rsidRDefault="0054767E" w:rsidP="0054767E">
      <w:pPr>
        <w:pStyle w:val="Heading4"/>
      </w:pPr>
      <w:r>
        <w:t xml:space="preserve">East Asian </w:t>
      </w:r>
      <w:proofErr w:type="spellStart"/>
      <w:r>
        <w:t>prolif</w:t>
      </w:r>
      <w:proofErr w:type="spellEnd"/>
      <w:r>
        <w:t xml:space="preserve"> </w:t>
      </w:r>
      <w:r w:rsidRPr="008D0A2B">
        <w:rPr>
          <w:u w:val="single"/>
        </w:rPr>
        <w:t>spreads</w:t>
      </w:r>
      <w:r>
        <w:t xml:space="preserve"> and causes </w:t>
      </w:r>
      <w:r w:rsidRPr="008D0A2B">
        <w:rPr>
          <w:u w:val="single"/>
        </w:rPr>
        <w:t>extinction</w:t>
      </w:r>
      <w:r>
        <w:t>.</w:t>
      </w:r>
    </w:p>
    <w:p w14:paraId="4B56DD3D" w14:textId="77777777" w:rsidR="0054767E" w:rsidRDefault="0054767E" w:rsidP="0054767E">
      <w:r w:rsidRPr="009D0049">
        <w:t>Stephen</w:t>
      </w:r>
      <w:r>
        <w:rPr>
          <w:rStyle w:val="Style13ptBold"/>
        </w:rPr>
        <w:t xml:space="preserve"> </w:t>
      </w:r>
      <w:r w:rsidRPr="00320436">
        <w:rPr>
          <w:rStyle w:val="Style13ptBold"/>
        </w:rPr>
        <w:t xml:space="preserve">Cimbala &amp; </w:t>
      </w:r>
      <w:r w:rsidRPr="009D0049">
        <w:t>Adam</w:t>
      </w:r>
      <w:r>
        <w:rPr>
          <w:rStyle w:val="Style13ptBold"/>
        </w:rPr>
        <w:t xml:space="preserve"> </w:t>
      </w:r>
      <w:r w:rsidRPr="00320436">
        <w:rPr>
          <w:rStyle w:val="Style13ptBold"/>
        </w:rPr>
        <w:t>Lowther 23</w:t>
      </w:r>
      <w:r>
        <w:t xml:space="preserve">. *Distinguished Professor of Political Science, Penn State Brandywine. **Founding Director of the School of Advanced Nuclear Deterrence Studies; Director of Multidomain Operations at the Army Management Staff College. “Nuclear Danger in Asia: Arms Races or Stability?” </w:t>
      </w:r>
      <w:r w:rsidRPr="00A02592">
        <w:rPr>
          <w:i/>
          <w:iCs/>
        </w:rPr>
        <w:t>Politics Between Nations</w:t>
      </w:r>
      <w:r>
        <w:rPr>
          <w:i/>
          <w:iCs/>
        </w:rPr>
        <w:t>: Power, Peace, and Diplomacy</w:t>
      </w:r>
      <w:r>
        <w:t>, Chapter 29.</w:t>
      </w:r>
    </w:p>
    <w:p w14:paraId="5E725456" w14:textId="77777777" w:rsidR="0054767E" w:rsidRPr="009D0049" w:rsidRDefault="0054767E" w:rsidP="0054767E">
      <w:r w:rsidRPr="009D0049">
        <w:t xml:space="preserve">The </w:t>
      </w:r>
      <w:r w:rsidRPr="00B33B69">
        <w:rPr>
          <w:rStyle w:val="StyleUnderline"/>
          <w:highlight w:val="green"/>
        </w:rPr>
        <w:t>spread of nuc</w:t>
      </w:r>
      <w:r w:rsidRPr="009D0049">
        <w:rPr>
          <w:rStyle w:val="StyleUnderline"/>
        </w:rPr>
        <w:t>lear weapon</w:t>
      </w:r>
      <w:r w:rsidRPr="00B33B69">
        <w:rPr>
          <w:rStyle w:val="StyleUnderline"/>
          <w:highlight w:val="green"/>
        </w:rPr>
        <w:t>s in Asia poses</w:t>
      </w:r>
      <w:r w:rsidRPr="009D0049">
        <w:rPr>
          <w:rStyle w:val="StyleUnderline"/>
        </w:rPr>
        <w:t xml:space="preserve"> </w:t>
      </w:r>
      <w:r w:rsidRPr="009D0049">
        <w:rPr>
          <w:rStyle w:val="Emphasis"/>
        </w:rPr>
        <w:t xml:space="preserve">two kinds of </w:t>
      </w:r>
      <w:r w:rsidRPr="00B33B69">
        <w:rPr>
          <w:rStyle w:val="Emphasis"/>
          <w:highlight w:val="green"/>
        </w:rPr>
        <w:t>threats</w:t>
      </w:r>
      <w:r w:rsidRPr="009D0049">
        <w:rPr>
          <w:rStyle w:val="StyleUnderline"/>
        </w:rPr>
        <w:t xml:space="preserve"> to international peace and security</w:t>
      </w:r>
      <w:r w:rsidRPr="009D0049">
        <w:t xml:space="preserve">. The </w:t>
      </w:r>
      <w:r w:rsidRPr="009D0049">
        <w:rPr>
          <w:rStyle w:val="StyleUnderline"/>
        </w:rPr>
        <w:t>first is</w:t>
      </w:r>
      <w:r w:rsidRPr="009D0049">
        <w:t xml:space="preserve"> that </w:t>
      </w:r>
      <w:r w:rsidRPr="00D0759C">
        <w:t>of</w:t>
      </w:r>
      <w:r w:rsidRPr="009D0049">
        <w:t xml:space="preserve"> a </w:t>
      </w:r>
      <w:r w:rsidRPr="00B33B69">
        <w:rPr>
          <w:rStyle w:val="Emphasis"/>
          <w:highlight w:val="green"/>
        </w:rPr>
        <w:t>deliberate</w:t>
      </w:r>
      <w:r w:rsidRPr="009D0049">
        <w:rPr>
          <w:rStyle w:val="Emphasis"/>
        </w:rPr>
        <w:t xml:space="preserve"> decision</w:t>
      </w:r>
      <w:r w:rsidRPr="009D0049">
        <w:rPr>
          <w:rStyle w:val="StyleUnderline"/>
        </w:rPr>
        <w:t xml:space="preserve"> taken for </w:t>
      </w:r>
      <w:r w:rsidRPr="009D0049">
        <w:rPr>
          <w:rStyle w:val="Emphasis"/>
        </w:rPr>
        <w:t xml:space="preserve">nuclear </w:t>
      </w:r>
      <w:r w:rsidRPr="00B33B69">
        <w:rPr>
          <w:rStyle w:val="Emphasis"/>
          <w:highlight w:val="green"/>
        </w:rPr>
        <w:t>first strike</w:t>
      </w:r>
      <w:r w:rsidRPr="009D0049">
        <w:t xml:space="preserve">, </w:t>
      </w:r>
      <w:r w:rsidRPr="009D0049">
        <w:rPr>
          <w:rStyle w:val="StyleUnderline"/>
        </w:rPr>
        <w:t xml:space="preserve">either </w:t>
      </w:r>
      <w:r w:rsidRPr="00B33B69">
        <w:rPr>
          <w:rStyle w:val="StyleUnderline"/>
          <w:highlight w:val="green"/>
        </w:rPr>
        <w:t>in</w:t>
      </w:r>
      <w:r w:rsidRPr="009D0049">
        <w:rPr>
          <w:rStyle w:val="StyleUnderline"/>
        </w:rPr>
        <w:t xml:space="preserve"> mistaken </w:t>
      </w:r>
      <w:r w:rsidRPr="00B33B69">
        <w:rPr>
          <w:rStyle w:val="Emphasis"/>
          <w:highlight w:val="green"/>
        </w:rPr>
        <w:t>fear</w:t>
      </w:r>
      <w:r w:rsidRPr="009D0049">
        <w:rPr>
          <w:rStyle w:val="Emphasis"/>
        </w:rPr>
        <w:t xml:space="preserve"> of imminent attack</w:t>
      </w:r>
      <w:r w:rsidRPr="009D0049">
        <w:t xml:space="preserve">, </w:t>
      </w:r>
      <w:r w:rsidRPr="009D0049">
        <w:rPr>
          <w:rStyle w:val="StyleUnderline"/>
        </w:rPr>
        <w:t>or as</w:t>
      </w:r>
      <w:r w:rsidRPr="009D0049">
        <w:t xml:space="preserve"> a </w:t>
      </w:r>
      <w:r w:rsidRPr="00B33B69">
        <w:rPr>
          <w:rStyle w:val="StyleUnderline"/>
          <w:highlight w:val="green"/>
        </w:rPr>
        <w:t>preventive war</w:t>
      </w:r>
      <w:r w:rsidRPr="009D0049">
        <w:rPr>
          <w:rStyle w:val="StyleUnderline"/>
        </w:rPr>
        <w:t xml:space="preserve"> to</w:t>
      </w:r>
      <w:r w:rsidRPr="009D0049">
        <w:t xml:space="preserve"> </w:t>
      </w:r>
      <w:r w:rsidRPr="009D0049">
        <w:rPr>
          <w:strike/>
        </w:rPr>
        <w:t>disable</w:t>
      </w:r>
      <w:r w:rsidRPr="009D0049">
        <w:t xml:space="preserve"> [[</w:t>
      </w:r>
      <w:r w:rsidRPr="009D0049">
        <w:rPr>
          <w:rStyle w:val="StyleUnderline"/>
        </w:rPr>
        <w:t>damage</w:t>
      </w:r>
      <w:r w:rsidRPr="009D0049">
        <w:t xml:space="preserve">]] </w:t>
      </w:r>
      <w:r w:rsidRPr="009D0049">
        <w:rPr>
          <w:rStyle w:val="StyleUnderline"/>
        </w:rPr>
        <w:t xml:space="preserve">a rising and </w:t>
      </w:r>
      <w:r w:rsidRPr="009D0049">
        <w:rPr>
          <w:rStyle w:val="Emphasis"/>
        </w:rPr>
        <w:t>presumably threatening opponent</w:t>
      </w:r>
      <w:r w:rsidRPr="009D0049">
        <w:t xml:space="preserve">. The second nuclear danger in Asia is that of </w:t>
      </w:r>
      <w:r w:rsidRPr="00B33B69">
        <w:rPr>
          <w:rStyle w:val="StyleUnderline"/>
          <w:highlight w:val="green"/>
        </w:rPr>
        <w:t>inadvertent escalation</w:t>
      </w:r>
      <w:r w:rsidRPr="009D0049">
        <w:rPr>
          <w:rStyle w:val="StyleUnderline"/>
        </w:rPr>
        <w:t xml:space="preserve"> growing out of</w:t>
      </w:r>
      <w:r w:rsidRPr="009D0049">
        <w:t xml:space="preserve"> a </w:t>
      </w:r>
      <w:r w:rsidRPr="009D0049">
        <w:rPr>
          <w:rStyle w:val="StyleUnderline"/>
        </w:rPr>
        <w:t>conventional war</w:t>
      </w:r>
      <w:r w:rsidRPr="009D0049">
        <w:t xml:space="preserve">, </w:t>
      </w:r>
      <w:r w:rsidRPr="00B33B69">
        <w:rPr>
          <w:rStyle w:val="StyleUnderline"/>
          <w:highlight w:val="green"/>
        </w:rPr>
        <w:t>and</w:t>
      </w:r>
      <w:r w:rsidRPr="009D0049">
        <w:t xml:space="preserve"> related to this, the </w:t>
      </w:r>
      <w:r w:rsidRPr="009D0049">
        <w:rPr>
          <w:rStyle w:val="StyleUnderline"/>
        </w:rPr>
        <w:t xml:space="preserve">possibility of </w:t>
      </w:r>
      <w:r w:rsidRPr="00B33B69">
        <w:rPr>
          <w:rStyle w:val="StyleUnderline"/>
          <w:highlight w:val="green"/>
        </w:rPr>
        <w:t>accident</w:t>
      </w:r>
      <w:r w:rsidRPr="009D0049">
        <w:rPr>
          <w:rStyle w:val="StyleUnderline"/>
        </w:rPr>
        <w:t xml:space="preserve">al or inadvertent use of nuclear forces </w:t>
      </w:r>
      <w:r w:rsidRPr="00B33B69">
        <w:rPr>
          <w:rStyle w:val="StyleUnderline"/>
          <w:highlight w:val="green"/>
        </w:rPr>
        <w:t xml:space="preserve">due to </w:t>
      </w:r>
      <w:r w:rsidRPr="00B33B69">
        <w:rPr>
          <w:rStyle w:val="Emphasis"/>
          <w:highlight w:val="green"/>
        </w:rPr>
        <w:t>military usurpation</w:t>
      </w:r>
      <w:r w:rsidRPr="009D0049">
        <w:rPr>
          <w:rStyle w:val="Emphasis"/>
        </w:rPr>
        <w:t xml:space="preserve"> of civil authority</w:t>
      </w:r>
      <w:r w:rsidRPr="009D0049">
        <w:rPr>
          <w:rStyle w:val="StyleUnderline"/>
        </w:rPr>
        <w:t xml:space="preserve"> </w:t>
      </w:r>
      <w:r w:rsidRPr="00B33B69">
        <w:rPr>
          <w:rStyle w:val="StyleUnderline"/>
          <w:highlight w:val="green"/>
        </w:rPr>
        <w:t xml:space="preserve">or </w:t>
      </w:r>
      <w:r w:rsidRPr="00B33B69">
        <w:rPr>
          <w:rStyle w:val="Emphasis"/>
          <w:highlight w:val="green"/>
        </w:rPr>
        <w:t>tech</w:t>
      </w:r>
      <w:r w:rsidRPr="009D0049">
        <w:rPr>
          <w:rStyle w:val="Emphasis"/>
        </w:rPr>
        <w:t xml:space="preserve">nical </w:t>
      </w:r>
      <w:r w:rsidRPr="00B33B69">
        <w:rPr>
          <w:rStyle w:val="Emphasis"/>
          <w:highlight w:val="green"/>
        </w:rPr>
        <w:t>malfunction</w:t>
      </w:r>
      <w:r w:rsidRPr="009D0049">
        <w:t>.Footnote20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w:t>
      </w:r>
    </w:p>
    <w:p w14:paraId="631A45A6" w14:textId="77777777" w:rsidR="0054767E" w:rsidRPr="009D0049" w:rsidRDefault="0054767E" w:rsidP="0054767E">
      <w:r w:rsidRPr="009D0049">
        <w:t xml:space="preserve">In addition, the </w:t>
      </w:r>
      <w:r w:rsidRPr="00B33B69">
        <w:rPr>
          <w:rStyle w:val="StyleUnderline"/>
          <w:highlight w:val="green"/>
        </w:rPr>
        <w:t xml:space="preserve">possibility of </w:t>
      </w:r>
      <w:r w:rsidRPr="00B33B69">
        <w:rPr>
          <w:rStyle w:val="Emphasis"/>
          <w:highlight w:val="green"/>
        </w:rPr>
        <w:t>regional arms races</w:t>
      </w:r>
      <w:r w:rsidRPr="00B33B69">
        <w:rPr>
          <w:rStyle w:val="StyleUnderline"/>
          <w:highlight w:val="green"/>
        </w:rPr>
        <w:t xml:space="preserve"> In Asia and elsewhere increases</w:t>
      </w:r>
      <w:r w:rsidRPr="009D0049">
        <w:t xml:space="preserve"> the significance of the nuclear paradox in American defense planning. From one perspective, the US nuclear modernization is required, not only to deter nuclear attack or blackmail against the USA, but also to prevent coercion or war against its regional non-nuclear allies. Withdrawal of the American nuclear umbrella and the extended deterrence provided by superior US nuclear forces could increase the risk of war in strategic Asia. On the other hand, the USA must also pursue with Russia (and perhaps others) nuclear arms limitation and reduction agreements: otherwise, the </w:t>
      </w:r>
      <w:r w:rsidRPr="009D0049">
        <w:rPr>
          <w:szCs w:val="16"/>
        </w:rPr>
        <w:t>spread of nuclear weapons to new state and possibly non-state actors will be encouraged.</w:t>
      </w:r>
    </w:p>
    <w:p w14:paraId="01EEEC6A" w14:textId="77777777" w:rsidR="0054767E" w:rsidRDefault="0054767E" w:rsidP="0054767E">
      <w:r w:rsidRPr="009D0049">
        <w:t xml:space="preserve">Can either a balance of power model or a balance of terror model reliably predict the amount of arms race or crisis stability in Asia? It is </w:t>
      </w:r>
      <w:r w:rsidRPr="00B33B69">
        <w:rPr>
          <w:rStyle w:val="StyleUnderline"/>
          <w:highlight w:val="green"/>
        </w:rPr>
        <w:t>unlikely</w:t>
      </w:r>
      <w:r w:rsidRPr="009D0049">
        <w:t xml:space="preserve"> that either </w:t>
      </w:r>
      <w:r w:rsidRPr="009D0049">
        <w:rPr>
          <w:rStyle w:val="StyleUnderline"/>
        </w:rPr>
        <w:t xml:space="preserve">models of </w:t>
      </w:r>
      <w:r w:rsidRPr="009D0049">
        <w:rPr>
          <w:rStyle w:val="Emphasis"/>
        </w:rPr>
        <w:t xml:space="preserve">power </w:t>
      </w:r>
      <w:r w:rsidRPr="00B33B69">
        <w:rPr>
          <w:rStyle w:val="Emphasis"/>
          <w:highlight w:val="green"/>
        </w:rPr>
        <w:t>balancing</w:t>
      </w:r>
      <w:r w:rsidRPr="00B33B69">
        <w:rPr>
          <w:rStyle w:val="StyleUnderline"/>
          <w:highlight w:val="green"/>
        </w:rPr>
        <w:t xml:space="preserve"> or</w:t>
      </w:r>
      <w:r w:rsidRPr="009D0049">
        <w:rPr>
          <w:rStyle w:val="StyleUnderline"/>
        </w:rPr>
        <w:t xml:space="preserve"> </w:t>
      </w:r>
      <w:r w:rsidRPr="009D0049">
        <w:rPr>
          <w:rStyle w:val="Emphasis"/>
        </w:rPr>
        <w:t xml:space="preserve">risk </w:t>
      </w:r>
      <w:r w:rsidRPr="00B33B69">
        <w:rPr>
          <w:rStyle w:val="Emphasis"/>
          <w:highlight w:val="green"/>
        </w:rPr>
        <w:t>assessment</w:t>
      </w:r>
      <w:r w:rsidRPr="009D0049">
        <w:t xml:space="preserve"> can </w:t>
      </w:r>
      <w:r w:rsidRPr="00B33B69">
        <w:rPr>
          <w:rStyle w:val="StyleUnderline"/>
          <w:highlight w:val="green"/>
        </w:rPr>
        <w:t>do much</w:t>
      </w:r>
      <w:r w:rsidRPr="009D0049">
        <w:t xml:space="preserve"> more than to help define contexts for decisions and outcomes. Even if fewer than eight states in Asia become nuclear weapons states, the </w:t>
      </w:r>
      <w:r w:rsidRPr="009D0049">
        <w:rPr>
          <w:rStyle w:val="StyleUnderline"/>
        </w:rPr>
        <w:t xml:space="preserve">problems of </w:t>
      </w:r>
      <w:r w:rsidRPr="00B33B69">
        <w:rPr>
          <w:rStyle w:val="Emphasis"/>
          <w:highlight w:val="green"/>
        </w:rPr>
        <w:t>crisis</w:t>
      </w:r>
      <w:r w:rsidRPr="009D0049">
        <w:rPr>
          <w:rStyle w:val="Emphasis"/>
        </w:rPr>
        <w:t xml:space="preserve"> management</w:t>
      </w:r>
      <w:r w:rsidRPr="009D0049">
        <w:rPr>
          <w:rStyle w:val="StyleUnderline"/>
        </w:rPr>
        <w:t xml:space="preserve"> and </w:t>
      </w:r>
      <w:r w:rsidRPr="00B33B69">
        <w:rPr>
          <w:rStyle w:val="Emphasis"/>
          <w:highlight w:val="green"/>
        </w:rPr>
        <w:t>escalation</w:t>
      </w:r>
      <w:r w:rsidRPr="009D0049">
        <w:rPr>
          <w:rStyle w:val="Emphasis"/>
        </w:rPr>
        <w:t xml:space="preserve"> control</w:t>
      </w:r>
      <w:r w:rsidRPr="009D0049">
        <w:t xml:space="preserve">, </w:t>
      </w:r>
      <w:r w:rsidRPr="009D0049">
        <w:rPr>
          <w:rStyle w:val="StyleUnderline"/>
        </w:rPr>
        <w:t>growing out of clashes between conventional armed forces</w:t>
      </w:r>
      <w:r w:rsidRPr="009D0049">
        <w:t xml:space="preserve">, </w:t>
      </w:r>
      <w:r w:rsidRPr="009D0049">
        <w:rPr>
          <w:rStyle w:val="StyleUnderline"/>
        </w:rPr>
        <w:t xml:space="preserve">become </w:t>
      </w:r>
      <w:r w:rsidRPr="00B33B69">
        <w:rPr>
          <w:rStyle w:val="StyleUnderline"/>
          <w:highlight w:val="green"/>
        </w:rPr>
        <w:t>harder to manage</w:t>
      </w:r>
      <w:r w:rsidRPr="009D0049">
        <w:t xml:space="preserve">. As well, </w:t>
      </w:r>
      <w:r w:rsidRPr="009D0049">
        <w:rPr>
          <w:rStyle w:val="StyleUnderline"/>
        </w:rPr>
        <w:t xml:space="preserve">nuclear weapons have </w:t>
      </w:r>
      <w:r w:rsidRPr="00B33B69">
        <w:rPr>
          <w:rStyle w:val="Emphasis"/>
          <w:highlight w:val="green"/>
        </w:rPr>
        <w:t>psychological effects</w:t>
      </w:r>
      <w:r w:rsidRPr="00B33B69">
        <w:rPr>
          <w:rStyle w:val="StyleUnderline"/>
          <w:highlight w:val="green"/>
        </w:rPr>
        <w:t xml:space="preserve"> on</w:t>
      </w:r>
      <w:r w:rsidRPr="009D0049">
        <w:t xml:space="preserve"> their </w:t>
      </w:r>
      <w:r w:rsidRPr="009D0049">
        <w:rPr>
          <w:rStyle w:val="StyleUnderline"/>
        </w:rPr>
        <w:t>owners</w:t>
      </w:r>
      <w:r w:rsidRPr="009D0049">
        <w:t xml:space="preserve">, </w:t>
      </w:r>
      <w:r w:rsidRPr="009D0049">
        <w:rPr>
          <w:rStyle w:val="StyleUnderline"/>
        </w:rPr>
        <w:t>and not</w:t>
      </w:r>
      <w:r w:rsidRPr="009D0049">
        <w:t xml:space="preserve"> always </w:t>
      </w:r>
      <w:r w:rsidRPr="009D0049">
        <w:rPr>
          <w:rStyle w:val="StyleUnderline"/>
        </w:rPr>
        <w:t>predictable</w:t>
      </w:r>
      <w:r w:rsidRPr="009D0049">
        <w:t xml:space="preserve"> ones. Some </w:t>
      </w:r>
      <w:r w:rsidRPr="00B33B69">
        <w:rPr>
          <w:rStyle w:val="StyleUnderline"/>
          <w:highlight w:val="green"/>
        </w:rPr>
        <w:t>states</w:t>
      </w:r>
      <w:r w:rsidRPr="009D0049">
        <w:t xml:space="preserve"> could become more sober and realistic once they have acquired nuclear arsenals. Others might </w:t>
      </w:r>
      <w:r w:rsidRPr="00B33B69">
        <w:rPr>
          <w:rStyle w:val="StyleUnderline"/>
          <w:highlight w:val="green"/>
        </w:rPr>
        <w:t xml:space="preserve">swagger and </w:t>
      </w:r>
      <w:r w:rsidRPr="00B33B69">
        <w:rPr>
          <w:rStyle w:val="Emphasis"/>
          <w:highlight w:val="green"/>
        </w:rPr>
        <w:t>reach</w:t>
      </w:r>
      <w:r w:rsidRPr="009D0049">
        <w:rPr>
          <w:rStyle w:val="Emphasis"/>
        </w:rPr>
        <w:t xml:space="preserve"> more quickly</w:t>
      </w:r>
      <w:r w:rsidRPr="009D0049">
        <w:rPr>
          <w:rStyle w:val="StyleUnderline"/>
        </w:rPr>
        <w:t xml:space="preserve"> </w:t>
      </w:r>
      <w:r w:rsidRPr="00B33B69">
        <w:rPr>
          <w:rStyle w:val="StyleUnderline"/>
          <w:highlight w:val="green"/>
        </w:rPr>
        <w:t>for</w:t>
      </w:r>
      <w:r w:rsidRPr="009D0049">
        <w:rPr>
          <w:rStyle w:val="StyleUnderline"/>
        </w:rPr>
        <w:t xml:space="preserve"> coercive diplomacy and </w:t>
      </w:r>
      <w:r w:rsidRPr="00B33B69">
        <w:rPr>
          <w:rStyle w:val="Emphasis"/>
          <w:highlight w:val="green"/>
        </w:rPr>
        <w:t>brinkmanship</w:t>
      </w:r>
      <w:r w:rsidRPr="009D0049">
        <w:t>.</w:t>
      </w:r>
    </w:p>
    <w:p w14:paraId="32DFB46D" w14:textId="77777777" w:rsidR="001E328F" w:rsidRDefault="001E328F" w:rsidP="0054767E"/>
    <w:p w14:paraId="2FAFDC0F" w14:textId="77777777" w:rsidR="001E328F" w:rsidRPr="00845FA2" w:rsidRDefault="001E328F" w:rsidP="0054767E"/>
    <w:p w14:paraId="45916D29" w14:textId="77777777" w:rsidR="00DB37D3" w:rsidRDefault="00DB37D3" w:rsidP="00DB37D3">
      <w:pPr>
        <w:pStyle w:val="Heading2"/>
      </w:pPr>
      <w:r>
        <w:t>1AR</w:t>
      </w:r>
    </w:p>
    <w:p w14:paraId="77158C57" w14:textId="77777777" w:rsidR="00DB37D3" w:rsidRPr="00227499" w:rsidRDefault="00DB37D3" w:rsidP="00DB37D3">
      <w:pPr>
        <w:pStyle w:val="Heading3"/>
      </w:pPr>
      <w:proofErr w:type="spellStart"/>
      <w:r>
        <w:t>SoKo</w:t>
      </w:r>
      <w:proofErr w:type="spellEnd"/>
      <w:r>
        <w:t xml:space="preserve"> Prolif – Link</w:t>
      </w:r>
    </w:p>
    <w:p w14:paraId="10B5ECA1" w14:textId="77777777" w:rsidR="00DB37D3" w:rsidRPr="00895B21" w:rsidRDefault="00DB37D3" w:rsidP="00DB37D3">
      <w:pPr>
        <w:pStyle w:val="Heading4"/>
      </w:pPr>
      <w:r>
        <w:t>North Korean nukes ensure South Korean proliferation</w:t>
      </w:r>
    </w:p>
    <w:p w14:paraId="2E439C1B" w14:textId="722D8367" w:rsidR="00DB37D3" w:rsidRPr="00895B21" w:rsidRDefault="00DB37D3" w:rsidP="00DB37D3">
      <w:r w:rsidRPr="00895B21">
        <w:rPr>
          <w:rStyle w:val="Style13ptBold"/>
        </w:rPr>
        <w:t>Bandow 3/3</w:t>
      </w:r>
      <w:r>
        <w:t xml:space="preserve"> </w:t>
      </w:r>
      <w:r w:rsidRPr="00895B21">
        <w:t xml:space="preserve">{Doug Bandow is a senior fellow at the Cato Institute, specializing in foreign policy and civil liberties. He worked as special assistant to President Ronald Reagan and editor of the political magazine Inquiry. He writes regularly for leading publications such as Fortune magazine, National Interest, the Wall Street Journal, and the Washington Times.}, "Why South Korea Wants Nuclear Weapons Now More Than Ever," Cato Institute, published </w:t>
      </w:r>
      <w:r>
        <w:t xml:space="preserve">3-3-2025 </w:t>
      </w:r>
      <w:r w:rsidRPr="00895B21">
        <w:t xml:space="preserve">https://www.cato.org/commentary/why-south-korea-wants-nuclear-weapons-now-more-ever, accessed 7-27-2025 </w:t>
      </w:r>
      <w:r>
        <w:t>TDI</w:t>
      </w:r>
    </w:p>
    <w:p w14:paraId="72C87373" w14:textId="77777777" w:rsidR="00DB37D3" w:rsidRPr="00895B21" w:rsidRDefault="00DB37D3" w:rsidP="00DB37D3">
      <w:pPr>
        <w:rPr>
          <w:sz w:val="26"/>
          <w:u w:val="single"/>
        </w:rPr>
      </w:pPr>
      <w:r w:rsidRPr="00895B21">
        <w:rPr>
          <w:sz w:val="14"/>
        </w:rPr>
        <w:t xml:space="preserve">South Korean interest in building an atomic bomb goes back to the 1950s. President Park </w:t>
      </w:r>
      <w:proofErr w:type="spellStart"/>
      <w:r w:rsidRPr="00895B21">
        <w:rPr>
          <w:sz w:val="14"/>
        </w:rPr>
        <w:t>Chung-hee</w:t>
      </w:r>
      <w:proofErr w:type="spellEnd"/>
      <w:r w:rsidRPr="00895B21">
        <w:rPr>
          <w:sz w:val="14"/>
        </w:rPr>
        <w:t xml:space="preserve"> set the goal of developing a weapon by 1977, but abandoned the program under strong U.S. pressure. </w:t>
      </w:r>
      <w:r w:rsidRPr="00B33B69">
        <w:rPr>
          <w:rStyle w:val="Emphasis"/>
          <w:highlight w:val="green"/>
        </w:rPr>
        <w:t>No</w:t>
      </w:r>
      <w:r w:rsidRPr="00895B21">
        <w:rPr>
          <w:rStyle w:val="Emphasis"/>
        </w:rPr>
        <w:t xml:space="preserve">rth </w:t>
      </w:r>
      <w:r w:rsidRPr="00B33B69">
        <w:rPr>
          <w:rStyle w:val="Emphasis"/>
          <w:highlight w:val="green"/>
        </w:rPr>
        <w:t>Ko</w:t>
      </w:r>
      <w:r w:rsidRPr="00895B21">
        <w:rPr>
          <w:rStyle w:val="Emphasis"/>
        </w:rPr>
        <w:t>rea’s</w:t>
      </w:r>
      <w:r w:rsidRPr="00895B21">
        <w:rPr>
          <w:rStyle w:val="StyleUnderline"/>
        </w:rPr>
        <w:t xml:space="preserve"> </w:t>
      </w:r>
      <w:r w:rsidRPr="00B33B69">
        <w:rPr>
          <w:rStyle w:val="Emphasis"/>
          <w:highlight w:val="green"/>
        </w:rPr>
        <w:t>program</w:t>
      </w:r>
      <w:r w:rsidRPr="00B33B69">
        <w:rPr>
          <w:rStyle w:val="StyleUnderline"/>
          <w:highlight w:val="green"/>
        </w:rPr>
        <w:t xml:space="preserve"> reignited</w:t>
      </w:r>
      <w:r w:rsidRPr="00895B21">
        <w:rPr>
          <w:rStyle w:val="StyleUnderline"/>
        </w:rPr>
        <w:t xml:space="preserve"> ROK </w:t>
      </w:r>
      <w:r w:rsidRPr="00B33B69">
        <w:rPr>
          <w:rStyle w:val="StyleUnderline"/>
          <w:highlight w:val="green"/>
        </w:rPr>
        <w:t>interest in</w:t>
      </w:r>
      <w:r w:rsidRPr="00895B21">
        <w:rPr>
          <w:rStyle w:val="StyleUnderline"/>
        </w:rPr>
        <w:t xml:space="preserve"> creating a </w:t>
      </w:r>
      <w:r w:rsidRPr="00B33B69">
        <w:rPr>
          <w:rStyle w:val="Emphasis"/>
          <w:highlight w:val="green"/>
        </w:rPr>
        <w:t>deterrent</w:t>
      </w:r>
      <w:r w:rsidRPr="00895B21">
        <w:rPr>
          <w:rStyle w:val="StyleUnderline"/>
        </w:rPr>
        <w:t xml:space="preserve">. </w:t>
      </w:r>
      <w:r w:rsidRPr="00895B21">
        <w:rPr>
          <w:sz w:val="14"/>
        </w:rPr>
        <w:t xml:space="preserve">In January 2023, </w:t>
      </w:r>
      <w:r w:rsidRPr="00B33B69">
        <w:rPr>
          <w:rStyle w:val="Emphasis"/>
          <w:highlight w:val="green"/>
        </w:rPr>
        <w:t>So</w:t>
      </w:r>
      <w:r w:rsidRPr="00895B21">
        <w:rPr>
          <w:rStyle w:val="Emphasis"/>
        </w:rPr>
        <w:t xml:space="preserve">uth </w:t>
      </w:r>
      <w:r w:rsidRPr="00B33B69">
        <w:rPr>
          <w:rStyle w:val="Emphasis"/>
          <w:highlight w:val="green"/>
        </w:rPr>
        <w:t>Ko</w:t>
      </w:r>
      <w:r w:rsidRPr="00895B21">
        <w:rPr>
          <w:rStyle w:val="Emphasis"/>
        </w:rPr>
        <w:t>rean</w:t>
      </w:r>
      <w:r w:rsidRPr="00895B21">
        <w:rPr>
          <w:rStyle w:val="StyleUnderline"/>
        </w:rPr>
        <w:t xml:space="preserve"> </w:t>
      </w:r>
      <w:r w:rsidRPr="00B33B69">
        <w:rPr>
          <w:rStyle w:val="StyleUnderline"/>
          <w:highlight w:val="green"/>
        </w:rPr>
        <w:t>President</w:t>
      </w:r>
      <w:r w:rsidRPr="00895B21">
        <w:rPr>
          <w:rStyle w:val="StyleUnderline"/>
        </w:rPr>
        <w:t xml:space="preserve"> Yoon Suk-</w:t>
      </w:r>
      <w:proofErr w:type="spellStart"/>
      <w:r w:rsidRPr="00895B21">
        <w:rPr>
          <w:rStyle w:val="StyleUnderline"/>
        </w:rPr>
        <w:t>yeol</w:t>
      </w:r>
      <w:proofErr w:type="spellEnd"/>
      <w:r w:rsidRPr="00895B21">
        <w:rPr>
          <w:rStyle w:val="StyleUnderline"/>
        </w:rPr>
        <w:t xml:space="preserve"> </w:t>
      </w:r>
      <w:r w:rsidRPr="00B33B69">
        <w:rPr>
          <w:rStyle w:val="Emphasis"/>
          <w:highlight w:val="green"/>
        </w:rPr>
        <w:t>cited</w:t>
      </w:r>
      <w:r w:rsidRPr="00895B21">
        <w:rPr>
          <w:rStyle w:val="StyleUnderline"/>
        </w:rPr>
        <w:t xml:space="preserve"> the </w:t>
      </w:r>
      <w:r w:rsidRPr="00B33B69">
        <w:rPr>
          <w:rStyle w:val="StyleUnderline"/>
          <w:highlight w:val="green"/>
        </w:rPr>
        <w:t>No</w:t>
      </w:r>
      <w:r w:rsidRPr="00895B21">
        <w:rPr>
          <w:rStyle w:val="StyleUnderline"/>
        </w:rPr>
        <w:t xml:space="preserve">rth </w:t>
      </w:r>
      <w:r w:rsidRPr="00B33B69">
        <w:rPr>
          <w:rStyle w:val="StyleUnderline"/>
          <w:highlight w:val="green"/>
        </w:rPr>
        <w:t>Ko</w:t>
      </w:r>
      <w:r w:rsidRPr="00895B21">
        <w:rPr>
          <w:rStyle w:val="StyleUnderline"/>
        </w:rPr>
        <w:t xml:space="preserve">rean </w:t>
      </w:r>
      <w:r w:rsidRPr="00B33B69">
        <w:rPr>
          <w:rStyle w:val="Emphasis"/>
          <w:highlight w:val="green"/>
        </w:rPr>
        <w:t>nuclear threat</w:t>
      </w:r>
      <w:r w:rsidRPr="00B33B69">
        <w:rPr>
          <w:rStyle w:val="StyleUnderline"/>
          <w:highlight w:val="green"/>
        </w:rPr>
        <w:t>, suggest</w:t>
      </w:r>
      <w:r w:rsidRPr="00895B21">
        <w:rPr>
          <w:rStyle w:val="StyleUnderline"/>
        </w:rPr>
        <w:t>ing a return of American tactical weapons, or, “</w:t>
      </w:r>
      <w:r w:rsidRPr="00B33B69">
        <w:rPr>
          <w:rStyle w:val="Emphasis"/>
          <w:highlight w:val="green"/>
        </w:rPr>
        <w:t>if</w:t>
      </w:r>
      <w:r w:rsidRPr="00B33B69">
        <w:rPr>
          <w:rStyle w:val="StyleUnderline"/>
          <w:highlight w:val="green"/>
        </w:rPr>
        <w:t xml:space="preserve"> the </w:t>
      </w:r>
      <w:r w:rsidRPr="00B33B69">
        <w:rPr>
          <w:rStyle w:val="Emphasis"/>
          <w:highlight w:val="green"/>
        </w:rPr>
        <w:t>issue</w:t>
      </w:r>
      <w:r w:rsidRPr="00895B21">
        <w:rPr>
          <w:rStyle w:val="StyleUnderline"/>
        </w:rPr>
        <w:t xml:space="preserve"> </w:t>
      </w:r>
      <w:r w:rsidRPr="00B33B69">
        <w:rPr>
          <w:rStyle w:val="StyleUnderline"/>
          <w:highlight w:val="green"/>
        </w:rPr>
        <w:t xml:space="preserve">becomes more serious, we </w:t>
      </w:r>
      <w:r w:rsidRPr="00B33B69">
        <w:rPr>
          <w:rStyle w:val="Emphasis"/>
          <w:highlight w:val="green"/>
        </w:rPr>
        <w:t>could</w:t>
      </w:r>
      <w:r w:rsidRPr="00B33B69">
        <w:rPr>
          <w:rStyle w:val="StyleUnderline"/>
          <w:highlight w:val="green"/>
        </w:rPr>
        <w:t xml:space="preserve"> </w:t>
      </w:r>
      <w:r w:rsidRPr="00B33B69">
        <w:rPr>
          <w:rStyle w:val="Emphasis"/>
          <w:highlight w:val="green"/>
        </w:rPr>
        <w:t>acquire</w:t>
      </w:r>
      <w:r w:rsidRPr="00B33B69">
        <w:rPr>
          <w:rStyle w:val="StyleUnderline"/>
          <w:highlight w:val="green"/>
        </w:rPr>
        <w:t xml:space="preserve"> our own </w:t>
      </w:r>
      <w:r w:rsidRPr="00B33B69">
        <w:rPr>
          <w:rStyle w:val="Emphasis"/>
          <w:highlight w:val="green"/>
        </w:rPr>
        <w:t>nuc</w:t>
      </w:r>
      <w:r w:rsidRPr="00895B21">
        <w:rPr>
          <w:rStyle w:val="Emphasis"/>
        </w:rPr>
        <w:t>lear weapon</w:t>
      </w:r>
      <w:r w:rsidRPr="00B33B69">
        <w:rPr>
          <w:rStyle w:val="Emphasis"/>
          <w:highlight w:val="green"/>
        </w:rPr>
        <w:t>s</w:t>
      </w:r>
      <w:r w:rsidRPr="00895B21">
        <w:rPr>
          <w:rStyle w:val="StyleUnderline"/>
        </w:rPr>
        <w:t>.”</w:t>
      </w:r>
    </w:p>
    <w:p w14:paraId="0F01F319" w14:textId="77777777" w:rsidR="00DB37D3" w:rsidRPr="00895B21" w:rsidRDefault="00DB37D3" w:rsidP="00DB37D3">
      <w:pPr>
        <w:rPr>
          <w:sz w:val="14"/>
        </w:rPr>
      </w:pPr>
      <w:r w:rsidRPr="00895B21">
        <w:rPr>
          <w:sz w:val="14"/>
        </w:rPr>
        <w:t>U.S. policymakers have consistently reacted in horror at the prospect of a South Korean bomb. Yoon’s office insisted that there had been no change in South Korean policy, but his comment spurred the Biden administration’s efforts to reassure Seoul that it would indeed risk U.S. cities to save Seoul. At the April 2023 Biden-Yoon summit, Washington piled higher and deeper the arguments and proposals promoting extended deterrence. Central to the meeting was the Washington Declaration, reaffirming the administration’s nuclear commitment to the South. The U.S. offered more meetings and consultations, while refusing to approve formal nuclear sharing. Then-Deputy Secretary of State Kurt Campbell explained “that the mechanisms that we’ve put in place … the Washington Declaration and the strategic initiatives that have been launched to underscore the added signification of American extended deterrence, particularly in situations like Korea, I think it’s given us what we need to work with now.” However, Biden insisted that only he would be responsible for any decision to use nuclear weapons.</w:t>
      </w:r>
    </w:p>
    <w:p w14:paraId="58D7C459" w14:textId="77777777" w:rsidR="00DB37D3" w:rsidRDefault="00DB37D3" w:rsidP="00DB37D3">
      <w:pPr>
        <w:rPr>
          <w:sz w:val="14"/>
        </w:rPr>
      </w:pPr>
      <w:r w:rsidRPr="00895B21">
        <w:rPr>
          <w:sz w:val="14"/>
        </w:rPr>
        <w:t>Despite these efforts, a number of primarily conservative politicians have discussed or endorsed South Korea developing an indigenous weapon. Burgeoning military cooperation between Moscow and Pyongyang</w:t>
      </w:r>
      <w:r w:rsidRPr="00895B21">
        <w:rPr>
          <w:rStyle w:val="StyleUnderline"/>
        </w:rPr>
        <w:t xml:space="preserve">, with the possibility of </w:t>
      </w:r>
      <w:r w:rsidRPr="00B33B69">
        <w:rPr>
          <w:rStyle w:val="Emphasis"/>
          <w:highlight w:val="green"/>
        </w:rPr>
        <w:t>Russian</w:t>
      </w:r>
      <w:r w:rsidRPr="00B33B69">
        <w:rPr>
          <w:rStyle w:val="StyleUnderline"/>
          <w:highlight w:val="green"/>
        </w:rPr>
        <w:t xml:space="preserve"> </w:t>
      </w:r>
      <w:r w:rsidRPr="00B33B69">
        <w:rPr>
          <w:rStyle w:val="Emphasis"/>
          <w:highlight w:val="green"/>
        </w:rPr>
        <w:t>support</w:t>
      </w:r>
      <w:r w:rsidRPr="00B33B69">
        <w:rPr>
          <w:rStyle w:val="StyleUnderline"/>
          <w:highlight w:val="green"/>
        </w:rPr>
        <w:t xml:space="preserve"> for No</w:t>
      </w:r>
      <w:r w:rsidRPr="00895B21">
        <w:rPr>
          <w:rStyle w:val="StyleUnderline"/>
        </w:rPr>
        <w:t xml:space="preserve">rth </w:t>
      </w:r>
      <w:r w:rsidRPr="00B33B69">
        <w:rPr>
          <w:rStyle w:val="StyleUnderline"/>
          <w:highlight w:val="green"/>
        </w:rPr>
        <w:t>Ko</w:t>
      </w:r>
      <w:r w:rsidRPr="00895B21">
        <w:rPr>
          <w:rStyle w:val="StyleUnderline"/>
        </w:rPr>
        <w:t xml:space="preserve">rean </w:t>
      </w:r>
      <w:r w:rsidRPr="00B33B69">
        <w:rPr>
          <w:rStyle w:val="StyleUnderline"/>
          <w:highlight w:val="green"/>
        </w:rPr>
        <w:t>nuclear</w:t>
      </w:r>
      <w:r w:rsidRPr="00895B21">
        <w:rPr>
          <w:rStyle w:val="StyleUnderline"/>
        </w:rPr>
        <w:t xml:space="preserve"> and missile </w:t>
      </w:r>
      <w:r w:rsidRPr="00B33B69">
        <w:rPr>
          <w:rStyle w:val="StyleUnderline"/>
          <w:highlight w:val="green"/>
        </w:rPr>
        <w:t>programs</w:t>
      </w:r>
      <w:r w:rsidRPr="00895B21">
        <w:rPr>
          <w:rStyle w:val="StyleUnderline"/>
        </w:rPr>
        <w:t xml:space="preserve">, has </w:t>
      </w:r>
      <w:r w:rsidRPr="00B33B69">
        <w:rPr>
          <w:rStyle w:val="Emphasis"/>
          <w:highlight w:val="green"/>
        </w:rPr>
        <w:t>raised</w:t>
      </w:r>
      <w:r w:rsidRPr="00895B21">
        <w:rPr>
          <w:rStyle w:val="StyleUnderline"/>
        </w:rPr>
        <w:t xml:space="preserve"> political </w:t>
      </w:r>
      <w:r w:rsidRPr="00B33B69">
        <w:rPr>
          <w:rStyle w:val="Emphasis"/>
          <w:highlight w:val="green"/>
        </w:rPr>
        <w:t>temperatures</w:t>
      </w:r>
      <w:r w:rsidRPr="00895B21">
        <w:rPr>
          <w:rStyle w:val="StyleUnderline"/>
        </w:rPr>
        <w:t xml:space="preserve"> further.</w:t>
      </w:r>
      <w:r w:rsidRPr="00895B21">
        <w:rPr>
          <w:sz w:val="14"/>
        </w:rPr>
        <w:t xml:space="preserve"> Allison Hooker, who served on the Trump National Security Council staff, warned: </w:t>
      </w:r>
      <w:r w:rsidRPr="00895B21">
        <w:rPr>
          <w:rStyle w:val="StyleUnderline"/>
        </w:rPr>
        <w:t xml:space="preserve">“I think we cannot rule out the fact that </w:t>
      </w:r>
      <w:r w:rsidRPr="00B33B69">
        <w:rPr>
          <w:rStyle w:val="Emphasis"/>
          <w:highlight w:val="green"/>
        </w:rPr>
        <w:t>So</w:t>
      </w:r>
      <w:r w:rsidRPr="00895B21">
        <w:rPr>
          <w:rStyle w:val="Emphasis"/>
        </w:rPr>
        <w:t xml:space="preserve">uth </w:t>
      </w:r>
      <w:r w:rsidRPr="00B33B69">
        <w:rPr>
          <w:rStyle w:val="Emphasis"/>
          <w:highlight w:val="green"/>
        </w:rPr>
        <w:t>Ko</w:t>
      </w:r>
      <w:r w:rsidRPr="00895B21">
        <w:rPr>
          <w:rStyle w:val="Emphasis"/>
        </w:rPr>
        <w:t>rea</w:t>
      </w:r>
      <w:r w:rsidRPr="00895B21">
        <w:rPr>
          <w:rStyle w:val="StyleUnderline"/>
        </w:rPr>
        <w:t xml:space="preserve"> </w:t>
      </w:r>
      <w:r w:rsidRPr="00B33B69">
        <w:rPr>
          <w:rStyle w:val="StyleUnderline"/>
          <w:highlight w:val="green"/>
        </w:rPr>
        <w:t xml:space="preserve">continues to </w:t>
      </w:r>
      <w:r w:rsidRPr="00B33B69">
        <w:rPr>
          <w:rStyle w:val="Emphasis"/>
          <w:highlight w:val="green"/>
        </w:rPr>
        <w:t>move</w:t>
      </w:r>
      <w:r w:rsidRPr="00895B21">
        <w:rPr>
          <w:rStyle w:val="StyleUnderline"/>
        </w:rPr>
        <w:t xml:space="preserve">, maybe more rapidly, </w:t>
      </w:r>
      <w:r w:rsidRPr="00B33B69">
        <w:rPr>
          <w:rStyle w:val="Emphasis"/>
          <w:highlight w:val="green"/>
        </w:rPr>
        <w:t>towards</w:t>
      </w:r>
      <w:r w:rsidRPr="00B33B69">
        <w:rPr>
          <w:rStyle w:val="StyleUnderline"/>
          <w:highlight w:val="green"/>
        </w:rPr>
        <w:t xml:space="preserve"> its</w:t>
      </w:r>
      <w:r w:rsidRPr="00895B21">
        <w:rPr>
          <w:rStyle w:val="StyleUnderline"/>
        </w:rPr>
        <w:t xml:space="preserve"> own </w:t>
      </w:r>
      <w:r w:rsidRPr="00B33B69">
        <w:rPr>
          <w:rStyle w:val="Emphasis"/>
          <w:highlight w:val="green"/>
        </w:rPr>
        <w:t>nuc</w:t>
      </w:r>
      <w:r w:rsidRPr="00895B21">
        <w:rPr>
          <w:rStyle w:val="Emphasis"/>
        </w:rPr>
        <w:t>lear</w:t>
      </w:r>
      <w:r w:rsidRPr="00895B21">
        <w:rPr>
          <w:rStyle w:val="StyleUnderline"/>
        </w:rPr>
        <w:t xml:space="preserve"> </w:t>
      </w:r>
      <w:r w:rsidRPr="00B33B69">
        <w:rPr>
          <w:rStyle w:val="StyleUnderline"/>
          <w:highlight w:val="green"/>
        </w:rPr>
        <w:t>program</w:t>
      </w:r>
      <w:r w:rsidRPr="00895B21">
        <w:rPr>
          <w:rStyle w:val="StyleUnderline"/>
        </w:rPr>
        <w:t>.”</w:t>
      </w:r>
      <w:r w:rsidRPr="00895B21">
        <w:rPr>
          <w:sz w:val="14"/>
        </w:rPr>
        <w:t xml:space="preserve"> If a progressive wins an election to replace Yoon, as seems likely, the government is more likely to oppose the idea. But changes in U.S. policy might force even the South Korean left to reconsider its position.</w:t>
      </w:r>
    </w:p>
    <w:p w14:paraId="689461FF" w14:textId="77777777" w:rsidR="00DB37D3" w:rsidRDefault="00DB37D3" w:rsidP="00DB37D3">
      <w:pPr>
        <w:pStyle w:val="Heading4"/>
      </w:pPr>
      <w:r>
        <w:t>US move towards legitimization of North Korean nukes is fueling South Korean anxiety</w:t>
      </w:r>
    </w:p>
    <w:p w14:paraId="1F806169" w14:textId="09E1183C" w:rsidR="00DB37D3" w:rsidRPr="0037378D" w:rsidRDefault="00DB37D3" w:rsidP="00DB37D3">
      <w:r w:rsidRPr="0037378D">
        <w:rPr>
          <w:rStyle w:val="Style13ptBold"/>
        </w:rPr>
        <w:t>Smialowski 25</w:t>
      </w:r>
      <w:r w:rsidRPr="0037378D">
        <w:rPr>
          <w:sz w:val="14"/>
        </w:rPr>
        <w:t xml:space="preserve"> </w:t>
      </w:r>
      <w:r w:rsidRPr="0037378D">
        <w:t xml:space="preserve">{Ankit Panda is the Stanton Senior Fellow in the Nuclear Policy Program at the Carnegie Endowment for International Peace. His research interests include nuclear strategy, escalation, missiles and missile defense, space security, and U.S. alliances. }, "South Korea Doesn’t Want North Korea Labeled as a Nuclear Power.  It’s Causing Friction With the United States.," Carnegie Endowment for International Peace, published 1-23-2025 https://carnegieendowment.org/emissary/2025/01/north-korea-nuclear-weapons-npt-us-denuclearization-policy?lang=en, accessed 7-27-2025 </w:t>
      </w:r>
      <w:r>
        <w:t>TDI</w:t>
      </w:r>
    </w:p>
    <w:p w14:paraId="1B25B098" w14:textId="77777777" w:rsidR="00DB37D3" w:rsidRPr="006443F2" w:rsidRDefault="00DB37D3" w:rsidP="00DB37D3">
      <w:pPr>
        <w:rPr>
          <w:sz w:val="14"/>
        </w:rPr>
      </w:pPr>
      <w:r w:rsidRPr="006443F2">
        <w:rPr>
          <w:sz w:val="14"/>
        </w:rPr>
        <w:t xml:space="preserve">Last week, </w:t>
      </w:r>
      <w:r w:rsidRPr="006443F2">
        <w:rPr>
          <w:rStyle w:val="StyleUnderline"/>
        </w:rPr>
        <w:t xml:space="preserve">Pete </w:t>
      </w:r>
      <w:r w:rsidRPr="00B33B69">
        <w:rPr>
          <w:rStyle w:val="StyleUnderline"/>
          <w:highlight w:val="green"/>
        </w:rPr>
        <w:t>Hegseth</w:t>
      </w:r>
      <w:r w:rsidRPr="006443F2">
        <w:rPr>
          <w:rStyle w:val="StyleUnderline"/>
        </w:rPr>
        <w:t xml:space="preserve">, the nominee for </w:t>
      </w:r>
      <w:r w:rsidRPr="0037378D">
        <w:rPr>
          <w:rStyle w:val="StyleUnderline"/>
        </w:rPr>
        <w:t>U.S.</w:t>
      </w:r>
      <w:r w:rsidRPr="006443F2">
        <w:rPr>
          <w:rStyle w:val="StyleUnderline"/>
        </w:rPr>
        <w:t xml:space="preserve"> defense secretary, made waves in South Korea by </w:t>
      </w:r>
      <w:r w:rsidRPr="00B33B69">
        <w:rPr>
          <w:rStyle w:val="StyleUnderline"/>
          <w:highlight w:val="green"/>
        </w:rPr>
        <w:t>alluding</w:t>
      </w:r>
      <w:r w:rsidRPr="006443F2">
        <w:rPr>
          <w:rStyle w:val="StyleUnderline"/>
        </w:rPr>
        <w:t xml:space="preserve"> to “[</w:t>
      </w:r>
      <w:r w:rsidRPr="00B33B69">
        <w:rPr>
          <w:rStyle w:val="Emphasis"/>
          <w:highlight w:val="green"/>
        </w:rPr>
        <w:t>No</w:t>
      </w:r>
      <w:r w:rsidRPr="0037378D">
        <w:rPr>
          <w:rStyle w:val="Emphasis"/>
        </w:rPr>
        <w:t xml:space="preserve">rth </w:t>
      </w:r>
      <w:r w:rsidRPr="00B33B69">
        <w:rPr>
          <w:rStyle w:val="Emphasis"/>
          <w:highlight w:val="green"/>
        </w:rPr>
        <w:t>Ko</w:t>
      </w:r>
      <w:r w:rsidRPr="0037378D">
        <w:rPr>
          <w:rStyle w:val="Emphasis"/>
        </w:rPr>
        <w:t>rea’s</w:t>
      </w:r>
      <w:r w:rsidRPr="006443F2">
        <w:rPr>
          <w:rStyle w:val="StyleUnderline"/>
        </w:rPr>
        <w:t xml:space="preserve">] </w:t>
      </w:r>
      <w:r w:rsidRPr="00B33B69">
        <w:rPr>
          <w:rStyle w:val="StyleUnderline"/>
          <w:highlight w:val="green"/>
        </w:rPr>
        <w:t>status as</w:t>
      </w:r>
      <w:r w:rsidRPr="006443F2">
        <w:rPr>
          <w:rStyle w:val="StyleUnderline"/>
        </w:rPr>
        <w:t xml:space="preserve"> a </w:t>
      </w:r>
      <w:r w:rsidRPr="00B33B69">
        <w:rPr>
          <w:rStyle w:val="Emphasis"/>
          <w:highlight w:val="green"/>
        </w:rPr>
        <w:t>nuclear power</w:t>
      </w:r>
      <w:r w:rsidRPr="006443F2">
        <w:rPr>
          <w:rStyle w:val="StyleUnderline"/>
        </w:rPr>
        <w:t xml:space="preserve">” in his written answers to advance policy questions from the U.S. Senate Armed Services Committee. </w:t>
      </w:r>
      <w:r w:rsidRPr="006443F2">
        <w:rPr>
          <w:sz w:val="14"/>
        </w:rPr>
        <w:t>Hours after his inauguration, President Donald Trump himself used that same phrase to describe North Korea in off-the-cuff remarks to reporters.</w:t>
      </w:r>
    </w:p>
    <w:p w14:paraId="0FF47A95" w14:textId="77777777" w:rsidR="00DB37D3" w:rsidRPr="0037378D" w:rsidRDefault="00DB37D3" w:rsidP="00DB37D3">
      <w:pPr>
        <w:rPr>
          <w:sz w:val="26"/>
          <w:u w:val="single"/>
        </w:rPr>
      </w:pPr>
      <w:r w:rsidRPr="00B33B69">
        <w:rPr>
          <w:rStyle w:val="StyleUnderline"/>
          <w:highlight w:val="green"/>
        </w:rPr>
        <w:t>So</w:t>
      </w:r>
      <w:r w:rsidRPr="006443F2">
        <w:rPr>
          <w:rStyle w:val="StyleUnderline"/>
        </w:rPr>
        <w:t xml:space="preserve">uth </w:t>
      </w:r>
      <w:r w:rsidRPr="00B33B69">
        <w:rPr>
          <w:rStyle w:val="StyleUnderline"/>
          <w:highlight w:val="green"/>
        </w:rPr>
        <w:t>Ko</w:t>
      </w:r>
      <w:r w:rsidRPr="006443F2">
        <w:rPr>
          <w:rStyle w:val="StyleUnderline"/>
        </w:rPr>
        <w:t xml:space="preserve">rea’s foreign </w:t>
      </w:r>
      <w:r w:rsidRPr="0037378D">
        <w:rPr>
          <w:rStyle w:val="StyleUnderline"/>
        </w:rPr>
        <w:t xml:space="preserve">ministry </w:t>
      </w:r>
      <w:r w:rsidRPr="00B33B69">
        <w:rPr>
          <w:rStyle w:val="Emphasis"/>
          <w:highlight w:val="green"/>
        </w:rPr>
        <w:t>pushed back</w:t>
      </w:r>
      <w:r w:rsidRPr="006443F2">
        <w:rPr>
          <w:rStyle w:val="StyleUnderline"/>
        </w:rPr>
        <w:t xml:space="preserve"> on Hegseth’s answer, underscoring the </w:t>
      </w:r>
      <w:r w:rsidRPr="00B33B69">
        <w:rPr>
          <w:rStyle w:val="StyleUnderline"/>
          <w:highlight w:val="green"/>
        </w:rPr>
        <w:t>country’s</w:t>
      </w:r>
      <w:r w:rsidRPr="006443F2">
        <w:rPr>
          <w:rStyle w:val="StyleUnderline"/>
        </w:rPr>
        <w:t xml:space="preserve"> longstanding </w:t>
      </w:r>
      <w:r w:rsidRPr="00B33B69">
        <w:rPr>
          <w:rStyle w:val="StyleUnderline"/>
          <w:highlight w:val="green"/>
        </w:rPr>
        <w:t>view</w:t>
      </w:r>
      <w:r w:rsidRPr="006443F2">
        <w:rPr>
          <w:rStyle w:val="StyleUnderline"/>
        </w:rPr>
        <w:t xml:space="preserve"> that </w:t>
      </w:r>
      <w:r w:rsidRPr="00B33B69">
        <w:rPr>
          <w:rStyle w:val="StyleUnderline"/>
          <w:highlight w:val="green"/>
        </w:rPr>
        <w:t>No</w:t>
      </w:r>
      <w:r w:rsidRPr="006443F2">
        <w:rPr>
          <w:rStyle w:val="StyleUnderline"/>
        </w:rPr>
        <w:t xml:space="preserve">rth </w:t>
      </w:r>
      <w:r w:rsidRPr="00B33B69">
        <w:rPr>
          <w:rStyle w:val="StyleUnderline"/>
          <w:highlight w:val="green"/>
        </w:rPr>
        <w:t>Ko</w:t>
      </w:r>
      <w:r w:rsidRPr="006443F2">
        <w:rPr>
          <w:rStyle w:val="StyleUnderline"/>
        </w:rPr>
        <w:t xml:space="preserve">rea’s </w:t>
      </w:r>
      <w:r w:rsidRPr="00B33B69">
        <w:rPr>
          <w:rStyle w:val="StyleUnderline"/>
          <w:highlight w:val="green"/>
        </w:rPr>
        <w:t xml:space="preserve">possession of </w:t>
      </w:r>
      <w:r w:rsidRPr="00B33B69">
        <w:rPr>
          <w:rStyle w:val="Emphasis"/>
          <w:highlight w:val="green"/>
        </w:rPr>
        <w:t>nuc</w:t>
      </w:r>
      <w:r w:rsidRPr="0037378D">
        <w:rPr>
          <w:rStyle w:val="Emphasis"/>
        </w:rPr>
        <w:t>lear</w:t>
      </w:r>
      <w:r w:rsidRPr="006443F2">
        <w:rPr>
          <w:rStyle w:val="StyleUnderline"/>
        </w:rPr>
        <w:t xml:space="preserve"> weapon</w:t>
      </w:r>
      <w:r w:rsidRPr="00B33B69">
        <w:rPr>
          <w:rStyle w:val="StyleUnderline"/>
          <w:highlight w:val="green"/>
        </w:rPr>
        <w:t>s</w:t>
      </w:r>
      <w:r w:rsidRPr="006443F2">
        <w:rPr>
          <w:rStyle w:val="StyleUnderline"/>
        </w:rPr>
        <w:t xml:space="preserve"> </w:t>
      </w:r>
      <w:r w:rsidRPr="00B33B69">
        <w:rPr>
          <w:rStyle w:val="Emphasis"/>
          <w:highlight w:val="green"/>
        </w:rPr>
        <w:t>cannot be legitimated</w:t>
      </w:r>
      <w:r w:rsidRPr="006443F2">
        <w:rPr>
          <w:rStyle w:val="StyleUnderline"/>
        </w:rPr>
        <w:t xml:space="preserve"> and that “Under the NPT (Nuclear Nonproliferation Treaty), North Korea can never be recognized as a nuclear-armed state.”</w:t>
      </w:r>
    </w:p>
    <w:p w14:paraId="310F64EC" w14:textId="77777777" w:rsidR="00DB37D3" w:rsidRPr="006443F2" w:rsidRDefault="00DB37D3" w:rsidP="00DB37D3">
      <w:pPr>
        <w:rPr>
          <w:sz w:val="14"/>
        </w:rPr>
      </w:pPr>
      <w:r w:rsidRPr="006443F2">
        <w:rPr>
          <w:sz w:val="14"/>
        </w:rPr>
        <w:t xml:space="preserve">Whether or not Hegseth’s answer reflects the new administration’s policy, </w:t>
      </w:r>
      <w:r w:rsidRPr="006443F2">
        <w:rPr>
          <w:rStyle w:val="StyleUnderline"/>
        </w:rPr>
        <w:t xml:space="preserve">this remarkable </w:t>
      </w:r>
      <w:r w:rsidRPr="00B33B69">
        <w:rPr>
          <w:rStyle w:val="StyleUnderline"/>
          <w:highlight w:val="green"/>
        </w:rPr>
        <w:t>exchange</w:t>
      </w:r>
      <w:r w:rsidRPr="006443F2">
        <w:rPr>
          <w:rStyle w:val="StyleUnderline"/>
        </w:rPr>
        <w:t xml:space="preserve"> </w:t>
      </w:r>
      <w:r w:rsidRPr="00B33B69">
        <w:rPr>
          <w:rStyle w:val="Emphasis"/>
          <w:highlight w:val="green"/>
        </w:rPr>
        <w:t>underscores</w:t>
      </w:r>
      <w:r w:rsidRPr="006443F2">
        <w:rPr>
          <w:rStyle w:val="StyleUnderline"/>
        </w:rPr>
        <w:t xml:space="preserve"> what is likely to be an important </w:t>
      </w:r>
      <w:r w:rsidRPr="00B33B69">
        <w:rPr>
          <w:rStyle w:val="StyleUnderline"/>
          <w:highlight w:val="green"/>
        </w:rPr>
        <w:t xml:space="preserve">source of </w:t>
      </w:r>
      <w:r w:rsidRPr="00B33B69">
        <w:rPr>
          <w:rStyle w:val="Emphasis"/>
          <w:highlight w:val="green"/>
        </w:rPr>
        <w:t>friction</w:t>
      </w:r>
      <w:r w:rsidRPr="006443F2">
        <w:rPr>
          <w:rStyle w:val="StyleUnderline"/>
        </w:rPr>
        <w:t xml:space="preserve"> between Washington and Seoul: the </w:t>
      </w:r>
      <w:r w:rsidRPr="00B33B69">
        <w:rPr>
          <w:rStyle w:val="StyleUnderline"/>
          <w:highlight w:val="green"/>
        </w:rPr>
        <w:t>U</w:t>
      </w:r>
      <w:r w:rsidRPr="006443F2">
        <w:rPr>
          <w:rStyle w:val="StyleUnderline"/>
        </w:rPr>
        <w:t xml:space="preserve">nited </w:t>
      </w:r>
      <w:r w:rsidRPr="00B33B69">
        <w:rPr>
          <w:rStyle w:val="StyleUnderline"/>
          <w:highlight w:val="green"/>
        </w:rPr>
        <w:t>S</w:t>
      </w:r>
      <w:r w:rsidRPr="006443F2">
        <w:rPr>
          <w:rStyle w:val="StyleUnderline"/>
        </w:rPr>
        <w:t xml:space="preserve">tates’ </w:t>
      </w:r>
      <w:r w:rsidRPr="00B33B69">
        <w:rPr>
          <w:rStyle w:val="StyleUnderline"/>
          <w:highlight w:val="green"/>
        </w:rPr>
        <w:t>adoption of</w:t>
      </w:r>
      <w:r w:rsidRPr="006443F2">
        <w:rPr>
          <w:rStyle w:val="StyleUnderline"/>
        </w:rPr>
        <w:t xml:space="preserve"> a fundamentally </w:t>
      </w:r>
      <w:r w:rsidRPr="00B33B69">
        <w:rPr>
          <w:rStyle w:val="Emphasis"/>
          <w:highlight w:val="green"/>
        </w:rPr>
        <w:t>different approach</w:t>
      </w:r>
      <w:r w:rsidRPr="00B33B69">
        <w:rPr>
          <w:rStyle w:val="StyleUnderline"/>
          <w:highlight w:val="green"/>
        </w:rPr>
        <w:t xml:space="preserve"> to managing</w:t>
      </w:r>
      <w:r w:rsidRPr="006443F2">
        <w:rPr>
          <w:rStyle w:val="StyleUnderline"/>
        </w:rPr>
        <w:t xml:space="preserve"> the risks posed by </w:t>
      </w:r>
      <w:r w:rsidRPr="00B33B69">
        <w:rPr>
          <w:rStyle w:val="StyleUnderline"/>
          <w:highlight w:val="green"/>
        </w:rPr>
        <w:t>No</w:t>
      </w:r>
      <w:r w:rsidRPr="006443F2">
        <w:rPr>
          <w:rStyle w:val="StyleUnderline"/>
        </w:rPr>
        <w:t xml:space="preserve">rth </w:t>
      </w:r>
      <w:r w:rsidRPr="00B33B69">
        <w:rPr>
          <w:rStyle w:val="StyleUnderline"/>
          <w:highlight w:val="green"/>
        </w:rPr>
        <w:t>Ko</w:t>
      </w:r>
      <w:r w:rsidRPr="006443F2">
        <w:rPr>
          <w:rStyle w:val="StyleUnderline"/>
        </w:rPr>
        <w:t xml:space="preserve">rea’s </w:t>
      </w:r>
      <w:r w:rsidRPr="00B33B69">
        <w:rPr>
          <w:rStyle w:val="StyleUnderline"/>
          <w:highlight w:val="green"/>
        </w:rPr>
        <w:t>nuclear program</w:t>
      </w:r>
      <w:r w:rsidRPr="006443F2">
        <w:rPr>
          <w:rStyle w:val="StyleUnderline"/>
        </w:rPr>
        <w:t>.</w:t>
      </w:r>
      <w:r w:rsidRPr="006443F2">
        <w:rPr>
          <w:sz w:val="14"/>
        </w:rPr>
        <w:t xml:space="preserve"> At its core, it is a debate about the future of the “denuclearization” of the Korean Peninsula.</w:t>
      </w:r>
    </w:p>
    <w:p w14:paraId="369F6D74" w14:textId="77777777" w:rsidR="00DB37D3" w:rsidRPr="006443F2" w:rsidRDefault="00DB37D3" w:rsidP="00DB37D3">
      <w:pPr>
        <w:rPr>
          <w:sz w:val="14"/>
        </w:rPr>
      </w:pPr>
      <w:r w:rsidRPr="006443F2">
        <w:rPr>
          <w:sz w:val="14"/>
        </w:rPr>
        <w:t>Seoul’s opposition to legitimating Pyongyang’s nuclear status is understandable: North Korea remains the only non-nuclear weapon state that ever signed the Nuclear Non-Proliferation Treaty (NPT), cheated on it, built nuclear weapons, and got away with it. Just five countries—the United States, the Soviet Union, the United Kingdom, France, and the People’s Republic of China—are afforded the status of a legitimate nuclear weapon state under the treaty, by virtue of having tested nuclear weapons prior to January 1, 1967.</w:t>
      </w:r>
    </w:p>
    <w:p w14:paraId="1D36CC11" w14:textId="77777777" w:rsidR="00DB37D3" w:rsidRDefault="00DB37D3" w:rsidP="00DB37D3">
      <w:pPr>
        <w:rPr>
          <w:rStyle w:val="StyleUnderline"/>
        </w:rPr>
      </w:pPr>
      <w:r w:rsidRPr="006443F2">
        <w:rPr>
          <w:sz w:val="14"/>
        </w:rPr>
        <w:t xml:space="preserve">North Korea, having conducted its first nuclear explosive test in 2006, does not satisfy this criterion. Given this, Seoul’s assertion on Pyongyang’s status in the context of the NPT is both literally and legally correct: North Korea will never be a nuclear weapon state under the NPT, regardless of what any official, nominated or confirmed, in the United States may suggest. </w:t>
      </w:r>
      <w:r w:rsidRPr="006443F2">
        <w:rPr>
          <w:rStyle w:val="StyleUnderline"/>
        </w:rPr>
        <w:t xml:space="preserve">But </w:t>
      </w:r>
      <w:r w:rsidRPr="00B33B69">
        <w:rPr>
          <w:rStyle w:val="StyleUnderline"/>
          <w:highlight w:val="green"/>
        </w:rPr>
        <w:t xml:space="preserve">driving </w:t>
      </w:r>
      <w:r w:rsidRPr="00B33B69">
        <w:rPr>
          <w:rStyle w:val="Emphasis"/>
          <w:highlight w:val="green"/>
        </w:rPr>
        <w:t>Seoul’s opposition</w:t>
      </w:r>
      <w:r w:rsidRPr="00B33B69">
        <w:rPr>
          <w:rStyle w:val="StyleUnderline"/>
          <w:highlight w:val="green"/>
        </w:rPr>
        <w:t xml:space="preserve"> is</w:t>
      </w:r>
      <w:r w:rsidRPr="006443F2">
        <w:rPr>
          <w:rStyle w:val="StyleUnderline"/>
        </w:rPr>
        <w:t xml:space="preserve"> the considerable </w:t>
      </w:r>
      <w:r w:rsidRPr="00B33B69">
        <w:rPr>
          <w:rStyle w:val="StyleUnderline"/>
          <w:highlight w:val="green"/>
        </w:rPr>
        <w:t>anxiety that</w:t>
      </w:r>
      <w:r w:rsidRPr="006443F2">
        <w:rPr>
          <w:rStyle w:val="StyleUnderline"/>
        </w:rPr>
        <w:t xml:space="preserve"> the </w:t>
      </w:r>
      <w:r w:rsidRPr="00B33B69">
        <w:rPr>
          <w:rStyle w:val="StyleUnderline"/>
          <w:highlight w:val="green"/>
        </w:rPr>
        <w:t>U</w:t>
      </w:r>
      <w:r w:rsidRPr="006443F2">
        <w:rPr>
          <w:rStyle w:val="StyleUnderline"/>
        </w:rPr>
        <w:t xml:space="preserve">nited </w:t>
      </w:r>
      <w:r w:rsidRPr="00B33B69">
        <w:rPr>
          <w:rStyle w:val="StyleUnderline"/>
          <w:highlight w:val="green"/>
        </w:rPr>
        <w:t>S</w:t>
      </w:r>
      <w:r w:rsidRPr="006443F2">
        <w:rPr>
          <w:rStyle w:val="StyleUnderline"/>
        </w:rPr>
        <w:t xml:space="preserve">tates may </w:t>
      </w:r>
      <w:r w:rsidRPr="00B33B69">
        <w:rPr>
          <w:rStyle w:val="StyleUnderline"/>
          <w:highlight w:val="green"/>
        </w:rPr>
        <w:t>shift to</w:t>
      </w:r>
      <w:r w:rsidRPr="006443F2">
        <w:rPr>
          <w:rStyle w:val="StyleUnderline"/>
        </w:rPr>
        <w:t xml:space="preserve"> a </w:t>
      </w:r>
      <w:r w:rsidRPr="00B33B69">
        <w:rPr>
          <w:rStyle w:val="Emphasis"/>
          <w:highlight w:val="green"/>
        </w:rPr>
        <w:t>different objective</w:t>
      </w:r>
      <w:r w:rsidRPr="00B33B69">
        <w:rPr>
          <w:rStyle w:val="StyleUnderline"/>
          <w:highlight w:val="green"/>
        </w:rPr>
        <w:t xml:space="preserve"> in</w:t>
      </w:r>
      <w:r w:rsidRPr="006443F2">
        <w:rPr>
          <w:rStyle w:val="StyleUnderline"/>
        </w:rPr>
        <w:t xml:space="preserve"> its relations with </w:t>
      </w:r>
      <w:r w:rsidRPr="00B33B69">
        <w:rPr>
          <w:rStyle w:val="StyleUnderline"/>
          <w:highlight w:val="green"/>
        </w:rPr>
        <w:t>No</w:t>
      </w:r>
      <w:r w:rsidRPr="006443F2">
        <w:rPr>
          <w:rStyle w:val="StyleUnderline"/>
        </w:rPr>
        <w:t xml:space="preserve">rth </w:t>
      </w:r>
      <w:r w:rsidRPr="00B33B69">
        <w:rPr>
          <w:rStyle w:val="StyleUnderline"/>
          <w:highlight w:val="green"/>
        </w:rPr>
        <w:t>Ko</w:t>
      </w:r>
      <w:r w:rsidRPr="006443F2">
        <w:rPr>
          <w:rStyle w:val="StyleUnderline"/>
        </w:rPr>
        <w:t xml:space="preserve">rea, </w:t>
      </w:r>
      <w:r w:rsidRPr="00B33B69">
        <w:rPr>
          <w:rStyle w:val="StyleUnderline"/>
          <w:highlight w:val="green"/>
        </w:rPr>
        <w:t>after</w:t>
      </w:r>
      <w:r w:rsidRPr="006443F2">
        <w:rPr>
          <w:rStyle w:val="StyleUnderline"/>
        </w:rPr>
        <w:t xml:space="preserve"> more than three decades of </w:t>
      </w:r>
      <w:r w:rsidRPr="00B33B69">
        <w:rPr>
          <w:rStyle w:val="StyleUnderline"/>
          <w:highlight w:val="green"/>
        </w:rPr>
        <w:t xml:space="preserve">focus on </w:t>
      </w:r>
      <w:r w:rsidRPr="00B33B69">
        <w:rPr>
          <w:rStyle w:val="Emphasis"/>
          <w:highlight w:val="green"/>
        </w:rPr>
        <w:t>denuclearization</w:t>
      </w:r>
      <w:r w:rsidRPr="006443F2">
        <w:rPr>
          <w:rStyle w:val="StyleUnderline"/>
        </w:rPr>
        <w:t>.</w:t>
      </w:r>
    </w:p>
    <w:p w14:paraId="5A3F623E" w14:textId="77777777" w:rsidR="00DB37D3" w:rsidRDefault="00DB37D3" w:rsidP="00DB37D3">
      <w:pPr>
        <w:rPr>
          <w:rStyle w:val="StyleUnderline"/>
        </w:rPr>
      </w:pPr>
    </w:p>
    <w:p w14:paraId="42A2A61D" w14:textId="77777777" w:rsidR="00DB37D3" w:rsidRDefault="00DB37D3" w:rsidP="00DB37D3">
      <w:pPr>
        <w:pStyle w:val="Heading4"/>
      </w:pPr>
      <w:r>
        <w:t xml:space="preserve">Trump ensures current South Korean Prolif. </w:t>
      </w:r>
    </w:p>
    <w:p w14:paraId="74CB7E93" w14:textId="7EF5C968" w:rsidR="00DB37D3" w:rsidRPr="0037378D" w:rsidRDefault="00DB37D3" w:rsidP="00DB37D3">
      <w:r w:rsidRPr="00FE18D8">
        <w:rPr>
          <w:rStyle w:val="Style13ptBold"/>
        </w:rPr>
        <w:t xml:space="preserve">Kelly </w:t>
      </w:r>
      <w:r w:rsidR="0054767E">
        <w:rPr>
          <w:rStyle w:val="Style13ptBold"/>
        </w:rPr>
        <w:t>24</w:t>
      </w:r>
      <w:r>
        <w:rPr>
          <w:rStyle w:val="Style13ptBold"/>
        </w:rPr>
        <w:t xml:space="preserve"> </w:t>
      </w:r>
      <w:r w:rsidRPr="00FE18D8">
        <w:t>{</w:t>
      </w:r>
      <w:r>
        <w:t xml:space="preserve">ROBERT E. KELLY is a professor in the Department of Political Science at Pusan National </w:t>
      </w:r>
      <w:proofErr w:type="spellStart"/>
      <w:r>
        <w:t>University.MIN</w:t>
      </w:r>
      <w:proofErr w:type="spellEnd"/>
      <w:r>
        <w:t xml:space="preserve">-HYUNG KIM is a professor in the Department of Political Science at Kyung </w:t>
      </w:r>
      <w:proofErr w:type="spellStart"/>
      <w:r>
        <w:t>Hee</w:t>
      </w:r>
      <w:proofErr w:type="spellEnd"/>
      <w:r>
        <w:t xml:space="preserve"> University.</w:t>
      </w:r>
      <w:r w:rsidRPr="00FE18D8">
        <w:t>}, "Why South Korea Should Go Nuclear," Foreign Affairs, published 12-30-2024 https://www.foreignaffairs.com/north-korea/why-south-korea-should-go-nuclear-kelly-kim, accessed 7-27-2025</w:t>
      </w:r>
      <w:r>
        <w:t xml:space="preserve"> TDI</w:t>
      </w:r>
    </w:p>
    <w:p w14:paraId="3DC3B7A7" w14:textId="77777777" w:rsidR="00DB37D3" w:rsidRPr="0037378D" w:rsidRDefault="00DB37D3" w:rsidP="00DB37D3">
      <w:r w:rsidRPr="00B33B69">
        <w:rPr>
          <w:rStyle w:val="StyleUnderline"/>
          <w:highlight w:val="green"/>
        </w:rPr>
        <w:t>No</w:t>
      </w:r>
      <w:r w:rsidRPr="00B37980">
        <w:rPr>
          <w:rStyle w:val="StyleUnderline"/>
        </w:rPr>
        <w:t xml:space="preserve">rth </w:t>
      </w:r>
      <w:r w:rsidRPr="00B33B69">
        <w:rPr>
          <w:rStyle w:val="StyleUnderline"/>
          <w:highlight w:val="green"/>
        </w:rPr>
        <w:t>Ko</w:t>
      </w:r>
      <w:r w:rsidRPr="00B37980">
        <w:rPr>
          <w:rStyle w:val="StyleUnderline"/>
        </w:rPr>
        <w:t xml:space="preserve">rea’s </w:t>
      </w:r>
      <w:r w:rsidRPr="00B33B69">
        <w:rPr>
          <w:rStyle w:val="Emphasis"/>
          <w:highlight w:val="green"/>
        </w:rPr>
        <w:t>reliance</w:t>
      </w:r>
      <w:r w:rsidRPr="00B33B69">
        <w:rPr>
          <w:rStyle w:val="StyleUnderline"/>
          <w:highlight w:val="green"/>
        </w:rPr>
        <w:t xml:space="preserve"> on</w:t>
      </w:r>
      <w:r w:rsidRPr="00B37980">
        <w:rPr>
          <w:rStyle w:val="StyleUnderline"/>
        </w:rPr>
        <w:t xml:space="preserve"> its </w:t>
      </w:r>
      <w:r w:rsidRPr="00B33B69">
        <w:rPr>
          <w:rStyle w:val="StyleUnderline"/>
          <w:highlight w:val="green"/>
        </w:rPr>
        <w:t>nuc</w:t>
      </w:r>
      <w:r w:rsidRPr="00B37980">
        <w:rPr>
          <w:rStyle w:val="StyleUnderline"/>
        </w:rPr>
        <w:t xml:space="preserve">lear </w:t>
      </w:r>
      <w:r w:rsidRPr="00CB1882">
        <w:rPr>
          <w:rStyle w:val="Emphasis"/>
        </w:rPr>
        <w:t>capabilities</w:t>
      </w:r>
      <w:r w:rsidRPr="00B37980">
        <w:rPr>
          <w:rStyle w:val="StyleUnderline"/>
        </w:rPr>
        <w:t xml:space="preserve"> </w:t>
      </w:r>
      <w:r w:rsidRPr="00B33B69">
        <w:rPr>
          <w:rStyle w:val="StyleUnderline"/>
          <w:highlight w:val="green"/>
        </w:rPr>
        <w:t xml:space="preserve">heightens </w:t>
      </w:r>
      <w:r w:rsidRPr="00B33B69">
        <w:rPr>
          <w:rStyle w:val="Emphasis"/>
          <w:highlight w:val="green"/>
        </w:rPr>
        <w:t>doubts</w:t>
      </w:r>
      <w:r w:rsidRPr="00B37980">
        <w:rPr>
          <w:rStyle w:val="StyleUnderline"/>
        </w:rPr>
        <w:t xml:space="preserve"> </w:t>
      </w:r>
      <w:r w:rsidRPr="00B33B69">
        <w:rPr>
          <w:rStyle w:val="StyleUnderline"/>
          <w:highlight w:val="green"/>
        </w:rPr>
        <w:t>in So</w:t>
      </w:r>
      <w:r w:rsidRPr="00B37980">
        <w:rPr>
          <w:rStyle w:val="StyleUnderline"/>
        </w:rPr>
        <w:t xml:space="preserve">uth </w:t>
      </w:r>
      <w:r w:rsidRPr="00B33B69">
        <w:rPr>
          <w:rStyle w:val="StyleUnderline"/>
          <w:highlight w:val="green"/>
        </w:rPr>
        <w:t>Ko</w:t>
      </w:r>
      <w:r w:rsidRPr="00B37980">
        <w:rPr>
          <w:rStyle w:val="StyleUnderline"/>
        </w:rPr>
        <w:t xml:space="preserve">rea </w:t>
      </w:r>
      <w:r w:rsidRPr="00B33B69">
        <w:rPr>
          <w:rStyle w:val="StyleUnderline"/>
          <w:highlight w:val="green"/>
        </w:rPr>
        <w:t>about</w:t>
      </w:r>
      <w:r w:rsidRPr="00B37980">
        <w:rPr>
          <w:rStyle w:val="StyleUnderline"/>
        </w:rPr>
        <w:t xml:space="preserve"> the </w:t>
      </w:r>
      <w:r w:rsidRPr="00B33B69">
        <w:rPr>
          <w:rStyle w:val="Emphasis"/>
          <w:highlight w:val="green"/>
        </w:rPr>
        <w:t>U</w:t>
      </w:r>
      <w:r w:rsidRPr="00CB1882">
        <w:rPr>
          <w:rStyle w:val="Emphasis"/>
        </w:rPr>
        <w:t xml:space="preserve">nited </w:t>
      </w:r>
      <w:r w:rsidRPr="00B33B69">
        <w:rPr>
          <w:rStyle w:val="Emphasis"/>
          <w:highlight w:val="green"/>
        </w:rPr>
        <w:t>S</w:t>
      </w:r>
      <w:r w:rsidRPr="00CB1882">
        <w:rPr>
          <w:rStyle w:val="Emphasis"/>
        </w:rPr>
        <w:t>tates’</w:t>
      </w:r>
      <w:r w:rsidRPr="00B37980">
        <w:rPr>
          <w:rStyle w:val="StyleUnderline"/>
        </w:rPr>
        <w:t xml:space="preserve"> extended </w:t>
      </w:r>
      <w:r w:rsidRPr="00B33B69">
        <w:rPr>
          <w:rStyle w:val="Emphasis"/>
          <w:highlight w:val="green"/>
        </w:rPr>
        <w:t>deterrence</w:t>
      </w:r>
      <w:r w:rsidRPr="00B37980">
        <w:rPr>
          <w:rStyle w:val="StyleUnderline"/>
        </w:rPr>
        <w:t xml:space="preserve">. </w:t>
      </w:r>
      <w:r w:rsidRPr="0037378D">
        <w:t>U.S. officials know this crisis of confidence exists. The Washington Declaration, a joint statement issued in 2023, sought to alleviate South Korean concerns by establishing a U.S.–South Korean Nuclear Consultative Group to bring Seoul into U.S. nuclear planning for East Asia. The United States also agreed to rotate air and sea forces more frequently through South Korea. These steps are welcome. But because they do not address the core question of whether Washington would risk nuclear retaliation to protect its ally, they offer insufficient assurance for the South Korean public and political elites.</w:t>
      </w:r>
    </w:p>
    <w:p w14:paraId="18694AE0" w14:textId="77777777" w:rsidR="00DB37D3" w:rsidRPr="0037378D" w:rsidRDefault="00DB37D3" w:rsidP="00DB37D3">
      <w:r w:rsidRPr="00B37980">
        <w:rPr>
          <w:rStyle w:val="StyleUnderline"/>
        </w:rPr>
        <w:t xml:space="preserve">The coming of a </w:t>
      </w:r>
      <w:r w:rsidRPr="00B33B69">
        <w:rPr>
          <w:rStyle w:val="StyleUnderline"/>
          <w:highlight w:val="green"/>
        </w:rPr>
        <w:t xml:space="preserve">second </w:t>
      </w:r>
      <w:r w:rsidRPr="00B33B69">
        <w:rPr>
          <w:rStyle w:val="Emphasis"/>
          <w:highlight w:val="green"/>
        </w:rPr>
        <w:t>Trump</w:t>
      </w:r>
      <w:r w:rsidRPr="00B33B69">
        <w:rPr>
          <w:rStyle w:val="StyleUnderline"/>
          <w:highlight w:val="green"/>
        </w:rPr>
        <w:t xml:space="preserve"> </w:t>
      </w:r>
      <w:r w:rsidRPr="00CB1882">
        <w:rPr>
          <w:rStyle w:val="StyleUnderline"/>
        </w:rPr>
        <w:t xml:space="preserve">presidency </w:t>
      </w:r>
      <w:r w:rsidRPr="00B33B69">
        <w:rPr>
          <w:rStyle w:val="Emphasis"/>
          <w:highlight w:val="green"/>
        </w:rPr>
        <w:t>exacerbates</w:t>
      </w:r>
      <w:r w:rsidRPr="00B33B69">
        <w:rPr>
          <w:rStyle w:val="StyleUnderline"/>
          <w:highlight w:val="green"/>
        </w:rPr>
        <w:t xml:space="preserve"> So</w:t>
      </w:r>
      <w:r w:rsidRPr="00B37980">
        <w:rPr>
          <w:rStyle w:val="StyleUnderline"/>
        </w:rPr>
        <w:t xml:space="preserve">uth </w:t>
      </w:r>
      <w:r w:rsidRPr="00B33B69">
        <w:rPr>
          <w:rStyle w:val="StyleUnderline"/>
          <w:highlight w:val="green"/>
        </w:rPr>
        <w:t>Ko</w:t>
      </w:r>
      <w:r w:rsidRPr="00B37980">
        <w:rPr>
          <w:rStyle w:val="StyleUnderline"/>
        </w:rPr>
        <w:t xml:space="preserve">rea’s </w:t>
      </w:r>
      <w:r w:rsidRPr="00B33B69">
        <w:rPr>
          <w:rStyle w:val="StyleUnderline"/>
          <w:highlight w:val="green"/>
        </w:rPr>
        <w:t>anxiety. Trump</w:t>
      </w:r>
      <w:r w:rsidRPr="00B37980">
        <w:rPr>
          <w:rStyle w:val="StyleUnderline"/>
        </w:rPr>
        <w:t xml:space="preserve"> has </w:t>
      </w:r>
      <w:r w:rsidRPr="00B33B69">
        <w:rPr>
          <w:rStyle w:val="Emphasis"/>
          <w:highlight w:val="green"/>
        </w:rPr>
        <w:t>denigrated</w:t>
      </w:r>
      <w:r w:rsidRPr="00B33B69">
        <w:rPr>
          <w:rStyle w:val="StyleUnderline"/>
          <w:highlight w:val="green"/>
        </w:rPr>
        <w:t xml:space="preserve"> U.S.–So</w:t>
      </w:r>
      <w:r w:rsidRPr="00B37980">
        <w:rPr>
          <w:rStyle w:val="StyleUnderline"/>
        </w:rPr>
        <w:t xml:space="preserve">uth </w:t>
      </w:r>
      <w:r w:rsidRPr="00B33B69">
        <w:rPr>
          <w:rStyle w:val="StyleUnderline"/>
          <w:highlight w:val="green"/>
        </w:rPr>
        <w:t>Ko</w:t>
      </w:r>
      <w:r w:rsidRPr="00B37980">
        <w:rPr>
          <w:rStyle w:val="StyleUnderline"/>
        </w:rPr>
        <w:t xml:space="preserve">rean </w:t>
      </w:r>
      <w:r w:rsidRPr="00B33B69">
        <w:rPr>
          <w:rStyle w:val="Emphasis"/>
          <w:highlight w:val="green"/>
        </w:rPr>
        <w:t>relations</w:t>
      </w:r>
      <w:r w:rsidRPr="00B33B69">
        <w:rPr>
          <w:rStyle w:val="StyleUnderline"/>
          <w:highlight w:val="green"/>
        </w:rPr>
        <w:t xml:space="preserve"> </w:t>
      </w:r>
      <w:r w:rsidRPr="00B33B69">
        <w:rPr>
          <w:rStyle w:val="Emphasis"/>
          <w:highlight w:val="green"/>
        </w:rPr>
        <w:t>like no</w:t>
      </w:r>
      <w:r w:rsidRPr="00B37980">
        <w:rPr>
          <w:rStyle w:val="StyleUnderline"/>
        </w:rPr>
        <w:t xml:space="preserve"> American </w:t>
      </w:r>
      <w:r w:rsidRPr="00B33B69">
        <w:rPr>
          <w:rStyle w:val="Emphasis"/>
          <w:highlight w:val="green"/>
        </w:rPr>
        <w:t>president before</w:t>
      </w:r>
      <w:r w:rsidRPr="00B37980">
        <w:rPr>
          <w:rStyle w:val="StyleUnderline"/>
        </w:rPr>
        <w:t xml:space="preserve"> him. During his first term, he seemed to </w:t>
      </w:r>
      <w:r w:rsidRPr="00B33B69">
        <w:rPr>
          <w:rStyle w:val="Emphasis"/>
          <w:highlight w:val="green"/>
        </w:rPr>
        <w:t>prefer</w:t>
      </w:r>
      <w:r w:rsidRPr="00B33B69">
        <w:rPr>
          <w:rStyle w:val="StyleUnderline"/>
          <w:highlight w:val="green"/>
        </w:rPr>
        <w:t xml:space="preserve"> No</w:t>
      </w:r>
      <w:r w:rsidRPr="00CB1882">
        <w:rPr>
          <w:rStyle w:val="StyleUnderline"/>
        </w:rPr>
        <w:t>rth</w:t>
      </w:r>
      <w:r w:rsidRPr="00B37980">
        <w:rPr>
          <w:rStyle w:val="StyleUnderline"/>
        </w:rPr>
        <w:t xml:space="preserve"> </w:t>
      </w:r>
      <w:r w:rsidRPr="00B33B69">
        <w:rPr>
          <w:rStyle w:val="StyleUnderline"/>
          <w:highlight w:val="green"/>
        </w:rPr>
        <w:t>Ko</w:t>
      </w:r>
      <w:r w:rsidRPr="00B37980">
        <w:rPr>
          <w:rStyle w:val="StyleUnderline"/>
        </w:rPr>
        <w:t xml:space="preserve">rea’s </w:t>
      </w:r>
      <w:r w:rsidRPr="00B33B69">
        <w:rPr>
          <w:rStyle w:val="Emphasis"/>
          <w:highlight w:val="green"/>
        </w:rPr>
        <w:t>dictator</w:t>
      </w:r>
      <w:r w:rsidRPr="00B37980">
        <w:rPr>
          <w:rStyle w:val="StyleUnderline"/>
        </w:rPr>
        <w:t xml:space="preserve"> to South Korea’s elected leader, and according to reporting by Washington Post journalists Carol </w:t>
      </w:r>
      <w:proofErr w:type="spellStart"/>
      <w:r w:rsidRPr="00B37980">
        <w:rPr>
          <w:rStyle w:val="StyleUnderline"/>
        </w:rPr>
        <w:t>Leonnig</w:t>
      </w:r>
      <w:proofErr w:type="spellEnd"/>
      <w:r w:rsidRPr="00B37980">
        <w:rPr>
          <w:rStyle w:val="StyleUnderline"/>
        </w:rPr>
        <w:t xml:space="preserve"> and Philip Rucker, </w:t>
      </w:r>
      <w:r w:rsidRPr="00B33B69">
        <w:rPr>
          <w:rStyle w:val="Emphasis"/>
          <w:highlight w:val="green"/>
        </w:rPr>
        <w:t>Trump</w:t>
      </w:r>
      <w:r w:rsidRPr="00B33B69">
        <w:rPr>
          <w:rStyle w:val="StyleUnderline"/>
          <w:highlight w:val="green"/>
        </w:rPr>
        <w:t xml:space="preserve"> said</w:t>
      </w:r>
      <w:r w:rsidRPr="00B37980">
        <w:rPr>
          <w:rStyle w:val="StyleUnderline"/>
        </w:rPr>
        <w:t xml:space="preserve"> privately in 2021 that </w:t>
      </w:r>
      <w:r w:rsidRPr="00B33B69">
        <w:rPr>
          <w:rStyle w:val="StyleUnderline"/>
          <w:highlight w:val="green"/>
        </w:rPr>
        <w:t>he would “</w:t>
      </w:r>
      <w:r w:rsidRPr="00B33B69">
        <w:rPr>
          <w:rStyle w:val="Emphasis"/>
          <w:highlight w:val="green"/>
        </w:rPr>
        <w:t>blow up</w:t>
      </w:r>
      <w:r w:rsidRPr="00B37980">
        <w:rPr>
          <w:rStyle w:val="StyleUnderline"/>
        </w:rPr>
        <w:t xml:space="preserve">” the </w:t>
      </w:r>
      <w:r w:rsidRPr="00B33B69">
        <w:rPr>
          <w:rStyle w:val="Emphasis"/>
          <w:highlight w:val="green"/>
        </w:rPr>
        <w:t>alliance</w:t>
      </w:r>
      <w:r w:rsidRPr="00B33B69">
        <w:rPr>
          <w:rStyle w:val="StyleUnderline"/>
          <w:highlight w:val="green"/>
        </w:rPr>
        <w:t xml:space="preserve"> </w:t>
      </w:r>
      <w:r w:rsidRPr="00FE18D8">
        <w:rPr>
          <w:rStyle w:val="StyleUnderline"/>
        </w:rPr>
        <w:t>if reelected</w:t>
      </w:r>
      <w:r w:rsidRPr="00CB1882">
        <w:rPr>
          <w:rStyle w:val="StyleUnderline"/>
        </w:rPr>
        <w:t xml:space="preserve">. He frequently </w:t>
      </w:r>
      <w:r w:rsidRPr="00B33B69">
        <w:rPr>
          <w:rStyle w:val="Emphasis"/>
          <w:highlight w:val="green"/>
        </w:rPr>
        <w:t>talks</w:t>
      </w:r>
      <w:r w:rsidRPr="00B33B69">
        <w:rPr>
          <w:rStyle w:val="StyleUnderline"/>
          <w:highlight w:val="green"/>
        </w:rPr>
        <w:t xml:space="preserve"> about </w:t>
      </w:r>
      <w:r w:rsidRPr="00B33B69">
        <w:rPr>
          <w:rStyle w:val="Emphasis"/>
          <w:highlight w:val="green"/>
        </w:rPr>
        <w:t>U.S. alliances</w:t>
      </w:r>
      <w:r w:rsidRPr="00B33B69">
        <w:rPr>
          <w:rStyle w:val="StyleUnderline"/>
          <w:highlight w:val="green"/>
        </w:rPr>
        <w:t xml:space="preserve"> as</w:t>
      </w:r>
      <w:r w:rsidRPr="00CB1882">
        <w:rPr>
          <w:rStyle w:val="StyleUnderline"/>
        </w:rPr>
        <w:t xml:space="preserve"> if they were </w:t>
      </w:r>
      <w:r w:rsidRPr="00B33B69">
        <w:rPr>
          <w:rStyle w:val="Emphasis"/>
          <w:highlight w:val="green"/>
        </w:rPr>
        <w:t>pay-for-service</w:t>
      </w:r>
      <w:r w:rsidRPr="00CB1882">
        <w:rPr>
          <w:rStyle w:val="StyleUnderline"/>
        </w:rPr>
        <w:t xml:space="preserve"> protection </w:t>
      </w:r>
      <w:r w:rsidRPr="00B33B69">
        <w:rPr>
          <w:rStyle w:val="StyleUnderline"/>
          <w:highlight w:val="green"/>
        </w:rPr>
        <w:t>schemes</w:t>
      </w:r>
      <w:r w:rsidRPr="00CB1882">
        <w:rPr>
          <w:rStyle w:val="StyleUnderline"/>
        </w:rPr>
        <w:t xml:space="preserve">. </w:t>
      </w:r>
      <w:r w:rsidRPr="0037378D">
        <w:t>In his 2024 presidential campaign, he said he would “absolutely not” defend any European country that did not meet NATO defense spending targets if it were invaded by Russia. Given all this, it is hard to imagine that Trump would risk San Francisco for Seoul.</w:t>
      </w:r>
    </w:p>
    <w:p w14:paraId="1A6A389D" w14:textId="77777777" w:rsidR="00DB37D3" w:rsidRDefault="00DB37D3" w:rsidP="00DB37D3">
      <w:pPr>
        <w:rPr>
          <w:rStyle w:val="StyleUnderline"/>
        </w:rPr>
      </w:pPr>
      <w:r w:rsidRPr="00B33B69">
        <w:rPr>
          <w:rStyle w:val="Emphasis"/>
          <w:highlight w:val="green"/>
        </w:rPr>
        <w:t>Hoping for</w:t>
      </w:r>
      <w:r w:rsidRPr="00CB1882">
        <w:rPr>
          <w:rStyle w:val="StyleUnderline"/>
        </w:rPr>
        <w:t xml:space="preserve"> a </w:t>
      </w:r>
      <w:r w:rsidRPr="00B33B69">
        <w:rPr>
          <w:rStyle w:val="Emphasis"/>
          <w:highlight w:val="green"/>
        </w:rPr>
        <w:t>calm</w:t>
      </w:r>
      <w:r w:rsidRPr="00B33B69">
        <w:rPr>
          <w:rStyle w:val="StyleUnderline"/>
          <w:highlight w:val="green"/>
        </w:rPr>
        <w:t xml:space="preserve"> four years</w:t>
      </w:r>
      <w:r w:rsidRPr="00CB1882">
        <w:rPr>
          <w:rStyle w:val="StyleUnderline"/>
        </w:rPr>
        <w:t xml:space="preserve"> while waiting out Trump’s term is </w:t>
      </w:r>
      <w:r w:rsidRPr="00B33B69">
        <w:rPr>
          <w:rStyle w:val="Emphasis"/>
          <w:highlight w:val="green"/>
        </w:rPr>
        <w:t>not</w:t>
      </w:r>
      <w:r w:rsidRPr="00FE18D8">
        <w:rPr>
          <w:rStyle w:val="Emphasis"/>
        </w:rPr>
        <w:t xml:space="preserve"> a </w:t>
      </w:r>
      <w:r w:rsidRPr="00B33B69">
        <w:rPr>
          <w:rStyle w:val="Emphasis"/>
          <w:highlight w:val="green"/>
        </w:rPr>
        <w:t>viable</w:t>
      </w:r>
      <w:r w:rsidRPr="00CB1882">
        <w:rPr>
          <w:rStyle w:val="StyleUnderline"/>
        </w:rPr>
        <w:t xml:space="preserve"> option for South Korea, either.</w:t>
      </w:r>
      <w:r w:rsidRPr="0037378D">
        <w:t xml:space="preserve"> Trump has remade the GOP such that the next leader of the party would likely share his “America first” ideology, including its rejection of binding alliance commitments. </w:t>
      </w:r>
      <w:r w:rsidRPr="00CB1882">
        <w:rPr>
          <w:rStyle w:val="StyleUnderline"/>
        </w:rPr>
        <w:t xml:space="preserve">The </w:t>
      </w:r>
      <w:r w:rsidRPr="00FE18D8">
        <w:rPr>
          <w:rStyle w:val="StyleUnderline"/>
        </w:rPr>
        <w:t>only</w:t>
      </w:r>
      <w:r w:rsidRPr="00CB1882">
        <w:rPr>
          <w:rStyle w:val="StyleUnderline"/>
        </w:rPr>
        <w:t xml:space="preserve"> </w:t>
      </w:r>
      <w:r w:rsidRPr="00FE18D8">
        <w:rPr>
          <w:rStyle w:val="StyleUnderline"/>
        </w:rPr>
        <w:t>way South</w:t>
      </w:r>
      <w:r w:rsidRPr="00CB1882">
        <w:rPr>
          <w:rStyle w:val="StyleUnderline"/>
        </w:rPr>
        <w:t xml:space="preserve"> </w:t>
      </w:r>
      <w:r w:rsidRPr="00FE18D8">
        <w:rPr>
          <w:rStyle w:val="StyleUnderline"/>
        </w:rPr>
        <w:t>Korea</w:t>
      </w:r>
      <w:r w:rsidRPr="00CB1882">
        <w:rPr>
          <w:rStyle w:val="StyleUnderline"/>
        </w:rPr>
        <w:t xml:space="preserve"> can </w:t>
      </w:r>
      <w:r w:rsidRPr="00FE18D8">
        <w:rPr>
          <w:rStyle w:val="StyleUnderline"/>
        </w:rPr>
        <w:t>hedge against</w:t>
      </w:r>
      <w:r w:rsidRPr="00CB1882">
        <w:rPr>
          <w:rStyle w:val="StyleUnderline"/>
        </w:rPr>
        <w:t xml:space="preserve"> the </w:t>
      </w:r>
      <w:r w:rsidRPr="00FE18D8">
        <w:rPr>
          <w:rStyle w:val="StyleUnderline"/>
        </w:rPr>
        <w:t>United States’</w:t>
      </w:r>
      <w:r w:rsidRPr="00CB1882">
        <w:rPr>
          <w:rStyle w:val="StyleUnderline"/>
        </w:rPr>
        <w:t xml:space="preserve"> periodic </w:t>
      </w:r>
      <w:r w:rsidRPr="00FE18D8">
        <w:rPr>
          <w:rStyle w:val="StyleUnderline"/>
        </w:rPr>
        <w:t>swings toward isolationism</w:t>
      </w:r>
      <w:r w:rsidRPr="00CB1882">
        <w:rPr>
          <w:rStyle w:val="StyleUnderline"/>
        </w:rPr>
        <w:t xml:space="preserve">, unilateralism, and </w:t>
      </w:r>
      <w:proofErr w:type="spellStart"/>
      <w:r w:rsidRPr="00CB1882">
        <w:rPr>
          <w:rStyle w:val="StyleUnderline"/>
        </w:rPr>
        <w:t>transactionalism</w:t>
      </w:r>
      <w:proofErr w:type="spellEnd"/>
      <w:r w:rsidRPr="00CB1882">
        <w:rPr>
          <w:rStyle w:val="StyleUnderline"/>
        </w:rPr>
        <w:t xml:space="preserve"> is </w:t>
      </w:r>
      <w:r w:rsidRPr="00FE18D8">
        <w:rPr>
          <w:rStyle w:val="StyleUnderline"/>
        </w:rPr>
        <w:t>to acquire</w:t>
      </w:r>
      <w:r w:rsidRPr="00CB1882">
        <w:rPr>
          <w:rStyle w:val="StyleUnderline"/>
        </w:rPr>
        <w:t xml:space="preserve"> its own </w:t>
      </w:r>
      <w:r w:rsidRPr="00FE18D8">
        <w:rPr>
          <w:rStyle w:val="StyleUnderline"/>
        </w:rPr>
        <w:t>nuclear</w:t>
      </w:r>
      <w:r w:rsidRPr="00CB1882">
        <w:rPr>
          <w:rStyle w:val="StyleUnderline"/>
        </w:rPr>
        <w:t xml:space="preserve"> </w:t>
      </w:r>
      <w:r w:rsidRPr="00FE18D8">
        <w:rPr>
          <w:rStyle w:val="StyleUnderline"/>
        </w:rPr>
        <w:t>defenses</w:t>
      </w:r>
      <w:r w:rsidRPr="00CB1882">
        <w:rPr>
          <w:rStyle w:val="StyleUnderline"/>
        </w:rPr>
        <w:t xml:space="preserve">, thereby </w:t>
      </w:r>
      <w:r w:rsidRPr="00FE18D8">
        <w:rPr>
          <w:rStyle w:val="StyleUnderline"/>
        </w:rPr>
        <w:t>reducing</w:t>
      </w:r>
      <w:r w:rsidRPr="00CB1882">
        <w:rPr>
          <w:rStyle w:val="StyleUnderline"/>
        </w:rPr>
        <w:t xml:space="preserve"> its inordinate </w:t>
      </w:r>
      <w:r w:rsidRPr="00FE18D8">
        <w:rPr>
          <w:rStyle w:val="StyleUnderline"/>
        </w:rPr>
        <w:t>dependence</w:t>
      </w:r>
      <w:r w:rsidRPr="00CB1882">
        <w:rPr>
          <w:rStyle w:val="StyleUnderline"/>
        </w:rPr>
        <w:t xml:space="preserve"> on the United States for its security.</w:t>
      </w:r>
    </w:p>
    <w:p w14:paraId="67CAD003" w14:textId="478657E2" w:rsidR="00DB37D3" w:rsidRPr="00DB37D3" w:rsidRDefault="00DB37D3" w:rsidP="00DB37D3">
      <w:pPr>
        <w:pStyle w:val="Heading3"/>
      </w:pPr>
      <w:proofErr w:type="spellStart"/>
      <w:r>
        <w:t>SoKo</w:t>
      </w:r>
      <w:proofErr w:type="spellEnd"/>
      <w:r>
        <w:t xml:space="preserve"> Prolif – Solvency</w:t>
      </w:r>
    </w:p>
    <w:p w14:paraId="47B20820" w14:textId="67373097" w:rsidR="00DB37D3" w:rsidRDefault="00DB37D3" w:rsidP="00DB37D3">
      <w:pPr>
        <w:pStyle w:val="Heading4"/>
      </w:pPr>
      <w:r>
        <w:t>Disarmament solves South Korean proliferation – the desire stems from fears about North Korea’s nukes</w:t>
      </w:r>
    </w:p>
    <w:p w14:paraId="41C71F20" w14:textId="0FAE323C" w:rsidR="00DB37D3" w:rsidRPr="001E328F" w:rsidRDefault="00DB37D3" w:rsidP="001E328F">
      <w:pPr>
        <w:rPr>
          <w:b/>
          <w:bCs/>
          <w:sz w:val="26"/>
        </w:rPr>
      </w:pPr>
      <w:r>
        <w:rPr>
          <w:rStyle w:val="Style13ptBold"/>
        </w:rPr>
        <w:t>Aum and Panda 5/6/25</w:t>
      </w:r>
      <w:r w:rsidR="001E328F">
        <w:rPr>
          <w:rStyle w:val="Style13ptBold"/>
        </w:rPr>
        <w:t xml:space="preserve"> </w:t>
      </w:r>
      <w:r w:rsidRPr="001E328F">
        <w:t>[Frank Aum, Frank Aum is the senior expert on Northeast Asia at the U.S. Institute of Peace. He oversees the Institute’s work on Northeast Asia and focuses on ways to strengthen diplomacy to reduce tensions and enhance peace and stability on the Korean Peninsula. Ankit Panda, Ankit Panda is the Stanton Senior Fellow in the Nuclear Policy Program at the Carnegie Endowment for International Peace. His research interests include nuclear strategy, escalation, missiles and missile defense, space security, and U.S. alliances. 2025, 5-6-2025, "Pursuing Stable Coexistence: A Reorientation of U.S. Policy Toward North Korea," Carnegie Endowment for International Peace, https://carnegieendowment.org/research/2025/05/pursuing-stable-coexistence-a-reorientation-of-us-policy-toward-north-korea, accessed 7-28-2025] TDI</w:t>
      </w:r>
    </w:p>
    <w:p w14:paraId="0F01F5A8" w14:textId="77777777" w:rsidR="00DB37D3" w:rsidRPr="00AA16F0" w:rsidRDefault="00DB37D3" w:rsidP="00DB37D3">
      <w:r w:rsidRPr="00AA16F0">
        <w:t xml:space="preserve">A </w:t>
      </w:r>
      <w:r w:rsidRPr="00100EC3">
        <w:rPr>
          <w:rStyle w:val="Emphasis"/>
        </w:rPr>
        <w:t xml:space="preserve">greater </w:t>
      </w:r>
      <w:r w:rsidRPr="00B33B69">
        <w:rPr>
          <w:rStyle w:val="Emphasis"/>
          <w:highlight w:val="green"/>
        </w:rPr>
        <w:t>problem</w:t>
      </w:r>
      <w:r w:rsidRPr="00100EC3">
        <w:rPr>
          <w:rStyle w:val="Emphasis"/>
        </w:rPr>
        <w:t xml:space="preserve"> for the United States,</w:t>
      </w:r>
      <w:r w:rsidRPr="00AA16F0">
        <w:t xml:space="preserve"> however, will be the </w:t>
      </w:r>
      <w:r w:rsidRPr="00100EC3">
        <w:rPr>
          <w:rStyle w:val="Emphasis"/>
        </w:rPr>
        <w:t>prospect o</w:t>
      </w:r>
      <w:r w:rsidRPr="00100EC3">
        <w:rPr>
          <w:rStyle w:val="StyleUnderline"/>
        </w:rPr>
        <w:t xml:space="preserve">f managing growing </w:t>
      </w:r>
      <w:r w:rsidRPr="00100EC3">
        <w:rPr>
          <w:rStyle w:val="Emphasis"/>
        </w:rPr>
        <w:t xml:space="preserve">calls in </w:t>
      </w:r>
      <w:r w:rsidRPr="00B33B69">
        <w:rPr>
          <w:rStyle w:val="Emphasis"/>
          <w:highlight w:val="green"/>
        </w:rPr>
        <w:t>So</w:t>
      </w:r>
      <w:r w:rsidRPr="00100EC3">
        <w:rPr>
          <w:rStyle w:val="Emphasis"/>
        </w:rPr>
        <w:t xml:space="preserve">uth </w:t>
      </w:r>
      <w:r w:rsidRPr="00B33B69">
        <w:rPr>
          <w:rStyle w:val="Emphasis"/>
          <w:highlight w:val="green"/>
        </w:rPr>
        <w:t>Ko</w:t>
      </w:r>
      <w:r w:rsidRPr="00100EC3">
        <w:rPr>
          <w:rStyle w:val="Emphasis"/>
        </w:rPr>
        <w:t xml:space="preserve">rea for </w:t>
      </w:r>
      <w:r w:rsidRPr="00B33B69">
        <w:rPr>
          <w:rStyle w:val="Emphasis"/>
          <w:highlight w:val="green"/>
        </w:rPr>
        <w:t>nuclear armament</w:t>
      </w:r>
      <w:r w:rsidRPr="00AA16F0">
        <w:t xml:space="preserve"> and latency amid implementation of the policy shifts recommended in this paper. As it has for decades, the </w:t>
      </w:r>
      <w:r w:rsidRPr="00100EC3">
        <w:rPr>
          <w:rStyle w:val="StyleUnderline"/>
        </w:rPr>
        <w:t>United States should continue to prize nuclear nonproliferation as a principle of its grand strategy,</w:t>
      </w:r>
      <w:r w:rsidRPr="00AA16F0">
        <w:t xml:space="preserve"> recognizing that added nuclear </w:t>
      </w:r>
      <w:proofErr w:type="spellStart"/>
      <w:r w:rsidRPr="00AA16F0">
        <w:t>decisionmaking</w:t>
      </w:r>
      <w:proofErr w:type="spellEnd"/>
      <w:r w:rsidRPr="00AA16F0">
        <w:t xml:space="preserve"> centers—including friendly ones—introduce more risks than benefits. A South Korea with nuclear weapons will guarantee that the era of aspiring to the “denuclearization of the Korean Peninsula” will come to a close; South Korean nuclear abstention, on the other hand, makes it possible to maintain the long-term aspirations of gradual nuclear disarmament in North Korea. Reassuring a nonnuclear South Korea and pursuing stable coexistence with North Korea, however, should not be seen as contrasting objectives.</w:t>
      </w:r>
    </w:p>
    <w:p w14:paraId="5939D824" w14:textId="77777777" w:rsidR="00DB37D3" w:rsidRDefault="00DB37D3" w:rsidP="00DB37D3">
      <w:pPr>
        <w:rPr>
          <w:rStyle w:val="Emphasis"/>
        </w:rPr>
      </w:pPr>
      <w:r w:rsidRPr="00B33B69">
        <w:rPr>
          <w:rStyle w:val="Emphasis"/>
          <w:highlight w:val="green"/>
        </w:rPr>
        <w:t>Bending relations with Pyongyang</w:t>
      </w:r>
      <w:r w:rsidRPr="00AA16F0">
        <w:t xml:space="preserve"> toward less hostility can </w:t>
      </w:r>
      <w:r w:rsidRPr="00100EC3">
        <w:rPr>
          <w:rStyle w:val="StyleUnderline"/>
        </w:rPr>
        <w:t xml:space="preserve">help </w:t>
      </w:r>
      <w:r w:rsidRPr="00B33B69">
        <w:rPr>
          <w:rStyle w:val="Emphasis"/>
          <w:highlight w:val="green"/>
        </w:rPr>
        <w:t>assuage</w:t>
      </w:r>
      <w:r w:rsidRPr="00100EC3">
        <w:rPr>
          <w:rStyle w:val="StyleUnderline"/>
        </w:rPr>
        <w:t xml:space="preserve"> the security drivers of </w:t>
      </w:r>
      <w:r w:rsidRPr="00B33B69">
        <w:rPr>
          <w:rStyle w:val="Emphasis"/>
          <w:highlight w:val="green"/>
        </w:rPr>
        <w:t>So</w:t>
      </w:r>
      <w:r w:rsidRPr="00100EC3">
        <w:rPr>
          <w:rStyle w:val="Emphasis"/>
        </w:rPr>
        <w:t xml:space="preserve">uth </w:t>
      </w:r>
      <w:r w:rsidRPr="00B33B69">
        <w:rPr>
          <w:rStyle w:val="Emphasis"/>
          <w:highlight w:val="green"/>
        </w:rPr>
        <w:t>Ko</w:t>
      </w:r>
      <w:r w:rsidRPr="00100EC3">
        <w:rPr>
          <w:rStyle w:val="Emphasis"/>
        </w:rPr>
        <w:t xml:space="preserve">rean </w:t>
      </w:r>
      <w:r w:rsidRPr="00B33B69">
        <w:rPr>
          <w:rStyle w:val="Emphasis"/>
          <w:highlight w:val="green"/>
        </w:rPr>
        <w:t>prolif</w:t>
      </w:r>
      <w:r w:rsidRPr="00100EC3">
        <w:rPr>
          <w:rStyle w:val="Emphasis"/>
        </w:rPr>
        <w:t>eration</w:t>
      </w:r>
      <w:r w:rsidRPr="00100EC3">
        <w:rPr>
          <w:rStyle w:val="StyleUnderline"/>
        </w:rPr>
        <w:t>, insofar as</w:t>
      </w:r>
      <w:r w:rsidRPr="00AA16F0">
        <w:t xml:space="preserve"> </w:t>
      </w:r>
      <w:r w:rsidRPr="00100EC3">
        <w:rPr>
          <w:rStyle w:val="StyleUnderline"/>
        </w:rPr>
        <w:t>North Korea’s growing nuclear capabilities</w:t>
      </w:r>
      <w:r w:rsidRPr="00AA16F0">
        <w:t xml:space="preserve"> are </w:t>
      </w:r>
      <w:r w:rsidRPr="00100EC3">
        <w:rPr>
          <w:rStyle w:val="StyleUnderline"/>
        </w:rPr>
        <w:t>a clear driver of South Korean motivations for seeking its own nuclear weapons. Washington</w:t>
      </w:r>
      <w:r w:rsidRPr="00AA16F0">
        <w:t xml:space="preserve"> can </w:t>
      </w:r>
      <w:r w:rsidRPr="00100EC3">
        <w:rPr>
          <w:rStyle w:val="StyleUnderline"/>
        </w:rPr>
        <w:t>draw from</w:t>
      </w:r>
      <w:r w:rsidRPr="00AA16F0">
        <w:t xml:space="preserve"> the </w:t>
      </w:r>
      <w:r w:rsidRPr="00B33B69">
        <w:rPr>
          <w:rStyle w:val="Emphasis"/>
          <w:highlight w:val="green"/>
        </w:rPr>
        <w:t>empirical relationship</w:t>
      </w:r>
      <w:r w:rsidRPr="00100EC3">
        <w:rPr>
          <w:rStyle w:val="Emphasis"/>
        </w:rPr>
        <w:t xml:space="preserve"> between </w:t>
      </w:r>
      <w:r w:rsidRPr="00B33B69">
        <w:rPr>
          <w:rStyle w:val="Emphasis"/>
          <w:highlight w:val="green"/>
        </w:rPr>
        <w:t>engagement</w:t>
      </w:r>
      <w:r w:rsidRPr="00AA16F0">
        <w:t xml:space="preserve"> </w:t>
      </w:r>
      <w:r w:rsidRPr="00100EC3">
        <w:rPr>
          <w:rStyle w:val="StyleUnderline"/>
        </w:rPr>
        <w:t xml:space="preserve">with North Korea </w:t>
      </w:r>
      <w:r w:rsidRPr="00B33B69">
        <w:rPr>
          <w:rStyle w:val="Emphasis"/>
          <w:highlight w:val="green"/>
        </w:rPr>
        <w:t>and</w:t>
      </w:r>
      <w:r w:rsidRPr="00100EC3">
        <w:rPr>
          <w:rStyle w:val="Emphasis"/>
        </w:rPr>
        <w:t xml:space="preserve"> lower levels of hostility</w:t>
      </w:r>
      <w:r w:rsidRPr="00100EC3">
        <w:rPr>
          <w:rStyle w:val="StyleUnderline"/>
        </w:rPr>
        <w:t xml:space="preserve"> and</w:t>
      </w:r>
      <w:r w:rsidRPr="00AA16F0">
        <w:t xml:space="preserve"> the </w:t>
      </w:r>
      <w:r w:rsidRPr="00B33B69">
        <w:rPr>
          <w:rStyle w:val="StyleUnderline"/>
          <w:highlight w:val="green"/>
        </w:rPr>
        <w:t>impact o</w:t>
      </w:r>
      <w:r w:rsidRPr="00100EC3">
        <w:rPr>
          <w:rStyle w:val="StyleUnderline"/>
        </w:rPr>
        <w:t>n</w:t>
      </w:r>
      <w:r w:rsidRPr="00AA16F0">
        <w:t xml:space="preserve"> the </w:t>
      </w:r>
      <w:r w:rsidRPr="00B33B69">
        <w:rPr>
          <w:rStyle w:val="StyleUnderline"/>
          <w:highlight w:val="green"/>
        </w:rPr>
        <w:t>So</w:t>
      </w:r>
      <w:r w:rsidRPr="00100EC3">
        <w:rPr>
          <w:rStyle w:val="StyleUnderline"/>
        </w:rPr>
        <w:t xml:space="preserve">uth </w:t>
      </w:r>
      <w:r w:rsidRPr="00B33B69">
        <w:rPr>
          <w:rStyle w:val="StyleUnderline"/>
          <w:highlight w:val="green"/>
        </w:rPr>
        <w:t>Ko</w:t>
      </w:r>
      <w:r w:rsidRPr="00100EC3">
        <w:rPr>
          <w:rStyle w:val="StyleUnderline"/>
        </w:rPr>
        <w:t xml:space="preserve">rean </w:t>
      </w:r>
      <w:r w:rsidRPr="00AA16F0">
        <w:rPr>
          <w:rStyle w:val="StyleUnderline"/>
        </w:rPr>
        <w:t xml:space="preserve">public’s </w:t>
      </w:r>
      <w:r w:rsidRPr="00B33B69">
        <w:rPr>
          <w:rStyle w:val="StyleUnderline"/>
          <w:highlight w:val="green"/>
        </w:rPr>
        <w:t>need for assurance</w:t>
      </w:r>
      <w:r w:rsidRPr="00AA16F0">
        <w:t xml:space="preserve">. For example, as </w:t>
      </w:r>
      <w:r w:rsidRPr="00100EC3">
        <w:rPr>
          <w:rStyle w:val="StyleUnderline"/>
        </w:rPr>
        <w:t>Washington and Seoul engaged</w:t>
      </w:r>
      <w:r w:rsidRPr="00AA16F0">
        <w:t xml:space="preserve"> with Pyongyang </w:t>
      </w:r>
      <w:r w:rsidRPr="00100EC3">
        <w:rPr>
          <w:rStyle w:val="StyleUnderline"/>
        </w:rPr>
        <w:t>in 2018</w:t>
      </w:r>
      <w:r w:rsidRPr="00AA16F0">
        <w:t xml:space="preserve">–2019, the </w:t>
      </w:r>
      <w:r w:rsidRPr="00100EC3">
        <w:rPr>
          <w:rStyle w:val="StyleUnderline"/>
        </w:rPr>
        <w:t>alliance also reduced military deterrence</w:t>
      </w:r>
      <w:r w:rsidRPr="00AA16F0">
        <w:t xml:space="preserve"> demonstrations such as joint exercises and U.S. strategic asset deployments. Yet there was </w:t>
      </w:r>
      <w:r w:rsidRPr="00100EC3">
        <w:rPr>
          <w:rStyle w:val="Emphasis"/>
        </w:rPr>
        <w:t>no broad public outcry</w:t>
      </w:r>
      <w:r w:rsidRPr="00AA16F0">
        <w:t xml:space="preserve"> about the need </w:t>
      </w:r>
      <w:r w:rsidRPr="00100EC3">
        <w:rPr>
          <w:rStyle w:val="Emphasis"/>
        </w:rPr>
        <w:t>to restart</w:t>
      </w:r>
      <w:r w:rsidRPr="00AA16F0">
        <w:t xml:space="preserve"> or enhance these measures. In fact, a Chicago Council </w:t>
      </w:r>
      <w:r w:rsidRPr="00B33B69">
        <w:rPr>
          <w:rStyle w:val="StyleUnderline"/>
          <w:highlight w:val="green"/>
        </w:rPr>
        <w:t>survey</w:t>
      </w:r>
      <w:r w:rsidRPr="00100EC3">
        <w:rPr>
          <w:rStyle w:val="StyleUnderline"/>
        </w:rPr>
        <w:t xml:space="preserve"> </w:t>
      </w:r>
      <w:r w:rsidRPr="00AA16F0">
        <w:t xml:space="preserve">conducted in December 2018 </w:t>
      </w:r>
      <w:r w:rsidRPr="00100EC3">
        <w:rPr>
          <w:rStyle w:val="StyleUnderline"/>
        </w:rPr>
        <w:t xml:space="preserve">showed a plurality of South Koreans </w:t>
      </w:r>
      <w:r w:rsidRPr="00B33B69">
        <w:rPr>
          <w:rStyle w:val="Emphasis"/>
          <w:highlight w:val="green"/>
        </w:rPr>
        <w:t>believing</w:t>
      </w:r>
      <w:r w:rsidRPr="00100EC3">
        <w:rPr>
          <w:rStyle w:val="Emphasis"/>
        </w:rPr>
        <w:t xml:space="preserve"> </w:t>
      </w:r>
      <w:r w:rsidRPr="00AA16F0">
        <w:t xml:space="preserve">that </w:t>
      </w:r>
      <w:r w:rsidRPr="00100EC3">
        <w:rPr>
          <w:rStyle w:val="Emphasis"/>
        </w:rPr>
        <w:t xml:space="preserve">their </w:t>
      </w:r>
      <w:r w:rsidRPr="00B33B69">
        <w:rPr>
          <w:rStyle w:val="Emphasis"/>
          <w:highlight w:val="green"/>
        </w:rPr>
        <w:t>country’s security</w:t>
      </w:r>
      <w:r w:rsidRPr="00100EC3">
        <w:rPr>
          <w:rStyle w:val="Emphasis"/>
        </w:rPr>
        <w:t xml:space="preserve"> had </w:t>
      </w:r>
      <w:r w:rsidRPr="00B33B69">
        <w:rPr>
          <w:rStyle w:val="Emphasis"/>
          <w:highlight w:val="green"/>
        </w:rPr>
        <w:t>improved</w:t>
      </w:r>
      <w:r w:rsidRPr="00AA16F0">
        <w:t xml:space="preserve"> over the last four years.34 The same survey, as well as other surveys, also </w:t>
      </w:r>
      <w:r w:rsidRPr="00100EC3">
        <w:rPr>
          <w:rStyle w:val="StyleUnderline"/>
        </w:rPr>
        <w:t xml:space="preserve">revealed </w:t>
      </w:r>
      <w:r w:rsidRPr="00B33B69">
        <w:rPr>
          <w:rStyle w:val="Emphasis"/>
          <w:highlight w:val="green"/>
        </w:rPr>
        <w:t>declining</w:t>
      </w:r>
      <w:r w:rsidRPr="00100EC3">
        <w:rPr>
          <w:rStyle w:val="Emphasis"/>
        </w:rPr>
        <w:t xml:space="preserve"> public </w:t>
      </w:r>
      <w:r w:rsidRPr="00B33B69">
        <w:rPr>
          <w:rStyle w:val="Emphasis"/>
          <w:highlight w:val="green"/>
        </w:rPr>
        <w:t>support for</w:t>
      </w:r>
      <w:r w:rsidRPr="00100EC3">
        <w:rPr>
          <w:rStyle w:val="StyleUnderline"/>
        </w:rPr>
        <w:t xml:space="preserve"> a </w:t>
      </w:r>
      <w:r w:rsidRPr="00100EC3">
        <w:rPr>
          <w:rStyle w:val="Emphasis"/>
        </w:rPr>
        <w:t>domestic</w:t>
      </w:r>
      <w:r w:rsidRPr="00100EC3">
        <w:rPr>
          <w:rStyle w:val="StyleUnderline"/>
        </w:rPr>
        <w:t xml:space="preserve"> nuclear </w:t>
      </w:r>
      <w:r w:rsidRPr="00B33B69">
        <w:rPr>
          <w:rStyle w:val="Emphasis"/>
          <w:highlight w:val="green"/>
        </w:rPr>
        <w:t>weapons program</w:t>
      </w:r>
      <w:r w:rsidRPr="00B33B69">
        <w:rPr>
          <w:rStyle w:val="StyleUnderline"/>
          <w:highlight w:val="green"/>
        </w:rPr>
        <w:t xml:space="preserve"> </w:t>
      </w:r>
      <w:r w:rsidRPr="00B33B69">
        <w:rPr>
          <w:rStyle w:val="Emphasis"/>
          <w:highlight w:val="green"/>
        </w:rPr>
        <w:t>during</w:t>
      </w:r>
      <w:r w:rsidRPr="00100EC3">
        <w:rPr>
          <w:rStyle w:val="StyleUnderline"/>
        </w:rPr>
        <w:t xml:space="preserve"> periods of relatively </w:t>
      </w:r>
      <w:r w:rsidRPr="00B33B69">
        <w:rPr>
          <w:rStyle w:val="Emphasis"/>
          <w:highlight w:val="green"/>
        </w:rPr>
        <w:t>lower tensions</w:t>
      </w:r>
      <w:r w:rsidRPr="00100EC3">
        <w:rPr>
          <w:rStyle w:val="StyleUnderline"/>
        </w:rPr>
        <w:t>.</w:t>
      </w:r>
      <w:r w:rsidRPr="00AA16F0">
        <w:t xml:space="preserve">35 Counterintuitively, a survey of South Koreans carried out in December 2021 indicated that it was those who had the greatest confidence in the U.S. alliance commitment that also tended to want South Korea to develop its own nuclear weapons.36 Ultimately, </w:t>
      </w:r>
      <w:r w:rsidRPr="00100EC3">
        <w:rPr>
          <w:rStyle w:val="StyleUnderline"/>
        </w:rPr>
        <w:t>the best way to prevent South Korean nuclear armament</w:t>
      </w:r>
      <w:r w:rsidRPr="00AA16F0">
        <w:t xml:space="preserve"> might be less about constant costly efforts to assure South Korean governments about the credibility of U.S. extended deterrence commitments, both conventional and nuclear, and </w:t>
      </w:r>
      <w:r w:rsidRPr="00100EC3">
        <w:rPr>
          <w:rStyle w:val="StyleUnderline"/>
        </w:rPr>
        <w:t>more about the minimization of public and elite clamoring for nuclear weapons</w:t>
      </w:r>
      <w:r w:rsidRPr="00100EC3">
        <w:rPr>
          <w:rStyle w:val="Emphasis"/>
        </w:rPr>
        <w:t xml:space="preserve"> by easing tensions</w:t>
      </w:r>
      <w:r w:rsidRPr="00AA16F0">
        <w:t xml:space="preserve"> </w:t>
      </w:r>
      <w:r w:rsidRPr="00100EC3">
        <w:rPr>
          <w:rStyle w:val="Emphasis"/>
        </w:rPr>
        <w:t>on the Korean Peninsula and maintaining strong alliance relations.</w:t>
      </w:r>
    </w:p>
    <w:p w14:paraId="4C04E7D9" w14:textId="77777777" w:rsidR="0054767E" w:rsidRDefault="0054767E" w:rsidP="0054767E">
      <w:pPr>
        <w:pStyle w:val="Heading3"/>
      </w:pPr>
      <w:proofErr w:type="spellStart"/>
      <w:r>
        <w:t>SoKo</w:t>
      </w:r>
      <w:proofErr w:type="spellEnd"/>
      <w:r>
        <w:t xml:space="preserve"> Prolif – Impact</w:t>
      </w:r>
    </w:p>
    <w:p w14:paraId="46672C15" w14:textId="77777777" w:rsidR="001E328F" w:rsidRDefault="001E328F" w:rsidP="001E328F">
      <w:pPr>
        <w:pStyle w:val="Heading4"/>
      </w:pPr>
      <w:r>
        <w:t xml:space="preserve">South Korean proliferation causes </w:t>
      </w:r>
      <w:r w:rsidRPr="008D0A2B">
        <w:rPr>
          <w:u w:val="single"/>
        </w:rPr>
        <w:t>nuclear war</w:t>
      </w:r>
      <w:r>
        <w:t xml:space="preserve">. </w:t>
      </w:r>
    </w:p>
    <w:p w14:paraId="7F12F8B1" w14:textId="77777777" w:rsidR="001E328F" w:rsidRPr="00D56A07" w:rsidRDefault="001E328F" w:rsidP="001E328F">
      <w:r>
        <w:t xml:space="preserve">Toby </w:t>
      </w:r>
      <w:r>
        <w:rPr>
          <w:rStyle w:val="Style13ptBold"/>
        </w:rPr>
        <w:t xml:space="preserve">Dalton and </w:t>
      </w:r>
      <w:r w:rsidRPr="00632B4E">
        <w:t>George</w:t>
      </w:r>
      <w:r>
        <w:rPr>
          <w:rStyle w:val="Style13ptBold"/>
        </w:rPr>
        <w:t xml:space="preserve"> Perkovich, </w:t>
      </w:r>
      <w:r>
        <w:t>9</w:t>
      </w:r>
      <w:r w:rsidRPr="00E36D3C">
        <w:t>-</w:t>
      </w:r>
      <w:r>
        <w:t>22</w:t>
      </w:r>
      <w:r w:rsidRPr="00E36D3C">
        <w:t>-</w:t>
      </w:r>
      <w:r>
        <w:rPr>
          <w:b/>
          <w:bCs/>
          <w:sz w:val="26"/>
          <w:szCs w:val="26"/>
        </w:rPr>
        <w:t>24</w:t>
      </w:r>
      <w:r>
        <w:t xml:space="preserve">, Dalton is a senior fellow and co-director of the Nuclear Policy Program at the Carnegie Endowment for International Peace, and Perkovich is the Japan Chair for a World Without Nuclear Weapons at the Carnegie Endowment for International Peace, "South Korea Goes Nuclear. Then What?”, Foreign Policy, </w:t>
      </w:r>
      <w:hyperlink r:id="rId16" w:history="1">
        <w:r w:rsidRPr="00D908D5">
          <w:rPr>
            <w:rStyle w:val="Hyperlink"/>
          </w:rPr>
          <w:t>https://foreignpolicy.com/2024/09/22/south-korea-nuclear-weapons-proliferation-deterrence-strategy/</w:t>
        </w:r>
      </w:hyperlink>
      <w:r>
        <w:t>] TDI</w:t>
      </w:r>
    </w:p>
    <w:p w14:paraId="15DBA10E" w14:textId="77777777" w:rsidR="001E328F" w:rsidRPr="00960BFF" w:rsidRDefault="001E328F" w:rsidP="001E328F">
      <w:r w:rsidRPr="00960BFF">
        <w:t xml:space="preserve">3. Could </w:t>
      </w:r>
      <w:r w:rsidRPr="00B33B69">
        <w:rPr>
          <w:rStyle w:val="Emphasis"/>
          <w:highlight w:val="green"/>
        </w:rPr>
        <w:t>South Korean</w:t>
      </w:r>
      <w:r w:rsidRPr="00B33B69">
        <w:rPr>
          <w:highlight w:val="green"/>
        </w:rPr>
        <w:t xml:space="preserve"> </w:t>
      </w:r>
      <w:r w:rsidRPr="00B33B69">
        <w:rPr>
          <w:rStyle w:val="Emphasis"/>
          <w:highlight w:val="green"/>
        </w:rPr>
        <w:t>nuc</w:t>
      </w:r>
      <w:r w:rsidRPr="00960BFF">
        <w:rPr>
          <w:rStyle w:val="Emphasis"/>
        </w:rPr>
        <w:t>lear weapon</w:t>
      </w:r>
      <w:r w:rsidRPr="00B33B69">
        <w:rPr>
          <w:rStyle w:val="Emphasis"/>
          <w:highlight w:val="green"/>
        </w:rPr>
        <w:t>s</w:t>
      </w:r>
      <w:r w:rsidRPr="00960BFF">
        <w:rPr>
          <w:rStyle w:val="Emphasis"/>
        </w:rPr>
        <w:t xml:space="preserve"> </w:t>
      </w:r>
      <w:r w:rsidRPr="00B33B69">
        <w:rPr>
          <w:rStyle w:val="Emphasis"/>
          <w:highlight w:val="green"/>
        </w:rPr>
        <w:t>make war in</w:t>
      </w:r>
      <w:r w:rsidRPr="00960BFF">
        <w:t xml:space="preserve"> Northeast </w:t>
      </w:r>
      <w:r w:rsidRPr="00B33B69">
        <w:rPr>
          <w:rStyle w:val="Emphasis"/>
          <w:highlight w:val="green"/>
        </w:rPr>
        <w:t>Asia more likely</w:t>
      </w:r>
      <w:r w:rsidRPr="00960BFF">
        <w:t>, and would the U.S. inevitably get sucked into it?</w:t>
      </w:r>
    </w:p>
    <w:p w14:paraId="25BE4837" w14:textId="77777777" w:rsidR="001E328F" w:rsidRPr="00960BFF" w:rsidRDefault="001E328F" w:rsidP="001E328F">
      <w:pPr>
        <w:rPr>
          <w:rStyle w:val="Emphasis"/>
        </w:rPr>
      </w:pPr>
      <w:r w:rsidRPr="00960BFF">
        <w:t xml:space="preserve">Humanity’s limited history with nuclear-armed adversaries suggests that </w:t>
      </w:r>
      <w:r w:rsidRPr="00B33B69">
        <w:rPr>
          <w:rStyle w:val="Emphasis"/>
          <w:highlight w:val="green"/>
        </w:rPr>
        <w:t>the</w:t>
      </w:r>
      <w:r w:rsidRPr="00960BFF">
        <w:rPr>
          <w:rStyle w:val="Emphasis"/>
        </w:rPr>
        <w:t xml:space="preserve"> </w:t>
      </w:r>
      <w:r w:rsidRPr="00F22001">
        <w:rPr>
          <w:rStyle w:val="Emphasis"/>
        </w:rPr>
        <w:t xml:space="preserve">first 10 to 20 </w:t>
      </w:r>
      <w:r w:rsidRPr="00B33B69">
        <w:rPr>
          <w:rStyle w:val="Emphasis"/>
          <w:highlight w:val="green"/>
        </w:rPr>
        <w:t>years after acquisition </w:t>
      </w:r>
      <w:hyperlink r:id="rId17" w:history="1">
        <w:r w:rsidRPr="00B33B69">
          <w:rPr>
            <w:rStyle w:val="Emphasis"/>
            <w:highlight w:val="green"/>
          </w:rPr>
          <w:t>are scary</w:t>
        </w:r>
      </w:hyperlink>
      <w:r w:rsidRPr="00B33B69">
        <w:rPr>
          <w:highlight w:val="green"/>
        </w:rPr>
        <w:t xml:space="preserve">: </w:t>
      </w:r>
      <w:r w:rsidRPr="00B33B69">
        <w:rPr>
          <w:rStyle w:val="Emphasis"/>
          <w:highlight w:val="green"/>
        </w:rPr>
        <w:t>The U</w:t>
      </w:r>
      <w:r w:rsidRPr="00960BFF">
        <w:t xml:space="preserve">nited </w:t>
      </w:r>
      <w:r w:rsidRPr="00B33B69">
        <w:rPr>
          <w:rStyle w:val="Emphasis"/>
          <w:highlight w:val="green"/>
        </w:rPr>
        <w:t>S</w:t>
      </w:r>
      <w:r w:rsidRPr="00960BFF">
        <w:t xml:space="preserve">tates </w:t>
      </w:r>
      <w:r w:rsidRPr="00B33B69">
        <w:rPr>
          <w:rStyle w:val="Emphasis"/>
          <w:highlight w:val="green"/>
        </w:rPr>
        <w:t>and</w:t>
      </w:r>
      <w:r w:rsidRPr="00960BFF">
        <w:rPr>
          <w:rStyle w:val="Emphasis"/>
        </w:rPr>
        <w:t xml:space="preserve"> </w:t>
      </w:r>
      <w:r w:rsidRPr="00F22001">
        <w:rPr>
          <w:rStyle w:val="Emphasis"/>
        </w:rPr>
        <w:t xml:space="preserve">the </w:t>
      </w:r>
      <w:r w:rsidRPr="00B33B69">
        <w:rPr>
          <w:rStyle w:val="Emphasis"/>
          <w:highlight w:val="green"/>
        </w:rPr>
        <w:t xml:space="preserve">Soviet </w:t>
      </w:r>
      <w:r w:rsidRPr="00F22001">
        <w:rPr>
          <w:rStyle w:val="Emphasis"/>
        </w:rPr>
        <w:t xml:space="preserve">Union </w:t>
      </w:r>
      <w:r w:rsidRPr="00B33B69">
        <w:rPr>
          <w:rStyle w:val="Emphasis"/>
          <w:highlight w:val="green"/>
        </w:rPr>
        <w:t>faced</w:t>
      </w:r>
      <w:r w:rsidRPr="00960BFF">
        <w:t xml:space="preserve"> nuclear </w:t>
      </w:r>
      <w:r w:rsidRPr="00B33B69">
        <w:rPr>
          <w:rStyle w:val="Emphasis"/>
          <w:highlight w:val="green"/>
        </w:rPr>
        <w:t>crises</w:t>
      </w:r>
      <w:r w:rsidRPr="00960BFF">
        <w:rPr>
          <w:rStyle w:val="Emphasis"/>
        </w:rPr>
        <w:t xml:space="preserve"> over </w:t>
      </w:r>
      <w:r w:rsidRPr="00F22001">
        <w:rPr>
          <w:rStyle w:val="Emphasis"/>
        </w:rPr>
        <w:t>Berlin in 1961 and Cuba in 1962</w:t>
      </w:r>
      <w:r w:rsidRPr="00F22001">
        <w:t xml:space="preserve">. A few years after </w:t>
      </w:r>
      <w:r w:rsidRPr="00F22001">
        <w:rPr>
          <w:rStyle w:val="Emphasis"/>
        </w:rPr>
        <w:t>Israel</w:t>
      </w:r>
      <w:r w:rsidRPr="00F22001">
        <w:t xml:space="preserve"> acquired</w:t>
      </w:r>
      <w:r w:rsidRPr="00960BFF">
        <w:t xml:space="preserve"> nuclear weapons, the Arab-Israeli War of 1973 </w:t>
      </w:r>
      <w:hyperlink r:id="rId18" w:history="1">
        <w:r w:rsidRPr="00F22001">
          <w:rPr>
            <w:rStyle w:val="Emphasis"/>
          </w:rPr>
          <w:t>triggered</w:t>
        </w:r>
      </w:hyperlink>
      <w:r w:rsidRPr="00960BFF">
        <w:rPr>
          <w:rStyle w:val="Emphasis"/>
        </w:rPr>
        <w:t> </w:t>
      </w:r>
      <w:r w:rsidRPr="00F22001">
        <w:rPr>
          <w:rStyle w:val="Emphasis"/>
        </w:rPr>
        <w:t>a Defcon 3 alert</w:t>
      </w:r>
      <w:r w:rsidRPr="00960BFF">
        <w:t xml:space="preserve"> in the United States—potentially one of the most dangerous moments of the Cold War. </w:t>
      </w:r>
      <w:r w:rsidRPr="00B33B69">
        <w:rPr>
          <w:rStyle w:val="Emphasis"/>
          <w:highlight w:val="green"/>
        </w:rPr>
        <w:t>Following Pakistan’s</w:t>
      </w:r>
      <w:r w:rsidRPr="00960BFF">
        <w:rPr>
          <w:rStyle w:val="Emphasis"/>
        </w:rPr>
        <w:t xml:space="preserve"> </w:t>
      </w:r>
      <w:r w:rsidRPr="00B33B69">
        <w:rPr>
          <w:rStyle w:val="Emphasis"/>
          <w:highlight w:val="green"/>
        </w:rPr>
        <w:t>nuclearization</w:t>
      </w:r>
      <w:r w:rsidRPr="00960BFF">
        <w:t xml:space="preserve">, </w:t>
      </w:r>
      <w:r w:rsidRPr="00B33B69">
        <w:rPr>
          <w:rStyle w:val="Emphasis"/>
          <w:highlight w:val="green"/>
        </w:rPr>
        <w:t>India and Pakistan fought</w:t>
      </w:r>
      <w:r w:rsidRPr="00960BFF">
        <w:rPr>
          <w:rStyle w:val="Emphasis"/>
        </w:rPr>
        <w:t xml:space="preserve"> the Kargil War </w:t>
      </w:r>
      <w:r w:rsidRPr="00B33B69">
        <w:rPr>
          <w:rStyle w:val="Emphasis"/>
          <w:highlight w:val="green"/>
        </w:rPr>
        <w:t>in 1999</w:t>
      </w:r>
      <w:r w:rsidRPr="00960BFF">
        <w:t xml:space="preserve">, and after a terror attack on the Indian Parliament </w:t>
      </w:r>
      <w:r w:rsidRPr="00B33B69">
        <w:rPr>
          <w:rStyle w:val="Emphasis"/>
          <w:highlight w:val="green"/>
        </w:rPr>
        <w:t>in 2001</w:t>
      </w:r>
      <w:r w:rsidRPr="00960BFF">
        <w:t xml:space="preserve">, the two countries were </w:t>
      </w:r>
      <w:r w:rsidRPr="00960BFF">
        <w:rPr>
          <w:rStyle w:val="Emphasis"/>
        </w:rPr>
        <w:t>brought to the </w:t>
      </w:r>
      <w:hyperlink r:id="rId19" w:history="1">
        <w:r w:rsidRPr="00960BFF">
          <w:rPr>
            <w:rStyle w:val="Emphasis"/>
          </w:rPr>
          <w:t>brink of war</w:t>
        </w:r>
      </w:hyperlink>
      <w:r w:rsidRPr="00960BFF">
        <w:rPr>
          <w:rStyle w:val="Emphasis"/>
        </w:rPr>
        <w:t> once again.</w:t>
      </w:r>
    </w:p>
    <w:p w14:paraId="0FE52D51" w14:textId="77777777" w:rsidR="001E328F" w:rsidRDefault="001E328F" w:rsidP="001E328F">
      <w:pPr>
        <w:rPr>
          <w:rStyle w:val="Emphasis"/>
        </w:rPr>
      </w:pPr>
      <w:r w:rsidRPr="00960BFF">
        <w:t xml:space="preserve">If South Korea is acquiring nuclear weapons, </w:t>
      </w:r>
      <w:r w:rsidRPr="00B33B69">
        <w:rPr>
          <w:rStyle w:val="Emphasis"/>
          <w:highlight w:val="green"/>
        </w:rPr>
        <w:t>North Korea and China would</w:t>
      </w:r>
      <w:r w:rsidRPr="00960BFF">
        <w:rPr>
          <w:rStyle w:val="Emphasis"/>
        </w:rPr>
        <w:t xml:space="preserve"> be expected to </w:t>
      </w:r>
      <w:r w:rsidRPr="00B33B69">
        <w:rPr>
          <w:rStyle w:val="Emphasis"/>
          <w:highlight w:val="green"/>
        </w:rPr>
        <w:t>try to impose costs on Seoul</w:t>
      </w:r>
      <w:r w:rsidRPr="00960BFF">
        <w:rPr>
          <w:rStyle w:val="Emphasis"/>
        </w:rPr>
        <w:t xml:space="preserve"> or prevent it entirely, while </w:t>
      </w:r>
      <w:r w:rsidRPr="00B33B69">
        <w:rPr>
          <w:rStyle w:val="Emphasis"/>
          <w:highlight w:val="green"/>
        </w:rPr>
        <w:t>leaders in Seoul could be emboldened to push back</w:t>
      </w:r>
      <w:r w:rsidRPr="00960BFF">
        <w:rPr>
          <w:rStyle w:val="Emphasis"/>
        </w:rPr>
        <w:t xml:space="preserve"> harder </w:t>
      </w:r>
      <w:r w:rsidRPr="00B33B69">
        <w:rPr>
          <w:rStyle w:val="Emphasis"/>
          <w:highlight w:val="green"/>
        </w:rPr>
        <w:t>or take greater risks</w:t>
      </w:r>
      <w:r w:rsidRPr="00960BFF">
        <w:t xml:space="preserve">. By adding to instability, at least initially, </w:t>
      </w:r>
      <w:r w:rsidRPr="00960BFF">
        <w:rPr>
          <w:rStyle w:val="Emphasis"/>
        </w:rPr>
        <w:t xml:space="preserve">South Korean nuclearization </w:t>
      </w:r>
      <w:r w:rsidRPr="00B33B69">
        <w:rPr>
          <w:rStyle w:val="Emphasis"/>
          <w:highlight w:val="green"/>
        </w:rPr>
        <w:t>would increase risks of war</w:t>
      </w:r>
      <w:r w:rsidRPr="00960BFF">
        <w:t xml:space="preserve">—and </w:t>
      </w:r>
      <w:r w:rsidRPr="00960BFF">
        <w:rPr>
          <w:rStyle w:val="Emphasis"/>
        </w:rPr>
        <w:t xml:space="preserve">it is folly to think that </w:t>
      </w:r>
      <w:r w:rsidRPr="00B33B69">
        <w:rPr>
          <w:rStyle w:val="Emphasis"/>
          <w:highlight w:val="green"/>
        </w:rPr>
        <w:t>U.S.</w:t>
      </w:r>
      <w:r w:rsidRPr="00960BFF">
        <w:rPr>
          <w:rStyle w:val="Emphasis"/>
        </w:rPr>
        <w:t xml:space="preserve"> policymakers and military </w:t>
      </w:r>
      <w:r w:rsidRPr="00B33B69">
        <w:rPr>
          <w:rStyle w:val="Emphasis"/>
          <w:highlight w:val="green"/>
        </w:rPr>
        <w:t>forces would</w:t>
      </w:r>
      <w:r w:rsidRPr="00960BFF">
        <w:rPr>
          <w:rStyle w:val="Emphasis"/>
        </w:rPr>
        <w:t xml:space="preserve"> not </w:t>
      </w:r>
      <w:r w:rsidRPr="00B33B69">
        <w:rPr>
          <w:rStyle w:val="Emphasis"/>
          <w:highlight w:val="green"/>
        </w:rPr>
        <w:t>be drawn in</w:t>
      </w:r>
      <w:r w:rsidRPr="00960BFF">
        <w:rPr>
          <w:rStyle w:val="Emphasis"/>
        </w:rPr>
        <w:t xml:space="preserve"> one way or another.</w:t>
      </w:r>
    </w:p>
    <w:p w14:paraId="3CB9FE8D" w14:textId="77777777" w:rsidR="001E328F" w:rsidRPr="001E328F" w:rsidRDefault="001E328F" w:rsidP="001E328F"/>
    <w:p w14:paraId="5DFE6CBD" w14:textId="77777777" w:rsidR="00553172" w:rsidRPr="006A1F05" w:rsidRDefault="00553172" w:rsidP="00553172">
      <w:pPr>
        <w:pStyle w:val="Heading4"/>
      </w:pPr>
      <w:r>
        <w:t xml:space="preserve">South Korean </w:t>
      </w:r>
      <w:proofErr w:type="spellStart"/>
      <w:r>
        <w:t>prolif</w:t>
      </w:r>
      <w:proofErr w:type="spellEnd"/>
      <w:r>
        <w:t xml:space="preserve"> causes nuclear war</w:t>
      </w:r>
    </w:p>
    <w:p w14:paraId="049E74CB" w14:textId="243F0322" w:rsidR="00553172" w:rsidRPr="006A1F05" w:rsidRDefault="00553172" w:rsidP="00553172">
      <w:r w:rsidRPr="006A1F05">
        <w:rPr>
          <w:rStyle w:val="Style13ptBold"/>
        </w:rPr>
        <w:t>Jackson 23</w:t>
      </w:r>
      <w:r w:rsidRPr="006A1F05">
        <w:t xml:space="preserve"> { Senior Lecturer in International Relations at Victoria University of Wellington and a Senior Research Adviser at APLN}, "South Korean Nuclear Weapons Would Make Things Worse," No Publication, published 4-7-2023 https://www.apln.network/news/member_activities/south-korean-nuclear-weapons-would-make-things-worse?utm_source=chatgpt.com, accessed 7-28-2025 </w:t>
      </w:r>
      <w:r>
        <w:t>TDI</w:t>
      </w:r>
    </w:p>
    <w:p w14:paraId="4DF332F6" w14:textId="77777777" w:rsidR="00553172" w:rsidRPr="009D37C2" w:rsidRDefault="00553172" w:rsidP="00553172">
      <w:pPr>
        <w:rPr>
          <w:sz w:val="12"/>
        </w:rPr>
      </w:pPr>
      <w:r w:rsidRPr="0084212E">
        <w:rPr>
          <w:sz w:val="14"/>
        </w:rPr>
        <w:t xml:space="preserve">But security policy ought to be based on a realistic wager about how it will improve — or at least not worsen — the circumstances that a government faces outside its borders. And that is the trouble with </w:t>
      </w:r>
      <w:r w:rsidRPr="009D37C2">
        <w:rPr>
          <w:sz w:val="12"/>
        </w:rPr>
        <w:t>pro-nuclear arguments in South Korea: they fail to make a clear case for how exactly nuclear weapons would enhance Seoul’s security against contemporary and future threats</w:t>
      </w:r>
      <w:r w:rsidRPr="00BA2691">
        <w:rPr>
          <w:rStyle w:val="StyleUnderline"/>
        </w:rPr>
        <w:t xml:space="preserve">. Indeed, rather than leading to peace and stability, it is more likely that </w:t>
      </w:r>
      <w:r w:rsidRPr="00B33B69">
        <w:rPr>
          <w:rStyle w:val="Emphasis"/>
          <w:highlight w:val="green"/>
        </w:rPr>
        <w:t>acquisition</w:t>
      </w:r>
      <w:r w:rsidRPr="00B33B69">
        <w:rPr>
          <w:rStyle w:val="StyleUnderline"/>
          <w:highlight w:val="green"/>
        </w:rPr>
        <w:t xml:space="preserve"> of nuc</w:t>
      </w:r>
      <w:r w:rsidRPr="00BA2691">
        <w:rPr>
          <w:rStyle w:val="StyleUnderline"/>
        </w:rPr>
        <w:t>lear weapon</w:t>
      </w:r>
      <w:r w:rsidRPr="00B33B69">
        <w:rPr>
          <w:rStyle w:val="StyleUnderline"/>
          <w:highlight w:val="green"/>
        </w:rPr>
        <w:t>s</w:t>
      </w:r>
      <w:r w:rsidRPr="00BA2691">
        <w:rPr>
          <w:rStyle w:val="StyleUnderline"/>
        </w:rPr>
        <w:t xml:space="preserve"> would </w:t>
      </w:r>
      <w:r w:rsidRPr="00B33B69">
        <w:rPr>
          <w:rStyle w:val="Emphasis"/>
          <w:highlight w:val="green"/>
        </w:rPr>
        <w:t>exacerbate threats</w:t>
      </w:r>
      <w:r w:rsidRPr="00BA2691">
        <w:rPr>
          <w:rStyle w:val="StyleUnderline"/>
        </w:rPr>
        <w:t xml:space="preserve"> and produce profoundly negative outcomes for South Korea’s security.​</w:t>
      </w:r>
      <w:r w:rsidRPr="009D37C2">
        <w:rPr>
          <w:sz w:val="12"/>
        </w:rPr>
        <w:t xml:space="preserve"> MAKING THINGS WORSE Kim Jong </w:t>
      </w:r>
      <w:proofErr w:type="spellStart"/>
      <w:r w:rsidRPr="009D37C2">
        <w:rPr>
          <w:sz w:val="12"/>
        </w:rPr>
        <w:t>Un’s</w:t>
      </w:r>
      <w:proofErr w:type="spellEnd"/>
      <w:r w:rsidRPr="009D37C2">
        <w:rPr>
          <w:sz w:val="12"/>
        </w:rPr>
        <w:t xml:space="preserve"> periodic threats to use nuclear weapons against South Korea have catalyzed new fears in Seoul of North Korean nuclear coercion — specifically that Pyongyang could use the prospect of an attack with tactical nuclear weapons to deter South Korean responses to its provocations. The putative benefit of South Korean nuclear weapons against this threat is deterrence stability, causing North Korea to cease provocations and threats because its destruction would be assured. </w:t>
      </w:r>
      <w:r w:rsidRPr="00BA2691">
        <w:rPr>
          <w:rStyle w:val="StyleUnderline"/>
        </w:rPr>
        <w:t xml:space="preserve">Contrary to this idea, however, it is </w:t>
      </w:r>
      <w:r w:rsidRPr="00B33B69">
        <w:rPr>
          <w:rStyle w:val="StyleUnderline"/>
          <w:highlight w:val="green"/>
        </w:rPr>
        <w:t xml:space="preserve">more </w:t>
      </w:r>
      <w:r w:rsidRPr="00B33B69">
        <w:rPr>
          <w:rStyle w:val="Emphasis"/>
          <w:highlight w:val="green"/>
        </w:rPr>
        <w:t>likely</w:t>
      </w:r>
      <w:r w:rsidRPr="00B33B69">
        <w:rPr>
          <w:rStyle w:val="StyleUnderline"/>
          <w:highlight w:val="green"/>
        </w:rPr>
        <w:t xml:space="preserve"> that So</w:t>
      </w:r>
      <w:r w:rsidRPr="00BA2691">
        <w:rPr>
          <w:rStyle w:val="StyleUnderline"/>
        </w:rPr>
        <w:t xml:space="preserve">uth </w:t>
      </w:r>
      <w:r w:rsidRPr="00B33B69">
        <w:rPr>
          <w:rStyle w:val="StyleUnderline"/>
          <w:highlight w:val="green"/>
        </w:rPr>
        <w:t>Ko</w:t>
      </w:r>
      <w:r w:rsidRPr="00BA2691">
        <w:rPr>
          <w:rStyle w:val="StyleUnderline"/>
        </w:rPr>
        <w:t xml:space="preserve">rean </w:t>
      </w:r>
      <w:r w:rsidRPr="00B33B69">
        <w:rPr>
          <w:rStyle w:val="StyleUnderline"/>
          <w:highlight w:val="green"/>
        </w:rPr>
        <w:t>nuc</w:t>
      </w:r>
      <w:r w:rsidRPr="00BA2691">
        <w:rPr>
          <w:rStyle w:val="StyleUnderline"/>
        </w:rPr>
        <w:t>lear weapon</w:t>
      </w:r>
      <w:r w:rsidRPr="00B33B69">
        <w:rPr>
          <w:rStyle w:val="StyleUnderline"/>
          <w:highlight w:val="green"/>
        </w:rPr>
        <w:t>s</w:t>
      </w:r>
      <w:r w:rsidRPr="00BA2691">
        <w:rPr>
          <w:rStyle w:val="StyleUnderline"/>
        </w:rPr>
        <w:t xml:space="preserve">, </w:t>
      </w:r>
      <w:r w:rsidRPr="00B33B69">
        <w:rPr>
          <w:rStyle w:val="StyleUnderline"/>
          <w:highlight w:val="green"/>
        </w:rPr>
        <w:t>rather than establish</w:t>
      </w:r>
      <w:r w:rsidRPr="00BA2691">
        <w:rPr>
          <w:rStyle w:val="StyleUnderline"/>
        </w:rPr>
        <w:t xml:space="preserve">ing </w:t>
      </w:r>
      <w:r w:rsidRPr="00B33B69">
        <w:rPr>
          <w:rStyle w:val="StyleUnderline"/>
          <w:highlight w:val="green"/>
        </w:rPr>
        <w:t>deterrence</w:t>
      </w:r>
      <w:r w:rsidRPr="00BA2691">
        <w:rPr>
          <w:rStyle w:val="StyleUnderline"/>
        </w:rPr>
        <w:t xml:space="preserve"> stability, </w:t>
      </w:r>
      <w:r w:rsidRPr="00B33B69">
        <w:rPr>
          <w:rStyle w:val="StyleUnderline"/>
          <w:highlight w:val="green"/>
        </w:rPr>
        <w:t>would</w:t>
      </w:r>
      <w:r w:rsidRPr="00BA2691">
        <w:rPr>
          <w:rStyle w:val="StyleUnderline"/>
        </w:rPr>
        <w:t xml:space="preserve"> instead further </w:t>
      </w:r>
      <w:r w:rsidRPr="00B33B69">
        <w:rPr>
          <w:rStyle w:val="Emphasis"/>
          <w:highlight w:val="green"/>
        </w:rPr>
        <w:t>fuel</w:t>
      </w:r>
      <w:r w:rsidRPr="00BA2691">
        <w:rPr>
          <w:rStyle w:val="StyleUnderline"/>
        </w:rPr>
        <w:t xml:space="preserve"> an </w:t>
      </w:r>
      <w:r w:rsidRPr="00B33B69">
        <w:rPr>
          <w:rStyle w:val="Emphasis"/>
          <w:highlight w:val="green"/>
        </w:rPr>
        <w:t xml:space="preserve">arms race </w:t>
      </w:r>
      <w:r w:rsidRPr="00B33B69">
        <w:rPr>
          <w:rStyle w:val="StyleUnderline"/>
          <w:highlight w:val="green"/>
        </w:rPr>
        <w:t xml:space="preserve">and </w:t>
      </w:r>
      <w:r w:rsidRPr="00B33B69">
        <w:rPr>
          <w:rStyle w:val="Emphasis"/>
          <w:highlight w:val="green"/>
        </w:rPr>
        <w:t>crisis instability</w:t>
      </w:r>
      <w:r w:rsidRPr="00BA2691">
        <w:rPr>
          <w:rStyle w:val="StyleUnderline"/>
        </w:rPr>
        <w:t>.</w:t>
      </w:r>
      <w:r>
        <w:rPr>
          <w:sz w:val="26"/>
          <w:u w:val="single"/>
        </w:rPr>
        <w:t xml:space="preserve"> </w:t>
      </w:r>
      <w:r w:rsidRPr="009D37C2">
        <w:rPr>
          <w:sz w:val="12"/>
        </w:rPr>
        <w:t xml:space="preserve">South Korea already enjoys one of the largest, most technologically advanced militaries in the world, to say nothing of its alliance with the world’s strongest military power. But the basic security problem on the Korean Peninsula is not about the balance of capability between North and South, but the asymmetry of risk acceptance, the relative stakes in a conflict and the credibility of military responses as a result. </w:t>
      </w:r>
      <w:r w:rsidRPr="00B33B69">
        <w:rPr>
          <w:rStyle w:val="Emphasis"/>
          <w:highlight w:val="green"/>
        </w:rPr>
        <w:t>Kim</w:t>
      </w:r>
      <w:r w:rsidRPr="00B33B69">
        <w:rPr>
          <w:rStyle w:val="StyleUnderline"/>
          <w:highlight w:val="green"/>
        </w:rPr>
        <w:t xml:space="preserve"> Jong Un</w:t>
      </w:r>
      <w:r w:rsidRPr="00BA2691">
        <w:rPr>
          <w:rStyle w:val="StyleUnderline"/>
        </w:rPr>
        <w:t xml:space="preserve"> is </w:t>
      </w:r>
      <w:r w:rsidRPr="00B33B69">
        <w:rPr>
          <w:rStyle w:val="StyleUnderline"/>
          <w:highlight w:val="green"/>
        </w:rPr>
        <w:t xml:space="preserve">more </w:t>
      </w:r>
      <w:r w:rsidRPr="00B33B69">
        <w:rPr>
          <w:rStyle w:val="Emphasis"/>
          <w:highlight w:val="green"/>
        </w:rPr>
        <w:t>risk acceptant</w:t>
      </w:r>
      <w:r w:rsidRPr="00BA2691">
        <w:rPr>
          <w:rStyle w:val="StyleUnderline"/>
        </w:rPr>
        <w:t xml:space="preserve"> </w:t>
      </w:r>
      <w:r w:rsidRPr="0084212E">
        <w:rPr>
          <w:rStyle w:val="StyleUnderline"/>
        </w:rPr>
        <w:t>than</w:t>
      </w:r>
      <w:r w:rsidRPr="00BA2691">
        <w:rPr>
          <w:rStyle w:val="StyleUnderline"/>
        </w:rPr>
        <w:t xml:space="preserve"> any South Korean leader could ever rationally be, both because </w:t>
      </w:r>
      <w:r w:rsidRPr="00B33B69">
        <w:rPr>
          <w:rStyle w:val="StyleUnderline"/>
          <w:highlight w:val="green"/>
        </w:rPr>
        <w:t xml:space="preserve">he has </w:t>
      </w:r>
      <w:r w:rsidRPr="00B33B69">
        <w:rPr>
          <w:rStyle w:val="Emphasis"/>
          <w:highlight w:val="green"/>
        </w:rPr>
        <w:t>more to lose</w:t>
      </w:r>
      <w:r w:rsidRPr="00B33B69">
        <w:rPr>
          <w:rStyle w:val="StyleUnderline"/>
          <w:highlight w:val="green"/>
        </w:rPr>
        <w:t xml:space="preserve"> from</w:t>
      </w:r>
      <w:r w:rsidRPr="00BA2691">
        <w:rPr>
          <w:rStyle w:val="StyleUnderline"/>
        </w:rPr>
        <w:t xml:space="preserve"> a </w:t>
      </w:r>
      <w:r w:rsidRPr="00B33B69">
        <w:rPr>
          <w:rStyle w:val="StyleUnderline"/>
          <w:highlight w:val="green"/>
        </w:rPr>
        <w:t>conflict</w:t>
      </w:r>
      <w:r w:rsidRPr="00BA2691">
        <w:rPr>
          <w:rStyle w:val="StyleUnderline"/>
        </w:rPr>
        <w:t xml:space="preserve"> (war for him is a matter of literal survival) and because North Korea has a much smaller nuclear arsenal than that which the US could bring to bear on South Korea’s behalf. North Korea’s </w:t>
      </w:r>
      <w:r w:rsidRPr="00B33B69">
        <w:rPr>
          <w:rStyle w:val="Emphasis"/>
          <w:highlight w:val="green"/>
        </w:rPr>
        <w:t>threats</w:t>
      </w:r>
      <w:r w:rsidRPr="00B33B69">
        <w:rPr>
          <w:rStyle w:val="StyleUnderline"/>
          <w:highlight w:val="green"/>
        </w:rPr>
        <w:t xml:space="preserve"> of nuc</w:t>
      </w:r>
      <w:r w:rsidRPr="00BA2691">
        <w:rPr>
          <w:rStyle w:val="StyleUnderline"/>
        </w:rPr>
        <w:t xml:space="preserve">lear </w:t>
      </w:r>
      <w:r w:rsidRPr="00B33B69">
        <w:rPr>
          <w:rStyle w:val="StyleUnderline"/>
          <w:highlight w:val="green"/>
        </w:rPr>
        <w:t>escalation</w:t>
      </w:r>
      <w:r w:rsidRPr="00BA2691">
        <w:rPr>
          <w:rStyle w:val="StyleUnderline"/>
        </w:rPr>
        <w:t xml:space="preserve"> during a conflict </w:t>
      </w:r>
      <w:r w:rsidRPr="00B33B69">
        <w:rPr>
          <w:rStyle w:val="StyleUnderline"/>
          <w:highlight w:val="green"/>
        </w:rPr>
        <w:t xml:space="preserve">are </w:t>
      </w:r>
      <w:r w:rsidRPr="00B33B69">
        <w:rPr>
          <w:rStyle w:val="Emphasis"/>
          <w:highlight w:val="green"/>
        </w:rPr>
        <w:t>credible</w:t>
      </w:r>
      <w:r w:rsidRPr="00B33B69">
        <w:rPr>
          <w:rStyle w:val="StyleUnderline"/>
          <w:highlight w:val="green"/>
        </w:rPr>
        <w:t xml:space="preserve">, </w:t>
      </w:r>
      <w:r w:rsidRPr="00B33B69">
        <w:rPr>
          <w:rStyle w:val="Emphasis"/>
          <w:highlight w:val="green"/>
        </w:rPr>
        <w:t>whether</w:t>
      </w:r>
      <w:r w:rsidRPr="00BA2691">
        <w:rPr>
          <w:rStyle w:val="StyleUnderline"/>
        </w:rPr>
        <w:t xml:space="preserve"> or not </w:t>
      </w:r>
      <w:r w:rsidRPr="00B33B69">
        <w:rPr>
          <w:rStyle w:val="StyleUnderline"/>
          <w:highlight w:val="green"/>
        </w:rPr>
        <w:t>So</w:t>
      </w:r>
      <w:r w:rsidRPr="00BA2691">
        <w:rPr>
          <w:rStyle w:val="StyleUnderline"/>
        </w:rPr>
        <w:t xml:space="preserve">uth </w:t>
      </w:r>
      <w:r w:rsidRPr="00B33B69">
        <w:rPr>
          <w:rStyle w:val="StyleUnderline"/>
          <w:highlight w:val="green"/>
        </w:rPr>
        <w:t>Ko</w:t>
      </w:r>
      <w:r w:rsidRPr="00BA2691">
        <w:rPr>
          <w:rStyle w:val="StyleUnderline"/>
        </w:rPr>
        <w:t xml:space="preserve">rea </w:t>
      </w:r>
      <w:r w:rsidRPr="00B33B69">
        <w:rPr>
          <w:rStyle w:val="Emphasis"/>
          <w:highlight w:val="green"/>
        </w:rPr>
        <w:t>possesses</w:t>
      </w:r>
      <w:r w:rsidRPr="00B33B69">
        <w:rPr>
          <w:rStyle w:val="StyleUnderline"/>
          <w:highlight w:val="green"/>
        </w:rPr>
        <w:t xml:space="preserve"> nuc</w:t>
      </w:r>
      <w:r w:rsidRPr="0084212E">
        <w:rPr>
          <w:rStyle w:val="StyleUnderline"/>
        </w:rPr>
        <w:t>l</w:t>
      </w:r>
      <w:r w:rsidRPr="00BA2691">
        <w:rPr>
          <w:rStyle w:val="StyleUnderline"/>
        </w:rPr>
        <w:t>ear weapon</w:t>
      </w:r>
      <w:r w:rsidRPr="00B33B69">
        <w:rPr>
          <w:rStyle w:val="StyleUnderline"/>
          <w:highlight w:val="green"/>
        </w:rPr>
        <w:t>s</w:t>
      </w:r>
      <w:r w:rsidRPr="00BA2691">
        <w:rPr>
          <w:rStyle w:val="StyleUnderline"/>
        </w:rPr>
        <w:t>.</w:t>
      </w:r>
      <w:r w:rsidRPr="009D37C2">
        <w:rPr>
          <w:sz w:val="12"/>
        </w:rPr>
        <w:t xml:space="preserve"> The balance of resolve will not shift in Seoul’s favor even if it transitions from a conventional defense posture to a nuclear-armed one. Even though a South Korean nuclear capability is unlikely to materially strengthen deterrence of North Korea, it is becoming common to hear enthusiasm for an arms race in Seoul. The belief is that South Korea can bankrupt North Korea, forcing it to eventually capitulate just as the Soviet Union did to end the Cold War. But that is a highly caricatured depiction of how the Cold War ended that assumes Pyongyang would seek to match Seoul missile for missile rather than with asymmetric strategies. South Korea could outspend North Korea, but at what risks and costs? The US could finance the arms race against the former Soviet Union without courting bankruptcy or ruining civil society because the US dollar was the global reserve currency, and because it was buffered from direct conflict with the Soviets by two oceans and a network of alliances. The superpowers, moreover, were lucky on many occasions to narrowly avoid incidents that could have catalyzed nuclear war, such as during the Cuban Missile Crisis. Fears of surprise attack led to nuclear weapons placed on hair-trigger alert and policies to carry out a nuclear launch on warning to avoid an adversary’s disarming strike. The Cold War crisis instability could be even worse if replicated on the Korean Peninsula, given the even shorter decision-making timeframes and information asymmetries. Policymakers, and the South Korean public, should desire a more stabilizing approach to national security that doesn’t rely so heavily on luck for national survival. A BANKRUPT INSURANCE POLICY If South Korea’s concern is that a future US president will precipitously withdraw from the South Korea-US alliance, or that the North Korean nuclear threat could lead to alliance decoupling, the hypothetical value of nuclear weapons is for insurance. </w:t>
      </w:r>
      <w:r w:rsidRPr="00BA2691">
        <w:rPr>
          <w:rStyle w:val="StyleUnderline"/>
        </w:rPr>
        <w:t xml:space="preserve">Yet </w:t>
      </w:r>
      <w:r w:rsidRPr="00B33B69">
        <w:rPr>
          <w:rStyle w:val="StyleUnderline"/>
          <w:highlight w:val="green"/>
        </w:rPr>
        <w:t xml:space="preserve">nuclear </w:t>
      </w:r>
      <w:r w:rsidRPr="00B33B69">
        <w:rPr>
          <w:rStyle w:val="Emphasis"/>
          <w:highlight w:val="green"/>
        </w:rPr>
        <w:t>acquisition</w:t>
      </w:r>
      <w:r w:rsidRPr="00BA2691">
        <w:rPr>
          <w:rStyle w:val="StyleUnderline"/>
        </w:rPr>
        <w:t xml:space="preserve"> would </w:t>
      </w:r>
      <w:r w:rsidRPr="00B33B69">
        <w:rPr>
          <w:rStyle w:val="StyleUnderline"/>
          <w:highlight w:val="green"/>
        </w:rPr>
        <w:t>fuel arguments</w:t>
      </w:r>
      <w:r w:rsidRPr="00BA2691">
        <w:rPr>
          <w:rStyle w:val="StyleUnderline"/>
        </w:rPr>
        <w:t xml:space="preserve"> in the US that could </w:t>
      </w:r>
      <w:r w:rsidRPr="00B33B69">
        <w:rPr>
          <w:rStyle w:val="Emphasis"/>
          <w:highlight w:val="green"/>
        </w:rPr>
        <w:t>produce</w:t>
      </w:r>
      <w:r w:rsidRPr="00BA2691">
        <w:rPr>
          <w:rStyle w:val="StyleUnderline"/>
        </w:rPr>
        <w:t xml:space="preserve"> exactly those outcomes: a self-fulfilling prophecy of </w:t>
      </w:r>
      <w:r w:rsidRPr="00B33B69">
        <w:rPr>
          <w:rStyle w:val="Emphasis"/>
          <w:highlight w:val="green"/>
        </w:rPr>
        <w:t>US</w:t>
      </w:r>
      <w:r w:rsidRPr="00B33B69">
        <w:rPr>
          <w:rStyle w:val="StyleUnderline"/>
          <w:highlight w:val="green"/>
        </w:rPr>
        <w:t xml:space="preserve"> </w:t>
      </w:r>
      <w:r w:rsidRPr="00B33B69">
        <w:rPr>
          <w:rStyle w:val="Emphasis"/>
          <w:highlight w:val="green"/>
        </w:rPr>
        <w:t>retrenchment</w:t>
      </w:r>
      <w:r w:rsidRPr="00BA2691">
        <w:rPr>
          <w:rStyle w:val="StyleUnderline"/>
        </w:rPr>
        <w:t xml:space="preserve"> or a rupture in the alliance.</w:t>
      </w:r>
      <w:r>
        <w:rPr>
          <w:sz w:val="26"/>
          <w:u w:val="single"/>
        </w:rPr>
        <w:t xml:space="preserve"> </w:t>
      </w:r>
      <w:r w:rsidRPr="009D37C2">
        <w:rPr>
          <w:sz w:val="12"/>
        </w:rPr>
        <w:t xml:space="preserve">South Korea’s security is stronger so long as it remains partnered with the US. Similarly, Washington views alliances in Asia and Europe as a core pillar of its national security strategy. An independent South Korean nuclear capability would weaken the alliance’s foundations and undermine arguments for preserving it. Principally, if US policy elites come to view South Korea as a liability because of crisis instability and the risks of an attack on US territory that South Korean nuclear weapons would invite, they would be less willing to help shoulder Seoul’s security burden. Some in South Korea may believe Washington needs Seoul and would ultimately choose to sustain the alliance despite South Korea acquiring nuclear weapons. To be sure, the Washington consensus on containing China through an Indo-Pacific security architecture might suggest that the US will bend over backward to keep its allies happy. But this masks change in the politics of US foreign policy. Few politicians state it so baldly, but former President Donald Trump’s views about the costs and risks of US commitments to South Korea and Japan as a reason he could accept both nations acquiring nuclear weapons is a dominant strain of thinking in today’s US Republican party. South Korean efforts to acquire nuclear weapons could be exactly the catalyst such Republicans would see as a reason to withdraw US troops and end the alliance. The Democratic party, meanwhile, would be unlikely to tolerate South Korean proliferation or shelter Seoul from the resulting global repercussions at the risk of eviscerating the global regimes that the US counts on to prevent its adversaries from acquiring nuclear weapons. AVOIDING THE GREAT-POWER TRAP The need to deter future Chinese aggression is another rationale for nuclear weapons proffered by some advocates. </w:t>
      </w:r>
      <w:r w:rsidRPr="00BA2691">
        <w:rPr>
          <w:rStyle w:val="StyleUnderline"/>
        </w:rPr>
        <w:t xml:space="preserve">Yet from the perspective of strategic alignment </w:t>
      </w:r>
      <w:r w:rsidRPr="00B33B69">
        <w:rPr>
          <w:rStyle w:val="Emphasis"/>
          <w:highlight w:val="green"/>
        </w:rPr>
        <w:t>amid</w:t>
      </w:r>
      <w:r w:rsidRPr="00B33B69">
        <w:rPr>
          <w:rStyle w:val="StyleUnderline"/>
          <w:highlight w:val="green"/>
        </w:rPr>
        <w:t xml:space="preserve"> great-power</w:t>
      </w:r>
      <w:r w:rsidRPr="00BA2691">
        <w:rPr>
          <w:rStyle w:val="StyleUnderline"/>
        </w:rPr>
        <w:t xml:space="preserve"> </w:t>
      </w:r>
      <w:r w:rsidRPr="00B33B69">
        <w:rPr>
          <w:rStyle w:val="Emphasis"/>
          <w:highlight w:val="green"/>
        </w:rPr>
        <w:t>rivalry</w:t>
      </w:r>
      <w:r w:rsidRPr="00BA2691">
        <w:rPr>
          <w:rStyle w:val="StyleUnderline"/>
        </w:rPr>
        <w:t xml:space="preserve">, nuclear </w:t>
      </w:r>
      <w:r w:rsidRPr="00B33B69">
        <w:rPr>
          <w:rStyle w:val="StyleUnderline"/>
          <w:highlight w:val="green"/>
        </w:rPr>
        <w:t>acquisition</w:t>
      </w:r>
      <w:r w:rsidRPr="00BA2691">
        <w:rPr>
          <w:rStyle w:val="StyleUnderline"/>
        </w:rPr>
        <w:t xml:space="preserve"> could actually </w:t>
      </w:r>
      <w:r w:rsidRPr="00B33B69">
        <w:rPr>
          <w:rStyle w:val="StyleUnderline"/>
          <w:highlight w:val="green"/>
        </w:rPr>
        <w:t>invite</w:t>
      </w:r>
      <w:r w:rsidRPr="00BA2691">
        <w:rPr>
          <w:rStyle w:val="StyleUnderline"/>
        </w:rPr>
        <w:t xml:space="preserve"> stronger </w:t>
      </w:r>
      <w:r w:rsidRPr="00B33B69">
        <w:rPr>
          <w:rStyle w:val="Emphasis"/>
          <w:highlight w:val="green"/>
        </w:rPr>
        <w:t>Chinese coercion</w:t>
      </w:r>
      <w:r w:rsidRPr="00BA2691">
        <w:rPr>
          <w:rStyle w:val="StyleUnderline"/>
        </w:rPr>
        <w:t>, not deter it.</w:t>
      </w:r>
      <w:r>
        <w:rPr>
          <w:sz w:val="26"/>
          <w:u w:val="single"/>
        </w:rPr>
        <w:t xml:space="preserve"> </w:t>
      </w:r>
      <w:r w:rsidRPr="009D37C2">
        <w:rPr>
          <w:sz w:val="12"/>
        </w:rPr>
        <w:t xml:space="preserve">Even though South Korea is a staunch US ally, it has a tradition of playing geopolitics so as to preserve its strategic autonomy — especially over China. Taking care not to co-operate with China or the US in ways that alienate one or the other is what makes South Korea pivotal to regional security. In fact, alongside its significant GDP growth, robust defense capability, and exports of automobiles, electronics and nuclear reactors, another of South Korea’s sources of power is its ability to balance its interests in shifting geopolitical currents. This is a dance that has helped keep Seoul’s neighborhood from becoming even more of a powder keg and stopped South Korea becoming a more direct target of Chinese coercion. </w:t>
      </w:r>
      <w:r w:rsidRPr="00BA2691">
        <w:rPr>
          <w:rStyle w:val="StyleUnderline"/>
        </w:rPr>
        <w:t xml:space="preserve">The question for </w:t>
      </w:r>
      <w:r w:rsidRPr="00B33B69">
        <w:rPr>
          <w:rStyle w:val="StyleUnderline"/>
          <w:highlight w:val="green"/>
        </w:rPr>
        <w:t>South Korean</w:t>
      </w:r>
      <w:r w:rsidRPr="00BA2691">
        <w:rPr>
          <w:rStyle w:val="StyleUnderline"/>
        </w:rPr>
        <w:t xml:space="preserve"> statecraft, then, is what </w:t>
      </w:r>
      <w:r w:rsidRPr="00B33B69">
        <w:rPr>
          <w:rStyle w:val="StyleUnderline"/>
          <w:highlight w:val="green"/>
        </w:rPr>
        <w:t xml:space="preserve">effect </w:t>
      </w:r>
      <w:r w:rsidRPr="00B33B69">
        <w:rPr>
          <w:rStyle w:val="Emphasis"/>
          <w:highlight w:val="green"/>
        </w:rPr>
        <w:t>nuclear</w:t>
      </w:r>
      <w:r w:rsidRPr="00BA2691">
        <w:rPr>
          <w:rStyle w:val="StyleUnderline"/>
        </w:rPr>
        <w:t xml:space="preserve"> </w:t>
      </w:r>
      <w:r w:rsidRPr="00B33B69">
        <w:rPr>
          <w:rStyle w:val="StyleUnderline"/>
          <w:highlight w:val="green"/>
        </w:rPr>
        <w:t>acquisition</w:t>
      </w:r>
      <w:r w:rsidRPr="00BA2691">
        <w:rPr>
          <w:rStyle w:val="StyleUnderline"/>
        </w:rPr>
        <w:t xml:space="preserve"> would have </w:t>
      </w:r>
      <w:r w:rsidRPr="0084212E">
        <w:rPr>
          <w:rStyle w:val="StyleUnderline"/>
        </w:rPr>
        <w:t>on</w:t>
      </w:r>
      <w:r w:rsidRPr="00BA2691">
        <w:rPr>
          <w:rStyle w:val="StyleUnderline"/>
        </w:rPr>
        <w:t xml:space="preserve"> its ability to preserve this </w:t>
      </w:r>
      <w:r w:rsidRPr="00B33B69">
        <w:rPr>
          <w:rStyle w:val="Emphasis"/>
          <w:highlight w:val="green"/>
        </w:rPr>
        <w:t>posture</w:t>
      </w:r>
      <w:r w:rsidRPr="00BA2691">
        <w:rPr>
          <w:rStyle w:val="StyleUnderline"/>
        </w:rPr>
        <w:t>.</w:t>
      </w:r>
      <w:r w:rsidRPr="009D37C2">
        <w:rPr>
          <w:sz w:val="12"/>
        </w:rPr>
        <w:t xml:space="preserve"> With China’s growing power and more active military activity to protect its interests in the region, Seoul is confronted with difficult choices: become a Chinese vassal or band with the US and others to deter Chinese aggression, choices that both fuel rather than ameliorate great-power rivalry. The middle path is to encourage restraint and compromise on all sides. Given how coupled South Korea’s economy is to China, Seoul seems likely to continue aiming for this: not antagonizing China by overtly siding with the US in an outright containment strategy, but keeping Washington engaged without becoming entangled in its broader regional objectives, perceived in Beijing as anti-China. Nuclear weapons would make this balance far harder to achieve. As well as the potential to lose US support, as discussed above, nuclear weapons will undoubtedly cause China to see South Korea as a more prominent threat. Rather than buffering the prospect of Chinese aggression, nuclear acquisition could provoke Chinese responses that heighten regional rivalry dynamics (including through greater support of North Korea) and degrade South Korean economic and military security. Seoul might argue that its nuclear deterrence is directed at Pyongyang, but with missiles capable of striking targets in China, Beijing is unlikely to find this convincing. China’s response to the THAAD deployment — which involved diplomatic condemnation of South Korea and an extended period of economic screw-turning as punishment — is indicative of how Beijing interprets ostensibly North Korea-specific capabilities that nevertheless are perceived to impact China. A MORE LOGICAL STRATEGY South Korea’s threats are more manageable than solvable. North Korea will have nuclear weapons for the foreseeable future; fears of abandonment are a structural element of alliances, including those with the US; and China will always be larger and stronger. </w:t>
      </w:r>
      <w:r w:rsidRPr="00B33B69">
        <w:rPr>
          <w:rStyle w:val="StyleUnderline"/>
          <w:highlight w:val="green"/>
        </w:rPr>
        <w:t>Nuc</w:t>
      </w:r>
      <w:r w:rsidRPr="00BA2691">
        <w:rPr>
          <w:rStyle w:val="StyleUnderline"/>
        </w:rPr>
        <w:t xml:space="preserve">lear </w:t>
      </w:r>
      <w:r w:rsidRPr="0084212E">
        <w:rPr>
          <w:rStyle w:val="StyleUnderline"/>
        </w:rPr>
        <w:t>weapon</w:t>
      </w:r>
      <w:r w:rsidRPr="00B33B69">
        <w:rPr>
          <w:rStyle w:val="StyleUnderline"/>
          <w:highlight w:val="green"/>
        </w:rPr>
        <w:t>s</w:t>
      </w:r>
      <w:r w:rsidRPr="00BA2691">
        <w:rPr>
          <w:rStyle w:val="StyleUnderline"/>
        </w:rPr>
        <w:t xml:space="preserve"> resolve none of these problems and </w:t>
      </w:r>
      <w:r w:rsidRPr="0084212E">
        <w:rPr>
          <w:rStyle w:val="StyleUnderline"/>
        </w:rPr>
        <w:t>make</w:t>
      </w:r>
      <w:r w:rsidRPr="00BA2691">
        <w:rPr>
          <w:rStyle w:val="StyleUnderline"/>
        </w:rPr>
        <w:t xml:space="preserve"> </w:t>
      </w:r>
      <w:r w:rsidRPr="00B33B69">
        <w:rPr>
          <w:rStyle w:val="Emphasis"/>
          <w:highlight w:val="green"/>
        </w:rPr>
        <w:t>managing</w:t>
      </w:r>
      <w:r w:rsidRPr="00BA2691">
        <w:rPr>
          <w:rStyle w:val="StyleUnderline"/>
        </w:rPr>
        <w:t xml:space="preserve"> all of them much </w:t>
      </w:r>
      <w:r w:rsidRPr="00B33B69">
        <w:rPr>
          <w:rStyle w:val="StyleUnderline"/>
          <w:highlight w:val="green"/>
        </w:rPr>
        <w:t>harder</w:t>
      </w:r>
      <w:r w:rsidRPr="00BA2691">
        <w:rPr>
          <w:rStyle w:val="StyleUnderline"/>
        </w:rPr>
        <w:t xml:space="preserve">. </w:t>
      </w:r>
      <w:r w:rsidRPr="009D37C2">
        <w:rPr>
          <w:sz w:val="12"/>
        </w:rPr>
        <w:t>Indeed, South Koreans would likely find nuclear weapons a poor substitute for a robust military alliance with a solid track record of deterring war with North Korea. And South Korea would not want to have to deter aggression by both North Korea and China, conceivably without US support.</w:t>
      </w:r>
    </w:p>
    <w:p w14:paraId="05F6EF72" w14:textId="77777777" w:rsidR="00553172" w:rsidRPr="0084212E" w:rsidRDefault="00553172" w:rsidP="00553172">
      <w:pPr>
        <w:rPr>
          <w:sz w:val="14"/>
        </w:rPr>
      </w:pPr>
    </w:p>
    <w:p w14:paraId="6D4CA75A" w14:textId="77777777" w:rsidR="00553172" w:rsidRPr="0084212E" w:rsidRDefault="00553172" w:rsidP="00553172">
      <w:pPr>
        <w:rPr>
          <w:sz w:val="14"/>
        </w:rPr>
      </w:pPr>
      <w:r w:rsidRPr="0084212E">
        <w:rPr>
          <w:sz w:val="14"/>
        </w:rPr>
        <w:t>//</w:t>
      </w:r>
    </w:p>
    <w:p w14:paraId="30BD17B7" w14:textId="77777777" w:rsidR="00553172" w:rsidRPr="0075725C" w:rsidRDefault="00553172" w:rsidP="00553172">
      <w:pPr>
        <w:rPr>
          <w:rStyle w:val="StyleUnderline"/>
        </w:rPr>
      </w:pPr>
      <w:r w:rsidRPr="0084212E">
        <w:rPr>
          <w:sz w:val="14"/>
        </w:rPr>
        <w:t xml:space="preserve">Despite this, the debate on the Peninsula is real and the country’s legitimate security concerns should be considered. With the North making regular threats, the trepidations of South Koreans are understandable and the need to take measures to reduce the threat from the North clear, but it remains questionable if nuclear weapons would serve such a purpose. </w:t>
      </w:r>
      <w:r w:rsidRPr="0075725C">
        <w:rPr>
          <w:rStyle w:val="StyleUnderline"/>
        </w:rPr>
        <w:t xml:space="preserve">More likely, a </w:t>
      </w:r>
      <w:r w:rsidRPr="00B33B69">
        <w:rPr>
          <w:rStyle w:val="StyleUnderline"/>
          <w:highlight w:val="green"/>
        </w:rPr>
        <w:t>So</w:t>
      </w:r>
      <w:r w:rsidRPr="0075725C">
        <w:rPr>
          <w:rStyle w:val="StyleUnderline"/>
        </w:rPr>
        <w:t xml:space="preserve">uth </w:t>
      </w:r>
      <w:r w:rsidRPr="00B33B69">
        <w:rPr>
          <w:rStyle w:val="StyleUnderline"/>
          <w:highlight w:val="green"/>
        </w:rPr>
        <w:t>Ko</w:t>
      </w:r>
      <w:r w:rsidRPr="0075725C">
        <w:rPr>
          <w:rStyle w:val="StyleUnderline"/>
        </w:rPr>
        <w:t xml:space="preserve">rean </w:t>
      </w:r>
      <w:r w:rsidRPr="00B33B69">
        <w:rPr>
          <w:rStyle w:val="StyleUnderline"/>
          <w:highlight w:val="green"/>
        </w:rPr>
        <w:t>nucl</w:t>
      </w:r>
      <w:r w:rsidRPr="0075725C">
        <w:rPr>
          <w:rStyle w:val="StyleUnderline"/>
        </w:rPr>
        <w:t xml:space="preserve">ear weapon would serve to </w:t>
      </w:r>
      <w:r w:rsidRPr="00B33B69">
        <w:rPr>
          <w:rStyle w:val="StyleUnderline"/>
          <w:highlight w:val="green"/>
        </w:rPr>
        <w:t>fuel</w:t>
      </w:r>
      <w:r w:rsidRPr="0075725C">
        <w:rPr>
          <w:rStyle w:val="StyleUnderline"/>
        </w:rPr>
        <w:t xml:space="preserve"> a </w:t>
      </w:r>
      <w:r w:rsidRPr="00B33B69">
        <w:rPr>
          <w:rStyle w:val="Emphasis"/>
          <w:highlight w:val="green"/>
        </w:rPr>
        <w:t>destabilizing</w:t>
      </w:r>
      <w:r w:rsidRPr="00B33B69">
        <w:rPr>
          <w:rStyle w:val="StyleUnderline"/>
          <w:highlight w:val="green"/>
        </w:rPr>
        <w:t xml:space="preserve"> </w:t>
      </w:r>
      <w:r w:rsidRPr="00B33B69">
        <w:rPr>
          <w:rStyle w:val="Emphasis"/>
          <w:highlight w:val="green"/>
        </w:rPr>
        <w:t>arms</w:t>
      </w:r>
      <w:r w:rsidRPr="0084212E">
        <w:rPr>
          <w:rStyle w:val="Emphasis"/>
        </w:rPr>
        <w:t xml:space="preserve"> </w:t>
      </w:r>
      <w:r w:rsidRPr="00B33B69">
        <w:rPr>
          <w:rStyle w:val="Emphasis"/>
          <w:highlight w:val="green"/>
        </w:rPr>
        <w:t>race</w:t>
      </w:r>
      <w:r w:rsidRPr="00B33B69">
        <w:rPr>
          <w:rStyle w:val="StyleUnderline"/>
          <w:highlight w:val="green"/>
        </w:rPr>
        <w:t xml:space="preserve"> in Asia</w:t>
      </w:r>
      <w:r w:rsidRPr="0075725C">
        <w:rPr>
          <w:rStyle w:val="StyleUnderline"/>
        </w:rPr>
        <w:t xml:space="preserve"> and could actually </w:t>
      </w:r>
      <w:r w:rsidRPr="00B33B69">
        <w:rPr>
          <w:rStyle w:val="StyleUnderline"/>
          <w:highlight w:val="green"/>
        </w:rPr>
        <w:t>undermine</w:t>
      </w:r>
      <w:r w:rsidRPr="0075725C">
        <w:rPr>
          <w:rStyle w:val="StyleUnderline"/>
        </w:rPr>
        <w:t xml:space="preserve"> South Korea’s </w:t>
      </w:r>
      <w:r w:rsidRPr="00B33B69">
        <w:rPr>
          <w:rStyle w:val="StyleUnderline"/>
          <w:highlight w:val="green"/>
        </w:rPr>
        <w:t>negotiating position</w:t>
      </w:r>
      <w:r w:rsidRPr="0075725C">
        <w:rPr>
          <w:rStyle w:val="StyleUnderline"/>
        </w:rPr>
        <w:t xml:space="preserve"> vis-a-vis North Korea.</w:t>
      </w:r>
    </w:p>
    <w:p w14:paraId="6143903C" w14:textId="77777777" w:rsidR="00553172" w:rsidRPr="0084212E" w:rsidRDefault="00553172" w:rsidP="00553172">
      <w:pPr>
        <w:rPr>
          <w:sz w:val="14"/>
        </w:rPr>
      </w:pPr>
    </w:p>
    <w:p w14:paraId="780135F2" w14:textId="77777777" w:rsidR="00553172" w:rsidRPr="0084212E" w:rsidRDefault="00553172" w:rsidP="00553172">
      <w:pPr>
        <w:rPr>
          <w:sz w:val="14"/>
        </w:rPr>
      </w:pPr>
      <w:r w:rsidRPr="0084212E">
        <w:rPr>
          <w:sz w:val="14"/>
        </w:rPr>
        <w:t xml:space="preserve">Politically, </w:t>
      </w:r>
      <w:r w:rsidRPr="0075725C">
        <w:rPr>
          <w:rStyle w:val="StyleUnderline"/>
        </w:rPr>
        <w:t xml:space="preserve">a nuclear weapon </w:t>
      </w:r>
      <w:r w:rsidRPr="00B33B69">
        <w:rPr>
          <w:rStyle w:val="StyleUnderline"/>
          <w:highlight w:val="green"/>
        </w:rPr>
        <w:t>would not make</w:t>
      </w:r>
      <w:r w:rsidRPr="0075725C">
        <w:rPr>
          <w:rStyle w:val="StyleUnderline"/>
        </w:rPr>
        <w:t xml:space="preserve"> South Korea </w:t>
      </w:r>
      <w:r w:rsidRPr="00B33B69">
        <w:rPr>
          <w:rStyle w:val="StyleUnderline"/>
          <w:highlight w:val="green"/>
        </w:rPr>
        <w:t>safer</w:t>
      </w:r>
      <w:r w:rsidRPr="0075725C">
        <w:rPr>
          <w:rStyle w:val="StyleUnderline"/>
        </w:rPr>
        <w:t xml:space="preserve">. </w:t>
      </w:r>
      <w:r w:rsidRPr="0084212E">
        <w:rPr>
          <w:sz w:val="14"/>
        </w:rPr>
        <w:t xml:space="preserve">As an active member of multiple non-proliferation agreements including the Nuclear Non-Proliferation Treaty (NPT) and the 1992 Joint Declaration on the Denuclearization of the Korean Peninsula, </w:t>
      </w:r>
      <w:r w:rsidRPr="0075725C">
        <w:rPr>
          <w:rStyle w:val="StyleUnderline"/>
        </w:rPr>
        <w:t xml:space="preserve">South Korea uses these agreements to condemn North Korea’s proliferation and mobilize international support against the nuclear activities of its adversary. </w:t>
      </w:r>
      <w:r w:rsidRPr="0084212E">
        <w:rPr>
          <w:sz w:val="14"/>
        </w:rPr>
        <w:t>South Korea’s own proliferation would jeopardize its ability to do so as well as damage its standing in the international community and its relationship with its primary security ally, the United States.</w:t>
      </w:r>
    </w:p>
    <w:p w14:paraId="617F712F" w14:textId="77777777" w:rsidR="00553172" w:rsidRPr="0084212E" w:rsidRDefault="00553172" w:rsidP="00553172">
      <w:pPr>
        <w:rPr>
          <w:sz w:val="14"/>
        </w:rPr>
      </w:pPr>
    </w:p>
    <w:p w14:paraId="7126040B" w14:textId="77777777" w:rsidR="00553172" w:rsidRPr="0084212E" w:rsidRDefault="00553172" w:rsidP="00553172">
      <w:pPr>
        <w:rPr>
          <w:sz w:val="14"/>
        </w:rPr>
      </w:pPr>
      <w:r w:rsidRPr="0084212E">
        <w:rPr>
          <w:sz w:val="14"/>
        </w:rPr>
        <w:t>Militarily</w:t>
      </w:r>
      <w:r w:rsidRPr="0075725C">
        <w:rPr>
          <w:rStyle w:val="StyleUnderline"/>
        </w:rPr>
        <w:t xml:space="preserve">, a nuclear weapon would not make South Korea safer. The ROK already has the conventional capabilities needed to strike any target in North Korea through the use of short-range ballistic missiles and precision strike weapons, </w:t>
      </w:r>
      <w:r w:rsidRPr="0084212E">
        <w:rPr>
          <w:sz w:val="14"/>
        </w:rPr>
        <w:t>has recently committed $81 billion toward strengthening its pre-existing defense capabilities, and has established a strategic command to oversee its “three-axis” defense system. Nuclear weapons would add little while increasing paranoia north of the DMZ.</w:t>
      </w:r>
    </w:p>
    <w:p w14:paraId="5A761062" w14:textId="77777777" w:rsidR="00553172" w:rsidRPr="0084212E" w:rsidRDefault="00553172" w:rsidP="00553172">
      <w:pPr>
        <w:rPr>
          <w:sz w:val="14"/>
        </w:rPr>
      </w:pPr>
    </w:p>
    <w:p w14:paraId="7E5F5923" w14:textId="77777777" w:rsidR="00553172" w:rsidRPr="0084212E" w:rsidRDefault="00553172" w:rsidP="00553172">
      <w:pPr>
        <w:rPr>
          <w:sz w:val="14"/>
        </w:rPr>
      </w:pPr>
      <w:r w:rsidRPr="0084212E">
        <w:rPr>
          <w:sz w:val="14"/>
        </w:rPr>
        <w:t>To reinforce reliability of the U.S. commitment to extended deterrence, Presidents Joe Biden and Yoon announced the Washington Declaration in early 2023, as well as the creation of the bilateral Nuclear Consultative Group. In early November, the two countries updated their Tailored Deterrence Strategy agreement for the first time in a decade to reflect their “ironclad” commitment to collective security underscored by the symbolic deployment of major U.S. military assets to the country, such as a nuclear ballistic missile submarine and a nuclear capable B-52 bomber. South Korea is not only conventionally capable of deterring a nuclear attack by North Korea, but it is also protected by a renewed commitment to extended deterrence by the United States, making the development of a nuclear weapon redundant and escalatory.</w:t>
      </w:r>
    </w:p>
    <w:p w14:paraId="2AEB963E" w14:textId="77777777" w:rsidR="00553172" w:rsidRPr="0084212E" w:rsidRDefault="00553172" w:rsidP="00553172">
      <w:pPr>
        <w:rPr>
          <w:sz w:val="14"/>
        </w:rPr>
      </w:pPr>
    </w:p>
    <w:p w14:paraId="2AEF8C09" w14:textId="77777777" w:rsidR="00553172" w:rsidRPr="0084212E" w:rsidRDefault="00553172" w:rsidP="00553172">
      <w:pPr>
        <w:rPr>
          <w:sz w:val="14"/>
        </w:rPr>
      </w:pPr>
      <w:r w:rsidRPr="0084212E">
        <w:rPr>
          <w:sz w:val="14"/>
        </w:rPr>
        <w:t>Economically, a nuclear weapon would not make South Korea safer. A withdrawal from the NPT would bring an array of potential sanctions with the ability to cause real economic damage. Even if the impact of these sanctions is mitigated by allies to protect regional security interests, the impact of potential Chinese sanctions would be severe. Moreover, this withdrawal would impact international cooperation with Seoul’s nuclear energy program, an economic and energy priority.</w:t>
      </w:r>
    </w:p>
    <w:p w14:paraId="42DC01FF" w14:textId="77777777" w:rsidR="00553172" w:rsidRPr="0084212E" w:rsidRDefault="00553172" w:rsidP="00553172">
      <w:pPr>
        <w:rPr>
          <w:sz w:val="14"/>
        </w:rPr>
      </w:pPr>
    </w:p>
    <w:p w14:paraId="0D456D7B" w14:textId="77777777" w:rsidR="00553172" w:rsidRPr="0084212E" w:rsidRDefault="00553172" w:rsidP="00553172">
      <w:pPr>
        <w:rPr>
          <w:sz w:val="14"/>
        </w:rPr>
      </w:pPr>
      <w:r w:rsidRPr="0084212E">
        <w:rPr>
          <w:sz w:val="14"/>
        </w:rPr>
        <w:t>Thus, although a nuclear weapon might make South Koreans feel safer, at least temporarily, it would not make the country any more secure. Conversely, creation of a nuclear weapon will undermine South Korean efforts to protect itself against a North Korean threat. Instead, the legitimate security concerns voiced by South Koreans could be addressed by strengthening conventional capabilities as well as engaging with international arms control efforts and dialogue across the DMZ. Such measures would do more to promote confidence among Korean citizens than engaging in a destabilizing arms race.</w:t>
      </w:r>
    </w:p>
    <w:p w14:paraId="3B85B2FE" w14:textId="77777777" w:rsidR="00553172" w:rsidRPr="001E328F" w:rsidRDefault="00553172" w:rsidP="001E328F">
      <w:pPr>
        <w:pStyle w:val="Heading4"/>
      </w:pPr>
      <w:r w:rsidRPr="001E328F">
        <w:t xml:space="preserve">South Korean Prolif causes extinction. </w:t>
      </w:r>
    </w:p>
    <w:p w14:paraId="133093AA" w14:textId="69377BEC" w:rsidR="00553172" w:rsidRPr="001E328F" w:rsidRDefault="00553172" w:rsidP="001E328F">
      <w:r w:rsidRPr="001E328F">
        <w:rPr>
          <w:rStyle w:val="Style13ptBold"/>
        </w:rPr>
        <w:t>Sukin and Dalton 21</w:t>
      </w:r>
      <w:r w:rsidRPr="001E328F">
        <w:t xml:space="preserve"> { Assistant Professor of International Relations London School of Economics and Political Science. Toby Dalton is a senior fellow and co-director of the Nuclear Policy Program at the Carnegie Endowment.}, "Why South Korea Shouldn’t Build Its Own Nuclear Bombs," War on the Rocks, published 10-26-2021 https://warontherocks.com/2021/10/why-south-korea-shouldnt-build-its-own-nuclear-bombs/, accessed 7-28-2025 TDI</w:t>
      </w:r>
    </w:p>
    <w:p w14:paraId="499DAEFC" w14:textId="77777777" w:rsidR="00553172" w:rsidRPr="008F7C5C" w:rsidRDefault="00553172" w:rsidP="00553172">
      <w:pPr>
        <w:rPr>
          <w:rStyle w:val="StyleUnderline"/>
        </w:rPr>
      </w:pPr>
      <w:r w:rsidRPr="0084212E">
        <w:rPr>
          <w:sz w:val="14"/>
        </w:rPr>
        <w:t xml:space="preserve">South Korean nuclear weapons may not be especially useful politico-military tools against China. </w:t>
      </w:r>
      <w:r w:rsidRPr="008F7C5C">
        <w:rPr>
          <w:rStyle w:val="StyleUnderline"/>
        </w:rPr>
        <w:t xml:space="preserve">U.S. nuclear threats against China during the Korean War did not dissuade Beijing from continuing to fight. Nor has China hesitated to leverage its conventional military strength in territorial contests with nuclear-armed India. </w:t>
      </w:r>
      <w:r w:rsidRPr="0084212E">
        <w:rPr>
          <w:sz w:val="14"/>
        </w:rPr>
        <w:t xml:space="preserve">China’s ongoing modernization of its nuclear forces — whether by constructing missile silos or testing </w:t>
      </w:r>
      <w:proofErr w:type="spellStart"/>
      <w:r w:rsidRPr="0084212E">
        <w:rPr>
          <w:sz w:val="14"/>
        </w:rPr>
        <w:t>hypersonics</w:t>
      </w:r>
      <w:proofErr w:type="spellEnd"/>
      <w:r w:rsidRPr="0084212E">
        <w:rPr>
          <w:sz w:val="14"/>
        </w:rPr>
        <w:t xml:space="preserve"> — suggests Beijing may view the survivability and effectiveness of its arsenal as vital for deterring the United States, especially in the Taiwan Strait. Would South Korean nuclear weapons dissuade Beijing from undertaking coercive operations against Seoul? It seems unlikely. </w:t>
      </w:r>
      <w:r w:rsidRPr="008F7C5C">
        <w:rPr>
          <w:rStyle w:val="StyleUnderline"/>
        </w:rPr>
        <w:t xml:space="preserve">If anything, </w:t>
      </w:r>
      <w:r w:rsidRPr="00B33B69">
        <w:rPr>
          <w:rStyle w:val="StyleUnderline"/>
          <w:highlight w:val="green"/>
        </w:rPr>
        <w:t>So</w:t>
      </w:r>
      <w:r w:rsidRPr="008F7C5C">
        <w:rPr>
          <w:rStyle w:val="StyleUnderline"/>
        </w:rPr>
        <w:t xml:space="preserve">uth </w:t>
      </w:r>
      <w:r w:rsidRPr="00B33B69">
        <w:rPr>
          <w:rStyle w:val="StyleUnderline"/>
          <w:highlight w:val="green"/>
        </w:rPr>
        <w:t>Ko</w:t>
      </w:r>
      <w:r w:rsidRPr="008F7C5C">
        <w:rPr>
          <w:rStyle w:val="StyleUnderline"/>
        </w:rPr>
        <w:t xml:space="preserve">rean </w:t>
      </w:r>
      <w:r w:rsidRPr="00B33B69">
        <w:rPr>
          <w:rStyle w:val="StyleUnderline"/>
          <w:highlight w:val="green"/>
        </w:rPr>
        <w:t>prolif</w:t>
      </w:r>
      <w:r w:rsidRPr="008F7C5C">
        <w:rPr>
          <w:rStyle w:val="StyleUnderline"/>
        </w:rPr>
        <w:t xml:space="preserve">eration could plausibly </w:t>
      </w:r>
      <w:r w:rsidRPr="00B33B69">
        <w:rPr>
          <w:rStyle w:val="StyleUnderline"/>
          <w:highlight w:val="green"/>
        </w:rPr>
        <w:t>invite</w:t>
      </w:r>
      <w:r w:rsidRPr="008F7C5C">
        <w:rPr>
          <w:rStyle w:val="StyleUnderline"/>
        </w:rPr>
        <w:t xml:space="preserve"> more </w:t>
      </w:r>
      <w:r w:rsidRPr="00B33B69">
        <w:rPr>
          <w:rStyle w:val="StyleUnderline"/>
          <w:highlight w:val="green"/>
        </w:rPr>
        <w:t xml:space="preserve">coercive </w:t>
      </w:r>
      <w:r w:rsidRPr="00B33B69">
        <w:rPr>
          <w:rStyle w:val="Emphasis"/>
          <w:highlight w:val="green"/>
        </w:rPr>
        <w:t>Chinese</w:t>
      </w:r>
      <w:r w:rsidRPr="00B33B69">
        <w:rPr>
          <w:rStyle w:val="StyleUnderline"/>
          <w:highlight w:val="green"/>
        </w:rPr>
        <w:t xml:space="preserve"> </w:t>
      </w:r>
      <w:r w:rsidRPr="00EB5295">
        <w:rPr>
          <w:rStyle w:val="StyleUnderline"/>
        </w:rPr>
        <w:t>economic</w:t>
      </w:r>
      <w:r w:rsidRPr="008F7C5C">
        <w:rPr>
          <w:rStyle w:val="StyleUnderline"/>
        </w:rPr>
        <w:t xml:space="preserve"> and </w:t>
      </w:r>
      <w:r w:rsidRPr="00B33B69">
        <w:rPr>
          <w:rStyle w:val="Emphasis"/>
          <w:highlight w:val="green"/>
        </w:rPr>
        <w:t>military pressures</w:t>
      </w:r>
      <w:r w:rsidRPr="008F7C5C">
        <w:rPr>
          <w:rStyle w:val="StyleUnderline"/>
        </w:rPr>
        <w:t xml:space="preserve"> if </w:t>
      </w:r>
      <w:r w:rsidRPr="00085EF0">
        <w:rPr>
          <w:rStyle w:val="StyleUnderline"/>
        </w:rPr>
        <w:t xml:space="preserve">Beijing interpreted </w:t>
      </w:r>
      <w:r w:rsidRPr="00B33B69">
        <w:rPr>
          <w:rStyle w:val="StyleUnderline"/>
          <w:highlight w:val="green"/>
        </w:rPr>
        <w:t xml:space="preserve">Seoul’s </w:t>
      </w:r>
      <w:r w:rsidRPr="00B33B69">
        <w:rPr>
          <w:rStyle w:val="Emphasis"/>
          <w:highlight w:val="green"/>
        </w:rPr>
        <w:t>nuclear arsenal</w:t>
      </w:r>
      <w:r w:rsidRPr="00085EF0">
        <w:rPr>
          <w:rStyle w:val="StyleUnderline"/>
        </w:rPr>
        <w:t xml:space="preserve"> as</w:t>
      </w:r>
      <w:r w:rsidRPr="008F7C5C">
        <w:rPr>
          <w:rStyle w:val="StyleUnderline"/>
        </w:rPr>
        <w:t xml:space="preserve"> a </w:t>
      </w:r>
      <w:r w:rsidRPr="00085EF0">
        <w:rPr>
          <w:rStyle w:val="StyleUnderline"/>
        </w:rPr>
        <w:t xml:space="preserve">direct </w:t>
      </w:r>
      <w:r w:rsidRPr="00B33B69">
        <w:rPr>
          <w:rStyle w:val="StyleUnderline"/>
          <w:highlight w:val="green"/>
        </w:rPr>
        <w:t>challenge to</w:t>
      </w:r>
      <w:r w:rsidRPr="008F7C5C">
        <w:rPr>
          <w:rStyle w:val="StyleUnderline"/>
        </w:rPr>
        <w:t xml:space="preserve"> its regional </w:t>
      </w:r>
      <w:r w:rsidRPr="00B33B69">
        <w:rPr>
          <w:rStyle w:val="StyleUnderline"/>
          <w:highlight w:val="green"/>
        </w:rPr>
        <w:t>aspirations</w:t>
      </w:r>
      <w:r w:rsidRPr="008F7C5C">
        <w:rPr>
          <w:rStyle w:val="StyleUnderline"/>
        </w:rPr>
        <w:t xml:space="preserve">. Vis-à-vis China, then, South Korea could </w:t>
      </w:r>
      <w:r w:rsidRPr="00B33B69">
        <w:rPr>
          <w:rStyle w:val="StyleUnderline"/>
          <w:highlight w:val="green"/>
        </w:rPr>
        <w:t>wind up</w:t>
      </w:r>
      <w:r w:rsidRPr="008F7C5C">
        <w:rPr>
          <w:rStyle w:val="StyleUnderline"/>
        </w:rPr>
        <w:t xml:space="preserve"> counterintuitively </w:t>
      </w:r>
      <w:r w:rsidRPr="00B33B69">
        <w:rPr>
          <w:rStyle w:val="StyleUnderline"/>
          <w:highlight w:val="green"/>
        </w:rPr>
        <w:t>less secure</w:t>
      </w:r>
      <w:r w:rsidRPr="00085EF0">
        <w:rPr>
          <w:rStyle w:val="StyleUnderline"/>
        </w:rPr>
        <w:t xml:space="preserve"> with nuclear</w:t>
      </w:r>
      <w:r w:rsidRPr="008F7C5C">
        <w:rPr>
          <w:rStyle w:val="StyleUnderline"/>
        </w:rPr>
        <w:t xml:space="preserve"> </w:t>
      </w:r>
      <w:r w:rsidRPr="00085EF0">
        <w:rPr>
          <w:rStyle w:val="StyleUnderline"/>
        </w:rPr>
        <w:t>weapons</w:t>
      </w:r>
      <w:r w:rsidRPr="008F7C5C">
        <w:rPr>
          <w:rStyle w:val="StyleUnderline"/>
        </w:rPr>
        <w:t xml:space="preserve"> than without them.</w:t>
      </w:r>
    </w:p>
    <w:p w14:paraId="414EC54D" w14:textId="77777777" w:rsidR="00553172" w:rsidRPr="0084212E" w:rsidRDefault="00553172" w:rsidP="00553172">
      <w:pPr>
        <w:rPr>
          <w:sz w:val="14"/>
        </w:rPr>
      </w:pPr>
      <w:r w:rsidRPr="000A78DD">
        <w:rPr>
          <w:rStyle w:val="StyleUnderline"/>
        </w:rPr>
        <w:t>South</w:t>
      </w:r>
      <w:r w:rsidRPr="008F7C5C">
        <w:rPr>
          <w:rStyle w:val="StyleUnderline"/>
        </w:rPr>
        <w:t xml:space="preserve"> </w:t>
      </w:r>
      <w:r w:rsidRPr="000A78DD">
        <w:rPr>
          <w:rStyle w:val="StyleUnderline"/>
        </w:rPr>
        <w:t>Korean</w:t>
      </w:r>
      <w:r w:rsidRPr="008F7C5C">
        <w:rPr>
          <w:rStyle w:val="StyleUnderline"/>
        </w:rPr>
        <w:t xml:space="preserve"> </w:t>
      </w:r>
      <w:r w:rsidRPr="000A78DD">
        <w:rPr>
          <w:rStyle w:val="StyleUnderline"/>
        </w:rPr>
        <w:t>nuclear</w:t>
      </w:r>
      <w:r w:rsidRPr="008F7C5C">
        <w:rPr>
          <w:rStyle w:val="StyleUnderline"/>
        </w:rPr>
        <w:t xml:space="preserve"> </w:t>
      </w:r>
      <w:r w:rsidRPr="000A78DD">
        <w:rPr>
          <w:rStyle w:val="StyleUnderline"/>
        </w:rPr>
        <w:t>weapons</w:t>
      </w:r>
      <w:r w:rsidRPr="008F7C5C">
        <w:rPr>
          <w:rStyle w:val="StyleUnderline"/>
        </w:rPr>
        <w:t xml:space="preserve"> could similarly </w:t>
      </w:r>
      <w:r w:rsidRPr="000A78DD">
        <w:rPr>
          <w:rStyle w:val="StyleUnderline"/>
        </w:rPr>
        <w:t>make</w:t>
      </w:r>
      <w:r w:rsidRPr="008F7C5C">
        <w:rPr>
          <w:rStyle w:val="StyleUnderline"/>
        </w:rPr>
        <w:t xml:space="preserve"> the </w:t>
      </w:r>
      <w:r w:rsidRPr="000A78DD">
        <w:rPr>
          <w:rStyle w:val="StyleUnderline"/>
        </w:rPr>
        <w:t xml:space="preserve">situation </w:t>
      </w:r>
      <w:r w:rsidRPr="00085EF0">
        <w:rPr>
          <w:rStyle w:val="StyleUnderline"/>
        </w:rPr>
        <w:t>with</w:t>
      </w:r>
      <w:r w:rsidRPr="008F7C5C">
        <w:rPr>
          <w:rStyle w:val="StyleUnderline"/>
        </w:rPr>
        <w:t xml:space="preserve"> </w:t>
      </w:r>
      <w:r w:rsidRPr="00085EF0">
        <w:rPr>
          <w:rStyle w:val="StyleUnderline"/>
        </w:rPr>
        <w:t>North Korea</w:t>
      </w:r>
      <w:r w:rsidRPr="008F7C5C">
        <w:rPr>
          <w:rStyle w:val="StyleUnderline"/>
        </w:rPr>
        <w:t xml:space="preserve"> much </w:t>
      </w:r>
      <w:r w:rsidRPr="00085EF0">
        <w:rPr>
          <w:rStyle w:val="StyleUnderline"/>
        </w:rPr>
        <w:t>more dangerous</w:t>
      </w:r>
      <w:r w:rsidRPr="008F7C5C">
        <w:rPr>
          <w:rStyle w:val="StyleUnderline"/>
        </w:rPr>
        <w:t>.</w:t>
      </w:r>
      <w:r w:rsidRPr="0084212E">
        <w:rPr>
          <w:sz w:val="14"/>
        </w:rPr>
        <w:t xml:space="preserve"> Already, joint U.S.-South Korean military exercises, which Pyongyang calls “exercises for a nuclear war,” have repeatedly prompted North Korea to issue aggressive rhetoric, engage in cross-border provocations, and conduct missile tests</w:t>
      </w:r>
      <w:r w:rsidRPr="008F7C5C">
        <w:rPr>
          <w:rStyle w:val="StyleUnderline"/>
        </w:rPr>
        <w:t xml:space="preserve">. In the face of a South Korean nuclear weapons program, it would be </w:t>
      </w:r>
      <w:r w:rsidRPr="00B33B69">
        <w:rPr>
          <w:rStyle w:val="StyleUnderline"/>
          <w:highlight w:val="green"/>
        </w:rPr>
        <w:t>unreasonable to expect</w:t>
      </w:r>
      <w:r w:rsidRPr="008F7C5C">
        <w:rPr>
          <w:rStyle w:val="StyleUnderline"/>
        </w:rPr>
        <w:t xml:space="preserve"> North Korea to take </w:t>
      </w:r>
      <w:r w:rsidRPr="00B33B69">
        <w:rPr>
          <w:rStyle w:val="StyleUnderline"/>
          <w:highlight w:val="green"/>
        </w:rPr>
        <w:t xml:space="preserve">no </w:t>
      </w:r>
      <w:r w:rsidRPr="00B33B69">
        <w:rPr>
          <w:rStyle w:val="Emphasis"/>
          <w:highlight w:val="green"/>
        </w:rPr>
        <w:t>countervailing actions</w:t>
      </w:r>
      <w:r w:rsidRPr="008F7C5C">
        <w:rPr>
          <w:rStyle w:val="StyleUnderline"/>
        </w:rPr>
        <w:t xml:space="preserve">. For example, it seems likely that South Korean proliferation could </w:t>
      </w:r>
      <w:r w:rsidRPr="00EB5295">
        <w:rPr>
          <w:rStyle w:val="StyleUnderline"/>
        </w:rPr>
        <w:t xml:space="preserve">cause </w:t>
      </w:r>
      <w:r w:rsidRPr="00B33B69">
        <w:rPr>
          <w:rStyle w:val="Emphasis"/>
          <w:highlight w:val="green"/>
        </w:rPr>
        <w:t>No</w:t>
      </w:r>
      <w:r w:rsidRPr="00EB5295">
        <w:rPr>
          <w:rStyle w:val="Emphasis"/>
        </w:rPr>
        <w:t xml:space="preserve">rth </w:t>
      </w:r>
      <w:r w:rsidRPr="00B33B69">
        <w:rPr>
          <w:rStyle w:val="Emphasis"/>
          <w:highlight w:val="green"/>
        </w:rPr>
        <w:t>Ko</w:t>
      </w:r>
      <w:r w:rsidRPr="00EB5295">
        <w:rPr>
          <w:rStyle w:val="Emphasis"/>
        </w:rPr>
        <w:t>rea</w:t>
      </w:r>
      <w:r w:rsidRPr="008F7C5C">
        <w:rPr>
          <w:rStyle w:val="StyleUnderline"/>
        </w:rPr>
        <w:t xml:space="preserve"> </w:t>
      </w:r>
      <w:r w:rsidRPr="00EB5295">
        <w:rPr>
          <w:rStyle w:val="StyleUnderline"/>
        </w:rPr>
        <w:t>to</w:t>
      </w:r>
      <w:r w:rsidRPr="008F7C5C">
        <w:rPr>
          <w:rStyle w:val="StyleUnderline"/>
        </w:rPr>
        <w:t xml:space="preserve"> further augment its nuclear arsenal, </w:t>
      </w:r>
      <w:r w:rsidRPr="00B33B69">
        <w:rPr>
          <w:rStyle w:val="StyleUnderline"/>
          <w:highlight w:val="green"/>
        </w:rPr>
        <w:t>posture</w:t>
      </w:r>
      <w:r w:rsidRPr="008F7C5C">
        <w:rPr>
          <w:rStyle w:val="StyleUnderline"/>
        </w:rPr>
        <w:t xml:space="preserve"> its </w:t>
      </w:r>
      <w:r w:rsidRPr="00B33B69">
        <w:rPr>
          <w:rStyle w:val="Emphasis"/>
          <w:highlight w:val="green"/>
        </w:rPr>
        <w:t>nuc</w:t>
      </w:r>
      <w:r w:rsidRPr="00EB5295">
        <w:rPr>
          <w:rStyle w:val="Emphasis"/>
        </w:rPr>
        <w:t>lear</w:t>
      </w:r>
      <w:r w:rsidRPr="008F7C5C">
        <w:rPr>
          <w:rStyle w:val="StyleUnderline"/>
        </w:rPr>
        <w:t xml:space="preserve"> weapon</w:t>
      </w:r>
      <w:r w:rsidRPr="00B33B69">
        <w:rPr>
          <w:rStyle w:val="StyleUnderline"/>
          <w:highlight w:val="green"/>
        </w:rPr>
        <w:t>s</w:t>
      </w:r>
      <w:r w:rsidRPr="008F7C5C">
        <w:rPr>
          <w:rStyle w:val="StyleUnderline"/>
        </w:rPr>
        <w:t xml:space="preserve"> for </w:t>
      </w:r>
      <w:r w:rsidRPr="00B33B69">
        <w:rPr>
          <w:rStyle w:val="Emphasis"/>
          <w:highlight w:val="green"/>
        </w:rPr>
        <w:t>first use</w:t>
      </w:r>
      <w:r w:rsidRPr="008F7C5C">
        <w:rPr>
          <w:rStyle w:val="StyleUnderline"/>
        </w:rPr>
        <w:t xml:space="preserve">, or </w:t>
      </w:r>
      <w:r w:rsidRPr="00B33B69">
        <w:rPr>
          <w:rStyle w:val="StyleUnderline"/>
          <w:highlight w:val="green"/>
        </w:rPr>
        <w:t>take</w:t>
      </w:r>
      <w:r w:rsidRPr="008F7C5C">
        <w:rPr>
          <w:rStyle w:val="StyleUnderline"/>
        </w:rPr>
        <w:t xml:space="preserve"> </w:t>
      </w:r>
      <w:r w:rsidRPr="00B33B69">
        <w:rPr>
          <w:rStyle w:val="StyleUnderline"/>
          <w:highlight w:val="green"/>
        </w:rPr>
        <w:t>greater risks</w:t>
      </w:r>
      <w:r w:rsidRPr="008F7C5C">
        <w:rPr>
          <w:rStyle w:val="StyleUnderline"/>
        </w:rPr>
        <w:t xml:space="preserve"> to gain the </w:t>
      </w:r>
      <w:r w:rsidRPr="00EB5295">
        <w:rPr>
          <w:rStyle w:val="StyleUnderline"/>
        </w:rPr>
        <w:t>upper hand</w:t>
      </w:r>
      <w:r w:rsidRPr="008F7C5C">
        <w:rPr>
          <w:rStyle w:val="StyleUnderline"/>
        </w:rPr>
        <w:t xml:space="preserve"> in an </w:t>
      </w:r>
      <w:r w:rsidRPr="00B33B69">
        <w:rPr>
          <w:rStyle w:val="Emphasis"/>
          <w:highlight w:val="green"/>
        </w:rPr>
        <w:t>escalating</w:t>
      </w:r>
      <w:r w:rsidRPr="00B33B69">
        <w:rPr>
          <w:rStyle w:val="StyleUnderline"/>
          <w:highlight w:val="green"/>
        </w:rPr>
        <w:t xml:space="preserve"> </w:t>
      </w:r>
      <w:r w:rsidRPr="00B33B69">
        <w:rPr>
          <w:rStyle w:val="Emphasis"/>
          <w:highlight w:val="green"/>
        </w:rPr>
        <w:t>military crisis</w:t>
      </w:r>
      <w:r w:rsidRPr="008F7C5C">
        <w:rPr>
          <w:rStyle w:val="StyleUnderline"/>
        </w:rPr>
        <w:t>.</w:t>
      </w:r>
      <w:r w:rsidRPr="0084212E">
        <w:rPr>
          <w:sz w:val="14"/>
        </w:rPr>
        <w:t xml:space="preserve"> After all, even the United States, with its far superior nuclear arsenal, has had limited success deterring or compelling North Korea.</w:t>
      </w:r>
    </w:p>
    <w:p w14:paraId="05F3E6F4" w14:textId="77777777" w:rsidR="00553172" w:rsidRPr="0084212E" w:rsidRDefault="00553172" w:rsidP="00553172">
      <w:pPr>
        <w:rPr>
          <w:sz w:val="14"/>
        </w:rPr>
      </w:pPr>
      <w:r w:rsidRPr="0084212E">
        <w:rPr>
          <w:sz w:val="14"/>
        </w:rPr>
        <w:t>Moreover, even if South Korean nuclear weapons likely would deter large-scale violence by China or North Korea, they could make the threat of low-level conflict escalation greater than it already is today. This is especially important in the Indo-Pacific context, where the most prevalent threats and sources of crisis escalation — such as China’s overflights of contested territory or North Korea’s offensive use of cyber capabilities — exist far below the nuclear threshold. The “stability-instability paradox” of nuclear weapons suggests that, although mutual possession of nuclear weapons may reduce the chances of nuclear war, it may, at the same time, make conventional wars and militarized crises more likely, as well as incentivize greater risk taking at lower levels. A more moderated version of this argument suggests that nuclear weapons may not necessarily make low-level conflict more likely, but neither do they prevent it.</w:t>
      </w:r>
    </w:p>
    <w:p w14:paraId="78EFD928" w14:textId="77777777" w:rsidR="00553172" w:rsidRPr="008F7C5C" w:rsidRDefault="00553172" w:rsidP="00553172">
      <w:pPr>
        <w:rPr>
          <w:rStyle w:val="StyleUnderline"/>
        </w:rPr>
      </w:pPr>
      <w:r w:rsidRPr="008F7C5C">
        <w:rPr>
          <w:rStyle w:val="StyleUnderline"/>
        </w:rPr>
        <w:t xml:space="preserve">For instance, a </w:t>
      </w:r>
      <w:r w:rsidRPr="00B33B69">
        <w:rPr>
          <w:rStyle w:val="StyleUnderline"/>
          <w:highlight w:val="green"/>
        </w:rPr>
        <w:t>nuc</w:t>
      </w:r>
      <w:r w:rsidRPr="008F7C5C">
        <w:rPr>
          <w:rStyle w:val="StyleUnderline"/>
        </w:rPr>
        <w:t>lear-</w:t>
      </w:r>
      <w:r w:rsidRPr="00B33B69">
        <w:rPr>
          <w:rStyle w:val="StyleUnderline"/>
          <w:highlight w:val="green"/>
        </w:rPr>
        <w:t xml:space="preserve">armed </w:t>
      </w:r>
      <w:r w:rsidRPr="00B33B69">
        <w:rPr>
          <w:rStyle w:val="Emphasis"/>
          <w:highlight w:val="green"/>
        </w:rPr>
        <w:t>So</w:t>
      </w:r>
      <w:r w:rsidRPr="00EB5295">
        <w:rPr>
          <w:rStyle w:val="Emphasis"/>
        </w:rPr>
        <w:t xml:space="preserve">uth </w:t>
      </w:r>
      <w:r w:rsidRPr="00B33B69">
        <w:rPr>
          <w:rStyle w:val="Emphasis"/>
          <w:highlight w:val="green"/>
        </w:rPr>
        <w:t>Ko</w:t>
      </w:r>
      <w:r w:rsidRPr="00EB5295">
        <w:rPr>
          <w:rStyle w:val="Emphasis"/>
        </w:rPr>
        <w:t>rea</w:t>
      </w:r>
      <w:r w:rsidRPr="008F7C5C">
        <w:rPr>
          <w:rStyle w:val="StyleUnderline"/>
        </w:rPr>
        <w:t xml:space="preserve"> could be emboldened to </w:t>
      </w:r>
      <w:r w:rsidRPr="00B33B69">
        <w:rPr>
          <w:rStyle w:val="Emphasis"/>
          <w:highlight w:val="green"/>
        </w:rPr>
        <w:t>respond</w:t>
      </w:r>
      <w:r w:rsidRPr="008F7C5C">
        <w:rPr>
          <w:rStyle w:val="StyleUnderline"/>
        </w:rPr>
        <w:t xml:space="preserve"> more </w:t>
      </w:r>
      <w:r w:rsidRPr="00B33B69">
        <w:rPr>
          <w:rStyle w:val="Emphasis"/>
          <w:highlight w:val="green"/>
        </w:rPr>
        <w:t>aggressively</w:t>
      </w:r>
      <w:r w:rsidRPr="00B33B69">
        <w:rPr>
          <w:rStyle w:val="StyleUnderline"/>
          <w:highlight w:val="green"/>
        </w:rPr>
        <w:t xml:space="preserve"> </w:t>
      </w:r>
      <w:r w:rsidRPr="00EB5295">
        <w:rPr>
          <w:rStyle w:val="StyleUnderline"/>
        </w:rPr>
        <w:t>to</w:t>
      </w:r>
      <w:r w:rsidRPr="008F7C5C">
        <w:rPr>
          <w:rStyle w:val="StyleUnderline"/>
        </w:rPr>
        <w:t xml:space="preserve"> North Korean provocations with </w:t>
      </w:r>
      <w:r w:rsidRPr="00B33B69">
        <w:rPr>
          <w:rStyle w:val="StyleUnderline"/>
          <w:highlight w:val="green"/>
        </w:rPr>
        <w:t>proactive</w:t>
      </w:r>
      <w:r w:rsidRPr="008F7C5C">
        <w:rPr>
          <w:rStyle w:val="StyleUnderline"/>
        </w:rPr>
        <w:t xml:space="preserve"> deterrence or “</w:t>
      </w:r>
      <w:r w:rsidRPr="00B33B69">
        <w:rPr>
          <w:rStyle w:val="Emphasis"/>
          <w:highlight w:val="green"/>
        </w:rPr>
        <w:t>quid pro quo plus</w:t>
      </w:r>
      <w:r w:rsidRPr="008F7C5C">
        <w:rPr>
          <w:rStyle w:val="StyleUnderline"/>
        </w:rPr>
        <w:t xml:space="preserve">” military operations, the inherent </w:t>
      </w:r>
      <w:r w:rsidRPr="00085EF0">
        <w:rPr>
          <w:rStyle w:val="StyleUnderline"/>
        </w:rPr>
        <w:t>escalation risks</w:t>
      </w:r>
      <w:r w:rsidRPr="008F7C5C">
        <w:rPr>
          <w:rStyle w:val="StyleUnderline"/>
        </w:rPr>
        <w:t xml:space="preserve"> of which are intended to dissuade North Korea in the first place. </w:t>
      </w:r>
      <w:r w:rsidRPr="00B33B69">
        <w:rPr>
          <w:rStyle w:val="StyleUnderline"/>
          <w:highlight w:val="green"/>
        </w:rPr>
        <w:t>Facing</w:t>
      </w:r>
      <w:r w:rsidRPr="008F7C5C">
        <w:rPr>
          <w:rStyle w:val="StyleUnderline"/>
        </w:rPr>
        <w:t xml:space="preserve"> perceived “</w:t>
      </w:r>
      <w:r w:rsidRPr="00B33B69">
        <w:rPr>
          <w:rStyle w:val="Emphasis"/>
          <w:highlight w:val="green"/>
        </w:rPr>
        <w:t>use or lose</w:t>
      </w:r>
      <w:r w:rsidRPr="008F7C5C">
        <w:rPr>
          <w:rStyle w:val="StyleUnderline"/>
        </w:rPr>
        <w:t xml:space="preserve">” pressures, </w:t>
      </w:r>
      <w:r w:rsidRPr="00B33B69">
        <w:rPr>
          <w:rStyle w:val="StyleUnderline"/>
          <w:highlight w:val="green"/>
        </w:rPr>
        <w:t>No</w:t>
      </w:r>
      <w:r w:rsidRPr="008F7C5C">
        <w:rPr>
          <w:rStyle w:val="StyleUnderline"/>
        </w:rPr>
        <w:t xml:space="preserve">rth </w:t>
      </w:r>
      <w:r w:rsidRPr="00B33B69">
        <w:rPr>
          <w:rStyle w:val="StyleUnderline"/>
          <w:highlight w:val="green"/>
        </w:rPr>
        <w:t>Ko</w:t>
      </w:r>
      <w:r w:rsidRPr="008F7C5C">
        <w:rPr>
          <w:rStyle w:val="StyleUnderline"/>
        </w:rPr>
        <w:t xml:space="preserve">rea may be quicker to </w:t>
      </w:r>
      <w:r w:rsidRPr="00B33B69">
        <w:rPr>
          <w:rStyle w:val="Emphasis"/>
          <w:highlight w:val="green"/>
        </w:rPr>
        <w:t>cross</w:t>
      </w:r>
      <w:r w:rsidRPr="008F7C5C">
        <w:rPr>
          <w:rStyle w:val="StyleUnderline"/>
        </w:rPr>
        <w:t xml:space="preserve"> certain </w:t>
      </w:r>
      <w:r w:rsidRPr="00B33B69">
        <w:rPr>
          <w:rStyle w:val="StyleUnderline"/>
          <w:highlight w:val="green"/>
        </w:rPr>
        <w:t xml:space="preserve">escalation </w:t>
      </w:r>
      <w:r w:rsidRPr="00B33B69">
        <w:rPr>
          <w:rStyle w:val="Emphasis"/>
          <w:highlight w:val="green"/>
        </w:rPr>
        <w:t>thresholds</w:t>
      </w:r>
      <w:r w:rsidRPr="008F7C5C">
        <w:rPr>
          <w:rStyle w:val="StyleUnderline"/>
        </w:rPr>
        <w:t>, such as th</w:t>
      </w:r>
      <w:r w:rsidRPr="00085EF0">
        <w:rPr>
          <w:rStyle w:val="StyleUnderline"/>
        </w:rPr>
        <w:t>e</w:t>
      </w:r>
      <w:r w:rsidRPr="008F7C5C">
        <w:rPr>
          <w:rStyle w:val="StyleUnderline"/>
        </w:rPr>
        <w:t xml:space="preserve"> </w:t>
      </w:r>
      <w:r w:rsidRPr="00B33B69">
        <w:rPr>
          <w:rStyle w:val="StyleUnderline"/>
          <w:highlight w:val="green"/>
        </w:rPr>
        <w:t xml:space="preserve">use of </w:t>
      </w:r>
      <w:r w:rsidRPr="00B33B69">
        <w:rPr>
          <w:rStyle w:val="Emphasis"/>
          <w:highlight w:val="green"/>
        </w:rPr>
        <w:t>long-range</w:t>
      </w:r>
      <w:r w:rsidRPr="008F7C5C">
        <w:rPr>
          <w:rStyle w:val="StyleUnderline"/>
        </w:rPr>
        <w:t xml:space="preserve"> rocket </w:t>
      </w:r>
      <w:r w:rsidRPr="00B33B69">
        <w:rPr>
          <w:rStyle w:val="Emphasis"/>
          <w:highlight w:val="green"/>
        </w:rPr>
        <w:t>systems</w:t>
      </w:r>
      <w:r w:rsidRPr="008F7C5C">
        <w:rPr>
          <w:rStyle w:val="StyleUnderline"/>
        </w:rPr>
        <w:t xml:space="preserve">, as it </w:t>
      </w:r>
      <w:r w:rsidRPr="00B33B69">
        <w:rPr>
          <w:rStyle w:val="StyleUnderline"/>
          <w:highlight w:val="green"/>
        </w:rPr>
        <w:t xml:space="preserve">seeks </w:t>
      </w:r>
      <w:r w:rsidRPr="00B33B69">
        <w:rPr>
          <w:rStyle w:val="Emphasis"/>
          <w:highlight w:val="green"/>
        </w:rPr>
        <w:t>escalation dominance</w:t>
      </w:r>
      <w:r w:rsidRPr="008F7C5C">
        <w:rPr>
          <w:rStyle w:val="StyleUnderline"/>
        </w:rPr>
        <w:t xml:space="preserve">. The </w:t>
      </w:r>
      <w:r w:rsidRPr="00B33B69">
        <w:rPr>
          <w:rStyle w:val="StyleUnderline"/>
          <w:highlight w:val="green"/>
        </w:rPr>
        <w:t>potential</w:t>
      </w:r>
      <w:r w:rsidRPr="008F7C5C">
        <w:rPr>
          <w:rStyle w:val="StyleUnderline"/>
        </w:rPr>
        <w:t xml:space="preserve"> </w:t>
      </w:r>
      <w:r w:rsidRPr="00B33B69">
        <w:rPr>
          <w:rStyle w:val="StyleUnderline"/>
          <w:highlight w:val="green"/>
        </w:rPr>
        <w:t>for these</w:t>
      </w:r>
      <w:r w:rsidRPr="008F7C5C">
        <w:rPr>
          <w:rStyle w:val="StyleUnderline"/>
        </w:rPr>
        <w:t xml:space="preserve"> action-reaction </w:t>
      </w:r>
      <w:r w:rsidRPr="00B33B69">
        <w:rPr>
          <w:rStyle w:val="StyleUnderline"/>
          <w:highlight w:val="green"/>
        </w:rPr>
        <w:t>dynamics</w:t>
      </w:r>
      <w:r w:rsidRPr="008F7C5C">
        <w:rPr>
          <w:rStyle w:val="StyleUnderline"/>
        </w:rPr>
        <w:t xml:space="preserve"> to </w:t>
      </w:r>
      <w:r w:rsidRPr="00B33B69">
        <w:rPr>
          <w:rStyle w:val="StyleUnderline"/>
          <w:highlight w:val="green"/>
        </w:rPr>
        <w:t>spiral into</w:t>
      </w:r>
      <w:r w:rsidRPr="008F7C5C">
        <w:rPr>
          <w:rStyle w:val="StyleUnderline"/>
        </w:rPr>
        <w:t xml:space="preserve"> a </w:t>
      </w:r>
      <w:r w:rsidRPr="00B33B69">
        <w:rPr>
          <w:rStyle w:val="Emphasis"/>
          <w:highlight w:val="green"/>
        </w:rPr>
        <w:t>race up</w:t>
      </w:r>
      <w:r w:rsidRPr="008F7C5C">
        <w:rPr>
          <w:rStyle w:val="StyleUnderline"/>
        </w:rPr>
        <w:t xml:space="preserve"> the </w:t>
      </w:r>
      <w:r w:rsidRPr="00B33B69">
        <w:rPr>
          <w:rStyle w:val="Emphasis"/>
          <w:highlight w:val="green"/>
        </w:rPr>
        <w:t>escalation</w:t>
      </w:r>
      <w:r w:rsidRPr="00EB5295">
        <w:rPr>
          <w:rStyle w:val="Emphasis"/>
        </w:rPr>
        <w:t xml:space="preserve"> </w:t>
      </w:r>
      <w:r w:rsidRPr="00B33B69">
        <w:rPr>
          <w:rStyle w:val="Emphasis"/>
          <w:highlight w:val="green"/>
        </w:rPr>
        <w:t>ladder</w:t>
      </w:r>
      <w:r w:rsidRPr="008F7C5C">
        <w:rPr>
          <w:rStyle w:val="StyleUnderline"/>
        </w:rPr>
        <w:t xml:space="preserve"> is clear. </w:t>
      </w:r>
      <w:r w:rsidRPr="0084212E">
        <w:rPr>
          <w:sz w:val="14"/>
        </w:rPr>
        <w:t>To be certain, this potential is already present, but it seems likely to worsen if South Korea possessed nuclear weapons</w:t>
      </w:r>
      <w:r w:rsidRPr="008F7C5C">
        <w:rPr>
          <w:rStyle w:val="StyleUnderline"/>
        </w:rPr>
        <w:t xml:space="preserve">. </w:t>
      </w:r>
      <w:r w:rsidRPr="00B33B69">
        <w:rPr>
          <w:rStyle w:val="StyleUnderline"/>
          <w:highlight w:val="green"/>
        </w:rPr>
        <w:t>Reaction times</w:t>
      </w:r>
      <w:r w:rsidRPr="008F7C5C">
        <w:rPr>
          <w:rStyle w:val="StyleUnderline"/>
        </w:rPr>
        <w:t xml:space="preserve"> during </w:t>
      </w:r>
      <w:r w:rsidRPr="00B33B69">
        <w:rPr>
          <w:rStyle w:val="StyleUnderline"/>
          <w:highlight w:val="green"/>
        </w:rPr>
        <w:t xml:space="preserve">moments of </w:t>
      </w:r>
      <w:r w:rsidRPr="00B33B69">
        <w:rPr>
          <w:rStyle w:val="Emphasis"/>
          <w:highlight w:val="green"/>
        </w:rPr>
        <w:t>crisis</w:t>
      </w:r>
      <w:r w:rsidRPr="008F7C5C">
        <w:rPr>
          <w:rStyle w:val="StyleUnderline"/>
        </w:rPr>
        <w:t xml:space="preserve"> would be </w:t>
      </w:r>
      <w:r w:rsidRPr="00EB5295">
        <w:rPr>
          <w:rStyle w:val="StyleUnderline"/>
        </w:rPr>
        <w:t>shorter</w:t>
      </w:r>
      <w:r w:rsidRPr="00B33B69">
        <w:rPr>
          <w:rStyle w:val="StyleUnderline"/>
          <w:highlight w:val="green"/>
        </w:rPr>
        <w:t xml:space="preserve">, </w:t>
      </w:r>
      <w:r w:rsidRPr="00B33B69">
        <w:rPr>
          <w:rStyle w:val="Emphasis"/>
          <w:highlight w:val="green"/>
        </w:rPr>
        <w:t>tensions higher</w:t>
      </w:r>
      <w:r w:rsidRPr="008F7C5C">
        <w:rPr>
          <w:rStyle w:val="StyleUnderline"/>
        </w:rPr>
        <w:t xml:space="preserve">; miscommunication and misperception easier, and </w:t>
      </w:r>
      <w:r w:rsidRPr="00B33B69">
        <w:rPr>
          <w:rStyle w:val="Emphasis"/>
          <w:highlight w:val="green"/>
        </w:rPr>
        <w:t>nuclear use</w:t>
      </w:r>
      <w:r w:rsidRPr="008F7C5C">
        <w:rPr>
          <w:rStyle w:val="StyleUnderline"/>
        </w:rPr>
        <w:t xml:space="preserve"> more </w:t>
      </w:r>
      <w:r w:rsidRPr="00B33B69">
        <w:rPr>
          <w:rStyle w:val="Emphasis"/>
          <w:highlight w:val="green"/>
        </w:rPr>
        <w:t>accessible</w:t>
      </w:r>
      <w:r w:rsidRPr="00B33B69">
        <w:rPr>
          <w:rStyle w:val="StyleUnderline"/>
          <w:highlight w:val="green"/>
        </w:rPr>
        <w:t>. So</w:t>
      </w:r>
      <w:r w:rsidRPr="00085EF0">
        <w:rPr>
          <w:rStyle w:val="StyleUnderline"/>
        </w:rPr>
        <w:t>uth</w:t>
      </w:r>
      <w:r w:rsidRPr="008F7C5C">
        <w:rPr>
          <w:rStyle w:val="StyleUnderline"/>
        </w:rPr>
        <w:t xml:space="preserve"> </w:t>
      </w:r>
      <w:r w:rsidRPr="00B33B69">
        <w:rPr>
          <w:rStyle w:val="StyleUnderline"/>
          <w:highlight w:val="green"/>
        </w:rPr>
        <w:t>Ko</w:t>
      </w:r>
      <w:r w:rsidRPr="008F7C5C">
        <w:rPr>
          <w:rStyle w:val="StyleUnderline"/>
        </w:rPr>
        <w:t xml:space="preserve">rean </w:t>
      </w:r>
      <w:r w:rsidRPr="00B33B69">
        <w:rPr>
          <w:rStyle w:val="StyleUnderline"/>
          <w:highlight w:val="green"/>
        </w:rPr>
        <w:t>prolif</w:t>
      </w:r>
      <w:r w:rsidRPr="008F7C5C">
        <w:rPr>
          <w:rStyle w:val="StyleUnderline"/>
        </w:rPr>
        <w:t xml:space="preserve">eration could, then, </w:t>
      </w:r>
      <w:r w:rsidRPr="00B33B69">
        <w:rPr>
          <w:rStyle w:val="StyleUnderline"/>
          <w:highlight w:val="green"/>
        </w:rPr>
        <w:t xml:space="preserve">make </w:t>
      </w:r>
      <w:r w:rsidRPr="00B33B69">
        <w:rPr>
          <w:rStyle w:val="Emphasis"/>
          <w:highlight w:val="green"/>
        </w:rPr>
        <w:t>conflict</w:t>
      </w:r>
      <w:r w:rsidRPr="00B33B69">
        <w:rPr>
          <w:rStyle w:val="StyleUnderline"/>
          <w:highlight w:val="green"/>
        </w:rPr>
        <w:t xml:space="preserve"> </w:t>
      </w:r>
      <w:r w:rsidRPr="00085EF0">
        <w:rPr>
          <w:rStyle w:val="StyleUnderline"/>
        </w:rPr>
        <w:t>more likely</w:t>
      </w:r>
      <w:r w:rsidRPr="008F7C5C">
        <w:rPr>
          <w:rStyle w:val="StyleUnderline"/>
        </w:rPr>
        <w:t xml:space="preserve"> at </w:t>
      </w:r>
      <w:r w:rsidRPr="00B33B69">
        <w:rPr>
          <w:rStyle w:val="Emphasis"/>
          <w:highlight w:val="green"/>
        </w:rPr>
        <w:t>worst</w:t>
      </w:r>
      <w:r w:rsidRPr="008F7C5C">
        <w:rPr>
          <w:rStyle w:val="StyleUnderline"/>
        </w:rPr>
        <w:t xml:space="preserve"> and fail to deter it at best.</w:t>
      </w:r>
    </w:p>
    <w:p w14:paraId="4AE212F7" w14:textId="77777777" w:rsidR="00553172" w:rsidRPr="00DC55C2" w:rsidRDefault="00553172" w:rsidP="0054767E"/>
    <w:p w14:paraId="4D0B3DEB" w14:textId="6DFDB7FB" w:rsidR="0054767E" w:rsidRDefault="0054767E" w:rsidP="0054767E">
      <w:pPr>
        <w:pStyle w:val="Heading3"/>
      </w:pPr>
      <w:r>
        <w:t>Instability – UQ</w:t>
      </w:r>
    </w:p>
    <w:p w14:paraId="75E33853" w14:textId="77777777" w:rsidR="00803C4A" w:rsidRPr="00AA7E98" w:rsidRDefault="00803C4A" w:rsidP="00803C4A">
      <w:pPr>
        <w:pStyle w:val="Heading4"/>
      </w:pPr>
      <w:r w:rsidRPr="00AA7E98">
        <w:t xml:space="preserve">Tensions in Northeast Asia are </w:t>
      </w:r>
      <w:r w:rsidRPr="00E84D90">
        <w:rPr>
          <w:u w:val="single"/>
        </w:rPr>
        <w:t>high</w:t>
      </w:r>
      <w:r w:rsidRPr="00AA7E98">
        <w:t>.</w:t>
      </w:r>
    </w:p>
    <w:p w14:paraId="28F4ACA2" w14:textId="77777777" w:rsidR="00803C4A" w:rsidRPr="00F960B4" w:rsidRDefault="00803C4A" w:rsidP="00803C4A">
      <w:r w:rsidRPr="00F960B4">
        <w:rPr>
          <w:rStyle w:val="Style13ptBold"/>
        </w:rPr>
        <w:t>USIP 25</w:t>
      </w:r>
      <w:r w:rsidRPr="00F960B4">
        <w:t xml:space="preserve"> [(United States Institute of Peace) “The Current Situation in North Korea“, 2-13-2025. https://www.usip.org/publications/2025/02/current-situation-north-korea] </w:t>
      </w:r>
      <w:r>
        <w:t>TDI</w:t>
      </w:r>
    </w:p>
    <w:p w14:paraId="4D8F8CA8" w14:textId="77777777" w:rsidR="00803C4A" w:rsidRPr="00F960B4" w:rsidRDefault="00803C4A" w:rsidP="00803C4A">
      <w:r w:rsidRPr="00F960B4">
        <w:t>Today, the United States and North Korea coexist in an antagonistic, high-risk stalemate.</w:t>
      </w:r>
    </w:p>
    <w:p w14:paraId="1713DFA7" w14:textId="77777777" w:rsidR="00803C4A" w:rsidRPr="00F960B4" w:rsidRDefault="00803C4A" w:rsidP="00803C4A">
      <w:r w:rsidRPr="00D47585">
        <w:rPr>
          <w:rStyle w:val="StyleUnderline"/>
        </w:rPr>
        <w:t xml:space="preserve">The </w:t>
      </w:r>
      <w:r w:rsidRPr="00B33B69">
        <w:rPr>
          <w:rStyle w:val="StyleUnderline"/>
          <w:highlight w:val="green"/>
        </w:rPr>
        <w:t>Kim</w:t>
      </w:r>
      <w:r w:rsidRPr="00D47585">
        <w:rPr>
          <w:rStyle w:val="StyleUnderline"/>
        </w:rPr>
        <w:t xml:space="preserve"> regime, </w:t>
      </w:r>
      <w:r w:rsidRPr="00B33B69">
        <w:rPr>
          <w:rStyle w:val="StyleUnderline"/>
          <w:highlight w:val="green"/>
        </w:rPr>
        <w:t>perceiving</w:t>
      </w:r>
      <w:r w:rsidRPr="00D47585">
        <w:rPr>
          <w:rStyle w:val="StyleUnderline"/>
        </w:rPr>
        <w:t xml:space="preserve"> the </w:t>
      </w:r>
      <w:r w:rsidRPr="00B33B69">
        <w:rPr>
          <w:rStyle w:val="Emphasis"/>
          <w:highlight w:val="green"/>
        </w:rPr>
        <w:t>U</w:t>
      </w:r>
      <w:r w:rsidRPr="00D47585">
        <w:rPr>
          <w:rStyle w:val="StyleUnderline"/>
        </w:rPr>
        <w:t xml:space="preserve">nited </w:t>
      </w:r>
      <w:r w:rsidRPr="00B33B69">
        <w:rPr>
          <w:rStyle w:val="Emphasis"/>
          <w:highlight w:val="green"/>
        </w:rPr>
        <w:t>S</w:t>
      </w:r>
      <w:r w:rsidRPr="00D47585">
        <w:rPr>
          <w:rStyle w:val="StyleUnderline"/>
        </w:rPr>
        <w:t xml:space="preserve">tates as </w:t>
      </w:r>
      <w:r w:rsidRPr="00B33B69">
        <w:rPr>
          <w:rStyle w:val="Emphasis"/>
          <w:highlight w:val="green"/>
        </w:rPr>
        <w:t>hostile</w:t>
      </w:r>
      <w:r w:rsidRPr="00D47585">
        <w:rPr>
          <w:rStyle w:val="StyleUnderline"/>
        </w:rPr>
        <w:t xml:space="preserve"> and </w:t>
      </w:r>
      <w:r w:rsidRPr="00B33B69">
        <w:rPr>
          <w:rStyle w:val="Emphasis"/>
          <w:highlight w:val="green"/>
        </w:rPr>
        <w:t>unwilling</w:t>
      </w:r>
      <w:r w:rsidRPr="00D47585">
        <w:rPr>
          <w:rStyle w:val="StyleUnderline"/>
        </w:rPr>
        <w:t xml:space="preserve"> to </w:t>
      </w:r>
      <w:r w:rsidRPr="00B33B69">
        <w:rPr>
          <w:rStyle w:val="Emphasis"/>
          <w:highlight w:val="green"/>
        </w:rPr>
        <w:t>normalize relations</w:t>
      </w:r>
      <w:r w:rsidRPr="00D47585">
        <w:rPr>
          <w:rStyle w:val="StyleUnderline"/>
        </w:rPr>
        <w:t xml:space="preserve"> with a nuclear North Korea, has fundamentally </w:t>
      </w:r>
      <w:r w:rsidRPr="00B33B69">
        <w:rPr>
          <w:rStyle w:val="StyleUnderline"/>
          <w:highlight w:val="green"/>
        </w:rPr>
        <w:t>shifted the security dynamics</w:t>
      </w:r>
      <w:r w:rsidRPr="00D47585">
        <w:rPr>
          <w:rStyle w:val="StyleUnderline"/>
        </w:rPr>
        <w:t xml:space="preserve"> on the </w:t>
      </w:r>
      <w:r w:rsidRPr="00B33B69">
        <w:rPr>
          <w:rStyle w:val="StyleUnderline"/>
          <w:highlight w:val="green"/>
        </w:rPr>
        <w:t>Korean Peninsula</w:t>
      </w:r>
      <w:r w:rsidRPr="00D47585">
        <w:rPr>
          <w:rStyle w:val="StyleUnderline"/>
        </w:rPr>
        <w:t xml:space="preserve"> and in the region. It has </w:t>
      </w:r>
      <w:r w:rsidRPr="00B33B69">
        <w:rPr>
          <w:rStyle w:val="Emphasis"/>
          <w:highlight w:val="green"/>
        </w:rPr>
        <w:t>cut off all talks with the United States</w:t>
      </w:r>
      <w:r w:rsidRPr="00D47585">
        <w:rPr>
          <w:rStyle w:val="StyleUnderline"/>
        </w:rPr>
        <w:t xml:space="preserve"> since October 2019, ending its longstanding preference to engage with Washington. In 2024, it also </w:t>
      </w:r>
      <w:r w:rsidRPr="00B33B69">
        <w:rPr>
          <w:rStyle w:val="StyleUnderline"/>
          <w:highlight w:val="green"/>
        </w:rPr>
        <w:t>renounced</w:t>
      </w:r>
      <w:r w:rsidRPr="00D47585">
        <w:rPr>
          <w:rStyle w:val="StyleUnderline"/>
        </w:rPr>
        <w:t xml:space="preserve"> its five-decade policy of </w:t>
      </w:r>
      <w:r w:rsidRPr="00B33B69">
        <w:rPr>
          <w:rStyle w:val="Emphasis"/>
          <w:highlight w:val="green"/>
        </w:rPr>
        <w:t>peaceful unification with South Korea</w:t>
      </w:r>
      <w:r w:rsidRPr="00B33B69">
        <w:rPr>
          <w:rStyle w:val="StyleUnderline"/>
          <w:highlight w:val="green"/>
        </w:rPr>
        <w:t>,</w:t>
      </w:r>
      <w:r w:rsidRPr="00D47585">
        <w:rPr>
          <w:rStyle w:val="StyleUnderline"/>
        </w:rPr>
        <w:t xml:space="preserve"> identifying Seoul as the “principal enemy.” </w:t>
      </w:r>
    </w:p>
    <w:p w14:paraId="7077BC3E" w14:textId="77777777" w:rsidR="00803C4A" w:rsidRPr="00F960B4" w:rsidRDefault="00803C4A" w:rsidP="00803C4A">
      <w:r w:rsidRPr="00D47585">
        <w:rPr>
          <w:rStyle w:val="StyleUnderline"/>
        </w:rPr>
        <w:t xml:space="preserve">Instead, </w:t>
      </w:r>
      <w:r w:rsidRPr="00B33B69">
        <w:rPr>
          <w:rStyle w:val="Emphasis"/>
          <w:highlight w:val="green"/>
        </w:rPr>
        <w:t>North Korea</w:t>
      </w:r>
      <w:r w:rsidRPr="00D47585">
        <w:rPr>
          <w:rStyle w:val="StyleUnderline"/>
        </w:rPr>
        <w:t xml:space="preserve"> has </w:t>
      </w:r>
      <w:r w:rsidRPr="00B33B69">
        <w:rPr>
          <w:rStyle w:val="StyleUnderline"/>
          <w:highlight w:val="green"/>
        </w:rPr>
        <w:t>centered</w:t>
      </w:r>
      <w:r w:rsidRPr="00D47585">
        <w:rPr>
          <w:rStyle w:val="StyleUnderline"/>
        </w:rPr>
        <w:t xml:space="preserve"> its national </w:t>
      </w:r>
      <w:r w:rsidRPr="00B33B69">
        <w:rPr>
          <w:rStyle w:val="StyleUnderline"/>
          <w:highlight w:val="green"/>
        </w:rPr>
        <w:t>defense strategy</w:t>
      </w:r>
      <w:r w:rsidRPr="00D47585">
        <w:rPr>
          <w:rStyle w:val="StyleUnderline"/>
        </w:rPr>
        <w:t xml:space="preserve"> on </w:t>
      </w:r>
      <w:r w:rsidRPr="00B33B69">
        <w:rPr>
          <w:rStyle w:val="Emphasis"/>
          <w:highlight w:val="green"/>
        </w:rPr>
        <w:t>strengthening deterrence</w:t>
      </w:r>
      <w:r w:rsidRPr="00D47585">
        <w:rPr>
          <w:rStyle w:val="StyleUnderline"/>
        </w:rPr>
        <w:t xml:space="preserve"> through </w:t>
      </w:r>
      <w:r w:rsidRPr="00B33B69">
        <w:rPr>
          <w:rStyle w:val="Emphasis"/>
          <w:highlight w:val="green"/>
        </w:rPr>
        <w:t>nuclear weapons</w:t>
      </w:r>
      <w:r w:rsidRPr="00B33B69">
        <w:rPr>
          <w:rStyle w:val="StyleUnderline"/>
          <w:highlight w:val="green"/>
        </w:rPr>
        <w:t>.</w:t>
      </w:r>
      <w:r w:rsidRPr="00D47585">
        <w:rPr>
          <w:rStyle w:val="StyleUnderline"/>
        </w:rPr>
        <w:t xml:space="preserve"> North Korea continues to </w:t>
      </w:r>
      <w:r w:rsidRPr="00B33B69">
        <w:rPr>
          <w:rStyle w:val="Emphasis"/>
          <w:highlight w:val="green"/>
        </w:rPr>
        <w:t>expand its fissile material stockpile</w:t>
      </w:r>
      <w:r w:rsidRPr="00D47585">
        <w:rPr>
          <w:rStyle w:val="StyleUnderline"/>
        </w:rPr>
        <w:t xml:space="preserve">, enough </w:t>
      </w:r>
      <w:r w:rsidRPr="00B33B69">
        <w:rPr>
          <w:rStyle w:val="Emphasis"/>
          <w:highlight w:val="green"/>
        </w:rPr>
        <w:t>for 60-90 nuclear weapons</w:t>
      </w:r>
      <w:r w:rsidRPr="00D47585">
        <w:rPr>
          <w:rStyle w:val="StyleUnderline"/>
        </w:rPr>
        <w:t xml:space="preserve">, and improve its delivery systems, which can </w:t>
      </w:r>
      <w:r w:rsidRPr="00B33B69">
        <w:rPr>
          <w:rStyle w:val="Emphasis"/>
          <w:highlight w:val="green"/>
        </w:rPr>
        <w:t>put the U</w:t>
      </w:r>
      <w:r w:rsidRPr="00D47585">
        <w:rPr>
          <w:rStyle w:val="Emphasis"/>
        </w:rPr>
        <w:t xml:space="preserve">nited </w:t>
      </w:r>
      <w:r w:rsidRPr="00B33B69">
        <w:rPr>
          <w:rStyle w:val="Emphasis"/>
          <w:highlight w:val="green"/>
        </w:rPr>
        <w:t>S</w:t>
      </w:r>
      <w:r w:rsidRPr="00D47585">
        <w:rPr>
          <w:rStyle w:val="Emphasis"/>
        </w:rPr>
        <w:t>tates</w:t>
      </w:r>
      <w:r w:rsidRPr="00D47585">
        <w:rPr>
          <w:rStyle w:val="StyleUnderline"/>
        </w:rPr>
        <w:t xml:space="preserve"> and its </w:t>
      </w:r>
      <w:r w:rsidRPr="00B33B69">
        <w:rPr>
          <w:rStyle w:val="StyleUnderline"/>
          <w:highlight w:val="green"/>
        </w:rPr>
        <w:t xml:space="preserve">allies </w:t>
      </w:r>
      <w:r w:rsidRPr="00B33B69">
        <w:rPr>
          <w:rStyle w:val="Emphasis"/>
          <w:highlight w:val="green"/>
        </w:rPr>
        <w:t>at risk</w:t>
      </w:r>
      <w:r w:rsidRPr="00D47585">
        <w:rPr>
          <w:rStyle w:val="Emphasis"/>
        </w:rPr>
        <w:t>.</w:t>
      </w:r>
      <w:r w:rsidRPr="00D47585">
        <w:rPr>
          <w:rStyle w:val="StyleUnderline"/>
        </w:rPr>
        <w:t xml:space="preserve"> It also entered into a comprehensive strategic partnership with Russia in 2024, providing weapons and personnel for the conflict in Ukraine in return for energy, nutritional and military technology assistance. </w:t>
      </w:r>
      <w:r w:rsidRPr="00F960B4">
        <w:t>Russia’s support has also crippled the international sanctions campaign against North Korea.</w:t>
      </w:r>
    </w:p>
    <w:p w14:paraId="3C7D87AA" w14:textId="77777777" w:rsidR="00803C4A" w:rsidRPr="00F960B4" w:rsidRDefault="00803C4A" w:rsidP="00803C4A">
      <w:r w:rsidRPr="00D47585">
        <w:rPr>
          <w:rStyle w:val="StyleUnderline"/>
        </w:rPr>
        <w:t xml:space="preserve">Meanwhile, </w:t>
      </w:r>
      <w:r w:rsidRPr="00D47585">
        <w:rPr>
          <w:rStyle w:val="Emphasis"/>
        </w:rPr>
        <w:t>U</w:t>
      </w:r>
      <w:r w:rsidRPr="00B33B69">
        <w:rPr>
          <w:rStyle w:val="Emphasis"/>
          <w:highlight w:val="green"/>
        </w:rPr>
        <w:t xml:space="preserve">.S. policy </w:t>
      </w:r>
      <w:r w:rsidRPr="00B33B69">
        <w:rPr>
          <w:rStyle w:val="StyleUnderline"/>
          <w:highlight w:val="green"/>
        </w:rPr>
        <w:t>remains focused on seeking</w:t>
      </w:r>
      <w:r w:rsidRPr="00D47585">
        <w:rPr>
          <w:rStyle w:val="StyleUnderline"/>
        </w:rPr>
        <w:t xml:space="preserve"> the </w:t>
      </w:r>
      <w:r w:rsidRPr="00D47585">
        <w:rPr>
          <w:rStyle w:val="Emphasis"/>
        </w:rPr>
        <w:t>“complete denucle</w:t>
      </w:r>
      <w:r w:rsidRPr="00B33B69">
        <w:rPr>
          <w:rStyle w:val="Emphasis"/>
          <w:highlight w:val="green"/>
        </w:rPr>
        <w:t>arization”</w:t>
      </w:r>
      <w:r w:rsidRPr="00B33B69">
        <w:rPr>
          <w:highlight w:val="green"/>
        </w:rPr>
        <w:t xml:space="preserve"> </w:t>
      </w:r>
      <w:r w:rsidRPr="00B33B69">
        <w:rPr>
          <w:rStyle w:val="StyleUnderline"/>
          <w:highlight w:val="green"/>
        </w:rPr>
        <w:t xml:space="preserve">of the </w:t>
      </w:r>
      <w:r w:rsidRPr="00B33B69">
        <w:rPr>
          <w:rStyle w:val="Emphasis"/>
          <w:highlight w:val="green"/>
        </w:rPr>
        <w:t>Korean Peninsula</w:t>
      </w:r>
      <w:r w:rsidRPr="00D47585">
        <w:rPr>
          <w:rStyle w:val="StyleUnderline"/>
        </w:rPr>
        <w:t xml:space="preserve"> despite the U.S. intelligence community’s consistent assessment that North Korea will not disarm. </w:t>
      </w:r>
      <w:r w:rsidRPr="00F960B4">
        <w:t xml:space="preserve">Under the Biden administration, </w:t>
      </w:r>
      <w:r w:rsidRPr="00D47585">
        <w:rPr>
          <w:rStyle w:val="StyleUnderline"/>
        </w:rPr>
        <w:t xml:space="preserve">the </w:t>
      </w:r>
      <w:r w:rsidRPr="00B33B69">
        <w:rPr>
          <w:rStyle w:val="StyleUnderline"/>
          <w:highlight w:val="green"/>
        </w:rPr>
        <w:t>U</w:t>
      </w:r>
      <w:r w:rsidRPr="00D47585">
        <w:rPr>
          <w:rStyle w:val="StyleUnderline"/>
        </w:rPr>
        <w:t xml:space="preserve">nited </w:t>
      </w:r>
      <w:r w:rsidRPr="00B33B69">
        <w:rPr>
          <w:rStyle w:val="StyleUnderline"/>
          <w:highlight w:val="green"/>
        </w:rPr>
        <w:t>S</w:t>
      </w:r>
      <w:r w:rsidRPr="00D47585">
        <w:rPr>
          <w:rStyle w:val="StyleUnderline"/>
        </w:rPr>
        <w:t xml:space="preserve">tates </w:t>
      </w:r>
      <w:r w:rsidRPr="00B33B69">
        <w:rPr>
          <w:rStyle w:val="StyleUnderline"/>
          <w:highlight w:val="green"/>
        </w:rPr>
        <w:t>emphasized</w:t>
      </w:r>
      <w:r w:rsidRPr="00D47585">
        <w:rPr>
          <w:rStyle w:val="StyleUnderline"/>
        </w:rPr>
        <w:t xml:space="preserve"> </w:t>
      </w:r>
      <w:r w:rsidRPr="00B33B69">
        <w:rPr>
          <w:rStyle w:val="StyleUnderline"/>
          <w:highlight w:val="green"/>
        </w:rPr>
        <w:t xml:space="preserve">enhanced deterrence through </w:t>
      </w:r>
      <w:r w:rsidRPr="00B33B69">
        <w:rPr>
          <w:rStyle w:val="Emphasis"/>
          <w:highlight w:val="green"/>
        </w:rPr>
        <w:t>alliance partnerships with South Korea, Japan</w:t>
      </w:r>
      <w:r w:rsidRPr="00D47585">
        <w:rPr>
          <w:rStyle w:val="StyleUnderline"/>
        </w:rPr>
        <w:t xml:space="preserve"> and likeminded countries to contain and manage the North Korean threat. However, this approach failed to restart negotiations to advance the denuclearization goal.</w:t>
      </w:r>
    </w:p>
    <w:p w14:paraId="36CA693D" w14:textId="77777777" w:rsidR="00803C4A" w:rsidRPr="00D47585" w:rsidRDefault="00803C4A" w:rsidP="00803C4A">
      <w:pPr>
        <w:rPr>
          <w:rStyle w:val="StyleUnderline"/>
        </w:rPr>
      </w:pPr>
      <w:r w:rsidRPr="00D47585">
        <w:rPr>
          <w:rStyle w:val="StyleUnderline"/>
        </w:rPr>
        <w:t xml:space="preserve">The challenge today is how to shift </w:t>
      </w:r>
      <w:r w:rsidRPr="00B33B69">
        <w:rPr>
          <w:rStyle w:val="StyleUnderline"/>
          <w:highlight w:val="green"/>
        </w:rPr>
        <w:t>away from dangerous arms racing, tit-for-tat military</w:t>
      </w:r>
      <w:r w:rsidRPr="00D47585">
        <w:rPr>
          <w:rStyle w:val="StyleUnderline"/>
        </w:rPr>
        <w:t xml:space="preserve"> demonstrations and </w:t>
      </w:r>
      <w:r w:rsidRPr="00B33B69">
        <w:rPr>
          <w:rStyle w:val="StyleUnderline"/>
          <w:highlight w:val="green"/>
        </w:rPr>
        <w:t>diplomatic estrangement</w:t>
      </w:r>
      <w:r w:rsidRPr="00D47585">
        <w:rPr>
          <w:rStyle w:val="StyleUnderline"/>
        </w:rPr>
        <w:t xml:space="preserve"> toward a more stable coexistence of risk reduction, confidence building measures and improved relations.</w:t>
      </w:r>
    </w:p>
    <w:p w14:paraId="0E3412E5" w14:textId="77777777" w:rsidR="00803C4A" w:rsidRDefault="00803C4A" w:rsidP="00803C4A">
      <w:pPr>
        <w:pStyle w:val="Heading4"/>
      </w:pPr>
      <w:r>
        <w:t xml:space="preserve">The Korean Peninsula is </w:t>
      </w:r>
      <w:r w:rsidRPr="00E12265">
        <w:rPr>
          <w:u w:val="single"/>
        </w:rPr>
        <w:t xml:space="preserve">uniquely </w:t>
      </w:r>
      <w:r>
        <w:rPr>
          <w:u w:val="single"/>
        </w:rPr>
        <w:t>i</w:t>
      </w:r>
      <w:r w:rsidRPr="00E12265">
        <w:rPr>
          <w:u w:val="single"/>
        </w:rPr>
        <w:t>nstable now</w:t>
      </w:r>
      <w:r>
        <w:t>.</w:t>
      </w:r>
    </w:p>
    <w:p w14:paraId="7EC58479" w14:textId="77777777" w:rsidR="00803C4A" w:rsidRPr="00E12265" w:rsidRDefault="00803C4A" w:rsidP="00803C4A">
      <w:pPr>
        <w:rPr>
          <w:b/>
          <w:bCs/>
          <w:sz w:val="26"/>
          <w:szCs w:val="26"/>
        </w:rPr>
      </w:pPr>
      <w:r>
        <w:rPr>
          <w:b/>
          <w:bCs/>
          <w:sz w:val="26"/>
          <w:szCs w:val="26"/>
        </w:rPr>
        <w:t>Delury et al. 25</w:t>
      </w:r>
    </w:p>
    <w:p w14:paraId="7A781961" w14:textId="77777777" w:rsidR="00803C4A" w:rsidRPr="00E12265" w:rsidRDefault="00803C4A" w:rsidP="00803C4A">
      <w:r>
        <w:t>[John Delury (Associate Professor of Chinese Studies at Yonsei University, South Korea), Morton Halperin (</w:t>
      </w:r>
      <w:r w:rsidRPr="00E12265">
        <w:t>Senior Advisor to the Open Society Institute and the Open Society Policy Center</w:t>
      </w:r>
      <w:r>
        <w:t>), Peter Hayes (Director of the Nautilus Institute and Honorary Professor at the Centre for International Security Studies at the University of Sydney, Australia), Chung</w:t>
      </w:r>
      <w:r>
        <w:rPr>
          <w:rFonts w:ascii="Cambria Math" w:hAnsi="Cambria Math" w:cs="Cambria Math"/>
        </w:rPr>
        <w:t>‑</w:t>
      </w:r>
      <w:r>
        <w:t>In Moon (Distinguished Professor Emeritus of Political Science at Yon</w:t>
      </w:r>
      <w:r>
        <w:rPr>
          <w:rFonts w:ascii="Cambria Math" w:hAnsi="Cambria Math" w:cs="Cambria Math"/>
        </w:rPr>
        <w:t>‑</w:t>
      </w:r>
      <w:r>
        <w:t>sei University, South Korea), Tom Pickering (former US ambassador) and Leon Sigal (</w:t>
      </w:r>
      <w:r w:rsidRPr="00E12265">
        <w:t>Director, Northeast Asia Cooperative Security Project</w:t>
      </w:r>
      <w:r>
        <w:t xml:space="preserve">), </w:t>
      </w:r>
      <w:r w:rsidRPr="00E12265">
        <w:t>“</w:t>
      </w:r>
      <w:r>
        <w:t>Revisiting the Comprehensive Security Roadmap to Reduce the Risk of War on the Korean Peninsula</w:t>
      </w:r>
      <w:r w:rsidRPr="00E12265">
        <w:t>,” 2025, Getting to Nuclear Zero in Northeast Asia: The Nuclear-Weapon-Free Zone as a Vehicle for Change (1st ed.). Routledge. https://doi.org/10.4324/9781003595441]</w:t>
      </w:r>
      <w:r>
        <w:t>TDI</w:t>
      </w:r>
    </w:p>
    <w:p w14:paraId="6C728F01" w14:textId="77777777" w:rsidR="00803C4A" w:rsidRDefault="00803C4A" w:rsidP="00803C4A">
      <w:pPr>
        <w:rPr>
          <w:sz w:val="12"/>
        </w:rPr>
      </w:pPr>
      <w:r>
        <w:t>6.4 The New Context in Korea</w:t>
      </w:r>
    </w:p>
    <w:p w14:paraId="01E50171" w14:textId="77777777" w:rsidR="00803C4A" w:rsidRPr="002B7BA0" w:rsidRDefault="00803C4A" w:rsidP="00803C4A">
      <w:pPr>
        <w:rPr>
          <w:sz w:val="16"/>
        </w:rPr>
      </w:pPr>
      <w:r w:rsidRPr="002B49AB">
        <w:rPr>
          <w:sz w:val="12"/>
        </w:rPr>
        <w:t xml:space="preserve"> </w:t>
      </w:r>
      <w:r w:rsidRPr="002B7BA0">
        <w:rPr>
          <w:sz w:val="16"/>
        </w:rPr>
        <w:t xml:space="preserve">As in the region, so too </w:t>
      </w:r>
      <w:r w:rsidRPr="00DD0F34">
        <w:rPr>
          <w:rStyle w:val="StyleUnderline"/>
        </w:rPr>
        <w:t xml:space="preserve">in </w:t>
      </w:r>
      <w:r w:rsidRPr="00B33B69">
        <w:rPr>
          <w:rStyle w:val="StyleUnderline"/>
          <w:highlight w:val="green"/>
        </w:rPr>
        <w:t>Korea</w:t>
      </w:r>
      <w:r w:rsidRPr="00DD0F34">
        <w:rPr>
          <w:rStyle w:val="StyleUnderline"/>
        </w:rPr>
        <w:t xml:space="preserve"> much has changed</w:t>
      </w:r>
      <w:r w:rsidRPr="002B7BA0">
        <w:rPr>
          <w:sz w:val="16"/>
        </w:rPr>
        <w:t xml:space="preserve"> since 2018, </w:t>
      </w:r>
      <w:r w:rsidRPr="00B33B69">
        <w:rPr>
          <w:rStyle w:val="StyleUnderline"/>
          <w:highlight w:val="green"/>
        </w:rPr>
        <w:t>little</w:t>
      </w:r>
      <w:r w:rsidRPr="00DD0F34">
        <w:rPr>
          <w:rStyle w:val="StyleUnderline"/>
        </w:rPr>
        <w:t xml:space="preserve"> of it for the </w:t>
      </w:r>
      <w:r w:rsidRPr="00B33B69">
        <w:rPr>
          <w:rStyle w:val="StyleUnderline"/>
          <w:highlight w:val="green"/>
        </w:rPr>
        <w:t>better</w:t>
      </w:r>
      <w:r w:rsidRPr="002B7BA0">
        <w:rPr>
          <w:sz w:val="16"/>
        </w:rPr>
        <w:t>. During the Cold War, Kim Il Sung played off the former Soviet Union and China against one another in a delicate balancing act to maintain some free</w:t>
      </w:r>
      <w:r w:rsidRPr="002B7BA0">
        <w:rPr>
          <w:rFonts w:ascii="Cambria Math" w:hAnsi="Cambria Math" w:cs="Cambria Math"/>
          <w:sz w:val="16"/>
        </w:rPr>
        <w:t>‑</w:t>
      </w:r>
      <w:r w:rsidRPr="002B7BA0">
        <w:rPr>
          <w:sz w:val="16"/>
        </w:rPr>
        <w:t xml:space="preserve"> </w:t>
      </w:r>
      <w:proofErr w:type="spellStart"/>
      <w:r w:rsidRPr="002B7BA0">
        <w:rPr>
          <w:sz w:val="16"/>
        </w:rPr>
        <w:t>dom</w:t>
      </w:r>
      <w:proofErr w:type="spellEnd"/>
      <w:r w:rsidRPr="002B7BA0">
        <w:rPr>
          <w:sz w:val="16"/>
        </w:rPr>
        <w:t xml:space="preserve"> of action of its own. In 1988, anticipating the collapse of the former Soviet Union, Kim felt compelled to reach out to Washington, Seoul, and Tokyo in hopes of securing greater autonomy from a rising China and developing the DPRK’s economy. His son Kim Jong Il, and then his grandson Kim Jong Un, sustained that effort. The </w:t>
      </w:r>
      <w:proofErr w:type="spellStart"/>
      <w:r w:rsidRPr="002B7BA0">
        <w:rPr>
          <w:sz w:val="16"/>
        </w:rPr>
        <w:t>Kims</w:t>
      </w:r>
      <w:proofErr w:type="spellEnd"/>
      <w:r w:rsidRPr="002B7BA0">
        <w:rPr>
          <w:sz w:val="16"/>
        </w:rPr>
        <w:t xml:space="preserve"> demonstrated their willingness to reciprocate. After Washington announced its intention to withdraw tactical nuclear weapons from Korea, the ROK and the DPRK signed the Joint Declaration of the Denuclearization of the Korean Peninsula in 1991, and Pyongyang unilaterally stopped reprocessing plutonium in 1992, then concluded the 1994 US–DPRK Agreed Framework with the United States shutting the operating nuclear reactor at Yongbyon, halting construction of a larger reactor, storing plutonium</w:t>
      </w:r>
      <w:r w:rsidRPr="002B7BA0">
        <w:rPr>
          <w:rFonts w:ascii="Cambria Math" w:hAnsi="Cambria Math" w:cs="Cambria Math"/>
          <w:sz w:val="16"/>
        </w:rPr>
        <w:t>‑</w:t>
      </w:r>
      <w:r w:rsidRPr="002B7BA0">
        <w:rPr>
          <w:sz w:val="16"/>
        </w:rPr>
        <w:t>laden spent fuel in a cooling pond, and allowing around</w:t>
      </w:r>
      <w:r w:rsidRPr="002B7BA0">
        <w:rPr>
          <w:rFonts w:ascii="Cambria Math" w:hAnsi="Cambria Math" w:cs="Cambria Math"/>
          <w:sz w:val="16"/>
        </w:rPr>
        <w:t>‑</w:t>
      </w:r>
      <w:r w:rsidRPr="002B7BA0">
        <w:rPr>
          <w:sz w:val="16"/>
        </w:rPr>
        <w:t>the</w:t>
      </w:r>
      <w:r w:rsidRPr="002B7BA0">
        <w:rPr>
          <w:rFonts w:ascii="Cambria Math" w:hAnsi="Cambria Math" w:cs="Cambria Math"/>
          <w:sz w:val="16"/>
        </w:rPr>
        <w:t>‑</w:t>
      </w:r>
      <w:r w:rsidRPr="002B7BA0">
        <w:rPr>
          <w:sz w:val="16"/>
        </w:rPr>
        <w:t>clock international monitoring from 1994 until 2002—at a time when North Korea had no nuclear weapons.</w:t>
      </w:r>
    </w:p>
    <w:p w14:paraId="49750B11" w14:textId="77777777" w:rsidR="00803C4A" w:rsidRPr="002B7BA0" w:rsidRDefault="00803C4A" w:rsidP="00803C4A">
      <w:pPr>
        <w:rPr>
          <w:sz w:val="16"/>
        </w:rPr>
      </w:pPr>
      <w:r w:rsidRPr="00DD0F34">
        <w:rPr>
          <w:rStyle w:val="StyleUnderline"/>
        </w:rPr>
        <w:t xml:space="preserve">The </w:t>
      </w:r>
      <w:r w:rsidRPr="00B33B69">
        <w:rPr>
          <w:rStyle w:val="StyleUnderline"/>
          <w:highlight w:val="green"/>
        </w:rPr>
        <w:t>DPRK</w:t>
      </w:r>
      <w:r w:rsidRPr="00DD0F34">
        <w:rPr>
          <w:rStyle w:val="StyleUnderline"/>
        </w:rPr>
        <w:t xml:space="preserve"> </w:t>
      </w:r>
      <w:r w:rsidRPr="00B33B69">
        <w:rPr>
          <w:rStyle w:val="Emphasis"/>
          <w:highlight w:val="green"/>
        </w:rPr>
        <w:t>changed</w:t>
      </w:r>
      <w:r w:rsidRPr="00E12265">
        <w:rPr>
          <w:rStyle w:val="Emphasis"/>
        </w:rPr>
        <w:t xml:space="preserve"> its strategy </w:t>
      </w:r>
      <w:r w:rsidRPr="00B33B69">
        <w:rPr>
          <w:rStyle w:val="Emphasis"/>
          <w:highlight w:val="green"/>
        </w:rPr>
        <w:t>after</w:t>
      </w:r>
      <w:r w:rsidRPr="002B7BA0">
        <w:rPr>
          <w:sz w:val="16"/>
        </w:rPr>
        <w:t xml:space="preserve"> Donald </w:t>
      </w:r>
      <w:r w:rsidRPr="00B33B69">
        <w:rPr>
          <w:rStyle w:val="Emphasis"/>
          <w:highlight w:val="green"/>
        </w:rPr>
        <w:t>Trump</w:t>
      </w:r>
      <w:r w:rsidRPr="00E12265">
        <w:rPr>
          <w:rStyle w:val="Emphasis"/>
        </w:rPr>
        <w:t xml:space="preserve"> walked </w:t>
      </w:r>
      <w:r w:rsidRPr="00B33B69">
        <w:rPr>
          <w:rStyle w:val="Emphasis"/>
          <w:highlight w:val="green"/>
        </w:rPr>
        <w:t>away</w:t>
      </w:r>
      <w:r w:rsidRPr="00DD0F34">
        <w:rPr>
          <w:rStyle w:val="StyleUnderline"/>
        </w:rPr>
        <w:t xml:space="preserve"> from the 2019 </w:t>
      </w:r>
      <w:r w:rsidRPr="00B33B69">
        <w:rPr>
          <w:rStyle w:val="StyleUnderline"/>
          <w:highlight w:val="green"/>
        </w:rPr>
        <w:t>Hanoi</w:t>
      </w:r>
      <w:r w:rsidRPr="00DD0F34">
        <w:rPr>
          <w:rStyle w:val="StyleUnderline"/>
        </w:rPr>
        <w:t xml:space="preserve"> summit</w:t>
      </w:r>
      <w:r w:rsidRPr="002B7BA0">
        <w:rPr>
          <w:sz w:val="16"/>
        </w:rPr>
        <w:t xml:space="preserve"> intended to enact the commitments made at his 2018 Singapore summit with Kim Jong Un and reneged on his subsequent promise to forgo joint military exercises in Korea. Perceiving little prospect of persuading Washington to end enmity, </w:t>
      </w:r>
      <w:r w:rsidRPr="00DD0F34">
        <w:rPr>
          <w:rStyle w:val="StyleUnderline"/>
        </w:rPr>
        <w:t xml:space="preserve">Pyongyang had </w:t>
      </w:r>
      <w:r w:rsidRPr="00B33B69">
        <w:rPr>
          <w:rStyle w:val="Emphasis"/>
          <w:highlight w:val="green"/>
        </w:rPr>
        <w:t>no</w:t>
      </w:r>
      <w:r w:rsidRPr="00E12265">
        <w:rPr>
          <w:rStyle w:val="Emphasis"/>
        </w:rPr>
        <w:t xml:space="preserve"> motive to </w:t>
      </w:r>
      <w:r w:rsidRPr="00B33B69">
        <w:rPr>
          <w:rStyle w:val="Emphasis"/>
          <w:highlight w:val="green"/>
        </w:rPr>
        <w:t>curtail</w:t>
      </w:r>
      <w:r w:rsidRPr="00E12265">
        <w:rPr>
          <w:rStyle w:val="Emphasis"/>
        </w:rPr>
        <w:t xml:space="preserve"> arming</w:t>
      </w:r>
      <w:r w:rsidRPr="00DD0F34">
        <w:rPr>
          <w:rStyle w:val="StyleUnderline"/>
        </w:rPr>
        <w:t>.</w:t>
      </w:r>
      <w:r w:rsidRPr="002B7BA0">
        <w:rPr>
          <w:sz w:val="16"/>
        </w:rPr>
        <w:t xml:space="preserve"> Instead, </w:t>
      </w:r>
      <w:r w:rsidRPr="00DD0F34">
        <w:rPr>
          <w:rStyle w:val="StyleUnderline"/>
        </w:rPr>
        <w:t xml:space="preserve">it </w:t>
      </w:r>
      <w:r w:rsidRPr="00B33B69">
        <w:rPr>
          <w:rStyle w:val="Emphasis"/>
          <w:highlight w:val="green"/>
        </w:rPr>
        <w:t>reverted</w:t>
      </w:r>
      <w:r w:rsidRPr="00E12265">
        <w:rPr>
          <w:rStyle w:val="Emphasis"/>
        </w:rPr>
        <w:t xml:space="preserve"> to its Cold War </w:t>
      </w:r>
      <w:r w:rsidRPr="00B33B69">
        <w:rPr>
          <w:rStyle w:val="Emphasis"/>
          <w:highlight w:val="green"/>
        </w:rPr>
        <w:t>strategy</w:t>
      </w:r>
      <w:r w:rsidRPr="002B7BA0">
        <w:rPr>
          <w:sz w:val="16"/>
        </w:rPr>
        <w:t xml:space="preserve"> of </w:t>
      </w:r>
      <w:r w:rsidRPr="00DD0F34">
        <w:rPr>
          <w:rStyle w:val="StyleUnderline"/>
        </w:rPr>
        <w:t xml:space="preserve">playing off a revived Russia and a </w:t>
      </w:r>
      <w:r w:rsidRPr="002B7BA0">
        <w:rPr>
          <w:rStyle w:val="StyleUnderline"/>
        </w:rPr>
        <w:t>greatly</w:t>
      </w:r>
      <w:r w:rsidRPr="00DD0F34">
        <w:rPr>
          <w:rStyle w:val="StyleUnderline"/>
        </w:rPr>
        <w:t xml:space="preserve"> strengthened China</w:t>
      </w:r>
      <w:r w:rsidRPr="002B7BA0">
        <w:rPr>
          <w:sz w:val="16"/>
        </w:rPr>
        <w:t xml:space="preserve">. At the same time, </w:t>
      </w:r>
      <w:r w:rsidRPr="00B33B69">
        <w:rPr>
          <w:rStyle w:val="StyleUnderline"/>
          <w:highlight w:val="green"/>
        </w:rPr>
        <w:t>Kim</w:t>
      </w:r>
      <w:r w:rsidRPr="00DD0F34">
        <w:rPr>
          <w:rStyle w:val="StyleUnderline"/>
        </w:rPr>
        <w:t xml:space="preserve"> Jong Un</w:t>
      </w:r>
      <w:r w:rsidRPr="002B7BA0">
        <w:rPr>
          <w:sz w:val="16"/>
        </w:rPr>
        <w:t xml:space="preserve"> stepped up its development and testing of missiles and </w:t>
      </w:r>
      <w:r w:rsidRPr="00B33B69">
        <w:rPr>
          <w:rStyle w:val="StyleUnderline"/>
          <w:highlight w:val="green"/>
        </w:rPr>
        <w:t>expanded</w:t>
      </w:r>
      <w:r w:rsidRPr="00DD0F34">
        <w:rPr>
          <w:rStyle w:val="StyleUnderline"/>
        </w:rPr>
        <w:t xml:space="preserve"> the DPRK’s nuclear </w:t>
      </w:r>
      <w:r w:rsidRPr="00B33B69">
        <w:rPr>
          <w:rStyle w:val="StyleUnderline"/>
          <w:highlight w:val="green"/>
        </w:rPr>
        <w:t>arsenal</w:t>
      </w:r>
      <w:r w:rsidRPr="00DD0F34">
        <w:rPr>
          <w:rStyle w:val="StyleUnderline"/>
        </w:rPr>
        <w:t>.</w:t>
      </w:r>
      <w:r w:rsidRPr="002B7BA0">
        <w:rPr>
          <w:sz w:val="16"/>
        </w:rPr>
        <w:t xml:space="preserve"> When </w:t>
      </w:r>
      <w:r w:rsidRPr="00DD0F34">
        <w:rPr>
          <w:rStyle w:val="StyleUnderline"/>
        </w:rPr>
        <w:t>a conservative government</w:t>
      </w:r>
      <w:r w:rsidRPr="002B7BA0">
        <w:rPr>
          <w:sz w:val="16"/>
        </w:rPr>
        <w:t xml:space="preserve"> was </w:t>
      </w:r>
      <w:r w:rsidRPr="00DD0F34">
        <w:rPr>
          <w:rStyle w:val="StyleUnderline"/>
        </w:rPr>
        <w:t>elected in 2022 in Seoul</w:t>
      </w:r>
      <w:r w:rsidRPr="002B7BA0">
        <w:rPr>
          <w:sz w:val="16"/>
        </w:rPr>
        <w:t xml:space="preserve"> that confronted the DPRK with </w:t>
      </w:r>
      <w:r w:rsidRPr="00B33B69">
        <w:rPr>
          <w:rStyle w:val="StyleUnderline"/>
          <w:highlight w:val="green"/>
        </w:rPr>
        <w:t>provocative</w:t>
      </w:r>
      <w:r w:rsidRPr="002B7BA0">
        <w:rPr>
          <w:sz w:val="16"/>
        </w:rPr>
        <w:t xml:space="preserve"> “Kill Chain” </w:t>
      </w:r>
      <w:r w:rsidRPr="00B33B69">
        <w:rPr>
          <w:rStyle w:val="StyleUnderline"/>
          <w:highlight w:val="green"/>
        </w:rPr>
        <w:t>plans</w:t>
      </w:r>
      <w:r w:rsidRPr="00DD0F34">
        <w:rPr>
          <w:rStyle w:val="StyleUnderline"/>
        </w:rPr>
        <w:t xml:space="preserve"> for a preemptive </w:t>
      </w:r>
      <w:r w:rsidRPr="00B33B69">
        <w:rPr>
          <w:rStyle w:val="StyleUnderline"/>
          <w:highlight w:val="green"/>
        </w:rPr>
        <w:t>attack</w:t>
      </w:r>
      <w:r w:rsidRPr="00DD0F34">
        <w:rPr>
          <w:rStyle w:val="StyleUnderline"/>
        </w:rPr>
        <w:t xml:space="preserve">, hardline </w:t>
      </w:r>
      <w:r w:rsidRPr="00B33B69">
        <w:rPr>
          <w:rStyle w:val="StyleUnderline"/>
          <w:highlight w:val="green"/>
        </w:rPr>
        <w:t>rhetoric</w:t>
      </w:r>
      <w:r w:rsidRPr="00DD0F34">
        <w:rPr>
          <w:rStyle w:val="StyleUnderline"/>
        </w:rPr>
        <w:t>,</w:t>
      </w:r>
      <w:r w:rsidRPr="002B7BA0">
        <w:rPr>
          <w:sz w:val="16"/>
        </w:rPr>
        <w:t xml:space="preserve"> and an </w:t>
      </w:r>
      <w:r w:rsidRPr="00DD0F34">
        <w:rPr>
          <w:rStyle w:val="StyleUnderline"/>
        </w:rPr>
        <w:t>increase in intensity</w:t>
      </w:r>
      <w:r w:rsidRPr="002B7BA0">
        <w:rPr>
          <w:sz w:val="16"/>
        </w:rPr>
        <w:t xml:space="preserve"> and pace </w:t>
      </w:r>
      <w:r w:rsidRPr="00DD0F34">
        <w:rPr>
          <w:rStyle w:val="StyleUnderline"/>
        </w:rPr>
        <w:t>of joint ROK</w:t>
      </w:r>
      <w:r w:rsidRPr="00DD0F34">
        <w:rPr>
          <w:rStyle w:val="StyleUnderline"/>
          <w:rFonts w:ascii="Cambria Math" w:hAnsi="Cambria Math" w:cs="Cambria Math"/>
        </w:rPr>
        <w:t>‑</w:t>
      </w:r>
      <w:r w:rsidRPr="00DD0F34">
        <w:rPr>
          <w:rStyle w:val="StyleUnderline"/>
        </w:rPr>
        <w:t>US drills</w:t>
      </w:r>
      <w:r w:rsidRPr="002B7BA0">
        <w:rPr>
          <w:sz w:val="16"/>
        </w:rPr>
        <w:t>—including a well</w:t>
      </w:r>
      <w:r w:rsidRPr="002B7BA0">
        <w:rPr>
          <w:rFonts w:ascii="Cambria Math" w:hAnsi="Cambria Math" w:cs="Cambria Math"/>
          <w:sz w:val="16"/>
        </w:rPr>
        <w:t>‑</w:t>
      </w:r>
      <w:r w:rsidRPr="002B7BA0">
        <w:rPr>
          <w:sz w:val="16"/>
        </w:rPr>
        <w:t>publicized “decapitation” of the DPRK leadership exercise by special forces—</w:t>
      </w:r>
      <w:r w:rsidRPr="00B33B69">
        <w:rPr>
          <w:rStyle w:val="Emphasis"/>
          <w:highlight w:val="green"/>
        </w:rPr>
        <w:t>Pyongyang reacted</w:t>
      </w:r>
      <w:r w:rsidRPr="002B7BA0">
        <w:rPr>
          <w:sz w:val="16"/>
        </w:rPr>
        <w:t xml:space="preserve"> with </w:t>
      </w:r>
      <w:r w:rsidRPr="00DD0F34">
        <w:rPr>
          <w:rStyle w:val="StyleUnderline"/>
        </w:rPr>
        <w:t xml:space="preserve">ever more </w:t>
      </w:r>
      <w:r w:rsidRPr="00B33B69">
        <w:rPr>
          <w:rStyle w:val="StyleUnderline"/>
          <w:highlight w:val="green"/>
        </w:rPr>
        <w:t>menacing</w:t>
      </w:r>
      <w:r w:rsidRPr="002B7BA0">
        <w:rPr>
          <w:sz w:val="16"/>
        </w:rPr>
        <w:t xml:space="preserve"> arming, missile tests, hostile rhetoric, and military drills. As part of its new strategy, Pyongyang has </w:t>
      </w:r>
      <w:r w:rsidRPr="00B33B69">
        <w:rPr>
          <w:rStyle w:val="Emphasis"/>
          <w:highlight w:val="green"/>
        </w:rPr>
        <w:t>cut off</w:t>
      </w:r>
      <w:r w:rsidRPr="00E12265">
        <w:rPr>
          <w:rStyle w:val="Emphasis"/>
        </w:rPr>
        <w:t xml:space="preserve"> nearly </w:t>
      </w:r>
      <w:r w:rsidRPr="00B33B69">
        <w:rPr>
          <w:rStyle w:val="Emphasis"/>
          <w:highlight w:val="green"/>
        </w:rPr>
        <w:t>all contact</w:t>
      </w:r>
      <w:r w:rsidRPr="00DD0F34">
        <w:rPr>
          <w:rStyle w:val="StyleUnderline"/>
        </w:rPr>
        <w:t>, both official and unofficial, with Washington and Seoul</w:t>
      </w:r>
      <w:r w:rsidRPr="002B7BA0">
        <w:rPr>
          <w:sz w:val="16"/>
        </w:rPr>
        <w:t xml:space="preserve"> for the past five years.</w:t>
      </w:r>
      <w:r w:rsidRPr="00DD0F34">
        <w:rPr>
          <w:rStyle w:val="StyleUnderline"/>
        </w:rPr>
        <w:t xml:space="preserve"> </w:t>
      </w:r>
      <w:r w:rsidRPr="002B7BA0">
        <w:rPr>
          <w:sz w:val="16"/>
        </w:rPr>
        <w:t>Yet it has held several meet</w:t>
      </w:r>
      <w:r w:rsidRPr="002B7BA0">
        <w:rPr>
          <w:rFonts w:ascii="Cambria Math" w:hAnsi="Cambria Math" w:cs="Cambria Math"/>
          <w:sz w:val="16"/>
        </w:rPr>
        <w:t>‑</w:t>
      </w:r>
      <w:r w:rsidRPr="002B7BA0">
        <w:rPr>
          <w:sz w:val="16"/>
        </w:rPr>
        <w:t xml:space="preserve"> </w:t>
      </w:r>
      <w:proofErr w:type="spellStart"/>
      <w:r w:rsidRPr="002B7BA0">
        <w:rPr>
          <w:sz w:val="16"/>
        </w:rPr>
        <w:t>ings</w:t>
      </w:r>
      <w:proofErr w:type="spellEnd"/>
      <w:r w:rsidRPr="002B7BA0">
        <w:rPr>
          <w:sz w:val="16"/>
        </w:rPr>
        <w:t xml:space="preserve"> with Japanese officials and Kim Jong Un even sent a message of sympathy to Prime Minister Kishida Fumio after a January 2024 earthquake.8 Kishida has continued to encourage contacts, but his term as prime minister is coming to an end and Pyongyang’s opposition to discussing denuclearization or abductees raised doubts about prospects for summitry anytime soon.</w:t>
      </w:r>
    </w:p>
    <w:p w14:paraId="2A365BCD" w14:textId="77777777" w:rsidR="00803C4A" w:rsidRPr="002B7BA0" w:rsidRDefault="00803C4A" w:rsidP="00803C4A">
      <w:pPr>
        <w:rPr>
          <w:sz w:val="16"/>
        </w:rPr>
      </w:pPr>
      <w:r w:rsidRPr="002B7BA0">
        <w:rPr>
          <w:sz w:val="16"/>
        </w:rPr>
        <w:t xml:space="preserve"> Much of the </w:t>
      </w:r>
      <w:r w:rsidRPr="00DD0F34">
        <w:rPr>
          <w:rStyle w:val="StyleUnderline"/>
        </w:rPr>
        <w:t xml:space="preserve">DPRK’s hostile rhetoric is a </w:t>
      </w:r>
      <w:r w:rsidRPr="00B33B69">
        <w:rPr>
          <w:rStyle w:val="Emphasis"/>
          <w:highlight w:val="green"/>
        </w:rPr>
        <w:t>tit</w:t>
      </w:r>
      <w:r w:rsidRPr="00B33B69">
        <w:rPr>
          <w:rStyle w:val="Emphasis"/>
          <w:rFonts w:ascii="Cambria Math" w:hAnsi="Cambria Math" w:cs="Cambria Math"/>
          <w:highlight w:val="green"/>
        </w:rPr>
        <w:t>‑</w:t>
      </w:r>
      <w:r w:rsidRPr="00B33B69">
        <w:rPr>
          <w:rStyle w:val="Emphasis"/>
          <w:highlight w:val="green"/>
        </w:rPr>
        <w:t>for</w:t>
      </w:r>
      <w:r w:rsidRPr="00B33B69">
        <w:rPr>
          <w:rStyle w:val="Emphasis"/>
          <w:rFonts w:ascii="Cambria Math" w:hAnsi="Cambria Math" w:cs="Cambria Math"/>
          <w:highlight w:val="green"/>
        </w:rPr>
        <w:t>‑</w:t>
      </w:r>
      <w:r w:rsidRPr="00B33B69">
        <w:rPr>
          <w:rStyle w:val="Emphasis"/>
          <w:highlight w:val="green"/>
        </w:rPr>
        <w:t>tat</w:t>
      </w:r>
      <w:r w:rsidRPr="00E12265">
        <w:rPr>
          <w:rStyle w:val="Emphasis"/>
        </w:rPr>
        <w:t xml:space="preserve"> response to ROK threats</w:t>
      </w:r>
      <w:r w:rsidRPr="002B7BA0">
        <w:rPr>
          <w:sz w:val="16"/>
        </w:rPr>
        <w:t>. For instance, after ROK President Yoon Seok</w:t>
      </w:r>
      <w:r w:rsidRPr="002B7BA0">
        <w:rPr>
          <w:rFonts w:ascii="Cambria Math" w:hAnsi="Cambria Math" w:cs="Cambria Math"/>
          <w:sz w:val="16"/>
        </w:rPr>
        <w:t>‑</w:t>
      </w:r>
      <w:proofErr w:type="spellStart"/>
      <w:r w:rsidRPr="002B7BA0">
        <w:rPr>
          <w:sz w:val="16"/>
        </w:rPr>
        <w:t>yol</w:t>
      </w:r>
      <w:proofErr w:type="spellEnd"/>
      <w:r w:rsidRPr="002B7BA0">
        <w:rPr>
          <w:sz w:val="16"/>
        </w:rPr>
        <w:t xml:space="preserve"> warned, “If North Korea uses nuclear weapons, its regime will be brought to an end by an overwhelming response from the ROK</w:t>
      </w:r>
      <w:r w:rsidRPr="002B7BA0">
        <w:rPr>
          <w:rFonts w:ascii="Cambria Math" w:hAnsi="Cambria Math" w:cs="Cambria Math"/>
          <w:sz w:val="16"/>
        </w:rPr>
        <w:t>‑</w:t>
      </w:r>
      <w:r w:rsidRPr="002B7BA0">
        <w:rPr>
          <w:sz w:val="16"/>
        </w:rPr>
        <w:t xml:space="preserve">U. S. alliance.”9 Kim countered, “If the ROK dares attempt to use armed forces against the DPRK or threaten its sovereignty and security and such </w:t>
      </w:r>
      <w:proofErr w:type="spellStart"/>
      <w:r w:rsidRPr="002B7BA0">
        <w:rPr>
          <w:sz w:val="16"/>
        </w:rPr>
        <w:t>oppor</w:t>
      </w:r>
      <w:proofErr w:type="spellEnd"/>
      <w:r w:rsidRPr="002B7BA0">
        <w:rPr>
          <w:rFonts w:ascii="Cambria Math" w:hAnsi="Cambria Math" w:cs="Cambria Math"/>
          <w:sz w:val="16"/>
        </w:rPr>
        <w:t>‑</w:t>
      </w:r>
      <w:r w:rsidRPr="002B7BA0">
        <w:rPr>
          <w:sz w:val="16"/>
        </w:rPr>
        <w:t xml:space="preserve"> </w:t>
      </w:r>
      <w:proofErr w:type="spellStart"/>
      <w:r w:rsidRPr="002B7BA0">
        <w:rPr>
          <w:sz w:val="16"/>
        </w:rPr>
        <w:t>tunity</w:t>
      </w:r>
      <w:proofErr w:type="spellEnd"/>
      <w:r w:rsidRPr="002B7BA0">
        <w:rPr>
          <w:sz w:val="16"/>
        </w:rPr>
        <w:t xml:space="preserve"> comes, we will have no hesitation in annihilating the ROK by mobilizing all means and forces in our hands.”10</w:t>
      </w:r>
    </w:p>
    <w:p w14:paraId="026CA30A" w14:textId="77777777" w:rsidR="00803C4A" w:rsidRPr="002B7BA0" w:rsidRDefault="00803C4A" w:rsidP="00803C4A">
      <w:pPr>
        <w:rPr>
          <w:sz w:val="16"/>
        </w:rPr>
      </w:pPr>
      <w:r w:rsidRPr="002B7BA0">
        <w:rPr>
          <w:sz w:val="16"/>
        </w:rPr>
        <w:t xml:space="preserve"> Worse yet, </w:t>
      </w:r>
      <w:r w:rsidRPr="00E12265">
        <w:rPr>
          <w:rStyle w:val="Emphasis"/>
        </w:rPr>
        <w:t xml:space="preserve">both sides </w:t>
      </w:r>
      <w:r w:rsidRPr="00B33B69">
        <w:rPr>
          <w:rStyle w:val="Emphasis"/>
          <w:highlight w:val="green"/>
        </w:rPr>
        <w:t>eroded</w:t>
      </w:r>
      <w:r w:rsidRPr="00E12265">
        <w:rPr>
          <w:rStyle w:val="Emphasis"/>
        </w:rPr>
        <w:t xml:space="preserve"> existing </w:t>
      </w:r>
      <w:r w:rsidRPr="00B33B69">
        <w:rPr>
          <w:rStyle w:val="Emphasis"/>
          <w:highlight w:val="green"/>
        </w:rPr>
        <w:t>checks</w:t>
      </w:r>
      <w:r w:rsidRPr="00E12265">
        <w:rPr>
          <w:rStyle w:val="Emphasis"/>
        </w:rPr>
        <w:t xml:space="preserve"> on military confrontation</w:t>
      </w:r>
      <w:r w:rsidRPr="002B7BA0">
        <w:rPr>
          <w:sz w:val="16"/>
        </w:rPr>
        <w:t>. Nota</w:t>
      </w:r>
      <w:r w:rsidRPr="002B7BA0">
        <w:rPr>
          <w:rFonts w:ascii="Cambria Math" w:hAnsi="Cambria Math" w:cs="Cambria Math"/>
          <w:sz w:val="16"/>
        </w:rPr>
        <w:t>‑</w:t>
      </w:r>
      <w:r w:rsidRPr="002B7BA0">
        <w:rPr>
          <w:sz w:val="16"/>
        </w:rPr>
        <w:t xml:space="preserve"> </w:t>
      </w:r>
      <w:proofErr w:type="spellStart"/>
      <w:r w:rsidRPr="002B7BA0">
        <w:rPr>
          <w:sz w:val="16"/>
        </w:rPr>
        <w:t>bly</w:t>
      </w:r>
      <w:proofErr w:type="spellEnd"/>
      <w:r w:rsidRPr="002B7BA0">
        <w:rPr>
          <w:sz w:val="16"/>
        </w:rPr>
        <w:t xml:space="preserve">, </w:t>
      </w:r>
      <w:r w:rsidRPr="00DD0F34">
        <w:rPr>
          <w:rStyle w:val="StyleUnderline"/>
        </w:rPr>
        <w:t xml:space="preserve">the </w:t>
      </w:r>
      <w:r w:rsidRPr="00E12265">
        <w:rPr>
          <w:rStyle w:val="Emphasis"/>
        </w:rPr>
        <w:t xml:space="preserve">September 19th </w:t>
      </w:r>
      <w:r w:rsidRPr="00B33B69">
        <w:rPr>
          <w:rStyle w:val="Emphasis"/>
          <w:highlight w:val="green"/>
        </w:rPr>
        <w:t>Agreement</w:t>
      </w:r>
      <w:r w:rsidRPr="002B7BA0">
        <w:rPr>
          <w:sz w:val="16"/>
        </w:rPr>
        <w:t xml:space="preserve"> on the Implementation of the Historic Pan</w:t>
      </w:r>
      <w:r w:rsidRPr="002B7BA0">
        <w:rPr>
          <w:rFonts w:ascii="Cambria Math" w:hAnsi="Cambria Math" w:cs="Cambria Math"/>
          <w:sz w:val="16"/>
        </w:rPr>
        <w:t>‑</w:t>
      </w:r>
      <w:r w:rsidRPr="002B7BA0">
        <w:rPr>
          <w:sz w:val="16"/>
        </w:rPr>
        <w:t xml:space="preserve"> </w:t>
      </w:r>
      <w:proofErr w:type="spellStart"/>
      <w:r w:rsidRPr="002B7BA0">
        <w:rPr>
          <w:sz w:val="16"/>
        </w:rPr>
        <w:t>munjom</w:t>
      </w:r>
      <w:proofErr w:type="spellEnd"/>
      <w:r w:rsidRPr="002B7BA0">
        <w:rPr>
          <w:sz w:val="16"/>
        </w:rPr>
        <w:t xml:space="preserve"> Declaration in the Military Domain, or the Comprehensive Military Agreement (CMA), 11 made public at the Panmunjom summit meeting between Moon Jae</w:t>
      </w:r>
      <w:r w:rsidRPr="002B7BA0">
        <w:rPr>
          <w:rFonts w:ascii="Cambria Math" w:hAnsi="Cambria Math" w:cs="Cambria Math"/>
          <w:sz w:val="16"/>
        </w:rPr>
        <w:t>‑</w:t>
      </w:r>
      <w:r w:rsidRPr="002B7BA0">
        <w:rPr>
          <w:sz w:val="16"/>
        </w:rPr>
        <w:t xml:space="preserve">in and Kim Jong Un, </w:t>
      </w:r>
      <w:r w:rsidRPr="00DD0F34">
        <w:rPr>
          <w:rStyle w:val="StyleUnderline"/>
        </w:rPr>
        <w:t xml:space="preserve">is </w:t>
      </w:r>
      <w:r w:rsidRPr="00E12265">
        <w:rPr>
          <w:rStyle w:val="Emphasis"/>
        </w:rPr>
        <w:t xml:space="preserve">now </w:t>
      </w:r>
      <w:r w:rsidRPr="00B33B69">
        <w:rPr>
          <w:rStyle w:val="Emphasis"/>
          <w:highlight w:val="green"/>
        </w:rPr>
        <w:t>defunct</w:t>
      </w:r>
      <w:r w:rsidRPr="002B7BA0">
        <w:rPr>
          <w:sz w:val="16"/>
        </w:rPr>
        <w:t xml:space="preserve">. It </w:t>
      </w:r>
      <w:r w:rsidRPr="00DD0F34">
        <w:rPr>
          <w:rStyle w:val="StyleUnderline"/>
        </w:rPr>
        <w:t>barred “all live</w:t>
      </w:r>
      <w:r w:rsidRPr="00DD0F34">
        <w:rPr>
          <w:rStyle w:val="StyleUnderline"/>
          <w:rFonts w:ascii="Cambria Math" w:hAnsi="Cambria Math" w:cs="Cambria Math"/>
        </w:rPr>
        <w:t>‑</w:t>
      </w:r>
      <w:r w:rsidRPr="00DD0F34">
        <w:rPr>
          <w:rStyle w:val="StyleUnderline"/>
        </w:rPr>
        <w:t xml:space="preserve">fire </w:t>
      </w:r>
      <w:proofErr w:type="spellStart"/>
      <w:r w:rsidRPr="00DD0F34">
        <w:rPr>
          <w:rStyle w:val="StyleUnderline"/>
        </w:rPr>
        <w:t>artil</w:t>
      </w:r>
      <w:proofErr w:type="spellEnd"/>
      <w:r w:rsidRPr="00DD0F34">
        <w:rPr>
          <w:rStyle w:val="StyleUnderline"/>
          <w:rFonts w:ascii="Cambria Math" w:hAnsi="Cambria Math" w:cs="Cambria Math"/>
        </w:rPr>
        <w:t>‑</w:t>
      </w:r>
      <w:r w:rsidRPr="00DD0F34">
        <w:rPr>
          <w:rStyle w:val="StyleUnderline"/>
        </w:rPr>
        <w:t xml:space="preserve"> </w:t>
      </w:r>
      <w:proofErr w:type="spellStart"/>
      <w:r w:rsidRPr="00DD0F34">
        <w:rPr>
          <w:rStyle w:val="StyleUnderline"/>
        </w:rPr>
        <w:t>lery</w:t>
      </w:r>
      <w:proofErr w:type="spellEnd"/>
      <w:r w:rsidRPr="00DD0F34">
        <w:rPr>
          <w:rStyle w:val="StyleUnderline"/>
        </w:rPr>
        <w:t xml:space="preserve"> drills and field training exercises</w:t>
      </w:r>
      <w:r w:rsidRPr="002B7BA0">
        <w:rPr>
          <w:sz w:val="16"/>
        </w:rPr>
        <w:t xml:space="preserve"> at the regiment level and above within 5km </w:t>
      </w:r>
      <w:r w:rsidRPr="00DD0F34">
        <w:rPr>
          <w:rStyle w:val="StyleUnderline"/>
        </w:rPr>
        <w:t>from the MDL</w:t>
      </w:r>
      <w:r w:rsidRPr="002B7BA0">
        <w:rPr>
          <w:sz w:val="16"/>
        </w:rPr>
        <w:t xml:space="preserve"> [the Military Demarcation Line that splits the Demilitarized Zone separating the ROK and the DPRK],” “all </w:t>
      </w:r>
      <w:r w:rsidRPr="00DD0F34">
        <w:rPr>
          <w:rStyle w:val="StyleUnderline"/>
        </w:rPr>
        <w:t>live</w:t>
      </w:r>
      <w:r w:rsidRPr="00DD0F34">
        <w:rPr>
          <w:rStyle w:val="StyleUnderline"/>
          <w:rFonts w:ascii="Cambria Math" w:hAnsi="Cambria Math" w:cs="Cambria Math"/>
        </w:rPr>
        <w:t>‑</w:t>
      </w:r>
      <w:r w:rsidRPr="00DD0F34">
        <w:rPr>
          <w:rStyle w:val="StyleUnderline"/>
        </w:rPr>
        <w:t>fire and maritime maneuver exercises” near the contested</w:t>
      </w:r>
      <w:r w:rsidRPr="002B7BA0">
        <w:rPr>
          <w:sz w:val="16"/>
        </w:rPr>
        <w:t xml:space="preserve"> waters of the </w:t>
      </w:r>
      <w:r w:rsidRPr="00DD0F34">
        <w:rPr>
          <w:rStyle w:val="StyleUnderline"/>
        </w:rPr>
        <w:t>East Sea, imposed “no fly zones</w:t>
      </w:r>
      <w:r w:rsidRPr="002B7BA0">
        <w:rPr>
          <w:sz w:val="16"/>
        </w:rPr>
        <w:t xml:space="preserve">” on various aircraft in the vicinity of the MDL, </w:t>
      </w:r>
      <w:r w:rsidRPr="00DD0F34">
        <w:rPr>
          <w:rStyle w:val="StyleUnderline"/>
        </w:rPr>
        <w:t xml:space="preserve">established “permanent </w:t>
      </w:r>
      <w:proofErr w:type="spellStart"/>
      <w:r w:rsidRPr="00DD0F34">
        <w:rPr>
          <w:rStyle w:val="StyleUnderline"/>
        </w:rPr>
        <w:t>communica</w:t>
      </w:r>
      <w:proofErr w:type="spellEnd"/>
      <w:r w:rsidRPr="00DD0F34">
        <w:rPr>
          <w:rStyle w:val="StyleUnderline"/>
          <w:rFonts w:ascii="Cambria Math" w:hAnsi="Cambria Math" w:cs="Cambria Math"/>
        </w:rPr>
        <w:t>‑</w:t>
      </w:r>
      <w:r w:rsidRPr="00DD0F34">
        <w:rPr>
          <w:rStyle w:val="StyleUnderline"/>
        </w:rPr>
        <w:t xml:space="preserve"> </w:t>
      </w:r>
      <w:proofErr w:type="spellStart"/>
      <w:r w:rsidRPr="00DD0F34">
        <w:rPr>
          <w:rStyle w:val="StyleUnderline"/>
        </w:rPr>
        <w:t>tion</w:t>
      </w:r>
      <w:proofErr w:type="spellEnd"/>
      <w:r w:rsidRPr="00DD0F34">
        <w:rPr>
          <w:rStyle w:val="StyleUnderline"/>
        </w:rPr>
        <w:t xml:space="preserve"> channels”—hotlines</w:t>
      </w:r>
      <w:r w:rsidRPr="002B7BA0">
        <w:rPr>
          <w:sz w:val="16"/>
        </w:rPr>
        <w:t xml:space="preserve">—to prevent any accidental military clash, </w:t>
      </w:r>
      <w:r w:rsidRPr="00DD0F34">
        <w:rPr>
          <w:rStyle w:val="StyleUnderline"/>
        </w:rPr>
        <w:t>provided for a “maritime peace zone” in the West Sea “</w:t>
      </w:r>
      <w:r w:rsidRPr="002B7BA0">
        <w:rPr>
          <w:sz w:val="16"/>
        </w:rPr>
        <w:t xml:space="preserve">to prevent accidental military clashes and ensure safe fishing activities,” </w:t>
      </w:r>
      <w:r w:rsidRPr="00DD0F34">
        <w:rPr>
          <w:rStyle w:val="StyleUnderline"/>
        </w:rPr>
        <w:t>committed the sides to “completely withdraw all guard posts within the DMZ,</w:t>
      </w:r>
      <w:r w:rsidRPr="002B7BA0">
        <w:rPr>
          <w:sz w:val="16"/>
        </w:rPr>
        <w:t xml:space="preserve">” to </w:t>
      </w:r>
      <w:r w:rsidRPr="00DD0F34">
        <w:rPr>
          <w:rStyle w:val="StyleUnderline"/>
        </w:rPr>
        <w:t>demilitarize the “Joint Security Area</w:t>
      </w:r>
      <w:r w:rsidRPr="002B7BA0">
        <w:rPr>
          <w:sz w:val="16"/>
        </w:rPr>
        <w:t xml:space="preserve"> in Panmunjom,” and </w:t>
      </w:r>
      <w:r w:rsidRPr="00DD0F34">
        <w:rPr>
          <w:rStyle w:val="StyleUnderline"/>
        </w:rPr>
        <w:t>set up a “Joint Remains Recovery Site and minesweeping” area</w:t>
      </w:r>
      <w:r w:rsidRPr="002B7BA0">
        <w:rPr>
          <w:sz w:val="16"/>
        </w:rPr>
        <w:t xml:space="preserve"> in the Demilitarized Zone (DMZ). </w:t>
      </w:r>
      <w:r w:rsidRPr="002B7BA0">
        <w:rPr>
          <w:rStyle w:val="StyleUnderline"/>
        </w:rPr>
        <w:t>Both</w:t>
      </w:r>
      <w:r w:rsidRPr="00DD0F34">
        <w:rPr>
          <w:rStyle w:val="StyleUnderline"/>
        </w:rPr>
        <w:t xml:space="preserve"> sides </w:t>
      </w:r>
      <w:r w:rsidRPr="00B33B69">
        <w:rPr>
          <w:rStyle w:val="StyleUnderline"/>
          <w:highlight w:val="green"/>
        </w:rPr>
        <w:t>gradually whittled away</w:t>
      </w:r>
      <w:r w:rsidRPr="00DD0F34">
        <w:rPr>
          <w:rStyle w:val="StyleUnderline"/>
        </w:rPr>
        <w:t xml:space="preserve"> the </w:t>
      </w:r>
      <w:r w:rsidRPr="00B33B69">
        <w:rPr>
          <w:rStyle w:val="StyleUnderline"/>
          <w:highlight w:val="green"/>
        </w:rPr>
        <w:t>provisions</w:t>
      </w:r>
      <w:r w:rsidRPr="00DD0F34">
        <w:rPr>
          <w:rStyle w:val="StyleUnderline"/>
        </w:rPr>
        <w:t xml:space="preserve"> with repeated violations.</w:t>
      </w:r>
      <w:r w:rsidRPr="002B7BA0">
        <w:rPr>
          <w:sz w:val="16"/>
        </w:rPr>
        <w:t xml:space="preserve"> Having disparaged his predecessor’s </w:t>
      </w:r>
      <w:proofErr w:type="spellStart"/>
      <w:r w:rsidRPr="002B7BA0">
        <w:rPr>
          <w:sz w:val="16"/>
        </w:rPr>
        <w:t>handi</w:t>
      </w:r>
      <w:proofErr w:type="spellEnd"/>
      <w:r w:rsidRPr="002B7BA0">
        <w:rPr>
          <w:rFonts w:ascii="Cambria Math" w:hAnsi="Cambria Math" w:cs="Cambria Math"/>
          <w:sz w:val="16"/>
        </w:rPr>
        <w:t>‑</w:t>
      </w:r>
      <w:r w:rsidRPr="002B7BA0">
        <w:rPr>
          <w:sz w:val="16"/>
        </w:rPr>
        <w:t xml:space="preserve"> work, President Yoon seized on a North Korean launch of its first satellite in November 2023 to suspend the accord partially.12 A North Korean drone flight over the South in January 2024 prompted him to threaten to suspend the accord altogether.13</w:t>
      </w:r>
    </w:p>
    <w:p w14:paraId="1CB768C3" w14:textId="77777777" w:rsidR="00803C4A" w:rsidRPr="002B7BA0" w:rsidRDefault="00803C4A" w:rsidP="00803C4A">
      <w:pPr>
        <w:rPr>
          <w:sz w:val="16"/>
        </w:rPr>
      </w:pPr>
      <w:r w:rsidRPr="002B7BA0">
        <w:rPr>
          <w:sz w:val="16"/>
        </w:rPr>
        <w:t>Kim Jong Un beat him to the punch. In a fundamental restatement of inter</w:t>
      </w:r>
      <w:r w:rsidRPr="002B7BA0">
        <w:rPr>
          <w:rFonts w:ascii="Cambria Math" w:hAnsi="Cambria Math" w:cs="Cambria Math"/>
          <w:sz w:val="16"/>
        </w:rPr>
        <w:t>‑</w:t>
      </w:r>
      <w:r w:rsidRPr="002B7BA0">
        <w:rPr>
          <w:sz w:val="16"/>
        </w:rPr>
        <w:t>Korean policy, he told a plenary meeting of the Central Committee on December 30, 2022, “The general conclusion drawn by our Party, looking back upon the long</w:t>
      </w:r>
      <w:r w:rsidRPr="002B7BA0">
        <w:rPr>
          <w:rFonts w:ascii="Cambria Math" w:hAnsi="Cambria Math" w:cs="Cambria Math"/>
          <w:sz w:val="16"/>
        </w:rPr>
        <w:t>‑</w:t>
      </w:r>
      <w:r w:rsidRPr="002B7BA0">
        <w:rPr>
          <w:sz w:val="16"/>
        </w:rPr>
        <w:t>standing north</w:t>
      </w:r>
      <w:r w:rsidRPr="002B7BA0">
        <w:rPr>
          <w:rFonts w:ascii="Cambria Math" w:hAnsi="Cambria Math" w:cs="Cambria Math"/>
          <w:sz w:val="16"/>
        </w:rPr>
        <w:t>‑</w:t>
      </w:r>
      <w:r w:rsidRPr="002B7BA0">
        <w:rPr>
          <w:sz w:val="16"/>
        </w:rPr>
        <w:t>south relations is that reunification can never be achieved with the ROK authorities that defined the ‘unification by absorption’ and ‘unification under lib</w:t>
      </w:r>
      <w:r w:rsidRPr="002B7BA0">
        <w:rPr>
          <w:rFonts w:ascii="Cambria Math" w:hAnsi="Cambria Math" w:cs="Cambria Math"/>
          <w:sz w:val="16"/>
        </w:rPr>
        <w:t>‑</w:t>
      </w:r>
      <w:r w:rsidRPr="002B7BA0">
        <w:rPr>
          <w:sz w:val="16"/>
        </w:rPr>
        <w:t xml:space="preserve"> </w:t>
      </w:r>
      <w:proofErr w:type="spellStart"/>
      <w:r w:rsidRPr="002B7BA0">
        <w:rPr>
          <w:sz w:val="16"/>
        </w:rPr>
        <w:t>eral</w:t>
      </w:r>
      <w:proofErr w:type="spellEnd"/>
      <w:r w:rsidRPr="002B7BA0">
        <w:rPr>
          <w:sz w:val="16"/>
        </w:rPr>
        <w:t xml:space="preserve"> democracy’ as their state policy.”14</w:t>
      </w:r>
    </w:p>
    <w:p w14:paraId="433AC82D" w14:textId="77777777" w:rsidR="00803C4A" w:rsidRPr="002B7BA0" w:rsidRDefault="00803C4A" w:rsidP="00803C4A">
      <w:pPr>
        <w:rPr>
          <w:sz w:val="16"/>
        </w:rPr>
      </w:pPr>
      <w:r w:rsidRPr="002B7BA0">
        <w:rPr>
          <w:sz w:val="16"/>
        </w:rPr>
        <w:t xml:space="preserve"> He went on, “The north</w:t>
      </w:r>
      <w:r w:rsidRPr="002B7BA0">
        <w:rPr>
          <w:rFonts w:ascii="Cambria Math" w:hAnsi="Cambria Math" w:cs="Cambria Math"/>
          <w:sz w:val="16"/>
        </w:rPr>
        <w:t>‑</w:t>
      </w:r>
      <w:r w:rsidRPr="002B7BA0">
        <w:rPr>
          <w:sz w:val="16"/>
        </w:rPr>
        <w:t>south relations have been completely fixed into the relations between two states hostile to each other and the relations between two belligerent states.” From now on, the South would be treated as a separate state: he “stressed the need to take measures for readjusting and reforming the organizations in charge of the affairs related to the south including the United Front Department of the Party Central Committee.”15</w:t>
      </w:r>
    </w:p>
    <w:p w14:paraId="411E2DD4" w14:textId="77777777" w:rsidR="00803C4A" w:rsidRPr="002B7BA0" w:rsidRDefault="00803C4A" w:rsidP="00803C4A">
      <w:pPr>
        <w:rPr>
          <w:sz w:val="16"/>
        </w:rPr>
      </w:pPr>
      <w:r w:rsidRPr="002B7BA0">
        <w:rPr>
          <w:sz w:val="16"/>
        </w:rPr>
        <w:t>He elaborated that stance in a speech to the Supreme People’s Assembly on January 15, 2024, “We have formulated a new stand on the north</w:t>
      </w:r>
      <w:r w:rsidRPr="002B7BA0">
        <w:rPr>
          <w:rFonts w:ascii="Cambria Math" w:hAnsi="Cambria Math" w:cs="Cambria Math"/>
          <w:sz w:val="16"/>
        </w:rPr>
        <w:t>‑</w:t>
      </w:r>
      <w:r w:rsidRPr="002B7BA0">
        <w:rPr>
          <w:sz w:val="16"/>
        </w:rPr>
        <w:t>south relations and the policy of reunification and dismantled all the organizations we established as solidarity bodies for peaceful reunification at the current session of the Supreme People’s Assembly which discusses the laws of the DPRK.” 16 Kim drew particular attention to the contested waters of the West Sea, where deadly clashes have taken place in prior decades: “As the southern border of our country has been clearly drawn, the illegal ‘northern limit line’ and any other boundary can never be tolerated, and if the ROK violates even 0.0001 mm. of our territorial land, air, and waters, it will be considered a war provocation.”17 He also called for the removal of a monument to reunification, and added, “We can specify in our constitution the issue of completely occupying, subjugating and reclaiming the ROK and annex it as a part of the territory of our Republic in case a war breaks out on the Korean peninsula.” He called for education to instill “the firm idea that ROK is their primary enemy state and invariable principal enemy.”</w:t>
      </w:r>
    </w:p>
    <w:p w14:paraId="3DD102CB" w14:textId="77777777" w:rsidR="00803C4A" w:rsidRPr="002B7BA0" w:rsidRDefault="00803C4A" w:rsidP="00803C4A">
      <w:pPr>
        <w:rPr>
          <w:sz w:val="16"/>
        </w:rPr>
      </w:pPr>
      <w:r w:rsidRPr="002B7BA0">
        <w:rPr>
          <w:sz w:val="16"/>
        </w:rPr>
        <w:t xml:space="preserve"> He went on, We will never unilaterally unleash a war if the enemies do not provoke us... We do not want war, but we also have no intention of avoiding it. There is no reason to opt for war, and therefore, there is no intention of unilaterally going to war, but once a war becomes a reality facing us, we will never try to avoid it.18</w:t>
      </w:r>
    </w:p>
    <w:p w14:paraId="16650B5A" w14:textId="77777777" w:rsidR="00803C4A" w:rsidRPr="002B7BA0" w:rsidRDefault="00803C4A" w:rsidP="00803C4A">
      <w:pPr>
        <w:rPr>
          <w:sz w:val="16"/>
        </w:rPr>
      </w:pPr>
      <w:r w:rsidRPr="002B7BA0">
        <w:rPr>
          <w:sz w:val="16"/>
        </w:rPr>
        <w:t xml:space="preserve"> </w:t>
      </w:r>
      <w:r w:rsidRPr="00DD0F34">
        <w:rPr>
          <w:rStyle w:val="StyleUnderline"/>
        </w:rPr>
        <w:t xml:space="preserve">By reformulating the North’s relationship with the South as an enemy state, </w:t>
      </w:r>
      <w:r w:rsidRPr="002B7BA0">
        <w:rPr>
          <w:sz w:val="16"/>
        </w:rPr>
        <w:t xml:space="preserve">not part of one nation, </w:t>
      </w:r>
      <w:r w:rsidRPr="00B33B69">
        <w:rPr>
          <w:rStyle w:val="Emphasis"/>
          <w:highlight w:val="green"/>
        </w:rPr>
        <w:t>Kim</w:t>
      </w:r>
      <w:r w:rsidRPr="00E12265">
        <w:rPr>
          <w:rStyle w:val="Emphasis"/>
        </w:rPr>
        <w:t xml:space="preserve"> </w:t>
      </w:r>
      <w:r w:rsidRPr="00B33B69">
        <w:rPr>
          <w:rStyle w:val="Emphasis"/>
          <w:highlight w:val="green"/>
        </w:rPr>
        <w:t>underscored</w:t>
      </w:r>
      <w:r w:rsidRPr="00E12265">
        <w:rPr>
          <w:rStyle w:val="Emphasis"/>
        </w:rPr>
        <w:t xml:space="preserve"> </w:t>
      </w:r>
      <w:r w:rsidRPr="00B33B69">
        <w:rPr>
          <w:rStyle w:val="Emphasis"/>
          <w:highlight w:val="green"/>
        </w:rPr>
        <w:t>plans</w:t>
      </w:r>
      <w:r w:rsidRPr="00E12265">
        <w:rPr>
          <w:rStyle w:val="Emphasis"/>
        </w:rPr>
        <w:t xml:space="preserve"> to use </w:t>
      </w:r>
      <w:r w:rsidRPr="00B33B69">
        <w:rPr>
          <w:rStyle w:val="Emphasis"/>
          <w:highlight w:val="green"/>
        </w:rPr>
        <w:t>nuc</w:t>
      </w:r>
      <w:r w:rsidRPr="002B7BA0">
        <w:rPr>
          <w:rStyle w:val="Emphasis"/>
        </w:rPr>
        <w:t>lear</w:t>
      </w:r>
      <w:r w:rsidRPr="00E12265">
        <w:rPr>
          <w:rStyle w:val="Emphasis"/>
        </w:rPr>
        <w:t xml:space="preserve"> weapon</w:t>
      </w:r>
      <w:r w:rsidRPr="00B33B69">
        <w:rPr>
          <w:rStyle w:val="Emphasis"/>
          <w:highlight w:val="green"/>
        </w:rPr>
        <w:t>s</w:t>
      </w:r>
      <w:r w:rsidRPr="00DD0F34">
        <w:rPr>
          <w:rStyle w:val="StyleUnderline"/>
        </w:rPr>
        <w:t xml:space="preserve"> against it, </w:t>
      </w:r>
      <w:r w:rsidRPr="002B7BA0">
        <w:rPr>
          <w:sz w:val="16"/>
        </w:rPr>
        <w:t xml:space="preserve">a step that Kim Il Sung had opposed but his grandson first promulgated in the revised Law on Nuclear Forces Policy enacted in 2022. 19 At least </w:t>
      </w:r>
      <w:proofErr w:type="spellStart"/>
      <w:r w:rsidRPr="002B7BA0">
        <w:rPr>
          <w:sz w:val="16"/>
        </w:rPr>
        <w:t>theoreti</w:t>
      </w:r>
      <w:proofErr w:type="spellEnd"/>
      <w:r w:rsidRPr="002B7BA0">
        <w:rPr>
          <w:rFonts w:ascii="Cambria Math" w:hAnsi="Cambria Math" w:cs="Cambria Math"/>
          <w:sz w:val="16"/>
        </w:rPr>
        <w:t>‑</w:t>
      </w:r>
      <w:r w:rsidRPr="002B7BA0">
        <w:rPr>
          <w:sz w:val="16"/>
        </w:rPr>
        <w:t xml:space="preserve"> </w:t>
      </w:r>
      <w:proofErr w:type="spellStart"/>
      <w:r w:rsidRPr="002B7BA0">
        <w:rPr>
          <w:sz w:val="16"/>
        </w:rPr>
        <w:t>cally</w:t>
      </w:r>
      <w:proofErr w:type="spellEnd"/>
      <w:r w:rsidRPr="002B7BA0">
        <w:rPr>
          <w:sz w:val="16"/>
        </w:rPr>
        <w:t xml:space="preserve">, </w:t>
      </w:r>
      <w:r w:rsidRPr="00DD0F34">
        <w:rPr>
          <w:rStyle w:val="StyleUnderline"/>
        </w:rPr>
        <w:t xml:space="preserve">Kim Jong Un also left </w:t>
      </w:r>
      <w:r w:rsidRPr="00B33B69">
        <w:rPr>
          <w:rStyle w:val="Emphasis"/>
          <w:highlight w:val="green"/>
        </w:rPr>
        <w:t>open</w:t>
      </w:r>
      <w:r w:rsidRPr="00E12265">
        <w:rPr>
          <w:rStyle w:val="Emphasis"/>
        </w:rPr>
        <w:t xml:space="preserve"> the </w:t>
      </w:r>
      <w:r w:rsidRPr="00B33B69">
        <w:rPr>
          <w:rStyle w:val="Emphasis"/>
          <w:highlight w:val="green"/>
        </w:rPr>
        <w:t>possibility</w:t>
      </w:r>
      <w:r w:rsidRPr="00E12265">
        <w:rPr>
          <w:rStyle w:val="Emphasis"/>
        </w:rPr>
        <w:t xml:space="preserve"> of</w:t>
      </w:r>
      <w:r w:rsidRPr="00DD0F34">
        <w:rPr>
          <w:rStyle w:val="StyleUnderline"/>
        </w:rPr>
        <w:t xml:space="preserve"> abandoning efforts to subvert </w:t>
      </w:r>
      <w:r w:rsidRPr="002B7BA0">
        <w:rPr>
          <w:sz w:val="16"/>
        </w:rPr>
        <w:t xml:space="preserve">each other and even establishing </w:t>
      </w:r>
      <w:r w:rsidRPr="00E12265">
        <w:rPr>
          <w:rStyle w:val="Emphasis"/>
        </w:rPr>
        <w:t>normal state</w:t>
      </w:r>
      <w:r w:rsidRPr="00E12265">
        <w:rPr>
          <w:rStyle w:val="Emphasis"/>
          <w:rFonts w:ascii="Cambria Math" w:hAnsi="Cambria Math" w:cs="Cambria Math"/>
        </w:rPr>
        <w:t>‑</w:t>
      </w:r>
      <w:r w:rsidRPr="00E12265">
        <w:rPr>
          <w:rStyle w:val="Emphasis"/>
        </w:rPr>
        <w:t>to</w:t>
      </w:r>
      <w:r w:rsidRPr="00E12265">
        <w:rPr>
          <w:rStyle w:val="Emphasis"/>
          <w:rFonts w:ascii="Cambria Math" w:hAnsi="Cambria Math" w:cs="Cambria Math"/>
        </w:rPr>
        <w:t>‑</w:t>
      </w:r>
      <w:r w:rsidRPr="00E12265">
        <w:rPr>
          <w:rStyle w:val="Emphasis"/>
        </w:rPr>
        <w:t xml:space="preserve">state </w:t>
      </w:r>
      <w:r w:rsidRPr="00B33B69">
        <w:rPr>
          <w:rStyle w:val="Emphasis"/>
          <w:highlight w:val="green"/>
        </w:rPr>
        <w:t>relations</w:t>
      </w:r>
      <w:r w:rsidRPr="00DD0F34">
        <w:rPr>
          <w:rStyle w:val="StyleUnderline"/>
        </w:rPr>
        <w:t xml:space="preserve"> </w:t>
      </w:r>
      <w:r w:rsidRPr="002B7BA0">
        <w:rPr>
          <w:sz w:val="16"/>
        </w:rPr>
        <w:t xml:space="preserve">between the two Koreas, </w:t>
      </w:r>
      <w:r w:rsidRPr="00DD0F34">
        <w:rPr>
          <w:rStyle w:val="StyleUnderline"/>
        </w:rPr>
        <w:t xml:space="preserve">however unlikely any diplomatic engagement </w:t>
      </w:r>
      <w:r w:rsidRPr="002B7BA0">
        <w:rPr>
          <w:sz w:val="16"/>
        </w:rPr>
        <w:t xml:space="preserve">between them </w:t>
      </w:r>
      <w:r w:rsidRPr="00DD0F34">
        <w:rPr>
          <w:rStyle w:val="StyleUnderline"/>
        </w:rPr>
        <w:t>seems</w:t>
      </w:r>
      <w:r w:rsidRPr="002B7BA0">
        <w:rPr>
          <w:sz w:val="16"/>
        </w:rPr>
        <w:t xml:space="preserve"> for the foreseeable future.</w:t>
      </w:r>
    </w:p>
    <w:p w14:paraId="3D713ADC" w14:textId="77777777" w:rsidR="00803C4A" w:rsidRDefault="00803C4A" w:rsidP="00803C4A">
      <w:pPr>
        <w:pStyle w:val="Heading4"/>
      </w:pPr>
      <w:r>
        <w:t xml:space="preserve">North Korea no longer views nukes as a bargaining chip – use is more likely than ever. Absent the </w:t>
      </w:r>
      <w:proofErr w:type="spellStart"/>
      <w:r>
        <w:t>fiated</w:t>
      </w:r>
      <w:proofErr w:type="spellEnd"/>
      <w:r>
        <w:t xml:space="preserve"> plan, disarmament is impossible.</w:t>
      </w:r>
    </w:p>
    <w:p w14:paraId="3BEBE87B" w14:textId="77777777" w:rsidR="00803C4A" w:rsidRPr="003133F2" w:rsidRDefault="00803C4A" w:rsidP="00803C4A">
      <w:pPr>
        <w:rPr>
          <w:b/>
          <w:bCs/>
          <w:sz w:val="26"/>
          <w:szCs w:val="26"/>
        </w:rPr>
      </w:pPr>
      <w:r>
        <w:rPr>
          <w:b/>
          <w:bCs/>
          <w:sz w:val="26"/>
          <w:szCs w:val="26"/>
        </w:rPr>
        <w:t>Cheong and Hwang 25</w:t>
      </w:r>
    </w:p>
    <w:p w14:paraId="6442995D" w14:textId="77777777" w:rsidR="00803C4A" w:rsidRPr="00554CA6" w:rsidRDefault="00803C4A" w:rsidP="00803C4A">
      <w:r>
        <w:t>[</w:t>
      </w:r>
      <w:r w:rsidRPr="003133F2">
        <w:t>Wook-</w:t>
      </w:r>
      <w:proofErr w:type="spellStart"/>
      <w:r w:rsidRPr="003133F2">
        <w:t>sik</w:t>
      </w:r>
      <w:proofErr w:type="spellEnd"/>
      <w:r w:rsidRPr="003133F2">
        <w:t xml:space="preserve"> Cheong</w:t>
      </w:r>
      <w:r>
        <w:t xml:space="preserve"> (</w:t>
      </w:r>
      <w:r w:rsidRPr="003133F2">
        <w:t>Director of Peace Network and Director of the Hankyoreh Institute of Peace</w:t>
      </w:r>
      <w:r>
        <w:t>)</w:t>
      </w:r>
      <w:r w:rsidRPr="003133F2">
        <w:t>, Yong-ha Hwang</w:t>
      </w:r>
      <w:r>
        <w:t xml:space="preserve"> (Researcher at Peace Network), “</w:t>
      </w:r>
      <w:r w:rsidRPr="003133F2">
        <w:t>Changing Security Dynamics in the Korean Peninsula</w:t>
      </w:r>
      <w:r>
        <w:t xml:space="preserve">,” 2025, </w:t>
      </w:r>
      <w:r w:rsidRPr="003133F2">
        <w:t xml:space="preserve">Getting to Nuclear Zero in Northeast Asia: The Nuclear-Weapon-Free Zone as a Vehicle for Change (1st ed.). Routledge. </w:t>
      </w:r>
      <w:r w:rsidRPr="003A5FA2">
        <w:t>https://doi.org/10.4324/9781003595441</w:t>
      </w:r>
      <w:r>
        <w:t>] Julia T</w:t>
      </w:r>
    </w:p>
    <w:p w14:paraId="6A026717" w14:textId="77777777" w:rsidR="00803C4A" w:rsidRPr="00D81AA7" w:rsidRDefault="00803C4A" w:rsidP="00803C4A">
      <w:pPr>
        <w:rPr>
          <w:sz w:val="16"/>
        </w:rPr>
      </w:pPr>
      <w:r w:rsidRPr="00B33B69">
        <w:rPr>
          <w:rStyle w:val="StyleUnderline"/>
          <w:highlight w:val="green"/>
        </w:rPr>
        <w:t>Kim</w:t>
      </w:r>
      <w:r w:rsidRPr="00554CA6">
        <w:rPr>
          <w:rStyle w:val="StyleUnderline"/>
        </w:rPr>
        <w:t xml:space="preserve"> has </w:t>
      </w:r>
      <w:r w:rsidRPr="00B33B69">
        <w:rPr>
          <w:rStyle w:val="StyleUnderline"/>
          <w:highlight w:val="green"/>
        </w:rPr>
        <w:t>boasted</w:t>
      </w:r>
      <w:r w:rsidRPr="00554CA6">
        <w:rPr>
          <w:rStyle w:val="StyleUnderline"/>
        </w:rPr>
        <w:t xml:space="preserve"> about</w:t>
      </w:r>
      <w:r w:rsidRPr="00D81AA7">
        <w:rPr>
          <w:sz w:val="16"/>
        </w:rPr>
        <w:t xml:space="preserve"> the development of the</w:t>
      </w:r>
      <w:r w:rsidRPr="00554CA6">
        <w:rPr>
          <w:rStyle w:val="StyleUnderline"/>
        </w:rPr>
        <w:t xml:space="preserve"> </w:t>
      </w:r>
      <w:r w:rsidRPr="00554CA6">
        <w:rPr>
          <w:rStyle w:val="Emphasis"/>
        </w:rPr>
        <w:t>nuc</w:t>
      </w:r>
      <w:r w:rsidRPr="00D81AA7">
        <w:rPr>
          <w:sz w:val="16"/>
        </w:rPr>
        <w:t>lear weapon</w:t>
      </w:r>
      <w:r w:rsidRPr="00554CA6">
        <w:rPr>
          <w:rStyle w:val="Emphasis"/>
        </w:rPr>
        <w:t>s</w:t>
      </w:r>
      <w:r w:rsidRPr="00D81AA7">
        <w:rPr>
          <w:sz w:val="16"/>
        </w:rPr>
        <w:t xml:space="preserve"> program </w:t>
      </w:r>
      <w:r w:rsidRPr="00554CA6">
        <w:rPr>
          <w:rStyle w:val="StyleUnderline"/>
        </w:rPr>
        <w:t xml:space="preserve">as the </w:t>
      </w:r>
      <w:r w:rsidRPr="00B33B69">
        <w:rPr>
          <w:rStyle w:val="Emphasis"/>
          <w:highlight w:val="green"/>
        </w:rPr>
        <w:t>core</w:t>
      </w:r>
      <w:r w:rsidRPr="00554CA6">
        <w:rPr>
          <w:rStyle w:val="Emphasis"/>
        </w:rPr>
        <w:t xml:space="preserve"> of the national </w:t>
      </w:r>
      <w:r w:rsidRPr="00B33B69">
        <w:rPr>
          <w:rStyle w:val="Emphasis"/>
          <w:highlight w:val="green"/>
        </w:rPr>
        <w:t>polity</w:t>
      </w:r>
      <w:r w:rsidRPr="00554CA6">
        <w:rPr>
          <w:rStyle w:val="Emphasis"/>
        </w:rPr>
        <w:t xml:space="preserve"> </w:t>
      </w:r>
      <w:r w:rsidRPr="00D81AA7">
        <w:rPr>
          <w:sz w:val="16"/>
        </w:rPr>
        <w:t>(</w:t>
      </w:r>
      <w:proofErr w:type="spellStart"/>
      <w:r w:rsidRPr="00D81AA7">
        <w:rPr>
          <w:rFonts w:ascii="Malgun Gothic" w:eastAsia="Malgun Gothic" w:hAnsi="Malgun Gothic" w:cs="Malgun Gothic" w:hint="eastAsia"/>
          <w:sz w:val="16"/>
        </w:rPr>
        <w:t>국체</w:t>
      </w:r>
      <w:proofErr w:type="spellEnd"/>
      <w:r w:rsidRPr="00D81AA7">
        <w:rPr>
          <w:sz w:val="16"/>
        </w:rPr>
        <w:t xml:space="preserve">) </w:t>
      </w:r>
      <w:r w:rsidRPr="00554CA6">
        <w:rPr>
          <w:rStyle w:val="StyleUnderline"/>
        </w:rPr>
        <w:t xml:space="preserve">and a </w:t>
      </w:r>
      <w:r w:rsidRPr="00554CA6">
        <w:rPr>
          <w:rStyle w:val="Emphasis"/>
        </w:rPr>
        <w:t xml:space="preserve">source of national </w:t>
      </w:r>
      <w:r w:rsidRPr="00B33B69">
        <w:rPr>
          <w:rStyle w:val="Emphasis"/>
          <w:highlight w:val="green"/>
        </w:rPr>
        <w:t>pride</w:t>
      </w:r>
      <w:r w:rsidRPr="00D81AA7">
        <w:rPr>
          <w:sz w:val="16"/>
        </w:rPr>
        <w:t xml:space="preserve">, as we noted in this chapter’s introduction. </w:t>
      </w:r>
      <w:r w:rsidRPr="00554CA6">
        <w:rPr>
          <w:rStyle w:val="StyleUnderline"/>
        </w:rPr>
        <w:t xml:space="preserve">This was </w:t>
      </w:r>
      <w:r w:rsidRPr="00B33B69">
        <w:rPr>
          <w:rStyle w:val="Emphasis"/>
          <w:highlight w:val="green"/>
        </w:rPr>
        <w:t>not</w:t>
      </w:r>
      <w:r w:rsidRPr="00554CA6">
        <w:rPr>
          <w:rStyle w:val="Emphasis"/>
        </w:rPr>
        <w:t xml:space="preserve"> mere </w:t>
      </w:r>
      <w:r w:rsidRPr="00B33B69">
        <w:rPr>
          <w:rStyle w:val="Emphasis"/>
          <w:highlight w:val="green"/>
        </w:rPr>
        <w:t>rhetoric</w:t>
      </w:r>
      <w:r w:rsidRPr="00554CA6">
        <w:rPr>
          <w:rStyle w:val="StyleUnderline"/>
        </w:rPr>
        <w:t>.</w:t>
      </w:r>
      <w:r w:rsidRPr="00D81AA7">
        <w:rPr>
          <w:sz w:val="16"/>
        </w:rPr>
        <w:t xml:space="preserve"> Consider the </w:t>
      </w:r>
      <w:r w:rsidRPr="00554CA6">
        <w:rPr>
          <w:rStyle w:val="StyleUnderline"/>
        </w:rPr>
        <w:t>five</w:t>
      </w:r>
      <w:r w:rsidRPr="00554CA6">
        <w:rPr>
          <w:rStyle w:val="StyleUnderline"/>
          <w:rFonts w:ascii="Cambria Math" w:hAnsi="Cambria Math" w:cs="Cambria Math"/>
        </w:rPr>
        <w:t>‑</w:t>
      </w:r>
      <w:r w:rsidRPr="00554CA6">
        <w:rPr>
          <w:rStyle w:val="StyleUnderline"/>
        </w:rPr>
        <w:t>year plan for strategic weapons development</w:t>
      </w:r>
      <w:r w:rsidRPr="00D81AA7">
        <w:rPr>
          <w:sz w:val="16"/>
        </w:rPr>
        <w:t xml:space="preserve"> that Kim outlined during the 8th Congress of the Korean Workers’ Party in January 2021. Condemning the increasing number of “the enemy’s advanced weapons targeting the nation,” he elaborated on the plan to </w:t>
      </w:r>
      <w:r w:rsidRPr="00B33B69">
        <w:rPr>
          <w:rStyle w:val="StyleUnderline"/>
          <w:highlight w:val="green"/>
        </w:rPr>
        <w:t>develop</w:t>
      </w:r>
      <w:r w:rsidRPr="00554CA6">
        <w:rPr>
          <w:rStyle w:val="StyleUnderline"/>
        </w:rPr>
        <w:t xml:space="preserve"> the Hwasong</w:t>
      </w:r>
      <w:r w:rsidRPr="00D81AA7">
        <w:rPr>
          <w:sz w:val="16"/>
        </w:rPr>
        <w:t xml:space="preserve"> intercontinental ballistic missile (</w:t>
      </w:r>
      <w:r w:rsidRPr="00554CA6">
        <w:rPr>
          <w:rStyle w:val="StyleUnderline"/>
        </w:rPr>
        <w:t>ICBM</w:t>
      </w:r>
      <w:r w:rsidRPr="00D81AA7">
        <w:rPr>
          <w:sz w:val="16"/>
        </w:rPr>
        <w:t xml:space="preserve">) and the </w:t>
      </w:r>
      <w:r w:rsidRPr="00554CA6">
        <w:rPr>
          <w:rStyle w:val="StyleUnderline"/>
        </w:rPr>
        <w:t>Puk</w:t>
      </w:r>
      <w:r w:rsidRPr="00554CA6">
        <w:rPr>
          <w:rStyle w:val="StyleUnderline"/>
          <w:rFonts w:ascii="Cambria Math" w:hAnsi="Cambria Math" w:cs="Cambria Math"/>
        </w:rPr>
        <w:t>‑</w:t>
      </w:r>
      <w:r w:rsidRPr="00554CA6">
        <w:rPr>
          <w:rStyle w:val="StyleUnderline"/>
        </w:rPr>
        <w:t xml:space="preserve"> </w:t>
      </w:r>
      <w:proofErr w:type="spellStart"/>
      <w:r w:rsidRPr="00554CA6">
        <w:rPr>
          <w:rStyle w:val="StyleUnderline"/>
        </w:rPr>
        <w:t>guksong</w:t>
      </w:r>
      <w:proofErr w:type="spellEnd"/>
      <w:r w:rsidRPr="00554CA6">
        <w:rPr>
          <w:rStyle w:val="StyleUnderline"/>
        </w:rPr>
        <w:t xml:space="preserve"> submarine</w:t>
      </w:r>
      <w:r w:rsidRPr="00554CA6">
        <w:rPr>
          <w:rStyle w:val="StyleUnderline"/>
          <w:rFonts w:ascii="Cambria Math" w:hAnsi="Cambria Math" w:cs="Cambria Math"/>
        </w:rPr>
        <w:t>‑</w:t>
      </w:r>
      <w:r w:rsidRPr="00554CA6">
        <w:rPr>
          <w:rStyle w:val="StyleUnderline"/>
        </w:rPr>
        <w:t>launched ballistic missile</w:t>
      </w:r>
      <w:r w:rsidRPr="00D81AA7">
        <w:rPr>
          <w:sz w:val="16"/>
        </w:rPr>
        <w:t xml:space="preserve">, as well as </w:t>
      </w:r>
      <w:r w:rsidRPr="00554CA6">
        <w:rPr>
          <w:rStyle w:val="StyleUnderline"/>
        </w:rPr>
        <w:t>super</w:t>
      </w:r>
      <w:r w:rsidRPr="00554CA6">
        <w:rPr>
          <w:rStyle w:val="StyleUnderline"/>
          <w:rFonts w:ascii="Cambria Math" w:hAnsi="Cambria Math" w:cs="Cambria Math"/>
        </w:rPr>
        <w:t>‑</w:t>
      </w:r>
      <w:r w:rsidRPr="00554CA6">
        <w:rPr>
          <w:rStyle w:val="StyleUnderline"/>
        </w:rPr>
        <w:t xml:space="preserve">large </w:t>
      </w:r>
      <w:r w:rsidRPr="00B33B69">
        <w:rPr>
          <w:rStyle w:val="StyleUnderline"/>
          <w:highlight w:val="green"/>
        </w:rPr>
        <w:t>hydrogen bombs</w:t>
      </w:r>
      <w:r w:rsidRPr="00554CA6">
        <w:rPr>
          <w:rStyle w:val="StyleUnderline"/>
        </w:rPr>
        <w:t xml:space="preserve">, </w:t>
      </w:r>
      <w:r w:rsidRPr="00B33B69">
        <w:rPr>
          <w:rStyle w:val="StyleUnderline"/>
          <w:highlight w:val="green"/>
        </w:rPr>
        <w:t>multiple</w:t>
      </w:r>
      <w:r w:rsidRPr="00B33B69">
        <w:rPr>
          <w:rStyle w:val="StyleUnderline"/>
          <w:rFonts w:ascii="Cambria Math" w:hAnsi="Cambria Math" w:cs="Cambria Math"/>
          <w:highlight w:val="green"/>
        </w:rPr>
        <w:t>‑</w:t>
      </w:r>
      <w:r w:rsidRPr="00B33B69">
        <w:rPr>
          <w:rStyle w:val="StyleUnderline"/>
          <w:highlight w:val="green"/>
        </w:rPr>
        <w:t xml:space="preserve">warhead </w:t>
      </w:r>
      <w:r w:rsidRPr="00D81AA7">
        <w:rPr>
          <w:rStyle w:val="StyleUnderline"/>
        </w:rPr>
        <w:t>missiles</w:t>
      </w:r>
      <w:r w:rsidRPr="00554CA6">
        <w:rPr>
          <w:rStyle w:val="StyleUnderline"/>
        </w:rPr>
        <w:t>, anti</w:t>
      </w:r>
      <w:r w:rsidRPr="00554CA6">
        <w:rPr>
          <w:rStyle w:val="StyleUnderline"/>
          <w:rFonts w:ascii="Cambria Math" w:hAnsi="Cambria Math" w:cs="Cambria Math"/>
        </w:rPr>
        <w:t>‑</w:t>
      </w:r>
      <w:r w:rsidRPr="00554CA6">
        <w:rPr>
          <w:rStyle w:val="StyleUnderline"/>
        </w:rPr>
        <w:t>aircraft rocket systems, etc.</w:t>
      </w:r>
      <w:r w:rsidRPr="00D81AA7">
        <w:rPr>
          <w:sz w:val="16"/>
        </w:rPr>
        <w:t xml:space="preserve">5 In addition, his speech indicated a </w:t>
      </w:r>
      <w:r w:rsidRPr="00554CA6">
        <w:rPr>
          <w:rStyle w:val="StyleUnderline"/>
        </w:rPr>
        <w:t xml:space="preserve">willingness to </w:t>
      </w:r>
      <w:r w:rsidRPr="00D81AA7">
        <w:rPr>
          <w:rStyle w:val="StyleUnderline"/>
        </w:rPr>
        <w:t>miniaturize</w:t>
      </w:r>
      <w:r w:rsidRPr="00554CA6">
        <w:rPr>
          <w:rStyle w:val="StyleUnderline"/>
        </w:rPr>
        <w:t xml:space="preserve"> and </w:t>
      </w:r>
      <w:r w:rsidRPr="00B33B69">
        <w:rPr>
          <w:rStyle w:val="StyleUnderline"/>
          <w:highlight w:val="green"/>
        </w:rPr>
        <w:t>standardize nuclear</w:t>
      </w:r>
      <w:r w:rsidRPr="00D81AA7">
        <w:rPr>
          <w:sz w:val="16"/>
        </w:rPr>
        <w:t xml:space="preserve"> </w:t>
      </w:r>
      <w:proofErr w:type="spellStart"/>
      <w:r w:rsidRPr="00D81AA7">
        <w:rPr>
          <w:sz w:val="16"/>
        </w:rPr>
        <w:t>weap</w:t>
      </w:r>
      <w:proofErr w:type="spellEnd"/>
      <w:r w:rsidRPr="00D81AA7">
        <w:rPr>
          <w:rFonts w:ascii="Cambria Math" w:hAnsi="Cambria Math" w:cs="Cambria Math"/>
          <w:sz w:val="16"/>
        </w:rPr>
        <w:t>‑</w:t>
      </w:r>
      <w:r w:rsidRPr="00D81AA7">
        <w:rPr>
          <w:sz w:val="16"/>
        </w:rPr>
        <w:t xml:space="preserve"> </w:t>
      </w:r>
      <w:proofErr w:type="spellStart"/>
      <w:r w:rsidRPr="00D81AA7">
        <w:rPr>
          <w:sz w:val="16"/>
        </w:rPr>
        <w:t>ons</w:t>
      </w:r>
      <w:proofErr w:type="spellEnd"/>
      <w:r w:rsidRPr="00D81AA7">
        <w:rPr>
          <w:sz w:val="16"/>
        </w:rPr>
        <w:t>. Similarly, in a 2023 New Year speech at the Worker’s Party plenary meet</w:t>
      </w:r>
      <w:r w:rsidRPr="00D81AA7">
        <w:rPr>
          <w:rFonts w:ascii="Cambria Math" w:hAnsi="Cambria Math" w:cs="Cambria Math"/>
          <w:sz w:val="16"/>
        </w:rPr>
        <w:t>‑</w:t>
      </w:r>
      <w:r w:rsidRPr="00D81AA7">
        <w:rPr>
          <w:sz w:val="16"/>
        </w:rPr>
        <w:t xml:space="preserve"> </w:t>
      </w:r>
      <w:proofErr w:type="spellStart"/>
      <w:r w:rsidRPr="00D81AA7">
        <w:rPr>
          <w:sz w:val="16"/>
        </w:rPr>
        <w:t>ing</w:t>
      </w:r>
      <w:proofErr w:type="spellEnd"/>
      <w:r w:rsidRPr="00D81AA7">
        <w:rPr>
          <w:sz w:val="16"/>
        </w:rPr>
        <w:t xml:space="preserve">, Kim announced the </w:t>
      </w:r>
      <w:r w:rsidRPr="00554CA6">
        <w:rPr>
          <w:rStyle w:val="StyleUnderline"/>
        </w:rPr>
        <w:t>mass production of t</w:t>
      </w:r>
      <w:r w:rsidRPr="00D81AA7">
        <w:rPr>
          <w:sz w:val="16"/>
        </w:rPr>
        <w:t xml:space="preserve">actical </w:t>
      </w:r>
      <w:r w:rsidRPr="00554CA6">
        <w:rPr>
          <w:rStyle w:val="StyleUnderline"/>
        </w:rPr>
        <w:t>n</w:t>
      </w:r>
      <w:r w:rsidRPr="00D81AA7">
        <w:rPr>
          <w:sz w:val="16"/>
        </w:rPr>
        <w:t xml:space="preserve">uclear </w:t>
      </w:r>
      <w:r w:rsidRPr="00554CA6">
        <w:rPr>
          <w:rStyle w:val="StyleUnderline"/>
        </w:rPr>
        <w:t>w</w:t>
      </w:r>
      <w:r w:rsidRPr="00D81AA7">
        <w:rPr>
          <w:sz w:val="16"/>
        </w:rPr>
        <w:t>arhead</w:t>
      </w:r>
      <w:r w:rsidRPr="00554CA6">
        <w:rPr>
          <w:rStyle w:val="StyleUnderline"/>
        </w:rPr>
        <w:t>s</w:t>
      </w:r>
      <w:r w:rsidRPr="00D81AA7">
        <w:rPr>
          <w:sz w:val="16"/>
        </w:rPr>
        <w:t xml:space="preserve"> </w:t>
      </w:r>
      <w:r w:rsidRPr="00554CA6">
        <w:rPr>
          <w:rStyle w:val="StyleUnderline"/>
        </w:rPr>
        <w:t>targeting South Korea</w:t>
      </w:r>
      <w:r w:rsidRPr="00D81AA7">
        <w:rPr>
          <w:sz w:val="16"/>
        </w:rPr>
        <w:t xml:space="preserve">. Two months later, he unveiled the </w:t>
      </w:r>
      <w:r w:rsidRPr="00554CA6">
        <w:rPr>
          <w:rStyle w:val="StyleUnderline"/>
        </w:rPr>
        <w:t>Hwasan</w:t>
      </w:r>
      <w:r w:rsidRPr="00554CA6">
        <w:rPr>
          <w:rStyle w:val="StyleUnderline"/>
          <w:rFonts w:ascii="Cambria Math" w:hAnsi="Cambria Math" w:cs="Cambria Math"/>
        </w:rPr>
        <w:t>‑</w:t>
      </w:r>
      <w:r w:rsidRPr="00554CA6">
        <w:rPr>
          <w:rStyle w:val="StyleUnderline"/>
        </w:rPr>
        <w:t>31 warheads</w:t>
      </w:r>
      <w:r w:rsidRPr="00D81AA7">
        <w:rPr>
          <w:sz w:val="16"/>
        </w:rPr>
        <w:t xml:space="preserve">, which can be mounted on tactical missiles. Kim’s </w:t>
      </w:r>
      <w:r w:rsidRPr="00554CA6">
        <w:rPr>
          <w:rStyle w:val="StyleUnderline"/>
        </w:rPr>
        <w:t>willingness to further develop nuclear weapon tech</w:t>
      </w:r>
      <w:r w:rsidRPr="00D81AA7">
        <w:rPr>
          <w:sz w:val="16"/>
        </w:rPr>
        <w:t xml:space="preserve">nology seems to be </w:t>
      </w:r>
      <w:r w:rsidRPr="00554CA6">
        <w:rPr>
          <w:rStyle w:val="StyleUnderline"/>
        </w:rPr>
        <w:t>based on</w:t>
      </w:r>
      <w:r w:rsidRPr="00D81AA7">
        <w:rPr>
          <w:sz w:val="16"/>
        </w:rPr>
        <w:t xml:space="preserve"> his </w:t>
      </w:r>
      <w:r w:rsidRPr="00B33B69">
        <w:rPr>
          <w:rStyle w:val="Emphasis"/>
          <w:highlight w:val="green"/>
        </w:rPr>
        <w:t>cost</w:t>
      </w:r>
      <w:r w:rsidRPr="00B33B69">
        <w:rPr>
          <w:rStyle w:val="Emphasis"/>
          <w:rFonts w:ascii="Cambria Math" w:hAnsi="Cambria Math" w:cs="Cambria Math"/>
          <w:highlight w:val="green"/>
        </w:rPr>
        <w:t>‑</w:t>
      </w:r>
      <w:r w:rsidRPr="00B33B69">
        <w:rPr>
          <w:rStyle w:val="Emphasis"/>
          <w:highlight w:val="green"/>
        </w:rPr>
        <w:t>benefit</w:t>
      </w:r>
      <w:r w:rsidRPr="00554CA6">
        <w:rPr>
          <w:rStyle w:val="Emphasis"/>
        </w:rPr>
        <w:t xml:space="preserve"> calculation </w:t>
      </w:r>
      <w:r w:rsidRPr="00554CA6">
        <w:rPr>
          <w:rStyle w:val="StyleUnderline"/>
        </w:rPr>
        <w:t xml:space="preserve">that </w:t>
      </w:r>
      <w:r w:rsidRPr="00B33B69">
        <w:rPr>
          <w:rStyle w:val="Emphasis"/>
          <w:highlight w:val="green"/>
        </w:rPr>
        <w:t>conventional</w:t>
      </w:r>
      <w:r w:rsidRPr="00D81AA7">
        <w:rPr>
          <w:sz w:val="16"/>
        </w:rPr>
        <w:t xml:space="preserve"> military </w:t>
      </w:r>
      <w:r w:rsidRPr="00554CA6">
        <w:rPr>
          <w:rStyle w:val="Emphasis"/>
        </w:rPr>
        <w:t>capabilities</w:t>
      </w:r>
      <w:r w:rsidRPr="00554CA6">
        <w:rPr>
          <w:rStyle w:val="StyleUnderline"/>
        </w:rPr>
        <w:t xml:space="preserve"> con</w:t>
      </w:r>
      <w:r w:rsidRPr="00554CA6">
        <w:rPr>
          <w:rStyle w:val="StyleUnderline"/>
          <w:rFonts w:ascii="Cambria Math" w:hAnsi="Cambria Math" w:cs="Cambria Math"/>
        </w:rPr>
        <w:t>‑</w:t>
      </w:r>
      <w:r w:rsidRPr="00554CA6">
        <w:rPr>
          <w:rStyle w:val="StyleUnderline"/>
        </w:rPr>
        <w:t xml:space="preserve"> </w:t>
      </w:r>
      <w:proofErr w:type="spellStart"/>
      <w:r w:rsidRPr="00554CA6">
        <w:rPr>
          <w:rStyle w:val="StyleUnderline"/>
        </w:rPr>
        <w:t>sume</w:t>
      </w:r>
      <w:proofErr w:type="spellEnd"/>
      <w:r w:rsidRPr="00554CA6">
        <w:rPr>
          <w:rStyle w:val="StyleUnderline"/>
        </w:rPr>
        <w:t xml:space="preserve"> a disproportionately large amount of national resources</w:t>
      </w:r>
      <w:r w:rsidRPr="00D81AA7">
        <w:rPr>
          <w:sz w:val="16"/>
        </w:rPr>
        <w:t xml:space="preserve"> and yet </w:t>
      </w:r>
      <w:r w:rsidRPr="00B33B69">
        <w:rPr>
          <w:rStyle w:val="Emphasis"/>
          <w:highlight w:val="green"/>
        </w:rPr>
        <w:t>produce</w:t>
      </w:r>
      <w:r w:rsidRPr="00D81AA7">
        <w:rPr>
          <w:sz w:val="16"/>
        </w:rPr>
        <w:t xml:space="preserve"> a </w:t>
      </w:r>
      <w:proofErr w:type="spellStart"/>
      <w:r w:rsidRPr="00D81AA7">
        <w:rPr>
          <w:sz w:val="16"/>
        </w:rPr>
        <w:t>rela</w:t>
      </w:r>
      <w:proofErr w:type="spellEnd"/>
      <w:r w:rsidRPr="00D81AA7">
        <w:rPr>
          <w:rFonts w:ascii="Cambria Math" w:hAnsi="Cambria Math" w:cs="Cambria Math"/>
          <w:sz w:val="16"/>
        </w:rPr>
        <w:t>‑</w:t>
      </w:r>
      <w:r w:rsidRPr="00D81AA7">
        <w:rPr>
          <w:sz w:val="16"/>
        </w:rPr>
        <w:t xml:space="preserve"> </w:t>
      </w:r>
      <w:proofErr w:type="spellStart"/>
      <w:r w:rsidRPr="00D81AA7">
        <w:rPr>
          <w:sz w:val="16"/>
        </w:rPr>
        <w:t>tively</w:t>
      </w:r>
      <w:proofErr w:type="spellEnd"/>
      <w:r w:rsidRPr="00D81AA7">
        <w:rPr>
          <w:sz w:val="16"/>
        </w:rPr>
        <w:t xml:space="preserve"> </w:t>
      </w:r>
      <w:r w:rsidRPr="00B33B69">
        <w:rPr>
          <w:rStyle w:val="Emphasis"/>
          <w:highlight w:val="green"/>
        </w:rPr>
        <w:t>low deterrence</w:t>
      </w:r>
      <w:r w:rsidRPr="00554CA6">
        <w:rPr>
          <w:rStyle w:val="Emphasis"/>
        </w:rPr>
        <w:t xml:space="preserve"> effect</w:t>
      </w:r>
      <w:r w:rsidRPr="00554CA6">
        <w:rPr>
          <w:rStyle w:val="StyleUnderline"/>
        </w:rPr>
        <w:t>.</w:t>
      </w:r>
      <w:r w:rsidRPr="00D81AA7">
        <w:rPr>
          <w:sz w:val="16"/>
        </w:rPr>
        <w:t xml:space="preserve"> Consequently, Kim seems to </w:t>
      </w:r>
      <w:r w:rsidRPr="00554CA6">
        <w:rPr>
          <w:rStyle w:val="StyleUnderline"/>
        </w:rPr>
        <w:t xml:space="preserve">view </w:t>
      </w:r>
      <w:r w:rsidRPr="00B33B69">
        <w:rPr>
          <w:rStyle w:val="Emphasis"/>
          <w:highlight w:val="green"/>
        </w:rPr>
        <w:t>nuclear</w:t>
      </w:r>
      <w:r w:rsidRPr="00554CA6">
        <w:rPr>
          <w:rStyle w:val="Emphasis"/>
        </w:rPr>
        <w:t xml:space="preserve"> forces </w:t>
      </w:r>
      <w:r w:rsidRPr="00554CA6">
        <w:rPr>
          <w:rStyle w:val="StyleUnderline"/>
        </w:rPr>
        <w:t>as the</w:t>
      </w:r>
      <w:r w:rsidRPr="00D81AA7">
        <w:rPr>
          <w:sz w:val="16"/>
        </w:rPr>
        <w:t xml:space="preserve"> cost</w:t>
      </w:r>
      <w:r w:rsidRPr="00D81AA7">
        <w:rPr>
          <w:rFonts w:ascii="Cambria Math" w:hAnsi="Cambria Math" w:cs="Cambria Math"/>
          <w:sz w:val="16"/>
        </w:rPr>
        <w:t>‑</w:t>
      </w:r>
      <w:r w:rsidRPr="00D81AA7">
        <w:rPr>
          <w:sz w:val="16"/>
        </w:rPr>
        <w:t xml:space="preserve">effective </w:t>
      </w:r>
      <w:r w:rsidRPr="00B33B69">
        <w:rPr>
          <w:rStyle w:val="Emphasis"/>
          <w:highlight w:val="green"/>
        </w:rPr>
        <w:t>cornerstone</w:t>
      </w:r>
      <w:r w:rsidRPr="00D81AA7">
        <w:rPr>
          <w:sz w:val="16"/>
        </w:rPr>
        <w:t xml:space="preserve"> of national deterrence efforts</w:t>
      </w:r>
      <w:r w:rsidRPr="00554CA6">
        <w:rPr>
          <w:rStyle w:val="StyleUnderline"/>
        </w:rPr>
        <w:t>. Initially, North Korea</w:t>
      </w:r>
      <w:r w:rsidRPr="00D81AA7">
        <w:rPr>
          <w:sz w:val="16"/>
        </w:rPr>
        <w:t xml:space="preserve"> may have </w:t>
      </w:r>
      <w:r w:rsidRPr="00554CA6">
        <w:rPr>
          <w:rStyle w:val="StyleUnderline"/>
        </w:rPr>
        <w:t xml:space="preserve">perceived </w:t>
      </w:r>
      <w:r w:rsidRPr="00B33B69">
        <w:rPr>
          <w:rStyle w:val="StyleUnderline"/>
          <w:highlight w:val="green"/>
        </w:rPr>
        <w:t>nuclear</w:t>
      </w:r>
      <w:r w:rsidRPr="00554CA6">
        <w:rPr>
          <w:rStyle w:val="StyleUnderline"/>
        </w:rPr>
        <w:t xml:space="preserve"> </w:t>
      </w:r>
      <w:r w:rsidRPr="00B33B69">
        <w:rPr>
          <w:rStyle w:val="StyleUnderline"/>
          <w:highlight w:val="green"/>
        </w:rPr>
        <w:t>weapons</w:t>
      </w:r>
      <w:r w:rsidRPr="00554CA6">
        <w:rPr>
          <w:rStyle w:val="StyleUnderline"/>
        </w:rPr>
        <w:t xml:space="preserve"> as a </w:t>
      </w:r>
      <w:r w:rsidRPr="00B33B69">
        <w:rPr>
          <w:rStyle w:val="StyleUnderline"/>
          <w:highlight w:val="green"/>
        </w:rPr>
        <w:t>bargaining chip</w:t>
      </w:r>
      <w:r w:rsidRPr="00D81AA7">
        <w:rPr>
          <w:sz w:val="16"/>
        </w:rPr>
        <w:t xml:space="preserve"> with which </w:t>
      </w:r>
      <w:r w:rsidRPr="00554CA6">
        <w:rPr>
          <w:rStyle w:val="StyleUnderline"/>
        </w:rPr>
        <w:t xml:space="preserve">to leverage </w:t>
      </w:r>
      <w:proofErr w:type="spellStart"/>
      <w:r w:rsidRPr="00554CA6">
        <w:rPr>
          <w:rStyle w:val="StyleUnderline"/>
        </w:rPr>
        <w:t>conces</w:t>
      </w:r>
      <w:proofErr w:type="spellEnd"/>
      <w:r w:rsidRPr="00554CA6">
        <w:rPr>
          <w:rStyle w:val="StyleUnderline"/>
          <w:rFonts w:ascii="Cambria Math" w:hAnsi="Cambria Math" w:cs="Cambria Math"/>
        </w:rPr>
        <w:t>‑</w:t>
      </w:r>
      <w:r w:rsidRPr="00554CA6">
        <w:rPr>
          <w:rStyle w:val="StyleUnderline"/>
        </w:rPr>
        <w:t xml:space="preserve"> </w:t>
      </w:r>
      <w:proofErr w:type="spellStart"/>
      <w:r w:rsidRPr="00554CA6">
        <w:rPr>
          <w:rStyle w:val="StyleUnderline"/>
        </w:rPr>
        <w:t>sions</w:t>
      </w:r>
      <w:proofErr w:type="spellEnd"/>
      <w:r w:rsidRPr="00D81AA7">
        <w:rPr>
          <w:sz w:val="16"/>
        </w:rPr>
        <w:t xml:space="preserve">, particularly relief from US sanctions. But </w:t>
      </w:r>
      <w:r w:rsidRPr="00554CA6">
        <w:rPr>
          <w:rStyle w:val="StyleUnderline"/>
        </w:rPr>
        <w:t>because the dialogue</w:t>
      </w:r>
      <w:r w:rsidRPr="00D81AA7">
        <w:rPr>
          <w:sz w:val="16"/>
        </w:rPr>
        <w:t xml:space="preserve"> and </w:t>
      </w:r>
      <w:proofErr w:type="spellStart"/>
      <w:r w:rsidRPr="00D81AA7">
        <w:rPr>
          <w:sz w:val="16"/>
        </w:rPr>
        <w:t>negotia</w:t>
      </w:r>
      <w:proofErr w:type="spellEnd"/>
      <w:r w:rsidRPr="00D81AA7">
        <w:rPr>
          <w:rFonts w:ascii="Cambria Math" w:hAnsi="Cambria Math" w:cs="Cambria Math"/>
          <w:sz w:val="16"/>
        </w:rPr>
        <w:t>‑</w:t>
      </w:r>
      <w:r w:rsidRPr="00D81AA7">
        <w:rPr>
          <w:sz w:val="16"/>
        </w:rPr>
        <w:t xml:space="preserve"> </w:t>
      </w:r>
      <w:proofErr w:type="spellStart"/>
      <w:r w:rsidRPr="00D81AA7">
        <w:rPr>
          <w:sz w:val="16"/>
        </w:rPr>
        <w:t>tions</w:t>
      </w:r>
      <w:proofErr w:type="spellEnd"/>
      <w:r w:rsidRPr="00D81AA7">
        <w:rPr>
          <w:sz w:val="16"/>
        </w:rPr>
        <w:t xml:space="preserve"> with the United States </w:t>
      </w:r>
      <w:r w:rsidRPr="00554CA6">
        <w:rPr>
          <w:rStyle w:val="StyleUnderline"/>
        </w:rPr>
        <w:t>failed to produce the desired outcome, Pyongyang</w:t>
      </w:r>
      <w:r w:rsidRPr="00D81AA7">
        <w:rPr>
          <w:sz w:val="16"/>
        </w:rPr>
        <w:t xml:space="preserve"> seems to have </w:t>
      </w:r>
      <w:r w:rsidRPr="00B33B69">
        <w:rPr>
          <w:rStyle w:val="StyleUnderline"/>
          <w:highlight w:val="green"/>
        </w:rPr>
        <w:t>elevated</w:t>
      </w:r>
      <w:r w:rsidRPr="00554CA6">
        <w:rPr>
          <w:rStyle w:val="StyleUnderline"/>
        </w:rPr>
        <w:t xml:space="preserve"> its </w:t>
      </w:r>
      <w:r w:rsidRPr="00B33B69">
        <w:rPr>
          <w:rStyle w:val="StyleUnderline"/>
          <w:highlight w:val="green"/>
        </w:rPr>
        <w:t>status</w:t>
      </w:r>
      <w:r w:rsidRPr="00554CA6">
        <w:rPr>
          <w:rStyle w:val="StyleUnderline"/>
        </w:rPr>
        <w:t xml:space="preserve"> as a nuclear weapon state to an </w:t>
      </w:r>
      <w:r w:rsidRPr="00554CA6">
        <w:rPr>
          <w:rStyle w:val="Emphasis"/>
        </w:rPr>
        <w:t xml:space="preserve">immutable goal </w:t>
      </w:r>
      <w:r w:rsidRPr="00D81AA7">
        <w:rPr>
          <w:sz w:val="16"/>
        </w:rPr>
        <w:t xml:space="preserve">of its national strategy. In other words, North Korea’s focus has </w:t>
      </w:r>
      <w:r w:rsidRPr="00554CA6">
        <w:rPr>
          <w:rStyle w:val="StyleUnderline"/>
        </w:rPr>
        <w:t xml:space="preserve">shifted from seeking </w:t>
      </w:r>
      <w:proofErr w:type="spellStart"/>
      <w:r w:rsidRPr="00554CA6">
        <w:rPr>
          <w:rStyle w:val="StyleUnderline"/>
        </w:rPr>
        <w:t>secu</w:t>
      </w:r>
      <w:proofErr w:type="spellEnd"/>
      <w:r w:rsidRPr="00554CA6">
        <w:rPr>
          <w:rStyle w:val="StyleUnderline"/>
          <w:rFonts w:ascii="Cambria Math" w:hAnsi="Cambria Math" w:cs="Cambria Math"/>
        </w:rPr>
        <w:t>‑</w:t>
      </w:r>
      <w:r w:rsidRPr="00554CA6">
        <w:rPr>
          <w:rStyle w:val="StyleUnderline"/>
        </w:rPr>
        <w:t xml:space="preserve"> </w:t>
      </w:r>
      <w:proofErr w:type="spellStart"/>
      <w:r w:rsidRPr="00554CA6">
        <w:rPr>
          <w:rStyle w:val="StyleUnderline"/>
        </w:rPr>
        <w:t>rity</w:t>
      </w:r>
      <w:proofErr w:type="spellEnd"/>
      <w:r w:rsidRPr="00554CA6">
        <w:rPr>
          <w:rStyle w:val="StyleUnderline"/>
        </w:rPr>
        <w:t xml:space="preserve"> through improved relations</w:t>
      </w:r>
      <w:r w:rsidRPr="00D81AA7">
        <w:rPr>
          <w:sz w:val="16"/>
        </w:rPr>
        <w:t xml:space="preserve"> with the United States and South Korea </w:t>
      </w:r>
      <w:r w:rsidRPr="00554CA6">
        <w:rPr>
          <w:rStyle w:val="StyleUnderline"/>
        </w:rPr>
        <w:t xml:space="preserve">to </w:t>
      </w:r>
      <w:r w:rsidRPr="00B33B69">
        <w:rPr>
          <w:rStyle w:val="Emphasis"/>
          <w:highlight w:val="green"/>
        </w:rPr>
        <w:t>pursuing security</w:t>
      </w:r>
      <w:r w:rsidRPr="00554CA6">
        <w:rPr>
          <w:rStyle w:val="Emphasis"/>
        </w:rPr>
        <w:t xml:space="preserve"> </w:t>
      </w:r>
      <w:r w:rsidRPr="00B33B69">
        <w:rPr>
          <w:rStyle w:val="Emphasis"/>
          <w:highlight w:val="green"/>
        </w:rPr>
        <w:t>through</w:t>
      </w:r>
      <w:r w:rsidRPr="00554CA6">
        <w:rPr>
          <w:rStyle w:val="Emphasis"/>
        </w:rPr>
        <w:t xml:space="preserve"> </w:t>
      </w:r>
      <w:r w:rsidRPr="00D81AA7">
        <w:rPr>
          <w:sz w:val="16"/>
        </w:rPr>
        <w:t xml:space="preserve">the </w:t>
      </w:r>
      <w:r w:rsidRPr="00554CA6">
        <w:rPr>
          <w:rStyle w:val="StyleUnderline"/>
        </w:rPr>
        <w:t xml:space="preserve">enhancement of its </w:t>
      </w:r>
      <w:r w:rsidRPr="00B33B69">
        <w:rPr>
          <w:rStyle w:val="Emphasis"/>
          <w:highlight w:val="green"/>
        </w:rPr>
        <w:t>nuclear weapons</w:t>
      </w:r>
      <w:r w:rsidRPr="00554CA6">
        <w:rPr>
          <w:rStyle w:val="Emphasis"/>
        </w:rPr>
        <w:t xml:space="preserve"> </w:t>
      </w:r>
      <w:r w:rsidRPr="00554CA6">
        <w:rPr>
          <w:rStyle w:val="StyleUnderline"/>
        </w:rPr>
        <w:t>program</w:t>
      </w:r>
      <w:r w:rsidRPr="00D81AA7">
        <w:rPr>
          <w:sz w:val="16"/>
        </w:rPr>
        <w:t>. In September 2022, when the Supreme People’s Assembly passed the Law on the DPRK’s Nuclear Forces Policy, for example, Kim declared that North Korea would never give up its nuclear weapons. In addition, North Korean diplomat Kim In</w:t>
      </w:r>
      <w:r w:rsidRPr="00D81AA7">
        <w:rPr>
          <w:rFonts w:ascii="Cambria Math" w:hAnsi="Cambria Math" w:cs="Cambria Math"/>
          <w:sz w:val="16"/>
        </w:rPr>
        <w:t>‑</w:t>
      </w:r>
      <w:proofErr w:type="spellStart"/>
      <w:r w:rsidRPr="00D81AA7">
        <w:rPr>
          <w:sz w:val="16"/>
        </w:rPr>
        <w:t>chol</w:t>
      </w:r>
      <w:proofErr w:type="spellEnd"/>
      <w:r w:rsidRPr="00D81AA7">
        <w:rPr>
          <w:sz w:val="16"/>
        </w:rPr>
        <w:t xml:space="preserve"> reaffirmed North Korea’s status as a nuclear weapon state, regard</w:t>
      </w:r>
      <w:r w:rsidRPr="00D81AA7">
        <w:rPr>
          <w:rFonts w:ascii="Cambria Math" w:hAnsi="Cambria Math" w:cs="Cambria Math"/>
          <w:sz w:val="16"/>
        </w:rPr>
        <w:t>‑</w:t>
      </w:r>
      <w:r w:rsidRPr="00D81AA7">
        <w:rPr>
          <w:sz w:val="16"/>
        </w:rPr>
        <w:t xml:space="preserve"> less of international recognition, during a session of the UN General Assembly First Committee. 6 More recently, Kim Jong</w:t>
      </w:r>
      <w:r w:rsidRPr="00D81AA7">
        <w:rPr>
          <w:rFonts w:ascii="Cambria Math" w:hAnsi="Cambria Math" w:cs="Cambria Math"/>
          <w:sz w:val="16"/>
        </w:rPr>
        <w:t>‑</w:t>
      </w:r>
      <w:r w:rsidRPr="00D81AA7">
        <w:rPr>
          <w:sz w:val="16"/>
        </w:rPr>
        <w:t xml:space="preserve">un reiterated at the Supreme People’s Assembly in September 2022 that nuclear weapons would never be relinquished. </w:t>
      </w:r>
      <w:r w:rsidRPr="00554CA6">
        <w:rPr>
          <w:rStyle w:val="StyleUnderline"/>
        </w:rPr>
        <w:t>Kim’s declaration of “</w:t>
      </w:r>
      <w:r w:rsidRPr="00B33B69">
        <w:rPr>
          <w:rStyle w:val="Emphasis"/>
          <w:highlight w:val="green"/>
        </w:rPr>
        <w:t>unhesitating</w:t>
      </w:r>
      <w:r w:rsidRPr="00554CA6">
        <w:rPr>
          <w:rStyle w:val="Emphasis"/>
        </w:rPr>
        <w:t xml:space="preserve"> nuclear </w:t>
      </w:r>
      <w:r w:rsidRPr="00B33B69">
        <w:rPr>
          <w:rStyle w:val="Emphasis"/>
          <w:highlight w:val="green"/>
        </w:rPr>
        <w:t>retaliation</w:t>
      </w:r>
      <w:r w:rsidRPr="00554CA6">
        <w:rPr>
          <w:rStyle w:val="Emphasis"/>
        </w:rPr>
        <w:t xml:space="preserve"> in response to </w:t>
      </w:r>
      <w:r w:rsidRPr="00D81AA7">
        <w:rPr>
          <w:sz w:val="16"/>
        </w:rPr>
        <w:t xml:space="preserve">hostile nuclear </w:t>
      </w:r>
      <w:r w:rsidRPr="00554CA6">
        <w:rPr>
          <w:rStyle w:val="Emphasis"/>
        </w:rPr>
        <w:t xml:space="preserve">provocations,” </w:t>
      </w:r>
      <w:r w:rsidRPr="00D81AA7">
        <w:rPr>
          <w:sz w:val="16"/>
        </w:rPr>
        <w:t xml:space="preserve">in combination with other statements, makes the </w:t>
      </w:r>
      <w:r w:rsidRPr="00554CA6">
        <w:rPr>
          <w:rStyle w:val="StyleUnderline"/>
        </w:rPr>
        <w:t xml:space="preserve">DPRK’s intentions abundantly clear: </w:t>
      </w:r>
      <w:r w:rsidRPr="00554CA6">
        <w:rPr>
          <w:rStyle w:val="Emphasis"/>
        </w:rPr>
        <w:t xml:space="preserve">it will </w:t>
      </w:r>
      <w:r w:rsidRPr="00B33B69">
        <w:rPr>
          <w:rStyle w:val="Emphasis"/>
          <w:highlight w:val="green"/>
        </w:rPr>
        <w:t>maintain</w:t>
      </w:r>
      <w:r w:rsidRPr="00554CA6">
        <w:rPr>
          <w:rStyle w:val="Emphasis"/>
        </w:rPr>
        <w:t xml:space="preserve"> its nuclear </w:t>
      </w:r>
      <w:r w:rsidRPr="00B33B69">
        <w:rPr>
          <w:rStyle w:val="Emphasis"/>
          <w:highlight w:val="green"/>
        </w:rPr>
        <w:t>forces</w:t>
      </w:r>
      <w:r w:rsidRPr="00D81AA7">
        <w:rPr>
          <w:sz w:val="16"/>
        </w:rPr>
        <w:t xml:space="preserve"> as the centerpiece of its deter</w:t>
      </w:r>
      <w:r w:rsidRPr="00D81AA7">
        <w:rPr>
          <w:rFonts w:ascii="Cambria Math" w:hAnsi="Cambria Math" w:cs="Cambria Math"/>
          <w:sz w:val="16"/>
        </w:rPr>
        <w:t>‑</w:t>
      </w:r>
      <w:r w:rsidRPr="00D81AA7">
        <w:rPr>
          <w:sz w:val="16"/>
        </w:rPr>
        <w:t xml:space="preserve"> </w:t>
      </w:r>
      <w:proofErr w:type="spellStart"/>
      <w:r w:rsidRPr="00D81AA7">
        <w:rPr>
          <w:sz w:val="16"/>
        </w:rPr>
        <w:t>rence</w:t>
      </w:r>
      <w:proofErr w:type="spellEnd"/>
      <w:r w:rsidRPr="00D81AA7">
        <w:rPr>
          <w:sz w:val="16"/>
        </w:rPr>
        <w:t xml:space="preserve"> strategy. 7 It is, therefore, unrealistic to hope for the unilateral </w:t>
      </w:r>
      <w:proofErr w:type="spellStart"/>
      <w:r w:rsidRPr="00D81AA7">
        <w:rPr>
          <w:sz w:val="16"/>
        </w:rPr>
        <w:t>denucleariza</w:t>
      </w:r>
      <w:proofErr w:type="spellEnd"/>
      <w:r w:rsidRPr="00D81AA7">
        <w:rPr>
          <w:rFonts w:ascii="Cambria Math" w:hAnsi="Cambria Math" w:cs="Cambria Math"/>
          <w:sz w:val="16"/>
        </w:rPr>
        <w:t>‑</w:t>
      </w:r>
      <w:r w:rsidRPr="00D81AA7">
        <w:rPr>
          <w:sz w:val="16"/>
        </w:rPr>
        <w:t xml:space="preserve"> </w:t>
      </w:r>
      <w:proofErr w:type="spellStart"/>
      <w:r w:rsidRPr="00D81AA7">
        <w:rPr>
          <w:sz w:val="16"/>
        </w:rPr>
        <w:t>tion</w:t>
      </w:r>
      <w:proofErr w:type="spellEnd"/>
      <w:r w:rsidRPr="00D81AA7">
        <w:rPr>
          <w:sz w:val="16"/>
        </w:rPr>
        <w:t xml:space="preserve"> of North Korea under the current circumstances, as advocated by the United States and South Korea. It is imperative to question the effectiveness of pursuing a North Korean policy that focuses solely on denuclearization and to adopt policies consistent with North Korea’s changed posture.</w:t>
      </w:r>
    </w:p>
    <w:p w14:paraId="7939C32E" w14:textId="77777777" w:rsidR="00803C4A" w:rsidRPr="008A051C" w:rsidRDefault="00803C4A" w:rsidP="00803C4A"/>
    <w:p w14:paraId="3801B625" w14:textId="77777777" w:rsidR="00803C4A" w:rsidRDefault="00803C4A" w:rsidP="00803C4A">
      <w:pPr>
        <w:pStyle w:val="Heading4"/>
      </w:pPr>
      <w:r>
        <w:t>Kim’s sister just rebuked peace policy.</w:t>
      </w:r>
    </w:p>
    <w:p w14:paraId="34B57BA4" w14:textId="77777777" w:rsidR="00803C4A" w:rsidRPr="003B50E8" w:rsidRDefault="00803C4A" w:rsidP="00803C4A">
      <w:r w:rsidRPr="003B50E8">
        <w:rPr>
          <w:rStyle w:val="Style13ptBold"/>
        </w:rPr>
        <w:t>Kim 7/28</w:t>
      </w:r>
      <w:r w:rsidRPr="003B50E8">
        <w:t xml:space="preserve"> [</w:t>
      </w:r>
      <w:r>
        <w:t>Jack</w:t>
      </w:r>
      <w:r w:rsidRPr="003B50E8">
        <w:t xml:space="preserve">, </w:t>
      </w:r>
      <w:r>
        <w:t xml:space="preserve">Lead writer for Korea for Reuters, </w:t>
      </w:r>
      <w:r w:rsidRPr="003B50E8">
        <w:t xml:space="preserve">"North Korean dictator Kim Jong </w:t>
      </w:r>
      <w:proofErr w:type="spellStart"/>
      <w:r w:rsidRPr="003B50E8">
        <w:t>Un's</w:t>
      </w:r>
      <w:proofErr w:type="spellEnd"/>
      <w:r w:rsidRPr="003B50E8">
        <w:t xml:space="preserve"> sister slams peace overture from South Korea" USA TODAY, </w:t>
      </w:r>
      <w:r>
        <w:t>07</w:t>
      </w:r>
      <w:r w:rsidRPr="003B50E8">
        <w:t>-</w:t>
      </w:r>
      <w:r>
        <w:t>28</w:t>
      </w:r>
      <w:r w:rsidRPr="003B50E8">
        <w:t>-</w:t>
      </w:r>
      <w:r>
        <w:t>2025</w:t>
      </w:r>
      <w:r w:rsidRPr="003B50E8">
        <w:t xml:space="preserve">. https://www.usatoday.com/story/news/world/2025/07/28/north-korea-kim-jong-un-sister-southern-peace-overture/85403638007/] </w:t>
      </w:r>
      <w:r>
        <w:t>TDI</w:t>
      </w:r>
    </w:p>
    <w:p w14:paraId="31550005" w14:textId="77777777" w:rsidR="00803C4A" w:rsidRPr="003B50E8" w:rsidRDefault="00803C4A" w:rsidP="00803C4A">
      <w:pPr>
        <w:rPr>
          <w:rStyle w:val="StyleUnderline"/>
        </w:rPr>
      </w:pPr>
      <w:r>
        <w:t xml:space="preserve">SEOUL − </w:t>
      </w:r>
      <w:r w:rsidRPr="003B50E8">
        <w:rPr>
          <w:rStyle w:val="StyleUnderline"/>
        </w:rPr>
        <w:t>North Korea has no interest in any policy or proposals for reconciliation from South Korea, the powerful sister of its leader Kim Jong Un said, in</w:t>
      </w:r>
      <w:r>
        <w:t xml:space="preserve"> the first </w:t>
      </w:r>
      <w:r w:rsidRPr="003B50E8">
        <w:rPr>
          <w:rStyle w:val="StyleUnderline"/>
        </w:rPr>
        <w:t>response to peace overtures by</w:t>
      </w:r>
      <w:r>
        <w:t xml:space="preserve"> the South's liberal President </w:t>
      </w:r>
      <w:r w:rsidRPr="003B50E8">
        <w:rPr>
          <w:rStyle w:val="StyleUnderline"/>
        </w:rPr>
        <w:t>Lee Jae Myung.</w:t>
      </w:r>
    </w:p>
    <w:p w14:paraId="24EE978F" w14:textId="77777777" w:rsidR="00803C4A" w:rsidRPr="003B50E8" w:rsidRDefault="00803C4A" w:rsidP="00803C4A">
      <w:pPr>
        <w:rPr>
          <w:rStyle w:val="StyleUnderline"/>
        </w:rPr>
      </w:pPr>
      <w:r>
        <w:t xml:space="preserve">There had been cautious optimism in the South that the North might respond positively and even show willingness to return to dialogue </w:t>
      </w:r>
      <w:r w:rsidRPr="003B50E8">
        <w:rPr>
          <w:rStyle w:val="StyleUnderline"/>
        </w:rPr>
        <w:t xml:space="preserve">after </w:t>
      </w:r>
      <w:r w:rsidRPr="00B33B69">
        <w:rPr>
          <w:rStyle w:val="StyleUnderline"/>
          <w:highlight w:val="green"/>
        </w:rPr>
        <w:t>Pyongyang</w:t>
      </w:r>
      <w:r w:rsidRPr="003B50E8">
        <w:rPr>
          <w:rStyle w:val="StyleUnderline"/>
        </w:rPr>
        <w:t xml:space="preserve"> also </w:t>
      </w:r>
      <w:r w:rsidRPr="00B33B69">
        <w:rPr>
          <w:rStyle w:val="StyleUnderline"/>
          <w:highlight w:val="green"/>
        </w:rPr>
        <w:t>shut off</w:t>
      </w:r>
      <w:r w:rsidRPr="003B50E8">
        <w:rPr>
          <w:rStyle w:val="StyleUnderline"/>
        </w:rPr>
        <w:t xml:space="preserve"> its </w:t>
      </w:r>
      <w:r w:rsidRPr="00B33B69">
        <w:rPr>
          <w:rStyle w:val="StyleUnderline"/>
          <w:highlight w:val="green"/>
        </w:rPr>
        <w:t>propaganda</w:t>
      </w:r>
      <w:r w:rsidRPr="003B50E8">
        <w:rPr>
          <w:rStyle w:val="StyleUnderline"/>
        </w:rPr>
        <w:t xml:space="preserve"> loudspeakers, a move that Lee said came sooner than expected.</w:t>
      </w:r>
    </w:p>
    <w:p w14:paraId="70391752" w14:textId="77777777" w:rsidR="00803C4A" w:rsidRPr="003B50E8" w:rsidRDefault="00803C4A" w:rsidP="00803C4A">
      <w:pPr>
        <w:rPr>
          <w:rStyle w:val="StyleUnderline"/>
        </w:rPr>
      </w:pPr>
      <w:r w:rsidRPr="003B50E8">
        <w:rPr>
          <w:rStyle w:val="StyleUnderline"/>
        </w:rPr>
        <w:t xml:space="preserve">Kim </w:t>
      </w:r>
      <w:proofErr w:type="spellStart"/>
      <w:r w:rsidRPr="003B50E8">
        <w:rPr>
          <w:rStyle w:val="StyleUnderline"/>
        </w:rPr>
        <w:t>Yo</w:t>
      </w:r>
      <w:proofErr w:type="spellEnd"/>
      <w:r w:rsidRPr="003B50E8">
        <w:rPr>
          <w:rStyle w:val="StyleUnderline"/>
        </w:rPr>
        <w:t xml:space="preserve"> Jong, a senior official of No</w:t>
      </w:r>
      <w:r>
        <w:t xml:space="preserve">rth </w:t>
      </w:r>
      <w:r w:rsidRPr="003B50E8">
        <w:rPr>
          <w:rStyle w:val="StyleUnderline"/>
        </w:rPr>
        <w:t>Ko</w:t>
      </w:r>
      <w:r>
        <w:t>rea</w:t>
      </w:r>
      <w:r w:rsidRPr="003B50E8">
        <w:rPr>
          <w:rStyle w:val="StyleUnderline"/>
        </w:rPr>
        <w:t>'s ruling party who is believed to speak for its leader</w:t>
      </w:r>
      <w:r>
        <w:t xml:space="preserve">, said on July 28 that Lee's pledge of commitment to the South Korea-U.S. security alliance </w:t>
      </w:r>
      <w:r w:rsidRPr="003B50E8">
        <w:rPr>
          <w:rStyle w:val="StyleUnderline"/>
        </w:rPr>
        <w:t xml:space="preserve">showed he was </w:t>
      </w:r>
      <w:r w:rsidRPr="00B33B69">
        <w:rPr>
          <w:rStyle w:val="StyleUnderline"/>
          <w:highlight w:val="green"/>
        </w:rPr>
        <w:t>no</w:t>
      </w:r>
      <w:r w:rsidRPr="003B50E8">
        <w:rPr>
          <w:rStyle w:val="StyleUnderline"/>
        </w:rPr>
        <w:t xml:space="preserve"> </w:t>
      </w:r>
      <w:r w:rsidRPr="00B33B69">
        <w:rPr>
          <w:rStyle w:val="StyleUnderline"/>
          <w:highlight w:val="green"/>
        </w:rPr>
        <w:t>different</w:t>
      </w:r>
      <w:r w:rsidRPr="003B50E8">
        <w:rPr>
          <w:rStyle w:val="StyleUnderline"/>
        </w:rPr>
        <w:t xml:space="preserve"> from his hostile </w:t>
      </w:r>
      <w:r w:rsidRPr="00B33B69">
        <w:rPr>
          <w:rStyle w:val="StyleUnderline"/>
          <w:highlight w:val="green"/>
        </w:rPr>
        <w:t>predecessor</w:t>
      </w:r>
      <w:r w:rsidRPr="003B50E8">
        <w:rPr>
          <w:rStyle w:val="StyleUnderline"/>
        </w:rPr>
        <w:t>.</w:t>
      </w:r>
    </w:p>
    <w:p w14:paraId="5940A4D7" w14:textId="77777777" w:rsidR="00803C4A" w:rsidRDefault="00803C4A" w:rsidP="00803C4A">
      <w:r w:rsidRPr="003B50E8">
        <w:rPr>
          <w:rStyle w:val="StyleUnderline"/>
        </w:rPr>
        <w:t>"If South Korea expects to reverse all the consequences of (its actions) with a few sentimental words, there could be no greater miscalculation than that,"</w:t>
      </w:r>
      <w:r>
        <w:t xml:space="preserve"> Kim said in comments carried by the official KCNA news agency.</w:t>
      </w:r>
    </w:p>
    <w:p w14:paraId="2000B648" w14:textId="77777777" w:rsidR="00803C4A" w:rsidRDefault="00803C4A" w:rsidP="00803C4A">
      <w:r w:rsidRPr="00B33B69">
        <w:rPr>
          <w:rStyle w:val="StyleUnderline"/>
          <w:highlight w:val="green"/>
        </w:rPr>
        <w:t>Lee</w:t>
      </w:r>
      <w:r>
        <w:t xml:space="preserve">, who </w:t>
      </w:r>
      <w:r w:rsidRPr="003B50E8">
        <w:rPr>
          <w:rStyle w:val="StyleUnderline"/>
        </w:rPr>
        <w:t>took office</w:t>
      </w:r>
      <w:r>
        <w:t xml:space="preserve"> on June 4 after winning a snap election foll</w:t>
      </w:r>
      <w:r w:rsidRPr="003B50E8">
        <w:rPr>
          <w:rStyle w:val="StyleUnderline"/>
        </w:rPr>
        <w:t xml:space="preserve">owing the </w:t>
      </w:r>
      <w:r w:rsidRPr="00B33B69">
        <w:rPr>
          <w:rStyle w:val="StyleUnderline"/>
          <w:highlight w:val="green"/>
        </w:rPr>
        <w:t>remov</w:t>
      </w:r>
      <w:r w:rsidRPr="003B50E8">
        <w:rPr>
          <w:rStyle w:val="StyleUnderline"/>
        </w:rPr>
        <w:t xml:space="preserve">al of </w:t>
      </w:r>
      <w:r w:rsidRPr="00B33B69">
        <w:rPr>
          <w:rStyle w:val="StyleUnderline"/>
          <w:highlight w:val="green"/>
        </w:rPr>
        <w:t>hardline</w:t>
      </w:r>
      <w:r w:rsidRPr="003B50E8">
        <w:rPr>
          <w:rStyle w:val="StyleUnderline"/>
        </w:rPr>
        <w:t xml:space="preserve"> conservative </w:t>
      </w:r>
      <w:r w:rsidRPr="00B33B69">
        <w:rPr>
          <w:rStyle w:val="StyleUnderline"/>
          <w:highlight w:val="green"/>
        </w:rPr>
        <w:t>Yoon Suk Yeol</w:t>
      </w:r>
      <w:r w:rsidRPr="003B50E8">
        <w:rPr>
          <w:rStyle w:val="StyleUnderline"/>
        </w:rPr>
        <w:t xml:space="preserve"> over a failed attempt at martial law</w:t>
      </w:r>
      <w:r>
        <w:t xml:space="preserve">, has </w:t>
      </w:r>
      <w:r w:rsidRPr="003B50E8">
        <w:rPr>
          <w:rStyle w:val="StyleUnderline"/>
        </w:rPr>
        <w:t xml:space="preserve">vowed to improve ties with Pyongyang </w:t>
      </w:r>
      <w:r w:rsidRPr="003B50E8">
        <w:t>that</w:t>
      </w:r>
      <w:r>
        <w:t xml:space="preserve"> had reached their worst level in years.</w:t>
      </w:r>
    </w:p>
    <w:p w14:paraId="565DAA64" w14:textId="77777777" w:rsidR="00803C4A" w:rsidRPr="003B50E8" w:rsidRDefault="00803C4A" w:rsidP="00803C4A">
      <w:pPr>
        <w:rPr>
          <w:rStyle w:val="StyleUnderline"/>
        </w:rPr>
      </w:pPr>
      <w:r>
        <w:t xml:space="preserve">Among gestures to ease tension, Lee </w:t>
      </w:r>
      <w:r w:rsidRPr="003B50E8">
        <w:rPr>
          <w:rStyle w:val="StyleUnderline"/>
        </w:rPr>
        <w:t>suspended loudspeaker broadcasts blasting anti-North propaganda across the border and banned the balloon drops of leaflets by activists that had angered Pyongyang.</w:t>
      </w:r>
    </w:p>
    <w:p w14:paraId="625EAE0B" w14:textId="77777777" w:rsidR="00803C4A" w:rsidRPr="003B50E8" w:rsidRDefault="00803C4A" w:rsidP="00803C4A">
      <w:pPr>
        <w:rPr>
          <w:rStyle w:val="StyleUnderline"/>
        </w:rPr>
      </w:pPr>
      <w:r>
        <w:t xml:space="preserve">Kim, the North Korean official, </w:t>
      </w:r>
      <w:r w:rsidRPr="00B33B69">
        <w:rPr>
          <w:rStyle w:val="StyleUnderline"/>
          <w:highlight w:val="green"/>
        </w:rPr>
        <w:t>called</w:t>
      </w:r>
      <w:r w:rsidRPr="003B50E8">
        <w:rPr>
          <w:rStyle w:val="StyleUnderline"/>
        </w:rPr>
        <w:t xml:space="preserve"> those </w:t>
      </w:r>
      <w:r w:rsidRPr="00B33B69">
        <w:rPr>
          <w:rStyle w:val="StyleUnderline"/>
          <w:highlight w:val="green"/>
        </w:rPr>
        <w:t>moves</w:t>
      </w:r>
      <w:r w:rsidRPr="003B50E8">
        <w:rPr>
          <w:rStyle w:val="StyleUnderline"/>
        </w:rPr>
        <w:t xml:space="preserve"> merely a </w:t>
      </w:r>
      <w:r w:rsidRPr="00B33B69">
        <w:rPr>
          <w:rStyle w:val="StyleUnderline"/>
          <w:highlight w:val="green"/>
        </w:rPr>
        <w:t xml:space="preserve">reversal </w:t>
      </w:r>
      <w:r w:rsidRPr="00D81AA7">
        <w:rPr>
          <w:rStyle w:val="StyleUnderline"/>
        </w:rPr>
        <w:t xml:space="preserve">of </w:t>
      </w:r>
      <w:r w:rsidRPr="00B33B69">
        <w:rPr>
          <w:rStyle w:val="StyleUnderline"/>
          <w:highlight w:val="green"/>
        </w:rPr>
        <w:t>ill-intentioned</w:t>
      </w:r>
      <w:r w:rsidRPr="003B50E8">
        <w:rPr>
          <w:rStyle w:val="StyleUnderline"/>
        </w:rPr>
        <w:t xml:space="preserve"> activities South Korea </w:t>
      </w:r>
      <w:r w:rsidRPr="00B33B69">
        <w:rPr>
          <w:rStyle w:val="StyleUnderline"/>
          <w:highlight w:val="green"/>
        </w:rPr>
        <w:t>should</w:t>
      </w:r>
      <w:r w:rsidRPr="003B50E8">
        <w:rPr>
          <w:rStyle w:val="StyleUnderline"/>
        </w:rPr>
        <w:t xml:space="preserve"> </w:t>
      </w:r>
      <w:r w:rsidRPr="00B33B69">
        <w:rPr>
          <w:rStyle w:val="StyleUnderline"/>
          <w:highlight w:val="green"/>
        </w:rPr>
        <w:t>never</w:t>
      </w:r>
      <w:r w:rsidRPr="003B50E8">
        <w:rPr>
          <w:rStyle w:val="StyleUnderline"/>
        </w:rPr>
        <w:t xml:space="preserve"> </w:t>
      </w:r>
      <w:r w:rsidRPr="00B33B69">
        <w:rPr>
          <w:rStyle w:val="StyleUnderline"/>
          <w:highlight w:val="green"/>
        </w:rPr>
        <w:t>have</w:t>
      </w:r>
      <w:r w:rsidRPr="003B50E8">
        <w:rPr>
          <w:rStyle w:val="StyleUnderline"/>
        </w:rPr>
        <w:t xml:space="preserve"> </w:t>
      </w:r>
      <w:r w:rsidRPr="00B33B69">
        <w:rPr>
          <w:rStyle w:val="StyleUnderline"/>
          <w:highlight w:val="green"/>
        </w:rPr>
        <w:t>initiated</w:t>
      </w:r>
      <w:r w:rsidRPr="003B50E8">
        <w:rPr>
          <w:rStyle w:val="StyleUnderline"/>
        </w:rPr>
        <w:t>.</w:t>
      </w:r>
    </w:p>
    <w:p w14:paraId="6547D587" w14:textId="77777777" w:rsidR="00803C4A" w:rsidRDefault="00803C4A" w:rsidP="00803C4A">
      <w:r w:rsidRPr="003B50E8">
        <w:rPr>
          <w:rStyle w:val="StyleUnderline"/>
        </w:rPr>
        <w:t>"In other words, it's not even something worth our assessment," she said.</w:t>
      </w:r>
    </w:p>
    <w:p w14:paraId="0FD78DB6" w14:textId="77777777" w:rsidR="00803C4A" w:rsidRPr="003B50E8" w:rsidRDefault="00803C4A" w:rsidP="00803C4A">
      <w:pPr>
        <w:rPr>
          <w:rStyle w:val="StyleUnderline"/>
        </w:rPr>
      </w:pPr>
      <w:r>
        <w:t xml:space="preserve">"We again make clear the official position that </w:t>
      </w:r>
      <w:r w:rsidRPr="003B50E8">
        <w:rPr>
          <w:rStyle w:val="StyleUnderline"/>
        </w:rPr>
        <w:t>whatever policy is established in Seoul or proposal is made, we are not interested, and we will not be sitting down with South Korea and there is nothing to discuss."</w:t>
      </w:r>
    </w:p>
    <w:p w14:paraId="5B6447A5" w14:textId="77777777" w:rsidR="00803C4A" w:rsidRPr="003B50E8" w:rsidRDefault="00803C4A" w:rsidP="00803C4A">
      <w:pPr>
        <w:rPr>
          <w:rStyle w:val="StyleUnderline"/>
        </w:rPr>
      </w:pPr>
      <w:r>
        <w:t xml:space="preserve">South Korea's Unification Ministry, charged with handling ties between the two countries, said Kim </w:t>
      </w:r>
      <w:proofErr w:type="spellStart"/>
      <w:r>
        <w:t>Yo</w:t>
      </w:r>
      <w:proofErr w:type="spellEnd"/>
      <w:r>
        <w:t xml:space="preserve"> Jong's comments "</w:t>
      </w:r>
      <w:r w:rsidRPr="003B50E8">
        <w:rPr>
          <w:rStyle w:val="StyleUnderline"/>
        </w:rPr>
        <w:t xml:space="preserve">show the </w:t>
      </w:r>
      <w:r w:rsidRPr="00B33B69">
        <w:rPr>
          <w:rStyle w:val="StyleUnderline"/>
          <w:highlight w:val="green"/>
        </w:rPr>
        <w:t>wall</w:t>
      </w:r>
      <w:r w:rsidRPr="003B50E8">
        <w:rPr>
          <w:rStyle w:val="StyleUnderline"/>
        </w:rPr>
        <w:t xml:space="preserve"> of </w:t>
      </w:r>
      <w:r w:rsidRPr="00B33B69">
        <w:rPr>
          <w:rStyle w:val="StyleUnderline"/>
          <w:highlight w:val="green"/>
        </w:rPr>
        <w:t>distrust</w:t>
      </w:r>
      <w:r w:rsidRPr="003B50E8">
        <w:rPr>
          <w:rStyle w:val="StyleUnderline"/>
        </w:rPr>
        <w:t xml:space="preserve"> between the </w:t>
      </w:r>
      <w:r w:rsidRPr="00B33B69">
        <w:rPr>
          <w:rStyle w:val="StyleUnderline"/>
          <w:highlight w:val="green"/>
        </w:rPr>
        <w:t>South</w:t>
      </w:r>
      <w:r w:rsidRPr="003B50E8">
        <w:rPr>
          <w:rStyle w:val="StyleUnderline"/>
        </w:rPr>
        <w:t xml:space="preserve"> and the </w:t>
      </w:r>
      <w:r w:rsidRPr="00B33B69">
        <w:rPr>
          <w:rStyle w:val="StyleUnderline"/>
          <w:highlight w:val="green"/>
        </w:rPr>
        <w:t>North</w:t>
      </w:r>
      <w:r w:rsidRPr="003B50E8">
        <w:rPr>
          <w:rStyle w:val="StyleUnderline"/>
        </w:rPr>
        <w:t xml:space="preserve"> is </w:t>
      </w:r>
      <w:r w:rsidRPr="00B33B69">
        <w:rPr>
          <w:rStyle w:val="StyleUnderline"/>
          <w:highlight w:val="green"/>
        </w:rPr>
        <w:t>very high</w:t>
      </w:r>
      <w:r w:rsidRPr="003B50E8">
        <w:rPr>
          <w:rStyle w:val="StyleUnderline"/>
        </w:rPr>
        <w:t xml:space="preserve"> as a result of hostile and confrontational policy over the past few years."</w:t>
      </w:r>
    </w:p>
    <w:p w14:paraId="311D7E8D" w14:textId="77777777" w:rsidR="00803C4A" w:rsidRDefault="00803C4A" w:rsidP="00803C4A">
      <w:r w:rsidRPr="003B50E8">
        <w:rPr>
          <w:rStyle w:val="StyleUnderline"/>
        </w:rPr>
        <w:t>South Korea will keep up efforts for reconciliation</w:t>
      </w:r>
      <w:r>
        <w:t xml:space="preserve"> and cooperation with the North, ministry spokesperson Koo Byoung-</w:t>
      </w:r>
      <w:proofErr w:type="spellStart"/>
      <w:r>
        <w:t>sam</w:t>
      </w:r>
      <w:proofErr w:type="spellEnd"/>
      <w:r>
        <w:t xml:space="preserve"> told a briefing.</w:t>
      </w:r>
    </w:p>
    <w:p w14:paraId="538CB97E" w14:textId="77777777" w:rsidR="00803C4A" w:rsidRPr="003B50E8" w:rsidRDefault="00803C4A" w:rsidP="00803C4A">
      <w:pPr>
        <w:rPr>
          <w:rStyle w:val="StyleUnderline"/>
        </w:rPr>
      </w:pPr>
      <w:r>
        <w:t xml:space="preserve">Its new unification minister, </w:t>
      </w:r>
      <w:r w:rsidRPr="003B50E8">
        <w:rPr>
          <w:rStyle w:val="StyleUnderline"/>
        </w:rPr>
        <w:t xml:space="preserve">Chung Dong-young, said he planned to </w:t>
      </w:r>
      <w:r w:rsidRPr="00B33B69">
        <w:rPr>
          <w:rStyle w:val="StyleUnderline"/>
          <w:highlight w:val="green"/>
        </w:rPr>
        <w:t>advise</w:t>
      </w:r>
      <w:r w:rsidRPr="003B50E8">
        <w:rPr>
          <w:rStyle w:val="StyleUnderline"/>
        </w:rPr>
        <w:t xml:space="preserve"> Lee to adjust </w:t>
      </w:r>
      <w:r w:rsidRPr="00B33B69">
        <w:rPr>
          <w:rStyle w:val="StyleUnderline"/>
          <w:highlight w:val="green"/>
        </w:rPr>
        <w:t>joint military drills</w:t>
      </w:r>
      <w:r w:rsidRPr="003B50E8">
        <w:rPr>
          <w:rStyle w:val="StyleUnderline"/>
        </w:rPr>
        <w:t xml:space="preserve"> with the United States</w:t>
      </w:r>
      <w:r>
        <w:t xml:space="preserve">, Yonhap said. The exercises have </w:t>
      </w:r>
      <w:r w:rsidRPr="003B50E8">
        <w:rPr>
          <w:rStyle w:val="StyleUnderline"/>
        </w:rPr>
        <w:t xml:space="preserve">been </w:t>
      </w:r>
      <w:proofErr w:type="spellStart"/>
      <w:r w:rsidRPr="003B50E8">
        <w:rPr>
          <w:rStyle w:val="StyleUnderline"/>
        </w:rPr>
        <w:t>criticised</w:t>
      </w:r>
      <w:proofErr w:type="spellEnd"/>
      <w:r w:rsidRPr="003B50E8">
        <w:rPr>
          <w:rStyle w:val="StyleUnderline"/>
        </w:rPr>
        <w:t xml:space="preserve"> by Pyongyang.</w:t>
      </w:r>
    </w:p>
    <w:p w14:paraId="58B5018C" w14:textId="77777777" w:rsidR="00803C4A" w:rsidRPr="003B50E8" w:rsidRDefault="00803C4A" w:rsidP="00803C4A">
      <w:pPr>
        <w:rPr>
          <w:rStyle w:val="StyleUnderline"/>
        </w:rPr>
      </w:pPr>
      <w:r>
        <w:t xml:space="preserve">Still, </w:t>
      </w:r>
      <w:r w:rsidRPr="003B50E8">
        <w:rPr>
          <w:rStyle w:val="StyleUnderline"/>
        </w:rPr>
        <w:t>Lee</w:t>
      </w:r>
      <w:r>
        <w:t xml:space="preserve">, whose government is </w:t>
      </w:r>
      <w:r w:rsidRPr="003B50E8">
        <w:rPr>
          <w:rStyle w:val="StyleUnderline"/>
        </w:rPr>
        <w:t>embroiled in tough negotiations with Washington to avert punishing tariffs threatened by President Donald Trump</w:t>
      </w:r>
      <w:r>
        <w:t xml:space="preserve">, has </w:t>
      </w:r>
      <w:r w:rsidRPr="003B50E8">
        <w:rPr>
          <w:rStyle w:val="StyleUnderline"/>
        </w:rPr>
        <w:t>called the U.S. alliance the pillar of South Korea's diplomacy.</w:t>
      </w:r>
    </w:p>
    <w:p w14:paraId="33092B7B" w14:textId="77777777" w:rsidR="00803C4A" w:rsidRDefault="00803C4A" w:rsidP="00803C4A">
      <w:r>
        <w:t>Seoul would make efforts in all areas to "strengthen the South Korea-U.S. alliance that was sealed in blood," Lee said on the anniversary of the Korean War armistice on Sunday.</w:t>
      </w:r>
    </w:p>
    <w:p w14:paraId="01D5DC70" w14:textId="77777777" w:rsidR="00803C4A" w:rsidRDefault="00803C4A" w:rsidP="00803C4A">
      <w:r w:rsidRPr="00B33B69">
        <w:rPr>
          <w:rStyle w:val="StyleUnderline"/>
          <w:highlight w:val="green"/>
        </w:rPr>
        <w:t>No</w:t>
      </w:r>
      <w:r w:rsidRPr="003B50E8">
        <w:rPr>
          <w:rStyle w:val="StyleUnderline"/>
        </w:rPr>
        <w:t xml:space="preserve">rth </w:t>
      </w:r>
      <w:r w:rsidRPr="00B33B69">
        <w:rPr>
          <w:rStyle w:val="StyleUnderline"/>
          <w:highlight w:val="green"/>
        </w:rPr>
        <w:t>Ko</w:t>
      </w:r>
      <w:r w:rsidRPr="003B50E8">
        <w:rPr>
          <w:rStyle w:val="StyleUnderline"/>
        </w:rPr>
        <w:t xml:space="preserve">rea held a </w:t>
      </w:r>
      <w:r w:rsidRPr="00B33B69">
        <w:rPr>
          <w:rStyle w:val="StyleUnderline"/>
          <w:highlight w:val="green"/>
        </w:rPr>
        <w:t>parade</w:t>
      </w:r>
      <w:r w:rsidRPr="003B50E8">
        <w:rPr>
          <w:rStyle w:val="StyleUnderline"/>
        </w:rPr>
        <w:t xml:space="preserve"> in its capital of Pyongyang to </w:t>
      </w:r>
      <w:r w:rsidRPr="00B33B69">
        <w:rPr>
          <w:rStyle w:val="StyleUnderline"/>
          <w:highlight w:val="green"/>
        </w:rPr>
        <w:t>mark</w:t>
      </w:r>
      <w:r w:rsidRPr="003B50E8">
        <w:rPr>
          <w:rStyle w:val="StyleUnderline"/>
        </w:rPr>
        <w:t xml:space="preserve"> the event it calls </w:t>
      </w:r>
      <w:r w:rsidRPr="00B33B69">
        <w:rPr>
          <w:rStyle w:val="StyleUnderline"/>
          <w:highlight w:val="green"/>
        </w:rPr>
        <w:t>victory day</w:t>
      </w:r>
      <w:r>
        <w:t>, though state media reports indicated it was on a smaller scale than in some previous years.</w:t>
      </w:r>
    </w:p>
    <w:p w14:paraId="0476647F" w14:textId="77777777" w:rsidR="00803C4A" w:rsidRDefault="00803C4A" w:rsidP="00803C4A">
      <w:r w:rsidRPr="003B50E8">
        <w:rPr>
          <w:rStyle w:val="StyleUnderline"/>
        </w:rPr>
        <w:t>Columns of marching soldiers held portraits of commanders, including state founder Kim Il Sung, with spectators and frail veterans in historic army uniforms in attendance in state media pictures</w:t>
      </w:r>
      <w:r>
        <w:t>, which did not show major weapons in the parade.</w:t>
      </w:r>
    </w:p>
    <w:p w14:paraId="4CFA0B45" w14:textId="77777777" w:rsidR="00803C4A" w:rsidRPr="003B50E8" w:rsidRDefault="00803C4A" w:rsidP="00803C4A">
      <w:r w:rsidRPr="003B50E8">
        <w:rPr>
          <w:rStyle w:val="StyleUnderline"/>
        </w:rPr>
        <w:t xml:space="preserve">A </w:t>
      </w:r>
      <w:r w:rsidRPr="00B33B69">
        <w:rPr>
          <w:rStyle w:val="StyleUnderline"/>
          <w:highlight w:val="green"/>
        </w:rPr>
        <w:t>formation</w:t>
      </w:r>
      <w:r w:rsidRPr="003B50E8">
        <w:rPr>
          <w:rStyle w:val="StyleUnderline"/>
        </w:rPr>
        <w:t xml:space="preserve"> of military jets flew over the Pyongyang Gymnasium square trailing streaks of flares and fireworks.</w:t>
      </w:r>
      <w:r>
        <w:t xml:space="preserve"> State media made no mention of leader Kim Jong </w:t>
      </w:r>
      <w:proofErr w:type="spellStart"/>
      <w:r>
        <w:t>Un's</w:t>
      </w:r>
      <w:proofErr w:type="spellEnd"/>
      <w:r>
        <w:t xml:space="preserve"> attendance.</w:t>
      </w:r>
    </w:p>
    <w:p w14:paraId="2F8F2A35" w14:textId="77777777" w:rsidR="00803C4A" w:rsidRPr="00227499" w:rsidRDefault="00803C4A" w:rsidP="00803C4A">
      <w:pPr>
        <w:rPr>
          <w:u w:val="single"/>
        </w:rPr>
      </w:pPr>
    </w:p>
    <w:p w14:paraId="225304C7" w14:textId="77777777" w:rsidR="00803C4A" w:rsidRDefault="00803C4A" w:rsidP="00803C4A">
      <w:pPr>
        <w:pStyle w:val="Heading4"/>
      </w:pPr>
      <w:proofErr w:type="spellStart"/>
      <w:r>
        <w:t>NoKo</w:t>
      </w:r>
      <w:proofErr w:type="spellEnd"/>
      <w:r>
        <w:t xml:space="preserve"> is modernizing and intends to use nukes now.</w:t>
      </w:r>
    </w:p>
    <w:p w14:paraId="65EB11BE" w14:textId="77777777" w:rsidR="00803C4A" w:rsidRPr="001559A2" w:rsidRDefault="00803C4A" w:rsidP="00803C4A">
      <w:r w:rsidRPr="001559A2">
        <w:rPr>
          <w:rStyle w:val="Style13ptBold"/>
        </w:rPr>
        <w:t>GCT 24</w:t>
      </w:r>
      <w:r w:rsidRPr="001559A2">
        <w:t xml:space="preserve"> { The Center for Preventive Action (CPA) aims to help policymakers devise timely and practical strategies to prevent and mitigate armed conflict around the world, especially in places where U.S. interests are most at risk.}, "North Korea Crisis," Global Conflict Tracker, published 10-17-2024 https://www.cfr.org/global-conflict-tracker/conflict/north-korea-crisis, accessed 7-27-2025 </w:t>
      </w:r>
      <w:r>
        <w:t>TDI</w:t>
      </w:r>
    </w:p>
    <w:p w14:paraId="0614A2DC" w14:textId="77777777" w:rsidR="00803C4A" w:rsidRDefault="00803C4A" w:rsidP="00803C4A">
      <w:pPr>
        <w:rPr>
          <w:rStyle w:val="StyleUnderline"/>
        </w:rPr>
      </w:pPr>
      <w:r w:rsidRPr="00B33B69">
        <w:rPr>
          <w:rStyle w:val="Emphasis"/>
          <w:highlight w:val="green"/>
        </w:rPr>
        <w:t>No</w:t>
      </w:r>
      <w:r w:rsidRPr="007C05DC">
        <w:rPr>
          <w:rStyle w:val="Emphasis"/>
        </w:rPr>
        <w:t xml:space="preserve">rth </w:t>
      </w:r>
      <w:r w:rsidRPr="00B33B69">
        <w:rPr>
          <w:rStyle w:val="Emphasis"/>
          <w:highlight w:val="green"/>
        </w:rPr>
        <w:t>Ko</w:t>
      </w:r>
      <w:r w:rsidRPr="007C05DC">
        <w:rPr>
          <w:rStyle w:val="Emphasis"/>
        </w:rPr>
        <w:t>rea</w:t>
      </w:r>
      <w:r w:rsidRPr="00B96252">
        <w:rPr>
          <w:rStyle w:val="StyleUnderline"/>
        </w:rPr>
        <w:t xml:space="preserve"> (officially called the Democratic People’s Republic of Korea) is </w:t>
      </w:r>
      <w:r w:rsidRPr="00B33B69">
        <w:rPr>
          <w:rStyle w:val="Emphasis"/>
          <w:highlight w:val="green"/>
        </w:rPr>
        <w:t>isolated</w:t>
      </w:r>
      <w:r w:rsidRPr="00B33B69">
        <w:rPr>
          <w:rStyle w:val="StyleUnderline"/>
          <w:highlight w:val="green"/>
        </w:rPr>
        <w:t xml:space="preserve">, </w:t>
      </w:r>
      <w:r w:rsidRPr="00B33B69">
        <w:rPr>
          <w:rStyle w:val="Emphasis"/>
          <w:highlight w:val="green"/>
        </w:rPr>
        <w:t>impoverished</w:t>
      </w:r>
      <w:r w:rsidRPr="00B33B69">
        <w:rPr>
          <w:rStyle w:val="StyleUnderline"/>
          <w:highlight w:val="green"/>
        </w:rPr>
        <w:t>,</w:t>
      </w:r>
      <w:r w:rsidRPr="00B96252">
        <w:rPr>
          <w:rStyle w:val="StyleUnderline"/>
        </w:rPr>
        <w:t xml:space="preserve"> and a proclaimed </w:t>
      </w:r>
      <w:r w:rsidRPr="00B33B69">
        <w:rPr>
          <w:rStyle w:val="StyleUnderline"/>
          <w:highlight w:val="green"/>
        </w:rPr>
        <w:t>enemy of</w:t>
      </w:r>
      <w:r w:rsidRPr="00B96252">
        <w:rPr>
          <w:rStyle w:val="StyleUnderline"/>
        </w:rPr>
        <w:t xml:space="preserve"> its </w:t>
      </w:r>
      <w:r w:rsidRPr="00225AC0">
        <w:rPr>
          <w:rStyle w:val="StyleUnderline"/>
        </w:rPr>
        <w:t>southern</w:t>
      </w:r>
      <w:r w:rsidRPr="00B96252">
        <w:rPr>
          <w:rStyle w:val="StyleUnderline"/>
        </w:rPr>
        <w:t xml:space="preserve"> neighbor, </w:t>
      </w:r>
      <w:r w:rsidRPr="00B33B69">
        <w:rPr>
          <w:rStyle w:val="StyleUnderline"/>
          <w:highlight w:val="green"/>
        </w:rPr>
        <w:t>So</w:t>
      </w:r>
      <w:r w:rsidRPr="00B96252">
        <w:rPr>
          <w:rStyle w:val="StyleUnderline"/>
        </w:rPr>
        <w:t xml:space="preserve">uth </w:t>
      </w:r>
      <w:r w:rsidRPr="00B33B69">
        <w:rPr>
          <w:rStyle w:val="StyleUnderline"/>
          <w:highlight w:val="green"/>
        </w:rPr>
        <w:t>Ko</w:t>
      </w:r>
      <w:r w:rsidRPr="00B96252">
        <w:rPr>
          <w:rStyle w:val="StyleUnderline"/>
        </w:rPr>
        <w:t xml:space="preserve">rea (officially called the Republic of Korea)—an important </w:t>
      </w:r>
      <w:r w:rsidRPr="00225AC0">
        <w:rPr>
          <w:rStyle w:val="StyleUnderline"/>
        </w:rPr>
        <w:t>U.S.</w:t>
      </w:r>
      <w:r w:rsidRPr="00B96252">
        <w:rPr>
          <w:rStyle w:val="StyleUnderline"/>
        </w:rPr>
        <w:t xml:space="preserve"> ally. </w:t>
      </w:r>
      <w:r w:rsidRPr="00B33B69">
        <w:rPr>
          <w:rStyle w:val="StyleUnderline"/>
          <w:highlight w:val="green"/>
        </w:rPr>
        <w:t>Kim Jong Un</w:t>
      </w:r>
      <w:r w:rsidRPr="00B96252">
        <w:rPr>
          <w:rStyle w:val="StyleUnderline"/>
        </w:rPr>
        <w:t xml:space="preserve">, who inherited the title of supreme leader from his father and grandfather, </w:t>
      </w:r>
      <w:r w:rsidRPr="00B33B69">
        <w:rPr>
          <w:rStyle w:val="StyleUnderline"/>
          <w:highlight w:val="green"/>
        </w:rPr>
        <w:t xml:space="preserve">regularly </w:t>
      </w:r>
      <w:r w:rsidRPr="00B33B69">
        <w:rPr>
          <w:rStyle w:val="Emphasis"/>
          <w:highlight w:val="green"/>
        </w:rPr>
        <w:t>threatens</w:t>
      </w:r>
      <w:r w:rsidRPr="00B33B69">
        <w:rPr>
          <w:rStyle w:val="StyleUnderline"/>
          <w:highlight w:val="green"/>
        </w:rPr>
        <w:t xml:space="preserve"> </w:t>
      </w:r>
      <w:r w:rsidRPr="00B33B69">
        <w:rPr>
          <w:rStyle w:val="Emphasis"/>
          <w:highlight w:val="green"/>
        </w:rPr>
        <w:t>Japan</w:t>
      </w:r>
      <w:r w:rsidRPr="00B33B69">
        <w:rPr>
          <w:rStyle w:val="StyleUnderline"/>
          <w:highlight w:val="green"/>
        </w:rPr>
        <w:t xml:space="preserve">, </w:t>
      </w:r>
      <w:r w:rsidRPr="00B33B69">
        <w:rPr>
          <w:rStyle w:val="Emphasis"/>
          <w:highlight w:val="green"/>
        </w:rPr>
        <w:t>So</w:t>
      </w:r>
      <w:r w:rsidRPr="007C05DC">
        <w:rPr>
          <w:rStyle w:val="Emphasis"/>
        </w:rPr>
        <w:t xml:space="preserve">uth </w:t>
      </w:r>
      <w:r w:rsidRPr="00B33B69">
        <w:rPr>
          <w:rStyle w:val="Emphasis"/>
          <w:highlight w:val="green"/>
        </w:rPr>
        <w:t>Ko</w:t>
      </w:r>
      <w:r w:rsidRPr="007C05DC">
        <w:rPr>
          <w:rStyle w:val="Emphasis"/>
        </w:rPr>
        <w:t>rea</w:t>
      </w:r>
      <w:r w:rsidRPr="00B96252">
        <w:rPr>
          <w:rStyle w:val="StyleUnderline"/>
        </w:rPr>
        <w:t xml:space="preserve">, </w:t>
      </w:r>
      <w:r w:rsidRPr="00B33B69">
        <w:rPr>
          <w:rStyle w:val="StyleUnderline"/>
          <w:highlight w:val="green"/>
        </w:rPr>
        <w:t>and</w:t>
      </w:r>
      <w:r w:rsidRPr="00B96252">
        <w:rPr>
          <w:rStyle w:val="StyleUnderline"/>
        </w:rPr>
        <w:t xml:space="preserve"> the </w:t>
      </w:r>
      <w:r w:rsidRPr="00B33B69">
        <w:rPr>
          <w:rStyle w:val="StyleUnderline"/>
          <w:highlight w:val="green"/>
        </w:rPr>
        <w:t>U</w:t>
      </w:r>
      <w:r w:rsidRPr="00B96252">
        <w:rPr>
          <w:rStyle w:val="StyleUnderline"/>
        </w:rPr>
        <w:t xml:space="preserve">nited </w:t>
      </w:r>
      <w:r w:rsidRPr="00B33B69">
        <w:rPr>
          <w:rStyle w:val="StyleUnderline"/>
          <w:highlight w:val="green"/>
        </w:rPr>
        <w:t>S</w:t>
      </w:r>
      <w:r w:rsidRPr="00B96252">
        <w:rPr>
          <w:rStyle w:val="StyleUnderline"/>
        </w:rPr>
        <w:t>tates with missile strikes.</w:t>
      </w:r>
      <w:r w:rsidRPr="00924D19">
        <w:rPr>
          <w:sz w:val="16"/>
        </w:rPr>
        <w:t xml:space="preserve"> At home, Kim has silenced all opposition by detaining between 80,000 and 120,000 political prisoners, purging high-ranking officials, and likely ordering the assassination of his half-brother. U.S. military involvement in the Korean peninsula has its roots in the Korean War of the early 1950s during the early stages of the Cold War, in which the United States supported forces in the southern part of the peninsula against communist forces in the north, who were aided militarily by China and the Soviet Union. Today, the United States is committed to defending South Korea under the terms of a mutual defense treaty [PDF]. The United States has nearly 29,000 troops deployed in the Korean peninsula for that purpose. In addition to U.S. troops, many of South Korea’s 630,000 troops and North Korea’s 1.2 million troops are stationed near the Demilitarized Zone (DMZ), making it one of the most heavily armed borders in the world. </w:t>
      </w:r>
      <w:r w:rsidRPr="00B96252">
        <w:rPr>
          <w:rStyle w:val="StyleUnderline"/>
        </w:rPr>
        <w:t xml:space="preserve">In violation of UN Security Council resolutions, </w:t>
      </w:r>
      <w:r w:rsidRPr="00B33B69">
        <w:rPr>
          <w:rStyle w:val="StyleUnderline"/>
          <w:highlight w:val="green"/>
        </w:rPr>
        <w:t>No</w:t>
      </w:r>
      <w:r w:rsidRPr="00B96252">
        <w:rPr>
          <w:rStyle w:val="StyleUnderline"/>
        </w:rPr>
        <w:t xml:space="preserve">rth </w:t>
      </w:r>
      <w:r w:rsidRPr="00B33B69">
        <w:rPr>
          <w:rStyle w:val="StyleUnderline"/>
          <w:highlight w:val="green"/>
        </w:rPr>
        <w:t>Ko</w:t>
      </w:r>
      <w:r w:rsidRPr="00B96252">
        <w:rPr>
          <w:rStyle w:val="StyleUnderline"/>
        </w:rPr>
        <w:t xml:space="preserve">rea </w:t>
      </w:r>
      <w:r w:rsidRPr="00B33B69">
        <w:rPr>
          <w:rStyle w:val="Emphasis"/>
          <w:highlight w:val="green"/>
        </w:rPr>
        <w:t>continues</w:t>
      </w:r>
      <w:r w:rsidRPr="00B96252">
        <w:rPr>
          <w:rStyle w:val="StyleUnderline"/>
        </w:rPr>
        <w:t xml:space="preserve"> overt </w:t>
      </w:r>
      <w:r w:rsidRPr="00B33B69">
        <w:rPr>
          <w:rStyle w:val="StyleUnderline"/>
          <w:highlight w:val="green"/>
        </w:rPr>
        <w:t xml:space="preserve">nuclear </w:t>
      </w:r>
      <w:r w:rsidRPr="00B33B69">
        <w:rPr>
          <w:rStyle w:val="Emphasis"/>
          <w:highlight w:val="green"/>
        </w:rPr>
        <w:t>enrichment</w:t>
      </w:r>
      <w:r w:rsidRPr="00B33B69">
        <w:rPr>
          <w:rStyle w:val="StyleUnderline"/>
          <w:highlight w:val="green"/>
        </w:rPr>
        <w:t xml:space="preserve"> </w:t>
      </w:r>
      <w:r w:rsidRPr="00225AC0">
        <w:rPr>
          <w:rStyle w:val="StyleUnderline"/>
        </w:rPr>
        <w:t xml:space="preserve">and </w:t>
      </w:r>
      <w:r w:rsidRPr="00B33B69">
        <w:rPr>
          <w:rStyle w:val="StyleUnderline"/>
          <w:highlight w:val="green"/>
        </w:rPr>
        <w:t xml:space="preserve">long-range missile </w:t>
      </w:r>
      <w:r w:rsidRPr="00B33B69">
        <w:rPr>
          <w:rStyle w:val="Emphasis"/>
          <w:highlight w:val="green"/>
        </w:rPr>
        <w:t>development</w:t>
      </w:r>
      <w:r w:rsidRPr="00225AC0">
        <w:rPr>
          <w:rStyle w:val="StyleUnderline"/>
        </w:rPr>
        <w:t xml:space="preserve"> efforts.</w:t>
      </w:r>
      <w:r w:rsidRPr="00924D19">
        <w:rPr>
          <w:sz w:val="16"/>
        </w:rPr>
        <w:t xml:space="preserve"> </w:t>
      </w:r>
      <w:r w:rsidRPr="00225AC0">
        <w:rPr>
          <w:rStyle w:val="StyleUnderline"/>
        </w:rPr>
        <w:t>Although the scale of</w:t>
      </w:r>
      <w:r w:rsidRPr="00B96252">
        <w:rPr>
          <w:rStyle w:val="StyleUnderline"/>
        </w:rPr>
        <w:t xml:space="preserve"> North Korea’s uranium enrichment program remains uncertain, </w:t>
      </w:r>
      <w:r w:rsidRPr="00B33B69">
        <w:rPr>
          <w:rStyle w:val="StyleUnderline"/>
          <w:highlight w:val="green"/>
        </w:rPr>
        <w:t xml:space="preserve">U.S. </w:t>
      </w:r>
      <w:r w:rsidRPr="00225AC0">
        <w:rPr>
          <w:rStyle w:val="StyleUnderline"/>
        </w:rPr>
        <w:t>intelligence</w:t>
      </w:r>
      <w:r w:rsidRPr="00B96252">
        <w:rPr>
          <w:rStyle w:val="StyleUnderline"/>
        </w:rPr>
        <w:t xml:space="preserve"> agencies </w:t>
      </w:r>
      <w:r w:rsidRPr="00B33B69">
        <w:rPr>
          <w:rStyle w:val="StyleUnderline"/>
          <w:highlight w:val="green"/>
        </w:rPr>
        <w:t>estimate</w:t>
      </w:r>
      <w:r w:rsidRPr="00B96252">
        <w:rPr>
          <w:rStyle w:val="StyleUnderline"/>
        </w:rPr>
        <w:t xml:space="preserve"> [PDF] that it has </w:t>
      </w:r>
      <w:r w:rsidRPr="00B33B69">
        <w:rPr>
          <w:rStyle w:val="Emphasis"/>
          <w:highlight w:val="green"/>
        </w:rPr>
        <w:t>enough plutonium</w:t>
      </w:r>
      <w:r w:rsidRPr="00B33B69">
        <w:rPr>
          <w:rStyle w:val="StyleUnderline"/>
          <w:highlight w:val="green"/>
        </w:rPr>
        <w:t xml:space="preserve"> to produce</w:t>
      </w:r>
      <w:r w:rsidRPr="00B96252">
        <w:rPr>
          <w:rStyle w:val="StyleUnderline"/>
        </w:rPr>
        <w:t xml:space="preserve"> at least six </w:t>
      </w:r>
      <w:r w:rsidRPr="00B33B69">
        <w:rPr>
          <w:rStyle w:val="StyleUnderline"/>
          <w:highlight w:val="green"/>
        </w:rPr>
        <w:t>nuc</w:t>
      </w:r>
      <w:r w:rsidRPr="00B96252">
        <w:rPr>
          <w:rStyle w:val="StyleUnderline"/>
        </w:rPr>
        <w:t>lear weapon</w:t>
      </w:r>
      <w:r w:rsidRPr="00B33B69">
        <w:rPr>
          <w:rStyle w:val="StyleUnderline"/>
          <w:highlight w:val="green"/>
        </w:rPr>
        <w:t>s</w:t>
      </w:r>
      <w:r w:rsidRPr="00B96252">
        <w:rPr>
          <w:rStyle w:val="StyleUnderline"/>
        </w:rPr>
        <w:t xml:space="preserve">, and possibly </w:t>
      </w:r>
      <w:r w:rsidRPr="00225AC0">
        <w:rPr>
          <w:rStyle w:val="StyleUnderline"/>
        </w:rPr>
        <w:t>up to sixty</w:t>
      </w:r>
      <w:r w:rsidRPr="00B96252">
        <w:rPr>
          <w:rStyle w:val="StyleUnderline"/>
        </w:rPr>
        <w:t xml:space="preserve">. </w:t>
      </w:r>
      <w:r w:rsidRPr="00B33B69">
        <w:rPr>
          <w:rStyle w:val="StyleUnderline"/>
          <w:highlight w:val="green"/>
        </w:rPr>
        <w:t xml:space="preserve">Decades of </w:t>
      </w:r>
      <w:r w:rsidRPr="00B33B69">
        <w:rPr>
          <w:rStyle w:val="Emphasis"/>
          <w:highlight w:val="green"/>
        </w:rPr>
        <w:t>negotiations</w:t>
      </w:r>
      <w:r w:rsidRPr="00B96252">
        <w:rPr>
          <w:rStyle w:val="StyleUnderline"/>
        </w:rPr>
        <w:t xml:space="preserve"> have so far </w:t>
      </w:r>
      <w:r w:rsidRPr="00B33B69">
        <w:rPr>
          <w:rStyle w:val="Emphasis"/>
          <w:highlight w:val="green"/>
        </w:rPr>
        <w:t>failed</w:t>
      </w:r>
      <w:r w:rsidRPr="00B33B69">
        <w:rPr>
          <w:rStyle w:val="StyleUnderline"/>
          <w:highlight w:val="green"/>
        </w:rPr>
        <w:t xml:space="preserve"> to curb</w:t>
      </w:r>
      <w:r w:rsidRPr="00B96252">
        <w:rPr>
          <w:rStyle w:val="StyleUnderline"/>
        </w:rPr>
        <w:t xml:space="preserve"> North Korea’s nuclear </w:t>
      </w:r>
      <w:r w:rsidRPr="001559A2">
        <w:rPr>
          <w:rStyle w:val="StyleUnderline"/>
        </w:rPr>
        <w:t>weapons program</w:t>
      </w:r>
      <w:r w:rsidRPr="00B96252">
        <w:rPr>
          <w:rStyle w:val="StyleUnderline"/>
        </w:rPr>
        <w:t>; see CFR’s timeline for a detailed history of the talks.</w:t>
      </w:r>
      <w:r>
        <w:rPr>
          <w:sz w:val="26"/>
          <w:u w:val="single"/>
        </w:rPr>
        <w:t xml:space="preserve"> </w:t>
      </w:r>
      <w:r w:rsidRPr="00924D19">
        <w:rPr>
          <w:sz w:val="16"/>
        </w:rPr>
        <w:t xml:space="preserve">In September 2017, North Korea conducted its sixth nuclear weapons test, its most powerful test to date. It also claimed to have developed a hydrogen, or thermonuclear, bomb, which would represent further advancements in the nuclear program and the ability to build more powerful, higher-yield nuclear weapons. In the same year, the country conducted its first successful test of an intercontinental ballistic missile (ICBM), and U.S. intelligence agencies determined that North Korea could miniaturize its nuclear weapons to fit inside a missile. However, North Korea has not yet demonstrated that its nuclear warheads can withstand reentry into Earth’s atmosphere. In response to the increasing frequency of missile tests, the United States has deployed an anti-missile system in South Korea. The Terminal High Altitude Area Defense (THAAD) system is located in the Seongju region of South Korea, one hundred and fifty-five miles from the northern border. Additionally, Japan, South Korea, and the United States maintain unilateral sanctions on North Korea, and the UN Security Council has passed harsh multilateral sanctions. In 2017, the United States placed North Korea back on a list of state sponsors of terrorism, a move that allowed additional sanctions. In 2018, North and South Korea began a diplomatic rapprochement, and North Korean officials attended the Opening Ceremony of the Winter Olympics in Pyeongchang, South Korea. Kim announced a freeze on weapons testing, attended three summits with South Korean President Moon Jae-in, and met three times with Donald Trump, who became the first U.S. president to step foot in North Korea. At their summits, Kim and Moon signed statements pledging to work toward denuclearization of the Korean peninsula and an official end to war between the two countries. Ultimately, though, nuclear negotiations with the United States reached a deadlock, and North Korea restarted weapons testing in 2019. </w:t>
      </w:r>
      <w:r w:rsidRPr="00B96252">
        <w:rPr>
          <w:rStyle w:val="StyleUnderline"/>
        </w:rPr>
        <w:t>In 2020</w:t>
      </w:r>
      <w:r w:rsidRPr="00225AC0">
        <w:rPr>
          <w:rStyle w:val="StyleUnderline"/>
        </w:rPr>
        <w:t xml:space="preserve">, </w:t>
      </w:r>
      <w:r w:rsidRPr="001559A2">
        <w:rPr>
          <w:rStyle w:val="StyleUnderline"/>
        </w:rPr>
        <w:t xml:space="preserve">North Korea </w:t>
      </w:r>
      <w:r w:rsidRPr="00B33B69">
        <w:rPr>
          <w:rStyle w:val="Emphasis"/>
          <w:highlight w:val="green"/>
        </w:rPr>
        <w:t>blew up</w:t>
      </w:r>
      <w:r w:rsidRPr="00B96252">
        <w:rPr>
          <w:rStyle w:val="StyleUnderline"/>
        </w:rPr>
        <w:t xml:space="preserve"> a North-South </w:t>
      </w:r>
      <w:r w:rsidRPr="00B33B69">
        <w:rPr>
          <w:rStyle w:val="Emphasis"/>
          <w:highlight w:val="green"/>
        </w:rPr>
        <w:t>liaison</w:t>
      </w:r>
      <w:r w:rsidRPr="00B33B69">
        <w:rPr>
          <w:rStyle w:val="StyleUnderline"/>
          <w:highlight w:val="green"/>
        </w:rPr>
        <w:t xml:space="preserve"> office</w:t>
      </w:r>
      <w:r w:rsidRPr="00B96252">
        <w:rPr>
          <w:rStyle w:val="StyleUnderline"/>
        </w:rPr>
        <w:t xml:space="preserve">, and </w:t>
      </w:r>
      <w:r w:rsidRPr="00B33B69">
        <w:rPr>
          <w:rStyle w:val="StyleUnderline"/>
          <w:highlight w:val="green"/>
        </w:rPr>
        <w:t>Kim announced</w:t>
      </w:r>
      <w:r w:rsidRPr="00B96252">
        <w:rPr>
          <w:rStyle w:val="StyleUnderline"/>
        </w:rPr>
        <w:t xml:space="preserve"> a </w:t>
      </w:r>
      <w:r w:rsidRPr="00B33B69">
        <w:rPr>
          <w:rStyle w:val="Emphasis"/>
          <w:highlight w:val="green"/>
        </w:rPr>
        <w:t>new phase</w:t>
      </w:r>
      <w:r w:rsidRPr="00B96252">
        <w:rPr>
          <w:rStyle w:val="StyleUnderline"/>
        </w:rPr>
        <w:t xml:space="preserve"> in relations, </w:t>
      </w:r>
      <w:r w:rsidRPr="00B33B69">
        <w:rPr>
          <w:rStyle w:val="StyleUnderline"/>
          <w:highlight w:val="green"/>
        </w:rPr>
        <w:t>labeling So</w:t>
      </w:r>
      <w:r w:rsidRPr="00B96252">
        <w:rPr>
          <w:rStyle w:val="StyleUnderline"/>
        </w:rPr>
        <w:t xml:space="preserve">uth </w:t>
      </w:r>
      <w:r w:rsidRPr="00B33B69">
        <w:rPr>
          <w:rStyle w:val="StyleUnderline"/>
          <w:highlight w:val="green"/>
        </w:rPr>
        <w:t>Ko</w:t>
      </w:r>
      <w:r w:rsidRPr="00B96252">
        <w:rPr>
          <w:rStyle w:val="StyleUnderline"/>
        </w:rPr>
        <w:t xml:space="preserve">rea </w:t>
      </w:r>
      <w:r w:rsidRPr="00B33B69">
        <w:rPr>
          <w:rStyle w:val="StyleUnderline"/>
          <w:highlight w:val="green"/>
        </w:rPr>
        <w:t xml:space="preserve">an </w:t>
      </w:r>
      <w:r w:rsidRPr="00B33B69">
        <w:rPr>
          <w:rStyle w:val="Emphasis"/>
          <w:highlight w:val="green"/>
        </w:rPr>
        <w:t>enemy</w:t>
      </w:r>
      <w:r w:rsidRPr="00B96252">
        <w:rPr>
          <w:rStyle w:val="StyleUnderline"/>
        </w:rPr>
        <w:t>.</w:t>
      </w:r>
      <w:r>
        <w:rPr>
          <w:sz w:val="26"/>
          <w:u w:val="single"/>
        </w:rPr>
        <w:t xml:space="preserve"> </w:t>
      </w:r>
      <w:r w:rsidRPr="00924D19">
        <w:rPr>
          <w:sz w:val="16"/>
        </w:rPr>
        <w:t xml:space="preserve">In 2020, at the start of the pandemic, North Korea implemented one of the world’s strictest border closures, further depressing the country’s economy and exacerbating hunger. However, North Korea did not report any COVID-19 cases for months and in 2021 rejected foreign vaccines. Entry restrictions extended to foreign dignitaries, isolating North Korea almost completely. Concerns North Korea is a nuclear power with a complex relationship with China, and preventing both an interstate Korean war and a North Korean internal collapse are critical U.S. national security interests. </w:t>
      </w:r>
      <w:r w:rsidRPr="00B96252">
        <w:rPr>
          <w:rStyle w:val="StyleUnderline"/>
        </w:rPr>
        <w:t xml:space="preserve">Along with continued weapons and missile tests, small-scale </w:t>
      </w:r>
      <w:r w:rsidRPr="00B33B69">
        <w:rPr>
          <w:rStyle w:val="Emphasis"/>
          <w:highlight w:val="green"/>
        </w:rPr>
        <w:t>military</w:t>
      </w:r>
      <w:r w:rsidRPr="00B33B69">
        <w:rPr>
          <w:rStyle w:val="StyleUnderline"/>
          <w:highlight w:val="green"/>
        </w:rPr>
        <w:t xml:space="preserve"> and </w:t>
      </w:r>
      <w:r w:rsidRPr="00B33B69">
        <w:rPr>
          <w:rStyle w:val="Emphasis"/>
          <w:highlight w:val="green"/>
        </w:rPr>
        <w:t>cyber</w:t>
      </w:r>
      <w:r w:rsidRPr="00B33B69">
        <w:rPr>
          <w:rStyle w:val="StyleUnderline"/>
          <w:highlight w:val="green"/>
        </w:rPr>
        <w:t xml:space="preserve"> </w:t>
      </w:r>
      <w:r w:rsidRPr="00B33B69">
        <w:rPr>
          <w:rStyle w:val="Emphasis"/>
          <w:highlight w:val="green"/>
        </w:rPr>
        <w:t>provocations</w:t>
      </w:r>
      <w:r w:rsidRPr="00B96252">
        <w:rPr>
          <w:rStyle w:val="StyleUnderline"/>
        </w:rPr>
        <w:t xml:space="preserve"> by North Korea </w:t>
      </w:r>
      <w:r w:rsidRPr="00B33B69">
        <w:rPr>
          <w:rStyle w:val="StyleUnderline"/>
          <w:highlight w:val="green"/>
        </w:rPr>
        <w:t>pose</w:t>
      </w:r>
      <w:r w:rsidRPr="00B96252">
        <w:rPr>
          <w:rStyle w:val="StyleUnderline"/>
        </w:rPr>
        <w:t xml:space="preserve"> significant </w:t>
      </w:r>
      <w:r w:rsidRPr="00B33B69">
        <w:rPr>
          <w:rStyle w:val="Emphasis"/>
          <w:highlight w:val="green"/>
        </w:rPr>
        <w:t>risks</w:t>
      </w:r>
      <w:r w:rsidRPr="00B96252">
        <w:rPr>
          <w:rStyle w:val="StyleUnderline"/>
        </w:rPr>
        <w:t xml:space="preserve"> as </w:t>
      </w:r>
      <w:r w:rsidRPr="00B33B69">
        <w:rPr>
          <w:rStyle w:val="StyleUnderline"/>
          <w:highlight w:val="green"/>
        </w:rPr>
        <w:t xml:space="preserve">each </w:t>
      </w:r>
      <w:r w:rsidRPr="00B33B69">
        <w:rPr>
          <w:rStyle w:val="Emphasis"/>
          <w:highlight w:val="green"/>
        </w:rPr>
        <w:t>incident</w:t>
      </w:r>
      <w:r w:rsidRPr="00B33B69">
        <w:rPr>
          <w:rStyle w:val="StyleUnderline"/>
          <w:highlight w:val="green"/>
        </w:rPr>
        <w:t xml:space="preserve"> carries</w:t>
      </w:r>
      <w:r w:rsidRPr="00B96252">
        <w:rPr>
          <w:rStyle w:val="StyleUnderline"/>
        </w:rPr>
        <w:t xml:space="preserve"> with it the </w:t>
      </w:r>
      <w:r w:rsidRPr="00B33B69">
        <w:rPr>
          <w:rStyle w:val="StyleUnderline"/>
          <w:highlight w:val="green"/>
        </w:rPr>
        <w:t>potential for</w:t>
      </w:r>
      <w:r w:rsidRPr="00B96252">
        <w:rPr>
          <w:rStyle w:val="StyleUnderline"/>
        </w:rPr>
        <w:t xml:space="preserve"> further and potentially </w:t>
      </w:r>
      <w:r w:rsidRPr="00B33B69">
        <w:rPr>
          <w:rStyle w:val="Emphasis"/>
          <w:highlight w:val="green"/>
        </w:rPr>
        <w:t>uncontrollable escalation</w:t>
      </w:r>
      <w:r w:rsidRPr="00B33B69">
        <w:rPr>
          <w:rStyle w:val="StyleUnderline"/>
          <w:highlight w:val="green"/>
        </w:rPr>
        <w:t xml:space="preserve">. </w:t>
      </w:r>
      <w:r w:rsidRPr="00B33B69">
        <w:rPr>
          <w:rStyle w:val="Emphasis"/>
          <w:highlight w:val="green"/>
        </w:rPr>
        <w:t>Outright</w:t>
      </w:r>
      <w:r w:rsidRPr="00B33B69">
        <w:rPr>
          <w:rStyle w:val="StyleUnderline"/>
          <w:highlight w:val="green"/>
        </w:rPr>
        <w:t xml:space="preserve"> </w:t>
      </w:r>
      <w:r w:rsidRPr="00B33B69">
        <w:rPr>
          <w:rStyle w:val="Emphasis"/>
          <w:highlight w:val="green"/>
        </w:rPr>
        <w:t>threats</w:t>
      </w:r>
      <w:r w:rsidRPr="00B33B69">
        <w:rPr>
          <w:rStyle w:val="StyleUnderline"/>
          <w:highlight w:val="green"/>
        </w:rPr>
        <w:t xml:space="preserve"> from No</w:t>
      </w:r>
      <w:r w:rsidRPr="00B96252">
        <w:rPr>
          <w:rStyle w:val="StyleUnderline"/>
        </w:rPr>
        <w:t xml:space="preserve">rth </w:t>
      </w:r>
      <w:r w:rsidRPr="00B33B69">
        <w:rPr>
          <w:rStyle w:val="StyleUnderline"/>
          <w:highlight w:val="green"/>
        </w:rPr>
        <w:t>Ko</w:t>
      </w:r>
      <w:r w:rsidRPr="00B96252">
        <w:rPr>
          <w:rStyle w:val="StyleUnderline"/>
        </w:rPr>
        <w:t xml:space="preserve">rean Supreme Leader Kim Jong-un are also cause for concern, as he claims that North Korean </w:t>
      </w:r>
      <w:r w:rsidRPr="001559A2">
        <w:rPr>
          <w:rStyle w:val="Emphasis"/>
        </w:rPr>
        <w:t>weapons</w:t>
      </w:r>
      <w:r w:rsidRPr="00B96252">
        <w:rPr>
          <w:rStyle w:val="StyleUnderline"/>
        </w:rPr>
        <w:t xml:space="preserve"> </w:t>
      </w:r>
      <w:r w:rsidRPr="00B33B69">
        <w:rPr>
          <w:rStyle w:val="StyleUnderline"/>
          <w:highlight w:val="green"/>
        </w:rPr>
        <w:t xml:space="preserve">can now </w:t>
      </w:r>
      <w:r w:rsidRPr="00B33B69">
        <w:rPr>
          <w:rStyle w:val="Emphasis"/>
          <w:highlight w:val="green"/>
        </w:rPr>
        <w:t>reach U.S.</w:t>
      </w:r>
      <w:r w:rsidRPr="00B96252">
        <w:rPr>
          <w:rStyle w:val="StyleUnderline"/>
        </w:rPr>
        <w:t xml:space="preserve"> territories and even the U.S. </w:t>
      </w:r>
      <w:r w:rsidRPr="001559A2">
        <w:rPr>
          <w:rStyle w:val="StyleUnderline"/>
        </w:rPr>
        <w:t>mainland</w:t>
      </w:r>
      <w:r w:rsidRPr="00B96252">
        <w:rPr>
          <w:rStyle w:val="StyleUnderline"/>
        </w:rPr>
        <w:t>.</w:t>
      </w:r>
      <w:r>
        <w:rPr>
          <w:rStyle w:val="StyleUnderline"/>
        </w:rPr>
        <w:t xml:space="preserve"> </w:t>
      </w:r>
      <w:r w:rsidRPr="00924D19">
        <w:rPr>
          <w:sz w:val="16"/>
        </w:rPr>
        <w:t xml:space="preserve">Power dynamics on the peninsula </w:t>
      </w:r>
      <w:r w:rsidRPr="00A91869">
        <w:rPr>
          <w:rStyle w:val="StyleUnderline"/>
        </w:rPr>
        <w:t xml:space="preserve">The </w:t>
      </w:r>
      <w:r w:rsidRPr="00B33B69">
        <w:rPr>
          <w:rStyle w:val="Emphasis"/>
          <w:highlight w:val="green"/>
        </w:rPr>
        <w:t>development</w:t>
      </w:r>
      <w:r w:rsidRPr="00B33B69">
        <w:rPr>
          <w:rStyle w:val="StyleUnderline"/>
          <w:highlight w:val="green"/>
        </w:rPr>
        <w:t xml:space="preserve"> of No</w:t>
      </w:r>
      <w:r w:rsidRPr="00A91869">
        <w:rPr>
          <w:rStyle w:val="StyleUnderline"/>
        </w:rPr>
        <w:t xml:space="preserve">rth </w:t>
      </w:r>
      <w:r w:rsidRPr="00B33B69">
        <w:rPr>
          <w:rStyle w:val="StyleUnderline"/>
          <w:highlight w:val="green"/>
        </w:rPr>
        <w:t>Ko</w:t>
      </w:r>
      <w:r w:rsidRPr="00A91869">
        <w:rPr>
          <w:rStyle w:val="StyleUnderline"/>
        </w:rPr>
        <w:t xml:space="preserve">rea’s military, especially </w:t>
      </w:r>
      <w:r w:rsidRPr="00B33B69">
        <w:rPr>
          <w:rStyle w:val="StyleUnderline"/>
          <w:highlight w:val="green"/>
        </w:rPr>
        <w:t>nuclear, capabilities</w:t>
      </w:r>
      <w:r w:rsidRPr="00A91869">
        <w:rPr>
          <w:rStyle w:val="StyleUnderline"/>
        </w:rPr>
        <w:t xml:space="preserve">, is a major </w:t>
      </w:r>
      <w:r w:rsidRPr="00B33B69">
        <w:rPr>
          <w:rStyle w:val="StyleUnderline"/>
          <w:highlight w:val="green"/>
        </w:rPr>
        <w:t>source of</w:t>
      </w:r>
      <w:r w:rsidRPr="00A91869">
        <w:rPr>
          <w:rStyle w:val="StyleUnderline"/>
        </w:rPr>
        <w:t xml:space="preserve"> </w:t>
      </w:r>
      <w:r w:rsidRPr="00B33B69">
        <w:rPr>
          <w:rStyle w:val="Emphasis"/>
          <w:highlight w:val="green"/>
        </w:rPr>
        <w:t>tension</w:t>
      </w:r>
      <w:r w:rsidRPr="00B33B69">
        <w:rPr>
          <w:rStyle w:val="StyleUnderline"/>
          <w:highlight w:val="green"/>
        </w:rPr>
        <w:t xml:space="preserve"> in Seoul</w:t>
      </w:r>
      <w:r w:rsidRPr="00A91869">
        <w:rPr>
          <w:rStyle w:val="StyleUnderline"/>
        </w:rPr>
        <w:t xml:space="preserve"> and fuels questions about the most effective strategy to deter Pyongyang from targeting South Korean interests.</w:t>
      </w:r>
      <w:r>
        <w:rPr>
          <w:rStyle w:val="StyleUnderline"/>
        </w:rPr>
        <w:t xml:space="preserve"> </w:t>
      </w:r>
      <w:r w:rsidRPr="00A91869">
        <w:rPr>
          <w:rStyle w:val="StyleUnderline"/>
        </w:rPr>
        <w:t xml:space="preserve">Among the </w:t>
      </w:r>
      <w:r w:rsidRPr="003A17A0">
        <w:rPr>
          <w:rStyle w:val="StyleUnderline"/>
        </w:rPr>
        <w:t>most concerning developments</w:t>
      </w:r>
      <w:r w:rsidRPr="00A91869">
        <w:rPr>
          <w:rStyle w:val="StyleUnderline"/>
        </w:rPr>
        <w:t xml:space="preserve"> are </w:t>
      </w:r>
      <w:r w:rsidRPr="00B33B69">
        <w:rPr>
          <w:rStyle w:val="StyleUnderline"/>
          <w:highlight w:val="green"/>
        </w:rPr>
        <w:t>No</w:t>
      </w:r>
      <w:r w:rsidRPr="00A91869">
        <w:rPr>
          <w:rStyle w:val="StyleUnderline"/>
        </w:rPr>
        <w:t xml:space="preserve">rth </w:t>
      </w:r>
      <w:r w:rsidRPr="00B33B69">
        <w:rPr>
          <w:rStyle w:val="StyleUnderline"/>
          <w:highlight w:val="green"/>
        </w:rPr>
        <w:t>Ko</w:t>
      </w:r>
      <w:r w:rsidRPr="00A91869">
        <w:rPr>
          <w:rStyle w:val="StyleUnderline"/>
        </w:rPr>
        <w:t xml:space="preserve">rea’s efforts to </w:t>
      </w:r>
      <w:r w:rsidRPr="00B33B69">
        <w:rPr>
          <w:rStyle w:val="StyleUnderline"/>
          <w:highlight w:val="green"/>
        </w:rPr>
        <w:t>acquire</w:t>
      </w:r>
      <w:r w:rsidRPr="00A91869">
        <w:rPr>
          <w:rStyle w:val="StyleUnderline"/>
        </w:rPr>
        <w:t xml:space="preserve"> a credible </w:t>
      </w:r>
      <w:r w:rsidRPr="00B33B69">
        <w:rPr>
          <w:rStyle w:val="Emphasis"/>
          <w:highlight w:val="green"/>
        </w:rPr>
        <w:t>second-strike capability</w:t>
      </w:r>
      <w:r w:rsidRPr="00B33B69">
        <w:rPr>
          <w:rStyle w:val="StyleUnderline"/>
          <w:highlight w:val="green"/>
        </w:rPr>
        <w:t xml:space="preserve"> allowing to reach</w:t>
      </w:r>
      <w:r w:rsidRPr="00A91869">
        <w:rPr>
          <w:rStyle w:val="StyleUnderline"/>
        </w:rPr>
        <w:t xml:space="preserve"> not only Guam and Hawaii but also </w:t>
      </w:r>
      <w:r w:rsidRPr="003A17A0">
        <w:rPr>
          <w:rStyle w:val="StyleUnderline"/>
        </w:rPr>
        <w:t>Alaska</w:t>
      </w:r>
      <w:r w:rsidRPr="00A91869">
        <w:rPr>
          <w:rStyle w:val="StyleUnderline"/>
        </w:rPr>
        <w:t xml:space="preserve"> and the </w:t>
      </w:r>
      <w:r w:rsidRPr="00B33B69">
        <w:rPr>
          <w:rStyle w:val="StyleUnderline"/>
          <w:highlight w:val="green"/>
        </w:rPr>
        <w:t>U.S.</w:t>
      </w:r>
      <w:r w:rsidRPr="00A91869">
        <w:rPr>
          <w:rStyle w:val="StyleUnderline"/>
        </w:rPr>
        <w:t xml:space="preserve"> </w:t>
      </w:r>
      <w:r w:rsidRPr="00B33B69">
        <w:rPr>
          <w:rStyle w:val="Emphasis"/>
          <w:highlight w:val="green"/>
        </w:rPr>
        <w:t>mainland</w:t>
      </w:r>
      <w:r w:rsidRPr="00A91869">
        <w:rPr>
          <w:rStyle w:val="StyleUnderline"/>
        </w:rPr>
        <w:t>.</w:t>
      </w:r>
      <w:r w:rsidRPr="00924D19">
        <w:rPr>
          <w:sz w:val="16"/>
        </w:rPr>
        <w:t xml:space="preserve"> Through the development of several intercontinental ballistic missile (ICBM) programs with nuclear potential, Pyongyang has significantly increased the credibility of its deterrence posture. Various ICBM models using different technologies (liquid and solid propellants) have undergone several apparently successful tests. These launchers seem better able to travel even on unpaved roads, allowing for greater dispersion across the North Korean territory, thereby increasing their survivability against a preemptive strike. The idea that allied forces could decimate North Korea’s nuclear arsenal in the early phases of a conflict – before activation – has thus become increasingly unrealistic. Such preemptive action is now extremely risky given the arsenal’s growing size, dispersal across hardened or hard-to-strike sites (e.g., mountains), its mobility, and its potential submarine deployment. In this context</w:t>
      </w:r>
      <w:r w:rsidRPr="00A91869">
        <w:rPr>
          <w:rStyle w:val="StyleUnderline"/>
        </w:rPr>
        <w:t xml:space="preserve">, </w:t>
      </w:r>
      <w:r w:rsidRPr="00B33B69">
        <w:rPr>
          <w:rStyle w:val="StyleUnderline"/>
          <w:highlight w:val="green"/>
        </w:rPr>
        <w:t>So</w:t>
      </w:r>
      <w:r w:rsidRPr="00A91869">
        <w:rPr>
          <w:rStyle w:val="StyleUnderline"/>
        </w:rPr>
        <w:t xml:space="preserve">uth </w:t>
      </w:r>
      <w:r w:rsidRPr="00B33B69">
        <w:rPr>
          <w:rStyle w:val="StyleUnderline"/>
          <w:highlight w:val="green"/>
        </w:rPr>
        <w:t>Ko</w:t>
      </w:r>
      <w:r w:rsidRPr="00A91869">
        <w:rPr>
          <w:rStyle w:val="StyleUnderline"/>
        </w:rPr>
        <w:t xml:space="preserve">rea </w:t>
      </w:r>
      <w:r w:rsidRPr="003A17A0">
        <w:rPr>
          <w:rStyle w:val="StyleUnderline"/>
        </w:rPr>
        <w:t>can</w:t>
      </w:r>
      <w:r w:rsidRPr="00A91869">
        <w:rPr>
          <w:rStyle w:val="StyleUnderline"/>
        </w:rPr>
        <w:t xml:space="preserve"> reasonably </w:t>
      </w:r>
      <w:r w:rsidRPr="00B33B69">
        <w:rPr>
          <w:rStyle w:val="StyleUnderline"/>
          <w:highlight w:val="green"/>
        </w:rPr>
        <w:t>fear</w:t>
      </w:r>
      <w:r w:rsidRPr="00A91869">
        <w:rPr>
          <w:rStyle w:val="StyleUnderline"/>
        </w:rPr>
        <w:t xml:space="preserve"> an </w:t>
      </w:r>
      <w:r w:rsidRPr="00B33B69">
        <w:rPr>
          <w:rStyle w:val="StyleUnderline"/>
          <w:highlight w:val="green"/>
        </w:rPr>
        <w:t>escalation</w:t>
      </w:r>
      <w:r w:rsidRPr="00A91869">
        <w:rPr>
          <w:rStyle w:val="StyleUnderline"/>
        </w:rPr>
        <w:t xml:space="preserve"> scenario </w:t>
      </w:r>
      <w:r w:rsidRPr="00B33B69">
        <w:rPr>
          <w:rStyle w:val="StyleUnderline"/>
          <w:highlight w:val="green"/>
        </w:rPr>
        <w:t>in which</w:t>
      </w:r>
      <w:r w:rsidRPr="00A91869">
        <w:rPr>
          <w:rStyle w:val="StyleUnderline"/>
        </w:rPr>
        <w:t xml:space="preserve"> </w:t>
      </w:r>
      <w:r w:rsidRPr="00B33B69">
        <w:rPr>
          <w:rStyle w:val="StyleUnderline"/>
          <w:highlight w:val="green"/>
        </w:rPr>
        <w:t xml:space="preserve">Pyongyang coerces </w:t>
      </w:r>
      <w:r w:rsidRPr="003A17A0">
        <w:rPr>
          <w:rStyle w:val="StyleUnderline"/>
        </w:rPr>
        <w:t>Washington</w:t>
      </w:r>
      <w:r w:rsidRPr="00A91869">
        <w:rPr>
          <w:rStyle w:val="StyleUnderline"/>
        </w:rPr>
        <w:t xml:space="preserve"> – and thereby </w:t>
      </w:r>
      <w:r w:rsidRPr="00B33B69">
        <w:rPr>
          <w:rStyle w:val="StyleUnderline"/>
          <w:highlight w:val="green"/>
        </w:rPr>
        <w:t>Seoul</w:t>
      </w:r>
      <w:r w:rsidRPr="00A91869">
        <w:rPr>
          <w:rStyle w:val="StyleUnderline"/>
        </w:rPr>
        <w:t xml:space="preserve"> – </w:t>
      </w:r>
      <w:r w:rsidRPr="00B33B69">
        <w:rPr>
          <w:rStyle w:val="StyleUnderline"/>
          <w:highlight w:val="green"/>
        </w:rPr>
        <w:t>into making concessions</w:t>
      </w:r>
      <w:r w:rsidRPr="00A91869">
        <w:rPr>
          <w:rStyle w:val="StyleUnderline"/>
        </w:rPr>
        <w:t xml:space="preserve"> by threatening direct strikes on U.S. territory</w:t>
      </w:r>
      <w:r w:rsidRPr="00924D19">
        <w:rPr>
          <w:sz w:val="16"/>
        </w:rPr>
        <w:t>. note-</w:t>
      </w:r>
      <w:proofErr w:type="spellStart"/>
      <w:r w:rsidRPr="00924D19">
        <w:rPr>
          <w:sz w:val="16"/>
        </w:rPr>
        <w:t>jlm</w:t>
      </w:r>
      <w:proofErr w:type="spellEnd"/>
      <w:r w:rsidRPr="00924D19">
        <w:rPr>
          <w:sz w:val="16"/>
        </w:rPr>
        <w:t>-covid note-</w:t>
      </w:r>
      <w:proofErr w:type="spellStart"/>
      <w:r w:rsidRPr="00924D19">
        <w:rPr>
          <w:sz w:val="16"/>
        </w:rPr>
        <w:t>jlm</w:t>
      </w:r>
      <w:proofErr w:type="spellEnd"/>
      <w:r w:rsidRPr="00924D19">
        <w:rPr>
          <w:sz w:val="16"/>
        </w:rPr>
        <w:t>-covid Additionally</w:t>
      </w:r>
      <w:r w:rsidRPr="003A17A0">
        <w:rPr>
          <w:rStyle w:val="StyleUnderline"/>
        </w:rPr>
        <w:t xml:space="preserve">, the </w:t>
      </w:r>
      <w:r w:rsidRPr="00B33B69">
        <w:rPr>
          <w:rStyle w:val="StyleUnderline"/>
          <w:highlight w:val="green"/>
        </w:rPr>
        <w:t>development of</w:t>
      </w:r>
      <w:r w:rsidRPr="003A17A0">
        <w:rPr>
          <w:rStyle w:val="StyleUnderline"/>
        </w:rPr>
        <w:t xml:space="preserve"> a large North Korean </w:t>
      </w:r>
      <w:r w:rsidRPr="00B33B69">
        <w:rPr>
          <w:rStyle w:val="StyleUnderline"/>
          <w:highlight w:val="green"/>
        </w:rPr>
        <w:t>arsenal</w:t>
      </w:r>
      <w:r w:rsidRPr="003A17A0">
        <w:rPr>
          <w:rStyle w:val="StyleUnderline"/>
        </w:rPr>
        <w:t xml:space="preserve"> of short-range weapons – </w:t>
      </w:r>
      <w:r w:rsidRPr="00B33B69">
        <w:rPr>
          <w:rStyle w:val="StyleUnderline"/>
          <w:highlight w:val="green"/>
        </w:rPr>
        <w:t>ballistic</w:t>
      </w:r>
      <w:r w:rsidRPr="003A17A0">
        <w:rPr>
          <w:rStyle w:val="StyleUnderline"/>
        </w:rPr>
        <w:t xml:space="preserve"> and quasi-ballistic </w:t>
      </w:r>
      <w:r w:rsidRPr="00B33B69">
        <w:rPr>
          <w:rStyle w:val="StyleUnderline"/>
          <w:highlight w:val="green"/>
        </w:rPr>
        <w:t>missiles</w:t>
      </w:r>
      <w:r w:rsidRPr="003A17A0">
        <w:rPr>
          <w:rStyle w:val="StyleUnderline"/>
        </w:rPr>
        <w:t xml:space="preserve"> in particular – </w:t>
      </w:r>
      <w:r w:rsidRPr="00B33B69">
        <w:rPr>
          <w:rStyle w:val="StyleUnderline"/>
          <w:highlight w:val="green"/>
        </w:rPr>
        <w:t>heightens</w:t>
      </w:r>
      <w:r w:rsidRPr="003A17A0">
        <w:rPr>
          <w:rStyle w:val="StyleUnderline"/>
        </w:rPr>
        <w:t xml:space="preserve"> the </w:t>
      </w:r>
      <w:r w:rsidRPr="00B33B69">
        <w:rPr>
          <w:rStyle w:val="StyleUnderline"/>
          <w:highlight w:val="green"/>
        </w:rPr>
        <w:t>vulnerability of</w:t>
      </w:r>
      <w:r w:rsidRPr="003A17A0">
        <w:rPr>
          <w:rStyle w:val="StyleUnderline"/>
        </w:rPr>
        <w:t xml:space="preserve"> key </w:t>
      </w:r>
      <w:r w:rsidRPr="00B33B69">
        <w:rPr>
          <w:rStyle w:val="StyleUnderline"/>
          <w:highlight w:val="green"/>
        </w:rPr>
        <w:t>So</w:t>
      </w:r>
      <w:r w:rsidRPr="003A17A0">
        <w:rPr>
          <w:rStyle w:val="StyleUnderline"/>
        </w:rPr>
        <w:t xml:space="preserve">uth </w:t>
      </w:r>
      <w:r w:rsidRPr="00B33B69">
        <w:rPr>
          <w:rStyle w:val="StyleUnderline"/>
          <w:highlight w:val="green"/>
        </w:rPr>
        <w:t>Ko</w:t>
      </w:r>
      <w:r w:rsidRPr="003A17A0">
        <w:rPr>
          <w:rStyle w:val="StyleUnderline"/>
        </w:rPr>
        <w:t xml:space="preserve">rean </w:t>
      </w:r>
      <w:r w:rsidRPr="00B33B69">
        <w:rPr>
          <w:rStyle w:val="StyleUnderline"/>
          <w:highlight w:val="green"/>
        </w:rPr>
        <w:t>infrastructure</w:t>
      </w:r>
      <w:r w:rsidRPr="003A17A0">
        <w:rPr>
          <w:rStyle w:val="StyleUnderline"/>
        </w:rPr>
        <w:t xml:space="preserve"> and gives rise to new escalation scenarios involving conventional, chemical, or nuclear weapons.</w:t>
      </w:r>
      <w:r>
        <w:rPr>
          <w:rStyle w:val="StyleUnderline"/>
        </w:rPr>
        <w:t xml:space="preserve"> </w:t>
      </w:r>
      <w:r w:rsidRPr="00924D19">
        <w:rPr>
          <w:sz w:val="16"/>
        </w:rPr>
        <w:t xml:space="preserve">The South Korean authorities have sought to address these developments by adapting their deterrence and defense strategies. In 2013, the Ministry of Defense first introduced the concept of a “kill chain”, aimed at conducting preemptive strikes against North Korean nuclear and missile sites. This strategy was renamed “Strategic Target Strike” in 2019. In parallel, in September 2016, the Park Geun-hye administration announced a new strategy, the “Korea Massive Punishment and Retaliation” (KMPR). This plan envisions massive retaliation in the event of a North Korean attack, </w:t>
      </w:r>
      <w:r w:rsidRPr="003A17A0">
        <w:rPr>
          <w:rStyle w:val="StyleUnderline"/>
        </w:rPr>
        <w:t xml:space="preserve">including </w:t>
      </w:r>
      <w:r w:rsidRPr="00B33B69">
        <w:rPr>
          <w:rStyle w:val="StyleUnderline"/>
          <w:highlight w:val="green"/>
        </w:rPr>
        <w:t>precision strikes against</w:t>
      </w:r>
      <w:r w:rsidRPr="003A17A0">
        <w:rPr>
          <w:rStyle w:val="StyleUnderline"/>
        </w:rPr>
        <w:t xml:space="preserve"> the regime’s leadership and critical military </w:t>
      </w:r>
      <w:r w:rsidRPr="00B33B69">
        <w:rPr>
          <w:rStyle w:val="StyleUnderline"/>
          <w:highlight w:val="green"/>
        </w:rPr>
        <w:t>targets</w:t>
      </w:r>
      <w:r w:rsidRPr="003A17A0">
        <w:rPr>
          <w:rStyle w:val="StyleUnderline"/>
        </w:rPr>
        <w:t xml:space="preserve">. </w:t>
      </w:r>
      <w:r w:rsidRPr="00924D19">
        <w:rPr>
          <w:sz w:val="16"/>
        </w:rPr>
        <w:t xml:space="preserve">It has led to the development of a particularly robust South Korean ballistic missile arsenal, including the </w:t>
      </w:r>
      <w:proofErr w:type="spellStart"/>
      <w:r w:rsidRPr="00924D19">
        <w:rPr>
          <w:sz w:val="16"/>
        </w:rPr>
        <w:t>Hyunmoo</w:t>
      </w:r>
      <w:proofErr w:type="spellEnd"/>
      <w:r w:rsidRPr="00924D19">
        <w:rPr>
          <w:sz w:val="16"/>
        </w:rPr>
        <w:t xml:space="preserve"> family: quasi-ballistic systems, submarine-launched missiles, and extremely heavy systems designed to destroy deeply buried targets – such as the Hyunmoo-5 unveiled in summer 2024. </w:t>
      </w:r>
      <w:r w:rsidRPr="003A17A0">
        <w:rPr>
          <w:rStyle w:val="StyleUnderline"/>
        </w:rPr>
        <w:t xml:space="preserve">Finally, </w:t>
      </w:r>
      <w:r w:rsidRPr="00B33B69">
        <w:rPr>
          <w:rStyle w:val="StyleUnderline"/>
          <w:highlight w:val="green"/>
        </w:rPr>
        <w:t>Seoul</w:t>
      </w:r>
      <w:r w:rsidRPr="003A17A0">
        <w:rPr>
          <w:rStyle w:val="StyleUnderline"/>
        </w:rPr>
        <w:t xml:space="preserve"> is </w:t>
      </w:r>
      <w:r w:rsidRPr="00B33B69">
        <w:rPr>
          <w:rStyle w:val="StyleUnderline"/>
          <w:highlight w:val="green"/>
        </w:rPr>
        <w:t>investing</w:t>
      </w:r>
      <w:r w:rsidRPr="003A17A0">
        <w:rPr>
          <w:rStyle w:val="StyleUnderline"/>
        </w:rPr>
        <w:t xml:space="preserve"> heavily </w:t>
      </w:r>
      <w:r w:rsidRPr="00B33B69">
        <w:rPr>
          <w:rStyle w:val="StyleUnderline"/>
          <w:highlight w:val="green"/>
        </w:rPr>
        <w:t>in</w:t>
      </w:r>
      <w:r w:rsidRPr="003A17A0">
        <w:rPr>
          <w:rStyle w:val="StyleUnderline"/>
        </w:rPr>
        <w:t xml:space="preserve"> missile </w:t>
      </w:r>
      <w:r w:rsidRPr="00B33B69">
        <w:rPr>
          <w:rStyle w:val="StyleUnderline"/>
          <w:highlight w:val="green"/>
        </w:rPr>
        <w:t>defense capabilities</w:t>
      </w:r>
      <w:r w:rsidRPr="003A17A0">
        <w:rPr>
          <w:rStyle w:val="StyleUnderline"/>
        </w:rPr>
        <w:t>, both by acquiring off-the-shelf American systems and developing indigenous technology. The combination of these three elements – preemptive strike, retaliatory deterrence, and denial-based deterrence – forms the so-called “three-axis” strategy.</w:t>
      </w:r>
      <w:r>
        <w:rPr>
          <w:rStyle w:val="StyleUnderline"/>
        </w:rPr>
        <w:t xml:space="preserve"> </w:t>
      </w:r>
      <w:r w:rsidRPr="00B33B69">
        <w:rPr>
          <w:rStyle w:val="StyleUnderline"/>
          <w:highlight w:val="green"/>
        </w:rPr>
        <w:t>Despite</w:t>
      </w:r>
      <w:r w:rsidRPr="003A17A0">
        <w:rPr>
          <w:rStyle w:val="StyleUnderline"/>
        </w:rPr>
        <w:t xml:space="preserve"> these doctrinal developments and offensive/defensive </w:t>
      </w:r>
      <w:r w:rsidRPr="00B33B69">
        <w:rPr>
          <w:rStyle w:val="StyleUnderline"/>
          <w:highlight w:val="green"/>
        </w:rPr>
        <w:t>capabilities, Seoul maintains</w:t>
      </w:r>
      <w:r w:rsidRPr="003A17A0">
        <w:rPr>
          <w:rStyle w:val="StyleUnderline"/>
        </w:rPr>
        <w:t xml:space="preserve"> that </w:t>
      </w:r>
      <w:r w:rsidRPr="00B33B69">
        <w:rPr>
          <w:rStyle w:val="StyleUnderline"/>
          <w:highlight w:val="green"/>
        </w:rPr>
        <w:t>conventional deterrence</w:t>
      </w:r>
      <w:r w:rsidRPr="003A17A0">
        <w:rPr>
          <w:rStyle w:val="StyleUnderline"/>
        </w:rPr>
        <w:t xml:space="preserve"> alone </w:t>
      </w:r>
      <w:r w:rsidRPr="00B33B69">
        <w:rPr>
          <w:rStyle w:val="StyleUnderline"/>
          <w:highlight w:val="green"/>
        </w:rPr>
        <w:t>is insufficient against</w:t>
      </w:r>
      <w:r w:rsidRPr="003A17A0">
        <w:rPr>
          <w:rStyle w:val="StyleUnderline"/>
        </w:rPr>
        <w:t xml:space="preserve"> a </w:t>
      </w:r>
      <w:r w:rsidRPr="00B33B69">
        <w:rPr>
          <w:rStyle w:val="StyleUnderline"/>
          <w:highlight w:val="green"/>
        </w:rPr>
        <w:t>nuclear-armed adversary</w:t>
      </w:r>
      <w:r w:rsidRPr="003A17A0">
        <w:rPr>
          <w:rStyle w:val="StyleUnderline"/>
        </w:rPr>
        <w:t>.</w:t>
      </w:r>
      <w:r w:rsidRPr="00924D19">
        <w:rPr>
          <w:sz w:val="16"/>
        </w:rPr>
        <w:t xml:space="preserve"> It therefore places strong emphasis on U.S. extended deterrence and demands assurances from Washington that any North Korean nuclear aggression would trigger a nuclear response. </w:t>
      </w:r>
      <w:r w:rsidRPr="003A17A0">
        <w:rPr>
          <w:rStyle w:val="StyleUnderline"/>
        </w:rPr>
        <w:t xml:space="preserve">As noted earlier, however, </w:t>
      </w:r>
      <w:r w:rsidRPr="00B33B69">
        <w:rPr>
          <w:rStyle w:val="StyleUnderline"/>
          <w:highlight w:val="green"/>
        </w:rPr>
        <w:t>America</w:t>
      </w:r>
      <w:r w:rsidRPr="003A17A0">
        <w:rPr>
          <w:rStyle w:val="StyleUnderline"/>
        </w:rPr>
        <w:t xml:space="preserve">n </w:t>
      </w:r>
      <w:r w:rsidRPr="00B33B69">
        <w:rPr>
          <w:rStyle w:val="StyleUnderline"/>
          <w:highlight w:val="green"/>
        </w:rPr>
        <w:t>guarantees</w:t>
      </w:r>
      <w:r w:rsidRPr="003A17A0">
        <w:rPr>
          <w:rStyle w:val="StyleUnderline"/>
        </w:rPr>
        <w:t xml:space="preserve"> have </w:t>
      </w:r>
      <w:r w:rsidRPr="00B33B69">
        <w:rPr>
          <w:rStyle w:val="StyleUnderline"/>
          <w:highlight w:val="green"/>
        </w:rPr>
        <w:t>failed to reassure</w:t>
      </w:r>
      <w:r w:rsidRPr="003A17A0">
        <w:rPr>
          <w:rStyle w:val="StyleUnderline"/>
        </w:rPr>
        <w:t xml:space="preserve"> a majority of </w:t>
      </w:r>
      <w:r w:rsidRPr="00B33B69">
        <w:rPr>
          <w:rStyle w:val="StyleUnderline"/>
          <w:highlight w:val="green"/>
        </w:rPr>
        <w:t>South Koreans</w:t>
      </w:r>
      <w:r w:rsidRPr="003A17A0">
        <w:rPr>
          <w:rStyle w:val="StyleUnderline"/>
        </w:rPr>
        <w:t xml:space="preserve">, who would </w:t>
      </w:r>
      <w:r w:rsidRPr="00B33B69">
        <w:rPr>
          <w:rStyle w:val="StyleUnderline"/>
          <w:highlight w:val="green"/>
        </w:rPr>
        <w:t>prefer</w:t>
      </w:r>
      <w:r w:rsidRPr="003A17A0">
        <w:rPr>
          <w:rStyle w:val="StyleUnderline"/>
        </w:rPr>
        <w:t xml:space="preserve"> an </w:t>
      </w:r>
      <w:r w:rsidRPr="00B33B69">
        <w:rPr>
          <w:rStyle w:val="StyleUnderline"/>
          <w:highlight w:val="green"/>
        </w:rPr>
        <w:t>independent nuclear</w:t>
      </w:r>
      <w:r w:rsidRPr="003A17A0">
        <w:rPr>
          <w:rStyle w:val="StyleUnderline"/>
        </w:rPr>
        <w:t xml:space="preserve"> </w:t>
      </w:r>
      <w:r w:rsidRPr="00B33B69">
        <w:rPr>
          <w:rStyle w:val="StyleUnderline"/>
          <w:highlight w:val="green"/>
        </w:rPr>
        <w:t>force</w:t>
      </w:r>
      <w:r w:rsidRPr="003A17A0">
        <w:rPr>
          <w:rStyle w:val="StyleUnderline"/>
        </w:rPr>
        <w:t xml:space="preserve">. The </w:t>
      </w:r>
      <w:r w:rsidRPr="00B33B69">
        <w:rPr>
          <w:rStyle w:val="StyleUnderline"/>
          <w:highlight w:val="green"/>
        </w:rPr>
        <w:t>return of</w:t>
      </w:r>
      <w:r w:rsidRPr="003A17A0">
        <w:rPr>
          <w:rStyle w:val="StyleUnderline"/>
        </w:rPr>
        <w:t xml:space="preserve"> the </w:t>
      </w:r>
      <w:r w:rsidRPr="00B33B69">
        <w:rPr>
          <w:rStyle w:val="StyleUnderline"/>
          <w:highlight w:val="green"/>
        </w:rPr>
        <w:t>Trump</w:t>
      </w:r>
      <w:r w:rsidRPr="003A17A0">
        <w:rPr>
          <w:rStyle w:val="StyleUnderline"/>
        </w:rPr>
        <w:t xml:space="preserve"> administration may </w:t>
      </w:r>
      <w:r w:rsidRPr="00B33B69">
        <w:rPr>
          <w:rStyle w:val="StyleUnderline"/>
          <w:highlight w:val="green"/>
        </w:rPr>
        <w:t>reinforce</w:t>
      </w:r>
      <w:r w:rsidRPr="003A17A0">
        <w:rPr>
          <w:rStyle w:val="StyleUnderline"/>
        </w:rPr>
        <w:t xml:space="preserve"> these doubts.</w:t>
      </w:r>
    </w:p>
    <w:p w14:paraId="60B8768F" w14:textId="77777777" w:rsidR="00803C4A" w:rsidRDefault="00803C4A" w:rsidP="00803C4A">
      <w:pPr>
        <w:pStyle w:val="Heading4"/>
      </w:pPr>
      <w:proofErr w:type="spellStart"/>
      <w:r>
        <w:t>NoKo</w:t>
      </w:r>
      <w:proofErr w:type="spellEnd"/>
      <w:r>
        <w:t xml:space="preserve"> threatens to nuke </w:t>
      </w:r>
      <w:proofErr w:type="spellStart"/>
      <w:r>
        <w:t>SoKo</w:t>
      </w:r>
      <w:proofErr w:type="spellEnd"/>
    </w:p>
    <w:p w14:paraId="1FA94556" w14:textId="77777777" w:rsidR="00803C4A" w:rsidRPr="00876998" w:rsidRDefault="00803C4A" w:rsidP="00803C4A">
      <w:r w:rsidRPr="00876998">
        <w:rPr>
          <w:rStyle w:val="Style13ptBold"/>
        </w:rPr>
        <w:t>Seo and Harvey ’24</w:t>
      </w:r>
      <w:r>
        <w:t xml:space="preserve"> [</w:t>
      </w:r>
      <w:proofErr w:type="spellStart"/>
      <w:r w:rsidRPr="00876998">
        <w:t>Yoonjung</w:t>
      </w:r>
      <w:proofErr w:type="spellEnd"/>
      <w:r w:rsidRPr="00876998">
        <w:t xml:space="preserve"> Seo, Lex Harvey, 10-4-2024, "North Korea’s Kim Jong Un threatens to destroy the South with nuclear weapons if provoked", CNN, </w:t>
      </w:r>
      <w:r w:rsidRPr="003A5FA2">
        <w:t>https://www.cnn.com/2024/10/04/asia/north-korea-kim-jong-un-nuclear-weapons-intl-hnk</w:t>
      </w:r>
      <w:r>
        <w:t>] TDI</w:t>
      </w:r>
    </w:p>
    <w:p w14:paraId="3BD5B19C" w14:textId="77777777" w:rsidR="00803C4A" w:rsidRPr="00924D19" w:rsidRDefault="00803C4A" w:rsidP="00803C4A">
      <w:pPr>
        <w:rPr>
          <w:sz w:val="16"/>
        </w:rPr>
      </w:pPr>
      <w:r w:rsidRPr="00924D19">
        <w:rPr>
          <w:sz w:val="16"/>
        </w:rPr>
        <w:t xml:space="preserve">Seoul, South Korea CNN — </w:t>
      </w:r>
      <w:r w:rsidRPr="00B33B69">
        <w:rPr>
          <w:rStyle w:val="StyleUnderline"/>
          <w:highlight w:val="green"/>
        </w:rPr>
        <w:t>No</w:t>
      </w:r>
      <w:r w:rsidRPr="008B58F8">
        <w:rPr>
          <w:rStyle w:val="StyleUnderline"/>
        </w:rPr>
        <w:t xml:space="preserve">rth </w:t>
      </w:r>
      <w:r w:rsidRPr="00B33B69">
        <w:rPr>
          <w:rStyle w:val="StyleUnderline"/>
          <w:highlight w:val="green"/>
        </w:rPr>
        <w:t>Ko</w:t>
      </w:r>
      <w:r w:rsidRPr="008B58F8">
        <w:rPr>
          <w:rStyle w:val="StyleUnderline"/>
        </w:rPr>
        <w:t xml:space="preserve">rean leader </w:t>
      </w:r>
      <w:r w:rsidRPr="00B33B69">
        <w:rPr>
          <w:rStyle w:val="StyleUnderline"/>
          <w:highlight w:val="green"/>
        </w:rPr>
        <w:t>Kim</w:t>
      </w:r>
      <w:r w:rsidRPr="008B58F8">
        <w:rPr>
          <w:rStyle w:val="StyleUnderline"/>
        </w:rPr>
        <w:t xml:space="preserve"> Jong Un </w:t>
      </w:r>
      <w:r w:rsidRPr="00B33B69">
        <w:rPr>
          <w:rStyle w:val="StyleUnderline"/>
          <w:highlight w:val="green"/>
        </w:rPr>
        <w:t>threatened</w:t>
      </w:r>
      <w:r w:rsidRPr="008B58F8">
        <w:rPr>
          <w:rStyle w:val="StyleUnderline"/>
        </w:rPr>
        <w:t xml:space="preserve"> to use </w:t>
      </w:r>
      <w:r w:rsidRPr="00B33B69">
        <w:rPr>
          <w:rStyle w:val="StyleUnderline"/>
          <w:highlight w:val="green"/>
        </w:rPr>
        <w:t>nuc</w:t>
      </w:r>
      <w:r w:rsidRPr="008B58F8">
        <w:rPr>
          <w:rStyle w:val="StyleUnderline"/>
        </w:rPr>
        <w:t>lear weapon</w:t>
      </w:r>
      <w:r w:rsidRPr="00B33B69">
        <w:rPr>
          <w:rStyle w:val="StyleUnderline"/>
          <w:highlight w:val="green"/>
        </w:rPr>
        <w:t>s</w:t>
      </w:r>
      <w:r w:rsidRPr="008B58F8">
        <w:rPr>
          <w:rStyle w:val="StyleUnderline"/>
        </w:rPr>
        <w:t xml:space="preserve"> to destroy </w:t>
      </w:r>
      <w:r w:rsidRPr="00B33B69">
        <w:rPr>
          <w:rStyle w:val="StyleUnderline"/>
          <w:highlight w:val="green"/>
        </w:rPr>
        <w:t>South Korea</w:t>
      </w:r>
      <w:r w:rsidRPr="008B58F8">
        <w:rPr>
          <w:rStyle w:val="StyleUnderline"/>
        </w:rPr>
        <w:t xml:space="preserve"> if attacked</w:t>
      </w:r>
      <w:r w:rsidRPr="00924D19">
        <w:rPr>
          <w:sz w:val="16"/>
        </w:rPr>
        <w:t xml:space="preserve">, state media reported Friday, after South Korea’s president warned that if the North used nuclear weapons it would “face the end of its regime.” The fiery rhetoric isn’t new, but comes at a time of tension on the Korean Peninsula and just weeks after North Korean state media released images of Kim visiting a uranium enrichment facility, which produces weapons-grade nuclear materials. While touring an army base in the western part of the country Wednesday, </w:t>
      </w:r>
      <w:r w:rsidRPr="008B58F8">
        <w:rPr>
          <w:rStyle w:val="StyleUnderline"/>
        </w:rPr>
        <w:t>Kim said</w:t>
      </w:r>
      <w:r w:rsidRPr="00924D19">
        <w:rPr>
          <w:sz w:val="16"/>
        </w:rPr>
        <w:t xml:space="preserve"> </w:t>
      </w:r>
      <w:r w:rsidRPr="008B58F8">
        <w:rPr>
          <w:rStyle w:val="StyleUnderline"/>
        </w:rPr>
        <w:t>if</w:t>
      </w:r>
      <w:r w:rsidRPr="00924D19">
        <w:rPr>
          <w:sz w:val="16"/>
        </w:rPr>
        <w:t xml:space="preserve"> the </w:t>
      </w:r>
      <w:r w:rsidRPr="008B58F8">
        <w:rPr>
          <w:rStyle w:val="StyleUnderline"/>
        </w:rPr>
        <w:t>South</w:t>
      </w:r>
      <w:r w:rsidRPr="00924D19">
        <w:rPr>
          <w:sz w:val="16"/>
        </w:rPr>
        <w:t xml:space="preserve"> were to </w:t>
      </w:r>
      <w:r w:rsidRPr="008B58F8">
        <w:rPr>
          <w:rStyle w:val="StyleUnderline"/>
        </w:rPr>
        <w:t>encroach</w:t>
      </w:r>
      <w:r w:rsidRPr="00924D19">
        <w:rPr>
          <w:sz w:val="16"/>
        </w:rPr>
        <w:t xml:space="preserve"> upon the North’s sovereignty, </w:t>
      </w:r>
      <w:r w:rsidRPr="008B58F8">
        <w:rPr>
          <w:rStyle w:val="StyleUnderline"/>
        </w:rPr>
        <w:t xml:space="preserve">Pyongyang “would </w:t>
      </w:r>
      <w:r w:rsidRPr="00B33B69">
        <w:rPr>
          <w:rStyle w:val="StyleUnderline"/>
          <w:highlight w:val="green"/>
        </w:rPr>
        <w:t>use without hesitation</w:t>
      </w:r>
      <w:r w:rsidRPr="008B58F8">
        <w:rPr>
          <w:rStyle w:val="StyleUnderline"/>
        </w:rPr>
        <w:t xml:space="preserve"> all the offensive forces it has possessed, </w:t>
      </w:r>
      <w:r w:rsidRPr="00B33B69">
        <w:rPr>
          <w:rStyle w:val="StyleUnderline"/>
          <w:highlight w:val="green"/>
        </w:rPr>
        <w:t>including nuclear weapons</w:t>
      </w:r>
      <w:r w:rsidRPr="00924D19">
        <w:rPr>
          <w:sz w:val="16"/>
        </w:rPr>
        <w:t>,</w:t>
      </w:r>
      <w:r w:rsidRPr="00B33B69">
        <w:rPr>
          <w:sz w:val="16"/>
          <w:highlight w:val="green"/>
        </w:rPr>
        <w:t>”</w:t>
      </w:r>
      <w:r w:rsidRPr="00924D19">
        <w:rPr>
          <w:sz w:val="16"/>
        </w:rPr>
        <w:t xml:space="preserve"> the state-run Korean Central News Agency reported Friday. “If such situation comes, the permanent existence of Seoul and the Republic of Korea would be impossible,” Kim added, using the proper name for South Korea. </w:t>
      </w:r>
      <w:r w:rsidRPr="00B33B69">
        <w:rPr>
          <w:rStyle w:val="StyleUnderline"/>
          <w:highlight w:val="green"/>
        </w:rPr>
        <w:t>Hostilities</w:t>
      </w:r>
      <w:r w:rsidRPr="008B58F8">
        <w:rPr>
          <w:rStyle w:val="StyleUnderline"/>
        </w:rPr>
        <w:t xml:space="preserve"> between the two Korean leaders have been simmering this year as North Korea has appeared to have </w:t>
      </w:r>
      <w:r w:rsidRPr="00B33B69">
        <w:rPr>
          <w:rStyle w:val="StyleUnderline"/>
          <w:highlight w:val="green"/>
        </w:rPr>
        <w:t>intensified</w:t>
      </w:r>
      <w:r w:rsidRPr="008B58F8">
        <w:rPr>
          <w:rStyle w:val="StyleUnderline"/>
        </w:rPr>
        <w:t xml:space="preserve"> its nuclear </w:t>
      </w:r>
      <w:r w:rsidRPr="00B33B69">
        <w:rPr>
          <w:rStyle w:val="StyleUnderline"/>
          <w:highlight w:val="green"/>
        </w:rPr>
        <w:t>production efforts</w:t>
      </w:r>
      <w:r w:rsidRPr="008B58F8">
        <w:rPr>
          <w:rStyle w:val="StyleUnderline"/>
        </w:rPr>
        <w:t xml:space="preserve"> and </w:t>
      </w:r>
      <w:r w:rsidRPr="00B33B69">
        <w:rPr>
          <w:rStyle w:val="StyleUnderline"/>
          <w:highlight w:val="green"/>
        </w:rPr>
        <w:t>strengthened</w:t>
      </w:r>
      <w:r w:rsidRPr="008B58F8">
        <w:rPr>
          <w:rStyle w:val="StyleUnderline"/>
        </w:rPr>
        <w:t xml:space="preserve"> ties with </w:t>
      </w:r>
      <w:r w:rsidRPr="00B33B69">
        <w:rPr>
          <w:rStyle w:val="StyleUnderline"/>
          <w:highlight w:val="green"/>
        </w:rPr>
        <w:t>Russia</w:t>
      </w:r>
      <w:r w:rsidRPr="008B58F8">
        <w:rPr>
          <w:rStyle w:val="StyleUnderline"/>
        </w:rPr>
        <w:t>, deepening widespread concern in the West over the isolated nation’s direction.</w:t>
      </w:r>
      <w:r>
        <w:rPr>
          <w:rStyle w:val="StyleUnderline"/>
        </w:rPr>
        <w:t xml:space="preserve"> </w:t>
      </w:r>
      <w:r w:rsidRPr="00924D19">
        <w:rPr>
          <w:sz w:val="16"/>
        </w:rPr>
        <w:t xml:space="preserve">Kim’s comments appeared to come in direct response to South Korean President Yoon Suk Yeol, who on Tuesday showcased Seoul’s most powerful ballistic missile and other weapons designed to deter North Korean threats during a parade for Armed Forces Day. North and South Korea have been cut off from each other since the end of the Korean War in 1953, which concluded with an armistice not a peace treaty, leaving the two sides still technically at war. While both governments had long sought the goal of one day peacefully reunifying, earlier this year Kim announced the North would no longer pursue that aim, calling the South the “principal enemy” and demolishing a monument symbolizing unification. North Korea could revoke a key agreement which enshrines the potential for reunification of the Koreas as soon as Monday, when its legislature is expected to meet, Seoul’s Unification Ministry told CNN. </w:t>
      </w:r>
      <w:r w:rsidRPr="00B33B69">
        <w:rPr>
          <w:rStyle w:val="StyleUnderline"/>
          <w:highlight w:val="green"/>
        </w:rPr>
        <w:t>Last month</w:t>
      </w:r>
      <w:r w:rsidRPr="00876998">
        <w:rPr>
          <w:rStyle w:val="StyleUnderline"/>
        </w:rPr>
        <w:t xml:space="preserve">, North Korean state media released </w:t>
      </w:r>
      <w:r w:rsidRPr="00B33B69">
        <w:rPr>
          <w:rStyle w:val="StyleUnderline"/>
          <w:highlight w:val="green"/>
        </w:rPr>
        <w:t>photos</w:t>
      </w:r>
      <w:r w:rsidRPr="00876998">
        <w:rPr>
          <w:rStyle w:val="StyleUnderline"/>
        </w:rPr>
        <w:t xml:space="preserve"> of Kim purportedly </w:t>
      </w:r>
      <w:r w:rsidRPr="00B33B69">
        <w:rPr>
          <w:rStyle w:val="StyleUnderline"/>
          <w:highlight w:val="green"/>
        </w:rPr>
        <w:t>touring</w:t>
      </w:r>
      <w:r w:rsidRPr="00876998">
        <w:rPr>
          <w:rStyle w:val="StyleUnderline"/>
        </w:rPr>
        <w:t xml:space="preserve"> a nuclear </w:t>
      </w:r>
      <w:r w:rsidRPr="00B33B69">
        <w:rPr>
          <w:rStyle w:val="StyleUnderline"/>
          <w:highlight w:val="green"/>
        </w:rPr>
        <w:t>facility</w:t>
      </w:r>
      <w:r w:rsidRPr="00876998">
        <w:rPr>
          <w:rStyle w:val="StyleUnderline"/>
        </w:rPr>
        <w:t xml:space="preserve"> in a rare glimpse of the nation’s closely guarded weapons program. Experts said the </w:t>
      </w:r>
      <w:r w:rsidRPr="00B33B69">
        <w:rPr>
          <w:rStyle w:val="StyleUnderline"/>
          <w:highlight w:val="green"/>
        </w:rPr>
        <w:t>images</w:t>
      </w:r>
      <w:r w:rsidRPr="00876998">
        <w:rPr>
          <w:rStyle w:val="StyleUnderline"/>
        </w:rPr>
        <w:t xml:space="preserve"> – which show Kim flanked by men in military uniforms and crisp white lab shirts – </w:t>
      </w:r>
      <w:r w:rsidRPr="00B33B69">
        <w:rPr>
          <w:rStyle w:val="StyleUnderline"/>
          <w:highlight w:val="green"/>
        </w:rPr>
        <w:t>underscore</w:t>
      </w:r>
      <w:r w:rsidRPr="00876998">
        <w:rPr>
          <w:rStyle w:val="StyleUnderline"/>
        </w:rPr>
        <w:t xml:space="preserve"> North Korea’s </w:t>
      </w:r>
      <w:r w:rsidRPr="00B33B69">
        <w:rPr>
          <w:rStyle w:val="StyleUnderline"/>
          <w:highlight w:val="green"/>
        </w:rPr>
        <w:t>growing confidence</w:t>
      </w:r>
      <w:r w:rsidRPr="00876998">
        <w:rPr>
          <w:rStyle w:val="StyleUnderline"/>
        </w:rPr>
        <w:t xml:space="preserve"> in its position as a nuclear power.</w:t>
      </w:r>
      <w:r>
        <w:rPr>
          <w:rStyle w:val="StyleUnderline"/>
        </w:rPr>
        <w:t xml:space="preserve"> </w:t>
      </w:r>
      <w:r w:rsidRPr="00924D19">
        <w:rPr>
          <w:sz w:val="16"/>
        </w:rPr>
        <w:t>South Korea has also been building up its arsenal to respond to a potential threat from the North. On Tuesday, Yoon unveiled the Hyunmoo-5 ballistic missile, which is reportedly capable of penetrating North Korean underground bunkers. “</w:t>
      </w:r>
      <w:r w:rsidRPr="00876998">
        <w:rPr>
          <w:rStyle w:val="StyleUnderline"/>
        </w:rPr>
        <w:t xml:space="preserve">If North Korea attempts to use nuclear weapons, it will </w:t>
      </w:r>
      <w:r w:rsidRPr="00B33B69">
        <w:rPr>
          <w:rStyle w:val="StyleUnderline"/>
          <w:highlight w:val="green"/>
        </w:rPr>
        <w:t>face</w:t>
      </w:r>
      <w:r w:rsidRPr="00876998">
        <w:rPr>
          <w:rStyle w:val="StyleUnderline"/>
        </w:rPr>
        <w:t xml:space="preserve"> the resolute and overwhelming </w:t>
      </w:r>
      <w:r w:rsidRPr="00B33B69">
        <w:rPr>
          <w:rStyle w:val="StyleUnderline"/>
          <w:highlight w:val="green"/>
        </w:rPr>
        <w:t>response</w:t>
      </w:r>
      <w:r w:rsidRPr="00876998">
        <w:rPr>
          <w:rStyle w:val="StyleUnderline"/>
        </w:rPr>
        <w:t xml:space="preserve"> of our military and the </w:t>
      </w:r>
      <w:r w:rsidRPr="00B33B69">
        <w:rPr>
          <w:rStyle w:val="StyleUnderline"/>
          <w:highlight w:val="green"/>
        </w:rPr>
        <w:t>SK-US alliance</w:t>
      </w:r>
      <w:r w:rsidRPr="00924D19">
        <w:rPr>
          <w:sz w:val="16"/>
        </w:rPr>
        <w:t xml:space="preserve">,” Yoon said, in reference to the United States as the country’s key military partner. “The North Korean regime must now break free from the delusion that nuclear weapons will protect them.” The US flew a B-1B bomber over an Armed Forces Day ceremony on Tuesday in </w:t>
      </w:r>
      <w:proofErr w:type="spellStart"/>
      <w:r w:rsidRPr="00924D19">
        <w:rPr>
          <w:sz w:val="16"/>
        </w:rPr>
        <w:t>Seongnam</w:t>
      </w:r>
      <w:proofErr w:type="spellEnd"/>
      <w:r w:rsidRPr="00924D19">
        <w:rPr>
          <w:sz w:val="16"/>
        </w:rPr>
        <w:t>, near Seoul, in an apparent show of solidarity. On Wednesday, Kim called Yoon a “puppet” and said he was an “abnormal man” for bragging about his military might at the doorstep of a nation in possession of nuclear weapons, KCNA reported.</w:t>
      </w:r>
    </w:p>
    <w:p w14:paraId="100B7E73" w14:textId="77777777" w:rsidR="00803C4A" w:rsidRDefault="00803C4A" w:rsidP="00803C4A">
      <w:pPr>
        <w:pStyle w:val="Heading4"/>
      </w:pPr>
      <w:proofErr w:type="spellStart"/>
      <w:r>
        <w:t>NoKo</w:t>
      </w:r>
      <w:proofErr w:type="spellEnd"/>
      <w:r>
        <w:t xml:space="preserve"> hostility now – regime statements prove.</w:t>
      </w:r>
    </w:p>
    <w:p w14:paraId="23FEADEA" w14:textId="77777777" w:rsidR="00803C4A" w:rsidRDefault="00803C4A" w:rsidP="00803C4A">
      <w:r w:rsidRPr="00325BD2">
        <w:rPr>
          <w:rStyle w:val="Style13ptBold"/>
        </w:rPr>
        <w:t>Kim 07/28</w:t>
      </w:r>
      <w:r>
        <w:t xml:space="preserve"> [H</w:t>
      </w:r>
      <w:r w:rsidRPr="00325BD2">
        <w:t>yung-</w:t>
      </w:r>
      <w:proofErr w:type="spellStart"/>
      <w:r w:rsidRPr="00325BD2">
        <w:t>jin</w:t>
      </w:r>
      <w:proofErr w:type="spellEnd"/>
      <w:r w:rsidRPr="00325BD2">
        <w:t xml:space="preserve"> </w:t>
      </w:r>
      <w:r>
        <w:t>K</w:t>
      </w:r>
      <w:r w:rsidRPr="00325BD2">
        <w:t xml:space="preserve">im, 7-28-2025, "Kim Jong </w:t>
      </w:r>
      <w:proofErr w:type="spellStart"/>
      <w:r w:rsidRPr="00325BD2">
        <w:t>Un's</w:t>
      </w:r>
      <w:proofErr w:type="spellEnd"/>
      <w:r w:rsidRPr="00325BD2">
        <w:t xml:space="preserve"> sister rejects outreach by South's new president", Washington Post, </w:t>
      </w:r>
      <w:r w:rsidRPr="003A5FA2">
        <w:t>https://www.washingtonpost.com/world/2025/07/27/north-korea-kim-sister-south-tensions/ad391ff6-6b46-11f0-aab6-8141d7095676_story.html</w:t>
      </w:r>
      <w:r>
        <w:t>] TDI</w:t>
      </w:r>
    </w:p>
    <w:p w14:paraId="7C629CF5" w14:textId="77777777" w:rsidR="00803C4A" w:rsidRPr="00924D19" w:rsidRDefault="00803C4A" w:rsidP="00803C4A">
      <w:pPr>
        <w:rPr>
          <w:sz w:val="16"/>
        </w:rPr>
      </w:pPr>
      <w:r w:rsidRPr="00325BD2">
        <w:t xml:space="preserve">SEOUL, South Korea — The </w:t>
      </w:r>
      <w:r w:rsidRPr="00325BD2">
        <w:rPr>
          <w:rStyle w:val="StyleUnderline"/>
        </w:rPr>
        <w:t xml:space="preserve">influential </w:t>
      </w:r>
      <w:r w:rsidRPr="00B33B69">
        <w:rPr>
          <w:rStyle w:val="StyleUnderline"/>
          <w:highlight w:val="green"/>
        </w:rPr>
        <w:t>sister</w:t>
      </w:r>
      <w:r w:rsidRPr="00325BD2">
        <w:rPr>
          <w:rStyle w:val="StyleUnderline"/>
        </w:rPr>
        <w:t xml:space="preserve"> of North Korean leader </w:t>
      </w:r>
      <w:r w:rsidRPr="00B33B69">
        <w:rPr>
          <w:rStyle w:val="StyleUnderline"/>
          <w:highlight w:val="green"/>
        </w:rPr>
        <w:t>Kim</w:t>
      </w:r>
      <w:r w:rsidRPr="00325BD2">
        <w:rPr>
          <w:rStyle w:val="StyleUnderline"/>
        </w:rPr>
        <w:t xml:space="preserve"> </w:t>
      </w:r>
      <w:r w:rsidRPr="00B33B69">
        <w:rPr>
          <w:rStyle w:val="StyleUnderline"/>
          <w:highlight w:val="green"/>
        </w:rPr>
        <w:t>Jong Un</w:t>
      </w:r>
      <w:r w:rsidRPr="00325BD2">
        <w:t xml:space="preserve"> rebuffed overtures by South Korea’s new liberal government, saying Monday that its “blind trust” in the country’s alliance with the U.S. and hostility toward North Korea make it no different from its conservative predecessor. </w:t>
      </w:r>
      <w:r w:rsidRPr="00325BD2">
        <w:rPr>
          <w:rStyle w:val="StyleUnderline"/>
        </w:rPr>
        <w:t xml:space="preserve">Kim </w:t>
      </w:r>
      <w:proofErr w:type="spellStart"/>
      <w:r w:rsidRPr="00B33B69">
        <w:rPr>
          <w:rStyle w:val="StyleUnderline"/>
          <w:highlight w:val="green"/>
        </w:rPr>
        <w:t>Yo</w:t>
      </w:r>
      <w:proofErr w:type="spellEnd"/>
      <w:r w:rsidRPr="00B33B69">
        <w:rPr>
          <w:rStyle w:val="StyleUnderline"/>
          <w:highlight w:val="green"/>
        </w:rPr>
        <w:t xml:space="preserve"> Jong’</w:t>
      </w:r>
      <w:r w:rsidRPr="00325BD2">
        <w:rPr>
          <w:rStyle w:val="StyleUnderline"/>
        </w:rPr>
        <w:t xml:space="preserve">s </w:t>
      </w:r>
      <w:r w:rsidRPr="00B33B69">
        <w:rPr>
          <w:rStyle w:val="StyleUnderline"/>
          <w:highlight w:val="green"/>
        </w:rPr>
        <w:t>comments</w:t>
      </w:r>
      <w:r w:rsidRPr="00924D19">
        <w:rPr>
          <w:sz w:val="16"/>
        </w:rPr>
        <w:t xml:space="preserve"> imply that </w:t>
      </w:r>
      <w:r w:rsidRPr="00B33B69">
        <w:rPr>
          <w:rStyle w:val="StyleUnderline"/>
          <w:highlight w:val="green"/>
        </w:rPr>
        <w:t>No</w:t>
      </w:r>
      <w:r w:rsidRPr="00325BD2">
        <w:rPr>
          <w:rStyle w:val="StyleUnderline"/>
        </w:rPr>
        <w:t xml:space="preserve">rth </w:t>
      </w:r>
      <w:r w:rsidRPr="00B33B69">
        <w:rPr>
          <w:rStyle w:val="StyleUnderline"/>
          <w:highlight w:val="green"/>
        </w:rPr>
        <w:t>Ko</w:t>
      </w:r>
      <w:r w:rsidRPr="00325BD2">
        <w:rPr>
          <w:rStyle w:val="StyleUnderline"/>
        </w:rPr>
        <w:t>rea</w:t>
      </w:r>
      <w:r w:rsidRPr="00924D19">
        <w:rPr>
          <w:sz w:val="16"/>
        </w:rPr>
        <w:t xml:space="preserve"> — now preoccupied with its expanding cooperation with Russia — </w:t>
      </w:r>
      <w:r w:rsidRPr="00325BD2">
        <w:rPr>
          <w:rStyle w:val="StyleUnderline"/>
        </w:rPr>
        <w:t xml:space="preserve">sees </w:t>
      </w:r>
      <w:r w:rsidRPr="00B33B69">
        <w:rPr>
          <w:rStyle w:val="StyleUnderline"/>
          <w:highlight w:val="green"/>
        </w:rPr>
        <w:t>no</w:t>
      </w:r>
      <w:r w:rsidRPr="00325BD2">
        <w:rPr>
          <w:rStyle w:val="StyleUnderline"/>
        </w:rPr>
        <w:t xml:space="preserve"> need to resume </w:t>
      </w:r>
      <w:r w:rsidRPr="00B33B69">
        <w:rPr>
          <w:rStyle w:val="StyleUnderline"/>
          <w:highlight w:val="green"/>
        </w:rPr>
        <w:t>diplomacy</w:t>
      </w:r>
      <w:r w:rsidRPr="00325BD2">
        <w:rPr>
          <w:rStyle w:val="StyleUnderline"/>
        </w:rPr>
        <w:t xml:space="preserve"> with </w:t>
      </w:r>
      <w:r w:rsidRPr="00B33B69">
        <w:rPr>
          <w:rStyle w:val="StyleUnderline"/>
          <w:highlight w:val="green"/>
        </w:rPr>
        <w:t>So</w:t>
      </w:r>
      <w:r w:rsidRPr="00325BD2">
        <w:rPr>
          <w:rStyle w:val="StyleUnderline"/>
        </w:rPr>
        <w:t xml:space="preserve">uth </w:t>
      </w:r>
      <w:r w:rsidRPr="00B33B69">
        <w:rPr>
          <w:rStyle w:val="StyleUnderline"/>
          <w:highlight w:val="green"/>
        </w:rPr>
        <w:t>Ko</w:t>
      </w:r>
      <w:r w:rsidRPr="00325BD2">
        <w:rPr>
          <w:rStyle w:val="StyleUnderline"/>
        </w:rPr>
        <w:t xml:space="preserve">rea and the </w:t>
      </w:r>
      <w:r w:rsidRPr="00B33B69">
        <w:rPr>
          <w:rStyle w:val="StyleUnderline"/>
          <w:highlight w:val="green"/>
        </w:rPr>
        <w:t>U.S.</w:t>
      </w:r>
      <w:r w:rsidRPr="00924D19">
        <w:rPr>
          <w:sz w:val="16"/>
        </w:rPr>
        <w:t xml:space="preserve"> anytime soon. </w:t>
      </w:r>
      <w:r w:rsidRPr="00325BD2">
        <w:rPr>
          <w:rStyle w:val="StyleUnderline"/>
        </w:rPr>
        <w:t>Experts say she likely hopes to drive a wedge between Seoul and Washington</w:t>
      </w:r>
      <w:r w:rsidRPr="00924D19">
        <w:rPr>
          <w:sz w:val="16"/>
        </w:rPr>
        <w:t xml:space="preserve">. </w:t>
      </w:r>
      <w:r w:rsidRPr="00924D19">
        <w:rPr>
          <w:rFonts w:hint="eastAsia"/>
          <w:sz w:val="16"/>
        </w:rPr>
        <w:t>“</w:t>
      </w:r>
      <w:r w:rsidRPr="00924D19">
        <w:rPr>
          <w:sz w:val="16"/>
        </w:rPr>
        <w:t xml:space="preserve">We clarify once again the official stand that no matter what policy is adopted and whatever proposal is made in Seoul, we have no interest in it and there is neither a reason to meet nor an issue to be discussed,” Kim </w:t>
      </w:r>
      <w:proofErr w:type="spellStart"/>
      <w:r w:rsidRPr="00924D19">
        <w:rPr>
          <w:sz w:val="16"/>
        </w:rPr>
        <w:t>Yo</w:t>
      </w:r>
      <w:proofErr w:type="spellEnd"/>
      <w:r w:rsidRPr="00924D19">
        <w:rPr>
          <w:sz w:val="16"/>
        </w:rPr>
        <w:t xml:space="preserve"> Jong said in a statement carried by state media. It’s North Korea’s first official statement on the government of South Korean President Lee Jae Myung , which took office in early June with a promise to improve badly frayed ties with North Korea. Lee’s government has halted anti-Pyongyang frontline loudspeaker broadcasts , taken steps to ban activists from flying balloons with propaganda leaflets across the border and repatriated North Koreans who were drifted south in wooden boats months earlier. North Korea complains of South Korea-US military drills North Korea has shunned talks with South Korea and the U.S. since leader Kim Jong </w:t>
      </w:r>
      <w:proofErr w:type="spellStart"/>
      <w:r w:rsidRPr="00924D19">
        <w:rPr>
          <w:sz w:val="16"/>
        </w:rPr>
        <w:t>Un’s</w:t>
      </w:r>
      <w:proofErr w:type="spellEnd"/>
      <w:r w:rsidRPr="00924D19">
        <w:rPr>
          <w:sz w:val="16"/>
        </w:rPr>
        <w:t xml:space="preserve"> high-stakes nuclear diplomacy with President Donald Trump fell apart in 2019 due to wrangling over international sanctions. North Korea has since focused on building more powerful nuclear weapons targeting its rivals and declared a hostile “two-state” system on the Korean Peninsula to terminate relations with South Korea. Kim </w:t>
      </w:r>
      <w:proofErr w:type="spellStart"/>
      <w:r w:rsidRPr="00924D19">
        <w:rPr>
          <w:sz w:val="16"/>
        </w:rPr>
        <w:t>Yo</w:t>
      </w:r>
      <w:proofErr w:type="spellEnd"/>
      <w:r w:rsidRPr="00924D19">
        <w:rPr>
          <w:sz w:val="16"/>
        </w:rPr>
        <w:t xml:space="preserve"> Jong called Lee’s steps “sincere efforts” to develop ties, but said the new government still “stands in confrontation” with North Korea. </w:t>
      </w:r>
      <w:r w:rsidRPr="00325BD2">
        <w:rPr>
          <w:rStyle w:val="StyleUnderline"/>
        </w:rPr>
        <w:t xml:space="preserve">She mentioned the </w:t>
      </w:r>
      <w:r w:rsidRPr="00B33B69">
        <w:rPr>
          <w:rStyle w:val="StyleUnderline"/>
          <w:highlight w:val="green"/>
        </w:rPr>
        <w:t>upcoming summertime</w:t>
      </w:r>
      <w:r w:rsidRPr="00325BD2">
        <w:rPr>
          <w:rStyle w:val="StyleUnderline"/>
        </w:rPr>
        <w:t xml:space="preserve"> South Korea-U.S. military </w:t>
      </w:r>
      <w:r w:rsidRPr="00B33B69">
        <w:rPr>
          <w:rStyle w:val="StyleUnderline"/>
          <w:highlight w:val="green"/>
        </w:rPr>
        <w:t>drills</w:t>
      </w:r>
      <w:r w:rsidRPr="00325BD2">
        <w:rPr>
          <w:rStyle w:val="StyleUnderline"/>
        </w:rPr>
        <w:t xml:space="preserve"> , which North Korea </w:t>
      </w:r>
      <w:r w:rsidRPr="00B33B69">
        <w:rPr>
          <w:rStyle w:val="StyleUnderline"/>
          <w:highlight w:val="green"/>
        </w:rPr>
        <w:t>views</w:t>
      </w:r>
      <w:r w:rsidRPr="00325BD2">
        <w:rPr>
          <w:rStyle w:val="StyleUnderline"/>
        </w:rPr>
        <w:t xml:space="preserve"> as an </w:t>
      </w:r>
      <w:r w:rsidRPr="00B33B69">
        <w:rPr>
          <w:rStyle w:val="StyleUnderline"/>
          <w:highlight w:val="green"/>
        </w:rPr>
        <w:t>invasion rehearsal</w:t>
      </w:r>
      <w:r w:rsidRPr="00924D19">
        <w:rPr>
          <w:sz w:val="16"/>
        </w:rPr>
        <w:t xml:space="preserve">. South Korea’s Unification Ministry responded that it will steadfastly seek reconciliation with North Korea to realize peaceful co-existence. Spokesperson Koo </w:t>
      </w:r>
      <w:proofErr w:type="spellStart"/>
      <w:r w:rsidRPr="00924D19">
        <w:rPr>
          <w:sz w:val="16"/>
        </w:rPr>
        <w:t>Byoungsam</w:t>
      </w:r>
      <w:proofErr w:type="spellEnd"/>
      <w:r w:rsidRPr="00924D19">
        <w:rPr>
          <w:sz w:val="16"/>
        </w:rPr>
        <w:t xml:space="preserve"> told reporters that the statement shows North Korea closely monitors the Lee government’s North Korea policy despite deep mistrust. Moon Seong Mook, an analyst for the Seoul-based Korea Research Institute for National Strategy, said Kim </w:t>
      </w:r>
      <w:proofErr w:type="spellStart"/>
      <w:r w:rsidRPr="00924D19">
        <w:rPr>
          <w:sz w:val="16"/>
        </w:rPr>
        <w:t>Yo</w:t>
      </w:r>
      <w:proofErr w:type="spellEnd"/>
      <w:r w:rsidRPr="00924D19">
        <w:rPr>
          <w:sz w:val="16"/>
        </w:rPr>
        <w:t xml:space="preserve"> Jong’s statement shows North Korea is holding out for South Korea to abandon the U.S. alliance. </w:t>
      </w:r>
      <w:r w:rsidRPr="00325BD2">
        <w:rPr>
          <w:rStyle w:val="StyleUnderline"/>
        </w:rPr>
        <w:t xml:space="preserve">Moon said that Kim likely sees </w:t>
      </w:r>
      <w:r w:rsidRPr="00B33B69">
        <w:rPr>
          <w:rStyle w:val="StyleUnderline"/>
          <w:highlight w:val="green"/>
        </w:rPr>
        <w:t>little upside</w:t>
      </w:r>
      <w:r w:rsidRPr="00325BD2">
        <w:rPr>
          <w:rStyle w:val="StyleUnderline"/>
        </w:rPr>
        <w:t xml:space="preserve"> in engaging with the South </w:t>
      </w:r>
      <w:r w:rsidRPr="00B33B69">
        <w:rPr>
          <w:rStyle w:val="StyleUnderline"/>
          <w:highlight w:val="green"/>
        </w:rPr>
        <w:t>since</w:t>
      </w:r>
      <w:r w:rsidRPr="00325BD2">
        <w:rPr>
          <w:rStyle w:val="StyleUnderline"/>
        </w:rPr>
        <w:t xml:space="preserve"> it </w:t>
      </w:r>
      <w:r w:rsidRPr="00B33B69">
        <w:rPr>
          <w:rStyle w:val="StyleUnderline"/>
          <w:highlight w:val="green"/>
        </w:rPr>
        <w:t>cannot restart economic projects</w:t>
      </w:r>
      <w:r w:rsidRPr="00325BD2">
        <w:rPr>
          <w:rStyle w:val="StyleUnderline"/>
        </w:rPr>
        <w:t xml:space="preserve"> that previously benefited the North as long as international sanctions remain in place.</w:t>
      </w:r>
      <w:r>
        <w:rPr>
          <w:rStyle w:val="StyleUnderline"/>
        </w:rPr>
        <w:t xml:space="preserve"> </w:t>
      </w:r>
      <w:r w:rsidRPr="00924D19">
        <w:rPr>
          <w:sz w:val="16"/>
        </w:rPr>
        <w:t>North Korea focuses on Russian ties North Korea built cooperation with Russia, sending troops and conventional weapons to support its war in Ukraine, and likely receiving economic and technological assistance in return. Since beginning his second term in January, Trump has repeatedly boasted of his personal ties with Kim Jong Un and expressed intent to resume diplomacy with him. But North Korea hasn’t publicly responded to Trump’s overture.</w:t>
      </w:r>
    </w:p>
    <w:p w14:paraId="6E2C509F" w14:textId="77777777" w:rsidR="00803C4A" w:rsidRDefault="00803C4A" w:rsidP="00803C4A">
      <w:pPr>
        <w:pStyle w:val="Heading4"/>
      </w:pPr>
      <w:proofErr w:type="spellStart"/>
      <w:r>
        <w:t>NoKo</w:t>
      </w:r>
      <w:proofErr w:type="spellEnd"/>
      <w:r>
        <w:t xml:space="preserve"> </w:t>
      </w:r>
      <w:proofErr w:type="spellStart"/>
      <w:r>
        <w:t>prolif</w:t>
      </w:r>
      <w:proofErr w:type="spellEnd"/>
      <w:r>
        <w:t xml:space="preserve"> this month</w:t>
      </w:r>
    </w:p>
    <w:p w14:paraId="351DDA13" w14:textId="77777777" w:rsidR="00803C4A" w:rsidRPr="00BA1924" w:rsidRDefault="00803C4A" w:rsidP="00803C4A">
      <w:r w:rsidRPr="00BA1924">
        <w:rPr>
          <w:rStyle w:val="Style13ptBold"/>
        </w:rPr>
        <w:t>McCartney 6/19</w:t>
      </w:r>
      <w:r>
        <w:t xml:space="preserve"> [</w:t>
      </w:r>
      <w:r w:rsidRPr="00BA1924">
        <w:t xml:space="preserve">Micah </w:t>
      </w:r>
      <w:proofErr w:type="spellStart"/>
      <w:r w:rsidRPr="00BA1924">
        <w:t>Mccartney</w:t>
      </w:r>
      <w:proofErr w:type="spellEnd"/>
      <w:r w:rsidRPr="00BA1924">
        <w:t xml:space="preserve">, 6-19-2025, "Kim Jong Un quietly advances North Korea's nuclear program", Newsweek, </w:t>
      </w:r>
      <w:r w:rsidRPr="003A5FA2">
        <w:t>https://www.newsweek.com/kim-jong-un-north-korea-nuclear-program-uranium-enrichment-complex-iaea-2087711</w:t>
      </w:r>
      <w:r>
        <w:t>] TDI</w:t>
      </w:r>
    </w:p>
    <w:p w14:paraId="5543DD8C" w14:textId="77777777" w:rsidR="00803C4A" w:rsidRPr="00924D19" w:rsidRDefault="00803C4A" w:rsidP="00803C4A">
      <w:pPr>
        <w:rPr>
          <w:sz w:val="16"/>
        </w:rPr>
      </w:pPr>
      <w:r w:rsidRPr="00B33B69">
        <w:rPr>
          <w:rStyle w:val="StyleUnderline"/>
          <w:highlight w:val="green"/>
        </w:rPr>
        <w:t>No</w:t>
      </w:r>
      <w:r w:rsidRPr="00BA1924">
        <w:rPr>
          <w:rStyle w:val="StyleUnderline"/>
        </w:rPr>
        <w:t xml:space="preserve">rth </w:t>
      </w:r>
      <w:r w:rsidRPr="00B33B69">
        <w:rPr>
          <w:rStyle w:val="StyleUnderline"/>
          <w:highlight w:val="green"/>
        </w:rPr>
        <w:t>Ko</w:t>
      </w:r>
      <w:r w:rsidRPr="00BA1924">
        <w:rPr>
          <w:rStyle w:val="StyleUnderline"/>
        </w:rPr>
        <w:t xml:space="preserve">rea has </w:t>
      </w:r>
      <w:r w:rsidRPr="00B33B69">
        <w:rPr>
          <w:rStyle w:val="StyleUnderline"/>
          <w:highlight w:val="green"/>
        </w:rPr>
        <w:t>begun work</w:t>
      </w:r>
      <w:r w:rsidRPr="00BA1924">
        <w:rPr>
          <w:rStyle w:val="StyleUnderline"/>
        </w:rPr>
        <w:t xml:space="preserve"> on a </w:t>
      </w:r>
      <w:r w:rsidRPr="00B33B69">
        <w:rPr>
          <w:rStyle w:val="StyleUnderline"/>
          <w:highlight w:val="green"/>
        </w:rPr>
        <w:t xml:space="preserve">new </w:t>
      </w:r>
      <w:r w:rsidRPr="00BA1924">
        <w:rPr>
          <w:rStyle w:val="StyleUnderline"/>
        </w:rPr>
        <w:t xml:space="preserve">facility at its </w:t>
      </w:r>
      <w:r w:rsidRPr="00B33B69">
        <w:rPr>
          <w:rStyle w:val="StyleUnderline"/>
          <w:highlight w:val="green"/>
        </w:rPr>
        <w:t>main nuclear complex</w:t>
      </w:r>
      <w:r w:rsidRPr="00924D19">
        <w:rPr>
          <w:sz w:val="16"/>
        </w:rPr>
        <w:t xml:space="preserve">, according to the head of the United Nations-backed atomic watchdog. The </w:t>
      </w:r>
      <w:r w:rsidRPr="00BA1924">
        <w:rPr>
          <w:rStyle w:val="StyleUnderline"/>
        </w:rPr>
        <w:t>facility</w:t>
      </w:r>
      <w:r w:rsidRPr="00924D19">
        <w:rPr>
          <w:sz w:val="16"/>
        </w:rPr>
        <w:t xml:space="preserve">, which reportedly resembles a suspected enrichment plant just outside of the capital of Pyongyang, </w:t>
      </w:r>
      <w:r w:rsidRPr="00BA1924">
        <w:rPr>
          <w:rStyle w:val="StyleUnderline"/>
        </w:rPr>
        <w:t xml:space="preserve">could eventually </w:t>
      </w:r>
      <w:r w:rsidRPr="00B33B69">
        <w:rPr>
          <w:rStyle w:val="StyleUnderline"/>
          <w:highlight w:val="green"/>
        </w:rPr>
        <w:t>provide</w:t>
      </w:r>
      <w:r w:rsidRPr="00BA1924">
        <w:rPr>
          <w:rStyle w:val="StyleUnderline"/>
        </w:rPr>
        <w:t xml:space="preserve"> fissile </w:t>
      </w:r>
      <w:r w:rsidRPr="00B33B69">
        <w:rPr>
          <w:rStyle w:val="StyleUnderline"/>
          <w:highlight w:val="green"/>
        </w:rPr>
        <w:t>material</w:t>
      </w:r>
      <w:r w:rsidRPr="00BA1924">
        <w:rPr>
          <w:rStyle w:val="StyleUnderline"/>
        </w:rPr>
        <w:t xml:space="preserve"> to </w:t>
      </w:r>
      <w:r w:rsidRPr="00B33B69">
        <w:rPr>
          <w:rStyle w:val="StyleUnderline"/>
          <w:highlight w:val="green"/>
        </w:rPr>
        <w:t>expand</w:t>
      </w:r>
      <w:r w:rsidRPr="00BA1924">
        <w:rPr>
          <w:rStyle w:val="StyleUnderline"/>
        </w:rPr>
        <w:t xml:space="preserve"> the country's nuclear </w:t>
      </w:r>
      <w:r w:rsidRPr="00B33B69">
        <w:rPr>
          <w:rStyle w:val="StyleUnderline"/>
          <w:highlight w:val="green"/>
        </w:rPr>
        <w:t>arsenal</w:t>
      </w:r>
      <w:r w:rsidRPr="00924D19">
        <w:rPr>
          <w:sz w:val="16"/>
        </w:rPr>
        <w:t xml:space="preserve">. Why It Matters </w:t>
      </w:r>
      <w:r w:rsidRPr="00BA1924">
        <w:rPr>
          <w:rStyle w:val="StyleUnderline"/>
        </w:rPr>
        <w:t xml:space="preserve">North Korean Supreme Leader Kim Jong Un has vowed to continue building his UN-sanctioned nuclear arsenal, </w:t>
      </w:r>
      <w:r w:rsidRPr="00B33B69">
        <w:rPr>
          <w:rStyle w:val="StyleUnderline"/>
          <w:highlight w:val="green"/>
        </w:rPr>
        <w:t>citing</w:t>
      </w:r>
      <w:r w:rsidRPr="00BA1924">
        <w:rPr>
          <w:rStyle w:val="StyleUnderline"/>
        </w:rPr>
        <w:t xml:space="preserve"> the "</w:t>
      </w:r>
      <w:r w:rsidRPr="00B33B69">
        <w:rPr>
          <w:rStyle w:val="StyleUnderline"/>
          <w:highlight w:val="green"/>
        </w:rPr>
        <w:t>grave threat</w:t>
      </w:r>
      <w:r w:rsidRPr="00BA1924">
        <w:rPr>
          <w:rStyle w:val="StyleUnderline"/>
        </w:rPr>
        <w:t xml:space="preserve">" posed </w:t>
      </w:r>
      <w:r w:rsidRPr="00B33B69">
        <w:rPr>
          <w:rStyle w:val="StyleUnderline"/>
          <w:highlight w:val="green"/>
        </w:rPr>
        <w:t>by</w:t>
      </w:r>
      <w:r w:rsidRPr="00BA1924">
        <w:rPr>
          <w:rStyle w:val="StyleUnderline"/>
        </w:rPr>
        <w:t xml:space="preserve"> the </w:t>
      </w:r>
      <w:r w:rsidRPr="00B33B69">
        <w:rPr>
          <w:rStyle w:val="StyleUnderline"/>
          <w:highlight w:val="green"/>
        </w:rPr>
        <w:t>U.S.</w:t>
      </w:r>
      <w:r w:rsidRPr="00BA1924">
        <w:rPr>
          <w:rStyle w:val="StyleUnderline"/>
        </w:rPr>
        <w:t xml:space="preserve"> and its allies</w:t>
      </w:r>
      <w:r w:rsidRPr="00924D19">
        <w:rPr>
          <w:sz w:val="16"/>
        </w:rPr>
        <w:t xml:space="preserve">, according to the U.S. Director of National Intelligence. North Korea is estimated to have around 50 nuclear warheads and enough fissile material for as many as 90. Kim's emphasis on expanding this capability—along with frequent ballistic missile tests and the abandonment of reunification as a long-term goal—has driven inter-Korean tensions to their highest level in decades. Newsweek reached out to the North Korean embassy in China and the U.S. Department of Defense with emailed requests for comment. What To Know Rafael Grossi, head of the </w:t>
      </w:r>
      <w:r w:rsidRPr="00BA1924">
        <w:rPr>
          <w:rStyle w:val="StyleUnderline"/>
        </w:rPr>
        <w:t>International Atomic Energy Agency (</w:t>
      </w:r>
      <w:r w:rsidRPr="00B33B69">
        <w:rPr>
          <w:rStyle w:val="StyleUnderline"/>
          <w:highlight w:val="green"/>
        </w:rPr>
        <w:t>IAEA</w:t>
      </w:r>
      <w:r w:rsidRPr="00BA1924">
        <w:rPr>
          <w:rStyle w:val="StyleUnderline"/>
        </w:rPr>
        <w:t>), said in a June 9 statement that the agency is "</w:t>
      </w:r>
      <w:r w:rsidRPr="00B33B69">
        <w:rPr>
          <w:rStyle w:val="StyleUnderline"/>
          <w:highlight w:val="green"/>
        </w:rPr>
        <w:t>monitoring</w:t>
      </w:r>
      <w:r w:rsidRPr="00BA1924">
        <w:rPr>
          <w:rStyle w:val="StyleUnderline"/>
        </w:rPr>
        <w:t xml:space="preserve">" a </w:t>
      </w:r>
      <w:r w:rsidRPr="00B33B69">
        <w:rPr>
          <w:rStyle w:val="StyleUnderline"/>
          <w:highlight w:val="green"/>
        </w:rPr>
        <w:t>new construction</w:t>
      </w:r>
      <w:r w:rsidRPr="00BA1924">
        <w:rPr>
          <w:rStyle w:val="StyleUnderline"/>
        </w:rPr>
        <w:t xml:space="preserve"> at the Yongbyon </w:t>
      </w:r>
      <w:r w:rsidRPr="00B33B69">
        <w:rPr>
          <w:rStyle w:val="StyleUnderline"/>
          <w:highlight w:val="green"/>
        </w:rPr>
        <w:t>nuclear complex</w:t>
      </w:r>
      <w:r w:rsidRPr="00BA1924">
        <w:rPr>
          <w:rStyle w:val="StyleUnderline"/>
        </w:rPr>
        <w:t>, located about 60 miles north of Pyongyang</w:t>
      </w:r>
      <w:r w:rsidRPr="00924D19">
        <w:rPr>
          <w:sz w:val="16"/>
        </w:rPr>
        <w:t xml:space="preserve">. The new building has features and dimensions closely resembling those of the </w:t>
      </w:r>
      <w:proofErr w:type="spellStart"/>
      <w:r w:rsidRPr="00924D19">
        <w:rPr>
          <w:sz w:val="16"/>
        </w:rPr>
        <w:t>Kangson</w:t>
      </w:r>
      <w:proofErr w:type="spellEnd"/>
      <w:r w:rsidRPr="00924D19">
        <w:rPr>
          <w:sz w:val="16"/>
        </w:rPr>
        <w:t xml:space="preserve"> site, a facility west of the capital long suspected to be a uranium enrichment plant believed to produce uranium-235, the fissile material essential for nuclear weapons.</w:t>
      </w:r>
    </w:p>
    <w:p w14:paraId="27972B1D" w14:textId="77777777" w:rsidR="00803C4A" w:rsidRDefault="00803C4A" w:rsidP="00803C4A">
      <w:pPr>
        <w:pStyle w:val="Heading4"/>
      </w:pPr>
      <w:r>
        <w:t>North Korea threatening US now.</w:t>
      </w:r>
    </w:p>
    <w:p w14:paraId="6D5DB68C" w14:textId="77777777" w:rsidR="00803C4A" w:rsidRDefault="00803C4A" w:rsidP="00803C4A">
      <w:r w:rsidRPr="00CB3AA7">
        <w:rPr>
          <w:rStyle w:val="Style13ptBold"/>
        </w:rPr>
        <w:t>Kristensen et. al. ’24</w:t>
      </w:r>
      <w:r>
        <w:t xml:space="preserve"> [</w:t>
      </w:r>
      <w:r w:rsidRPr="00CB3AA7">
        <w:t xml:space="preserve">Hans M. Kristensen, Matt Korda, Eliana Johns, Mackenzie Knight-Boyle, 7-15-2024, "North Korean nuclear weapons, 2024", Bulletin of the Atomic Scientists, </w:t>
      </w:r>
      <w:r w:rsidRPr="003A5FA2">
        <w:t>https://thebulletin.org/premium/2024-07/north-korean-nuclear-weapons-2024/</w:t>
      </w:r>
      <w:r>
        <w:t>] TDI</w:t>
      </w:r>
    </w:p>
    <w:p w14:paraId="1BC270AF" w14:textId="122FEA89" w:rsidR="0054767E" w:rsidRPr="00803C4A" w:rsidRDefault="00803C4A" w:rsidP="0054767E">
      <w:pPr>
        <w:rPr>
          <w:b/>
          <w:sz w:val="16"/>
          <w:u w:val="single"/>
        </w:rPr>
      </w:pPr>
      <w:r w:rsidRPr="00CB3AA7">
        <w:rPr>
          <w:rStyle w:val="StyleUnderline"/>
        </w:rPr>
        <w:t xml:space="preserve">The </w:t>
      </w:r>
      <w:r w:rsidRPr="002D555E">
        <w:rPr>
          <w:rStyle w:val="StyleUnderline"/>
        </w:rPr>
        <w:t>abandonment</w:t>
      </w:r>
      <w:r w:rsidRPr="00CB3AA7">
        <w:rPr>
          <w:rStyle w:val="StyleUnderline"/>
        </w:rPr>
        <w:t xml:space="preserve"> of </w:t>
      </w:r>
      <w:r w:rsidRPr="00B33B69">
        <w:rPr>
          <w:rStyle w:val="StyleUnderline"/>
          <w:highlight w:val="green"/>
        </w:rPr>
        <w:t>No</w:t>
      </w:r>
      <w:r w:rsidRPr="00CB3AA7">
        <w:rPr>
          <w:rStyle w:val="StyleUnderline"/>
        </w:rPr>
        <w:t xml:space="preserve">rth </w:t>
      </w:r>
      <w:r w:rsidRPr="00B33B69">
        <w:rPr>
          <w:rStyle w:val="StyleUnderline"/>
          <w:highlight w:val="green"/>
        </w:rPr>
        <w:t>Ko</w:t>
      </w:r>
      <w:r w:rsidRPr="00CB3AA7">
        <w:rPr>
          <w:rStyle w:val="StyleUnderline"/>
        </w:rPr>
        <w:t xml:space="preserve">rea’s </w:t>
      </w:r>
      <w:r w:rsidRPr="00924D19">
        <w:rPr>
          <w:sz w:val="16"/>
        </w:rPr>
        <w:t>no-first-use policy coincides</w:t>
      </w:r>
      <w:r w:rsidRPr="002D555E">
        <w:rPr>
          <w:rStyle w:val="StyleUnderline"/>
        </w:rPr>
        <w:t xml:space="preserve"> </w:t>
      </w:r>
      <w:r w:rsidRPr="00CB3AA7">
        <w:rPr>
          <w:rStyle w:val="StyleUnderline"/>
        </w:rPr>
        <w:t xml:space="preserve">with the country’s recent </w:t>
      </w:r>
      <w:r w:rsidRPr="00B33B69">
        <w:rPr>
          <w:rStyle w:val="StyleUnderline"/>
          <w:highlight w:val="green"/>
        </w:rPr>
        <w:t>efforts</w:t>
      </w:r>
      <w:r w:rsidRPr="00CB3AA7">
        <w:rPr>
          <w:rStyle w:val="StyleUnderline"/>
        </w:rPr>
        <w:t xml:space="preserve"> to </w:t>
      </w:r>
      <w:r w:rsidRPr="00B33B69">
        <w:rPr>
          <w:rStyle w:val="StyleUnderline"/>
          <w:highlight w:val="green"/>
        </w:rPr>
        <w:t>develop tactical nuclear weapons</w:t>
      </w:r>
      <w:r w:rsidRPr="00CB3AA7">
        <w:rPr>
          <w:rStyle w:val="StyleUnderline"/>
        </w:rPr>
        <w:t>.</w:t>
      </w:r>
      <w:r w:rsidRPr="00924D19">
        <w:rPr>
          <w:sz w:val="16"/>
        </w:rPr>
        <w:t xml:space="preserve"> Following development and demonstration of new long-range strategic nuclear-capable missiles, the pursuit of tactical nuclear weapons appears intended to provide options for nuclear use below the strategic level and strengthen its regional deterrence posture (KCNA 2022; National Committee on North Korea 2021). </w:t>
      </w:r>
      <w:r w:rsidRPr="00CB3AA7">
        <w:rPr>
          <w:rStyle w:val="StyleUnderline"/>
        </w:rPr>
        <w:t xml:space="preserve">According to two analysts, </w:t>
      </w:r>
      <w:r w:rsidRPr="00B33B69">
        <w:rPr>
          <w:rStyle w:val="StyleUnderline"/>
          <w:highlight w:val="green"/>
        </w:rPr>
        <w:t>Pyongyang now sees</w:t>
      </w:r>
      <w:r w:rsidRPr="00CB3AA7">
        <w:rPr>
          <w:rStyle w:val="StyleUnderline"/>
        </w:rPr>
        <w:t xml:space="preserve"> its nuclear </w:t>
      </w:r>
      <w:r w:rsidRPr="00B33B69">
        <w:rPr>
          <w:rStyle w:val="StyleUnderline"/>
          <w:highlight w:val="green"/>
        </w:rPr>
        <w:t>weapons</w:t>
      </w:r>
      <w:r w:rsidRPr="00CB3AA7">
        <w:rPr>
          <w:rStyle w:val="StyleUnderline"/>
        </w:rPr>
        <w:t xml:space="preserve"> as </w:t>
      </w:r>
      <w:r w:rsidRPr="00B33B69">
        <w:rPr>
          <w:rStyle w:val="StyleUnderline"/>
          <w:highlight w:val="green"/>
        </w:rPr>
        <w:t>useful</w:t>
      </w:r>
      <w:r w:rsidRPr="00CB3AA7">
        <w:rPr>
          <w:rStyle w:val="StyleUnderline"/>
        </w:rPr>
        <w:t xml:space="preserve"> not only for </w:t>
      </w:r>
      <w:r w:rsidRPr="00B33B69">
        <w:rPr>
          <w:rStyle w:val="StyleUnderline"/>
          <w:highlight w:val="green"/>
        </w:rPr>
        <w:t>retaliation</w:t>
      </w:r>
      <w:r w:rsidRPr="00CB3AA7">
        <w:rPr>
          <w:rStyle w:val="StyleUnderline"/>
        </w:rPr>
        <w:t xml:space="preserve"> against an attack but </w:t>
      </w:r>
      <w:r w:rsidRPr="00B33B69">
        <w:rPr>
          <w:rStyle w:val="StyleUnderline"/>
          <w:highlight w:val="green"/>
        </w:rPr>
        <w:t>also</w:t>
      </w:r>
      <w:r w:rsidRPr="00CB3AA7">
        <w:rPr>
          <w:rStyle w:val="StyleUnderline"/>
        </w:rPr>
        <w:t xml:space="preserve"> for potentially </w:t>
      </w:r>
      <w:r w:rsidRPr="00B33B69">
        <w:rPr>
          <w:rStyle w:val="StyleUnderline"/>
          <w:highlight w:val="green"/>
        </w:rPr>
        <w:t>winning</w:t>
      </w:r>
      <w:r w:rsidRPr="00CB3AA7">
        <w:rPr>
          <w:rStyle w:val="StyleUnderline"/>
        </w:rPr>
        <w:t xml:space="preserve"> a </w:t>
      </w:r>
      <w:r w:rsidRPr="00B33B69">
        <w:rPr>
          <w:rStyle w:val="StyleUnderline"/>
          <w:highlight w:val="green"/>
        </w:rPr>
        <w:t>limited conflict</w:t>
      </w:r>
      <w:r w:rsidRPr="00CB3AA7">
        <w:rPr>
          <w:rStyle w:val="StyleUnderline"/>
        </w:rPr>
        <w:t xml:space="preserve"> (Mount and Sup 2022). Others have suggested that such a posture might involve some degree of pre-delegating nuclear launch authority down the chain of command (Narang and Panda 2017; 38 North 2022).</w:t>
      </w:r>
      <w:r w:rsidRPr="00924D19">
        <w:rPr>
          <w:sz w:val="16"/>
        </w:rPr>
        <w:t xml:space="preserve"> But North Korea’s nuclear command and control system is largely unknown, and it seems doubtful that Kim Jong-un would be comfortable with handing over control of nuclear weapons to the military: In April 2024, North Korea conducted the first drill of its “nuclear trigger” system including firing multiple launch rocket system (MLRS) rockets with mock warheads, reportedly to test “Kim’s ability to maintain command and control over nuclear weapons spread across the country in a crisis” (</w:t>
      </w:r>
      <w:proofErr w:type="spellStart"/>
      <w:r w:rsidRPr="00924D19">
        <w:rPr>
          <w:sz w:val="16"/>
        </w:rPr>
        <w:t>Zwirko</w:t>
      </w:r>
      <w:proofErr w:type="spellEnd"/>
      <w:r w:rsidRPr="00924D19">
        <w:rPr>
          <w:sz w:val="16"/>
        </w:rPr>
        <w:t xml:space="preserve"> 2024). Occasionally, </w:t>
      </w:r>
      <w:r w:rsidRPr="00CB3AA7">
        <w:rPr>
          <w:rStyle w:val="StyleUnderline"/>
        </w:rPr>
        <w:t xml:space="preserve">North Korea has </w:t>
      </w:r>
      <w:r w:rsidRPr="00B33B69">
        <w:rPr>
          <w:rStyle w:val="StyleUnderline"/>
          <w:highlight w:val="green"/>
        </w:rPr>
        <w:t>explicitly mentioned</w:t>
      </w:r>
      <w:r w:rsidRPr="00CB3AA7">
        <w:rPr>
          <w:rStyle w:val="StyleUnderline"/>
        </w:rPr>
        <w:t xml:space="preserve"> or signaled which </w:t>
      </w:r>
      <w:r w:rsidRPr="00B33B69">
        <w:rPr>
          <w:rStyle w:val="StyleUnderline"/>
          <w:highlight w:val="green"/>
        </w:rPr>
        <w:t>targets</w:t>
      </w:r>
      <w:r w:rsidRPr="00CB3AA7">
        <w:rPr>
          <w:rStyle w:val="StyleUnderline"/>
        </w:rPr>
        <w:t xml:space="preserve"> it would hit </w:t>
      </w:r>
      <w:r w:rsidRPr="00B33B69">
        <w:rPr>
          <w:rStyle w:val="StyleUnderline"/>
          <w:highlight w:val="green"/>
        </w:rPr>
        <w:t>with</w:t>
      </w:r>
      <w:r w:rsidRPr="00CB3AA7">
        <w:rPr>
          <w:rStyle w:val="StyleUnderline"/>
        </w:rPr>
        <w:t xml:space="preserve"> its </w:t>
      </w:r>
      <w:r w:rsidRPr="00B33B69">
        <w:rPr>
          <w:rStyle w:val="StyleUnderline"/>
          <w:highlight w:val="green"/>
        </w:rPr>
        <w:t>nuclear weapons</w:t>
      </w:r>
      <w:r w:rsidRPr="00CB3AA7">
        <w:rPr>
          <w:rStyle w:val="StyleUnderline"/>
        </w:rPr>
        <w:t xml:space="preserve">. These include </w:t>
      </w:r>
      <w:r w:rsidRPr="00B33B69">
        <w:rPr>
          <w:rStyle w:val="StyleUnderline"/>
          <w:highlight w:val="green"/>
        </w:rPr>
        <w:t>US military bases</w:t>
      </w:r>
      <w:r w:rsidRPr="00CB3AA7">
        <w:rPr>
          <w:rStyle w:val="StyleUnderline"/>
        </w:rPr>
        <w:t xml:space="preserve"> in </w:t>
      </w:r>
      <w:r w:rsidRPr="00B33B69">
        <w:rPr>
          <w:rStyle w:val="StyleUnderline"/>
          <w:highlight w:val="green"/>
        </w:rPr>
        <w:t>So</w:t>
      </w:r>
      <w:r w:rsidRPr="00CB3AA7">
        <w:rPr>
          <w:rStyle w:val="StyleUnderline"/>
        </w:rPr>
        <w:t xml:space="preserve">uth </w:t>
      </w:r>
      <w:r w:rsidRPr="00B33B69">
        <w:rPr>
          <w:rStyle w:val="StyleUnderline"/>
          <w:highlight w:val="green"/>
        </w:rPr>
        <w:t>Ko</w:t>
      </w:r>
      <w:r w:rsidRPr="00CB3AA7">
        <w:rPr>
          <w:rStyle w:val="StyleUnderline"/>
        </w:rPr>
        <w:t xml:space="preserve">rea, the Asia-Pacific region, </w:t>
      </w:r>
      <w:r w:rsidRPr="00B33B69">
        <w:rPr>
          <w:rStyle w:val="StyleUnderline"/>
          <w:highlight w:val="green"/>
        </w:rPr>
        <w:t>Guam</w:t>
      </w:r>
      <w:r w:rsidRPr="00CB3AA7">
        <w:rPr>
          <w:rStyle w:val="StyleUnderline"/>
        </w:rPr>
        <w:t xml:space="preserve">, </w:t>
      </w:r>
      <w:r w:rsidRPr="00B33B69">
        <w:rPr>
          <w:rStyle w:val="StyleUnderline"/>
          <w:highlight w:val="green"/>
        </w:rPr>
        <w:t>Hawaii</w:t>
      </w:r>
      <w:r w:rsidRPr="00CB3AA7">
        <w:rPr>
          <w:rStyle w:val="StyleUnderline"/>
        </w:rPr>
        <w:t xml:space="preserve">, and the </w:t>
      </w:r>
      <w:r w:rsidRPr="00B33B69">
        <w:rPr>
          <w:rStyle w:val="StyleUnderline"/>
          <w:highlight w:val="green"/>
        </w:rPr>
        <w:t>continental</w:t>
      </w:r>
      <w:r w:rsidRPr="00CB3AA7">
        <w:rPr>
          <w:rStyle w:val="StyleUnderline"/>
        </w:rPr>
        <w:t xml:space="preserve"> </w:t>
      </w:r>
      <w:r w:rsidRPr="00B33B69">
        <w:rPr>
          <w:rStyle w:val="StyleUnderline"/>
          <w:highlight w:val="green"/>
        </w:rPr>
        <w:t>U</w:t>
      </w:r>
      <w:r w:rsidRPr="00CB3AA7">
        <w:rPr>
          <w:rStyle w:val="StyleUnderline"/>
        </w:rPr>
        <w:t xml:space="preserve">nited </w:t>
      </w:r>
      <w:r w:rsidRPr="00B33B69">
        <w:rPr>
          <w:rStyle w:val="StyleUnderline"/>
          <w:highlight w:val="green"/>
        </w:rPr>
        <w:t>S</w:t>
      </w:r>
      <w:r w:rsidRPr="00CB3AA7">
        <w:rPr>
          <w:rStyle w:val="StyleUnderline"/>
        </w:rPr>
        <w:t>tates.</w:t>
      </w:r>
      <w:r w:rsidRPr="00924D19">
        <w:rPr>
          <w:sz w:val="16"/>
        </w:rPr>
        <w:t xml:space="preserve"> Knowing that its statements and military activities are being closely followed and analyzed abroad, in 2013 North Korea published a picture of Kim Jung-un and military officials with a map in the background apparently showing missile tracks to several locations in the United States in what was interpreted as a deliberate intent to unnerve the United States (Berkowitz, </w:t>
      </w:r>
      <w:proofErr w:type="spellStart"/>
      <w:r w:rsidRPr="00924D19">
        <w:rPr>
          <w:sz w:val="16"/>
        </w:rPr>
        <w:t>Karklis</w:t>
      </w:r>
      <w:proofErr w:type="spellEnd"/>
      <w:r w:rsidRPr="00924D19">
        <w:rPr>
          <w:sz w:val="16"/>
        </w:rPr>
        <w:t xml:space="preserve">, and Meko 2017; </w:t>
      </w:r>
      <w:proofErr w:type="spellStart"/>
      <w:r w:rsidRPr="00924D19">
        <w:rPr>
          <w:sz w:val="16"/>
        </w:rPr>
        <w:t>Mansourov</w:t>
      </w:r>
      <w:proofErr w:type="spellEnd"/>
      <w:r w:rsidRPr="00924D19">
        <w:rPr>
          <w:sz w:val="16"/>
        </w:rPr>
        <w:t xml:space="preserve"> 2014). A 2016 statement by the </w:t>
      </w:r>
      <w:r w:rsidRPr="00CB3AA7">
        <w:rPr>
          <w:rStyle w:val="StyleUnderline"/>
        </w:rPr>
        <w:t xml:space="preserve">Supreme Command of the Korean People’s Army stated that the country would </w:t>
      </w:r>
      <w:r w:rsidRPr="00B33B69">
        <w:rPr>
          <w:rStyle w:val="StyleUnderline"/>
          <w:highlight w:val="green"/>
        </w:rPr>
        <w:t>first target</w:t>
      </w:r>
      <w:r w:rsidRPr="00CB3AA7">
        <w:rPr>
          <w:rStyle w:val="StyleUnderline"/>
        </w:rPr>
        <w:t xml:space="preserve"> South Korea’s Blue House (its </w:t>
      </w:r>
      <w:r w:rsidRPr="00B33B69">
        <w:rPr>
          <w:rStyle w:val="StyleUnderline"/>
          <w:highlight w:val="green"/>
        </w:rPr>
        <w:t>seat of government</w:t>
      </w:r>
      <w:r w:rsidRPr="00CB3AA7">
        <w:rPr>
          <w:rStyle w:val="StyleUnderline"/>
        </w:rPr>
        <w:t xml:space="preserve">), then “the </w:t>
      </w:r>
      <w:r w:rsidRPr="00B33B69">
        <w:rPr>
          <w:rStyle w:val="StyleUnderline"/>
          <w:highlight w:val="green"/>
        </w:rPr>
        <w:t>US imperialist</w:t>
      </w:r>
      <w:r w:rsidRPr="00CB3AA7">
        <w:rPr>
          <w:rStyle w:val="StyleUnderline"/>
        </w:rPr>
        <w:t xml:space="preserve"> aggressor forces’ </w:t>
      </w:r>
      <w:r w:rsidRPr="00B33B69">
        <w:rPr>
          <w:rStyle w:val="StyleUnderline"/>
          <w:highlight w:val="green"/>
        </w:rPr>
        <w:t>bases</w:t>
      </w:r>
      <w:r w:rsidRPr="00CB3AA7">
        <w:rPr>
          <w:rStyle w:val="StyleUnderline"/>
        </w:rPr>
        <w:t xml:space="preserve"> for </w:t>
      </w:r>
      <w:r w:rsidRPr="00B33B69">
        <w:rPr>
          <w:rStyle w:val="StyleUnderline"/>
          <w:highlight w:val="green"/>
        </w:rPr>
        <w:t>invading [North Korea</w:t>
      </w:r>
      <w:r w:rsidRPr="00CB3AA7">
        <w:rPr>
          <w:rStyle w:val="StyleUnderline"/>
        </w:rPr>
        <w:t xml:space="preserve">] in the Asia-Pacific region and the </w:t>
      </w:r>
      <w:r w:rsidRPr="00B33B69">
        <w:rPr>
          <w:rStyle w:val="StyleUnderline"/>
          <w:highlight w:val="green"/>
        </w:rPr>
        <w:t>US mainland</w:t>
      </w:r>
      <w:r w:rsidRPr="00CB3AA7">
        <w:rPr>
          <w:rStyle w:val="StyleUnderline"/>
        </w:rPr>
        <w:t>,” in that order (KCNA 2016a).</w:t>
      </w:r>
      <w:r w:rsidRPr="00924D19">
        <w:rPr>
          <w:sz w:val="16"/>
        </w:rPr>
        <w:t xml:space="preserve"> The statement does not explicitly mention nuclear use; however, it is </w:t>
      </w:r>
      <w:r w:rsidRPr="00B33B69">
        <w:rPr>
          <w:rStyle w:val="StyleUnderline"/>
          <w:highlight w:val="green"/>
        </w:rPr>
        <w:t>strongly implied</w:t>
      </w:r>
      <w:r w:rsidRPr="00CB3AA7">
        <w:rPr>
          <w:rStyle w:val="StyleUnderline"/>
        </w:rPr>
        <w:t xml:space="preserve"> that </w:t>
      </w:r>
      <w:r w:rsidRPr="00B33B69">
        <w:rPr>
          <w:rStyle w:val="StyleUnderline"/>
          <w:highlight w:val="green"/>
        </w:rPr>
        <w:t>nuclear</w:t>
      </w:r>
      <w:r w:rsidRPr="00CB3AA7">
        <w:rPr>
          <w:rStyle w:val="StyleUnderline"/>
        </w:rPr>
        <w:t xml:space="preserve"> weapons would be </w:t>
      </w:r>
      <w:r w:rsidRPr="00B33B69">
        <w:rPr>
          <w:rStyle w:val="StyleUnderline"/>
          <w:highlight w:val="green"/>
        </w:rPr>
        <w:t>used</w:t>
      </w:r>
      <w:r w:rsidRPr="00CB3AA7">
        <w:rPr>
          <w:rStyle w:val="StyleUnderline"/>
        </w:rPr>
        <w:t xml:space="preserve"> for at least the second wave of attacks against targets </w:t>
      </w:r>
      <w:r w:rsidRPr="00B33B69">
        <w:rPr>
          <w:rStyle w:val="StyleUnderline"/>
          <w:highlight w:val="green"/>
        </w:rPr>
        <w:t>related</w:t>
      </w:r>
      <w:r w:rsidRPr="00CB3AA7">
        <w:rPr>
          <w:rStyle w:val="StyleUnderline"/>
        </w:rPr>
        <w:t xml:space="preserve"> to the </w:t>
      </w:r>
      <w:r w:rsidRPr="00B33B69">
        <w:rPr>
          <w:rStyle w:val="StyleUnderline"/>
          <w:highlight w:val="green"/>
        </w:rPr>
        <w:t>US</w:t>
      </w:r>
      <w:r w:rsidRPr="00CB3AA7">
        <w:rPr>
          <w:rStyle w:val="StyleUnderline"/>
        </w:rPr>
        <w:t>-</w:t>
      </w:r>
      <w:r w:rsidRPr="00B33B69">
        <w:rPr>
          <w:rStyle w:val="StyleUnderline"/>
          <w:highlight w:val="green"/>
        </w:rPr>
        <w:t>So</w:t>
      </w:r>
      <w:r w:rsidRPr="00CB3AA7">
        <w:rPr>
          <w:rStyle w:val="StyleUnderline"/>
        </w:rPr>
        <w:t xml:space="preserve">uth </w:t>
      </w:r>
      <w:r w:rsidRPr="00B33B69">
        <w:rPr>
          <w:rStyle w:val="StyleUnderline"/>
          <w:highlight w:val="green"/>
        </w:rPr>
        <w:t>Ko</w:t>
      </w:r>
      <w:r w:rsidRPr="00CB3AA7">
        <w:rPr>
          <w:rStyle w:val="StyleUnderline"/>
        </w:rPr>
        <w:t>rean’s conventional invasion force</w:t>
      </w:r>
      <w:r w:rsidRPr="00924D19">
        <w:rPr>
          <w:sz w:val="16"/>
        </w:rPr>
        <w:t xml:space="preserve">. The January 2021 report of the 8th Congress of the Workers’ Party of Korea noted the goal of “making a preemptive and retaliatory nuclear strike by further raising the rate of precision good enough to strike and annihilate any strategic targets within a range of 15,000 kilometers with pinpoint accuracy” (National Committee on North Korea 2021). In this context, </w:t>
      </w:r>
      <w:r w:rsidRPr="00CB3AA7">
        <w:rPr>
          <w:rStyle w:val="StyleUnderline"/>
        </w:rPr>
        <w:t xml:space="preserve">nuclear use (or the threat of nuclear use) with shorter- range missiles could potentially be in an </w:t>
      </w:r>
      <w:r w:rsidRPr="00B33B69">
        <w:rPr>
          <w:rStyle w:val="StyleUnderline"/>
          <w:highlight w:val="green"/>
        </w:rPr>
        <w:t>attempt</w:t>
      </w:r>
      <w:r w:rsidRPr="00CB3AA7">
        <w:rPr>
          <w:rStyle w:val="StyleUnderline"/>
        </w:rPr>
        <w:t xml:space="preserve"> to “</w:t>
      </w:r>
      <w:r w:rsidRPr="00B33B69">
        <w:rPr>
          <w:rStyle w:val="StyleUnderline"/>
          <w:highlight w:val="green"/>
        </w:rPr>
        <w:t>decouple</w:t>
      </w:r>
      <w:r w:rsidRPr="00CB3AA7">
        <w:rPr>
          <w:rStyle w:val="StyleUnderline"/>
        </w:rPr>
        <w:t xml:space="preserve">” </w:t>
      </w:r>
      <w:r w:rsidRPr="00B33B69">
        <w:rPr>
          <w:rStyle w:val="StyleUnderline"/>
          <w:highlight w:val="green"/>
        </w:rPr>
        <w:t>US</w:t>
      </w:r>
      <w:r w:rsidRPr="00CB3AA7">
        <w:rPr>
          <w:rStyle w:val="StyleUnderline"/>
        </w:rPr>
        <w:t xml:space="preserve"> </w:t>
      </w:r>
      <w:r w:rsidRPr="00B33B69">
        <w:rPr>
          <w:rStyle w:val="StyleUnderline"/>
          <w:highlight w:val="green"/>
        </w:rPr>
        <w:t>military</w:t>
      </w:r>
      <w:r w:rsidRPr="00CB3AA7">
        <w:rPr>
          <w:rStyle w:val="StyleUnderline"/>
        </w:rPr>
        <w:t xml:space="preserve"> support from its </w:t>
      </w:r>
      <w:r w:rsidRPr="00B33B69">
        <w:rPr>
          <w:rStyle w:val="StyleUnderline"/>
          <w:highlight w:val="green"/>
        </w:rPr>
        <w:t>regional</w:t>
      </w:r>
      <w:r w:rsidRPr="00CB3AA7">
        <w:rPr>
          <w:rStyle w:val="StyleUnderline"/>
        </w:rPr>
        <w:t xml:space="preserve"> allies in the </w:t>
      </w:r>
      <w:r w:rsidRPr="00B33B69">
        <w:rPr>
          <w:rStyle w:val="StyleUnderline"/>
          <w:highlight w:val="green"/>
        </w:rPr>
        <w:t>Asia-Pacific</w:t>
      </w:r>
      <w:r w:rsidRPr="00CB3AA7">
        <w:rPr>
          <w:rStyle w:val="StyleUnderline"/>
        </w:rPr>
        <w:t xml:space="preserve"> region, by withholding strikes on US homeland targets during nuclear attacks on regional targets.</w:t>
      </w:r>
      <w:r w:rsidRPr="00924D19">
        <w:rPr>
          <w:sz w:val="16"/>
        </w:rPr>
        <w:t xml:space="preserve"> Whether North Korea’s nuclear posture is advanced enough to support such a complex strategy is unknown. In response to the arrival of a US B-52 bomber in South Korea in October 2023, KCNA reported that US strategic assets deployed in South Korea would be the “first targets of destruction” (Yonhap News Agency 2023). </w:t>
      </w:r>
    </w:p>
    <w:p w14:paraId="4EABDFB9" w14:textId="534553CC" w:rsidR="0054767E" w:rsidRPr="0054767E" w:rsidRDefault="0054767E" w:rsidP="00803C4A">
      <w:pPr>
        <w:pStyle w:val="Heading3"/>
      </w:pPr>
      <w:r>
        <w:t>Prolif – Link</w:t>
      </w:r>
    </w:p>
    <w:p w14:paraId="39880B6D" w14:textId="4D3B1D18" w:rsidR="0054767E" w:rsidRPr="00AA7E98" w:rsidRDefault="0054767E" w:rsidP="0054767E">
      <w:pPr>
        <w:pStyle w:val="Heading4"/>
      </w:pPr>
      <w:r>
        <w:t>Nuclearization efforts</w:t>
      </w:r>
      <w:r w:rsidRPr="00AA7E98">
        <w:t xml:space="preserve"> erodes </w:t>
      </w:r>
      <w:r w:rsidRPr="00AA7E98">
        <w:rPr>
          <w:u w:val="single"/>
        </w:rPr>
        <w:t>non-proliferation</w:t>
      </w:r>
      <w:r w:rsidRPr="00AA7E98">
        <w:t xml:space="preserve"> efforts, prompting an East Asian </w:t>
      </w:r>
      <w:r w:rsidRPr="00AA7E98">
        <w:rPr>
          <w:u w:val="single"/>
        </w:rPr>
        <w:t>arms race</w:t>
      </w:r>
      <w:r w:rsidRPr="00AA7E98">
        <w:t xml:space="preserve"> and </w:t>
      </w:r>
      <w:r w:rsidRPr="00AA7E98">
        <w:rPr>
          <w:u w:val="single"/>
        </w:rPr>
        <w:t>miscalculation</w:t>
      </w:r>
      <w:r w:rsidRPr="00AA7E98">
        <w:t xml:space="preserve"> on the Korean Peninsula.</w:t>
      </w:r>
    </w:p>
    <w:p w14:paraId="332B1603" w14:textId="7B44D987" w:rsidR="0054767E" w:rsidRPr="00581FAF" w:rsidRDefault="0054767E" w:rsidP="0054767E">
      <w:r w:rsidRPr="00586822">
        <w:rPr>
          <w:rStyle w:val="Style13ptBold"/>
        </w:rPr>
        <w:t>Kim and Aggarwal 25</w:t>
      </w:r>
      <w:r>
        <w:t xml:space="preserve"> [(Stella Kim is an NBC News freelance producer based in Seoul. Mithil Aggarwal is a Hong Kong-based reporter/producer for NBC News.)</w:t>
      </w:r>
      <w:r w:rsidRPr="00581FAF">
        <w:t xml:space="preserve"> “Trump calls North Korea a 'nuclear power,' drawing a rebuke from Seoul“, NBC News, </w:t>
      </w:r>
      <w:r>
        <w:t>2025</w:t>
      </w:r>
      <w:r w:rsidRPr="00581FAF">
        <w:t xml:space="preserve"> https://www.nbcnews.com/news/world/trump-calls-north-korea-nuclear-power-drawing-rebuke-seoul-rcna188490] </w:t>
      </w:r>
      <w:r w:rsidR="00553172">
        <w:t>TDI</w:t>
      </w:r>
    </w:p>
    <w:p w14:paraId="16F83A86" w14:textId="77777777" w:rsidR="0054767E" w:rsidRDefault="0054767E" w:rsidP="0054767E">
      <w:pPr>
        <w:rPr>
          <w:rStyle w:val="Emphasis"/>
        </w:rPr>
      </w:pPr>
      <w:r w:rsidRPr="004C47CD">
        <w:t xml:space="preserve">SEOUL, South Korea — </w:t>
      </w:r>
      <w:r w:rsidRPr="00B33B69">
        <w:rPr>
          <w:rStyle w:val="Emphasis"/>
          <w:highlight w:val="green"/>
        </w:rPr>
        <w:t>Denuclearization of No</w:t>
      </w:r>
      <w:r w:rsidRPr="004C47CD">
        <w:rPr>
          <w:rStyle w:val="Emphasis"/>
        </w:rPr>
        <w:t xml:space="preserve">rth </w:t>
      </w:r>
      <w:r w:rsidRPr="00B33B69">
        <w:rPr>
          <w:rStyle w:val="Emphasis"/>
          <w:highlight w:val="green"/>
        </w:rPr>
        <w:t>Ko</w:t>
      </w:r>
      <w:r w:rsidRPr="004C47CD">
        <w:rPr>
          <w:rStyle w:val="Emphasis"/>
        </w:rPr>
        <w:t xml:space="preserve">rea is a </w:t>
      </w:r>
      <w:r w:rsidRPr="00B33B69">
        <w:rPr>
          <w:rStyle w:val="Emphasis"/>
          <w:highlight w:val="green"/>
        </w:rPr>
        <w:t>prerequisite for global stability</w:t>
      </w:r>
      <w:r w:rsidRPr="004C47CD">
        <w:rPr>
          <w:rStyle w:val="Emphasis"/>
        </w:rPr>
        <w:t>,</w:t>
      </w:r>
      <w:r w:rsidRPr="004C47CD">
        <w:t xml:space="preserve"> </w:t>
      </w:r>
      <w:r w:rsidRPr="004C47CD">
        <w:rPr>
          <w:rStyle w:val="StyleUnderline"/>
        </w:rPr>
        <w:t xml:space="preserve">South Korea said Tuesday after President Donald </w:t>
      </w:r>
      <w:r w:rsidRPr="00B33B69">
        <w:rPr>
          <w:rStyle w:val="StyleUnderline"/>
          <w:highlight w:val="green"/>
        </w:rPr>
        <w:t>Trump</w:t>
      </w:r>
      <w:r w:rsidRPr="004C47CD">
        <w:rPr>
          <w:rStyle w:val="StyleUnderline"/>
        </w:rPr>
        <w:t xml:space="preserve"> </w:t>
      </w:r>
      <w:r w:rsidRPr="00B33B69">
        <w:rPr>
          <w:rStyle w:val="StyleUnderline"/>
          <w:highlight w:val="green"/>
        </w:rPr>
        <w:t xml:space="preserve">described </w:t>
      </w:r>
      <w:r w:rsidRPr="00600FEE">
        <w:rPr>
          <w:rStyle w:val="StyleUnderline"/>
        </w:rPr>
        <w:t xml:space="preserve">the reclusive </w:t>
      </w:r>
      <w:r w:rsidRPr="00B33B69">
        <w:rPr>
          <w:rStyle w:val="StyleUnderline"/>
          <w:highlight w:val="green"/>
        </w:rPr>
        <w:t>regime</w:t>
      </w:r>
      <w:r w:rsidRPr="004C47CD">
        <w:rPr>
          <w:rStyle w:val="StyleUnderline"/>
        </w:rPr>
        <w:t xml:space="preserve"> as a “</w:t>
      </w:r>
      <w:r w:rsidRPr="00B33B69">
        <w:rPr>
          <w:rStyle w:val="Emphasis"/>
          <w:highlight w:val="green"/>
        </w:rPr>
        <w:t>nuclear power</w:t>
      </w:r>
      <w:r w:rsidRPr="004C47CD">
        <w:rPr>
          <w:rStyle w:val="StyleUnderline"/>
        </w:rPr>
        <w:t xml:space="preserve">,” raising concern that the U.S. could be moving toward recognizing the </w:t>
      </w:r>
      <w:r w:rsidRPr="004C47CD">
        <w:rPr>
          <w:rStyle w:val="Emphasis"/>
        </w:rPr>
        <w:t>North as a nuclear-armed state.</w:t>
      </w:r>
    </w:p>
    <w:p w14:paraId="4BE9DA74" w14:textId="77777777" w:rsidR="0054767E" w:rsidRDefault="0054767E" w:rsidP="0054767E">
      <w:pPr>
        <w:rPr>
          <w:rStyle w:val="StyleUnderline"/>
        </w:rPr>
      </w:pPr>
      <w:r w:rsidRPr="004C47CD">
        <w:rPr>
          <w:rStyle w:val="StyleUnderline"/>
        </w:rPr>
        <w:t xml:space="preserve">Since Trump was last in office, North Korean leader </w:t>
      </w:r>
      <w:r w:rsidRPr="00B33B69">
        <w:rPr>
          <w:rStyle w:val="StyleUnderline"/>
          <w:highlight w:val="green"/>
        </w:rPr>
        <w:t>Kim</w:t>
      </w:r>
      <w:r w:rsidRPr="004C47CD">
        <w:rPr>
          <w:rStyle w:val="StyleUnderline"/>
        </w:rPr>
        <w:t xml:space="preserve"> Jong Un has </w:t>
      </w:r>
      <w:r w:rsidRPr="00B33B69">
        <w:rPr>
          <w:rStyle w:val="StyleUnderline"/>
          <w:highlight w:val="green"/>
        </w:rPr>
        <w:t>vowed to “</w:t>
      </w:r>
      <w:r w:rsidRPr="00B33B69">
        <w:rPr>
          <w:rStyle w:val="Emphasis"/>
          <w:highlight w:val="green"/>
        </w:rPr>
        <w:t>exponentially” boost his nuclear</w:t>
      </w:r>
      <w:r w:rsidRPr="004C47CD">
        <w:rPr>
          <w:rStyle w:val="Emphasis"/>
        </w:rPr>
        <w:t xml:space="preserve"> </w:t>
      </w:r>
      <w:r w:rsidRPr="00B33B69">
        <w:rPr>
          <w:rStyle w:val="Emphasis"/>
          <w:highlight w:val="green"/>
        </w:rPr>
        <w:t>arsenal</w:t>
      </w:r>
      <w:r w:rsidRPr="004C47CD">
        <w:rPr>
          <w:rStyle w:val="StyleUnderline"/>
        </w:rPr>
        <w:t xml:space="preserve"> and </w:t>
      </w:r>
      <w:r w:rsidRPr="00B33B69">
        <w:rPr>
          <w:rStyle w:val="Emphasis"/>
          <w:highlight w:val="green"/>
        </w:rPr>
        <w:t>ramped up weapons testing,</w:t>
      </w:r>
      <w:r w:rsidRPr="004C47CD">
        <w:rPr>
          <w:rStyle w:val="StyleUnderline"/>
        </w:rPr>
        <w:t xml:space="preserve"> including of missiles that could potentially strike the continental United States and </w:t>
      </w:r>
      <w:r w:rsidRPr="00B33B69">
        <w:rPr>
          <w:rStyle w:val="StyleUnderline"/>
          <w:highlight w:val="green"/>
        </w:rPr>
        <w:t>overwhelm U.S. treaty ally South Korea.</w:t>
      </w:r>
      <w:r w:rsidRPr="004C47CD">
        <w:rPr>
          <w:rStyle w:val="StyleUnderline"/>
        </w:rPr>
        <w:t xml:space="preserve"> </w:t>
      </w:r>
    </w:p>
    <w:p w14:paraId="656E81AF" w14:textId="77777777" w:rsidR="0054767E" w:rsidRPr="004C47CD" w:rsidRDefault="0054767E" w:rsidP="0054767E">
      <w:r w:rsidRPr="004C47CD">
        <w:t>The newly inaugurated Trump, who met with Kim three times during his first term to discuss North Korea’s U.N.-sanctioned weapons programs, spoke enthusiastically Monday about his past relationship with Kim, saying they liked each other.</w:t>
      </w:r>
    </w:p>
    <w:p w14:paraId="5B7205D7" w14:textId="77777777" w:rsidR="0054767E" w:rsidRPr="004C47CD" w:rsidRDefault="0054767E" w:rsidP="0054767E">
      <w:r w:rsidRPr="004C47CD">
        <w:t>“Now, he is a nuclear power,” Trump said while signing a series of executive orders in the Oval Office. “I think he’ll be happy to see I’m coming back.”</w:t>
      </w:r>
    </w:p>
    <w:p w14:paraId="4056FF31" w14:textId="77777777" w:rsidR="0054767E" w:rsidRPr="004C47CD" w:rsidRDefault="0054767E" w:rsidP="0054767E">
      <w:r w:rsidRPr="004C47CD">
        <w:t>Trump’s defense secretary nominee, Pete Hegseth, also called North Korea a “nuclear power” during his Senate confirmation hearing last week.</w:t>
      </w:r>
    </w:p>
    <w:p w14:paraId="6488DED4" w14:textId="77777777" w:rsidR="0054767E" w:rsidRDefault="0054767E" w:rsidP="0054767E">
      <w:pPr>
        <w:rPr>
          <w:rStyle w:val="StyleUnderline"/>
        </w:rPr>
      </w:pPr>
      <w:r w:rsidRPr="004C47CD">
        <w:t xml:space="preserve">While it is unclear what Trump and Hegseth meant by “nuclear power,” </w:t>
      </w:r>
      <w:r w:rsidRPr="004C47CD">
        <w:rPr>
          <w:rStyle w:val="StyleUnderline"/>
        </w:rPr>
        <w:t>U.S. officials have long refrained from using the phrase as it could signal recognition of North Korea as a nuclear-armed state.</w:t>
      </w:r>
    </w:p>
    <w:p w14:paraId="71D957A9" w14:textId="77777777" w:rsidR="0054767E" w:rsidRPr="004C47CD" w:rsidRDefault="0054767E" w:rsidP="0054767E">
      <w:r w:rsidRPr="004C47CD">
        <w:t>The Trump administration did not immediately respond to a request for comment Tuesday.</w:t>
      </w:r>
    </w:p>
    <w:p w14:paraId="3A04D6C5" w14:textId="77777777" w:rsidR="0054767E" w:rsidRPr="004C47CD" w:rsidRDefault="0054767E" w:rsidP="0054767E">
      <w:r w:rsidRPr="004C47CD">
        <w:t xml:space="preserve">North Korea says it tested a </w:t>
      </w:r>
      <w:r w:rsidRPr="004C47CD">
        <w:rPr>
          <w:rStyle w:val="Emphasis"/>
        </w:rPr>
        <w:t>hypersonic intermediate-range missile</w:t>
      </w:r>
    </w:p>
    <w:p w14:paraId="66B01E74" w14:textId="77777777" w:rsidR="0054767E" w:rsidRPr="004C47CD" w:rsidRDefault="0054767E" w:rsidP="0054767E">
      <w:r w:rsidRPr="004C47CD">
        <w:t>00:35</w:t>
      </w:r>
    </w:p>
    <w:p w14:paraId="0D8D2EA5" w14:textId="77777777" w:rsidR="0054767E" w:rsidRDefault="0054767E" w:rsidP="0054767E">
      <w:pPr>
        <w:rPr>
          <w:rStyle w:val="StyleUnderline"/>
        </w:rPr>
      </w:pPr>
      <w:r w:rsidRPr="004C47CD">
        <w:rPr>
          <w:rStyle w:val="StyleUnderline"/>
        </w:rPr>
        <w:t xml:space="preserve">Though there is growing debate as to whether the international </w:t>
      </w:r>
      <w:r w:rsidRPr="00B33B69">
        <w:rPr>
          <w:rStyle w:val="StyleUnderline"/>
          <w:highlight w:val="green"/>
        </w:rPr>
        <w:t xml:space="preserve">community should </w:t>
      </w:r>
      <w:r w:rsidRPr="00B33B69">
        <w:rPr>
          <w:rStyle w:val="Emphasis"/>
          <w:highlight w:val="green"/>
        </w:rPr>
        <w:t>accept</w:t>
      </w:r>
      <w:r w:rsidRPr="004C47CD">
        <w:rPr>
          <w:rStyle w:val="StyleUnderline"/>
        </w:rPr>
        <w:t xml:space="preserve"> </w:t>
      </w:r>
      <w:r w:rsidRPr="00B33B69">
        <w:rPr>
          <w:rStyle w:val="Emphasis"/>
          <w:highlight w:val="green"/>
        </w:rPr>
        <w:t>No</w:t>
      </w:r>
      <w:r w:rsidRPr="004C47CD">
        <w:rPr>
          <w:rStyle w:val="StyleUnderline"/>
        </w:rPr>
        <w:t xml:space="preserve">rth </w:t>
      </w:r>
      <w:r w:rsidRPr="00B33B69">
        <w:rPr>
          <w:rStyle w:val="Emphasis"/>
          <w:highlight w:val="green"/>
        </w:rPr>
        <w:t>Ko</w:t>
      </w:r>
      <w:r w:rsidRPr="004C47CD">
        <w:rPr>
          <w:rStyle w:val="StyleUnderline"/>
        </w:rPr>
        <w:t xml:space="preserve">rea’s </w:t>
      </w:r>
      <w:r w:rsidRPr="00B33B69">
        <w:rPr>
          <w:rStyle w:val="Emphasis"/>
          <w:highlight w:val="green"/>
        </w:rPr>
        <w:t>nuclear status</w:t>
      </w:r>
      <w:r w:rsidRPr="004C47CD">
        <w:rPr>
          <w:rStyle w:val="StyleUnderline"/>
        </w:rPr>
        <w:t xml:space="preserve">, experts say </w:t>
      </w:r>
      <w:r w:rsidRPr="00B33B69">
        <w:rPr>
          <w:rStyle w:val="StyleUnderline"/>
          <w:highlight w:val="green"/>
        </w:rPr>
        <w:t>doing so</w:t>
      </w:r>
      <w:r w:rsidRPr="004C47CD">
        <w:rPr>
          <w:rStyle w:val="StyleUnderline"/>
        </w:rPr>
        <w:t xml:space="preserve"> would significantly </w:t>
      </w:r>
      <w:r w:rsidRPr="00B33B69">
        <w:rPr>
          <w:rStyle w:val="Emphasis"/>
          <w:highlight w:val="green"/>
        </w:rPr>
        <w:t>disrupt the geopolitical balance</w:t>
      </w:r>
      <w:r w:rsidRPr="004C47CD">
        <w:rPr>
          <w:rStyle w:val="StyleUnderline"/>
        </w:rPr>
        <w:t xml:space="preserve"> in the region and potentially </w:t>
      </w:r>
      <w:r w:rsidRPr="00B33B69">
        <w:rPr>
          <w:rStyle w:val="Emphasis"/>
          <w:highlight w:val="green"/>
        </w:rPr>
        <w:t>set off an arms race</w:t>
      </w:r>
      <w:r w:rsidRPr="004C47CD">
        <w:rPr>
          <w:rStyle w:val="StyleUnderline"/>
        </w:rPr>
        <w:t xml:space="preserve">, including the possible development of </w:t>
      </w:r>
      <w:r w:rsidRPr="00B33B69">
        <w:rPr>
          <w:rStyle w:val="Emphasis"/>
          <w:highlight w:val="green"/>
        </w:rPr>
        <w:t>nuclear</w:t>
      </w:r>
      <w:r w:rsidRPr="00B33B69">
        <w:rPr>
          <w:rStyle w:val="StyleUnderline"/>
          <w:highlight w:val="green"/>
        </w:rPr>
        <w:t xml:space="preserve"> weapons by </w:t>
      </w:r>
      <w:r w:rsidRPr="00B33B69">
        <w:rPr>
          <w:rStyle w:val="Emphasis"/>
          <w:highlight w:val="green"/>
        </w:rPr>
        <w:t>So</w:t>
      </w:r>
      <w:r w:rsidRPr="004C47CD">
        <w:rPr>
          <w:rStyle w:val="Emphasis"/>
        </w:rPr>
        <w:t xml:space="preserve">uth </w:t>
      </w:r>
      <w:r w:rsidRPr="00B33B69">
        <w:rPr>
          <w:rStyle w:val="Emphasis"/>
          <w:highlight w:val="green"/>
        </w:rPr>
        <w:t>Ko</w:t>
      </w:r>
      <w:r w:rsidRPr="004C47CD">
        <w:rPr>
          <w:rStyle w:val="Emphasis"/>
        </w:rPr>
        <w:t xml:space="preserve">rea and </w:t>
      </w:r>
      <w:r w:rsidRPr="00B33B69">
        <w:rPr>
          <w:rStyle w:val="Emphasis"/>
          <w:highlight w:val="green"/>
        </w:rPr>
        <w:t>Japan</w:t>
      </w:r>
      <w:r w:rsidRPr="004C47CD">
        <w:rPr>
          <w:rStyle w:val="StyleUnderline"/>
        </w:rPr>
        <w:t>.</w:t>
      </w:r>
    </w:p>
    <w:p w14:paraId="7C4335FF" w14:textId="77777777" w:rsidR="0054767E" w:rsidRPr="004C47CD" w:rsidRDefault="0054767E" w:rsidP="0054767E">
      <w:r w:rsidRPr="004C47CD">
        <w:t>South Korea said Tuesday that North Korea “can never be recognized as a nuclear-armed state.”</w:t>
      </w:r>
    </w:p>
    <w:p w14:paraId="397B7179" w14:textId="77777777" w:rsidR="0054767E" w:rsidRPr="004C47CD" w:rsidRDefault="0054767E" w:rsidP="0054767E">
      <w:r w:rsidRPr="004C47CD">
        <w:rPr>
          <w:rStyle w:val="Emphasis"/>
        </w:rPr>
        <w:t>“North Korea’s d</w:t>
      </w:r>
      <w:r w:rsidRPr="00B33B69">
        <w:rPr>
          <w:rStyle w:val="Emphasis"/>
          <w:highlight w:val="green"/>
        </w:rPr>
        <w:t>enuclearizatio</w:t>
      </w:r>
      <w:r w:rsidRPr="004C47CD">
        <w:rPr>
          <w:rStyle w:val="Emphasis"/>
        </w:rPr>
        <w:t xml:space="preserve">n remains a </w:t>
      </w:r>
      <w:r w:rsidRPr="00B33B69">
        <w:rPr>
          <w:rStyle w:val="Emphasis"/>
          <w:highlight w:val="green"/>
        </w:rPr>
        <w:t>consistent principle</w:t>
      </w:r>
      <w:r w:rsidRPr="004C47CD">
        <w:rPr>
          <w:rStyle w:val="Emphasis"/>
        </w:rPr>
        <w:t xml:space="preserve"> upheld by the </w:t>
      </w:r>
      <w:r w:rsidRPr="00B33B69">
        <w:rPr>
          <w:rStyle w:val="Emphasis"/>
          <w:highlight w:val="green"/>
        </w:rPr>
        <w:t>international community</w:t>
      </w:r>
      <w:r w:rsidRPr="004C47CD">
        <w:rPr>
          <w:rStyle w:val="Emphasis"/>
        </w:rPr>
        <w:t>,</w:t>
      </w:r>
      <w:r w:rsidRPr="004C47CD">
        <w:t xml:space="preserve"> including South Korea and the U.S.,” a spokesperson for the South Korean Foreign Ministry said.</w:t>
      </w:r>
    </w:p>
    <w:p w14:paraId="4FBCEFC5" w14:textId="77777777" w:rsidR="0054767E" w:rsidRDefault="0054767E" w:rsidP="0054767E">
      <w:pPr>
        <w:rPr>
          <w:rStyle w:val="StyleUnderline"/>
        </w:rPr>
      </w:pPr>
      <w:r w:rsidRPr="004C47CD">
        <w:rPr>
          <w:rStyle w:val="StyleUnderline"/>
        </w:rPr>
        <w:t xml:space="preserve">A spokesperson for the South Korean defense ministry said the </w:t>
      </w:r>
      <w:r w:rsidRPr="00B33B69">
        <w:rPr>
          <w:rStyle w:val="Emphasis"/>
          <w:highlight w:val="green"/>
        </w:rPr>
        <w:t>denuclearization</w:t>
      </w:r>
      <w:r w:rsidRPr="00B33B69">
        <w:rPr>
          <w:rStyle w:val="StyleUnderline"/>
          <w:highlight w:val="green"/>
        </w:rPr>
        <w:t xml:space="preserve"> </w:t>
      </w:r>
      <w:r w:rsidRPr="00600FEE">
        <w:rPr>
          <w:rStyle w:val="StyleUnderline"/>
        </w:rPr>
        <w:t>of</w:t>
      </w:r>
      <w:r w:rsidRPr="004C47CD">
        <w:rPr>
          <w:rStyle w:val="StyleUnderline"/>
        </w:rPr>
        <w:t xml:space="preserve"> North Korea was “an </w:t>
      </w:r>
      <w:r w:rsidRPr="00B33B69">
        <w:rPr>
          <w:rStyle w:val="Emphasis"/>
          <w:highlight w:val="green"/>
        </w:rPr>
        <w:t>essential condition</w:t>
      </w:r>
      <w:r w:rsidRPr="004C47CD">
        <w:rPr>
          <w:rStyle w:val="StyleUnderline"/>
        </w:rPr>
        <w:t xml:space="preserve"> for lasting peace and stability not only on the </w:t>
      </w:r>
      <w:r w:rsidRPr="00B33B69">
        <w:rPr>
          <w:rStyle w:val="StyleUnderline"/>
          <w:highlight w:val="green"/>
        </w:rPr>
        <w:t>Korean Peninsula</w:t>
      </w:r>
      <w:r w:rsidRPr="004C47CD">
        <w:rPr>
          <w:rStyle w:val="StyleUnderline"/>
        </w:rPr>
        <w:t xml:space="preserve"> but also </w:t>
      </w:r>
      <w:r w:rsidRPr="00B33B69">
        <w:rPr>
          <w:rStyle w:val="Emphasis"/>
          <w:highlight w:val="green"/>
        </w:rPr>
        <w:t>worldwide</w:t>
      </w:r>
      <w:r w:rsidRPr="004C47CD">
        <w:rPr>
          <w:rStyle w:val="StyleUnderline"/>
        </w:rPr>
        <w:t>, and it must continue to be pursued.”</w:t>
      </w:r>
    </w:p>
    <w:p w14:paraId="1E4736FA" w14:textId="77777777" w:rsidR="0054767E" w:rsidRPr="004C47CD" w:rsidRDefault="0054767E" w:rsidP="0054767E">
      <w:r w:rsidRPr="004C47CD">
        <w:t>Recommended</w:t>
      </w:r>
    </w:p>
    <w:p w14:paraId="2D14E991" w14:textId="77777777" w:rsidR="0054767E" w:rsidRPr="004C47CD" w:rsidRDefault="0054767E" w:rsidP="0054767E">
      <w:r w:rsidRPr="004C47CD">
        <w:t>news</w:t>
      </w:r>
    </w:p>
    <w:p w14:paraId="165123DD" w14:textId="77777777" w:rsidR="0054767E" w:rsidRPr="004C47CD" w:rsidRDefault="0054767E" w:rsidP="0054767E">
      <w:r w:rsidRPr="004C47CD">
        <w:t>Here's the biggest news you missed this weekend</w:t>
      </w:r>
    </w:p>
    <w:p w14:paraId="41D99400" w14:textId="77777777" w:rsidR="0054767E" w:rsidRPr="004C47CD" w:rsidRDefault="0054767E" w:rsidP="0054767E">
      <w:r w:rsidRPr="004C47CD">
        <w:t>U.S. news</w:t>
      </w:r>
    </w:p>
    <w:p w14:paraId="530F9F1D" w14:textId="77777777" w:rsidR="0054767E" w:rsidRPr="004C47CD" w:rsidRDefault="0054767E" w:rsidP="0054767E">
      <w:r w:rsidRPr="004C47CD">
        <w:t>Michigan Walmart stabbing suspect may face terrorism charge after injuring 11</w:t>
      </w:r>
    </w:p>
    <w:p w14:paraId="1957F095" w14:textId="77777777" w:rsidR="0054767E" w:rsidRPr="004C47CD" w:rsidRDefault="0054767E" w:rsidP="0054767E">
      <w:r w:rsidRPr="004C47CD">
        <w:t>Though denuclearization has long been the goal, talks with North Korea have been stalled since Trump and Kim’s 2019 summit in Hanoi, Vietnam. There is speculation that Trump could seek another in-person meeting with the North Korean leader.</w:t>
      </w:r>
    </w:p>
    <w:p w14:paraId="5DB53DD2" w14:textId="77777777" w:rsidR="0054767E" w:rsidRPr="004C47CD" w:rsidRDefault="0054767E" w:rsidP="0054767E">
      <w:r w:rsidRPr="004C47CD">
        <w:t>On Monday, Trump asked about Kim while speaking with U.S. service members stationed in South Korea, which hosts almost 30,000 U.S. troops.</w:t>
      </w:r>
    </w:p>
    <w:p w14:paraId="0D119C40" w14:textId="77777777" w:rsidR="0054767E" w:rsidRPr="004C47CD" w:rsidRDefault="0054767E" w:rsidP="0054767E">
      <w:r w:rsidRPr="004C47CD">
        <w:t>“How’s Kim Jong Un?” he said during a video call from the stage at the Commander in Chief Ball.</w:t>
      </w:r>
    </w:p>
    <w:p w14:paraId="77A3F97F" w14:textId="77777777" w:rsidR="0054767E" w:rsidRPr="004C47CD" w:rsidRDefault="0054767E" w:rsidP="0054767E">
      <w:r w:rsidRPr="004C47CD">
        <w:t xml:space="preserve">Trump is “not a leader for legal nuances or diplomatic sensitivities,” said Leif-Eric Easley, a professor of international studies at Ewha </w:t>
      </w:r>
      <w:proofErr w:type="spellStart"/>
      <w:r w:rsidRPr="004C47CD">
        <w:t>Womans</w:t>
      </w:r>
      <w:proofErr w:type="spellEnd"/>
      <w:r w:rsidRPr="004C47CD">
        <w:t xml:space="preserve"> University in Seoul.</w:t>
      </w:r>
    </w:p>
    <w:p w14:paraId="68A76A74" w14:textId="77777777" w:rsidR="0054767E" w:rsidRDefault="0054767E" w:rsidP="0054767E">
      <w:pPr>
        <w:rPr>
          <w:rStyle w:val="StyleUnderline"/>
        </w:rPr>
      </w:pPr>
      <w:r w:rsidRPr="004C47CD">
        <w:rPr>
          <w:rStyle w:val="StyleUnderline"/>
        </w:rPr>
        <w:t>“For Trump, it is a simple fact that North Korea has nuclear weapons, and it is straightforward that states with nuclear weapons must get along to avoid war,” he said in an email.</w:t>
      </w:r>
    </w:p>
    <w:p w14:paraId="79ABE4F0" w14:textId="77777777" w:rsidR="0054767E" w:rsidRDefault="0054767E" w:rsidP="0054767E">
      <w:pPr>
        <w:rPr>
          <w:rStyle w:val="StyleUnderline"/>
        </w:rPr>
      </w:pPr>
      <w:r w:rsidRPr="004C47CD">
        <w:rPr>
          <w:rStyle w:val="StyleUnderline"/>
        </w:rPr>
        <w:t xml:space="preserve">The </w:t>
      </w:r>
      <w:r w:rsidRPr="00B33B69">
        <w:rPr>
          <w:rStyle w:val="Emphasis"/>
          <w:highlight w:val="green"/>
        </w:rPr>
        <w:t>danger for Seoul</w:t>
      </w:r>
      <w:r w:rsidRPr="004C47CD">
        <w:rPr>
          <w:rStyle w:val="StyleUnderline"/>
        </w:rPr>
        <w:t xml:space="preserve">, Easley said, is that </w:t>
      </w:r>
      <w:r w:rsidRPr="004C47CD">
        <w:rPr>
          <w:rStyle w:val="Emphasis"/>
        </w:rPr>
        <w:t>U.</w:t>
      </w:r>
      <w:r w:rsidRPr="00B33B69">
        <w:rPr>
          <w:rStyle w:val="Emphasis"/>
          <w:highlight w:val="green"/>
        </w:rPr>
        <w:t>S.-South Korea efforts</w:t>
      </w:r>
      <w:r w:rsidRPr="00B33B69">
        <w:rPr>
          <w:rStyle w:val="StyleUnderline"/>
          <w:highlight w:val="green"/>
        </w:rPr>
        <w:t xml:space="preserve"> to </w:t>
      </w:r>
      <w:r w:rsidRPr="00B33B69">
        <w:rPr>
          <w:rStyle w:val="Emphasis"/>
          <w:highlight w:val="green"/>
        </w:rPr>
        <w:t>deter North Korea</w:t>
      </w:r>
      <w:r w:rsidRPr="004C47CD">
        <w:rPr>
          <w:rStyle w:val="StyleUnderline"/>
        </w:rPr>
        <w:t xml:space="preserve"> from advancing its weapons programs, which strengthened during the Biden administration, could take a back seat to Trump’s “personalistic diplomacy.”</w:t>
      </w:r>
    </w:p>
    <w:p w14:paraId="5DA9894B" w14:textId="64081D7C" w:rsidR="0054767E" w:rsidRDefault="0054767E" w:rsidP="0054767E">
      <w:pPr>
        <w:rPr>
          <w:rStyle w:val="Emphasis"/>
          <w:rFonts w:eastAsiaTheme="majorEastAsia"/>
          <w:b w:val="0"/>
          <w:szCs w:val="24"/>
        </w:rPr>
      </w:pPr>
      <w:r w:rsidRPr="007C205E">
        <w:t xml:space="preserve">“Any uncoordinated policy change regarding North Korean denuclearization could leave Seoul vulnerable to Pyongyang’s coercion,” he said. </w:t>
      </w:r>
    </w:p>
    <w:p w14:paraId="4FC5F6CF" w14:textId="19B38629" w:rsidR="0054767E" w:rsidRDefault="0054767E" w:rsidP="0054767E">
      <w:pPr>
        <w:pStyle w:val="Heading3"/>
        <w:rPr>
          <w:rStyle w:val="Emphasis"/>
          <w:b/>
          <w:bCs/>
          <w:sz w:val="26"/>
          <w:szCs w:val="26"/>
        </w:rPr>
      </w:pPr>
      <w:r w:rsidRPr="0054767E">
        <w:rPr>
          <w:rStyle w:val="Emphasis"/>
          <w:b/>
          <w:bCs/>
          <w:sz w:val="26"/>
          <w:szCs w:val="26"/>
        </w:rPr>
        <w:t>LIO</w:t>
      </w:r>
      <w:r>
        <w:rPr>
          <w:rStyle w:val="Emphasis"/>
          <w:b/>
          <w:bCs/>
          <w:sz w:val="26"/>
          <w:szCs w:val="26"/>
        </w:rPr>
        <w:t xml:space="preserve"> !</w:t>
      </w:r>
    </w:p>
    <w:p w14:paraId="44C247CB" w14:textId="255EA2D5" w:rsidR="0054767E" w:rsidRDefault="0054767E" w:rsidP="0054767E">
      <w:pPr>
        <w:pStyle w:val="Heading4"/>
      </w:pPr>
      <w:r>
        <w:t>Axis of Upheaval poses major challenges to the LIO – North Korea is key.</w:t>
      </w:r>
    </w:p>
    <w:p w14:paraId="6C49202B" w14:textId="7CB23B64" w:rsidR="0054767E" w:rsidRPr="00FE6CE5" w:rsidRDefault="0054767E" w:rsidP="0054767E">
      <w:r w:rsidRPr="00CB4FE7">
        <w:rPr>
          <w:rStyle w:val="Style13ptBold"/>
        </w:rPr>
        <w:t>Seiler ’25</w:t>
      </w:r>
      <w:r>
        <w:t xml:space="preserve"> [</w:t>
      </w:r>
      <w:r w:rsidRPr="00CB4FE7">
        <w:t xml:space="preserve">Sydney Seiler, Sydney Seiler is a senior adviser (non-resident) with the Korea Chair at the Center for Strategic and International Studies in Washington, D.C., 4-24-2025, "North Korea: Revisionist Ambitions and the Changing International Order", Center For Strategic And International Studies, </w:t>
      </w:r>
      <w:hyperlink r:id="rId20" w:history="1">
        <w:r w:rsidRPr="008B39AF">
          <w:rPr>
            <w:rStyle w:val="Hyperlink"/>
          </w:rPr>
          <w:t>https://www.csis.org/analysis/north-korea-revisionist-ambitions-and-changing-international-order</w:t>
        </w:r>
      </w:hyperlink>
      <w:r>
        <w:t>] TDI</w:t>
      </w:r>
    </w:p>
    <w:p w14:paraId="4C640144" w14:textId="77777777" w:rsidR="0054767E" w:rsidRPr="00FE6CE5" w:rsidRDefault="0054767E" w:rsidP="0054767E">
      <w:pPr>
        <w:rPr>
          <w:rStyle w:val="StyleUnderline"/>
        </w:rPr>
      </w:pPr>
      <w:r w:rsidRPr="00FE6CE5">
        <w:t>The emergence of an “</w:t>
      </w:r>
      <w:r w:rsidRPr="00B33B69">
        <w:rPr>
          <w:rStyle w:val="StyleUnderline"/>
          <w:highlight w:val="green"/>
        </w:rPr>
        <w:t>Axis</w:t>
      </w:r>
      <w:r w:rsidRPr="00FE6CE5">
        <w:rPr>
          <w:rStyle w:val="StyleUnderline"/>
        </w:rPr>
        <w:t xml:space="preserve"> of Upheaval</w:t>
      </w:r>
      <w:r w:rsidRPr="00FE6CE5">
        <w:t>” consisting of revisionist states—which, to borrow language from former Secretary of State Antony Blinken, seek to “alter the foundational principles of the international system” while “entrenching autocratic rule” at home—</w:t>
      </w:r>
      <w:r w:rsidRPr="00FE6CE5">
        <w:rPr>
          <w:rStyle w:val="StyleUnderline"/>
        </w:rPr>
        <w:t xml:space="preserve">has been </w:t>
      </w:r>
      <w:r w:rsidRPr="00B33B69">
        <w:rPr>
          <w:rStyle w:val="StyleUnderline"/>
          <w:highlight w:val="green"/>
        </w:rPr>
        <w:t>embraced</w:t>
      </w:r>
      <w:r w:rsidRPr="00FE6CE5">
        <w:rPr>
          <w:rStyle w:val="StyleUnderline"/>
        </w:rPr>
        <w:t xml:space="preserve"> by </w:t>
      </w:r>
      <w:r w:rsidRPr="00B33B69">
        <w:rPr>
          <w:rStyle w:val="StyleUnderline"/>
          <w:highlight w:val="green"/>
        </w:rPr>
        <w:t>Pyongyang</w:t>
      </w:r>
      <w:r w:rsidRPr="00FE6CE5">
        <w:rPr>
          <w:rStyle w:val="StyleUnderline"/>
        </w:rPr>
        <w:t xml:space="preserve">, driven by </w:t>
      </w:r>
      <w:r w:rsidRPr="00B33B69">
        <w:rPr>
          <w:rStyle w:val="StyleUnderline"/>
          <w:highlight w:val="green"/>
        </w:rPr>
        <w:t>tangible</w:t>
      </w:r>
      <w:r w:rsidRPr="00FE6CE5">
        <w:rPr>
          <w:rStyle w:val="StyleUnderline"/>
        </w:rPr>
        <w:t xml:space="preserve"> and intangible </w:t>
      </w:r>
      <w:r w:rsidRPr="00B33B69">
        <w:rPr>
          <w:rStyle w:val="StyleUnderline"/>
          <w:highlight w:val="green"/>
        </w:rPr>
        <w:t>security needs</w:t>
      </w:r>
      <w:r w:rsidRPr="00FE6CE5">
        <w:rPr>
          <w:rStyle w:val="StyleUnderline"/>
        </w:rPr>
        <w:t xml:space="preserve">, along with </w:t>
      </w:r>
      <w:r w:rsidRPr="00B33B69">
        <w:rPr>
          <w:rStyle w:val="StyleUnderline"/>
          <w:highlight w:val="green"/>
        </w:rPr>
        <w:t>tactical</w:t>
      </w:r>
      <w:r w:rsidRPr="00FE6CE5">
        <w:rPr>
          <w:rStyle w:val="StyleUnderline"/>
        </w:rPr>
        <w:t xml:space="preserve"> and strategic </w:t>
      </w:r>
      <w:r w:rsidRPr="00B33B69">
        <w:rPr>
          <w:rStyle w:val="StyleUnderline"/>
          <w:highlight w:val="green"/>
        </w:rPr>
        <w:t>shared interests</w:t>
      </w:r>
      <w:r w:rsidRPr="00FE6CE5">
        <w:rPr>
          <w:rStyle w:val="StyleUnderline"/>
        </w:rPr>
        <w:t xml:space="preserve">. The structure, behaviors, and </w:t>
      </w:r>
      <w:r w:rsidRPr="00B33B69">
        <w:rPr>
          <w:rStyle w:val="StyleUnderline"/>
          <w:highlight w:val="green"/>
        </w:rPr>
        <w:t>durability</w:t>
      </w:r>
      <w:r w:rsidRPr="00FE6CE5">
        <w:rPr>
          <w:rStyle w:val="StyleUnderline"/>
        </w:rPr>
        <w:t xml:space="preserve"> of this new geopolitical </w:t>
      </w:r>
      <w:r w:rsidRPr="00B33B69">
        <w:rPr>
          <w:rStyle w:val="StyleUnderline"/>
          <w:highlight w:val="green"/>
        </w:rPr>
        <w:t>order</w:t>
      </w:r>
      <w:r w:rsidRPr="00FE6CE5">
        <w:rPr>
          <w:rStyle w:val="StyleUnderline"/>
        </w:rPr>
        <w:t xml:space="preserve"> continue to </w:t>
      </w:r>
      <w:r w:rsidRPr="00B33B69">
        <w:rPr>
          <w:rStyle w:val="StyleUnderline"/>
          <w:highlight w:val="green"/>
        </w:rPr>
        <w:t>evolve</w:t>
      </w:r>
      <w:r w:rsidRPr="00FE6CE5">
        <w:rPr>
          <w:rStyle w:val="StyleUnderline"/>
        </w:rPr>
        <w:t xml:space="preserve"> as countries probe the risks and benefits of working </w:t>
      </w:r>
      <w:r w:rsidRPr="00FE6CE5">
        <w:rPr>
          <w:rStyle w:val="Emphasis"/>
        </w:rPr>
        <w:t xml:space="preserve">within a </w:t>
      </w:r>
      <w:r w:rsidRPr="00B33B69">
        <w:rPr>
          <w:rStyle w:val="Emphasis"/>
          <w:highlight w:val="green"/>
        </w:rPr>
        <w:t>structure designed</w:t>
      </w:r>
      <w:r w:rsidRPr="00FE6CE5">
        <w:rPr>
          <w:rStyle w:val="Emphasis"/>
        </w:rPr>
        <w:t xml:space="preserve"> to openly </w:t>
      </w:r>
      <w:r w:rsidRPr="00B33B69">
        <w:rPr>
          <w:rStyle w:val="Emphasis"/>
          <w:highlight w:val="green"/>
        </w:rPr>
        <w:t>challenge</w:t>
      </w:r>
      <w:r w:rsidRPr="00FE6CE5">
        <w:rPr>
          <w:rStyle w:val="Emphasis"/>
        </w:rPr>
        <w:t xml:space="preserve"> the </w:t>
      </w:r>
      <w:r w:rsidRPr="00B33B69">
        <w:rPr>
          <w:rStyle w:val="Emphasis"/>
          <w:highlight w:val="green"/>
        </w:rPr>
        <w:t>rules-based liberal order</w:t>
      </w:r>
      <w:r w:rsidRPr="00FE6CE5">
        <w:rPr>
          <w:rStyle w:val="StyleUnderline"/>
        </w:rPr>
        <w:t>.</w:t>
      </w:r>
      <w:r w:rsidRPr="00FE6CE5">
        <w:t xml:space="preserve"> Understanding North Korea’s needs and interests can help in assessing the future direction of its behavior and interaction with other revisionist states, and in considering possible diplomatic strategies to counter and deter potentially dangerous outcomes. Discerning Between Defensive, Coercive, and Offensive Military Needs The </w:t>
      </w:r>
      <w:r w:rsidRPr="00FE6CE5">
        <w:rPr>
          <w:rStyle w:val="StyleUnderline"/>
        </w:rPr>
        <w:t>Korean Peninsula</w:t>
      </w:r>
      <w:r w:rsidRPr="00FE6CE5">
        <w:t xml:space="preserve"> has been in a state of armistice for almost 72 years. It has been a period marked by long stretches of peace and stability that have allowed South Korea and other Northeast Asian countries to enjoy remarkable economic growth, stability, and prosperity. Occasional flare-ups resulting from North Korean provocations occur, but over the decades, </w:t>
      </w:r>
      <w:r w:rsidRPr="00B33B69">
        <w:rPr>
          <w:rStyle w:val="StyleUnderline"/>
          <w:highlight w:val="green"/>
        </w:rPr>
        <w:t>Pyongyang’s</w:t>
      </w:r>
      <w:r w:rsidRPr="00FE6CE5">
        <w:rPr>
          <w:rStyle w:val="StyleUnderline"/>
        </w:rPr>
        <w:t xml:space="preserve"> confidence that it faces </w:t>
      </w:r>
      <w:r w:rsidRPr="00B33B69">
        <w:rPr>
          <w:rStyle w:val="StyleUnderline"/>
          <w:highlight w:val="green"/>
        </w:rPr>
        <w:t>little</w:t>
      </w:r>
      <w:r w:rsidRPr="00FE6CE5">
        <w:rPr>
          <w:rStyle w:val="StyleUnderline"/>
        </w:rPr>
        <w:t xml:space="preserve"> military </w:t>
      </w:r>
      <w:r w:rsidRPr="00B33B69">
        <w:rPr>
          <w:rStyle w:val="StyleUnderline"/>
          <w:highlight w:val="green"/>
        </w:rPr>
        <w:t>threat</w:t>
      </w:r>
      <w:r w:rsidRPr="00FE6CE5">
        <w:rPr>
          <w:rStyle w:val="StyleUnderline"/>
        </w:rPr>
        <w:t xml:space="preserve"> from </w:t>
      </w:r>
      <w:r w:rsidRPr="00B33B69">
        <w:rPr>
          <w:rStyle w:val="StyleUnderline"/>
          <w:highlight w:val="green"/>
        </w:rPr>
        <w:t>So</w:t>
      </w:r>
      <w:r w:rsidRPr="00FE6CE5">
        <w:rPr>
          <w:rStyle w:val="StyleUnderline"/>
        </w:rPr>
        <w:t xml:space="preserve">uth </w:t>
      </w:r>
      <w:r w:rsidRPr="00B33B69">
        <w:rPr>
          <w:rStyle w:val="StyleUnderline"/>
          <w:highlight w:val="green"/>
        </w:rPr>
        <w:t>Ko</w:t>
      </w:r>
      <w:r w:rsidRPr="00FE6CE5">
        <w:rPr>
          <w:rStyle w:val="StyleUnderline"/>
        </w:rPr>
        <w:t xml:space="preserve">rea or the </w:t>
      </w:r>
      <w:r w:rsidRPr="00B33B69">
        <w:rPr>
          <w:rStyle w:val="StyleUnderline"/>
          <w:highlight w:val="green"/>
        </w:rPr>
        <w:t>U</w:t>
      </w:r>
      <w:r w:rsidRPr="00FE6CE5">
        <w:rPr>
          <w:rStyle w:val="StyleUnderline"/>
        </w:rPr>
        <w:t xml:space="preserve">nited States has grown, particularly as its </w:t>
      </w:r>
      <w:r w:rsidRPr="00B33B69">
        <w:rPr>
          <w:rStyle w:val="StyleUnderline"/>
          <w:highlight w:val="green"/>
        </w:rPr>
        <w:t>repeated lethal</w:t>
      </w:r>
      <w:r w:rsidRPr="00FE6CE5">
        <w:rPr>
          <w:rStyle w:val="StyleUnderline"/>
        </w:rPr>
        <w:t xml:space="preserve"> and kinetic </w:t>
      </w:r>
      <w:r w:rsidRPr="00B33B69">
        <w:rPr>
          <w:rStyle w:val="StyleUnderline"/>
          <w:highlight w:val="green"/>
        </w:rPr>
        <w:t>provocations</w:t>
      </w:r>
      <w:r w:rsidRPr="00FE6CE5">
        <w:rPr>
          <w:rStyle w:val="StyleUnderline"/>
        </w:rPr>
        <w:t xml:space="preserve"> have gone relatively unpunished by South Korea or the United States in the name of de-escalation and maintenance of the armistice</w:t>
      </w:r>
      <w:r w:rsidRPr="00FE6CE5">
        <w:t xml:space="preserve">. This is why, in part, North Korea has exhibited no real interest in security guarantees, tension reduction, or confidence-building efforts during multiple rounds of denuclearization negotiations. That reality, coupled with </w:t>
      </w:r>
      <w:r w:rsidRPr="00FE6CE5">
        <w:rPr>
          <w:rStyle w:val="StyleUnderline"/>
        </w:rPr>
        <w:t xml:space="preserve">North Korea’s </w:t>
      </w:r>
      <w:r w:rsidRPr="00B33B69">
        <w:rPr>
          <w:rStyle w:val="StyleUnderline"/>
          <w:highlight w:val="green"/>
        </w:rPr>
        <w:t>incremental</w:t>
      </w:r>
      <w:r w:rsidRPr="00FE6CE5">
        <w:rPr>
          <w:rStyle w:val="StyleUnderline"/>
        </w:rPr>
        <w:t xml:space="preserve"> and </w:t>
      </w:r>
      <w:r w:rsidRPr="00B33B69">
        <w:rPr>
          <w:rStyle w:val="StyleUnderline"/>
          <w:highlight w:val="green"/>
        </w:rPr>
        <w:t>gradual</w:t>
      </w:r>
      <w:r w:rsidRPr="00FE6CE5">
        <w:rPr>
          <w:rStyle w:val="StyleUnderline"/>
        </w:rPr>
        <w:t xml:space="preserve"> </w:t>
      </w:r>
      <w:r w:rsidRPr="00B33B69">
        <w:rPr>
          <w:rStyle w:val="StyleUnderline"/>
          <w:highlight w:val="green"/>
        </w:rPr>
        <w:t>nuclear</w:t>
      </w:r>
      <w:r w:rsidRPr="00FE6CE5">
        <w:rPr>
          <w:rStyle w:val="StyleUnderline"/>
        </w:rPr>
        <w:t xml:space="preserve"> and missile </w:t>
      </w:r>
      <w:r w:rsidRPr="00B33B69">
        <w:rPr>
          <w:rStyle w:val="StyleUnderline"/>
          <w:highlight w:val="green"/>
        </w:rPr>
        <w:t>development</w:t>
      </w:r>
      <w:r w:rsidRPr="00FE6CE5">
        <w:rPr>
          <w:rStyle w:val="StyleUnderline"/>
        </w:rPr>
        <w:t xml:space="preserve">, confirms the National Intelligence Council’s assessment that </w:t>
      </w:r>
      <w:r w:rsidRPr="00B33B69">
        <w:rPr>
          <w:rStyle w:val="StyleUnderline"/>
          <w:highlight w:val="green"/>
        </w:rPr>
        <w:t>North Korea’s</w:t>
      </w:r>
      <w:r w:rsidRPr="00FE6CE5">
        <w:rPr>
          <w:rStyle w:val="StyleUnderline"/>
        </w:rPr>
        <w:t xml:space="preserve"> security </w:t>
      </w:r>
      <w:r w:rsidRPr="00B33B69">
        <w:rPr>
          <w:rStyle w:val="StyleUnderline"/>
          <w:highlight w:val="green"/>
        </w:rPr>
        <w:t>needs</w:t>
      </w:r>
      <w:r w:rsidRPr="00FE6CE5">
        <w:rPr>
          <w:rStyle w:val="StyleUnderline"/>
        </w:rPr>
        <w:t xml:space="preserve"> are </w:t>
      </w:r>
      <w:r w:rsidRPr="00B33B69">
        <w:rPr>
          <w:rStyle w:val="StyleUnderline"/>
          <w:highlight w:val="green"/>
        </w:rPr>
        <w:t>not</w:t>
      </w:r>
      <w:r w:rsidRPr="00FE6CE5">
        <w:rPr>
          <w:rStyle w:val="StyleUnderline"/>
        </w:rPr>
        <w:t xml:space="preserve"> and have not been </w:t>
      </w:r>
      <w:r w:rsidRPr="00B33B69">
        <w:rPr>
          <w:rStyle w:val="StyleUnderline"/>
          <w:highlight w:val="green"/>
        </w:rPr>
        <w:t>primarily defensive</w:t>
      </w:r>
      <w:r w:rsidRPr="00FE6CE5">
        <w:rPr>
          <w:rStyle w:val="StyleUnderline"/>
        </w:rPr>
        <w:t xml:space="preserve"> in nature</w:t>
      </w:r>
      <w:r w:rsidRPr="00FE6CE5">
        <w:t xml:space="preserve">. Coercive and Offensive Needs </w:t>
      </w:r>
      <w:r w:rsidRPr="00FE6CE5">
        <w:rPr>
          <w:rStyle w:val="StyleUnderline"/>
        </w:rPr>
        <w:t xml:space="preserve">North Korea’s </w:t>
      </w:r>
      <w:r w:rsidRPr="00B33B69">
        <w:rPr>
          <w:rStyle w:val="StyleUnderline"/>
          <w:highlight w:val="green"/>
        </w:rPr>
        <w:t>overarching</w:t>
      </w:r>
      <w:r w:rsidRPr="00FE6CE5">
        <w:rPr>
          <w:rStyle w:val="StyleUnderline"/>
        </w:rPr>
        <w:t xml:space="preserve"> security </w:t>
      </w:r>
      <w:r w:rsidRPr="00B33B69">
        <w:rPr>
          <w:rStyle w:val="StyleUnderline"/>
          <w:highlight w:val="green"/>
        </w:rPr>
        <w:t>objective</w:t>
      </w:r>
      <w:r w:rsidRPr="00FE6CE5">
        <w:rPr>
          <w:rStyle w:val="StyleUnderline"/>
        </w:rPr>
        <w:t xml:space="preserve"> is to </w:t>
      </w:r>
      <w:r w:rsidRPr="00B33B69">
        <w:rPr>
          <w:rStyle w:val="StyleUnderline"/>
          <w:highlight w:val="green"/>
        </w:rPr>
        <w:t>build</w:t>
      </w:r>
      <w:r w:rsidRPr="00FE6CE5">
        <w:rPr>
          <w:rStyle w:val="StyleUnderline"/>
        </w:rPr>
        <w:t xml:space="preserve"> well-rounded weapons of mass destruction (</w:t>
      </w:r>
      <w:r w:rsidRPr="00B33B69">
        <w:rPr>
          <w:rStyle w:val="StyleUnderline"/>
          <w:highlight w:val="green"/>
        </w:rPr>
        <w:t>WMD</w:t>
      </w:r>
      <w:r w:rsidRPr="00FE6CE5">
        <w:rPr>
          <w:rStyle w:val="StyleUnderline"/>
        </w:rPr>
        <w:t>) and conventional capabilities to coerce and dominate South Korea and potentially, through larger-scale revisionist actions, redefine the balance of power on the peninsula in Pyongyang’s favor</w:t>
      </w:r>
      <w:r w:rsidRPr="00FE6CE5">
        <w:t xml:space="preserve">. Therefore, enhancing WMD and conventional capabilities is likely what North Korean leader Kim Jong-un seeks in his relations with Russia, highlighting the serious regional security implications in both the near and longer terms. The 2023 National Intelligence Estimate (NIE) assessed that, through 2030, “Kim Jong-un will most likely continue to pursue a strategy of coercion, potentially including non-nuclear lethal attacks, aimed at advancing the North's goals of intimidating its neighbors, extracting concessions, and bolstering the regime’s military credentials domestically.” Additionally, it dismissed as “very unlikely” the possibility that Pyongyang was developing nuclear weapons for purely defensive use over the coming decade. Intangibles Kim Jong-un Likely Seeks in a New Alternative World Order Over its 30-year nuclear pursuit, North Korea’s strategic ambition has been acceptance as a nuclear power, leading to diplomatic and economic “normalization” for longer-term survival with diminished sanctions and pressure. This was Kim’s goal after claiming in 2017 to have a nuclear-capable intercontinental ballistic missile (ICBM) that could reach the United States. In 2018, Pyongyang pivoted to diplomacy to mitigate pressure and advance its “responsible nuclear power” status. At the 2018 Singapore Summit with President Trump, Kim aimed to project himself to both domestic and international audiences as the leader of a recognized nuclear power, treated as an equal by the United States. However, this effort ultimately fell short, as evidenced by the failed 2019 Hanoi Summit, where Kim was unable to secure de facto recognition of North Korea’s nuclear status or obtain sanctions relief in exchange for limited and reversible denuclearization measures. Kim told his people to abandon hopes for sanctions relief and improvement of relations with the outside world in his read-out of a major plenary meeting of the Workers’ Party of Korea at the end of 2019. </w:t>
      </w:r>
      <w:r w:rsidRPr="00FE6CE5">
        <w:rPr>
          <w:rStyle w:val="StyleUnderline"/>
        </w:rPr>
        <w:t xml:space="preserve">As North Korea began to reengage the outside world in 2023, one question emerged: With </w:t>
      </w:r>
      <w:r w:rsidRPr="00B33B69">
        <w:rPr>
          <w:rStyle w:val="StyleUnderline"/>
          <w:highlight w:val="green"/>
        </w:rPr>
        <w:t>whom</w:t>
      </w:r>
      <w:r w:rsidRPr="00FE6CE5">
        <w:rPr>
          <w:rStyle w:val="StyleUnderline"/>
        </w:rPr>
        <w:t xml:space="preserve"> could a </w:t>
      </w:r>
      <w:r w:rsidRPr="00B33B69">
        <w:rPr>
          <w:rStyle w:val="StyleUnderline"/>
          <w:highlight w:val="green"/>
        </w:rPr>
        <w:t>non-denuclearizing</w:t>
      </w:r>
      <w:r w:rsidRPr="00FE6CE5">
        <w:rPr>
          <w:rStyle w:val="StyleUnderline"/>
        </w:rPr>
        <w:t xml:space="preserve"> </w:t>
      </w:r>
      <w:r w:rsidRPr="00B33B69">
        <w:rPr>
          <w:rStyle w:val="StyleUnderline"/>
          <w:highlight w:val="green"/>
        </w:rPr>
        <w:t>North</w:t>
      </w:r>
      <w:r w:rsidRPr="00FE6CE5">
        <w:rPr>
          <w:rStyle w:val="StyleUnderline"/>
        </w:rPr>
        <w:t xml:space="preserve"> </w:t>
      </w:r>
      <w:r w:rsidRPr="00B33B69">
        <w:rPr>
          <w:rStyle w:val="StyleUnderline"/>
          <w:highlight w:val="green"/>
        </w:rPr>
        <w:t>Korea</w:t>
      </w:r>
      <w:r w:rsidRPr="00FE6CE5">
        <w:rPr>
          <w:rStyle w:val="StyleUnderline"/>
        </w:rPr>
        <w:t xml:space="preserve"> </w:t>
      </w:r>
      <w:r w:rsidRPr="00B33B69">
        <w:rPr>
          <w:rStyle w:val="StyleUnderline"/>
          <w:highlight w:val="green"/>
        </w:rPr>
        <w:t>engage</w:t>
      </w:r>
      <w:r w:rsidRPr="00FE6CE5">
        <w:t xml:space="preserve">? Clearly not South Korea, the United States, or Japan, which all demand denuclearization progress for reconciliation and normalization. Even China, despite its inconsistent sanctions enforcement, insists denuclearization must remain the end goal for the Korean Peninsula, limiting its support for North Korea to avoid straining China-U.S. relations. Russian President Vladimir </w:t>
      </w:r>
      <w:r w:rsidRPr="00B33B69">
        <w:rPr>
          <w:rStyle w:val="StyleUnderline"/>
          <w:highlight w:val="green"/>
        </w:rPr>
        <w:t>Putin</w:t>
      </w:r>
      <w:r w:rsidRPr="00FE6CE5">
        <w:rPr>
          <w:rStyle w:val="StyleUnderline"/>
        </w:rPr>
        <w:t xml:space="preserve">, however, </w:t>
      </w:r>
      <w:r w:rsidRPr="00B33B69">
        <w:rPr>
          <w:rStyle w:val="StyleUnderline"/>
          <w:highlight w:val="green"/>
        </w:rPr>
        <w:t>desperate for munitions</w:t>
      </w:r>
      <w:r w:rsidRPr="00FE6CE5">
        <w:rPr>
          <w:rStyle w:val="StyleUnderline"/>
        </w:rPr>
        <w:t xml:space="preserve"> to sustain his aggression against Ukraine, was </w:t>
      </w:r>
      <w:r w:rsidRPr="00B33B69">
        <w:rPr>
          <w:rStyle w:val="StyleUnderline"/>
          <w:highlight w:val="green"/>
        </w:rPr>
        <w:t>willing to accommodate Kim’s conditions</w:t>
      </w:r>
      <w:r w:rsidRPr="00FE6CE5">
        <w:rPr>
          <w:rStyle w:val="StyleUnderline"/>
        </w:rPr>
        <w:t xml:space="preserve"> while ignoring the nuclear issue, increasing Kim’s confidence that the changing geopolitical environment would be conducive to his goal of enduring and prevailing through selective engagement without denuclearizing</w:t>
      </w:r>
      <w:r w:rsidRPr="00FE6CE5">
        <w:t xml:space="preserve">. This confidence has also been bolstered by the Trump administration’s early avoidance of references to denuclearization. Tangibles Kim Likely Seeks While there is no concrete evidence yet of the tangible benefits North Korea might ultimately obtain, the surge in cooperation between Russia and the Democratic People’s Republic of Korea (DPRK) has provided North Korea with its traditional survival needs and the networks to circumvent multiple UN Security Council sanctions, while becoming one of the most flagrant examples of revisionist countries within the axis. Iran-DPRK Relations </w:t>
      </w:r>
      <w:r w:rsidRPr="00FE6CE5">
        <w:rPr>
          <w:rStyle w:val="StyleUnderline"/>
        </w:rPr>
        <w:t xml:space="preserve">Pyongyang and </w:t>
      </w:r>
      <w:r w:rsidRPr="00B33B69">
        <w:rPr>
          <w:rStyle w:val="StyleUnderline"/>
          <w:highlight w:val="green"/>
        </w:rPr>
        <w:t>Tehran</w:t>
      </w:r>
      <w:r w:rsidRPr="00FE6CE5">
        <w:rPr>
          <w:rStyle w:val="StyleUnderline"/>
        </w:rPr>
        <w:t xml:space="preserve"> have a history of “</w:t>
      </w:r>
      <w:r w:rsidRPr="00B33B69">
        <w:rPr>
          <w:rStyle w:val="StyleUnderline"/>
          <w:highlight w:val="green"/>
        </w:rPr>
        <w:t>significant</w:t>
      </w:r>
      <w:r w:rsidRPr="00FE6CE5">
        <w:rPr>
          <w:rStyle w:val="StyleUnderline"/>
        </w:rPr>
        <w:t xml:space="preserve"> and meaningful” </w:t>
      </w:r>
      <w:r w:rsidRPr="00B33B69">
        <w:rPr>
          <w:rStyle w:val="StyleUnderline"/>
          <w:highlight w:val="green"/>
        </w:rPr>
        <w:t>missile cooperation</w:t>
      </w:r>
      <w:r w:rsidRPr="00FE6CE5">
        <w:t xml:space="preserve">, particularly North Korea’s support to Iran’s short- and medium-range missile programs. While quality and performance issues and Iran’s relationship with South Korea have, at times, militated against more robust cooperation with North Korea, </w:t>
      </w:r>
      <w:r w:rsidRPr="00FE6CE5">
        <w:rPr>
          <w:rStyle w:val="StyleUnderline"/>
        </w:rPr>
        <w:t xml:space="preserve">Pyongyang might turn to Tehran for assistance in areas that could greatly enhance and complement its missile program, such as drone technology. If the new axis tolerates </w:t>
      </w:r>
      <w:r w:rsidRPr="00B33B69">
        <w:rPr>
          <w:rStyle w:val="StyleUnderline"/>
          <w:highlight w:val="green"/>
        </w:rPr>
        <w:t>nuclear</w:t>
      </w:r>
      <w:r w:rsidRPr="00FE6CE5">
        <w:rPr>
          <w:rStyle w:val="StyleUnderline"/>
        </w:rPr>
        <w:t xml:space="preserve"> breakouts and </w:t>
      </w:r>
      <w:r w:rsidRPr="00B33B69">
        <w:rPr>
          <w:rStyle w:val="StyleUnderline"/>
          <w:highlight w:val="green"/>
        </w:rPr>
        <w:t>Tehran</w:t>
      </w:r>
      <w:r w:rsidRPr="00FE6CE5">
        <w:rPr>
          <w:rStyle w:val="StyleUnderline"/>
        </w:rPr>
        <w:t xml:space="preserve"> pursues that path, </w:t>
      </w:r>
      <w:r w:rsidRPr="00B33B69">
        <w:rPr>
          <w:rStyle w:val="StyleUnderline"/>
          <w:highlight w:val="green"/>
        </w:rPr>
        <w:t>No</w:t>
      </w:r>
      <w:r w:rsidRPr="00FE6CE5">
        <w:rPr>
          <w:rStyle w:val="StyleUnderline"/>
        </w:rPr>
        <w:t xml:space="preserve">rth </w:t>
      </w:r>
      <w:r w:rsidRPr="00B33B69">
        <w:rPr>
          <w:rStyle w:val="StyleUnderline"/>
          <w:highlight w:val="green"/>
        </w:rPr>
        <w:t>Ko</w:t>
      </w:r>
      <w:r w:rsidRPr="00FE6CE5">
        <w:rPr>
          <w:rStyle w:val="StyleUnderline"/>
        </w:rPr>
        <w:t xml:space="preserve">rea </w:t>
      </w:r>
      <w:r w:rsidRPr="00B33B69">
        <w:rPr>
          <w:rStyle w:val="StyleUnderline"/>
          <w:highlight w:val="green"/>
        </w:rPr>
        <w:t>could</w:t>
      </w:r>
      <w:r w:rsidRPr="00FE6CE5">
        <w:rPr>
          <w:rStyle w:val="StyleUnderline"/>
        </w:rPr>
        <w:t xml:space="preserve"> be one of several potential technology, material, and design </w:t>
      </w:r>
      <w:r w:rsidRPr="00B33B69">
        <w:rPr>
          <w:rStyle w:val="StyleUnderline"/>
          <w:highlight w:val="green"/>
        </w:rPr>
        <w:t>provide</w:t>
      </w:r>
      <w:r w:rsidRPr="00FE6CE5">
        <w:rPr>
          <w:rStyle w:val="StyleUnderline"/>
        </w:rPr>
        <w:t>rs.</w:t>
      </w:r>
      <w:r w:rsidRPr="00FE6CE5">
        <w:t xml:space="preserve"> China-DPRK Relations Since the post-Mao era, Beijing has been cautious about empowering North Korea in ways that would bring “conflict and turmoil to the Korean Peninsula,” which Xi Jinping warned China would not allow during his November 2024 meeting with President Biden. Thus, China supports North Korea enough to “survive, but not thrive” as an emboldened Pyongyang strengthens both Seoul’s and Tokyo’s demands for a stronger U.S. military presence in the region, a concern heightened by Moscow’s reported WMD and conventional weapons support to Pyongyang. Russia-DPRK Relations Kim appears largely focused on securing WMD, missile, space, and conventional gains from Russia. Enhanced efficiency and quality control in North Korea’s munitions industry will benefit both countries’ munition needs. As Kim and Putin test each other’s reliability, the relationship could move significantly beyond mere transactional, one-off deals and agreements. The United States has released details of specific benefits North Korea is receiving from Russia, but of greatest concern is that Russia would help North Korea increase the performance, reliability, and lethality of its nuclear warheads, including reentry vehicle technologies it may not yet have perfected. While Russia may avoid openly supporting North Korea’s nuclear and missile programs, it is less likely to be concerned about supporting its space program, the enhancement of which is necessary for targeting and battle damage assessment. </w:t>
      </w:r>
      <w:r w:rsidRPr="00FE6CE5">
        <w:rPr>
          <w:rStyle w:val="StyleUnderline"/>
        </w:rPr>
        <w:t xml:space="preserve">North Korea’s successful launch of a reconnaissance satellite on November 21, 2023, </w:t>
      </w:r>
      <w:r w:rsidRPr="00B33B69">
        <w:rPr>
          <w:rStyle w:val="StyleUnderline"/>
          <w:highlight w:val="green"/>
        </w:rPr>
        <w:t>strongly hinted</w:t>
      </w:r>
      <w:r w:rsidRPr="00FE6CE5">
        <w:rPr>
          <w:rStyle w:val="StyleUnderline"/>
        </w:rPr>
        <w:t xml:space="preserve"> that recent </w:t>
      </w:r>
      <w:r w:rsidRPr="00B33B69">
        <w:rPr>
          <w:rStyle w:val="StyleUnderline"/>
          <w:highlight w:val="green"/>
        </w:rPr>
        <w:t>Russian technical support</w:t>
      </w:r>
      <w:r w:rsidRPr="00FE6CE5">
        <w:rPr>
          <w:rStyle w:val="StyleUnderline"/>
        </w:rPr>
        <w:t xml:space="preserve"> </w:t>
      </w:r>
      <w:r w:rsidRPr="00B33B69">
        <w:rPr>
          <w:rStyle w:val="StyleUnderline"/>
          <w:highlight w:val="green"/>
        </w:rPr>
        <w:t>enabled success</w:t>
      </w:r>
      <w:r w:rsidRPr="00FE6CE5">
        <w:rPr>
          <w:rStyle w:val="StyleUnderline"/>
        </w:rPr>
        <w:t xml:space="preserve"> in an area where North Korea had previously failed</w:t>
      </w:r>
      <w:r w:rsidRPr="00FE6CE5">
        <w:t xml:space="preserve">. Secretary Blinken’s January 6, 2025, revelation that there is “reason to believe that Moscow intends to share advanced space and satellite technology with Pyongyang” suggests continued Russian support of North Korea’s space program. Since assuming power in 2011, Kim has focused on modernizing North Korea’s large yet undertrained and underequipped military. Poorly maintained Soviet-era ground, air and air defense, and naval systems had not been modernized for years. While long-range artillery has served as a powerful tool of coercion and deterrence, threatening Seoul and its 25+ million citizens, it alone cannot win wars without “boots on the ground,” meaning a well-equipped and trained conventional force. It is believed that Kim has been seeking help with ground, air and air defense, and naval systems, to include possible S-400 surface-to-air missile, MiG-29 and Su-27 aircraft, and even nuclear-powered submarine technology. In the ground domain, North Korea is reported to have provided both M-1978 </w:t>
      </w:r>
      <w:proofErr w:type="spellStart"/>
      <w:r w:rsidRPr="00FE6CE5">
        <w:t>Koksan</w:t>
      </w:r>
      <w:proofErr w:type="spellEnd"/>
      <w:r w:rsidRPr="00FE6CE5">
        <w:t xml:space="preserve"> 170 millimeter (mm) self-propelled howitzers and 240 mm multiple launch rocket systems to Russia, yielding lessons in tactics and weapons performance. What might be concluded thus far is that when it comes to Russia’s potential support for North Korea’s WMD and conventional capabilities, Kim Jong-un will need to be practical, and Putin is likely to be conservative. While advanced aircraft are much needed by North Korea, options like MiG-29s and Su-27s—though upgrades—do not reflect an exponential leap beyond what North Korea already possesses, such as older MiG-29s and Su-25s. Perhaps Kim asked for more advanced aircraft and was rejected, settling for the lesser aircraft that is a more practical match for North Korea’s air force needs and life cycle infrastructure. Kim settling for the possible and affordable demonstrates that even the “Axis of Upheaval” is still hierarchical, with stronger powers like Russia and China limiting what they provide to “junior” partners such as North Korea and Iran. What Kim Might Offer the Axis Until now, it would have been a stretch to consider any grouping of nations’ interests to be advanced by North Korea’s inclusion. However, Putin perceives diplomatic and symbolic value in Kim Jong-un’s support for Russia’s aggression toward Ukraine. Furthermore, </w:t>
      </w:r>
      <w:r w:rsidRPr="00FE6CE5">
        <w:rPr>
          <w:rStyle w:val="StyleUnderline"/>
        </w:rPr>
        <w:t xml:space="preserve">North Korea is </w:t>
      </w:r>
      <w:r w:rsidRPr="00B33B69">
        <w:rPr>
          <w:rStyle w:val="StyleUnderline"/>
          <w:highlight w:val="green"/>
        </w:rPr>
        <w:t>serving</w:t>
      </w:r>
      <w:r w:rsidRPr="00FE6CE5">
        <w:rPr>
          <w:rStyle w:val="StyleUnderline"/>
        </w:rPr>
        <w:t xml:space="preserve"> as an early </w:t>
      </w:r>
      <w:r w:rsidRPr="00B33B69">
        <w:rPr>
          <w:rStyle w:val="StyleUnderline"/>
          <w:highlight w:val="green"/>
        </w:rPr>
        <w:t>case study</w:t>
      </w:r>
      <w:r w:rsidRPr="00FE6CE5">
        <w:rPr>
          <w:rStyle w:val="StyleUnderline"/>
        </w:rPr>
        <w:t xml:space="preserve"> for countries intrigued by </w:t>
      </w:r>
      <w:r w:rsidRPr="00B33B69">
        <w:rPr>
          <w:rStyle w:val="StyleUnderline"/>
          <w:highlight w:val="green"/>
        </w:rPr>
        <w:t>transform</w:t>
      </w:r>
      <w:r w:rsidRPr="00FE6CE5">
        <w:rPr>
          <w:rStyle w:val="StyleUnderline"/>
        </w:rPr>
        <w:t xml:space="preserve">ations in the </w:t>
      </w:r>
      <w:r w:rsidRPr="00B33B69">
        <w:rPr>
          <w:rStyle w:val="StyleUnderline"/>
          <w:highlight w:val="green"/>
        </w:rPr>
        <w:t>global order</w:t>
      </w:r>
      <w:r w:rsidRPr="00FE6CE5">
        <w:rPr>
          <w:rStyle w:val="StyleUnderline"/>
        </w:rPr>
        <w:t xml:space="preserve">, a perceived weakening of U.S. dominance, and the costs and benefits of </w:t>
      </w:r>
      <w:r w:rsidRPr="00B33B69">
        <w:rPr>
          <w:rStyle w:val="StyleUnderline"/>
          <w:highlight w:val="green"/>
        </w:rPr>
        <w:t>aligning with</w:t>
      </w:r>
      <w:r w:rsidRPr="00FE6CE5">
        <w:rPr>
          <w:rStyle w:val="StyleUnderline"/>
        </w:rPr>
        <w:t xml:space="preserve"> leading </w:t>
      </w:r>
      <w:r w:rsidRPr="00B33B69">
        <w:rPr>
          <w:rStyle w:val="StyleUnderline"/>
          <w:highlight w:val="green"/>
        </w:rPr>
        <w:t>revisionist</w:t>
      </w:r>
      <w:r w:rsidRPr="00FE6CE5">
        <w:rPr>
          <w:rStyle w:val="StyleUnderline"/>
        </w:rPr>
        <w:t xml:space="preserve"> states such as </w:t>
      </w:r>
      <w:r w:rsidRPr="00B33B69">
        <w:rPr>
          <w:rStyle w:val="StyleUnderline"/>
          <w:highlight w:val="green"/>
        </w:rPr>
        <w:t>China</w:t>
      </w:r>
      <w:r w:rsidRPr="00FE6CE5">
        <w:rPr>
          <w:rStyle w:val="StyleUnderline"/>
        </w:rPr>
        <w:t xml:space="preserve"> and </w:t>
      </w:r>
      <w:r w:rsidRPr="00B33B69">
        <w:rPr>
          <w:rStyle w:val="StyleUnderline"/>
          <w:highlight w:val="green"/>
        </w:rPr>
        <w:t>Russia</w:t>
      </w:r>
      <w:r w:rsidRPr="00FE6CE5">
        <w:t xml:space="preserve">. </w:t>
      </w:r>
      <w:r w:rsidRPr="00FE6CE5">
        <w:rPr>
          <w:rStyle w:val="StyleUnderline"/>
        </w:rPr>
        <w:t xml:space="preserve">If Putin is serious about promoting this </w:t>
      </w:r>
      <w:r w:rsidRPr="00B33B69">
        <w:rPr>
          <w:rStyle w:val="StyleUnderline"/>
          <w:highlight w:val="green"/>
        </w:rPr>
        <w:t>alternative order</w:t>
      </w:r>
      <w:r w:rsidRPr="00FE6CE5">
        <w:rPr>
          <w:rStyle w:val="StyleUnderline"/>
        </w:rPr>
        <w:t xml:space="preserve"> even beyond the Ukraine conflict, he is likely to see </w:t>
      </w:r>
      <w:r w:rsidRPr="00B33B69">
        <w:rPr>
          <w:rStyle w:val="StyleUnderline"/>
          <w:highlight w:val="green"/>
        </w:rPr>
        <w:t>value</w:t>
      </w:r>
      <w:r w:rsidRPr="00FE6CE5">
        <w:rPr>
          <w:rStyle w:val="StyleUnderline"/>
        </w:rPr>
        <w:t xml:space="preserve"> in sustaining </w:t>
      </w:r>
      <w:r w:rsidRPr="00B33B69">
        <w:rPr>
          <w:rStyle w:val="StyleUnderline"/>
          <w:highlight w:val="green"/>
        </w:rPr>
        <w:t>cooperation with North Korea</w:t>
      </w:r>
      <w:r w:rsidRPr="00FE6CE5">
        <w:rPr>
          <w:rStyle w:val="StyleUnderline"/>
        </w:rPr>
        <w:t xml:space="preserve"> and will not be easily convinced to sell out Kim Jong-un to please Trump.</w:t>
      </w:r>
      <w:r>
        <w:rPr>
          <w:rStyle w:val="StyleUnderline"/>
        </w:rPr>
        <w:t xml:space="preserve"> </w:t>
      </w:r>
      <w:r w:rsidRPr="00FE6CE5">
        <w:t xml:space="preserve">Though </w:t>
      </w:r>
      <w:r w:rsidRPr="00B33B69">
        <w:rPr>
          <w:rStyle w:val="StyleUnderline"/>
          <w:highlight w:val="green"/>
        </w:rPr>
        <w:t>Pyongyang’s</w:t>
      </w:r>
      <w:r w:rsidRPr="00FE6CE5">
        <w:rPr>
          <w:rStyle w:val="StyleUnderline"/>
        </w:rPr>
        <w:t xml:space="preserve"> tangible </w:t>
      </w:r>
      <w:r w:rsidRPr="00B33B69">
        <w:rPr>
          <w:rStyle w:val="StyleUnderline"/>
          <w:highlight w:val="green"/>
        </w:rPr>
        <w:t>contributions</w:t>
      </w:r>
      <w:r w:rsidRPr="00FE6CE5">
        <w:t xml:space="preserve"> to Russia’s munitions needs may be limited, with reports of outdated and defective shells, its </w:t>
      </w:r>
      <w:r w:rsidRPr="00B33B69">
        <w:rPr>
          <w:rStyle w:val="StyleUnderline"/>
          <w:highlight w:val="green"/>
        </w:rPr>
        <w:t>production capabilities</w:t>
      </w:r>
      <w:r w:rsidRPr="00FE6CE5">
        <w:rPr>
          <w:rStyle w:val="StyleUnderline"/>
        </w:rPr>
        <w:t xml:space="preserve"> and quality are </w:t>
      </w:r>
      <w:r w:rsidRPr="00B33B69">
        <w:rPr>
          <w:rStyle w:val="StyleUnderline"/>
          <w:highlight w:val="green"/>
        </w:rPr>
        <w:t>steadily advancing</w:t>
      </w:r>
      <w:r w:rsidRPr="00FE6CE5">
        <w:t xml:space="preserve">. Foreign Policy has reported that </w:t>
      </w:r>
      <w:r w:rsidRPr="00FE6CE5">
        <w:rPr>
          <w:rStyle w:val="StyleUnderline"/>
        </w:rPr>
        <w:t xml:space="preserve">North Korea has </w:t>
      </w:r>
      <w:r w:rsidRPr="00B33B69">
        <w:rPr>
          <w:rStyle w:val="StyleUnderline"/>
          <w:highlight w:val="green"/>
        </w:rPr>
        <w:t>provided</w:t>
      </w:r>
      <w:r w:rsidRPr="00FE6CE5">
        <w:rPr>
          <w:rStyle w:val="StyleUnderline"/>
        </w:rPr>
        <w:t xml:space="preserve"> between 1.6 and </w:t>
      </w:r>
      <w:r w:rsidRPr="00B33B69">
        <w:rPr>
          <w:rStyle w:val="StyleUnderline"/>
          <w:highlight w:val="green"/>
        </w:rPr>
        <w:t>6 million shells</w:t>
      </w:r>
      <w:r w:rsidRPr="00FE6CE5">
        <w:rPr>
          <w:rStyle w:val="StyleUnderline"/>
        </w:rPr>
        <w:t xml:space="preserve"> to Russia</w:t>
      </w:r>
      <w:r w:rsidRPr="00FE6CE5">
        <w:t xml:space="preserve">. By being the “nuts and bolts munitions provider” to countries like Russia and Iran, North Korea could secure advanced technologies, materials, and machinery to enhance and modernize its munitions industry. North Korea could also be a force provider. It has a long history of sending workers abroad for hard cash, but sending troops to fight alongside Russian counterparts takes this to a new level. Currently, it is believed that 11,000–12,000 North Korean troops have been dispatched to Russia, with some estimates reaching as high as 100,000 troops. As the Korean People’s Army’s warfare experience improves, Kim Jong-un is likely to pursue more opportunities for its people to go abroad to acquire hard cash. </w:t>
      </w:r>
      <w:r w:rsidRPr="00FE6CE5">
        <w:rPr>
          <w:rStyle w:val="StyleUnderline"/>
        </w:rPr>
        <w:t xml:space="preserve">Prohibited by UN Security Council Resolution 2375 since 2017, </w:t>
      </w:r>
      <w:r w:rsidRPr="00B33B69">
        <w:rPr>
          <w:rStyle w:val="StyleUnderline"/>
          <w:highlight w:val="green"/>
        </w:rPr>
        <w:t>expanding</w:t>
      </w:r>
      <w:r w:rsidRPr="00FE6CE5">
        <w:rPr>
          <w:rStyle w:val="StyleUnderline"/>
        </w:rPr>
        <w:t xml:space="preserve"> the number of </w:t>
      </w:r>
      <w:r w:rsidRPr="00B33B69">
        <w:rPr>
          <w:rStyle w:val="StyleUnderline"/>
          <w:highlight w:val="green"/>
        </w:rPr>
        <w:t>North Koreans</w:t>
      </w:r>
      <w:r w:rsidRPr="00FE6CE5">
        <w:rPr>
          <w:rStyle w:val="StyleUnderline"/>
        </w:rPr>
        <w:t xml:space="preserve"> working </w:t>
      </w:r>
      <w:r w:rsidRPr="00B33B69">
        <w:rPr>
          <w:rStyle w:val="StyleUnderline"/>
          <w:highlight w:val="green"/>
        </w:rPr>
        <w:t>abroad</w:t>
      </w:r>
      <w:r w:rsidRPr="00FE6CE5">
        <w:rPr>
          <w:rStyle w:val="StyleUnderline"/>
        </w:rPr>
        <w:t xml:space="preserve"> will also erode the current sanctions regime writ large, reflecting </w:t>
      </w:r>
      <w:r w:rsidRPr="00B33B69">
        <w:rPr>
          <w:rStyle w:val="StyleUnderline"/>
          <w:highlight w:val="green"/>
        </w:rPr>
        <w:t>Kim</w:t>
      </w:r>
      <w:r w:rsidRPr="00FE6CE5">
        <w:rPr>
          <w:rStyle w:val="StyleUnderline"/>
        </w:rPr>
        <w:t xml:space="preserve">’s </w:t>
      </w:r>
      <w:r w:rsidRPr="00B33B69">
        <w:rPr>
          <w:rStyle w:val="StyleUnderline"/>
          <w:highlight w:val="green"/>
        </w:rPr>
        <w:t>hopes</w:t>
      </w:r>
      <w:r w:rsidRPr="00FE6CE5">
        <w:rPr>
          <w:rStyle w:val="StyleUnderline"/>
        </w:rPr>
        <w:t xml:space="preserve"> that this newly emerging </w:t>
      </w:r>
      <w:r w:rsidRPr="00B33B69">
        <w:rPr>
          <w:rStyle w:val="StyleUnderline"/>
          <w:highlight w:val="green"/>
        </w:rPr>
        <w:t>illiberal order</w:t>
      </w:r>
      <w:r w:rsidRPr="00FE6CE5">
        <w:rPr>
          <w:rStyle w:val="StyleUnderline"/>
        </w:rPr>
        <w:t xml:space="preserve"> will </w:t>
      </w:r>
      <w:r w:rsidRPr="00B33B69">
        <w:rPr>
          <w:rStyle w:val="StyleUnderline"/>
          <w:highlight w:val="green"/>
        </w:rPr>
        <w:t>render</w:t>
      </w:r>
      <w:r w:rsidRPr="00FE6CE5">
        <w:rPr>
          <w:rStyle w:val="StyleUnderline"/>
        </w:rPr>
        <w:t xml:space="preserve"> current standing </w:t>
      </w:r>
      <w:r w:rsidRPr="00B33B69">
        <w:rPr>
          <w:rStyle w:val="StyleUnderline"/>
          <w:highlight w:val="green"/>
        </w:rPr>
        <w:t>UN</w:t>
      </w:r>
      <w:r w:rsidRPr="00FE6CE5">
        <w:rPr>
          <w:rStyle w:val="StyleUnderline"/>
        </w:rPr>
        <w:t xml:space="preserve"> Security Council resolutions </w:t>
      </w:r>
      <w:r w:rsidRPr="00B33B69">
        <w:rPr>
          <w:rStyle w:val="StyleUnderline"/>
          <w:highlight w:val="green"/>
        </w:rPr>
        <w:t>meaningless</w:t>
      </w:r>
      <w:r w:rsidRPr="00FE6CE5">
        <w:rPr>
          <w:rStyle w:val="StyleUnderline"/>
        </w:rPr>
        <w:t>.</w:t>
      </w:r>
    </w:p>
    <w:p w14:paraId="6342053D" w14:textId="77777777" w:rsidR="0054767E" w:rsidRPr="00AA7E98" w:rsidRDefault="0054767E" w:rsidP="0054767E">
      <w:pPr>
        <w:pStyle w:val="Heading4"/>
        <w:spacing w:before="30" w:line="278" w:lineRule="atLeast"/>
        <w:rPr>
          <w:rFonts w:cs="Calibri"/>
          <w:color w:val="000000"/>
          <w:szCs w:val="26"/>
        </w:rPr>
      </w:pPr>
      <w:bookmarkStart w:id="0" w:name="_Hlk171013804"/>
      <w:r w:rsidRPr="00AA7E98">
        <w:rPr>
          <w:rFonts w:cs="Calibri"/>
          <w:color w:val="000000"/>
          <w:szCs w:val="26"/>
        </w:rPr>
        <w:t xml:space="preserve">The Liberal Order caps every </w:t>
      </w:r>
      <w:r w:rsidRPr="00AA7E98">
        <w:rPr>
          <w:rFonts w:cs="Calibri"/>
          <w:color w:val="000000"/>
          <w:szCs w:val="26"/>
          <w:u w:val="single"/>
        </w:rPr>
        <w:t>existential threat</w:t>
      </w:r>
      <w:r w:rsidRPr="00AA7E98">
        <w:rPr>
          <w:rFonts w:cs="Calibri"/>
          <w:color w:val="000000"/>
          <w:szCs w:val="26"/>
        </w:rPr>
        <w:t>.</w:t>
      </w:r>
    </w:p>
    <w:p w14:paraId="76CFF2BD" w14:textId="00AB11C7" w:rsidR="0054767E" w:rsidRPr="00AA7E98" w:rsidRDefault="0054767E" w:rsidP="0054767E">
      <w:pPr>
        <w:spacing w:after="120" w:line="235" w:lineRule="atLeast"/>
        <w:rPr>
          <w:color w:val="000000"/>
        </w:rPr>
      </w:pPr>
      <w:r w:rsidRPr="00AA7E98">
        <w:rPr>
          <w:color w:val="000000"/>
        </w:rPr>
        <w:t>Yuval Noah </w:t>
      </w:r>
      <w:r w:rsidRPr="00AA7E98">
        <w:rPr>
          <w:b/>
          <w:bCs/>
          <w:color w:val="000000"/>
          <w:sz w:val="26"/>
          <w:szCs w:val="26"/>
        </w:rPr>
        <w:t>Harari ‘20</w:t>
      </w:r>
      <w:r w:rsidRPr="00AA7E98">
        <w:rPr>
          <w:color w:val="000000"/>
        </w:rPr>
        <w:t>, Professor in the Department of History at the Hebrew University of Jerusalem, “How to Survive the 21st Century: Three Existential Threats to Humanity,” Journal of Data Protection &amp; Privacy, vol. 3, no. 4, 03/11/20, p. 463–468</w:t>
      </w:r>
      <w:r>
        <w:rPr>
          <w:color w:val="000000"/>
        </w:rPr>
        <w:t>.</w:t>
      </w:r>
    </w:p>
    <w:bookmarkEnd w:id="0"/>
    <w:p w14:paraId="22A026FC" w14:textId="77777777" w:rsidR="0054767E" w:rsidRPr="00E2048A" w:rsidRDefault="0054767E" w:rsidP="0054767E">
      <w:r w:rsidRPr="00AA7E98">
        <w:t xml:space="preserve">As we enter the third decade of the 21st century, humanity faces so many issues and </w:t>
      </w:r>
      <w:proofErr w:type="gramStart"/>
      <w:r w:rsidRPr="00AA7E98">
        <w:t>questions,</w:t>
      </w:r>
      <w:proofErr w:type="gramEnd"/>
      <w:r w:rsidRPr="00AA7E98">
        <w:t xml:space="preserve"> that it is really hard to know what to focus on. So I would like to use the next 20 minutes to help us focus on all the different issues we face. </w:t>
      </w:r>
      <w:r w:rsidRPr="00AA7E98">
        <w:rPr>
          <w:rStyle w:val="StyleUnderline"/>
        </w:rPr>
        <w:t xml:space="preserve">Three problems pose </w:t>
      </w:r>
      <w:r w:rsidRPr="00AA7E98">
        <w:rPr>
          <w:rStyle w:val="Emphasis"/>
        </w:rPr>
        <w:t>existential challenges</w:t>
      </w:r>
      <w:r w:rsidRPr="00AA7E98">
        <w:rPr>
          <w:rStyle w:val="StyleUnderline"/>
        </w:rPr>
        <w:t xml:space="preserve"> to our species</w:t>
      </w:r>
      <w:r w:rsidRPr="00AA7E98">
        <w:t xml:space="preserve">. </w:t>
      </w:r>
      <w:r w:rsidRPr="00AA7E98">
        <w:rPr>
          <w:rStyle w:val="StyleUnderline"/>
        </w:rPr>
        <w:t>These three</w:t>
      </w:r>
      <w:r w:rsidRPr="00AA7E98">
        <w:t xml:space="preserve"> existential </w:t>
      </w:r>
      <w:r w:rsidRPr="00AA7E98">
        <w:rPr>
          <w:rStyle w:val="StyleUnderline"/>
        </w:rPr>
        <w:t xml:space="preserve">challenges are </w:t>
      </w:r>
      <w:r w:rsidRPr="00B33B69">
        <w:rPr>
          <w:rStyle w:val="Emphasis"/>
          <w:highlight w:val="green"/>
        </w:rPr>
        <w:t>nuclear war</w:t>
      </w:r>
      <w:r w:rsidRPr="00AA7E98">
        <w:rPr>
          <w:rStyle w:val="StyleUnderline"/>
        </w:rPr>
        <w:t xml:space="preserve">, </w:t>
      </w:r>
      <w:r w:rsidRPr="00AA7E98">
        <w:rPr>
          <w:rStyle w:val="Emphasis"/>
        </w:rPr>
        <w:t>eco</w:t>
      </w:r>
      <w:r w:rsidRPr="00AA7E98">
        <w:rPr>
          <w:rStyle w:val="StyleUnderline"/>
        </w:rPr>
        <w:t xml:space="preserve">logical </w:t>
      </w:r>
      <w:r w:rsidRPr="00B33B69">
        <w:rPr>
          <w:rStyle w:val="Emphasis"/>
          <w:highlight w:val="green"/>
        </w:rPr>
        <w:t>collapse</w:t>
      </w:r>
      <w:r w:rsidRPr="00AA7E98">
        <w:rPr>
          <w:rStyle w:val="StyleUnderline"/>
        </w:rPr>
        <w:t xml:space="preserve"> and </w:t>
      </w:r>
      <w:r w:rsidRPr="00AA7E98">
        <w:rPr>
          <w:rStyle w:val="Emphasis"/>
        </w:rPr>
        <w:t>tech</w:t>
      </w:r>
      <w:r w:rsidRPr="00AA7E98">
        <w:rPr>
          <w:rStyle w:val="StyleUnderline"/>
        </w:rPr>
        <w:t xml:space="preserve">nological </w:t>
      </w:r>
      <w:r w:rsidRPr="00B33B69">
        <w:rPr>
          <w:rStyle w:val="Emphasis"/>
          <w:highlight w:val="green"/>
        </w:rPr>
        <w:t>disruption</w:t>
      </w:r>
      <w:r w:rsidRPr="00AA7E98">
        <w:t xml:space="preserve">. We should focus on them. Now nuclear war and ecological collapse are already familiar threats, so let me spend some time explaining the less-familiar threat posed by technological disruption. In Davos, we hear so much about the enormous promises of technology — and these promises are certainly real. But </w:t>
      </w:r>
      <w:r w:rsidRPr="00AA7E98">
        <w:rPr>
          <w:rStyle w:val="StyleUnderline"/>
        </w:rPr>
        <w:t>technology might</w:t>
      </w:r>
      <w:r w:rsidRPr="00AA7E98">
        <w:t xml:space="preserve"> also </w:t>
      </w:r>
      <w:r w:rsidRPr="00B33B69">
        <w:rPr>
          <w:rStyle w:val="StyleUnderline"/>
          <w:highlight w:val="green"/>
        </w:rPr>
        <w:t>disrupt human society</w:t>
      </w:r>
      <w:r w:rsidRPr="00AA7E98">
        <w:rPr>
          <w:rStyle w:val="StyleUnderline"/>
        </w:rPr>
        <w:t xml:space="preserve"> and the very meaning of human life in </w:t>
      </w:r>
      <w:r w:rsidRPr="00AA7E98">
        <w:rPr>
          <w:rStyle w:val="Emphasis"/>
        </w:rPr>
        <w:t>numerous ways</w:t>
      </w:r>
      <w:r w:rsidRPr="00AA7E98">
        <w:rPr>
          <w:rStyle w:val="StyleUnderline"/>
        </w:rPr>
        <w:t>, ranging from the creation of</w:t>
      </w:r>
      <w:r w:rsidRPr="00AA7E98">
        <w:t xml:space="preserve"> a global useless class to the rise of </w:t>
      </w:r>
      <w:r w:rsidRPr="00B33B69">
        <w:rPr>
          <w:rStyle w:val="Emphasis"/>
          <w:highlight w:val="green"/>
        </w:rPr>
        <w:t>data colonialism</w:t>
      </w:r>
      <w:r w:rsidRPr="00AA7E98">
        <w:rPr>
          <w:rStyle w:val="StyleUnderline"/>
        </w:rPr>
        <w:t xml:space="preserve"> and of digital </w:t>
      </w:r>
      <w:r w:rsidRPr="00B33B69">
        <w:rPr>
          <w:rStyle w:val="Emphasis"/>
          <w:highlight w:val="green"/>
        </w:rPr>
        <w:t>dictatorships</w:t>
      </w:r>
      <w:r w:rsidRPr="00AA7E98">
        <w:t xml:space="preserve">. </w:t>
      </w:r>
      <w:r w:rsidRPr="00AA7E98">
        <w:rPr>
          <w:szCs w:val="12"/>
        </w:rPr>
        <w:t xml:space="preserve">Socio-Economic Upheaval Automation will soon eliminate millions upon millions of jobs, and while new jobs will certainly be created, it is unclear whether people will be able to learn the necessary new skills fast enough. Suppose you are a 50-year-old truck driver, and you just lost your job to a self-driving vehicle. Now there are new jobs in designing software or in teaching yoga to engineers — but how does a 50-year-old truck driver reinvent himself or herself as a software engineer or as a yoga teacher? And people will have to do it not just once but again and again throughout their lives, because the automation revolution will not be a single watershed event following which the job market will settle down into a new equilibrium. Rather, it will be a cascade of ever bigger disruptions, because artificial intelligence (AI) is nowhere near its full potential. Old jobs will disappear, new jobs will emerge, but then the new jobs will rapidly change and vanish. Whereas in the past humans had to struggle against exploitation, in the 21st century, the really big struggle will be against irrelevance. And it is much worse to be irrelevant than exploited. </w:t>
      </w:r>
      <w:r w:rsidRPr="00AA7E98">
        <w:t xml:space="preserve">Those who fail in the struggle against irrelevance would constitute a new ‘useless </w:t>
      </w:r>
      <w:proofErr w:type="spellStart"/>
      <w:r w:rsidRPr="00AA7E98">
        <w:t>class’</w:t>
      </w:r>
      <w:proofErr w:type="spellEnd"/>
      <w:r w:rsidRPr="00AA7E98">
        <w:t xml:space="preserve"> — people who are useless not from the viewpoint of their friends and family, but useless from the viewpoint of the economic and political system. And this useless class will be separated by an ever-growing gap from the ever more powerful elite. The AI Revolution Creating Unprecedented Inequality Between Classes and Countries In the 19th century, a few countries like Britain and Japan </w:t>
      </w:r>
      <w:proofErr w:type="spellStart"/>
      <w:r w:rsidRPr="00AA7E98">
        <w:t>industrialised</w:t>
      </w:r>
      <w:proofErr w:type="spellEnd"/>
      <w:r w:rsidRPr="00AA7E98">
        <w:t xml:space="preserve"> first, and they went on to conquer and exploit most of the world. If we are not careful, the same thing will happen in the 21st century with AI. </w:t>
      </w:r>
      <w:r w:rsidRPr="00AA7E98">
        <w:rPr>
          <w:rStyle w:val="StyleUnderline"/>
        </w:rPr>
        <w:t xml:space="preserve">We are already in the midst of an </w:t>
      </w:r>
      <w:r w:rsidRPr="00B33B69">
        <w:rPr>
          <w:rStyle w:val="Emphasis"/>
          <w:highlight w:val="green"/>
        </w:rPr>
        <w:t>AI arms race</w:t>
      </w:r>
      <w:r w:rsidRPr="00B33B69">
        <w:rPr>
          <w:rStyle w:val="StyleUnderline"/>
          <w:highlight w:val="green"/>
        </w:rPr>
        <w:t xml:space="preserve">, with </w:t>
      </w:r>
      <w:r w:rsidRPr="00B33B69">
        <w:rPr>
          <w:rStyle w:val="Emphasis"/>
          <w:highlight w:val="green"/>
        </w:rPr>
        <w:t>China</w:t>
      </w:r>
      <w:r w:rsidRPr="00AA7E98">
        <w:rPr>
          <w:rStyle w:val="StyleUnderline"/>
        </w:rPr>
        <w:t xml:space="preserve"> </w:t>
      </w:r>
      <w:r w:rsidRPr="00B33B69">
        <w:rPr>
          <w:rStyle w:val="StyleUnderline"/>
          <w:highlight w:val="green"/>
        </w:rPr>
        <w:t>and</w:t>
      </w:r>
      <w:r w:rsidRPr="00AA7E98">
        <w:rPr>
          <w:rStyle w:val="StyleUnderline"/>
        </w:rPr>
        <w:t xml:space="preserve"> the </w:t>
      </w:r>
      <w:r w:rsidRPr="00B33B69">
        <w:rPr>
          <w:rStyle w:val="Emphasis"/>
          <w:highlight w:val="green"/>
        </w:rPr>
        <w:t>US</w:t>
      </w:r>
      <w:r w:rsidRPr="00AA7E98">
        <w:rPr>
          <w:rStyle w:val="StyleUnderline"/>
        </w:rPr>
        <w:t xml:space="preserve"> leading the race, and most</w:t>
      </w:r>
      <w:r w:rsidRPr="00AA7E98">
        <w:t xml:space="preserve"> countries being </w:t>
      </w:r>
      <w:r w:rsidRPr="00AA7E98">
        <w:rPr>
          <w:rStyle w:val="StyleUnderline"/>
        </w:rPr>
        <w:t xml:space="preserve">left </w:t>
      </w:r>
      <w:r w:rsidRPr="00B33B69">
        <w:rPr>
          <w:rStyle w:val="StyleUnderline"/>
          <w:highlight w:val="green"/>
        </w:rPr>
        <w:t>far</w:t>
      </w:r>
      <w:r w:rsidRPr="00AA7E98">
        <w:rPr>
          <w:rStyle w:val="StyleUnderline"/>
        </w:rPr>
        <w:t xml:space="preserve">, far </w:t>
      </w:r>
      <w:r w:rsidRPr="00B33B69">
        <w:rPr>
          <w:rStyle w:val="StyleUnderline"/>
          <w:highlight w:val="green"/>
        </w:rPr>
        <w:t>behind</w:t>
      </w:r>
      <w:r w:rsidRPr="00AA7E98">
        <w:t xml:space="preserve">. Unless we take action to distribute the benefit and power of AI between all humans, AI will likely create immense wealth in a few high-tech hubs, while other countries will either go bankrupt or become exploited data colonies. Now </w:t>
      </w:r>
      <w:r w:rsidRPr="00AA7E98">
        <w:rPr>
          <w:rStyle w:val="StyleUnderline"/>
        </w:rPr>
        <w:t xml:space="preserve">we are </w:t>
      </w:r>
      <w:r w:rsidRPr="00AA7E98">
        <w:rPr>
          <w:rStyle w:val="Emphasis"/>
        </w:rPr>
        <w:t>not</w:t>
      </w:r>
      <w:r w:rsidRPr="00AA7E98">
        <w:rPr>
          <w:rStyle w:val="StyleUnderline"/>
        </w:rPr>
        <w:t xml:space="preserve"> talking</w:t>
      </w:r>
      <w:r w:rsidRPr="00AA7E98">
        <w:t xml:space="preserve"> here </w:t>
      </w:r>
      <w:r w:rsidRPr="00AA7E98">
        <w:rPr>
          <w:rStyle w:val="StyleUnderline"/>
        </w:rPr>
        <w:t xml:space="preserve">about a </w:t>
      </w:r>
      <w:r w:rsidRPr="00AA7E98">
        <w:rPr>
          <w:rStyle w:val="Emphasis"/>
        </w:rPr>
        <w:t>science fiction</w:t>
      </w:r>
      <w:r w:rsidRPr="00AA7E98">
        <w:rPr>
          <w:rStyle w:val="StyleUnderline"/>
        </w:rPr>
        <w:t xml:space="preserve"> scenario of robots rebelling</w:t>
      </w:r>
      <w:r w:rsidRPr="00AA7E98">
        <w:t xml:space="preserve"> against humans. </w:t>
      </w:r>
      <w:r w:rsidRPr="00AA7E98">
        <w:rPr>
          <w:rStyle w:val="StyleUnderline"/>
        </w:rPr>
        <w:t xml:space="preserve">We are talking about </w:t>
      </w:r>
      <w:r w:rsidRPr="00AA7E98">
        <w:rPr>
          <w:rStyle w:val="Emphasis"/>
        </w:rPr>
        <w:t xml:space="preserve">far more </w:t>
      </w:r>
      <w:r w:rsidRPr="00B33B69">
        <w:rPr>
          <w:rStyle w:val="Emphasis"/>
          <w:highlight w:val="green"/>
        </w:rPr>
        <w:t>primitive</w:t>
      </w:r>
      <w:r w:rsidRPr="00AA7E98">
        <w:rPr>
          <w:rStyle w:val="StyleUnderline"/>
        </w:rPr>
        <w:t xml:space="preserve"> </w:t>
      </w:r>
      <w:r w:rsidRPr="00B33B69">
        <w:rPr>
          <w:rStyle w:val="StyleUnderline"/>
          <w:highlight w:val="green"/>
        </w:rPr>
        <w:t>AI</w:t>
      </w:r>
      <w:r w:rsidRPr="00AA7E98">
        <w:rPr>
          <w:rStyle w:val="StyleUnderline"/>
        </w:rPr>
        <w:t xml:space="preserve">, which is nevertheless </w:t>
      </w:r>
      <w:r w:rsidRPr="00AA7E98">
        <w:rPr>
          <w:rStyle w:val="Emphasis"/>
        </w:rPr>
        <w:t>enough</w:t>
      </w:r>
      <w:r w:rsidRPr="00AA7E98">
        <w:rPr>
          <w:rStyle w:val="StyleUnderline"/>
        </w:rPr>
        <w:t xml:space="preserve"> to </w:t>
      </w:r>
      <w:r w:rsidRPr="00B33B69">
        <w:rPr>
          <w:rStyle w:val="Emphasis"/>
          <w:highlight w:val="green"/>
        </w:rPr>
        <w:t>disrupt</w:t>
      </w:r>
      <w:r w:rsidRPr="00AA7E98">
        <w:rPr>
          <w:rStyle w:val="StyleUnderline"/>
        </w:rPr>
        <w:t xml:space="preserve"> the </w:t>
      </w:r>
      <w:r w:rsidRPr="00B33B69">
        <w:rPr>
          <w:rStyle w:val="Emphasis"/>
          <w:highlight w:val="green"/>
        </w:rPr>
        <w:t>global balance</w:t>
      </w:r>
      <w:r w:rsidRPr="00AA7E98">
        <w:t xml:space="preserve">. </w:t>
      </w:r>
      <w:r w:rsidRPr="00AA7E98">
        <w:rPr>
          <w:sz w:val="12"/>
          <w:szCs w:val="12"/>
        </w:rPr>
        <w:t xml:space="preserve">Just think what will happen to developing economies once it is cheaper to produce textiles or cars in California than in Mexico? And what will happen to politics in your country in 20 years, when somebody in San Francisco or Beijing knows the entire medical and personal history of every politician, every judge and every journalist in your country, including all their sexual escapades, all their mental weaknesses and all their corrupt dealings? Will it still be an independent country or will it become a data colony? When you have enough data, you do not need to send soldiers in order to control a country. The Rise of Digital Dictatorships and Global Monitoring This danger can be stated in the form of a simple equation, which I think might be the defining equation of life in the 21st century: B ×C×D =AHH! Which means? Biological knowledge multiplied by computing power multiplied by data equals the ability to hack humans, ahh! If you know enough biology and have enough computing power and data, you can hack my body and my brain and my life, and you can understand me better than I understand myself. You can know my personality type, my political views, my sexual preferences, my mental weaknesses, my deepest fears and hopes. You know more about me than I know about myself. And you can do that not just to me, but to everyone. A system that understands us better than we understand ourselves can predict our feelings and decisions, can manipulate our feelings and decisions and can ultimately make decisions for us. Now in the past, many governments and tyrants wanted to do it, but nobody understood biology well enough, and nobody had enough computing power and data to hack millions of people. Neither the Gestapo nor the KGB could do it. But soon at least some corporations and governments will be able to systematically hack all the people. We humans should get used to the idea that we are no longer mysterious souls — we are now hackable animals. That is what we are. The power to hack humans can be used for good purposes — like providing much better healthcare. But if this power falls into the hands of a 21st-century Stalin, the result will be the worst totalitarian regime in human history. And we already have a number of applicants for the job of 21stcentury Stalin. Just imagine North Korea in 20 years, when everybody has to wear a biometric bracelet that constantly monitors your blood pressure, your heart rate, your brain activity 24 hours a day. You listen to a speech on the radio by the great leader, and they know what you actually feel. You can clap your hands and smile, but if you are angry, they know, you will be in the gulag tomorrow. And if we allow the emergence of such total surveillance regimes, do not think that the rich and powerful in places like Davos will be safe, just ask Jeff Bezos. In Stalin’s USSR, the state monitored members of the communist elite more than anyone else. The same will be true of future total surveillance regimes. The higher you are in the hierarchy — the more closely you will be watched. Do you want your chief executive officer or your president to know what you really think about them? So it is in the interest of all humans, including the elites, to prevent the rise of such digital dictatorships. And in the meantime, if you get a suspicious WhatsApp </w:t>
      </w:r>
      <w:proofErr w:type="gramStart"/>
      <w:r w:rsidRPr="00AA7E98">
        <w:rPr>
          <w:sz w:val="12"/>
          <w:szCs w:val="12"/>
        </w:rPr>
        <w:t>message,</w:t>
      </w:r>
      <w:proofErr w:type="gramEnd"/>
      <w:r w:rsidRPr="00AA7E98">
        <w:rPr>
          <w:sz w:val="12"/>
          <w:szCs w:val="12"/>
        </w:rPr>
        <w:t xml:space="preserve"> from some Prince, do not open it. Now if we indeed prevent the establishment of digital dictatorships, the ability to hack humans might still undermine the very meaning of human freedom. Because as humans will rely on AI to make more and more decisions for us, authority will shift from humans to algorithms and this is already happening. Already today billions of people trust the Facebook algorithm to tell us what is new, the Google algorithm tells us what is true, Netflix tells us what to watch, and the Amazon and Alibaba algorithms tell us what to buy. In the not-so-distant future, similar algorithms might tell us where to work and who to marry, and also decide whether to hire us for a job, whether to give us a loan, and whether the central bank should raise the interest rate. And if you ask why you were not given a loan, and why you the bank did not raise the interest rate, the answer will always be the same — because the computer says no. And as the limited human brain lacks sufficient biological knowledge, computing power and data — humans will simply not be able to understand the computer’s decisions. So even in supposedly free countries, humans are likely to lose control over our own lives and also lose the ability to understand public policy. Already now, how many humans understand the financial system? Maybe 1 per cent, to be very generous. In a couple of decades, the number of humans capable of understanding the financial system will be exactly zero. Now we humans are used to thinking about life as a drama of decision-making. What will be the meaning of human life when most decisions are taken by algorithms? We do not even have philosophical models to understand such an existence. The usual bargain between philosophers and politicians is that philosophers have a lot of fanciful ideas, and politicians basically explain that they lack the means to implement these ideas. Now we are in an opposite situation. We are facing philosophical bankruptcy. </w:t>
      </w:r>
      <w:r w:rsidRPr="00AA7E98">
        <w:rPr>
          <w:rStyle w:val="StyleUnderline"/>
        </w:rPr>
        <w:t xml:space="preserve">The twin revolutions of </w:t>
      </w:r>
      <w:r w:rsidRPr="00AA7E98">
        <w:rPr>
          <w:rStyle w:val="Emphasis"/>
        </w:rPr>
        <w:t>infotech</w:t>
      </w:r>
      <w:r w:rsidRPr="00AA7E98">
        <w:rPr>
          <w:rStyle w:val="StyleUnderline"/>
        </w:rPr>
        <w:t xml:space="preserve"> and </w:t>
      </w:r>
      <w:r w:rsidRPr="00AA7E98">
        <w:rPr>
          <w:rStyle w:val="Emphasis"/>
        </w:rPr>
        <w:t>biotech</w:t>
      </w:r>
      <w:r w:rsidRPr="00AA7E98">
        <w:rPr>
          <w:rStyle w:val="StyleUnderline"/>
        </w:rPr>
        <w:t xml:space="preserve"> are</w:t>
      </w:r>
      <w:r w:rsidRPr="00AA7E98">
        <w:t xml:space="preserve"> now </w:t>
      </w:r>
      <w:r w:rsidRPr="00AA7E98">
        <w:rPr>
          <w:rStyle w:val="StyleUnderline"/>
        </w:rPr>
        <w:t xml:space="preserve">giving politicians the means to </w:t>
      </w:r>
      <w:r w:rsidRPr="00B33B69">
        <w:rPr>
          <w:rStyle w:val="Emphasis"/>
          <w:highlight w:val="green"/>
        </w:rPr>
        <w:t xml:space="preserve">create </w:t>
      </w:r>
      <w:r w:rsidRPr="00197E6D">
        <w:rPr>
          <w:rStyle w:val="Emphasis"/>
        </w:rPr>
        <w:t xml:space="preserve">heaven or </w:t>
      </w:r>
      <w:r w:rsidRPr="00B33B69">
        <w:rPr>
          <w:rStyle w:val="Emphasis"/>
          <w:highlight w:val="green"/>
        </w:rPr>
        <w:t>hel</w:t>
      </w:r>
      <w:r w:rsidRPr="00AA7E98">
        <w:rPr>
          <w:rStyle w:val="Emphasis"/>
        </w:rPr>
        <w:t>l</w:t>
      </w:r>
      <w:r w:rsidRPr="00AA7E98">
        <w:t xml:space="preserve">, but the philosophers are having trouble </w:t>
      </w:r>
      <w:proofErr w:type="spellStart"/>
      <w:r w:rsidRPr="00AA7E98">
        <w:t>conceptualising</w:t>
      </w:r>
      <w:proofErr w:type="spellEnd"/>
      <w:r w:rsidRPr="00AA7E98">
        <w:t xml:space="preserve"> what the new heaven and the new hell will look like. And that is a very dangerous situation. </w:t>
      </w:r>
      <w:r w:rsidRPr="00AA7E98">
        <w:rPr>
          <w:rStyle w:val="StyleUnderline"/>
        </w:rPr>
        <w:t xml:space="preserve">If we fail to </w:t>
      </w:r>
      <w:proofErr w:type="spellStart"/>
      <w:r w:rsidRPr="00AA7E98">
        <w:rPr>
          <w:rStyle w:val="StyleUnderline"/>
        </w:rPr>
        <w:t>conceptualise</w:t>
      </w:r>
      <w:proofErr w:type="spellEnd"/>
      <w:r w:rsidRPr="00AA7E98">
        <w:t xml:space="preserve"> the new </w:t>
      </w:r>
      <w:r w:rsidRPr="00AA7E98">
        <w:rPr>
          <w:rStyle w:val="StyleUnderline"/>
        </w:rPr>
        <w:t xml:space="preserve">heaven quickly enough, we might be easily </w:t>
      </w:r>
      <w:r w:rsidRPr="00197E6D">
        <w:rPr>
          <w:rStyle w:val="Emphasis"/>
        </w:rPr>
        <w:t>misled</w:t>
      </w:r>
      <w:r w:rsidRPr="00AA7E98">
        <w:rPr>
          <w:rStyle w:val="StyleUnderline"/>
        </w:rPr>
        <w:t xml:space="preserve"> by </w:t>
      </w:r>
      <w:r w:rsidRPr="00AA7E98">
        <w:rPr>
          <w:rStyle w:val="Emphasis"/>
        </w:rPr>
        <w:t>naïve utopias</w:t>
      </w:r>
      <w:r w:rsidRPr="00AA7E98">
        <w:t xml:space="preserve">. And if we fail to </w:t>
      </w:r>
      <w:proofErr w:type="spellStart"/>
      <w:r w:rsidRPr="00AA7E98">
        <w:t>conceptualise</w:t>
      </w:r>
      <w:proofErr w:type="spellEnd"/>
      <w:r w:rsidRPr="00AA7E98">
        <w:t xml:space="preserve"> the new hell quickly enough, </w:t>
      </w:r>
      <w:r w:rsidRPr="00AA7E98">
        <w:rPr>
          <w:rStyle w:val="StyleUnderline"/>
        </w:rPr>
        <w:t xml:space="preserve">we might find ourselves </w:t>
      </w:r>
      <w:r w:rsidRPr="00AA7E98">
        <w:rPr>
          <w:rStyle w:val="Emphasis"/>
        </w:rPr>
        <w:t>entrapped</w:t>
      </w:r>
      <w:r w:rsidRPr="00AA7E98">
        <w:rPr>
          <w:rStyle w:val="StyleUnderline"/>
        </w:rPr>
        <w:t xml:space="preserve"> there with </w:t>
      </w:r>
      <w:r w:rsidRPr="00AA7E98">
        <w:rPr>
          <w:rStyle w:val="Emphasis"/>
        </w:rPr>
        <w:t>no way out</w:t>
      </w:r>
      <w:r w:rsidRPr="00AA7E98">
        <w:t xml:space="preserve">. Technological disruption of not just our economy, politics and philosophy but also our biology In the coming decades, </w:t>
      </w:r>
      <w:r w:rsidRPr="00197E6D">
        <w:rPr>
          <w:rStyle w:val="StyleUnderline"/>
        </w:rPr>
        <w:t>AI</w:t>
      </w:r>
      <w:r w:rsidRPr="00AA7E98">
        <w:rPr>
          <w:rStyle w:val="StyleUnderline"/>
        </w:rPr>
        <w:t xml:space="preserve"> and biotechnology will give us</w:t>
      </w:r>
      <w:r w:rsidRPr="00AA7E98">
        <w:t xml:space="preserve"> godlike </w:t>
      </w:r>
      <w:r w:rsidRPr="00AA7E98">
        <w:rPr>
          <w:rStyle w:val="StyleUnderline"/>
        </w:rPr>
        <w:t xml:space="preserve">abilities to </w:t>
      </w:r>
      <w:r w:rsidRPr="00AA7E98">
        <w:rPr>
          <w:rStyle w:val="Emphasis"/>
        </w:rPr>
        <w:t>reengineer life</w:t>
      </w:r>
      <w:r w:rsidRPr="00AA7E98">
        <w:rPr>
          <w:rStyle w:val="StyleUnderline"/>
        </w:rPr>
        <w:t>, and</w:t>
      </w:r>
      <w:r w:rsidRPr="00AA7E98">
        <w:t xml:space="preserve"> even to </w:t>
      </w:r>
      <w:r w:rsidRPr="00AA7E98">
        <w:rPr>
          <w:rStyle w:val="StyleUnderline"/>
        </w:rPr>
        <w:t>create</w:t>
      </w:r>
      <w:r w:rsidRPr="00AA7E98">
        <w:t xml:space="preserve"> completely </w:t>
      </w:r>
      <w:r w:rsidRPr="00AA7E98">
        <w:rPr>
          <w:rStyle w:val="StyleUnderline"/>
        </w:rPr>
        <w:t>new life forms. After four billion years of</w:t>
      </w:r>
      <w:r w:rsidRPr="00AA7E98">
        <w:t xml:space="preserve"> organic life shaped by </w:t>
      </w:r>
      <w:r w:rsidRPr="00AA7E98">
        <w:rPr>
          <w:rStyle w:val="StyleUnderline"/>
        </w:rPr>
        <w:t>natural selection, we are about to enter</w:t>
      </w:r>
      <w:r w:rsidRPr="00AA7E98">
        <w:t xml:space="preserve"> a new era of inorganic life shaped by </w:t>
      </w:r>
      <w:r w:rsidRPr="00AA7E98">
        <w:rPr>
          <w:rStyle w:val="StyleUnderline"/>
        </w:rPr>
        <w:t>intelligent design</w:t>
      </w:r>
      <w:r w:rsidRPr="00AA7E98">
        <w:t xml:space="preserve">. Our intelligent design is going to be the new driving force of the evolution of life and in using our new divine powers of creation, </w:t>
      </w:r>
      <w:r w:rsidRPr="00AA7E98">
        <w:rPr>
          <w:rStyle w:val="StyleUnderline"/>
        </w:rPr>
        <w:t xml:space="preserve">we might make </w:t>
      </w:r>
      <w:r w:rsidRPr="00AA7E98">
        <w:rPr>
          <w:rStyle w:val="Emphasis"/>
        </w:rPr>
        <w:t>mistakes</w:t>
      </w:r>
      <w:r w:rsidRPr="00AA7E98">
        <w:rPr>
          <w:rStyle w:val="StyleUnderline"/>
        </w:rPr>
        <w:t xml:space="preserve"> on a </w:t>
      </w:r>
      <w:r w:rsidRPr="00AA7E98">
        <w:rPr>
          <w:rStyle w:val="Emphasis"/>
        </w:rPr>
        <w:t>cosmic scale</w:t>
      </w:r>
      <w:r w:rsidRPr="00AA7E98">
        <w:t xml:space="preserve">. In particular, governments, corporations and armies are likely to use technology to enhance human skills that they need — like intelligence and discipline — while neglecting other humans skills – like compassion, artistic sensitivity and spirituality. The result might be a race of humans who are very intelligent and very disciplined but lack compassion, artistic sensitivity and spiritual depth. Of course, this is not a prophecy. These are just possibilities. Technology is never deterministic. In the 20th century, people used the same industrial technology to build very different kinds of societies: fascist dictatorships, communist regimes, liberal democracies. The same thing will happen in the 21st century. </w:t>
      </w:r>
      <w:r w:rsidRPr="00B33B69">
        <w:rPr>
          <w:rStyle w:val="StyleUnderline"/>
          <w:highlight w:val="green"/>
        </w:rPr>
        <w:t>AI and biotech</w:t>
      </w:r>
      <w:r w:rsidRPr="00AA7E98">
        <w:rPr>
          <w:rStyle w:val="StyleUnderline"/>
        </w:rPr>
        <w:t xml:space="preserve"> will</w:t>
      </w:r>
      <w:r w:rsidRPr="00AA7E98">
        <w:t xml:space="preserve"> certainly </w:t>
      </w:r>
      <w:r w:rsidRPr="00B33B69">
        <w:rPr>
          <w:rStyle w:val="StyleUnderline"/>
          <w:highlight w:val="green"/>
        </w:rPr>
        <w:t>transform the world</w:t>
      </w:r>
      <w:r w:rsidRPr="00AA7E98">
        <w:rPr>
          <w:rStyle w:val="StyleUnderline"/>
        </w:rPr>
        <w:t>, but we can use them to create</w:t>
      </w:r>
      <w:r w:rsidRPr="00AA7E98">
        <w:t xml:space="preserve"> very </w:t>
      </w:r>
      <w:r w:rsidRPr="00AA7E98">
        <w:rPr>
          <w:rStyle w:val="StyleUnderline"/>
        </w:rPr>
        <w:t>different kinds of societies</w:t>
      </w:r>
      <w:r w:rsidRPr="00AA7E98">
        <w:t xml:space="preserve">. And if you are afraid of some of the possibilities I have mentioned, you can still do something about it. But </w:t>
      </w:r>
      <w:r w:rsidRPr="00AA7E98">
        <w:rPr>
          <w:rStyle w:val="StyleUnderline"/>
        </w:rPr>
        <w:t xml:space="preserve">to do something </w:t>
      </w:r>
      <w:r w:rsidRPr="00AA7E98">
        <w:rPr>
          <w:rStyle w:val="Emphasis"/>
        </w:rPr>
        <w:t>effective</w:t>
      </w:r>
      <w:r w:rsidRPr="00AA7E98">
        <w:rPr>
          <w:rStyle w:val="StyleUnderline"/>
        </w:rPr>
        <w:t xml:space="preserve">, </w:t>
      </w:r>
      <w:r w:rsidRPr="00B33B69">
        <w:rPr>
          <w:rStyle w:val="StyleUnderline"/>
          <w:highlight w:val="green"/>
        </w:rPr>
        <w:t xml:space="preserve">we need </w:t>
      </w:r>
      <w:r w:rsidRPr="00B33B69">
        <w:rPr>
          <w:rStyle w:val="Emphasis"/>
          <w:highlight w:val="green"/>
        </w:rPr>
        <w:t>global cooperation</w:t>
      </w:r>
      <w:r w:rsidRPr="00AA7E98">
        <w:t xml:space="preserve">. Global Problems that Demand Global Solutions Whenever a leader says something like ‘My country first!’ we should remind that leader that </w:t>
      </w:r>
      <w:r w:rsidRPr="00AA7E98">
        <w:rPr>
          <w:rStyle w:val="StyleUnderline"/>
        </w:rPr>
        <w:t xml:space="preserve">no nation can prevent </w:t>
      </w:r>
      <w:r w:rsidRPr="00AA7E98">
        <w:rPr>
          <w:rStyle w:val="Emphasis"/>
        </w:rPr>
        <w:t>nuclear war</w:t>
      </w:r>
      <w:r w:rsidRPr="00AA7E98">
        <w:rPr>
          <w:rStyle w:val="StyleUnderline"/>
        </w:rPr>
        <w:t xml:space="preserve"> or stop </w:t>
      </w:r>
      <w:r w:rsidRPr="00AA7E98">
        <w:rPr>
          <w:rStyle w:val="Emphasis"/>
        </w:rPr>
        <w:t>ecological collapse</w:t>
      </w:r>
      <w:r w:rsidRPr="00AA7E98">
        <w:rPr>
          <w:rStyle w:val="StyleUnderline"/>
        </w:rPr>
        <w:t xml:space="preserve"> by itself, and </w:t>
      </w:r>
      <w:r w:rsidRPr="00AA7E98">
        <w:rPr>
          <w:rStyle w:val="Emphasis"/>
        </w:rPr>
        <w:t>no nation</w:t>
      </w:r>
      <w:r w:rsidRPr="00AA7E98">
        <w:rPr>
          <w:rStyle w:val="StyleUnderline"/>
        </w:rPr>
        <w:t xml:space="preserve"> can regulate AI and bioengineering </w:t>
      </w:r>
      <w:r w:rsidRPr="00AA7E98">
        <w:rPr>
          <w:rStyle w:val="Emphasis"/>
        </w:rPr>
        <w:t>by itself</w:t>
      </w:r>
      <w:r w:rsidRPr="00AA7E98">
        <w:t xml:space="preserve">. Almost every country will say, ‘Hey, we don’t want to develop killer robots or to genetically engineer human babies. We are the good guys. But we can’t trust our rivals not to do it. So we must do it first’. </w:t>
      </w:r>
      <w:r w:rsidRPr="00B33B69">
        <w:rPr>
          <w:rStyle w:val="StyleUnderline"/>
          <w:highlight w:val="green"/>
        </w:rPr>
        <w:t>If we allow</w:t>
      </w:r>
      <w:r w:rsidRPr="00AA7E98">
        <w:rPr>
          <w:rStyle w:val="StyleUnderline"/>
        </w:rPr>
        <w:t xml:space="preserve"> such </w:t>
      </w:r>
      <w:r w:rsidRPr="00B33B69">
        <w:rPr>
          <w:rStyle w:val="StyleUnderline"/>
          <w:highlight w:val="green"/>
        </w:rPr>
        <w:t>an</w:t>
      </w:r>
      <w:r w:rsidRPr="00AA7E98">
        <w:rPr>
          <w:rStyle w:val="StyleUnderline"/>
        </w:rPr>
        <w:t xml:space="preserve"> </w:t>
      </w:r>
      <w:r w:rsidRPr="00B33B69">
        <w:rPr>
          <w:rStyle w:val="Emphasis"/>
          <w:highlight w:val="green"/>
        </w:rPr>
        <w:t>arms race</w:t>
      </w:r>
      <w:r w:rsidRPr="00AA7E98">
        <w:rPr>
          <w:rStyle w:val="StyleUnderline"/>
        </w:rPr>
        <w:t xml:space="preserve"> to develop </w:t>
      </w:r>
      <w:r w:rsidRPr="00B33B69">
        <w:rPr>
          <w:rStyle w:val="StyleUnderline"/>
          <w:highlight w:val="green"/>
        </w:rPr>
        <w:t>in</w:t>
      </w:r>
      <w:r w:rsidRPr="00AA7E98">
        <w:t xml:space="preserve"> fields </w:t>
      </w:r>
      <w:r w:rsidRPr="00197E6D">
        <w:t xml:space="preserve">like </w:t>
      </w:r>
      <w:r w:rsidRPr="00B33B69">
        <w:rPr>
          <w:rStyle w:val="Emphasis"/>
          <w:highlight w:val="green"/>
        </w:rPr>
        <w:t>AI</w:t>
      </w:r>
      <w:r w:rsidRPr="00AA7E98">
        <w:rPr>
          <w:rStyle w:val="StyleUnderline"/>
        </w:rPr>
        <w:t xml:space="preserve"> and </w:t>
      </w:r>
      <w:r w:rsidRPr="00B33B69">
        <w:rPr>
          <w:rStyle w:val="Emphasis"/>
          <w:highlight w:val="green"/>
        </w:rPr>
        <w:t>bio</w:t>
      </w:r>
      <w:r w:rsidRPr="00B33B69">
        <w:rPr>
          <w:rStyle w:val="StyleUnderline"/>
          <w:highlight w:val="green"/>
        </w:rPr>
        <w:t>engineering,</w:t>
      </w:r>
      <w:r w:rsidRPr="00AA7E98">
        <w:rPr>
          <w:rStyle w:val="StyleUnderline"/>
        </w:rPr>
        <w:t xml:space="preserve"> it does not </w:t>
      </w:r>
      <w:r w:rsidRPr="00AA7E98">
        <w:t xml:space="preserve">really matter </w:t>
      </w:r>
      <w:r w:rsidRPr="00AA7E98">
        <w:rPr>
          <w:rStyle w:val="StyleUnderline"/>
        </w:rPr>
        <w:t>who wins</w:t>
      </w:r>
      <w:r w:rsidRPr="00AA7E98">
        <w:t xml:space="preserve"> the arms race — </w:t>
      </w:r>
      <w:r w:rsidRPr="00B33B69">
        <w:rPr>
          <w:rStyle w:val="StyleUnderline"/>
          <w:highlight w:val="green"/>
        </w:rPr>
        <w:t xml:space="preserve">the </w:t>
      </w:r>
      <w:r w:rsidRPr="00B33B69">
        <w:rPr>
          <w:rStyle w:val="Emphasis"/>
          <w:highlight w:val="green"/>
        </w:rPr>
        <w:t>loser will be humanity</w:t>
      </w:r>
      <w:r w:rsidRPr="00AA7E98">
        <w:t xml:space="preserve">. Unfortunately, just </w:t>
      </w:r>
      <w:r w:rsidRPr="00AA7E98">
        <w:rPr>
          <w:rStyle w:val="StyleUnderline"/>
        </w:rPr>
        <w:t xml:space="preserve">when </w:t>
      </w:r>
      <w:r w:rsidRPr="00AA7E98">
        <w:rPr>
          <w:rStyle w:val="Emphasis"/>
        </w:rPr>
        <w:t>global coop</w:t>
      </w:r>
      <w:r w:rsidRPr="00AA7E98">
        <w:rPr>
          <w:rStyle w:val="StyleUnderline"/>
        </w:rPr>
        <w:t>eration is</w:t>
      </w:r>
      <w:r w:rsidRPr="00AA7E98">
        <w:t xml:space="preserve"> more </w:t>
      </w:r>
      <w:r w:rsidRPr="00AA7E98">
        <w:rPr>
          <w:rStyle w:val="StyleUnderline"/>
        </w:rPr>
        <w:t>needed</w:t>
      </w:r>
      <w:r w:rsidRPr="00AA7E98">
        <w:t xml:space="preserve"> than ever before, some of </w:t>
      </w:r>
      <w:r w:rsidRPr="00AA7E98">
        <w:rPr>
          <w:rStyle w:val="StyleUnderline"/>
        </w:rPr>
        <w:t>the most powerful</w:t>
      </w:r>
      <w:r w:rsidRPr="00AA7E98">
        <w:t xml:space="preserve"> leaders and </w:t>
      </w:r>
      <w:r w:rsidRPr="00AA7E98">
        <w:rPr>
          <w:rStyle w:val="StyleUnderline"/>
        </w:rPr>
        <w:t>countries</w:t>
      </w:r>
      <w:r w:rsidRPr="00AA7E98">
        <w:t xml:space="preserve"> in the world </w:t>
      </w:r>
      <w:r w:rsidRPr="00AA7E98">
        <w:rPr>
          <w:rStyle w:val="StyleUnderline"/>
        </w:rPr>
        <w:t>are</w:t>
      </w:r>
      <w:r w:rsidRPr="00AA7E98">
        <w:t xml:space="preserve"> now </w:t>
      </w:r>
      <w:r w:rsidRPr="00AA7E98">
        <w:rPr>
          <w:rStyle w:val="StyleUnderline"/>
        </w:rPr>
        <w:t xml:space="preserve">deliberately </w:t>
      </w:r>
      <w:r w:rsidRPr="00AA7E98">
        <w:rPr>
          <w:rStyle w:val="Emphasis"/>
        </w:rPr>
        <w:t>undermining</w:t>
      </w:r>
      <w:r w:rsidRPr="00AA7E98">
        <w:rPr>
          <w:rStyle w:val="StyleUnderline"/>
        </w:rPr>
        <w:t xml:space="preserve"> global cooperation</w:t>
      </w:r>
      <w:r w:rsidRPr="00AA7E98">
        <w:t xml:space="preserve">. Leaders like the US president tell us that there is an inherent contradiction between nationalism and globalism, and that we should choose nationalism and reject globalism. But this is a dangerous mistake. There is no contradiction between nationalism and globalism. Because nationalism is not about hating foreigners. Nationalism is about loving your compatriots. And in the 21st century, in order to protect the safety and the future of your compatriots, you must cooperate with foreigners. So in the 21st century, good nationalists must be also globalists. Now globalism does not mean establishing a global government, abandoning all national traditions or opening the border to unlimited immigration. Rather, </w:t>
      </w:r>
      <w:r w:rsidRPr="00AA7E98">
        <w:rPr>
          <w:rStyle w:val="StyleUnderline"/>
        </w:rPr>
        <w:t xml:space="preserve">globalism means </w:t>
      </w:r>
      <w:r w:rsidRPr="00B33B69">
        <w:rPr>
          <w:rStyle w:val="StyleUnderline"/>
          <w:highlight w:val="green"/>
        </w:rPr>
        <w:t>a commitment to</w:t>
      </w:r>
      <w:r w:rsidRPr="00AA7E98">
        <w:t xml:space="preserve"> some </w:t>
      </w:r>
      <w:r w:rsidRPr="00B33B69">
        <w:rPr>
          <w:rStyle w:val="Emphasis"/>
          <w:highlight w:val="green"/>
        </w:rPr>
        <w:t>global rules</w:t>
      </w:r>
      <w:r w:rsidRPr="00AA7E98">
        <w:t xml:space="preserve">. </w:t>
      </w:r>
      <w:r w:rsidRPr="00AA7E98">
        <w:rPr>
          <w:rStyle w:val="StyleUnderline"/>
        </w:rPr>
        <w:t>Rules</w:t>
      </w:r>
      <w:r w:rsidRPr="00AA7E98">
        <w:t xml:space="preserve"> that </w:t>
      </w:r>
      <w:r w:rsidRPr="00AA7E98">
        <w:rPr>
          <w:rStyle w:val="StyleUnderline"/>
        </w:rPr>
        <w:t>do not deny</w:t>
      </w:r>
      <w:r w:rsidRPr="00AA7E98">
        <w:t xml:space="preserve"> the uniqueness of </w:t>
      </w:r>
      <w:r w:rsidRPr="00AA7E98">
        <w:rPr>
          <w:rStyle w:val="StyleUnderline"/>
        </w:rPr>
        <w:t>each nation, but</w:t>
      </w:r>
      <w:r w:rsidRPr="00AA7E98">
        <w:t xml:space="preserve"> only </w:t>
      </w:r>
      <w:r w:rsidRPr="00B33B69">
        <w:rPr>
          <w:rStyle w:val="StyleUnderline"/>
          <w:highlight w:val="green"/>
        </w:rPr>
        <w:t>regulate the relations between nations</w:t>
      </w:r>
      <w:r w:rsidRPr="00AA7E98">
        <w:t xml:space="preserve">. The World Cup: An Effective Model for Global Cooperation The World Cup is a competition between nations, and people often show fierce loyalty to their national team. But at the same time, the World Cup is also an amazing display of global harmony. France cannot play football against Croatia unless the French and the Croatians agree on the same rules for the game. And that is globalism in action. If you like the World Cup — you are already a globalist. Now hopefully, </w:t>
      </w:r>
      <w:r w:rsidRPr="00B33B69">
        <w:rPr>
          <w:rStyle w:val="StyleUnderline"/>
          <w:highlight w:val="green"/>
        </w:rPr>
        <w:t>nations</w:t>
      </w:r>
      <w:r w:rsidRPr="00AA7E98">
        <w:rPr>
          <w:rStyle w:val="StyleUnderline"/>
        </w:rPr>
        <w:t xml:space="preserve"> could </w:t>
      </w:r>
      <w:r w:rsidRPr="00B33B69">
        <w:rPr>
          <w:rStyle w:val="Emphasis"/>
          <w:highlight w:val="green"/>
        </w:rPr>
        <w:t>agree</w:t>
      </w:r>
      <w:r w:rsidRPr="00B33B69">
        <w:rPr>
          <w:rStyle w:val="StyleUnderline"/>
          <w:highlight w:val="green"/>
        </w:rPr>
        <w:t xml:space="preserve"> on</w:t>
      </w:r>
      <w:r w:rsidRPr="00AA7E98">
        <w:rPr>
          <w:rStyle w:val="StyleUnderline"/>
        </w:rPr>
        <w:t xml:space="preserve"> </w:t>
      </w:r>
      <w:r w:rsidRPr="00AA7E98">
        <w:rPr>
          <w:rStyle w:val="Emphasis"/>
        </w:rPr>
        <w:t xml:space="preserve">global </w:t>
      </w:r>
      <w:r w:rsidRPr="00B33B69">
        <w:rPr>
          <w:rStyle w:val="Emphasis"/>
          <w:highlight w:val="green"/>
        </w:rPr>
        <w:t>rules</w:t>
      </w:r>
      <w:r w:rsidRPr="00AA7E98">
        <w:t xml:space="preserve"> not just for football, but also for how </w:t>
      </w:r>
      <w:r w:rsidRPr="00B33B69">
        <w:rPr>
          <w:rStyle w:val="StyleUnderline"/>
          <w:highlight w:val="green"/>
        </w:rPr>
        <w:t xml:space="preserve">to </w:t>
      </w:r>
      <w:r w:rsidRPr="00B33B69">
        <w:rPr>
          <w:rStyle w:val="Emphasis"/>
          <w:highlight w:val="green"/>
        </w:rPr>
        <w:t>prevent eco</w:t>
      </w:r>
      <w:r w:rsidRPr="00B33B69">
        <w:rPr>
          <w:rStyle w:val="StyleUnderline"/>
          <w:highlight w:val="green"/>
        </w:rPr>
        <w:t>logical</w:t>
      </w:r>
      <w:r w:rsidRPr="00AA7E98">
        <w:rPr>
          <w:rStyle w:val="StyleUnderline"/>
        </w:rPr>
        <w:t xml:space="preserve"> </w:t>
      </w:r>
      <w:r w:rsidRPr="00B33B69">
        <w:rPr>
          <w:rStyle w:val="Emphasis"/>
          <w:highlight w:val="green"/>
        </w:rPr>
        <w:t>collapse</w:t>
      </w:r>
      <w:r w:rsidRPr="00AA7E98">
        <w:rPr>
          <w:rStyle w:val="StyleUnderline"/>
        </w:rPr>
        <w:t xml:space="preserve">, how to </w:t>
      </w:r>
      <w:r w:rsidRPr="00B33B69">
        <w:rPr>
          <w:rStyle w:val="Emphasis"/>
          <w:highlight w:val="green"/>
        </w:rPr>
        <w:t>regulate</w:t>
      </w:r>
      <w:r w:rsidRPr="00AA7E98">
        <w:rPr>
          <w:rStyle w:val="StyleUnderline"/>
        </w:rPr>
        <w:t xml:space="preserve"> dangerous </w:t>
      </w:r>
      <w:r w:rsidRPr="00B33B69">
        <w:rPr>
          <w:rStyle w:val="Emphasis"/>
          <w:highlight w:val="green"/>
        </w:rPr>
        <w:t>tech</w:t>
      </w:r>
      <w:r w:rsidRPr="00AA7E98">
        <w:rPr>
          <w:rStyle w:val="Emphasis"/>
        </w:rPr>
        <w:t>nologies</w:t>
      </w:r>
      <w:r w:rsidRPr="00AA7E98">
        <w:rPr>
          <w:rStyle w:val="StyleUnderline"/>
        </w:rPr>
        <w:t xml:space="preserve"> and how to reduce </w:t>
      </w:r>
      <w:r w:rsidRPr="00AA7E98">
        <w:rPr>
          <w:rStyle w:val="Emphasis"/>
        </w:rPr>
        <w:t>global inequality</w:t>
      </w:r>
      <w:r w:rsidRPr="00AA7E98">
        <w:t xml:space="preserve">. How to make sure, for example, that AI benefits Mexican textile workers and not only American software engineers. Now of course, </w:t>
      </w:r>
      <w:r w:rsidRPr="00AA7E98">
        <w:rPr>
          <w:rStyle w:val="StyleUnderline"/>
        </w:rPr>
        <w:t>this is going to b</w:t>
      </w:r>
      <w:r w:rsidRPr="00AA7E98">
        <w:t xml:space="preserve">e much more </w:t>
      </w:r>
      <w:r w:rsidRPr="00AA7E98">
        <w:rPr>
          <w:rStyle w:val="StyleUnderline"/>
        </w:rPr>
        <w:t>difficult</w:t>
      </w:r>
      <w:r w:rsidRPr="00AA7E98">
        <w:t xml:space="preserve"> than football — </w:t>
      </w:r>
      <w:r w:rsidRPr="00AA7E98">
        <w:rPr>
          <w:rStyle w:val="StyleUnderline"/>
        </w:rPr>
        <w:t xml:space="preserve">but </w:t>
      </w:r>
      <w:r w:rsidRPr="00AA7E98">
        <w:rPr>
          <w:rStyle w:val="Emphasis"/>
        </w:rPr>
        <w:t>not impossible</w:t>
      </w:r>
      <w:r w:rsidRPr="00AA7E98">
        <w:t xml:space="preserve">. Because the impossible, well we have already accomplished the impossible. </w:t>
      </w:r>
      <w:r w:rsidRPr="00AA7E98">
        <w:rPr>
          <w:rStyle w:val="StyleUnderline"/>
        </w:rPr>
        <w:t xml:space="preserve">We have already escaped the </w:t>
      </w:r>
      <w:r w:rsidRPr="00AA7E98">
        <w:rPr>
          <w:rStyle w:val="Emphasis"/>
        </w:rPr>
        <w:t>violent jungle</w:t>
      </w:r>
      <w:r w:rsidRPr="00AA7E98">
        <w:rPr>
          <w:rStyle w:val="StyleUnderline"/>
        </w:rPr>
        <w:t xml:space="preserve"> in which</w:t>
      </w:r>
      <w:r w:rsidRPr="00AA7E98">
        <w:t xml:space="preserve"> we </w:t>
      </w:r>
      <w:r w:rsidRPr="00AA7E98">
        <w:rPr>
          <w:rStyle w:val="StyleUnderline"/>
        </w:rPr>
        <w:t>humans</w:t>
      </w:r>
      <w:r w:rsidRPr="00AA7E98">
        <w:t xml:space="preserve"> have </w:t>
      </w:r>
      <w:r w:rsidRPr="00AA7E98">
        <w:rPr>
          <w:rStyle w:val="StyleUnderline"/>
        </w:rPr>
        <w:t>lived</w:t>
      </w:r>
      <w:r w:rsidRPr="00AA7E98">
        <w:t xml:space="preserve"> throughout history. </w:t>
      </w:r>
      <w:r w:rsidRPr="00AA7E98">
        <w:rPr>
          <w:rStyle w:val="StyleUnderline"/>
        </w:rPr>
        <w:t>For thousands of years, humans</w:t>
      </w:r>
      <w:r w:rsidRPr="00AA7E98">
        <w:t xml:space="preserve"> lived under the law of the jungle </w:t>
      </w:r>
      <w:r w:rsidRPr="00AA7E98">
        <w:rPr>
          <w:rStyle w:val="StyleUnderline"/>
        </w:rPr>
        <w:t xml:space="preserve">in a condition of </w:t>
      </w:r>
      <w:r w:rsidRPr="00AA7E98">
        <w:rPr>
          <w:rStyle w:val="Emphasis"/>
        </w:rPr>
        <w:t>omnipresent war</w:t>
      </w:r>
      <w:r w:rsidRPr="00AA7E98">
        <w:t xml:space="preserve">. The law of the jungle said that for every two nearby countries, there is a plausible scenario that they will go to war against each other next year. Under this law, peace meant only ‘the temporary absence of war’. When there was ‘peace’ between — say — Athens and Sparta, or France and Germany, it meant that now they are not at war, but next year they might be. And </w:t>
      </w:r>
      <w:r w:rsidRPr="00AA7E98">
        <w:rPr>
          <w:rStyle w:val="StyleUnderline"/>
        </w:rPr>
        <w:t>for thousands of years, people</w:t>
      </w:r>
      <w:r w:rsidRPr="00AA7E98">
        <w:t xml:space="preserve"> had </w:t>
      </w:r>
      <w:r w:rsidRPr="00AA7E98">
        <w:rPr>
          <w:rStyle w:val="StyleUnderline"/>
        </w:rPr>
        <w:t>assumed</w:t>
      </w:r>
      <w:r w:rsidRPr="00AA7E98">
        <w:t xml:space="preserve"> that </w:t>
      </w:r>
      <w:r w:rsidRPr="00AA7E98">
        <w:rPr>
          <w:rStyle w:val="StyleUnderline"/>
        </w:rPr>
        <w:t>it was impossible to escape</w:t>
      </w:r>
      <w:r w:rsidRPr="00AA7E98">
        <w:t xml:space="preserve"> this law. </w:t>
      </w:r>
      <w:r w:rsidRPr="00AA7E98">
        <w:rPr>
          <w:rStyle w:val="StyleUnderline"/>
        </w:rPr>
        <w:t>But in the last few decades</w:t>
      </w:r>
      <w:r w:rsidRPr="00AA7E98">
        <w:t xml:space="preserve">, humanity has managed to do the impossible, to break the law and to escape the jungle. </w:t>
      </w:r>
      <w:r w:rsidRPr="00AA7E98">
        <w:rPr>
          <w:rStyle w:val="StyleUnderline"/>
        </w:rPr>
        <w:t xml:space="preserve">We have built the </w:t>
      </w:r>
      <w:r w:rsidRPr="00AA7E98">
        <w:rPr>
          <w:rStyle w:val="Emphasis"/>
        </w:rPr>
        <w:t>rule-based</w:t>
      </w:r>
      <w:r w:rsidRPr="00AA7E98">
        <w:rPr>
          <w:rStyle w:val="StyleUnderline"/>
        </w:rPr>
        <w:t xml:space="preserve"> liberal </w:t>
      </w:r>
      <w:r w:rsidRPr="00AA7E98">
        <w:rPr>
          <w:rStyle w:val="Emphasis"/>
        </w:rPr>
        <w:t>global order</w:t>
      </w:r>
      <w:r w:rsidRPr="00AA7E98">
        <w:rPr>
          <w:rStyle w:val="StyleUnderline"/>
        </w:rPr>
        <w:t xml:space="preserve"> that</w:t>
      </w:r>
      <w:r w:rsidRPr="00AA7E98">
        <w:t xml:space="preserve">, despite many imperfections, has nevertheless </w:t>
      </w:r>
      <w:r w:rsidRPr="00AA7E98">
        <w:rPr>
          <w:rStyle w:val="StyleUnderline"/>
        </w:rPr>
        <w:t xml:space="preserve">created the most </w:t>
      </w:r>
      <w:r w:rsidRPr="00AA7E98">
        <w:rPr>
          <w:rStyle w:val="Emphasis"/>
        </w:rPr>
        <w:t>prosperous</w:t>
      </w:r>
      <w:r w:rsidRPr="00AA7E98">
        <w:rPr>
          <w:rStyle w:val="StyleUnderline"/>
        </w:rPr>
        <w:t xml:space="preserve"> and </w:t>
      </w:r>
      <w:r w:rsidRPr="00AA7E98">
        <w:rPr>
          <w:rStyle w:val="Emphasis"/>
        </w:rPr>
        <w:t>most peaceful</w:t>
      </w:r>
      <w:r w:rsidRPr="00AA7E98">
        <w:rPr>
          <w:rStyle w:val="StyleUnderline"/>
        </w:rPr>
        <w:t xml:space="preserve"> era in </w:t>
      </w:r>
      <w:r w:rsidRPr="00AA7E98">
        <w:rPr>
          <w:rStyle w:val="Emphasis"/>
        </w:rPr>
        <w:t>human history</w:t>
      </w:r>
      <w:r w:rsidRPr="00AA7E98">
        <w:t xml:space="preserve">. Peace has changed </w:t>
      </w:r>
      <w:r w:rsidRPr="00AA7E98">
        <w:rPr>
          <w:rStyle w:val="StyleUnderline"/>
        </w:rPr>
        <w:t>‘Peace’ no longer means</w:t>
      </w:r>
      <w:r w:rsidRPr="00AA7E98">
        <w:t xml:space="preserve"> just </w:t>
      </w:r>
      <w:r w:rsidRPr="00AA7E98">
        <w:rPr>
          <w:rStyle w:val="StyleUnderline"/>
        </w:rPr>
        <w:t>the</w:t>
      </w:r>
      <w:r w:rsidRPr="00AA7E98">
        <w:t xml:space="preserve"> temporary </w:t>
      </w:r>
      <w:r w:rsidRPr="00AA7E98">
        <w:rPr>
          <w:rStyle w:val="Emphasis"/>
        </w:rPr>
        <w:t>absence</w:t>
      </w:r>
      <w:r w:rsidRPr="00AA7E98">
        <w:rPr>
          <w:rStyle w:val="StyleUnderline"/>
        </w:rPr>
        <w:t xml:space="preserve"> of war. Peace now means the </w:t>
      </w:r>
      <w:r w:rsidRPr="00AA7E98">
        <w:rPr>
          <w:rStyle w:val="Emphasis"/>
        </w:rPr>
        <w:t>implausibility of war</w:t>
      </w:r>
      <w:r w:rsidRPr="00AA7E98">
        <w:t xml:space="preserve">. </w:t>
      </w:r>
      <w:r w:rsidRPr="00AA7E98">
        <w:rPr>
          <w:rStyle w:val="StyleUnderline"/>
        </w:rPr>
        <w:t>There are many countries</w:t>
      </w:r>
      <w:r w:rsidRPr="00AA7E98">
        <w:t xml:space="preserve"> that </w:t>
      </w:r>
      <w:r w:rsidRPr="00AA7E98">
        <w:rPr>
          <w:rStyle w:val="StyleUnderline"/>
        </w:rPr>
        <w:t>you</w:t>
      </w:r>
      <w:r w:rsidRPr="00AA7E98">
        <w:t xml:space="preserve"> simply </w:t>
      </w:r>
      <w:r w:rsidRPr="00AA7E98">
        <w:rPr>
          <w:rStyle w:val="Emphasis"/>
        </w:rPr>
        <w:t>cannot</w:t>
      </w:r>
      <w:r w:rsidRPr="00AA7E98">
        <w:rPr>
          <w:rStyle w:val="StyleUnderline"/>
        </w:rPr>
        <w:t xml:space="preserve"> imagine going to war</w:t>
      </w:r>
      <w:r w:rsidRPr="00AA7E98">
        <w:t xml:space="preserve"> against each other next year — </w:t>
      </w:r>
      <w:r w:rsidRPr="00AA7E98">
        <w:rPr>
          <w:rStyle w:val="StyleUnderline"/>
        </w:rPr>
        <w:t>like France and Germany</w:t>
      </w:r>
      <w:r w:rsidRPr="00AA7E98">
        <w:t xml:space="preserve">. There are still wars in some parts of the world. I come from the Middle East, so believe me, I know this perfectly well. But it should not blind us to the overall global picture. We are now living in a world in which war kills fewer people than suicide, and gunpowder is far less dangerous to your life than sugar. Most countries — with some notable exceptions like Russia — do not even </w:t>
      </w:r>
      <w:proofErr w:type="spellStart"/>
      <w:r w:rsidRPr="00AA7E98">
        <w:t>fantasise</w:t>
      </w:r>
      <w:proofErr w:type="spellEnd"/>
      <w:r w:rsidRPr="00AA7E98">
        <w:t xml:space="preserve"> about conquering and annexing their </w:t>
      </w:r>
      <w:proofErr w:type="spellStart"/>
      <w:r w:rsidRPr="00AA7E98">
        <w:t>neighbours</w:t>
      </w:r>
      <w:proofErr w:type="spellEnd"/>
      <w:r w:rsidRPr="00AA7E98">
        <w:t xml:space="preserve">. Which is why most countries can afford to spend maybe just about 2 per cent of their gross domestic product on </w:t>
      </w:r>
      <w:proofErr w:type="spellStart"/>
      <w:r w:rsidRPr="00AA7E98">
        <w:t>defence</w:t>
      </w:r>
      <w:proofErr w:type="spellEnd"/>
      <w:r w:rsidRPr="00AA7E98">
        <w:t xml:space="preserve">, while spending far, far more on education and healthcare. This is not a jungle. Unfortunately, </w:t>
      </w:r>
      <w:r w:rsidRPr="00AA7E98">
        <w:rPr>
          <w:rStyle w:val="StyleUnderline"/>
        </w:rPr>
        <w:t>we have gotten so used to this</w:t>
      </w:r>
      <w:r w:rsidRPr="00AA7E98">
        <w:t xml:space="preserve"> wonderful </w:t>
      </w:r>
      <w:r w:rsidRPr="00AA7E98">
        <w:rPr>
          <w:rStyle w:val="StyleUnderline"/>
        </w:rPr>
        <w:t>situation that we take it for granted, and</w:t>
      </w:r>
      <w:r w:rsidRPr="00AA7E98">
        <w:t xml:space="preserve"> we </w:t>
      </w:r>
      <w:r w:rsidRPr="00AA7E98">
        <w:rPr>
          <w:rStyle w:val="StyleUnderline"/>
        </w:rPr>
        <w:t>are</w:t>
      </w:r>
      <w:r w:rsidRPr="00AA7E98">
        <w:t xml:space="preserve"> therefore </w:t>
      </w:r>
      <w:r w:rsidRPr="00AA7E98">
        <w:rPr>
          <w:rStyle w:val="StyleUnderline"/>
        </w:rPr>
        <w:t xml:space="preserve">becoming extremely careless. Instead of doing everything we can to </w:t>
      </w:r>
      <w:r w:rsidRPr="00AA7E98">
        <w:rPr>
          <w:rStyle w:val="Emphasis"/>
        </w:rPr>
        <w:t>strengthen</w:t>
      </w:r>
      <w:r w:rsidRPr="00AA7E98">
        <w:rPr>
          <w:rStyle w:val="StyleUnderline"/>
        </w:rPr>
        <w:t xml:space="preserve"> the </w:t>
      </w:r>
      <w:r w:rsidRPr="00AA7E98">
        <w:rPr>
          <w:rStyle w:val="Emphasis"/>
        </w:rPr>
        <w:t>fragile global order</w:t>
      </w:r>
      <w:r w:rsidRPr="00AA7E98">
        <w:rPr>
          <w:rStyle w:val="StyleUnderline"/>
        </w:rPr>
        <w:t xml:space="preserve">, countries </w:t>
      </w:r>
      <w:r w:rsidRPr="00AA7E98">
        <w:rPr>
          <w:rStyle w:val="Emphasis"/>
        </w:rPr>
        <w:t>neglect</w:t>
      </w:r>
      <w:r w:rsidRPr="00AA7E98">
        <w:rPr>
          <w:rStyle w:val="StyleUnderline"/>
        </w:rPr>
        <w:t xml:space="preserve"> it and</w:t>
      </w:r>
      <w:r w:rsidRPr="00AA7E98">
        <w:t xml:space="preserve"> even deliberately </w:t>
      </w:r>
      <w:r w:rsidRPr="00AA7E98">
        <w:rPr>
          <w:rStyle w:val="StyleUnderline"/>
        </w:rPr>
        <w:t>undermine it</w:t>
      </w:r>
      <w:r w:rsidRPr="00AA7E98">
        <w:t xml:space="preserve">. </w:t>
      </w:r>
      <w:r w:rsidRPr="00AA7E98">
        <w:rPr>
          <w:rStyle w:val="StyleUnderline"/>
        </w:rPr>
        <w:t>The global order is</w:t>
      </w:r>
      <w:r w:rsidRPr="00AA7E98">
        <w:t xml:space="preserve"> now like </w:t>
      </w:r>
      <w:r w:rsidRPr="00AA7E98">
        <w:rPr>
          <w:rStyle w:val="StyleUnderline"/>
        </w:rPr>
        <w:t xml:space="preserve">a house that </w:t>
      </w:r>
      <w:r w:rsidRPr="00AA7E98">
        <w:rPr>
          <w:rStyle w:val="Emphasis"/>
        </w:rPr>
        <w:t>everybody</w:t>
      </w:r>
      <w:r w:rsidRPr="00AA7E98">
        <w:rPr>
          <w:rStyle w:val="StyleUnderline"/>
        </w:rPr>
        <w:t xml:space="preserve"> inhabits and </w:t>
      </w:r>
      <w:r w:rsidRPr="00AA7E98">
        <w:rPr>
          <w:rStyle w:val="Emphasis"/>
        </w:rPr>
        <w:t>nobody repairs</w:t>
      </w:r>
      <w:r w:rsidRPr="00AA7E98">
        <w:rPr>
          <w:rStyle w:val="StyleUnderline"/>
        </w:rPr>
        <w:t xml:space="preserve">. It can </w:t>
      </w:r>
      <w:r w:rsidRPr="00AA7E98">
        <w:rPr>
          <w:rStyle w:val="Emphasis"/>
        </w:rPr>
        <w:t>hold on</w:t>
      </w:r>
      <w:r w:rsidRPr="00AA7E98">
        <w:rPr>
          <w:rStyle w:val="StyleUnderline"/>
        </w:rPr>
        <w:t xml:space="preserve"> for a few more years, but</w:t>
      </w:r>
      <w:r w:rsidRPr="00AA7E98">
        <w:t xml:space="preserve"> if we continue like this, </w:t>
      </w:r>
      <w:r w:rsidRPr="00B33B69">
        <w:rPr>
          <w:rStyle w:val="StyleUnderline"/>
          <w:highlight w:val="green"/>
        </w:rPr>
        <w:t xml:space="preserve">it will </w:t>
      </w:r>
      <w:r w:rsidRPr="00B33B69">
        <w:rPr>
          <w:rStyle w:val="Emphasis"/>
          <w:highlight w:val="green"/>
        </w:rPr>
        <w:t>collapse</w:t>
      </w:r>
      <w:r w:rsidRPr="00AA7E98">
        <w:t xml:space="preserve"> — </w:t>
      </w:r>
      <w:r w:rsidRPr="00AA7E98">
        <w:rPr>
          <w:rStyle w:val="StyleUnderline"/>
        </w:rPr>
        <w:t xml:space="preserve">and we will find ourselves back in the </w:t>
      </w:r>
      <w:r w:rsidRPr="00AA7E98">
        <w:rPr>
          <w:rStyle w:val="Emphasis"/>
        </w:rPr>
        <w:t>jungle</w:t>
      </w:r>
      <w:r w:rsidRPr="00AA7E98">
        <w:rPr>
          <w:rStyle w:val="StyleUnderline"/>
        </w:rPr>
        <w:t xml:space="preserve"> of </w:t>
      </w:r>
      <w:r w:rsidRPr="00AA7E98">
        <w:rPr>
          <w:rStyle w:val="Emphasis"/>
        </w:rPr>
        <w:t>omnipresent war</w:t>
      </w:r>
      <w:r w:rsidRPr="00AA7E98">
        <w:t xml:space="preserve">. We have forgotten what it is like, but believe me as a historian — you do not want to be back there. It is far, far worse than you imagine. Yes, our species has evolved in that jungle and lived and even prospered there for thousands of years, but </w:t>
      </w:r>
      <w:r w:rsidRPr="00B33B69">
        <w:rPr>
          <w:rStyle w:val="StyleUnderline"/>
          <w:highlight w:val="green"/>
        </w:rPr>
        <w:t>if</w:t>
      </w:r>
      <w:r w:rsidRPr="00AA7E98">
        <w:rPr>
          <w:rStyle w:val="StyleUnderline"/>
        </w:rPr>
        <w:t xml:space="preserve"> </w:t>
      </w:r>
      <w:r w:rsidRPr="00B33B69">
        <w:rPr>
          <w:rStyle w:val="StyleUnderline"/>
          <w:highlight w:val="green"/>
        </w:rPr>
        <w:t>we return</w:t>
      </w:r>
      <w:r w:rsidRPr="00AA7E98">
        <w:rPr>
          <w:rStyle w:val="StyleUnderline"/>
        </w:rPr>
        <w:t xml:space="preserve"> there now, </w:t>
      </w:r>
      <w:r w:rsidRPr="00B33B69">
        <w:rPr>
          <w:rStyle w:val="StyleUnderline"/>
          <w:highlight w:val="green"/>
        </w:rPr>
        <w:t>with the powerful</w:t>
      </w:r>
      <w:r w:rsidRPr="00AA7E98">
        <w:rPr>
          <w:rStyle w:val="StyleUnderline"/>
        </w:rPr>
        <w:t xml:space="preserve"> </w:t>
      </w:r>
      <w:r w:rsidRPr="00197E6D">
        <w:rPr>
          <w:rStyle w:val="StyleUnderline"/>
        </w:rPr>
        <w:t xml:space="preserve">new </w:t>
      </w:r>
      <w:r w:rsidRPr="00B33B69">
        <w:rPr>
          <w:rStyle w:val="StyleUnderline"/>
          <w:highlight w:val="green"/>
        </w:rPr>
        <w:t>tech</w:t>
      </w:r>
      <w:r w:rsidRPr="00AA7E98">
        <w:rPr>
          <w:rStyle w:val="StyleUnderline"/>
        </w:rPr>
        <w:t xml:space="preserve">nologies of the </w:t>
      </w:r>
      <w:r w:rsidRPr="00B33B69">
        <w:rPr>
          <w:rStyle w:val="Emphasis"/>
          <w:highlight w:val="green"/>
        </w:rPr>
        <w:t>21st century</w:t>
      </w:r>
      <w:r w:rsidRPr="00AA7E98">
        <w:rPr>
          <w:rStyle w:val="StyleUnderline"/>
        </w:rPr>
        <w:t xml:space="preserve">, our </w:t>
      </w:r>
      <w:r w:rsidRPr="00B33B69">
        <w:rPr>
          <w:rStyle w:val="StyleUnderline"/>
          <w:highlight w:val="green"/>
        </w:rPr>
        <w:t>species</w:t>
      </w:r>
      <w:r w:rsidRPr="00AA7E98">
        <w:rPr>
          <w:rStyle w:val="StyleUnderline"/>
        </w:rPr>
        <w:t xml:space="preserve"> </w:t>
      </w:r>
      <w:r w:rsidRPr="00B33B69">
        <w:rPr>
          <w:rStyle w:val="StyleUnderline"/>
          <w:highlight w:val="green"/>
        </w:rPr>
        <w:t>will</w:t>
      </w:r>
      <w:r w:rsidRPr="00AA7E98">
        <w:t xml:space="preserve"> probably </w:t>
      </w:r>
      <w:r w:rsidRPr="00B33B69">
        <w:rPr>
          <w:rStyle w:val="Emphasis"/>
          <w:highlight w:val="green"/>
        </w:rPr>
        <w:t>annihilate</w:t>
      </w:r>
      <w:r w:rsidRPr="00AA7E98">
        <w:rPr>
          <w:rStyle w:val="Emphasis"/>
        </w:rPr>
        <w:t xml:space="preserve"> </w:t>
      </w:r>
      <w:r w:rsidRPr="00B33B69">
        <w:rPr>
          <w:rStyle w:val="Emphasis"/>
          <w:highlight w:val="green"/>
        </w:rPr>
        <w:t>itself</w:t>
      </w:r>
      <w:r w:rsidRPr="00AA7E98">
        <w:t xml:space="preserve">. Of course, even if we disappear, it will not be the end of the world. Something will survive us. Perhaps the rats will eventually take over and rebuild </w:t>
      </w:r>
      <w:proofErr w:type="spellStart"/>
      <w:r w:rsidRPr="00AA7E98">
        <w:t>civilisation</w:t>
      </w:r>
      <w:proofErr w:type="spellEnd"/>
      <w:r w:rsidRPr="00AA7E98">
        <w:t xml:space="preserve">. Perhaps, then, the rats will learn from our mistakes. </w:t>
      </w:r>
    </w:p>
    <w:p w14:paraId="750461CB" w14:textId="2B554978" w:rsidR="0054767E" w:rsidRDefault="0054767E" w:rsidP="0054767E">
      <w:pPr>
        <w:pStyle w:val="Heading3"/>
      </w:pPr>
      <w:r>
        <w:t>Conventional Military Weak</w:t>
      </w:r>
    </w:p>
    <w:p w14:paraId="7D74FDF6" w14:textId="77777777" w:rsidR="00F834EE" w:rsidRDefault="00F834EE" w:rsidP="00F834EE">
      <w:pPr>
        <w:pStyle w:val="Heading4"/>
      </w:pPr>
      <w:r>
        <w:t>Discount their evidence – ignores four key factors</w:t>
      </w:r>
    </w:p>
    <w:p w14:paraId="0C3FC1B4" w14:textId="77777777" w:rsidR="00F834EE" w:rsidRPr="001A32C5" w:rsidRDefault="00F834EE" w:rsidP="00F834EE">
      <w:pPr>
        <w:rPr>
          <w:b/>
          <w:bCs/>
          <w:sz w:val="26"/>
          <w:szCs w:val="26"/>
        </w:rPr>
      </w:pPr>
      <w:r>
        <w:rPr>
          <w:b/>
          <w:bCs/>
          <w:sz w:val="26"/>
          <w:szCs w:val="26"/>
        </w:rPr>
        <w:t xml:space="preserve">Anderson and Press 25 </w:t>
      </w:r>
      <w:r>
        <w:t>[</w:t>
      </w:r>
      <w:r w:rsidRPr="00DC5100">
        <w:t>Anderson, Nicholas D</w:t>
      </w:r>
      <w:r>
        <w:t xml:space="preserve"> (</w:t>
      </w:r>
      <w:r w:rsidRPr="00DC5100">
        <w:t>Assistant Professor of Political Science and International Affairs</w:t>
      </w:r>
      <w:r>
        <w:t>; PhD)</w:t>
      </w:r>
      <w:r w:rsidRPr="00DC5100">
        <w:t xml:space="preserve"> and Daryl G. Press</w:t>
      </w:r>
      <w:r>
        <w:t xml:space="preserve"> (</w:t>
      </w:r>
      <w:r w:rsidRPr="00DC5100">
        <w:t>Faculty Director, Davidson Institute for Global Security</w:t>
      </w:r>
      <w:r>
        <w:t xml:space="preserve">; </w:t>
      </w:r>
      <w:r w:rsidRPr="00DC5100">
        <w:t>Senior Fellow at the Atlantic Council</w:t>
      </w:r>
      <w:r>
        <w:t>; PhD)</w:t>
      </w:r>
      <w:r w:rsidRPr="00DC5100">
        <w:t>. "Lost Seoul? Assessing Pyongyang’s Other Deterrent." Texas National Security Review, vol. 8 no. 3, 2025, p. 8-27.</w:t>
      </w:r>
      <w:r>
        <w:t xml:space="preserve"> </w:t>
      </w:r>
      <w:hyperlink r:id="rId21" w:history="1">
        <w:r w:rsidRPr="001D0925">
          <w:rPr>
            <w:rStyle w:val="Hyperlink"/>
          </w:rPr>
          <w:t>https://dx.doi.org/10.1353/tns.00003</w:t>
        </w:r>
      </w:hyperlink>
      <w:r w:rsidRPr="00DC5100">
        <w:t>.</w:t>
      </w:r>
      <w:r>
        <w:t>] TDI</w:t>
      </w:r>
    </w:p>
    <w:p w14:paraId="04F6C91F" w14:textId="77777777" w:rsidR="00F834EE" w:rsidRDefault="00F834EE" w:rsidP="00F834EE">
      <w:r>
        <w:t>The Balance of Power on the Korean Peninsula</w:t>
      </w:r>
    </w:p>
    <w:p w14:paraId="0A8E5C9E" w14:textId="77777777" w:rsidR="00F834EE" w:rsidRDefault="00F834EE" w:rsidP="00F834EE">
      <w:r>
        <w:t xml:space="preserve">Over the decades, scholars and policy analysts have assessed the military balance on the Peninsula—often by evaluating the ability of North Korea to invade the South. </w:t>
      </w:r>
      <w:r w:rsidRPr="006322E9">
        <w:rPr>
          <w:rStyle w:val="StyleUnderline"/>
        </w:rPr>
        <w:t>By the mid-1990s,</w:t>
      </w:r>
      <w:r>
        <w:t xml:space="preserve"> these </w:t>
      </w:r>
      <w:r w:rsidRPr="006322E9">
        <w:rPr>
          <w:rStyle w:val="StyleUnderline"/>
        </w:rPr>
        <w:t>analyses began to conclude that North Korea’s forces</w:t>
      </w:r>
      <w:r>
        <w:t>—as numerous as they were—</w:t>
      </w:r>
      <w:r w:rsidRPr="006322E9">
        <w:rPr>
          <w:rStyle w:val="StyleUnderline"/>
        </w:rPr>
        <w:t>could not overcome their better-equipped South Korean neighbors</w:t>
      </w:r>
      <w:r>
        <w:t xml:space="preserve">.18 In 1995, a study by Nick </w:t>
      </w:r>
      <w:proofErr w:type="spellStart"/>
      <w:r>
        <w:t>Beldecos</w:t>
      </w:r>
      <w:proofErr w:type="spellEnd"/>
      <w:r>
        <w:t xml:space="preserve"> and Eric Heginbotham found that “South Korean and US defenses [were] capable of thwarting an all-out offensive by the North.”19 A few years later, in 1998, Michael O’Hanlon agreed, concluding that “joint US-ROK forces are, with very high confidence, capable of stopping a DPRK attack cold.”20 An analysis by Jae-Jung Suh went even further, finding that “the ROK by itself is capable of stopping a North Korean invasion without losing much ground.”21 David Kang summarized these findings in 2003, arguing that to “view the North as superior in military terms is mistaken. . . . South Korea could defeat the North by itself.”22</w:t>
      </w:r>
    </w:p>
    <w:p w14:paraId="1283CF46" w14:textId="77777777" w:rsidR="00F834EE" w:rsidRDefault="00F834EE" w:rsidP="00F834EE">
      <w:r w:rsidRPr="006322E9">
        <w:rPr>
          <w:rStyle w:val="StyleUnderline"/>
        </w:rPr>
        <w:t xml:space="preserve">In the two decades since </w:t>
      </w:r>
      <w:r>
        <w:t xml:space="preserve">those studies, </w:t>
      </w:r>
      <w:r w:rsidRPr="00B33B69">
        <w:rPr>
          <w:rStyle w:val="Emphasis"/>
          <w:highlight w:val="green"/>
        </w:rPr>
        <w:t>economic stagnation in the North</w:t>
      </w:r>
      <w:r w:rsidRPr="00DC5100">
        <w:rPr>
          <w:rStyle w:val="Emphasis"/>
        </w:rPr>
        <w:t xml:space="preserve"> </w:t>
      </w:r>
      <w:r w:rsidRPr="006322E9">
        <w:rPr>
          <w:rStyle w:val="StyleUnderline"/>
        </w:rPr>
        <w:t xml:space="preserve">has </w:t>
      </w:r>
      <w:r w:rsidRPr="00B33B69">
        <w:rPr>
          <w:rStyle w:val="StyleUnderline"/>
          <w:highlight w:val="green"/>
        </w:rPr>
        <w:t>widened the gap</w:t>
      </w:r>
      <w:r w:rsidRPr="006322E9">
        <w:rPr>
          <w:rStyle w:val="StyleUnderline"/>
        </w:rPr>
        <w:t xml:space="preserve"> </w:t>
      </w:r>
      <w:r>
        <w:t>between Pyongyang and Seoul even further.23 Pyongyang’s Korean People’s Army (</w:t>
      </w:r>
      <w:r w:rsidRPr="00B33B69">
        <w:rPr>
          <w:rStyle w:val="StyleUnderline"/>
          <w:highlight w:val="green"/>
        </w:rPr>
        <w:t>KPA</w:t>
      </w:r>
      <w:r>
        <w:t xml:space="preserve">) boasts 1.28 million active-duty personnel, yet it </w:t>
      </w:r>
      <w:r w:rsidRPr="00B33B69">
        <w:rPr>
          <w:rStyle w:val="StyleUnderline"/>
          <w:highlight w:val="green"/>
        </w:rPr>
        <w:t xml:space="preserve">relies on </w:t>
      </w:r>
      <w:r w:rsidRPr="00B33B69">
        <w:rPr>
          <w:rStyle w:val="Emphasis"/>
          <w:highlight w:val="green"/>
        </w:rPr>
        <w:t>obsolete military technology</w:t>
      </w:r>
      <w:r w:rsidRPr="00DC5100">
        <w:rPr>
          <w:rStyle w:val="Emphasis"/>
        </w:rPr>
        <w:t>.</w:t>
      </w:r>
      <w:r>
        <w:t xml:space="preserve">24 </w:t>
      </w:r>
      <w:r w:rsidRPr="006322E9">
        <w:rPr>
          <w:rStyle w:val="StyleUnderline"/>
        </w:rPr>
        <w:t xml:space="preserve">It is </w:t>
      </w:r>
      <w:r w:rsidRPr="00B33B69">
        <w:rPr>
          <w:rStyle w:val="StyleUnderline"/>
          <w:highlight w:val="green"/>
        </w:rPr>
        <w:t>desperately short of basic maintenance</w:t>
      </w:r>
      <w:r w:rsidRPr="006322E9">
        <w:rPr>
          <w:rStyle w:val="StyleUnderline"/>
        </w:rPr>
        <w:t xml:space="preserve"> items and </w:t>
      </w:r>
      <w:r w:rsidRPr="00B33B69">
        <w:rPr>
          <w:rStyle w:val="StyleUnderline"/>
          <w:highlight w:val="green"/>
        </w:rPr>
        <w:t xml:space="preserve">fuel, </w:t>
      </w:r>
      <w:r w:rsidRPr="00B33B69">
        <w:rPr>
          <w:rStyle w:val="Emphasis"/>
          <w:highlight w:val="green"/>
        </w:rPr>
        <w:t>hindering its ability to</w:t>
      </w:r>
      <w:r w:rsidRPr="00DC5100">
        <w:rPr>
          <w:rStyle w:val="Emphasis"/>
        </w:rPr>
        <w:t xml:space="preserve"> </w:t>
      </w:r>
      <w:r w:rsidRPr="006322E9">
        <w:rPr>
          <w:rStyle w:val="StyleUnderline"/>
        </w:rPr>
        <w:t>conduct exercises.</w:t>
      </w:r>
      <w:r>
        <w:t xml:space="preserve">25 </w:t>
      </w:r>
      <w:r w:rsidRPr="006322E9">
        <w:rPr>
          <w:rStyle w:val="StyleUnderline"/>
        </w:rPr>
        <w:t xml:space="preserve">Even </w:t>
      </w:r>
      <w:r w:rsidRPr="00B33B69">
        <w:rPr>
          <w:rStyle w:val="Emphasis"/>
          <w:highlight w:val="green"/>
        </w:rPr>
        <w:t>frontline units</w:t>
      </w:r>
      <w:r w:rsidRPr="00B33B69">
        <w:rPr>
          <w:highlight w:val="green"/>
        </w:rPr>
        <w:t>—</w:t>
      </w:r>
      <w:r>
        <w:t>those whom one would expect to receive the best supplies—</w:t>
      </w:r>
      <w:r w:rsidRPr="006322E9">
        <w:rPr>
          <w:rStyle w:val="StyleUnderline"/>
        </w:rPr>
        <w:t xml:space="preserve">are reportedly </w:t>
      </w:r>
      <w:r w:rsidRPr="00B33B69">
        <w:rPr>
          <w:rStyle w:val="Emphasis"/>
          <w:highlight w:val="green"/>
        </w:rPr>
        <w:t>malnourished</w:t>
      </w:r>
      <w:r w:rsidRPr="00DC5100">
        <w:rPr>
          <w:rStyle w:val="Emphasis"/>
        </w:rPr>
        <w:t xml:space="preserve"> </w:t>
      </w:r>
      <w:r w:rsidRPr="006322E9">
        <w:rPr>
          <w:rStyle w:val="StyleUnderline"/>
        </w:rPr>
        <w:t>and beset by parasites and illness.</w:t>
      </w:r>
      <w:r>
        <w:t xml:space="preserve">26 Meanwhile, </w:t>
      </w:r>
      <w:r w:rsidRPr="006322E9">
        <w:rPr>
          <w:rStyle w:val="StyleUnderline"/>
        </w:rPr>
        <w:t xml:space="preserve">the </w:t>
      </w:r>
      <w:r w:rsidRPr="00B33B69">
        <w:rPr>
          <w:rStyle w:val="Emphasis"/>
          <w:highlight w:val="green"/>
        </w:rPr>
        <w:t>South Korean military</w:t>
      </w:r>
      <w:r w:rsidRPr="00DC5100">
        <w:rPr>
          <w:rStyle w:val="Emphasis"/>
        </w:rPr>
        <w:t xml:space="preserve"> </w:t>
      </w:r>
      <w:r w:rsidRPr="006322E9">
        <w:rPr>
          <w:rStyle w:val="StyleUnderline"/>
        </w:rPr>
        <w:t xml:space="preserve">has </w:t>
      </w:r>
      <w:r w:rsidRPr="00B33B69">
        <w:rPr>
          <w:rStyle w:val="Emphasis"/>
          <w:highlight w:val="green"/>
        </w:rPr>
        <w:t>steadily modern</w:t>
      </w:r>
      <w:r w:rsidRPr="00DC5100">
        <w:rPr>
          <w:rStyle w:val="Emphasis"/>
        </w:rPr>
        <w:t>ized</w:t>
      </w:r>
      <w:r w:rsidRPr="006322E9">
        <w:rPr>
          <w:rStyle w:val="StyleUnderline"/>
        </w:rPr>
        <w:t xml:space="preserve">. </w:t>
      </w:r>
      <w:r>
        <w:t xml:space="preserve">Despite reducing the size of its forces, South Korea has </w:t>
      </w:r>
      <w:r w:rsidRPr="00B33B69">
        <w:rPr>
          <w:rStyle w:val="StyleUnderline"/>
          <w:highlight w:val="green"/>
        </w:rPr>
        <w:t>invested heavily</w:t>
      </w:r>
      <w:r w:rsidRPr="006322E9">
        <w:rPr>
          <w:rStyle w:val="StyleUnderline"/>
        </w:rPr>
        <w:t xml:space="preserve"> in new technology</w:t>
      </w:r>
      <w:r>
        <w:t>—including modern tanks, artillery, and uninhabited aerial vehicles (UAVs)—</w:t>
      </w:r>
      <w:r w:rsidRPr="006322E9">
        <w:rPr>
          <w:rStyle w:val="StyleUnderline"/>
        </w:rPr>
        <w:t>to extend its military advantages</w:t>
      </w:r>
      <w:r>
        <w:t xml:space="preserve">.27 Unable to compete directly, </w:t>
      </w:r>
      <w:r w:rsidRPr="006322E9">
        <w:rPr>
          <w:rStyle w:val="StyleUnderline"/>
        </w:rPr>
        <w:t>North Korea has invested its limited resources in asymmetric capabilities such as nuclear weapons, chemical and biological weapons, cyber capabilities, and medium- and long-range artillery</w:t>
      </w:r>
      <w:r>
        <w:t>.</w:t>
      </w:r>
    </w:p>
    <w:p w14:paraId="65B37AE8" w14:textId="77777777" w:rsidR="00F834EE" w:rsidRDefault="00F834EE" w:rsidP="00F834EE">
      <w:r w:rsidRPr="007D6535">
        <w:rPr>
          <w:rStyle w:val="StyleUnderline"/>
        </w:rPr>
        <w:t>North Korea’s nuclear</w:t>
      </w:r>
      <w:r w:rsidRPr="00DC5100">
        <w:rPr>
          <w:rStyle w:val="StyleUnderline"/>
        </w:rPr>
        <w:t xml:space="preserve"> and missile capabilities receive the bulk of the media, scholarly, and policy attention</w:t>
      </w:r>
      <w:r>
        <w:t xml:space="preserve">. The artillery threat, by contrast, has remained relatively understudied, and the </w:t>
      </w:r>
      <w:r w:rsidRPr="00B33B69">
        <w:rPr>
          <w:rStyle w:val="StyleUnderline"/>
          <w:highlight w:val="green"/>
        </w:rPr>
        <w:t>analyses</w:t>
      </w:r>
      <w:r w:rsidRPr="006322E9">
        <w:rPr>
          <w:rStyle w:val="StyleUnderline"/>
        </w:rPr>
        <w:t xml:space="preserve"> that exist tend to </w:t>
      </w:r>
      <w:r w:rsidRPr="00B33B69">
        <w:rPr>
          <w:rStyle w:val="Emphasis"/>
          <w:highlight w:val="green"/>
        </w:rPr>
        <w:t>describe the terrible consequences</w:t>
      </w:r>
      <w:r w:rsidRPr="006322E9">
        <w:rPr>
          <w:rStyle w:val="StyleUnderline"/>
        </w:rPr>
        <w:t xml:space="preserve"> that could arise from a war, </w:t>
      </w:r>
      <w:r w:rsidRPr="00B33B69">
        <w:rPr>
          <w:rStyle w:val="Emphasis"/>
          <w:highlight w:val="green"/>
        </w:rPr>
        <w:t>without analyzing how likely those outcomes are</w:t>
      </w:r>
      <w:r>
        <w:t>.28 A number of rigorous studies, however, have been conducted over the years.29 One early examination of the problem, by Bruce Bennett of the RAND Corporation, finds that circa 1995 the KPA may have been capable of firing as many as 200,000 long-range rounds into South Korea on the first day of a conflict—and that even a short 3-to-5-minute artillery barrage into the Seoul metro area could cause as many as 7,500 civilian casualties—with the total fatalities rising much higher if North Korea continued the attack.30 An analysis from 2012 by Roger Cavazos finds that a North Korean artillery attack on Seoul could produce around 30,000 fatalities.31 And a recent study by researchers at RAND finds that an hour-long artillery barrage on Seoul would produce between 87,600 and 130,000 casualties, of which between 6,620 and 10,680 would be fatalities—with many more fatalities to come if the artillery bombardment continued.32</w:t>
      </w:r>
    </w:p>
    <w:p w14:paraId="317F0540" w14:textId="77777777" w:rsidR="00F834EE" w:rsidRPr="006322E9" w:rsidRDefault="00F834EE" w:rsidP="00F834EE">
      <w:pPr>
        <w:rPr>
          <w:rStyle w:val="StyleUnderline"/>
        </w:rPr>
      </w:pPr>
      <w:r>
        <w:t xml:space="preserve">Each of these studies substantially adds to our understanding of this important question, but there are at least </w:t>
      </w:r>
      <w:r w:rsidRPr="006322E9">
        <w:rPr>
          <w:rStyle w:val="StyleUnderline"/>
        </w:rPr>
        <w:t xml:space="preserve">four reasons why </w:t>
      </w:r>
      <w:r w:rsidRPr="00B33B69">
        <w:rPr>
          <w:rStyle w:val="Emphasis"/>
          <w:highlight w:val="green"/>
        </w:rPr>
        <w:t>additional analysis is needed</w:t>
      </w:r>
      <w:r w:rsidRPr="00DC5100">
        <w:rPr>
          <w:rStyle w:val="Emphasis"/>
        </w:rPr>
        <w:t>.</w:t>
      </w:r>
      <w:r w:rsidRPr="006322E9">
        <w:rPr>
          <w:rStyle w:val="StyleUnderline"/>
        </w:rPr>
        <w:t xml:space="preserve"> </w:t>
      </w:r>
      <w:r>
        <w:t xml:space="preserve">First, </w:t>
      </w:r>
      <w:r w:rsidRPr="006322E9">
        <w:rPr>
          <w:rStyle w:val="StyleUnderline"/>
        </w:rPr>
        <w:t xml:space="preserve">the </w:t>
      </w:r>
      <w:r w:rsidRPr="00B33B69">
        <w:rPr>
          <w:rStyle w:val="StyleUnderline"/>
          <w:highlight w:val="green"/>
        </w:rPr>
        <w:t>recent</w:t>
      </w:r>
      <w:r w:rsidRPr="006322E9">
        <w:rPr>
          <w:rStyle w:val="StyleUnderline"/>
        </w:rPr>
        <w:t xml:space="preserve"> RAND </w:t>
      </w:r>
      <w:r w:rsidRPr="00B33B69">
        <w:rPr>
          <w:rStyle w:val="StyleUnderline"/>
          <w:highlight w:val="green"/>
        </w:rPr>
        <w:t>studies</w:t>
      </w:r>
      <w:r w:rsidRPr="006322E9">
        <w:rPr>
          <w:rStyle w:val="StyleUnderline"/>
        </w:rPr>
        <w:t xml:space="preserve"> explain in general terms how their analysis is conducted, but the authors do not share complete models and data. </w:t>
      </w:r>
      <w:r>
        <w:t xml:space="preserve">The requirement to protect classified information is understandable, but </w:t>
      </w:r>
      <w:r w:rsidRPr="006322E9">
        <w:rPr>
          <w:rStyle w:val="StyleUnderline"/>
        </w:rPr>
        <w:t xml:space="preserve">without such transparency, other analysts </w:t>
      </w:r>
      <w:r w:rsidRPr="00B33B69">
        <w:rPr>
          <w:rStyle w:val="Emphasis"/>
          <w:highlight w:val="green"/>
        </w:rPr>
        <w:t>cannot replicate their findings</w:t>
      </w:r>
      <w:r w:rsidRPr="00DC5100">
        <w:rPr>
          <w:rStyle w:val="Emphasis"/>
        </w:rPr>
        <w:t>,</w:t>
      </w:r>
      <w:r w:rsidRPr="006322E9">
        <w:rPr>
          <w:rStyle w:val="StyleUnderline"/>
        </w:rPr>
        <w:t xml:space="preserve"> nor adjust the inputs as facts change </w:t>
      </w:r>
      <w:r>
        <w:t xml:space="preserve">on the Peninsula. Second, </w:t>
      </w:r>
      <w:r w:rsidRPr="006322E9">
        <w:rPr>
          <w:rStyle w:val="StyleUnderline"/>
        </w:rPr>
        <w:t xml:space="preserve">previous models </w:t>
      </w:r>
      <w:r w:rsidRPr="00B33B69">
        <w:rPr>
          <w:rStyle w:val="Emphasis"/>
          <w:highlight w:val="green"/>
        </w:rPr>
        <w:t>treat superficially two core aspects</w:t>
      </w:r>
      <w:r w:rsidRPr="006322E9">
        <w:rPr>
          <w:rStyle w:val="StyleUnderline"/>
        </w:rPr>
        <w:t xml:space="preserve"> of an artillery attack </w:t>
      </w:r>
      <w:r>
        <w:t xml:space="preserve">on Seoul: </w:t>
      </w:r>
      <w:r w:rsidRPr="006322E9">
        <w:rPr>
          <w:rStyle w:val="StyleUnderline"/>
        </w:rPr>
        <w:t>the effectiveness of CFC counterbattery fire, and the ability of Seoul residents to find shelter</w:t>
      </w:r>
      <w:r>
        <w:t xml:space="preserve">.33 The </w:t>
      </w:r>
      <w:r w:rsidRPr="006322E9">
        <w:rPr>
          <w:rStyle w:val="StyleUnderline"/>
        </w:rPr>
        <w:t xml:space="preserve">full incorporation </w:t>
      </w:r>
      <w:r>
        <w:t>of those two dynamics into the analysis—as we do with our model—</w:t>
      </w:r>
      <w:r w:rsidRPr="006322E9">
        <w:rPr>
          <w:rStyle w:val="StyleUnderline"/>
        </w:rPr>
        <w:t xml:space="preserve">has a </w:t>
      </w:r>
      <w:r w:rsidRPr="00B33B69">
        <w:rPr>
          <w:rStyle w:val="Emphasis"/>
          <w:highlight w:val="green"/>
        </w:rPr>
        <w:t>major effect</w:t>
      </w:r>
      <w:r w:rsidRPr="006322E9">
        <w:rPr>
          <w:rStyle w:val="StyleUnderline"/>
        </w:rPr>
        <w:t xml:space="preserve"> on the results</w:t>
      </w:r>
      <w:r>
        <w:t xml:space="preserve">. Third, </w:t>
      </w:r>
      <w:r w:rsidRPr="006322E9">
        <w:rPr>
          <w:rStyle w:val="StyleUnderline"/>
        </w:rPr>
        <w:t xml:space="preserve">existing studies </w:t>
      </w:r>
      <w:r w:rsidRPr="00B33B69">
        <w:rPr>
          <w:rStyle w:val="Emphasis"/>
          <w:highlight w:val="green"/>
        </w:rPr>
        <w:t>conduct limited sensitivity analysis</w:t>
      </w:r>
      <w:r>
        <w:t xml:space="preserve">—varying the values of at most one or two variables. </w:t>
      </w:r>
      <w:r w:rsidRPr="006322E9">
        <w:rPr>
          <w:rStyle w:val="StyleUnderline"/>
        </w:rPr>
        <w:t>Given the large number of factors that could affect outcomes in a chaotic war, and the inherent uncertainty of combat, robust sensitivity analysis is required</w:t>
      </w:r>
      <w:r>
        <w:t xml:space="preserve">. Finally, the </w:t>
      </w:r>
      <w:r w:rsidRPr="00B33B69">
        <w:rPr>
          <w:rStyle w:val="Emphasis"/>
          <w:highlight w:val="green"/>
        </w:rPr>
        <w:t>artillery balance is changing rapidly</w:t>
      </w:r>
      <w:r>
        <w:t xml:space="preserve">. The </w:t>
      </w:r>
      <w:r w:rsidRPr="006322E9">
        <w:rPr>
          <w:rStyle w:val="StyleUnderline"/>
        </w:rPr>
        <w:t xml:space="preserve">South Korean military continues to modernize; the KPA decays. The </w:t>
      </w:r>
      <w:r w:rsidRPr="00B33B69">
        <w:rPr>
          <w:rStyle w:val="Emphasis"/>
          <w:highlight w:val="green"/>
        </w:rPr>
        <w:t>conventional view, even among</w:t>
      </w:r>
      <w:r w:rsidRPr="006322E9">
        <w:rPr>
          <w:rStyle w:val="StyleUnderline"/>
        </w:rPr>
        <w:t xml:space="preserve"> military </w:t>
      </w:r>
      <w:r w:rsidRPr="00B33B69">
        <w:rPr>
          <w:rStyle w:val="Emphasis"/>
          <w:highlight w:val="green"/>
        </w:rPr>
        <w:t>experts, has not kept up</w:t>
      </w:r>
      <w:r w:rsidRPr="00DC5100">
        <w:rPr>
          <w:rStyle w:val="Emphasis"/>
        </w:rPr>
        <w:t xml:space="preserve"> with changes</w:t>
      </w:r>
      <w:r w:rsidRPr="006322E9">
        <w:rPr>
          <w:rStyle w:val="StyleUnderline"/>
        </w:rPr>
        <w:t xml:space="preserve"> in the military balance in Korea.</w:t>
      </w:r>
    </w:p>
    <w:p w14:paraId="70F94276" w14:textId="77777777" w:rsidR="00F834EE" w:rsidRDefault="00F834EE" w:rsidP="00F834EE"/>
    <w:p w14:paraId="25779D62" w14:textId="77777777" w:rsidR="00F834EE" w:rsidRDefault="00F834EE" w:rsidP="00F834EE"/>
    <w:p w14:paraId="78DD7D75" w14:textId="77777777" w:rsidR="00F834EE" w:rsidRDefault="00F834EE" w:rsidP="00F834EE">
      <w:pPr>
        <w:pStyle w:val="Heading4"/>
      </w:pPr>
      <w:r>
        <w:t>North Korea’s conventional military is weak – robust simulations prove. Absent the plan, it quickly goes nuclear.</w:t>
      </w:r>
    </w:p>
    <w:p w14:paraId="6422EEEF" w14:textId="77777777" w:rsidR="00F834EE" w:rsidRPr="001A32C5" w:rsidRDefault="00F834EE" w:rsidP="00F834EE">
      <w:pPr>
        <w:rPr>
          <w:b/>
          <w:bCs/>
          <w:sz w:val="26"/>
          <w:szCs w:val="26"/>
        </w:rPr>
      </w:pPr>
      <w:r>
        <w:rPr>
          <w:b/>
          <w:bCs/>
          <w:sz w:val="26"/>
          <w:szCs w:val="26"/>
        </w:rPr>
        <w:t xml:space="preserve">Anderson and Press 25 </w:t>
      </w:r>
      <w:r>
        <w:t>[</w:t>
      </w:r>
      <w:r w:rsidRPr="00DC5100">
        <w:t>Anderson, Nicholas D</w:t>
      </w:r>
      <w:r>
        <w:t xml:space="preserve"> (</w:t>
      </w:r>
      <w:r w:rsidRPr="00DC5100">
        <w:t>Assistant Professor of Political Science and International Affairs</w:t>
      </w:r>
      <w:r>
        <w:t>; PhD)</w:t>
      </w:r>
      <w:r w:rsidRPr="00DC5100">
        <w:t xml:space="preserve"> and Daryl G. Press</w:t>
      </w:r>
      <w:r>
        <w:t xml:space="preserve"> (</w:t>
      </w:r>
      <w:r w:rsidRPr="00DC5100">
        <w:t>Faculty Director, Davidson Institute for Global Security</w:t>
      </w:r>
      <w:r>
        <w:t xml:space="preserve">; </w:t>
      </w:r>
      <w:r w:rsidRPr="00DC5100">
        <w:t>Senior Fellow at the Atlantic Council</w:t>
      </w:r>
      <w:r>
        <w:t>; PhD)</w:t>
      </w:r>
      <w:r w:rsidRPr="00DC5100">
        <w:t>. "Lost Seoul? Assessing Pyongyang’s Other Deterrent." Texas National Security Review, vol. 8 no. 3, 2025, p. 8-27.</w:t>
      </w:r>
      <w:r>
        <w:t xml:space="preserve"> </w:t>
      </w:r>
      <w:hyperlink r:id="rId22" w:history="1">
        <w:r w:rsidRPr="001D0925">
          <w:rPr>
            <w:rStyle w:val="Hyperlink"/>
          </w:rPr>
          <w:t>https://dx.doi.org/10.1353/tns.00003</w:t>
        </w:r>
      </w:hyperlink>
      <w:r w:rsidRPr="00DC5100">
        <w:t>.</w:t>
      </w:r>
      <w:r>
        <w:t>] TDI</w:t>
      </w:r>
    </w:p>
    <w:p w14:paraId="2B352336" w14:textId="77777777" w:rsidR="00F834EE" w:rsidRDefault="00F834EE" w:rsidP="00F834EE">
      <w:r>
        <w:t xml:space="preserve">We find that </w:t>
      </w:r>
      <w:r w:rsidRPr="00B33B69">
        <w:rPr>
          <w:rStyle w:val="Emphasis"/>
          <w:highlight w:val="green"/>
        </w:rPr>
        <w:t>North Korea’s conventional artillery</w:t>
      </w:r>
      <w:r w:rsidRPr="00FA5E9F">
        <w:rPr>
          <w:rStyle w:val="Emphasis"/>
        </w:rPr>
        <w:t xml:space="preserve"> </w:t>
      </w:r>
      <w:r w:rsidRPr="00FA5E9F">
        <w:rPr>
          <w:rStyle w:val="StyleUnderline"/>
        </w:rPr>
        <w:t xml:space="preserve">poses a much </w:t>
      </w:r>
      <w:r w:rsidRPr="00B33B69">
        <w:rPr>
          <w:rStyle w:val="Emphasis"/>
          <w:highlight w:val="green"/>
        </w:rPr>
        <w:t>smaller threat</w:t>
      </w:r>
      <w:r w:rsidRPr="00FA5E9F">
        <w:rPr>
          <w:rStyle w:val="StyleUnderline"/>
        </w:rPr>
        <w:t xml:space="preserve"> to Seoul </w:t>
      </w:r>
      <w:r w:rsidRPr="00B33B69">
        <w:rPr>
          <w:rStyle w:val="StyleUnderline"/>
          <w:highlight w:val="green"/>
        </w:rPr>
        <w:t>than most analysts claim</w:t>
      </w:r>
      <w:r w:rsidRPr="00B33B69">
        <w:rPr>
          <w:highlight w:val="green"/>
        </w:rPr>
        <w:t>.</w:t>
      </w:r>
      <w:r>
        <w:t xml:space="preserve"> In what we deem to be the </w:t>
      </w:r>
      <w:r w:rsidRPr="00B33B69">
        <w:rPr>
          <w:rStyle w:val="StyleUnderline"/>
          <w:highlight w:val="green"/>
        </w:rPr>
        <w:t>most plausible scenario</w:t>
      </w:r>
      <w:r>
        <w:t>—a North Korean attack during a major crisis—</w:t>
      </w:r>
      <w:r w:rsidRPr="00FA5E9F">
        <w:rPr>
          <w:rStyle w:val="StyleUnderline"/>
        </w:rPr>
        <w:t xml:space="preserve">civilian </w:t>
      </w:r>
      <w:r w:rsidRPr="00B33B69">
        <w:rPr>
          <w:rStyle w:val="StyleUnderline"/>
          <w:highlight w:val="green"/>
        </w:rPr>
        <w:t>fatalities</w:t>
      </w:r>
      <w:r>
        <w:t xml:space="preserve"> in Seoul are estimated at approximately </w:t>
      </w:r>
      <w:r w:rsidRPr="00B33B69">
        <w:rPr>
          <w:rStyle w:val="StyleUnderline"/>
          <w:highlight w:val="green"/>
        </w:rPr>
        <w:t>2,600</w:t>
      </w:r>
      <w:r w:rsidRPr="00B33B69">
        <w:rPr>
          <w:highlight w:val="green"/>
        </w:rPr>
        <w:t>.</w:t>
      </w:r>
      <w:r>
        <w:t xml:space="preserve"> </w:t>
      </w:r>
      <w:r w:rsidRPr="00FA5E9F">
        <w:rPr>
          <w:rStyle w:val="StyleUnderline"/>
        </w:rPr>
        <w:t>Even in the worst-case situation</w:t>
      </w:r>
      <w:r>
        <w:t xml:space="preserve"> for South Korea—a surprise attack by a surprisingly skilled and motivated North Korean force—the North would inflict </w:t>
      </w:r>
      <w:r w:rsidRPr="00FA5E9F">
        <w:rPr>
          <w:rStyle w:val="StyleUnderline"/>
        </w:rPr>
        <w:t>only about 4,600 fatalities</w:t>
      </w:r>
      <w:r>
        <w:t xml:space="preserve"> in Seoul before its long-range artillery was likely destroyed. If South Korea and the United States made the fateful decision to </w:t>
      </w:r>
      <w:r w:rsidRPr="00FA5E9F">
        <w:rPr>
          <w:rStyle w:val="StyleUnderline"/>
        </w:rPr>
        <w:t>strike first</w:t>
      </w:r>
      <w:r>
        <w:t xml:space="preserve"> in a crisis, we estimate </w:t>
      </w:r>
      <w:r w:rsidRPr="00FA5E9F">
        <w:rPr>
          <w:rStyle w:val="StyleUnderline"/>
        </w:rPr>
        <w:t>civilian fatalities</w:t>
      </w:r>
      <w:r>
        <w:t xml:space="preserve"> in Seoul would be far lower: </w:t>
      </w:r>
      <w:r w:rsidRPr="00FA5E9F">
        <w:rPr>
          <w:rStyle w:val="StyleUnderline"/>
        </w:rPr>
        <w:t>between 700 and 1,100.</w:t>
      </w:r>
      <w:r>
        <w:t xml:space="preserve"> Extensive sensitivity analysis and Monte Carlo simulations demonstrate that these estimates are robust across plausible variable values.</w:t>
      </w:r>
    </w:p>
    <w:p w14:paraId="3094A709" w14:textId="77777777" w:rsidR="00F834EE" w:rsidRDefault="00F834EE" w:rsidP="00F834EE">
      <w:r>
        <w:t xml:space="preserve">To be clear, the number of fatalities we are describing is horrific. Furthermore, the model only counts the dead—not the injured, the property damage, nor the global economic reverberations.14 Nevertheless, the </w:t>
      </w:r>
      <w:r w:rsidRPr="00B33B69">
        <w:rPr>
          <w:rStyle w:val="StyleUnderline"/>
          <w:highlight w:val="green"/>
        </w:rPr>
        <w:t>outcomes are</w:t>
      </w:r>
      <w:r w:rsidRPr="00FA5E9F">
        <w:rPr>
          <w:rStyle w:val="StyleUnderline"/>
        </w:rPr>
        <w:t xml:space="preserve"> one to two </w:t>
      </w:r>
      <w:r w:rsidRPr="00B33B69">
        <w:rPr>
          <w:rStyle w:val="StyleUnderline"/>
          <w:highlight w:val="green"/>
        </w:rPr>
        <w:t xml:space="preserve">orders of </w:t>
      </w:r>
      <w:r w:rsidRPr="00B33B69">
        <w:rPr>
          <w:rStyle w:val="Emphasis"/>
          <w:highlight w:val="green"/>
        </w:rPr>
        <w:t>magnitude smaller</w:t>
      </w:r>
      <w:r w:rsidRPr="00FA5E9F">
        <w:rPr>
          <w:rStyle w:val="StyleUnderline"/>
        </w:rPr>
        <w:t xml:space="preserve"> than the grim projections often circulated</w:t>
      </w:r>
      <w:r>
        <w:t xml:space="preserve">. Furthermore, </w:t>
      </w:r>
      <w:r w:rsidRPr="00FA5E9F">
        <w:rPr>
          <w:rStyle w:val="StyleUnderline"/>
        </w:rPr>
        <w:t>this revised estimate</w:t>
      </w:r>
      <w:r>
        <w:t>—and the analysis that underpins it—</w:t>
      </w:r>
      <w:r w:rsidRPr="00FA5E9F">
        <w:rPr>
          <w:rStyle w:val="StyleUnderline"/>
        </w:rPr>
        <w:t>makes five key contributions</w:t>
      </w:r>
      <w:r>
        <w:t xml:space="preserve"> to debates over the balance of power and the costs of military conflict in Korea. First, </w:t>
      </w:r>
      <w:r w:rsidRPr="00FA5E9F">
        <w:rPr>
          <w:rStyle w:val="StyleUnderline"/>
        </w:rPr>
        <w:t xml:space="preserve">our </w:t>
      </w:r>
      <w:r w:rsidRPr="00B33B69">
        <w:rPr>
          <w:rStyle w:val="Emphasis"/>
          <w:highlight w:val="green"/>
        </w:rPr>
        <w:t>model is transparent</w:t>
      </w:r>
      <w:r w:rsidRPr="00B33B69">
        <w:rPr>
          <w:rStyle w:val="StyleUnderline"/>
          <w:highlight w:val="green"/>
        </w:rPr>
        <w:t xml:space="preserve"> </w:t>
      </w:r>
      <w:r w:rsidRPr="0064136F">
        <w:rPr>
          <w:rStyle w:val="StyleUnderline"/>
        </w:rPr>
        <w:t>and</w:t>
      </w:r>
      <w:r w:rsidRPr="00FA5E9F">
        <w:rPr>
          <w:rStyle w:val="StyleUnderline"/>
        </w:rPr>
        <w:t xml:space="preserve"> based on open-source data</w:t>
      </w:r>
      <w:r>
        <w:t xml:space="preserve">, which allows scrutiny and replication, in contrast to many previous studies. Second, </w:t>
      </w:r>
      <w:r w:rsidRPr="00FA5E9F">
        <w:rPr>
          <w:rStyle w:val="StyleUnderline"/>
        </w:rPr>
        <w:t xml:space="preserve">our model </w:t>
      </w:r>
      <w:r w:rsidRPr="00B33B69">
        <w:rPr>
          <w:rStyle w:val="Emphasis"/>
          <w:highlight w:val="green"/>
        </w:rPr>
        <w:t>incorporates two elements of an artillery war</w:t>
      </w:r>
      <w:r w:rsidRPr="00B33B69">
        <w:rPr>
          <w:highlight w:val="green"/>
        </w:rPr>
        <w:t xml:space="preserve"> </w:t>
      </w:r>
      <w:r w:rsidRPr="00B33B69">
        <w:rPr>
          <w:rStyle w:val="Emphasis"/>
          <w:highlight w:val="green"/>
        </w:rPr>
        <w:t>that are critical</w:t>
      </w:r>
      <w:r>
        <w:t xml:space="preserve"> but understudied: </w:t>
      </w:r>
      <w:r w:rsidRPr="00FA5E9F">
        <w:rPr>
          <w:rStyle w:val="StyleUnderline"/>
        </w:rPr>
        <w:t>the game-changing capabilities of modern counterbattery weapons, and the ability of Seoul residents to find shelter</w:t>
      </w:r>
      <w:r>
        <w:t xml:space="preserve">. Third, our </w:t>
      </w:r>
      <w:r w:rsidRPr="00FA5E9F">
        <w:rPr>
          <w:rStyle w:val="StyleUnderline"/>
        </w:rPr>
        <w:t>analysis explores six distinct scenarios</w:t>
      </w:r>
      <w:r>
        <w:t xml:space="preserve"> to explore how the war might start, and how effectively North Korea’s forces might fight. Fourth, we </w:t>
      </w:r>
      <w:r w:rsidRPr="00B33B69">
        <w:rPr>
          <w:rStyle w:val="Emphasis"/>
          <w:highlight w:val="green"/>
        </w:rPr>
        <w:t>test the robustness of our findings</w:t>
      </w:r>
      <w:r w:rsidRPr="00FA5E9F">
        <w:rPr>
          <w:rStyle w:val="StyleUnderline"/>
        </w:rPr>
        <w:t xml:space="preserve"> through extensive</w:t>
      </w:r>
      <w:r>
        <w:t xml:space="preserve"> </w:t>
      </w:r>
      <w:r w:rsidRPr="00FA5E9F">
        <w:rPr>
          <w:rStyle w:val="StyleUnderline"/>
        </w:rPr>
        <w:t>sensitivity analysis and simulation</w:t>
      </w:r>
      <w:r>
        <w:t>. And fifth, our results are sharply at odds with the existing consensus among media, policy, and scholarly communities, for reasons we explain further below.15</w:t>
      </w:r>
    </w:p>
    <w:p w14:paraId="51D8C4A2" w14:textId="77777777" w:rsidR="00F834EE" w:rsidRDefault="00F834EE" w:rsidP="00F834EE">
      <w:r>
        <w:t xml:space="preserve">Our results have at least three important implications for South Korean and US defense policy. First, our analysis suggests that, thanks to its recent defense investments, the </w:t>
      </w:r>
      <w:r w:rsidRPr="00FA5E9F">
        <w:rPr>
          <w:rStyle w:val="StyleUnderline"/>
        </w:rPr>
        <w:t>Republic of Korea</w:t>
      </w:r>
      <w:r>
        <w:t xml:space="preserve"> military now </w:t>
      </w:r>
      <w:r w:rsidRPr="00FA5E9F">
        <w:rPr>
          <w:rStyle w:val="StyleUnderline"/>
        </w:rPr>
        <w:t>possesses the weapons needed to defend Seoul from an artillery attack.</w:t>
      </w:r>
      <w:r>
        <w:t xml:space="preserve"> It is critical, therefore, to attend to the details that would determine the actual outcome of an artillery battle: improving the CFC’s intelligence, surveillance, and reconnaissance (ISR) capabilities; stockpiling munitions; enhancing rear-area security; and exercising the frontline forces whose performance—in difficult conditions—would determine how quickly North Korean artillery can be destroyed. Honing CFC counterbattery capabilities would not merely protect Seoul in time of war; it would hopefully deter conflict in the first place.</w:t>
      </w:r>
    </w:p>
    <w:p w14:paraId="60A0965F" w14:textId="410F4225" w:rsidR="004E09AE" w:rsidRPr="00465E96" w:rsidRDefault="00F834EE" w:rsidP="004E09AE">
      <w:r>
        <w:t xml:space="preserve">The </w:t>
      </w:r>
      <w:r w:rsidRPr="00FA5E9F">
        <w:rPr>
          <w:rStyle w:val="StyleUnderline"/>
        </w:rPr>
        <w:t>second implication</w:t>
      </w:r>
      <w:r>
        <w:t xml:space="preserve"> is more worrisome: The </w:t>
      </w:r>
      <w:r w:rsidRPr="00FA5E9F">
        <w:rPr>
          <w:rStyle w:val="StyleUnderline"/>
        </w:rPr>
        <w:t>chasm between</w:t>
      </w:r>
      <w:r>
        <w:t xml:space="preserve"> CFC and North </w:t>
      </w:r>
      <w:r w:rsidRPr="00FA5E9F">
        <w:rPr>
          <w:rStyle w:val="StyleUnderline"/>
        </w:rPr>
        <w:t xml:space="preserve">Korean capabilities means </w:t>
      </w:r>
      <w:r w:rsidRPr="00B33B69">
        <w:rPr>
          <w:rStyle w:val="StyleUnderline"/>
          <w:highlight w:val="green"/>
        </w:rPr>
        <w:t xml:space="preserve">that </w:t>
      </w:r>
      <w:r w:rsidRPr="00B33B69">
        <w:rPr>
          <w:rStyle w:val="Emphasis"/>
          <w:highlight w:val="green"/>
        </w:rPr>
        <w:t>if war erupts, leaders in Pyongyang</w:t>
      </w:r>
      <w:r>
        <w:t xml:space="preserve"> may </w:t>
      </w:r>
      <w:r w:rsidRPr="00B33B69">
        <w:rPr>
          <w:rStyle w:val="Emphasis"/>
          <w:highlight w:val="green"/>
        </w:rPr>
        <w:t>rapidly face pressure to employ nuclear weapons</w:t>
      </w:r>
      <w:r>
        <w:t xml:space="preserve">. If a </w:t>
      </w:r>
      <w:r w:rsidRPr="00FA5E9F">
        <w:rPr>
          <w:rStyle w:val="StyleUnderline"/>
        </w:rPr>
        <w:t>CFC counterbattery operation</w:t>
      </w:r>
      <w:r>
        <w:t xml:space="preserve"> were to be as effective as our model projects, it might </w:t>
      </w:r>
      <w:r w:rsidRPr="00FA5E9F">
        <w:rPr>
          <w:rStyle w:val="StyleUnderline"/>
        </w:rPr>
        <w:t>send frontline soldiers fleeing, risking</w:t>
      </w:r>
      <w:r>
        <w:t xml:space="preserve"> the </w:t>
      </w:r>
      <w:r w:rsidRPr="00FA5E9F">
        <w:rPr>
          <w:rStyle w:val="StyleUnderline"/>
        </w:rPr>
        <w:t>collapse of the North Korean army.</w:t>
      </w:r>
      <w:r>
        <w:t xml:space="preserve"> In those circumstances, </w:t>
      </w:r>
      <w:r w:rsidRPr="00FA5E9F">
        <w:rPr>
          <w:rStyle w:val="StyleUnderline"/>
        </w:rPr>
        <w:t>leaders in Pyongyang would face serious pressure to use nuclear threats to force a rapid halt to hostilities</w:t>
      </w:r>
      <w:r>
        <w:t xml:space="preserve">.16 This possibility seems all the </w:t>
      </w:r>
      <w:r w:rsidRPr="00B33B69">
        <w:rPr>
          <w:rStyle w:val="StyleUnderline"/>
          <w:highlight w:val="green"/>
        </w:rPr>
        <w:t>more concerning given</w:t>
      </w:r>
      <w:r w:rsidRPr="00B33B69">
        <w:rPr>
          <w:highlight w:val="green"/>
        </w:rPr>
        <w:t xml:space="preserve"> </w:t>
      </w:r>
      <w:r w:rsidRPr="0064136F">
        <w:t>the</w:t>
      </w:r>
      <w:r>
        <w:t xml:space="preserve"> North’s 2022 update to its nuclear doctrine, in which it explicitly adopted a </w:t>
      </w:r>
      <w:r w:rsidRPr="00B33B69">
        <w:rPr>
          <w:rStyle w:val="Emphasis"/>
          <w:highlight w:val="green"/>
        </w:rPr>
        <w:t>first-use nuclear polic</w:t>
      </w:r>
      <w:r w:rsidRPr="00B33B69">
        <w:rPr>
          <w:rStyle w:val="StyleUnderline"/>
          <w:highlight w:val="green"/>
        </w:rPr>
        <w:t>y</w:t>
      </w:r>
      <w:r>
        <w:t>.17 CFC planners, therefore, need to balance important military objectives (for example, destroying North Korean artillery) with crucial strategic goals (for example, avoiding wartime nuclear escalation).</w:t>
      </w:r>
    </w:p>
    <w:p w14:paraId="0BB59FF8" w14:textId="77777777" w:rsidR="004E09AE" w:rsidRDefault="004E09AE" w:rsidP="004E09AE">
      <w:pPr>
        <w:pStyle w:val="Heading3"/>
      </w:pPr>
      <w:r>
        <w:t>Framing</w:t>
      </w:r>
    </w:p>
    <w:p w14:paraId="6A0200C9" w14:textId="77777777" w:rsidR="004E09AE" w:rsidRDefault="004E09AE" w:rsidP="004E09AE">
      <w:pPr>
        <w:pStyle w:val="Heading4"/>
      </w:pPr>
      <w:r>
        <w:t xml:space="preserve">Extinction outweighs - </w:t>
      </w:r>
      <w:r w:rsidRPr="00FE57FC">
        <w:rPr>
          <w:u w:val="single"/>
        </w:rPr>
        <w:t>FUTURE VALUE</w:t>
      </w:r>
      <w:r>
        <w:t xml:space="preserve"> and </w:t>
      </w:r>
      <w:r w:rsidRPr="00FE57FC">
        <w:rPr>
          <w:u w:val="single"/>
        </w:rPr>
        <w:t>MORAL UNCERTAINTY</w:t>
      </w:r>
      <w:r>
        <w:t xml:space="preserve">. </w:t>
      </w:r>
      <w:r w:rsidRPr="00FA3085">
        <w:rPr>
          <w:u w:val="single"/>
        </w:rPr>
        <w:t>Every</w:t>
      </w:r>
      <w:r>
        <w:t xml:space="preserve"> ethical theory concerns promoting </w:t>
      </w:r>
      <w:r w:rsidRPr="00FA3085">
        <w:rPr>
          <w:u w:val="single"/>
        </w:rPr>
        <w:t>the good</w:t>
      </w:r>
      <w:r>
        <w:t xml:space="preserve">, which </w:t>
      </w:r>
      <w:r w:rsidRPr="00FA3085">
        <w:rPr>
          <w:u w:val="single"/>
        </w:rPr>
        <w:t>necessitates</w:t>
      </w:r>
      <w:r>
        <w:t xml:space="preserve"> reducing </w:t>
      </w:r>
      <w:proofErr w:type="spellStart"/>
      <w:r>
        <w:t>existensial</w:t>
      </w:r>
      <w:proofErr w:type="spellEnd"/>
      <w:r>
        <w:t xml:space="preserve"> risk.</w:t>
      </w:r>
    </w:p>
    <w:p w14:paraId="69E5085E" w14:textId="77777777" w:rsidR="004E09AE" w:rsidRPr="00376625" w:rsidRDefault="004E09AE" w:rsidP="004E09AE">
      <w:pPr>
        <w:rPr>
          <w:color w:val="000000" w:themeColor="text1"/>
        </w:rPr>
      </w:pPr>
      <w:r w:rsidRPr="0023043A">
        <w:rPr>
          <w:rStyle w:val="Style13ptBold"/>
        </w:rPr>
        <w:t>Pummer ’15</w:t>
      </w:r>
      <w:r w:rsidRPr="00376625">
        <w:rPr>
          <w:color w:val="000000" w:themeColor="text1"/>
        </w:rPr>
        <w:t xml:space="preserve"> [Theron; May 18; Junior Research Fellow in Philosophy at St. Anne's College, Oxford; Practical Ethics University of Oxford, “Moral Agreement on Saving the World,” http://blog.practicalethics.ox.ac.uk/2015/05/moral-agreement-on-saving-the-world/] </w:t>
      </w:r>
    </w:p>
    <w:p w14:paraId="127EE6D4" w14:textId="77777777" w:rsidR="004E09AE" w:rsidRPr="00376625" w:rsidRDefault="004E09AE" w:rsidP="004E09AE">
      <w:pPr>
        <w:rPr>
          <w:rStyle w:val="Emphasis"/>
          <w:color w:val="000000" w:themeColor="text1"/>
        </w:rPr>
      </w:pPr>
      <w:r w:rsidRPr="00376625">
        <w:rPr>
          <w:color w:val="000000" w:themeColor="text1"/>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B33B69">
        <w:rPr>
          <w:rStyle w:val="StyleUnderline"/>
          <w:highlight w:val="green"/>
        </w:rPr>
        <w:t>If</w:t>
      </w:r>
      <w:r w:rsidRPr="00FE57FC">
        <w:rPr>
          <w:rStyle w:val="StyleUnderline"/>
        </w:rPr>
        <w:t xml:space="preserve"> the happiness</w:t>
      </w:r>
      <w:r w:rsidRPr="00376625">
        <w:rPr>
          <w:rStyle w:val="StyleUnderline"/>
          <w:color w:val="000000" w:themeColor="text1"/>
        </w:rPr>
        <w:t xml:space="preserve"> or </w:t>
      </w:r>
      <w:r w:rsidRPr="00B33B69">
        <w:rPr>
          <w:rStyle w:val="Emphasis"/>
          <w:color w:val="000000" w:themeColor="text1"/>
          <w:highlight w:val="green"/>
        </w:rPr>
        <w:t>well-being</w:t>
      </w:r>
      <w:r w:rsidRPr="00B33B69">
        <w:rPr>
          <w:rStyle w:val="StyleUnderline"/>
          <w:color w:val="000000" w:themeColor="text1"/>
          <w:highlight w:val="green"/>
        </w:rPr>
        <w:t xml:space="preserve"> of</w:t>
      </w:r>
      <w:r w:rsidRPr="00376625">
        <w:rPr>
          <w:rStyle w:val="StyleUnderline"/>
          <w:color w:val="000000" w:themeColor="text1"/>
        </w:rPr>
        <w:t xml:space="preserve"> possible </w:t>
      </w:r>
      <w:r w:rsidRPr="00B33B69">
        <w:rPr>
          <w:rStyle w:val="Emphasis"/>
          <w:color w:val="000000" w:themeColor="text1"/>
          <w:highlight w:val="green"/>
        </w:rPr>
        <w:t>future people</w:t>
      </w:r>
      <w:r w:rsidRPr="00B33B69">
        <w:rPr>
          <w:rStyle w:val="StyleUnderline"/>
          <w:color w:val="000000" w:themeColor="text1"/>
          <w:highlight w:val="green"/>
        </w:rPr>
        <w:t xml:space="preserve"> is</w:t>
      </w:r>
      <w:r w:rsidRPr="00376625">
        <w:rPr>
          <w:rStyle w:val="StyleUnderline"/>
          <w:color w:val="000000" w:themeColor="text1"/>
        </w:rPr>
        <w:t xml:space="preserve"> just as </w:t>
      </w:r>
      <w:r w:rsidRPr="00B33B69">
        <w:rPr>
          <w:rStyle w:val="Emphasis"/>
          <w:color w:val="000000" w:themeColor="text1"/>
          <w:highlight w:val="green"/>
        </w:rPr>
        <w:t>important</w:t>
      </w:r>
      <w:r w:rsidRPr="00376625">
        <w:rPr>
          <w:color w:val="000000" w:themeColor="text1"/>
        </w:rPr>
        <w:t xml:space="preserve"> as that of people who already exist, and if they would have good lives, it is </w:t>
      </w:r>
      <w:r w:rsidRPr="00376625">
        <w:rPr>
          <w:rStyle w:val="StyleUnderline"/>
          <w:color w:val="000000" w:themeColor="text1"/>
        </w:rPr>
        <w:t xml:space="preserve">not hard to </w:t>
      </w:r>
      <w:r w:rsidRPr="00FE57FC">
        <w:rPr>
          <w:rStyle w:val="StyleUnderline"/>
          <w:color w:val="000000" w:themeColor="text1"/>
        </w:rPr>
        <w:t>see</w:t>
      </w:r>
      <w:r w:rsidRPr="00376625">
        <w:rPr>
          <w:rStyle w:val="StyleUnderline"/>
          <w:color w:val="000000" w:themeColor="text1"/>
        </w:rPr>
        <w:t xml:space="preserve"> how </w:t>
      </w:r>
      <w:r w:rsidRPr="00B33B69">
        <w:rPr>
          <w:rStyle w:val="StyleUnderline"/>
          <w:color w:val="000000" w:themeColor="text1"/>
          <w:highlight w:val="green"/>
        </w:rPr>
        <w:t xml:space="preserve">reducing </w:t>
      </w:r>
      <w:r w:rsidRPr="00B33B69">
        <w:rPr>
          <w:rStyle w:val="Emphasis"/>
          <w:color w:val="000000" w:themeColor="text1"/>
          <w:highlight w:val="green"/>
        </w:rPr>
        <w:t>existential risk</w:t>
      </w:r>
      <w:r w:rsidRPr="00366EF9">
        <w:rPr>
          <w:rStyle w:val="StyleUnderline"/>
          <w:color w:val="000000" w:themeColor="text1"/>
        </w:rPr>
        <w:t xml:space="preserve"> is </w:t>
      </w:r>
      <w:r w:rsidRPr="00366EF9">
        <w:rPr>
          <w:rStyle w:val="Emphasis"/>
          <w:color w:val="000000" w:themeColor="text1"/>
        </w:rPr>
        <w:t>easily</w:t>
      </w:r>
      <w:r w:rsidRPr="00376625">
        <w:rPr>
          <w:rStyle w:val="StyleUnderline"/>
          <w:color w:val="000000" w:themeColor="text1"/>
        </w:rPr>
        <w:t xml:space="preserve"> the </w:t>
      </w:r>
      <w:r w:rsidRPr="00B33B69">
        <w:rPr>
          <w:rStyle w:val="Emphasis"/>
          <w:color w:val="000000" w:themeColor="text1"/>
          <w:highlight w:val="green"/>
        </w:rPr>
        <w:t>most important</w:t>
      </w:r>
      <w:r w:rsidRPr="00376625">
        <w:rPr>
          <w:rStyle w:val="StyleUnderline"/>
          <w:color w:val="000000" w:themeColor="text1"/>
        </w:rPr>
        <w:t xml:space="preserve"> thing</w:t>
      </w:r>
      <w:r w:rsidRPr="00376625">
        <w:rPr>
          <w:color w:val="000000" w:themeColor="text1"/>
        </w:rPr>
        <w:t xml:space="preserve"> in the whole world.  This is for the familiar reason that there are so many people who could exist in the future – </w:t>
      </w:r>
      <w:r w:rsidRPr="00B33B69">
        <w:rPr>
          <w:rStyle w:val="StyleUnderline"/>
          <w:color w:val="000000" w:themeColor="text1"/>
          <w:highlight w:val="green"/>
        </w:rPr>
        <w:t xml:space="preserve">there are </w:t>
      </w:r>
      <w:r w:rsidRPr="00B33B69">
        <w:rPr>
          <w:rStyle w:val="Emphasis"/>
          <w:color w:val="000000" w:themeColor="text1"/>
          <w:highlight w:val="green"/>
        </w:rPr>
        <w:t>trillions</w:t>
      </w:r>
      <w:r w:rsidRPr="00376625">
        <w:rPr>
          <w:rStyle w:val="StyleUnderline"/>
          <w:color w:val="000000" w:themeColor="text1"/>
        </w:rPr>
        <w:t xml:space="preserve"> upon </w:t>
      </w:r>
      <w:r w:rsidRPr="00376625">
        <w:rPr>
          <w:rStyle w:val="Emphasis"/>
          <w:color w:val="000000" w:themeColor="text1"/>
        </w:rPr>
        <w:t>trillions</w:t>
      </w:r>
      <w:r w:rsidRPr="00376625">
        <w:rPr>
          <w:rStyle w:val="StyleUnderline"/>
          <w:color w:val="000000" w:themeColor="text1"/>
        </w:rPr>
        <w:t>… upon trillions</w:t>
      </w:r>
      <w:r w:rsidRPr="00376625">
        <w:rPr>
          <w:color w:val="000000" w:themeColor="text1"/>
          <w:szCs w:val="16"/>
        </w:rPr>
        <w:t>.</w:t>
      </w:r>
    </w:p>
    <w:p w14:paraId="2969FCFA" w14:textId="77777777" w:rsidR="004E09AE" w:rsidRPr="00376625" w:rsidRDefault="004E09AE" w:rsidP="004E09AE">
      <w:pPr>
        <w:rPr>
          <w:color w:val="000000" w:themeColor="text1"/>
          <w:szCs w:val="16"/>
        </w:rPr>
      </w:pPr>
      <w:r w:rsidRPr="00376625">
        <w:rPr>
          <w:color w:val="000000" w:themeColor="text1"/>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621AD1DE" w14:textId="77777777" w:rsidR="004E09AE" w:rsidRPr="00376625" w:rsidRDefault="004E09AE" w:rsidP="004E09AE">
      <w:pPr>
        <w:rPr>
          <w:color w:val="000000" w:themeColor="text1"/>
        </w:rPr>
      </w:pPr>
      <w:r w:rsidRPr="00376625">
        <w:rPr>
          <w:color w:val="000000" w:themeColor="text1"/>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B33B69">
        <w:rPr>
          <w:rStyle w:val="Emphasis"/>
          <w:color w:val="000000" w:themeColor="text1"/>
          <w:highlight w:val="green"/>
        </w:rPr>
        <w:t>Non-consequentialism</w:t>
      </w:r>
      <w:r w:rsidRPr="00366EF9">
        <w:rPr>
          <w:rStyle w:val="StyleUnderline"/>
          <w:color w:val="000000" w:themeColor="text1"/>
        </w:rPr>
        <w:t xml:space="preserve"> is the </w:t>
      </w:r>
      <w:r w:rsidRPr="00B33B69">
        <w:rPr>
          <w:rStyle w:val="StyleUnderline"/>
          <w:color w:val="000000" w:themeColor="text1"/>
          <w:highlight w:val="green"/>
        </w:rPr>
        <w:t>view</w:t>
      </w:r>
      <w:r w:rsidRPr="00376625">
        <w:rPr>
          <w:rStyle w:val="StyleUnderline"/>
          <w:color w:val="000000" w:themeColor="text1"/>
        </w:rPr>
        <w:t xml:space="preserve"> that </w:t>
      </w:r>
      <w:r w:rsidRPr="00B33B69">
        <w:rPr>
          <w:rStyle w:val="StyleUnderline"/>
          <w:color w:val="000000" w:themeColor="text1"/>
          <w:highlight w:val="green"/>
        </w:rPr>
        <w:t xml:space="preserve">there’s </w:t>
      </w:r>
      <w:r w:rsidRPr="00B33B69">
        <w:rPr>
          <w:rStyle w:val="Emphasis"/>
          <w:color w:val="000000" w:themeColor="text1"/>
          <w:highlight w:val="green"/>
        </w:rPr>
        <w:t>more</w:t>
      </w:r>
      <w:r w:rsidRPr="00B33B69">
        <w:rPr>
          <w:rStyle w:val="StyleUnderline"/>
          <w:color w:val="000000" w:themeColor="text1"/>
          <w:highlight w:val="green"/>
        </w:rPr>
        <w:t xml:space="preserve"> that </w:t>
      </w:r>
      <w:r w:rsidRPr="00B33B69">
        <w:rPr>
          <w:rStyle w:val="Emphasis"/>
          <w:highlight w:val="green"/>
        </w:rPr>
        <w:t>determines rightness</w:t>
      </w:r>
      <w:r w:rsidRPr="00B33B69">
        <w:rPr>
          <w:rStyle w:val="StyleUnderline"/>
          <w:color w:val="000000" w:themeColor="text1"/>
          <w:highlight w:val="green"/>
        </w:rPr>
        <w:t xml:space="preserve"> than</w:t>
      </w:r>
      <w:r w:rsidRPr="00376625">
        <w:rPr>
          <w:rStyle w:val="StyleUnderline"/>
          <w:color w:val="000000" w:themeColor="text1"/>
        </w:rPr>
        <w:t xml:space="preserve"> the goodness of </w:t>
      </w:r>
      <w:r w:rsidRPr="00B33B69">
        <w:rPr>
          <w:rStyle w:val="Emphasis"/>
          <w:color w:val="000000" w:themeColor="text1"/>
          <w:highlight w:val="green"/>
        </w:rPr>
        <w:t>consequences</w:t>
      </w:r>
      <w:r w:rsidRPr="00376625">
        <w:rPr>
          <w:rStyle w:val="StyleUnderline"/>
          <w:color w:val="000000" w:themeColor="text1"/>
        </w:rPr>
        <w:t xml:space="preserve"> or outcomes</w:t>
      </w:r>
      <w:r w:rsidRPr="00376625">
        <w:rPr>
          <w:color w:val="000000" w:themeColor="text1"/>
        </w:rPr>
        <w:t xml:space="preserve">; </w:t>
      </w:r>
      <w:r w:rsidRPr="00376625">
        <w:rPr>
          <w:rStyle w:val="StyleUnderline"/>
          <w:color w:val="000000" w:themeColor="text1"/>
        </w:rPr>
        <w:t xml:space="preserve">it is </w:t>
      </w:r>
      <w:r w:rsidRPr="00B33B69">
        <w:rPr>
          <w:rStyle w:val="Emphasis"/>
          <w:color w:val="000000" w:themeColor="text1"/>
          <w:highlight w:val="green"/>
        </w:rPr>
        <w:t>not</w:t>
      </w:r>
      <w:r w:rsidRPr="00366EF9">
        <w:rPr>
          <w:rStyle w:val="StyleUnderline"/>
          <w:color w:val="000000" w:themeColor="text1"/>
        </w:rPr>
        <w:t xml:space="preserve"> the</w:t>
      </w:r>
      <w:r w:rsidRPr="00376625">
        <w:rPr>
          <w:rStyle w:val="StyleUnderline"/>
          <w:color w:val="000000" w:themeColor="text1"/>
        </w:rPr>
        <w:t xml:space="preserve"> view </w:t>
      </w:r>
      <w:r w:rsidRPr="00B33B69">
        <w:rPr>
          <w:rStyle w:val="StyleUnderline"/>
          <w:color w:val="000000" w:themeColor="text1"/>
          <w:highlight w:val="green"/>
        </w:rPr>
        <w:t>that</w:t>
      </w:r>
      <w:r w:rsidRPr="00376625">
        <w:rPr>
          <w:rStyle w:val="StyleUnderline"/>
          <w:color w:val="000000" w:themeColor="text1"/>
        </w:rPr>
        <w:t xml:space="preserve"> the </w:t>
      </w:r>
      <w:r w:rsidRPr="00B33B69">
        <w:rPr>
          <w:rStyle w:val="StyleUnderline"/>
          <w:color w:val="000000" w:themeColor="text1"/>
          <w:highlight w:val="green"/>
        </w:rPr>
        <w:t xml:space="preserve">latter </w:t>
      </w:r>
      <w:r w:rsidRPr="00B33B69">
        <w:rPr>
          <w:rStyle w:val="Emphasis"/>
          <w:color w:val="000000" w:themeColor="text1"/>
          <w:highlight w:val="green"/>
        </w:rPr>
        <w:t>don’t matter</w:t>
      </w:r>
      <w:r w:rsidRPr="00376625">
        <w:rPr>
          <w:color w:val="000000" w:themeColor="text1"/>
        </w:rPr>
        <w:t xml:space="preserve">.  </w:t>
      </w:r>
      <w:r w:rsidRPr="00B33B69">
        <w:rPr>
          <w:rStyle w:val="StyleUnderline"/>
          <w:highlight w:val="green"/>
        </w:rPr>
        <w:t>Even John Rawls wrote</w:t>
      </w:r>
      <w:r w:rsidRPr="00376625">
        <w:rPr>
          <w:color w:val="000000" w:themeColor="text1"/>
        </w:rPr>
        <w:t xml:space="preserve">, “All ethical doctrines worth our attention take consequences into account in judging rightness.  One which did not would simply be irrational, crazy.”  Minimally plausible versions of </w:t>
      </w:r>
      <w:r w:rsidRPr="00B33B69">
        <w:rPr>
          <w:rStyle w:val="Emphasis"/>
          <w:color w:val="000000" w:themeColor="text1"/>
          <w:highlight w:val="green"/>
        </w:rPr>
        <w:t>de</w:t>
      </w:r>
      <w:r w:rsidRPr="00B33B69">
        <w:rPr>
          <w:rStyle w:val="Emphasis"/>
          <w:highlight w:val="green"/>
        </w:rPr>
        <w:t>ontology</w:t>
      </w:r>
      <w:r w:rsidRPr="00B33B69">
        <w:rPr>
          <w:rStyle w:val="StyleUnderline"/>
          <w:color w:val="000000" w:themeColor="text1"/>
          <w:highlight w:val="green"/>
        </w:rPr>
        <w:t xml:space="preserve"> and </w:t>
      </w:r>
      <w:r w:rsidRPr="00B33B69">
        <w:rPr>
          <w:rStyle w:val="Emphasis"/>
          <w:color w:val="000000" w:themeColor="text1"/>
          <w:highlight w:val="green"/>
        </w:rPr>
        <w:t>virtue ethics</w:t>
      </w:r>
      <w:r w:rsidRPr="00B33B69">
        <w:rPr>
          <w:rStyle w:val="StyleUnderline"/>
          <w:color w:val="000000" w:themeColor="text1"/>
          <w:highlight w:val="green"/>
        </w:rPr>
        <w:t xml:space="preserve"> must</w:t>
      </w:r>
      <w:r w:rsidRPr="00376625">
        <w:rPr>
          <w:rStyle w:val="StyleUnderline"/>
          <w:color w:val="000000" w:themeColor="text1"/>
        </w:rPr>
        <w:t xml:space="preserve"> be concerned in part with </w:t>
      </w:r>
      <w:r w:rsidRPr="00B33B69">
        <w:rPr>
          <w:rStyle w:val="Emphasis"/>
          <w:color w:val="000000" w:themeColor="text1"/>
          <w:highlight w:val="green"/>
        </w:rPr>
        <w:t>promoti</w:t>
      </w:r>
      <w:r w:rsidRPr="00FE57FC">
        <w:rPr>
          <w:rStyle w:val="StyleUnderline"/>
        </w:rPr>
        <w:t>ng</w:t>
      </w:r>
      <w:r w:rsidRPr="00376625">
        <w:rPr>
          <w:rStyle w:val="StyleUnderline"/>
          <w:color w:val="000000" w:themeColor="text1"/>
        </w:rPr>
        <w:t xml:space="preserve"> </w:t>
      </w:r>
      <w:r w:rsidRPr="00B33B69">
        <w:rPr>
          <w:rStyle w:val="StyleUnderline"/>
          <w:color w:val="000000" w:themeColor="text1"/>
          <w:highlight w:val="green"/>
        </w:rPr>
        <w:t xml:space="preserve">the </w:t>
      </w:r>
      <w:r w:rsidRPr="00B33B69">
        <w:rPr>
          <w:rStyle w:val="Emphasis"/>
          <w:color w:val="000000" w:themeColor="text1"/>
          <w:highlight w:val="green"/>
        </w:rPr>
        <w:t>good</w:t>
      </w:r>
      <w:r w:rsidRPr="00376625">
        <w:rPr>
          <w:color w:val="000000" w:themeColor="text1"/>
        </w:rPr>
        <w:t xml:space="preserve">, from an impartial point of view.  They’d thus </w:t>
      </w:r>
      <w:r w:rsidRPr="00B33B69">
        <w:rPr>
          <w:rStyle w:val="StyleUnderline"/>
          <w:color w:val="000000" w:themeColor="text1"/>
          <w:highlight w:val="green"/>
        </w:rPr>
        <w:t>imply</w:t>
      </w:r>
      <w:r w:rsidRPr="00376625">
        <w:rPr>
          <w:rStyle w:val="StyleUnderline"/>
          <w:color w:val="000000" w:themeColor="text1"/>
        </w:rPr>
        <w:t xml:space="preserve"> very </w:t>
      </w:r>
      <w:r w:rsidRPr="00B33B69">
        <w:rPr>
          <w:rStyle w:val="Emphasis"/>
          <w:color w:val="000000" w:themeColor="text1"/>
          <w:highlight w:val="green"/>
        </w:rPr>
        <w:t>strong reasons</w:t>
      </w:r>
      <w:r w:rsidRPr="00B33B69">
        <w:rPr>
          <w:rStyle w:val="StyleUnderline"/>
          <w:color w:val="000000" w:themeColor="text1"/>
          <w:highlight w:val="green"/>
        </w:rPr>
        <w:t xml:space="preserve"> to reduce </w:t>
      </w:r>
      <w:r w:rsidRPr="00B33B69">
        <w:rPr>
          <w:rStyle w:val="Emphasis"/>
          <w:color w:val="000000" w:themeColor="text1"/>
          <w:highlight w:val="green"/>
        </w:rPr>
        <w:t>existential risk</w:t>
      </w:r>
      <w:r w:rsidRPr="00376625">
        <w:rPr>
          <w:color w:val="000000" w:themeColor="text1"/>
        </w:rPr>
        <w:t>, at least when this doesn’t significantly involve doing harm to others or damaging one’s character.</w:t>
      </w:r>
    </w:p>
    <w:p w14:paraId="39F223B1" w14:textId="77777777" w:rsidR="004E09AE" w:rsidRPr="00376625" w:rsidRDefault="004E09AE" w:rsidP="004E09AE">
      <w:pPr>
        <w:rPr>
          <w:color w:val="000000" w:themeColor="text1"/>
          <w:szCs w:val="16"/>
        </w:rPr>
      </w:pPr>
      <w:r w:rsidRPr="00376625">
        <w:rPr>
          <w:color w:val="000000" w:themeColor="text1"/>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9500250" w14:textId="77777777" w:rsidR="004E09AE" w:rsidRPr="00376625" w:rsidRDefault="004E09AE" w:rsidP="004E09AE">
      <w:pPr>
        <w:rPr>
          <w:color w:val="000000" w:themeColor="text1"/>
          <w:szCs w:val="16"/>
        </w:rPr>
      </w:pPr>
      <w:r w:rsidRPr="00376625">
        <w:rPr>
          <w:color w:val="000000" w:themeColor="text1"/>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2D7575B4" w14:textId="77777777" w:rsidR="004E09AE" w:rsidRPr="00C81780" w:rsidRDefault="004E09AE" w:rsidP="004E09AE">
      <w:pPr>
        <w:rPr>
          <w:color w:val="000000" w:themeColor="text1"/>
        </w:rPr>
      </w:pPr>
      <w:r w:rsidRPr="00376625">
        <w:rPr>
          <w:color w:val="000000" w:themeColor="text1"/>
        </w:rPr>
        <w:t xml:space="preserve">We should </w:t>
      </w:r>
      <w:r w:rsidRPr="00534ECC">
        <w:rPr>
          <w:rStyle w:val="StyleUnderline"/>
        </w:rPr>
        <w:t xml:space="preserve">also </w:t>
      </w:r>
      <w:r w:rsidRPr="00534ECC">
        <w:rPr>
          <w:rStyle w:val="Emphasis"/>
        </w:rPr>
        <w:t>take into</w:t>
      </w:r>
      <w:r w:rsidRPr="00534ECC">
        <w:rPr>
          <w:rStyle w:val="StyleUnderline"/>
        </w:rPr>
        <w:t xml:space="preserve"> account </w:t>
      </w:r>
      <w:r w:rsidRPr="00534ECC">
        <w:rPr>
          <w:rStyle w:val="Emphasis"/>
        </w:rPr>
        <w:t>moral uncertainty</w:t>
      </w:r>
      <w:r w:rsidRPr="00534ECC">
        <w:rPr>
          <w:color w:val="000000" w:themeColor="text1"/>
        </w:rPr>
        <w:t>.  What is it reasonable for one to do, when one is uncertain not (only)</w:t>
      </w:r>
      <w:r w:rsidRPr="00376625">
        <w:rPr>
          <w:color w:val="000000" w:themeColor="text1"/>
        </w:rPr>
        <w:t xml:space="preserve"> about the empirical facts, but also about the moral facts?  I’ve just </w:t>
      </w:r>
      <w:r w:rsidRPr="00FE57FC">
        <w:rPr>
          <w:color w:val="000000" w:themeColor="text1"/>
        </w:rPr>
        <w:t xml:space="preserve">argued that there’s </w:t>
      </w:r>
      <w:r w:rsidRPr="00FE57FC">
        <w:rPr>
          <w:rStyle w:val="Emphasis"/>
          <w:color w:val="000000" w:themeColor="text1"/>
        </w:rPr>
        <w:t>agreement</w:t>
      </w:r>
      <w:r w:rsidRPr="00FE57FC">
        <w:rPr>
          <w:rStyle w:val="StyleUnderline"/>
          <w:color w:val="000000" w:themeColor="text1"/>
        </w:rPr>
        <w:t xml:space="preserve"> among </w:t>
      </w:r>
      <w:r w:rsidRPr="00FE57FC">
        <w:rPr>
          <w:rStyle w:val="Emphasis"/>
          <w:color w:val="000000" w:themeColor="text1"/>
        </w:rPr>
        <w:t xml:space="preserve">minimally </w:t>
      </w:r>
      <w:r w:rsidRPr="00FE57FC">
        <w:rPr>
          <w:rStyle w:val="Emphasis"/>
        </w:rPr>
        <w:t>plausible ethical views</w:t>
      </w:r>
      <w:r w:rsidRPr="00FE57FC">
        <w:rPr>
          <w:rStyle w:val="StyleUnderline"/>
          <w:color w:val="000000" w:themeColor="text1"/>
        </w:rPr>
        <w:t xml:space="preserve"> that we have </w:t>
      </w:r>
      <w:r w:rsidRPr="00FE57FC">
        <w:rPr>
          <w:rStyle w:val="Emphasis"/>
          <w:color w:val="000000" w:themeColor="text1"/>
        </w:rPr>
        <w:t>strong reason</w:t>
      </w:r>
      <w:r w:rsidRPr="00FE57FC">
        <w:rPr>
          <w:rStyle w:val="StyleUnderline"/>
          <w:color w:val="000000" w:themeColor="text1"/>
        </w:rPr>
        <w:t xml:space="preserve"> to reduce </w:t>
      </w:r>
      <w:r w:rsidRPr="00FE57FC">
        <w:rPr>
          <w:rStyle w:val="Emphasis"/>
        </w:rPr>
        <w:t>existential risk</w:t>
      </w:r>
      <w:r w:rsidRPr="00FE57FC">
        <w:rPr>
          <w:color w:val="000000" w:themeColor="text1"/>
          <w:szCs w:val="16"/>
        </w:rPr>
        <w:t xml:space="preserve"> –</w:t>
      </w:r>
      <w:r w:rsidRPr="00FE57FC">
        <w:rPr>
          <w:color w:val="000000" w:themeColor="text1"/>
        </w:rPr>
        <w:t xml:space="preserve"> not only consequentialists, but </w:t>
      </w:r>
      <w:r w:rsidRPr="00FE57FC">
        <w:rPr>
          <w:rStyle w:val="StyleUnderline"/>
          <w:color w:val="000000" w:themeColor="text1"/>
        </w:rPr>
        <w:t xml:space="preserve">also </w:t>
      </w:r>
      <w:r w:rsidRPr="00FE57FC">
        <w:rPr>
          <w:rStyle w:val="Emphasis"/>
        </w:rPr>
        <w:t>deontologists</w:t>
      </w:r>
      <w:r w:rsidRPr="00FE57FC">
        <w:rPr>
          <w:color w:val="000000" w:themeColor="text1"/>
          <w:szCs w:val="16"/>
        </w:rPr>
        <w:t xml:space="preserve">, </w:t>
      </w:r>
      <w:r w:rsidRPr="00FE57FC">
        <w:rPr>
          <w:rStyle w:val="Emphasis"/>
          <w:color w:val="000000" w:themeColor="text1"/>
        </w:rPr>
        <w:t>virtue ethicists</w:t>
      </w:r>
      <w:r w:rsidRPr="00FE57FC">
        <w:rPr>
          <w:color w:val="000000" w:themeColor="text1"/>
          <w:szCs w:val="16"/>
        </w:rPr>
        <w:t xml:space="preserve">, </w:t>
      </w:r>
      <w:r w:rsidRPr="00FE57FC">
        <w:rPr>
          <w:rStyle w:val="StyleUnderline"/>
          <w:color w:val="000000" w:themeColor="text1"/>
        </w:rPr>
        <w:t xml:space="preserve">and sophisticated </w:t>
      </w:r>
      <w:r w:rsidRPr="00FE57FC">
        <w:rPr>
          <w:rStyle w:val="Emphasis"/>
          <w:color w:val="000000" w:themeColor="text1"/>
        </w:rPr>
        <w:t>egoists</w:t>
      </w:r>
      <w:r w:rsidRPr="00FE57FC">
        <w:rPr>
          <w:rStyle w:val="StyleUnderline"/>
          <w:color w:val="000000" w:themeColor="text1"/>
        </w:rPr>
        <w:t xml:space="preserve"> should agree</w:t>
      </w:r>
      <w:r w:rsidRPr="00376625">
        <w:rPr>
          <w:color w:val="000000" w:themeColor="text1"/>
        </w:rPr>
        <w:t xml:space="preserve">.  But even those (hedonistic egoists) who disagree should have a significant level of confidence that they are mistaken, and that one of the above views is correct.  </w:t>
      </w:r>
      <w:r w:rsidRPr="00B33B69">
        <w:rPr>
          <w:rStyle w:val="StyleUnderline"/>
          <w:highlight w:val="green"/>
        </w:rPr>
        <w:t xml:space="preserve">Even </w:t>
      </w:r>
      <w:r w:rsidRPr="00B33B69">
        <w:rPr>
          <w:rStyle w:val="Emphasis"/>
          <w:highlight w:val="green"/>
        </w:rPr>
        <w:t>if</w:t>
      </w:r>
      <w:r w:rsidRPr="00366EF9">
        <w:rPr>
          <w:rStyle w:val="StyleUnderline"/>
        </w:rPr>
        <w:t xml:space="preserve"> they were </w:t>
      </w:r>
      <w:r w:rsidRPr="00B33B69">
        <w:rPr>
          <w:rStyle w:val="Emphasis"/>
          <w:highlight w:val="green"/>
        </w:rPr>
        <w:t>90% sure</w:t>
      </w:r>
      <w:r w:rsidRPr="00FE57FC">
        <w:rPr>
          <w:rStyle w:val="StyleUnderline"/>
        </w:rPr>
        <w:t xml:space="preserve"> that </w:t>
      </w:r>
      <w:r w:rsidRPr="00B33B69">
        <w:rPr>
          <w:rStyle w:val="StyleUnderline"/>
          <w:highlight w:val="green"/>
        </w:rPr>
        <w:t xml:space="preserve">their </w:t>
      </w:r>
      <w:r w:rsidRPr="00B33B69">
        <w:rPr>
          <w:rStyle w:val="Emphasis"/>
          <w:highlight w:val="green"/>
        </w:rPr>
        <w:t>view</w:t>
      </w:r>
      <w:r w:rsidRPr="00B33B69">
        <w:rPr>
          <w:rStyle w:val="StyleUnderline"/>
          <w:highlight w:val="green"/>
        </w:rPr>
        <w:t xml:space="preserve"> is</w:t>
      </w:r>
      <w:r w:rsidRPr="00FE57FC">
        <w:rPr>
          <w:rStyle w:val="StyleUnderline"/>
        </w:rPr>
        <w:t xml:space="preserve"> the </w:t>
      </w:r>
      <w:r w:rsidRPr="00B33B69">
        <w:rPr>
          <w:rStyle w:val="Emphasis"/>
          <w:highlight w:val="green"/>
        </w:rPr>
        <w:t>correct</w:t>
      </w:r>
      <w:r w:rsidRPr="00FE57FC">
        <w:rPr>
          <w:rStyle w:val="Emphasis"/>
        </w:rPr>
        <w:t xml:space="preserve"> one</w:t>
      </w:r>
      <w:r w:rsidRPr="00376625">
        <w:rPr>
          <w:color w:val="000000" w:themeColor="text1"/>
        </w:rPr>
        <w:t xml:space="preserve"> (and 10% sure that one of these other ones is correct), </w:t>
      </w:r>
      <w:r w:rsidRPr="00366EF9">
        <w:rPr>
          <w:rStyle w:val="StyleUnderline"/>
        </w:rPr>
        <w:t>they</w:t>
      </w:r>
      <w:r w:rsidRPr="00FE57FC">
        <w:rPr>
          <w:rStyle w:val="StyleUnderline"/>
        </w:rPr>
        <w:t xml:space="preserve"> would </w:t>
      </w:r>
      <w:r w:rsidRPr="00B33B69">
        <w:rPr>
          <w:rStyle w:val="StyleUnderline"/>
          <w:highlight w:val="green"/>
        </w:rPr>
        <w:t>have</w:t>
      </w:r>
      <w:r w:rsidRPr="00FE57FC">
        <w:rPr>
          <w:rStyle w:val="StyleUnderline"/>
        </w:rPr>
        <w:t xml:space="preserve"> </w:t>
      </w:r>
      <w:r w:rsidRPr="00FE57FC">
        <w:rPr>
          <w:rStyle w:val="Emphasis"/>
        </w:rPr>
        <w:t xml:space="preserve">pretty </w:t>
      </w:r>
      <w:r w:rsidRPr="00B33B69">
        <w:rPr>
          <w:rStyle w:val="Emphasis"/>
          <w:highlight w:val="green"/>
        </w:rPr>
        <w:t>strong reason</w:t>
      </w:r>
      <w:r w:rsidRPr="00376625">
        <w:rPr>
          <w:color w:val="000000" w:themeColor="text1"/>
        </w:rPr>
        <w:t xml:space="preserve">, </w:t>
      </w:r>
      <w:r w:rsidRPr="00B33B69">
        <w:rPr>
          <w:rStyle w:val="StyleUnderline"/>
          <w:highlight w:val="green"/>
        </w:rPr>
        <w:t>from</w:t>
      </w:r>
      <w:r w:rsidRPr="00534ECC">
        <w:rPr>
          <w:rStyle w:val="StyleUnderline"/>
        </w:rPr>
        <w:t xml:space="preserve"> the </w:t>
      </w:r>
      <w:r w:rsidRPr="00534ECC">
        <w:rPr>
          <w:rStyle w:val="Emphasis"/>
        </w:rPr>
        <w:t>standpoint</w:t>
      </w:r>
      <w:r w:rsidRPr="00534ECC">
        <w:rPr>
          <w:rStyle w:val="StyleUnderline"/>
        </w:rPr>
        <w:t xml:space="preserve"> of </w:t>
      </w:r>
      <w:r w:rsidRPr="00B33B69">
        <w:rPr>
          <w:rStyle w:val="Emphasis"/>
          <w:highlight w:val="green"/>
        </w:rPr>
        <w:t>moral uncertainty</w:t>
      </w:r>
      <w:r w:rsidRPr="00376625">
        <w:rPr>
          <w:color w:val="000000" w:themeColor="text1"/>
        </w:rPr>
        <w:t xml:space="preserve">, </w:t>
      </w:r>
      <w:r w:rsidRPr="00B33B69">
        <w:rPr>
          <w:rStyle w:val="StyleUnderline"/>
          <w:highlight w:val="green"/>
        </w:rPr>
        <w:t xml:space="preserve">to </w:t>
      </w:r>
      <w:r w:rsidRPr="00B33B69">
        <w:rPr>
          <w:rStyle w:val="Emphasis"/>
          <w:highlight w:val="green"/>
        </w:rPr>
        <w:t>reduce existential risk</w:t>
      </w:r>
      <w:r w:rsidRPr="00376625">
        <w:rPr>
          <w:color w:val="000000" w:themeColor="text1"/>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0E314E8A" w14:textId="77777777" w:rsidR="004E09AE" w:rsidRDefault="004E09AE" w:rsidP="004E09AE">
      <w:pPr>
        <w:pStyle w:val="Heading4"/>
      </w:pPr>
      <w:r>
        <w:t>the actions we take are inevitably informed by predictions from certain mental states, meaning consequences, regardless of causal order, are a collective part of the will</w:t>
      </w:r>
    </w:p>
    <w:p w14:paraId="149EB6F0" w14:textId="77777777" w:rsidR="004E09AE" w:rsidRPr="000C7104" w:rsidRDefault="004E09AE" w:rsidP="004E09AE">
      <w:r w:rsidRPr="000C7104">
        <w:rPr>
          <w:rStyle w:val="Style13ptBold"/>
        </w:rPr>
        <w:t>Hull 2k</w:t>
      </w:r>
      <w:r w:rsidRPr="000C7104">
        <w:t xml:space="preserve"> [</w:t>
      </w:r>
      <w:r>
        <w:t>Richard Hull, Department of Philosophy, Keele University</w:t>
      </w:r>
      <w:r w:rsidRPr="000C7104">
        <w:t xml:space="preserve">; </w:t>
      </w:r>
      <w:r>
        <w:t>2000</w:t>
      </w:r>
      <w:r w:rsidRPr="000C7104">
        <w:t xml:space="preserve">, "Deconstructing the Doctrine of Double Effect", </w:t>
      </w:r>
      <w:r>
        <w:t>SpringerLink</w:t>
      </w:r>
      <w:r w:rsidRPr="000C7104">
        <w:t xml:space="preserve">, https://www.wellesu.com/10.1023/a:1009997225961, accessed 2-12-2025] Roger </w:t>
      </w:r>
    </w:p>
    <w:p w14:paraId="27DCCE82" w14:textId="77777777" w:rsidR="004E09AE" w:rsidRPr="00B33B69" w:rsidRDefault="004E09AE" w:rsidP="004E09AE">
      <w:pPr>
        <w:rPr>
          <w:rStyle w:val="StyleUnderline"/>
          <w:highlight w:val="green"/>
        </w:rPr>
      </w:pPr>
      <w:r w:rsidRPr="000C7104">
        <w:rPr>
          <w:u w:val="single"/>
        </w:rPr>
        <w:t>The question</w:t>
      </w:r>
      <w:r w:rsidRPr="00A84F58">
        <w:rPr>
          <w:sz w:val="12"/>
        </w:rPr>
        <w:t xml:space="preserve"> still </w:t>
      </w:r>
      <w:r w:rsidRPr="000C7104">
        <w:rPr>
          <w:u w:val="single"/>
        </w:rPr>
        <w:t>remains</w:t>
      </w:r>
      <w:r w:rsidRPr="00A84F58">
        <w:rPr>
          <w:sz w:val="12"/>
        </w:rPr>
        <w:t xml:space="preserve"> then as to </w:t>
      </w:r>
      <w:r w:rsidRPr="000C7104">
        <w:rPr>
          <w:u w:val="single"/>
        </w:rPr>
        <w:t>how</w:t>
      </w:r>
      <w:r w:rsidRPr="00A84F58">
        <w:rPr>
          <w:sz w:val="12"/>
        </w:rPr>
        <w:t xml:space="preserve"> </w:t>
      </w:r>
      <w:r w:rsidRPr="000C7104">
        <w:rPr>
          <w:u w:val="single"/>
        </w:rPr>
        <w:t>we can be said not to intend a harm</w:t>
      </w:r>
      <w:r w:rsidRPr="00A84F58">
        <w:rPr>
          <w:sz w:val="12"/>
        </w:rPr>
        <w:t xml:space="preserve"> </w:t>
      </w:r>
      <w:r w:rsidRPr="000C7104">
        <w:rPr>
          <w:u w:val="single"/>
        </w:rPr>
        <w:t>that we foresee will come about as a result of our</w:t>
      </w:r>
      <w:r w:rsidRPr="00A84F58">
        <w:rPr>
          <w:sz w:val="12"/>
        </w:rPr>
        <w:t xml:space="preserve"> </w:t>
      </w:r>
      <w:r w:rsidRPr="000C7104">
        <w:rPr>
          <w:u w:val="single"/>
        </w:rPr>
        <w:t>action or inaction</w:t>
      </w:r>
      <w:r w:rsidRPr="00A84F58">
        <w:rPr>
          <w:sz w:val="12"/>
        </w:rPr>
        <w:t xml:space="preserve"> </w:t>
      </w:r>
      <w:r w:rsidRPr="000C7104">
        <w:rPr>
          <w:u w:val="single"/>
        </w:rPr>
        <w:t>given that we go through with our action or inaction</w:t>
      </w:r>
      <w:r w:rsidRPr="00A84F58">
        <w:rPr>
          <w:sz w:val="12"/>
        </w:rPr>
        <w:t xml:space="preserve">. </w:t>
      </w:r>
      <w:r w:rsidRPr="00B33B69">
        <w:rPr>
          <w:highlight w:val="green"/>
          <w:u w:val="single"/>
        </w:rPr>
        <w:t>Quinn argues</w:t>
      </w:r>
      <w:r w:rsidRPr="00A84F58">
        <w:rPr>
          <w:sz w:val="12"/>
        </w:rPr>
        <w:t xml:space="preserve"> that </w:t>
      </w:r>
      <w:r w:rsidRPr="00A84F58">
        <w:rPr>
          <w:u w:val="single"/>
        </w:rPr>
        <w:t>there is one striking respect in which</w:t>
      </w:r>
      <w:r w:rsidRPr="00A84F58">
        <w:rPr>
          <w:sz w:val="12"/>
        </w:rPr>
        <w:t xml:space="preserve"> </w:t>
      </w:r>
      <w:r w:rsidRPr="00A84F58">
        <w:rPr>
          <w:u w:val="single"/>
        </w:rPr>
        <w:t>intending to produce</w:t>
      </w:r>
      <w:r w:rsidRPr="00A84F58">
        <w:rPr>
          <w:sz w:val="12"/>
        </w:rPr>
        <w:t xml:space="preserve"> the </w:t>
      </w:r>
      <w:r w:rsidRPr="00A84F58">
        <w:rPr>
          <w:u w:val="single"/>
        </w:rPr>
        <w:t>bad as a means to the good differs</w:t>
      </w:r>
      <w:r w:rsidRPr="00A84F58">
        <w:rPr>
          <w:sz w:val="12"/>
        </w:rPr>
        <w:t xml:space="preserve"> </w:t>
      </w:r>
      <w:r w:rsidRPr="00A84F58">
        <w:rPr>
          <w:u w:val="single"/>
        </w:rPr>
        <w:t>from foreseeing</w:t>
      </w:r>
      <w:r w:rsidRPr="00A84F58">
        <w:rPr>
          <w:sz w:val="12"/>
        </w:rPr>
        <w:t xml:space="preserve"> that the </w:t>
      </w:r>
      <w:r w:rsidRPr="00A84F58">
        <w:rPr>
          <w:u w:val="single"/>
        </w:rPr>
        <w:t>bad will happen as a by-product of one’s means</w:t>
      </w:r>
      <w:r w:rsidRPr="00A84F58">
        <w:rPr>
          <w:sz w:val="12"/>
        </w:rPr>
        <w:t xml:space="preserve"> </w:t>
      </w:r>
      <w:r w:rsidRPr="00A84F58">
        <w:rPr>
          <w:u w:val="single"/>
        </w:rPr>
        <w:t>to the good.</w:t>
      </w:r>
      <w:r w:rsidRPr="00A84F58">
        <w:rPr>
          <w:sz w:val="12"/>
        </w:rPr>
        <w:t xml:space="preserve"> Using example (II) stated earlier, </w:t>
      </w:r>
      <w:r w:rsidRPr="00A84F58">
        <w:rPr>
          <w:u w:val="single"/>
        </w:rPr>
        <w:t xml:space="preserve">he argues that the </w:t>
      </w:r>
      <w:r w:rsidRPr="00B33B69">
        <w:rPr>
          <w:highlight w:val="green"/>
          <w:u w:val="single"/>
        </w:rPr>
        <w:t>terror bomber</w:t>
      </w:r>
      <w:r w:rsidRPr="00A84F58">
        <w:rPr>
          <w:u w:val="single"/>
        </w:rPr>
        <w:t xml:space="preserve"> as opposed to the strategic bomber</w:t>
      </w:r>
      <w:r w:rsidRPr="00A84F58">
        <w:rPr>
          <w:sz w:val="12"/>
        </w:rPr>
        <w:t>, “</w:t>
      </w:r>
      <w:r w:rsidRPr="00A84F58">
        <w:rPr>
          <w:u w:val="single"/>
        </w:rPr>
        <w:t>undeniably</w:t>
      </w:r>
      <w:r w:rsidRPr="00A84F58">
        <w:rPr>
          <w:sz w:val="12"/>
        </w:rPr>
        <w:t xml:space="preserve"> </w:t>
      </w:r>
      <w:r w:rsidRPr="00B33B69">
        <w:rPr>
          <w:highlight w:val="green"/>
          <w:u w:val="single"/>
        </w:rPr>
        <w:t>intends</w:t>
      </w:r>
      <w:r w:rsidRPr="00A84F58">
        <w:rPr>
          <w:u w:val="single"/>
        </w:rPr>
        <w:t xml:space="preserve"> in the strictest sense that the </w:t>
      </w:r>
      <w:r w:rsidRPr="00B33B69">
        <w:rPr>
          <w:highlight w:val="green"/>
          <w:u w:val="single"/>
        </w:rPr>
        <w:t>civilians be involved</w:t>
      </w:r>
      <w:r w:rsidRPr="00A84F58">
        <w:rPr>
          <w:u w:val="single"/>
        </w:rPr>
        <w:t xml:space="preserve"> in a certain explosion</w:t>
      </w:r>
      <w:r w:rsidRPr="00A84F58">
        <w:rPr>
          <w:sz w:val="12"/>
        </w:rPr>
        <w:t xml:space="preserve">, </w:t>
      </w:r>
      <w:r w:rsidRPr="00A84F58">
        <w:rPr>
          <w:u w:val="single"/>
        </w:rPr>
        <w:t>which he produces, precisely because their involvement in it serves his goal</w:t>
      </w:r>
      <w:r w:rsidRPr="00A84F58">
        <w:rPr>
          <w:sz w:val="12"/>
        </w:rPr>
        <w:t xml:space="preserve"> . . . </w:t>
      </w:r>
      <w:r w:rsidRPr="00A84F58">
        <w:rPr>
          <w:u w:val="single"/>
        </w:rPr>
        <w:t>his purpose requires</w:t>
      </w:r>
      <w:r w:rsidRPr="00A84F58">
        <w:rPr>
          <w:sz w:val="12"/>
        </w:rPr>
        <w:t xml:space="preserve"> at least t</w:t>
      </w:r>
      <w:r w:rsidRPr="00A84F58">
        <w:rPr>
          <w:u w:val="single"/>
        </w:rPr>
        <w:t xml:space="preserve">his, that they be violently impacted </w:t>
      </w:r>
      <w:r w:rsidRPr="00A84F58">
        <w:rPr>
          <w:sz w:val="12"/>
        </w:rPr>
        <w:t xml:space="preserve">by the explosion of his bombs . . . </w:t>
      </w:r>
      <w:r w:rsidRPr="00A84F58">
        <w:rPr>
          <w:u w:val="single"/>
        </w:rPr>
        <w:t>What matters is that the effect serves the agent’s end precisely because it is an effect on civilians</w:t>
      </w:r>
      <w:r w:rsidRPr="00A84F58">
        <w:rPr>
          <w:sz w:val="12"/>
        </w:rPr>
        <w:t xml:space="preserve">”, </w:t>
      </w:r>
      <w:r w:rsidRPr="00B33B69">
        <w:rPr>
          <w:highlight w:val="green"/>
          <w:u w:val="single"/>
        </w:rPr>
        <w:t>whereas</w:t>
      </w:r>
      <w:r w:rsidRPr="00A84F58">
        <w:rPr>
          <w:u w:val="single"/>
        </w:rPr>
        <w:t xml:space="preserve"> the </w:t>
      </w:r>
      <w:r w:rsidRPr="00B33B69">
        <w:rPr>
          <w:highlight w:val="green"/>
          <w:u w:val="single"/>
        </w:rPr>
        <w:t>strategic bomber</w:t>
      </w:r>
      <w:r w:rsidRPr="00B33B69">
        <w:rPr>
          <w:sz w:val="12"/>
          <w:highlight w:val="green"/>
        </w:rPr>
        <w:t xml:space="preserve"> “</w:t>
      </w:r>
      <w:r w:rsidRPr="00B33B69">
        <w:rPr>
          <w:highlight w:val="green"/>
          <w:u w:val="single"/>
        </w:rPr>
        <w:t>can</w:t>
      </w:r>
      <w:r w:rsidRPr="00A84F58">
        <w:rPr>
          <w:sz w:val="12"/>
        </w:rPr>
        <w:t xml:space="preserve"> honestly </w:t>
      </w:r>
      <w:r w:rsidRPr="00B33B69">
        <w:rPr>
          <w:highlight w:val="green"/>
          <w:u w:val="single"/>
        </w:rPr>
        <w:t>deny</w:t>
      </w:r>
      <w:r w:rsidRPr="000C7104">
        <w:rPr>
          <w:u w:val="single"/>
        </w:rPr>
        <w:t xml:space="preserve"> that their </w:t>
      </w:r>
      <w:r w:rsidRPr="00BD2BAC">
        <w:rPr>
          <w:u w:val="single"/>
        </w:rPr>
        <w:t>involvement</w:t>
      </w:r>
      <w:r w:rsidRPr="000C7104">
        <w:rPr>
          <w:u w:val="single"/>
        </w:rPr>
        <w:t xml:space="preserve"> in the explosion is anything to his purpose</w:t>
      </w:r>
      <w:r w:rsidRPr="00A84F58">
        <w:rPr>
          <w:sz w:val="12"/>
        </w:rPr>
        <w:t xml:space="preserve">” (1989, p. 342). </w:t>
      </w:r>
      <w:r w:rsidRPr="000C7104">
        <w:rPr>
          <w:u w:val="single"/>
        </w:rPr>
        <w:t>The difference</w:t>
      </w:r>
      <w:r w:rsidRPr="00A84F58">
        <w:rPr>
          <w:sz w:val="12"/>
        </w:rPr>
        <w:t xml:space="preserve"> identified </w:t>
      </w:r>
      <w:r w:rsidRPr="000C7104">
        <w:rPr>
          <w:u w:val="single"/>
        </w:rPr>
        <w:t>here</w:t>
      </w:r>
      <w:r w:rsidRPr="00A84F58">
        <w:rPr>
          <w:sz w:val="12"/>
        </w:rPr>
        <w:t xml:space="preserve"> then </w:t>
      </w:r>
      <w:r w:rsidRPr="000C7104">
        <w:rPr>
          <w:u w:val="single"/>
        </w:rPr>
        <w:t>is that the terror bomber ‘needs the death’ of the civilians</w:t>
      </w:r>
      <w:r w:rsidRPr="00A84F58">
        <w:rPr>
          <w:sz w:val="12"/>
        </w:rPr>
        <w:t xml:space="preserve"> (Foot, 1978, p.23). </w:t>
      </w:r>
      <w:r w:rsidRPr="000C7104">
        <w:rPr>
          <w:u w:val="single"/>
        </w:rPr>
        <w:t>The harm itself benefits the terror bomber</w:t>
      </w:r>
      <w:r w:rsidRPr="00A84F58">
        <w:rPr>
          <w:sz w:val="12"/>
        </w:rPr>
        <w:t xml:space="preserve">, </w:t>
      </w:r>
      <w:r w:rsidRPr="000C7104">
        <w:rPr>
          <w:u w:val="single"/>
        </w:rPr>
        <w:t>it is a ‘strong means’</w:t>
      </w:r>
      <w:r w:rsidRPr="00A84F58">
        <w:rPr>
          <w:sz w:val="12"/>
        </w:rPr>
        <w:t xml:space="preserve"> to the desired end (Kagan, 1989, p. 141). Indeed, </w:t>
      </w:r>
      <w:r w:rsidRPr="000C7104">
        <w:rPr>
          <w:u w:val="single"/>
        </w:rPr>
        <w:t>the terror bomber’s purpose will have been defeated if he sees</w:t>
      </w:r>
      <w:r w:rsidRPr="00A84F58">
        <w:rPr>
          <w:sz w:val="12"/>
        </w:rPr>
        <w:t xml:space="preserve"> that </w:t>
      </w:r>
      <w:r w:rsidRPr="000C7104">
        <w:rPr>
          <w:u w:val="single"/>
        </w:rPr>
        <w:t>the civilians have survived</w:t>
      </w:r>
      <w:r w:rsidRPr="00A84F58">
        <w:rPr>
          <w:sz w:val="12"/>
        </w:rPr>
        <w:t xml:space="preserve">; </w:t>
      </w:r>
      <w:r w:rsidRPr="000C7104">
        <w:rPr>
          <w:u w:val="single"/>
        </w:rPr>
        <w:t>he may drop another bomb</w:t>
      </w:r>
      <w:r w:rsidRPr="00A84F58">
        <w:rPr>
          <w:sz w:val="12"/>
        </w:rPr>
        <w:t xml:space="preserve"> to make sure they die but </w:t>
      </w:r>
      <w:r w:rsidRPr="000C7104">
        <w:rPr>
          <w:u w:val="single"/>
        </w:rPr>
        <w:t>‘not so the tactical bomber’</w:t>
      </w:r>
      <w:r w:rsidRPr="00A84F58">
        <w:rPr>
          <w:sz w:val="12"/>
        </w:rPr>
        <w:t xml:space="preserve"> (Bennett, 198 1, p. 104). </w:t>
      </w:r>
    </w:p>
    <w:p w14:paraId="5CEB2957" w14:textId="77777777" w:rsidR="004E09AE" w:rsidRPr="00B33B69" w:rsidRDefault="004E09AE" w:rsidP="004E09AE">
      <w:pPr>
        <w:rPr>
          <w:rStyle w:val="StyleUnderline"/>
          <w:highlight w:val="green"/>
        </w:rPr>
      </w:pPr>
      <w:r w:rsidRPr="000C7104">
        <w:rPr>
          <w:u w:val="single"/>
        </w:rPr>
        <w:t>Quinn argues</w:t>
      </w:r>
      <w:r w:rsidRPr="00A84F58">
        <w:rPr>
          <w:sz w:val="12"/>
        </w:rPr>
        <w:t xml:space="preserve"> that </w:t>
      </w:r>
      <w:r w:rsidRPr="000C7104">
        <w:rPr>
          <w:u w:val="single"/>
        </w:rPr>
        <w:t>we should</w:t>
      </w:r>
      <w:r w:rsidRPr="00A84F58">
        <w:rPr>
          <w:sz w:val="12"/>
        </w:rPr>
        <w:t xml:space="preserve"> thus </w:t>
      </w:r>
      <w:r w:rsidRPr="000C7104">
        <w:rPr>
          <w:u w:val="single"/>
        </w:rPr>
        <w:t>formulate the doctrine of double effect as distinguishing between</w:t>
      </w:r>
      <w:r w:rsidRPr="00A84F58">
        <w:rPr>
          <w:sz w:val="12"/>
        </w:rPr>
        <w:t xml:space="preserve"> the </w:t>
      </w:r>
      <w:r w:rsidRPr="000C7104">
        <w:rPr>
          <w:u w:val="single"/>
        </w:rPr>
        <w:t>agency in which “harm comes to</w:t>
      </w:r>
      <w:r w:rsidRPr="00A84F58">
        <w:rPr>
          <w:sz w:val="12"/>
        </w:rPr>
        <w:t xml:space="preserve"> some </w:t>
      </w:r>
      <w:r w:rsidRPr="000C7104">
        <w:rPr>
          <w:u w:val="single"/>
        </w:rPr>
        <w:t>victims</w:t>
      </w:r>
      <w:r w:rsidRPr="00A84F58">
        <w:rPr>
          <w:sz w:val="12"/>
        </w:rPr>
        <w:t>, at least in part</w:t>
      </w:r>
      <w:r w:rsidRPr="000C7104">
        <w:rPr>
          <w:u w:val="single"/>
        </w:rPr>
        <w:t>, from the agent’s deliberately involving them</w:t>
      </w:r>
      <w:r w:rsidRPr="00A84F58">
        <w:rPr>
          <w:sz w:val="12"/>
        </w:rPr>
        <w:t xml:space="preserve"> </w:t>
      </w:r>
      <w:r w:rsidRPr="000C7104">
        <w:rPr>
          <w:u w:val="single"/>
        </w:rPr>
        <w:t>in something in order to further his purpose</w:t>
      </w:r>
      <w:r w:rsidRPr="00A84F58">
        <w:rPr>
          <w:sz w:val="12"/>
        </w:rPr>
        <w:t xml:space="preserve"> </w:t>
      </w:r>
      <w:r w:rsidRPr="000C7104">
        <w:rPr>
          <w:u w:val="single"/>
        </w:rPr>
        <w:t>precisely by way of their being so involved</w:t>
      </w:r>
      <w:r w:rsidRPr="00A84F58">
        <w:rPr>
          <w:sz w:val="12"/>
        </w:rPr>
        <w:t xml:space="preserve">” (harmful direct agency) </w:t>
      </w:r>
      <w:r w:rsidRPr="000C7104">
        <w:rPr>
          <w:u w:val="single"/>
        </w:rPr>
        <w:t>and “harmful agency in which nothing is in that way intended</w:t>
      </w:r>
      <w:r w:rsidRPr="00A84F58">
        <w:rPr>
          <w:sz w:val="12"/>
        </w:rPr>
        <w:t xml:space="preserve"> </w:t>
      </w:r>
      <w:r w:rsidRPr="000C7104">
        <w:rPr>
          <w:u w:val="single"/>
        </w:rPr>
        <w:t>for the victims or what is so intended does not contribute to their harm</w:t>
      </w:r>
      <w:r w:rsidRPr="00A84F58">
        <w:rPr>
          <w:sz w:val="12"/>
        </w:rPr>
        <w:t xml:space="preserve">” (harmful indirect agency) (1989, p.343). He asserts that this shows the genuine difference in the intentional structures of the contrasting examples. </w:t>
      </w:r>
      <w:r w:rsidRPr="000C7104">
        <w:rPr>
          <w:u w:val="single"/>
        </w:rPr>
        <w:t>When we intend a harm the harm contributes to our goal. A foreseen harm is nothing to our purpose</w:t>
      </w:r>
      <w:r w:rsidRPr="00A84F58">
        <w:rPr>
          <w:sz w:val="12"/>
        </w:rPr>
        <w:t xml:space="preserve">. </w:t>
      </w:r>
      <w:r w:rsidRPr="000C7104">
        <w:rPr>
          <w:u w:val="single"/>
        </w:rPr>
        <w:t>This is not to deny that intended consequences are</w:t>
      </w:r>
      <w:r w:rsidRPr="00A84F58">
        <w:rPr>
          <w:sz w:val="12"/>
        </w:rPr>
        <w:t xml:space="preserve"> also </w:t>
      </w:r>
      <w:r w:rsidRPr="000C7104">
        <w:rPr>
          <w:u w:val="single"/>
        </w:rPr>
        <w:t>foreseen</w:t>
      </w:r>
      <w:r w:rsidRPr="00A84F58">
        <w:rPr>
          <w:sz w:val="12"/>
        </w:rPr>
        <w:t xml:space="preserve">. </w:t>
      </w:r>
      <w:r w:rsidRPr="000C7104">
        <w:rPr>
          <w:u w:val="single"/>
        </w:rPr>
        <w:t xml:space="preserve">Quinn is simply asserting that for a harm to count as </w:t>
      </w:r>
      <w:r w:rsidRPr="00A84F58">
        <w:rPr>
          <w:sz w:val="12"/>
        </w:rPr>
        <w:t xml:space="preserve">only </w:t>
      </w:r>
      <w:r w:rsidRPr="000C7104">
        <w:rPr>
          <w:u w:val="single"/>
        </w:rPr>
        <w:t>foreseen, it must not be intended</w:t>
      </w:r>
      <w:r w:rsidRPr="00A84F58">
        <w:rPr>
          <w:sz w:val="12"/>
        </w:rPr>
        <w:t>; that is, it must not be brought about deliberately to further our purpose.</w:t>
      </w:r>
    </w:p>
    <w:p w14:paraId="449DDFD2" w14:textId="77777777" w:rsidR="004E09AE" w:rsidRPr="00B33B69" w:rsidRDefault="004E09AE" w:rsidP="004E09AE">
      <w:pPr>
        <w:rPr>
          <w:rStyle w:val="StyleUnderline"/>
          <w:highlight w:val="green"/>
        </w:rPr>
      </w:pPr>
      <w:r w:rsidRPr="000C7104">
        <w:rPr>
          <w:u w:val="single"/>
        </w:rPr>
        <w:t>It may very well be the case that</w:t>
      </w:r>
      <w:r w:rsidRPr="00A84F58">
        <w:rPr>
          <w:sz w:val="12"/>
        </w:rPr>
        <w:t xml:space="preserve"> </w:t>
      </w:r>
      <w:r w:rsidRPr="000C7104">
        <w:rPr>
          <w:u w:val="single"/>
        </w:rPr>
        <w:t>when we intend a harm, the harm contributes to our goal and</w:t>
      </w:r>
      <w:r w:rsidRPr="00A84F58">
        <w:rPr>
          <w:sz w:val="12"/>
        </w:rPr>
        <w:t xml:space="preserve"> that </w:t>
      </w:r>
      <w:r w:rsidRPr="000C7104">
        <w:rPr>
          <w:u w:val="single"/>
        </w:rPr>
        <w:t>a foreseen harm is nothing to our purpose.</w:t>
      </w:r>
      <w:r w:rsidRPr="00A84F58">
        <w:rPr>
          <w:sz w:val="12"/>
        </w:rPr>
        <w:t xml:space="preserve"> (It may very well not be). </w:t>
      </w:r>
      <w:r w:rsidRPr="00BF1690">
        <w:rPr>
          <w:u w:val="single"/>
        </w:rPr>
        <w:t>However</w:t>
      </w:r>
      <w:r w:rsidRPr="00A84F58">
        <w:rPr>
          <w:sz w:val="12"/>
        </w:rPr>
        <w:t xml:space="preserve">, </w:t>
      </w:r>
      <w:r w:rsidRPr="00BF1690">
        <w:rPr>
          <w:u w:val="single"/>
        </w:rPr>
        <w:t>it does not follow that</w:t>
      </w:r>
      <w:r w:rsidRPr="00A84F58">
        <w:rPr>
          <w:sz w:val="12"/>
        </w:rPr>
        <w:t xml:space="preserve"> </w:t>
      </w:r>
      <w:r w:rsidRPr="00BF1690">
        <w:rPr>
          <w:u w:val="single"/>
        </w:rPr>
        <w:t>that denote</w:t>
      </w:r>
      <w:r w:rsidRPr="00A84F58">
        <w:rPr>
          <w:sz w:val="12"/>
        </w:rPr>
        <w:t xml:space="preserve">s the </w:t>
      </w:r>
      <w:r w:rsidRPr="00BF1690">
        <w:rPr>
          <w:u w:val="single"/>
        </w:rPr>
        <w:t>difference</w:t>
      </w:r>
      <w:r w:rsidRPr="00A84F58">
        <w:rPr>
          <w:sz w:val="12"/>
        </w:rPr>
        <w:t xml:space="preserve"> between the contrasting examples, as Quinn thinks it does. Indeed, </w:t>
      </w:r>
      <w:r w:rsidRPr="0023043A">
        <w:rPr>
          <w:u w:val="single"/>
        </w:rPr>
        <w:t>Quinn</w:t>
      </w:r>
      <w:r w:rsidRPr="00BF1690">
        <w:rPr>
          <w:u w:val="single"/>
        </w:rPr>
        <w:t xml:space="preserve"> would be </w:t>
      </w:r>
      <w:r w:rsidRPr="00B33B69">
        <w:rPr>
          <w:highlight w:val="green"/>
          <w:u w:val="single"/>
        </w:rPr>
        <w:t>wrong to say</w:t>
      </w:r>
      <w:r w:rsidRPr="00BF1690">
        <w:rPr>
          <w:u w:val="single"/>
        </w:rPr>
        <w:t xml:space="preserve"> that the </w:t>
      </w:r>
      <w:r w:rsidRPr="00B33B69">
        <w:rPr>
          <w:highlight w:val="green"/>
          <w:u w:val="single"/>
        </w:rPr>
        <w:t>civilian deaths in</w:t>
      </w:r>
      <w:r w:rsidRPr="00BF1690">
        <w:rPr>
          <w:u w:val="single"/>
        </w:rPr>
        <w:t xml:space="preserve"> the case of the </w:t>
      </w:r>
      <w:r w:rsidRPr="00B33B69">
        <w:rPr>
          <w:highlight w:val="green"/>
          <w:u w:val="single"/>
        </w:rPr>
        <w:t>tactical bombing</w:t>
      </w:r>
      <w:r w:rsidRPr="00BF1690">
        <w:rPr>
          <w:u w:val="single"/>
        </w:rPr>
        <w:t xml:space="preserve"> are merely </w:t>
      </w:r>
      <w:r w:rsidRPr="00B33B69">
        <w:rPr>
          <w:highlight w:val="green"/>
          <w:u w:val="single"/>
        </w:rPr>
        <w:t>foreseen</w:t>
      </w:r>
      <w:r w:rsidRPr="00BF1690">
        <w:rPr>
          <w:u w:val="single"/>
        </w:rPr>
        <w:t>.</w:t>
      </w:r>
      <w:r w:rsidRPr="00A84F58">
        <w:rPr>
          <w:sz w:val="12"/>
        </w:rPr>
        <w:t xml:space="preserve"> Moreover, </w:t>
      </w:r>
      <w:r w:rsidRPr="00BF1690">
        <w:rPr>
          <w:u w:val="single"/>
        </w:rPr>
        <w:t>it is questionable as to whether they are nothing to the tactical bomber’s purpose.</w:t>
      </w:r>
    </w:p>
    <w:p w14:paraId="77A066BC" w14:textId="77777777" w:rsidR="004E09AE" w:rsidRPr="00B33B69" w:rsidRDefault="004E09AE" w:rsidP="004E09AE">
      <w:pPr>
        <w:rPr>
          <w:rStyle w:val="StyleUnderline"/>
          <w:highlight w:val="green"/>
        </w:rPr>
      </w:pPr>
      <w:r w:rsidRPr="00A84F58">
        <w:rPr>
          <w:sz w:val="12"/>
        </w:rPr>
        <w:t xml:space="preserve">Using example (II) </w:t>
      </w:r>
      <w:r w:rsidRPr="00BF1690">
        <w:rPr>
          <w:u w:val="single"/>
        </w:rPr>
        <w:t>the difference between what is intended and foreseen is said to lie</w:t>
      </w:r>
      <w:r w:rsidRPr="00A84F58">
        <w:rPr>
          <w:sz w:val="12"/>
        </w:rPr>
        <w:t xml:space="preserve"> </w:t>
      </w:r>
      <w:r w:rsidRPr="00BF1690">
        <w:rPr>
          <w:u w:val="single"/>
        </w:rPr>
        <w:t>in the fact that the strategic bomber would be happy if the civilians survived</w:t>
      </w:r>
      <w:r w:rsidRPr="00A84F58">
        <w:rPr>
          <w:sz w:val="12"/>
        </w:rPr>
        <w:t xml:space="preserve"> </w:t>
      </w:r>
      <w:r w:rsidRPr="00BF1690">
        <w:rPr>
          <w:u w:val="single"/>
        </w:rPr>
        <w:t>while the terror bomber would not be</w:t>
      </w:r>
      <w:r w:rsidRPr="00A84F58">
        <w:rPr>
          <w:sz w:val="12"/>
        </w:rPr>
        <w:t xml:space="preserve"> so </w:t>
      </w:r>
      <w:r w:rsidRPr="00BF1690">
        <w:rPr>
          <w:u w:val="single"/>
        </w:rPr>
        <w:t>happy</w:t>
      </w:r>
      <w:r w:rsidRPr="00A84F58">
        <w:rPr>
          <w:sz w:val="12"/>
        </w:rPr>
        <w:t xml:space="preserve">. That said however, </w:t>
      </w:r>
      <w:r w:rsidRPr="00BF1690">
        <w:rPr>
          <w:u w:val="single"/>
        </w:rPr>
        <w:t xml:space="preserve">the </w:t>
      </w:r>
      <w:r w:rsidRPr="00B33B69">
        <w:rPr>
          <w:highlight w:val="green"/>
          <w:u w:val="single"/>
        </w:rPr>
        <w:t>strategic bomber</w:t>
      </w:r>
      <w:r w:rsidRPr="00BF1690">
        <w:rPr>
          <w:u w:val="single"/>
        </w:rPr>
        <w:t xml:space="preserve"> is still prepared to bomb the factory</w:t>
      </w:r>
      <w:r w:rsidRPr="00A84F58">
        <w:rPr>
          <w:sz w:val="12"/>
        </w:rPr>
        <w:t xml:space="preserve">. As Bennett notes, </w:t>
      </w:r>
      <w:r w:rsidRPr="00BF1690">
        <w:rPr>
          <w:u w:val="single"/>
        </w:rPr>
        <w:t xml:space="preserve">he </w:t>
      </w:r>
      <w:r w:rsidRPr="00BD2BAC">
        <w:rPr>
          <w:u w:val="single"/>
        </w:rPr>
        <w:t xml:space="preserve">is prepared to </w:t>
      </w:r>
      <w:proofErr w:type="spellStart"/>
      <w:r w:rsidRPr="00BD2BAC">
        <w:rPr>
          <w:u w:val="single"/>
        </w:rPr>
        <w:t>manoeuvre</w:t>
      </w:r>
      <w:proofErr w:type="spellEnd"/>
      <w:r w:rsidRPr="00BD2BAC">
        <w:rPr>
          <w:u w:val="single"/>
        </w:rPr>
        <w:t xml:space="preserve"> towards death</w:t>
      </w:r>
      <w:r w:rsidRPr="00A84F58">
        <w:rPr>
          <w:sz w:val="12"/>
        </w:rPr>
        <w:t>; “</w:t>
      </w:r>
      <w:r w:rsidRPr="00BF1690">
        <w:rPr>
          <w:u w:val="single"/>
        </w:rPr>
        <w:t xml:space="preserve">he has in common with the terror bomber that he </w:t>
      </w:r>
      <w:r w:rsidRPr="00B33B69">
        <w:rPr>
          <w:rStyle w:val="Emphasis"/>
          <w:highlight w:val="green"/>
        </w:rPr>
        <w:t>relentlessly</w:t>
      </w:r>
      <w:r w:rsidRPr="00BF1690">
        <w:rPr>
          <w:rStyle w:val="Emphasis"/>
        </w:rPr>
        <w:t xml:space="preserve"> and ingeniously </w:t>
      </w:r>
      <w:r w:rsidRPr="00B33B69">
        <w:rPr>
          <w:rStyle w:val="Emphasis"/>
          <w:highlight w:val="green"/>
        </w:rPr>
        <w:t>pursues</w:t>
      </w:r>
      <w:r w:rsidRPr="00BF1690">
        <w:rPr>
          <w:u w:val="single"/>
        </w:rPr>
        <w:t xml:space="preserve">, for as long as </w:t>
      </w:r>
      <w:r w:rsidRPr="00BF1690">
        <w:rPr>
          <w:rStyle w:val="Emphasis"/>
        </w:rPr>
        <w:t>he has any reason to</w:t>
      </w:r>
      <w:r w:rsidRPr="00BF1690">
        <w:rPr>
          <w:u w:val="single"/>
        </w:rPr>
        <w:t xml:space="preserve">, </w:t>
      </w:r>
      <w:r w:rsidRPr="00B33B69">
        <w:rPr>
          <w:highlight w:val="green"/>
          <w:u w:val="single"/>
        </w:rPr>
        <w:t xml:space="preserve">a path </w:t>
      </w:r>
      <w:r w:rsidRPr="00A84F58">
        <w:rPr>
          <w:u w:val="single"/>
        </w:rPr>
        <w:t>with</w:t>
      </w:r>
      <w:r w:rsidRPr="00BF1690">
        <w:rPr>
          <w:u w:val="single"/>
        </w:rPr>
        <w:t xml:space="preserve"> your </w:t>
      </w:r>
      <w:r w:rsidRPr="00A84F58">
        <w:rPr>
          <w:u w:val="single"/>
        </w:rPr>
        <w:t>death</w:t>
      </w:r>
      <w:r w:rsidRPr="00BF1690">
        <w:rPr>
          <w:u w:val="single"/>
        </w:rPr>
        <w:t xml:space="preserve"> on it</w:t>
      </w:r>
      <w:r w:rsidRPr="00A84F58">
        <w:rPr>
          <w:sz w:val="12"/>
        </w:rPr>
        <w:t xml:space="preserve">” (1981, p. 104). </w:t>
      </w:r>
      <w:r w:rsidRPr="00BF1690">
        <w:rPr>
          <w:u w:val="single"/>
        </w:rPr>
        <w:t>With both the strategic bomber and the terror bomber</w:t>
      </w:r>
      <w:r w:rsidRPr="00A84F58">
        <w:rPr>
          <w:sz w:val="12"/>
        </w:rPr>
        <w:t xml:space="preserve"> then, </w:t>
      </w:r>
      <w:r w:rsidRPr="00BF1690">
        <w:rPr>
          <w:u w:val="single"/>
        </w:rPr>
        <w:t>their choice ‘tips the balance’</w:t>
      </w:r>
      <w:r w:rsidRPr="00A84F58">
        <w:rPr>
          <w:sz w:val="12"/>
        </w:rPr>
        <w:t xml:space="preserve">. </w:t>
      </w:r>
      <w:r w:rsidRPr="00BF1690">
        <w:rPr>
          <w:u w:val="single"/>
        </w:rPr>
        <w:t>They</w:t>
      </w:r>
      <w:r w:rsidRPr="00A84F58">
        <w:rPr>
          <w:sz w:val="12"/>
        </w:rPr>
        <w:t xml:space="preserve"> both </w:t>
      </w:r>
      <w:r w:rsidRPr="00B33B69">
        <w:rPr>
          <w:highlight w:val="green"/>
          <w:u w:val="single"/>
        </w:rPr>
        <w:t xml:space="preserve">consciously </w:t>
      </w:r>
      <w:r w:rsidRPr="00A84F58">
        <w:rPr>
          <w:u w:val="single"/>
        </w:rPr>
        <w:t>opt for a course</w:t>
      </w:r>
      <w:r w:rsidRPr="00BF1690">
        <w:rPr>
          <w:u w:val="single"/>
        </w:rPr>
        <w:t xml:space="preserve"> </w:t>
      </w:r>
      <w:r w:rsidRPr="00B33B69">
        <w:rPr>
          <w:rStyle w:val="Emphasis"/>
          <w:highlight w:val="green"/>
        </w:rPr>
        <w:t>leading to</w:t>
      </w:r>
      <w:r w:rsidRPr="00BF1690">
        <w:rPr>
          <w:rStyle w:val="Emphasis"/>
        </w:rPr>
        <w:t xml:space="preserve"> the victims’ </w:t>
      </w:r>
      <w:r w:rsidRPr="00B33B69">
        <w:rPr>
          <w:rStyle w:val="Emphasis"/>
          <w:highlight w:val="green"/>
        </w:rPr>
        <w:t>death</w:t>
      </w:r>
      <w:r w:rsidRPr="00BF1690">
        <w:rPr>
          <w:rStyle w:val="Emphasis"/>
        </w:rPr>
        <w:t>s</w:t>
      </w:r>
      <w:r w:rsidRPr="00A84F58">
        <w:rPr>
          <w:sz w:val="12"/>
        </w:rPr>
        <w:t xml:space="preserve"> (Hart, 1968, pp. 121–122).</w:t>
      </w:r>
    </w:p>
    <w:p w14:paraId="5F922644" w14:textId="77777777" w:rsidR="004E09AE" w:rsidRPr="00B33B69" w:rsidRDefault="004E09AE" w:rsidP="004E09AE">
      <w:pPr>
        <w:rPr>
          <w:rStyle w:val="StyleUnderline"/>
          <w:highlight w:val="green"/>
        </w:rPr>
      </w:pPr>
      <w:r w:rsidRPr="00A84F58">
        <w:rPr>
          <w:sz w:val="12"/>
        </w:rPr>
        <w:t xml:space="preserve">Thus, </w:t>
      </w:r>
      <w:r w:rsidRPr="00BF1690">
        <w:rPr>
          <w:u w:val="single"/>
        </w:rPr>
        <w:t xml:space="preserve">if the </w:t>
      </w:r>
      <w:r w:rsidRPr="0023043A">
        <w:rPr>
          <w:u w:val="single"/>
        </w:rPr>
        <w:t>strategic bomber knows</w:t>
      </w:r>
      <w:r w:rsidRPr="0023043A">
        <w:rPr>
          <w:sz w:val="12"/>
        </w:rPr>
        <w:t xml:space="preserve"> that </w:t>
      </w:r>
      <w:r w:rsidRPr="0023043A">
        <w:rPr>
          <w:u w:val="single"/>
        </w:rPr>
        <w:t>the factory that he is about to bomb is full of innocent civilians</w:t>
      </w:r>
      <w:r w:rsidRPr="0023043A">
        <w:rPr>
          <w:sz w:val="12"/>
        </w:rPr>
        <w:t xml:space="preserve">, </w:t>
      </w:r>
      <w:r w:rsidRPr="0023043A">
        <w:rPr>
          <w:u w:val="single"/>
        </w:rPr>
        <w:t>he must intend at least to drop a bomb on them if he goes through</w:t>
      </w:r>
      <w:r w:rsidRPr="0023043A">
        <w:rPr>
          <w:sz w:val="12"/>
        </w:rPr>
        <w:t xml:space="preserve"> </w:t>
      </w:r>
      <w:r w:rsidRPr="0023043A">
        <w:rPr>
          <w:u w:val="single"/>
        </w:rPr>
        <w:t>with the bombing</w:t>
      </w:r>
      <w:r w:rsidRPr="0023043A">
        <w:rPr>
          <w:sz w:val="12"/>
        </w:rPr>
        <w:t xml:space="preserve"> of the factory. </w:t>
      </w:r>
      <w:r w:rsidRPr="0023043A">
        <w:rPr>
          <w:u w:val="single"/>
        </w:rPr>
        <w:t>He may wish that they were not there</w:t>
      </w:r>
      <w:r w:rsidRPr="0023043A">
        <w:rPr>
          <w:sz w:val="12"/>
        </w:rPr>
        <w:t xml:space="preserve"> </w:t>
      </w:r>
      <w:r w:rsidRPr="0023043A">
        <w:rPr>
          <w:u w:val="single"/>
        </w:rPr>
        <w:t>and be glad if they were to survive,</w:t>
      </w:r>
      <w:r w:rsidRPr="0023043A">
        <w:rPr>
          <w:sz w:val="12"/>
        </w:rPr>
        <w:t xml:space="preserve"> </w:t>
      </w:r>
      <w:r w:rsidRPr="0023043A">
        <w:rPr>
          <w:u w:val="single"/>
        </w:rPr>
        <w:t>but this does not alter the fact that he intends to</w:t>
      </w:r>
      <w:r w:rsidRPr="00BF1690">
        <w:rPr>
          <w:u w:val="single"/>
        </w:rPr>
        <w:t xml:space="preserve"> drop a bomb</w:t>
      </w:r>
      <w:r w:rsidRPr="00A84F58">
        <w:rPr>
          <w:sz w:val="12"/>
        </w:rPr>
        <w:t xml:space="preserve"> </w:t>
      </w:r>
      <w:r w:rsidRPr="00BF1690">
        <w:rPr>
          <w:u w:val="single"/>
        </w:rPr>
        <w:t>on them</w:t>
      </w:r>
      <w:r w:rsidRPr="00A84F58">
        <w:rPr>
          <w:sz w:val="12"/>
        </w:rPr>
        <w:t xml:space="preserve">. </w:t>
      </w:r>
      <w:r w:rsidRPr="00B33B69">
        <w:rPr>
          <w:highlight w:val="green"/>
          <w:u w:val="single"/>
        </w:rPr>
        <w:t>If he sets about</w:t>
      </w:r>
      <w:r w:rsidRPr="00BF1690">
        <w:rPr>
          <w:u w:val="single"/>
        </w:rPr>
        <w:t xml:space="preserve"> a </w:t>
      </w:r>
      <w:r w:rsidRPr="00B33B69">
        <w:rPr>
          <w:highlight w:val="green"/>
          <w:u w:val="single"/>
        </w:rPr>
        <w:t>course of action</w:t>
      </w:r>
      <w:r w:rsidRPr="00B33B69">
        <w:rPr>
          <w:sz w:val="12"/>
          <w:highlight w:val="green"/>
        </w:rPr>
        <w:t xml:space="preserve"> (</w:t>
      </w:r>
      <w:r w:rsidRPr="00A84F58">
        <w:rPr>
          <w:sz w:val="12"/>
        </w:rPr>
        <w:t xml:space="preserve">or inaction) </w:t>
      </w:r>
      <w:r w:rsidRPr="00B33B69">
        <w:rPr>
          <w:highlight w:val="green"/>
          <w:u w:val="single"/>
        </w:rPr>
        <w:t>where</w:t>
      </w:r>
      <w:r w:rsidRPr="0023043A">
        <w:rPr>
          <w:u w:val="single"/>
        </w:rPr>
        <w:t xml:space="preserve">upon </w:t>
      </w:r>
      <w:r w:rsidRPr="00B33B69">
        <w:rPr>
          <w:highlight w:val="green"/>
          <w:u w:val="single"/>
        </w:rPr>
        <w:t>he knows</w:t>
      </w:r>
      <w:r w:rsidRPr="00BF1690">
        <w:rPr>
          <w:u w:val="single"/>
        </w:rPr>
        <w:t xml:space="preserve"> that </w:t>
      </w:r>
      <w:r w:rsidRPr="0023043A">
        <w:rPr>
          <w:u w:val="single"/>
        </w:rPr>
        <w:t>a</w:t>
      </w:r>
      <w:r w:rsidRPr="00BF1690">
        <w:rPr>
          <w:u w:val="single"/>
        </w:rPr>
        <w:t xml:space="preserve"> certain </w:t>
      </w:r>
      <w:r w:rsidRPr="00B33B69">
        <w:rPr>
          <w:highlight w:val="green"/>
          <w:u w:val="single"/>
        </w:rPr>
        <w:t>harm will result</w:t>
      </w:r>
      <w:r w:rsidRPr="00B33B69">
        <w:rPr>
          <w:sz w:val="12"/>
          <w:highlight w:val="green"/>
        </w:rPr>
        <w:t xml:space="preserve">, </w:t>
      </w:r>
      <w:r w:rsidRPr="00B33B69">
        <w:rPr>
          <w:highlight w:val="green"/>
          <w:u w:val="single"/>
        </w:rPr>
        <w:t>he must intend</w:t>
      </w:r>
      <w:r w:rsidRPr="00BF1690">
        <w:rPr>
          <w:u w:val="single"/>
        </w:rPr>
        <w:t xml:space="preserve"> that that </w:t>
      </w:r>
      <w:r w:rsidRPr="00B33B69">
        <w:rPr>
          <w:highlight w:val="green"/>
          <w:u w:val="single"/>
        </w:rPr>
        <w:t xml:space="preserve">harm </w:t>
      </w:r>
      <w:r w:rsidRPr="0023043A">
        <w:rPr>
          <w:u w:val="single"/>
        </w:rPr>
        <w:t>will result</w:t>
      </w:r>
      <w:r w:rsidRPr="0023043A">
        <w:rPr>
          <w:sz w:val="12"/>
        </w:rPr>
        <w:t>.</w:t>
      </w:r>
      <w:r w:rsidRPr="00A84F58">
        <w:rPr>
          <w:sz w:val="12"/>
        </w:rPr>
        <w:t xml:space="preserve"> </w:t>
      </w:r>
      <w:r w:rsidRPr="00BF1690">
        <w:rPr>
          <w:u w:val="single"/>
        </w:rPr>
        <w:t>If he knows</w:t>
      </w:r>
      <w:r w:rsidRPr="00A84F58">
        <w:rPr>
          <w:sz w:val="12"/>
        </w:rPr>
        <w:t xml:space="preserve"> that </w:t>
      </w:r>
      <w:r w:rsidRPr="00BF1690">
        <w:rPr>
          <w:u w:val="single"/>
        </w:rPr>
        <w:t>his choice will ‘tip the balance’</w:t>
      </w:r>
      <w:r w:rsidRPr="00A84F58">
        <w:rPr>
          <w:sz w:val="12"/>
        </w:rPr>
        <w:t xml:space="preserve">, </w:t>
      </w:r>
      <w:r w:rsidRPr="00BF1690">
        <w:rPr>
          <w:u w:val="single"/>
        </w:rPr>
        <w:t>then he must intend that</w:t>
      </w:r>
      <w:r w:rsidRPr="00A84F58">
        <w:rPr>
          <w:sz w:val="12"/>
        </w:rPr>
        <w:t xml:space="preserve"> it does if he makes it. </w:t>
      </w:r>
    </w:p>
    <w:p w14:paraId="04D2F52B" w14:textId="77777777" w:rsidR="004E09AE" w:rsidRPr="00B33B69" w:rsidRDefault="004E09AE" w:rsidP="004E09AE">
      <w:pPr>
        <w:rPr>
          <w:rStyle w:val="StyleUnderline"/>
          <w:highlight w:val="green"/>
        </w:rPr>
      </w:pPr>
      <w:r w:rsidRPr="00A84F58">
        <w:rPr>
          <w:sz w:val="12"/>
        </w:rPr>
        <w:t xml:space="preserve">Moreover, </w:t>
      </w:r>
      <w:r w:rsidRPr="00BF1690">
        <w:rPr>
          <w:u w:val="single"/>
        </w:rPr>
        <w:t xml:space="preserve">it is </w:t>
      </w:r>
      <w:r w:rsidRPr="00B33B69">
        <w:rPr>
          <w:highlight w:val="green"/>
          <w:u w:val="single"/>
        </w:rPr>
        <w:t>questionable whether</w:t>
      </w:r>
      <w:r w:rsidRPr="00BF1690">
        <w:rPr>
          <w:u w:val="single"/>
        </w:rPr>
        <w:t xml:space="preserve"> the </w:t>
      </w:r>
      <w:r w:rsidRPr="00B33B69">
        <w:rPr>
          <w:highlight w:val="green"/>
          <w:u w:val="single"/>
        </w:rPr>
        <w:t>deaths of</w:t>
      </w:r>
      <w:r w:rsidRPr="00BF1690">
        <w:rPr>
          <w:u w:val="single"/>
        </w:rPr>
        <w:t xml:space="preserve"> </w:t>
      </w:r>
      <w:r w:rsidRPr="00B33B69">
        <w:rPr>
          <w:highlight w:val="green"/>
          <w:u w:val="single"/>
        </w:rPr>
        <w:t>civilians</w:t>
      </w:r>
      <w:r w:rsidRPr="00BF1690">
        <w:rPr>
          <w:u w:val="single"/>
        </w:rPr>
        <w:t xml:space="preserve"> </w:t>
      </w:r>
      <w:r w:rsidRPr="004B1695">
        <w:rPr>
          <w:u w:val="single"/>
        </w:rPr>
        <w:t>in the case of</w:t>
      </w:r>
      <w:r w:rsidRPr="00A84F58">
        <w:rPr>
          <w:sz w:val="12"/>
        </w:rPr>
        <w:t xml:space="preserve"> the </w:t>
      </w:r>
      <w:r w:rsidRPr="004B1695">
        <w:rPr>
          <w:u w:val="single"/>
        </w:rPr>
        <w:t>strategic bombing</w:t>
      </w:r>
      <w:r w:rsidRPr="00A84F58">
        <w:rPr>
          <w:sz w:val="12"/>
        </w:rPr>
        <w:t xml:space="preserve"> </w:t>
      </w:r>
      <w:r w:rsidRPr="00B33B69">
        <w:rPr>
          <w:highlight w:val="green"/>
          <w:u w:val="single"/>
        </w:rPr>
        <w:t>should be called</w:t>
      </w:r>
      <w:r w:rsidRPr="00BF1690">
        <w:rPr>
          <w:u w:val="single"/>
        </w:rPr>
        <w:t xml:space="preserve"> a </w:t>
      </w:r>
      <w:r w:rsidRPr="00B33B69">
        <w:rPr>
          <w:highlight w:val="green"/>
          <w:u w:val="single"/>
        </w:rPr>
        <w:t>second effect</w:t>
      </w:r>
      <w:r w:rsidRPr="00BF1690">
        <w:rPr>
          <w:u w:val="single"/>
        </w:rPr>
        <w:t>.</w:t>
      </w:r>
      <w:r w:rsidRPr="00A84F58">
        <w:rPr>
          <w:sz w:val="12"/>
        </w:rPr>
        <w:t xml:space="preserve"> That is to say, </w:t>
      </w:r>
      <w:r w:rsidRPr="00BF1690">
        <w:rPr>
          <w:u w:val="single"/>
        </w:rPr>
        <w:t xml:space="preserve">if </w:t>
      </w:r>
      <w:r w:rsidRPr="00B33B69">
        <w:rPr>
          <w:highlight w:val="green"/>
          <w:u w:val="single"/>
        </w:rPr>
        <w:t>the strategic bomber knows</w:t>
      </w:r>
      <w:r w:rsidRPr="00BF1690">
        <w:rPr>
          <w:u w:val="single"/>
        </w:rPr>
        <w:t xml:space="preserve"> that the factory </w:t>
      </w:r>
      <w:r w:rsidRPr="00A84F58">
        <w:rPr>
          <w:sz w:val="12"/>
        </w:rPr>
        <w:t xml:space="preserve">that </w:t>
      </w:r>
      <w:r w:rsidRPr="00BF1690">
        <w:rPr>
          <w:u w:val="single"/>
        </w:rPr>
        <w:t>he is about to bomb is full of innocent civilians</w:t>
      </w:r>
      <w:r w:rsidRPr="00A84F58">
        <w:rPr>
          <w:sz w:val="12"/>
        </w:rPr>
        <w:t xml:space="preserve">, </w:t>
      </w:r>
      <w:r w:rsidRPr="00BF1690">
        <w:rPr>
          <w:u w:val="single"/>
        </w:rPr>
        <w:t xml:space="preserve">then he will also know that </w:t>
      </w:r>
      <w:r w:rsidRPr="0023043A">
        <w:rPr>
          <w:u w:val="single"/>
        </w:rPr>
        <w:t>he can only destroy its</w:t>
      </w:r>
      <w:r w:rsidRPr="0023043A">
        <w:rPr>
          <w:sz w:val="12"/>
        </w:rPr>
        <w:t xml:space="preserve"> productive </w:t>
      </w:r>
      <w:r w:rsidRPr="0023043A">
        <w:rPr>
          <w:u w:val="single"/>
        </w:rPr>
        <w:t>capacity at that time by dropping a bomb on those civilians</w:t>
      </w:r>
      <w:r w:rsidRPr="0023043A">
        <w:rPr>
          <w:sz w:val="12"/>
        </w:rPr>
        <w:t>.</w:t>
      </w:r>
      <w:r w:rsidRPr="00A84F58">
        <w:rPr>
          <w:sz w:val="12"/>
        </w:rPr>
        <w:t xml:space="preserve"> </w:t>
      </w:r>
      <w:r w:rsidRPr="00BF1690">
        <w:rPr>
          <w:u w:val="single"/>
        </w:rPr>
        <w:t>The resulting deaths</w:t>
      </w:r>
      <w:r w:rsidRPr="00A84F58">
        <w:rPr>
          <w:sz w:val="12"/>
        </w:rPr>
        <w:t xml:space="preserve"> </w:t>
      </w:r>
      <w:r w:rsidRPr="00BF1690">
        <w:rPr>
          <w:u w:val="single"/>
        </w:rPr>
        <w:t>may not be the bomber’s priority</w:t>
      </w:r>
      <w:r w:rsidRPr="00A84F58">
        <w:rPr>
          <w:sz w:val="12"/>
        </w:rPr>
        <w:t xml:space="preserve">, </w:t>
      </w:r>
      <w:r w:rsidRPr="00BF1690">
        <w:rPr>
          <w:u w:val="single"/>
        </w:rPr>
        <w:t xml:space="preserve">but </w:t>
      </w:r>
      <w:r w:rsidRPr="00B33B69">
        <w:rPr>
          <w:highlight w:val="green"/>
          <w:u w:val="single"/>
        </w:rPr>
        <w:t>he cannot attain his goal</w:t>
      </w:r>
      <w:r w:rsidRPr="00A84F58">
        <w:rPr>
          <w:sz w:val="12"/>
        </w:rPr>
        <w:t xml:space="preserve"> </w:t>
      </w:r>
      <w:r w:rsidRPr="00BF1690">
        <w:rPr>
          <w:u w:val="single"/>
        </w:rPr>
        <w:t>of putting the factory out of action</w:t>
      </w:r>
      <w:r w:rsidRPr="00A84F58">
        <w:rPr>
          <w:sz w:val="12"/>
        </w:rPr>
        <w:t xml:space="preserve"> </w:t>
      </w:r>
      <w:r w:rsidRPr="00B33B69">
        <w:rPr>
          <w:highlight w:val="green"/>
          <w:u w:val="single"/>
        </w:rPr>
        <w:t>without</w:t>
      </w:r>
      <w:r w:rsidRPr="00A84F58">
        <w:rPr>
          <w:sz w:val="12"/>
        </w:rPr>
        <w:t xml:space="preserve"> those </w:t>
      </w:r>
      <w:r w:rsidRPr="00B33B69">
        <w:rPr>
          <w:highlight w:val="green"/>
          <w:u w:val="single"/>
        </w:rPr>
        <w:t>deaths</w:t>
      </w:r>
      <w:r w:rsidRPr="00A84F58">
        <w:rPr>
          <w:sz w:val="12"/>
        </w:rPr>
        <w:t xml:space="preserve">. Thus, </w:t>
      </w:r>
      <w:r w:rsidRPr="00BF1690">
        <w:rPr>
          <w:u w:val="single"/>
        </w:rPr>
        <w:t xml:space="preserve">although there is a sense in which </w:t>
      </w:r>
      <w:r w:rsidRPr="00A84F58">
        <w:rPr>
          <w:sz w:val="12"/>
        </w:rPr>
        <w:t xml:space="preserve">the </w:t>
      </w:r>
      <w:r w:rsidRPr="00BF1690">
        <w:rPr>
          <w:u w:val="single"/>
        </w:rPr>
        <w:t xml:space="preserve">civilian deaths </w:t>
      </w:r>
      <w:r w:rsidRPr="00A84F58">
        <w:rPr>
          <w:sz w:val="12"/>
        </w:rPr>
        <w:t xml:space="preserve">just </w:t>
      </w:r>
      <w:r w:rsidRPr="00BF1690">
        <w:rPr>
          <w:u w:val="single"/>
        </w:rPr>
        <w:t>are a second effect of impacting the factory</w:t>
      </w:r>
      <w:r w:rsidRPr="00A84F58">
        <w:rPr>
          <w:sz w:val="12"/>
        </w:rPr>
        <w:t xml:space="preserve">, </w:t>
      </w:r>
      <w:r w:rsidRPr="00BF1690">
        <w:rPr>
          <w:u w:val="single"/>
        </w:rPr>
        <w:t xml:space="preserve">there is </w:t>
      </w:r>
      <w:r w:rsidRPr="00A84F58">
        <w:rPr>
          <w:sz w:val="12"/>
        </w:rPr>
        <w:t xml:space="preserve">also </w:t>
      </w:r>
      <w:r w:rsidRPr="00BF1690">
        <w:rPr>
          <w:u w:val="single"/>
        </w:rPr>
        <w:t>a sense in which the</w:t>
      </w:r>
      <w:r w:rsidRPr="00A84F58">
        <w:rPr>
          <w:sz w:val="12"/>
        </w:rPr>
        <w:t xml:space="preserve"> civilian </w:t>
      </w:r>
      <w:r w:rsidRPr="00B33B69">
        <w:rPr>
          <w:highlight w:val="green"/>
          <w:u w:val="single"/>
        </w:rPr>
        <w:t xml:space="preserve">deaths </w:t>
      </w:r>
      <w:r w:rsidRPr="00B33B69">
        <w:rPr>
          <w:rStyle w:val="Emphasis"/>
          <w:highlight w:val="green"/>
        </w:rPr>
        <w:t>become</w:t>
      </w:r>
      <w:r w:rsidRPr="00BF1690">
        <w:rPr>
          <w:u w:val="single"/>
        </w:rPr>
        <w:t xml:space="preserve"> a</w:t>
      </w:r>
      <w:r w:rsidRPr="00A84F58">
        <w:rPr>
          <w:sz w:val="12"/>
        </w:rPr>
        <w:t>n extraneous, incidental or supplementary</w:t>
      </w:r>
      <w:r w:rsidRPr="00BF1690">
        <w:rPr>
          <w:u w:val="single"/>
        </w:rPr>
        <w:t xml:space="preserve"> </w:t>
      </w:r>
      <w:r w:rsidRPr="00B33B69">
        <w:rPr>
          <w:rStyle w:val="Emphasis"/>
          <w:highlight w:val="green"/>
        </w:rPr>
        <w:t>means to the</w:t>
      </w:r>
      <w:r w:rsidRPr="004B1695">
        <w:rPr>
          <w:rStyle w:val="Emphasis"/>
        </w:rPr>
        <w:t xml:space="preserve"> strategic bomber’s </w:t>
      </w:r>
      <w:r w:rsidRPr="00B33B69">
        <w:rPr>
          <w:rStyle w:val="Emphasis"/>
          <w:highlight w:val="green"/>
        </w:rPr>
        <w:t>end</w:t>
      </w:r>
      <w:r w:rsidRPr="00A84F58">
        <w:rPr>
          <w:sz w:val="12"/>
        </w:rPr>
        <w:t>.3</w:t>
      </w:r>
    </w:p>
    <w:p w14:paraId="2C142CC4" w14:textId="77777777" w:rsidR="004E09AE" w:rsidRPr="00B33B69" w:rsidRDefault="004E09AE" w:rsidP="004E09AE">
      <w:pPr>
        <w:rPr>
          <w:rStyle w:val="StyleUnderline"/>
          <w:highlight w:val="green"/>
        </w:rPr>
      </w:pPr>
      <w:r w:rsidRPr="00A84F58">
        <w:rPr>
          <w:sz w:val="12"/>
        </w:rPr>
        <w:t xml:space="preserve">Whether we call the strategic bomber’s intention to drop a bomb on innocent civilians an intended second effect, an intended supplementary means, or perhaps both, is therefore open to question. This should be borne in mind when mention of second effects is hereafter made. That aside, the point which is of most importance here is that </w:t>
      </w:r>
      <w:r w:rsidRPr="004B1695">
        <w:rPr>
          <w:u w:val="single"/>
        </w:rPr>
        <w:t>the civilian deaths in both the case of the terror bomber and the strategic bomber are intended</w:t>
      </w:r>
      <w:r w:rsidRPr="00A84F58">
        <w:rPr>
          <w:sz w:val="12"/>
        </w:rPr>
        <w:t xml:space="preserve">. </w:t>
      </w:r>
      <w:r w:rsidRPr="00B33B69">
        <w:rPr>
          <w:highlight w:val="green"/>
          <w:u w:val="single"/>
        </w:rPr>
        <w:t>The fact</w:t>
      </w:r>
      <w:r w:rsidRPr="004B1695">
        <w:rPr>
          <w:u w:val="single"/>
        </w:rPr>
        <w:t xml:space="preserve"> </w:t>
      </w:r>
      <w:r w:rsidRPr="00A84F58">
        <w:rPr>
          <w:sz w:val="12"/>
        </w:rPr>
        <w:t xml:space="preserve">that </w:t>
      </w:r>
      <w:r w:rsidRPr="004B1695">
        <w:rPr>
          <w:u w:val="single"/>
        </w:rPr>
        <w:t xml:space="preserve">the </w:t>
      </w:r>
      <w:r w:rsidRPr="00B33B69">
        <w:rPr>
          <w:highlight w:val="green"/>
          <w:u w:val="single"/>
        </w:rPr>
        <w:t>deaths are</w:t>
      </w:r>
      <w:r w:rsidRPr="004B1695">
        <w:rPr>
          <w:u w:val="single"/>
        </w:rPr>
        <w:t xml:space="preserve"> further </w:t>
      </w:r>
      <w:r w:rsidRPr="00B33B69">
        <w:rPr>
          <w:highlight w:val="green"/>
          <w:u w:val="single"/>
        </w:rPr>
        <w:t>removed from</w:t>
      </w:r>
      <w:r w:rsidRPr="004B1695">
        <w:rPr>
          <w:u w:val="single"/>
        </w:rPr>
        <w:t xml:space="preserve"> the </w:t>
      </w:r>
      <w:r w:rsidRPr="00B33B69">
        <w:rPr>
          <w:highlight w:val="green"/>
          <w:u w:val="single"/>
        </w:rPr>
        <w:t>aims</w:t>
      </w:r>
      <w:r w:rsidRPr="00A84F58">
        <w:rPr>
          <w:sz w:val="12"/>
        </w:rPr>
        <w:t xml:space="preserve"> (or stated aims) </w:t>
      </w:r>
      <w:r w:rsidRPr="00B33B69">
        <w:rPr>
          <w:highlight w:val="green"/>
          <w:u w:val="single"/>
        </w:rPr>
        <w:t>of</w:t>
      </w:r>
      <w:r w:rsidRPr="004B1695">
        <w:rPr>
          <w:u w:val="single"/>
        </w:rPr>
        <w:t xml:space="preserve"> the </w:t>
      </w:r>
      <w:r w:rsidRPr="00B33B69">
        <w:rPr>
          <w:highlight w:val="green"/>
          <w:u w:val="single"/>
        </w:rPr>
        <w:t>strategic bomber</w:t>
      </w:r>
      <w:r w:rsidRPr="004B1695">
        <w:rPr>
          <w:u w:val="single"/>
        </w:rPr>
        <w:t xml:space="preserve"> than from the</w:t>
      </w:r>
      <w:r w:rsidRPr="00A84F58">
        <w:rPr>
          <w:sz w:val="12"/>
        </w:rPr>
        <w:t xml:space="preserve"> aims of the </w:t>
      </w:r>
      <w:r w:rsidRPr="004B1695">
        <w:rPr>
          <w:u w:val="single"/>
        </w:rPr>
        <w:t xml:space="preserve">terror bomber </w:t>
      </w:r>
      <w:r w:rsidRPr="00B33B69">
        <w:rPr>
          <w:highlight w:val="green"/>
          <w:u w:val="single"/>
        </w:rPr>
        <w:t>does not imply lack of intention</w:t>
      </w:r>
      <w:r w:rsidRPr="004B1695">
        <w:rPr>
          <w:u w:val="single"/>
        </w:rPr>
        <w:t xml:space="preserve"> on the strategic bomber’s part. Nor does it imply</w:t>
      </w:r>
      <w:r w:rsidRPr="00A84F58">
        <w:rPr>
          <w:sz w:val="12"/>
        </w:rPr>
        <w:t xml:space="preserve"> any necessary </w:t>
      </w:r>
      <w:r w:rsidRPr="004B1695">
        <w:rPr>
          <w:u w:val="single"/>
        </w:rPr>
        <w:t>moral difference</w:t>
      </w:r>
      <w:r w:rsidRPr="00A84F58">
        <w:rPr>
          <w:sz w:val="12"/>
        </w:rPr>
        <w:t xml:space="preserve"> between the two acts.4</w:t>
      </w:r>
    </w:p>
    <w:p w14:paraId="1D06333F" w14:textId="77777777" w:rsidR="004E09AE" w:rsidRPr="00B33B69" w:rsidRDefault="004E09AE" w:rsidP="004E09AE">
      <w:pPr>
        <w:rPr>
          <w:rStyle w:val="StyleUnderline"/>
          <w:highlight w:val="green"/>
        </w:rPr>
      </w:pPr>
      <w:r w:rsidRPr="00A84F58">
        <w:rPr>
          <w:sz w:val="12"/>
        </w:rPr>
        <w:t>Granted, we may very well want to argue in this case that the terror bomber is somehow worse, perhaps potentially more malicious, than the strategic bomber. However, it would be erroneous to contend that the latter kills only through foresight.</w:t>
      </w:r>
    </w:p>
    <w:p w14:paraId="11E8BBC6" w14:textId="77777777" w:rsidR="004E09AE" w:rsidRPr="00B33B69" w:rsidRDefault="004E09AE" w:rsidP="004E09AE">
      <w:pPr>
        <w:rPr>
          <w:rStyle w:val="StyleUnderline"/>
          <w:highlight w:val="green"/>
        </w:rPr>
      </w:pPr>
      <w:r w:rsidRPr="004B1695">
        <w:rPr>
          <w:u w:val="single"/>
        </w:rPr>
        <w:t>The difference</w:t>
      </w:r>
      <w:r w:rsidRPr="00A84F58">
        <w:rPr>
          <w:sz w:val="12"/>
        </w:rPr>
        <w:t xml:space="preserve"> that </w:t>
      </w:r>
      <w:r w:rsidRPr="004B1695">
        <w:rPr>
          <w:u w:val="single"/>
        </w:rPr>
        <w:t>Quinn</w:t>
      </w:r>
      <w:r w:rsidRPr="00A84F58">
        <w:rPr>
          <w:sz w:val="12"/>
        </w:rPr>
        <w:t xml:space="preserve"> has </w:t>
      </w:r>
      <w:r w:rsidRPr="004B1695">
        <w:rPr>
          <w:u w:val="single"/>
        </w:rPr>
        <w:t>identified</w:t>
      </w:r>
      <w:r w:rsidRPr="00A84F58">
        <w:rPr>
          <w:sz w:val="12"/>
        </w:rPr>
        <w:t xml:space="preserve"> in the above examples </w:t>
      </w:r>
      <w:r w:rsidRPr="004B1695">
        <w:rPr>
          <w:u w:val="single"/>
        </w:rPr>
        <w:t xml:space="preserve">is not </w:t>
      </w:r>
      <w:r w:rsidRPr="00A84F58">
        <w:rPr>
          <w:sz w:val="12"/>
        </w:rPr>
        <w:t xml:space="preserve">therefore </w:t>
      </w:r>
      <w:r w:rsidRPr="004B1695">
        <w:rPr>
          <w:u w:val="single"/>
        </w:rPr>
        <w:t>between intended and foreseen harm, but between different kinds of intention</w:t>
      </w:r>
      <w:r w:rsidRPr="00A84F58">
        <w:rPr>
          <w:sz w:val="12"/>
        </w:rPr>
        <w:t xml:space="preserve">. </w:t>
      </w:r>
      <w:r w:rsidRPr="004B1695">
        <w:rPr>
          <w:u w:val="single"/>
        </w:rPr>
        <w:t>We can intend a harm as a means to our end</w:t>
      </w:r>
      <w:r w:rsidRPr="00A84F58">
        <w:rPr>
          <w:sz w:val="12"/>
        </w:rPr>
        <w:t xml:space="preserve">. </w:t>
      </w:r>
      <w:r w:rsidRPr="004B1695">
        <w:rPr>
          <w:u w:val="single"/>
        </w:rPr>
        <w:t>We can also intend a harm as a second effect of</w:t>
      </w:r>
      <w:r w:rsidRPr="00A84F58">
        <w:rPr>
          <w:sz w:val="12"/>
        </w:rPr>
        <w:t xml:space="preserve"> our </w:t>
      </w:r>
      <w:r w:rsidRPr="004B1695">
        <w:rPr>
          <w:u w:val="single"/>
        </w:rPr>
        <w:t>action or inaction.</w:t>
      </w:r>
    </w:p>
    <w:p w14:paraId="28786423" w14:textId="77777777" w:rsidR="004E09AE" w:rsidRPr="00B33B69" w:rsidRDefault="004E09AE" w:rsidP="004E09AE">
      <w:pPr>
        <w:rPr>
          <w:rStyle w:val="StyleUnderline"/>
          <w:highlight w:val="green"/>
        </w:rPr>
      </w:pPr>
      <w:r w:rsidRPr="00A84F58">
        <w:rPr>
          <w:sz w:val="12"/>
        </w:rPr>
        <w:t xml:space="preserve">Consider example (III). The difference between the surgeon who crushes the head of the </w:t>
      </w:r>
      <w:proofErr w:type="spellStart"/>
      <w:r w:rsidRPr="00A84F58">
        <w:rPr>
          <w:sz w:val="12"/>
        </w:rPr>
        <w:t>foetus</w:t>
      </w:r>
      <w:proofErr w:type="spellEnd"/>
      <w:r w:rsidRPr="00A84F58">
        <w:rPr>
          <w:sz w:val="12"/>
        </w:rPr>
        <w:t xml:space="preserve"> and the surgeon who removes the cancerous womb is a difference in causal structure. In both cases the surgeon causes the death of the </w:t>
      </w:r>
      <w:proofErr w:type="spellStart"/>
      <w:r w:rsidRPr="00A84F58">
        <w:rPr>
          <w:sz w:val="12"/>
        </w:rPr>
        <w:t>foetus</w:t>
      </w:r>
      <w:proofErr w:type="spellEnd"/>
      <w:r w:rsidRPr="00A84F58">
        <w:rPr>
          <w:sz w:val="12"/>
        </w:rPr>
        <w:t xml:space="preserve">, it is just that the causal route from the movements of the surgeon to the death is longer and more complex in the case of removing the cancerous womb than in the case of crushing the head of the </w:t>
      </w:r>
      <w:proofErr w:type="spellStart"/>
      <w:r w:rsidRPr="00A84F58">
        <w:rPr>
          <w:sz w:val="12"/>
        </w:rPr>
        <w:t>foetus</w:t>
      </w:r>
      <w:proofErr w:type="spellEnd"/>
      <w:r w:rsidRPr="00A84F58">
        <w:rPr>
          <w:sz w:val="12"/>
        </w:rPr>
        <w:t xml:space="preserve"> (Bennet, 1981, p. 107). It may be accurate to say here that the head crushing is a bad means whereas the removal of the womb is a means that also produces the bad5 , but to assert that one case is intended and the other is foreseen is the wrong way to articulate the difference between them.</w:t>
      </w:r>
    </w:p>
    <w:p w14:paraId="2DA657F3" w14:textId="77777777" w:rsidR="004E09AE" w:rsidRPr="00B33B69" w:rsidRDefault="004E09AE" w:rsidP="004E09AE">
      <w:pPr>
        <w:rPr>
          <w:rStyle w:val="StyleUnderline"/>
          <w:highlight w:val="green"/>
        </w:rPr>
      </w:pPr>
      <w:r w:rsidRPr="00A84F58">
        <w:rPr>
          <w:sz w:val="12"/>
        </w:rPr>
        <w:t xml:space="preserve">Quinn has made a new distinction between intending as a means and intending as a second effect. If we were to follow Quinn, </w:t>
      </w:r>
      <w:r w:rsidRPr="00BD2BAC">
        <w:rPr>
          <w:u w:val="single"/>
        </w:rPr>
        <w:t>the</w:t>
      </w:r>
      <w:r w:rsidRPr="00A84F58">
        <w:rPr>
          <w:sz w:val="12"/>
        </w:rPr>
        <w:t xml:space="preserve"> </w:t>
      </w:r>
      <w:r w:rsidRPr="004B1695">
        <w:rPr>
          <w:u w:val="single"/>
        </w:rPr>
        <w:t xml:space="preserve">doctrine of </w:t>
      </w:r>
      <w:r w:rsidRPr="00B33B69">
        <w:rPr>
          <w:highlight w:val="green"/>
          <w:u w:val="single"/>
        </w:rPr>
        <w:t>double</w:t>
      </w:r>
      <w:r w:rsidRPr="00B33B69">
        <w:rPr>
          <w:sz w:val="12"/>
          <w:highlight w:val="green"/>
        </w:rPr>
        <w:t xml:space="preserve"> </w:t>
      </w:r>
      <w:r w:rsidRPr="00B33B69">
        <w:rPr>
          <w:highlight w:val="green"/>
          <w:u w:val="single"/>
        </w:rPr>
        <w:t>effect</w:t>
      </w:r>
      <w:r w:rsidRPr="00A84F58">
        <w:rPr>
          <w:sz w:val="12"/>
        </w:rPr>
        <w:t xml:space="preserve"> </w:t>
      </w:r>
      <w:r w:rsidRPr="00BD2BAC">
        <w:rPr>
          <w:u w:val="single"/>
        </w:rPr>
        <w:t xml:space="preserve">would </w:t>
      </w:r>
      <w:r w:rsidRPr="00B33B69">
        <w:rPr>
          <w:highlight w:val="green"/>
          <w:u w:val="single"/>
        </w:rPr>
        <w:t>become</w:t>
      </w:r>
      <w:r w:rsidRPr="00A84F58">
        <w:rPr>
          <w:sz w:val="12"/>
        </w:rPr>
        <w:t xml:space="preserve"> </w:t>
      </w:r>
      <w:r w:rsidRPr="004B1695">
        <w:rPr>
          <w:u w:val="single"/>
        </w:rPr>
        <w:t xml:space="preserve">a </w:t>
      </w:r>
      <w:r w:rsidRPr="00B33B69">
        <w:rPr>
          <w:highlight w:val="green"/>
          <w:u w:val="single"/>
        </w:rPr>
        <w:t>distinction</w:t>
      </w:r>
      <w:r w:rsidRPr="004B1695">
        <w:rPr>
          <w:u w:val="single"/>
        </w:rPr>
        <w:t xml:space="preserve"> between</w:t>
      </w:r>
      <w:r w:rsidRPr="00A84F58">
        <w:rPr>
          <w:sz w:val="12"/>
        </w:rPr>
        <w:t xml:space="preserve"> </w:t>
      </w:r>
      <w:r w:rsidRPr="00B33B69">
        <w:rPr>
          <w:highlight w:val="green"/>
          <w:u w:val="single"/>
        </w:rPr>
        <w:t>what one intends as a</w:t>
      </w:r>
      <w:r w:rsidRPr="004B1695">
        <w:rPr>
          <w:u w:val="single"/>
        </w:rPr>
        <w:t xml:space="preserve">n end or a </w:t>
      </w:r>
      <w:r w:rsidRPr="00B33B69">
        <w:rPr>
          <w:highlight w:val="green"/>
          <w:u w:val="single"/>
        </w:rPr>
        <w:t>means</w:t>
      </w:r>
      <w:r w:rsidRPr="004B1695">
        <w:rPr>
          <w:u w:val="single"/>
        </w:rPr>
        <w:t xml:space="preserve"> </w:t>
      </w:r>
      <w:r w:rsidRPr="00B33B69">
        <w:rPr>
          <w:highlight w:val="green"/>
          <w:u w:val="single"/>
        </w:rPr>
        <w:t>to</w:t>
      </w:r>
      <w:r w:rsidRPr="004B1695">
        <w:rPr>
          <w:u w:val="single"/>
        </w:rPr>
        <w:t xml:space="preserve"> one’s end and </w:t>
      </w:r>
      <w:r w:rsidRPr="00B33B69">
        <w:rPr>
          <w:highlight w:val="green"/>
          <w:u w:val="single"/>
        </w:rPr>
        <w:t>what one intends will come</w:t>
      </w:r>
      <w:r w:rsidRPr="00A84F58">
        <w:rPr>
          <w:sz w:val="12"/>
        </w:rPr>
        <w:t xml:space="preserve"> </w:t>
      </w:r>
      <w:r w:rsidRPr="004B1695">
        <w:rPr>
          <w:u w:val="single"/>
        </w:rPr>
        <w:t xml:space="preserve">about </w:t>
      </w:r>
      <w:r w:rsidRPr="00B33B69">
        <w:rPr>
          <w:highlight w:val="green"/>
          <w:u w:val="single"/>
        </w:rPr>
        <w:t>as a further effect</w:t>
      </w:r>
      <w:r w:rsidRPr="004B1695">
        <w:rPr>
          <w:u w:val="single"/>
        </w:rPr>
        <w:t xml:space="preserve"> of one’s action or inaction</w:t>
      </w:r>
      <w:r w:rsidRPr="00A84F58">
        <w:rPr>
          <w:sz w:val="12"/>
        </w:rPr>
        <w:t xml:space="preserve">. That </w:t>
      </w:r>
      <w:r w:rsidRPr="004B1695">
        <w:rPr>
          <w:u w:val="single"/>
        </w:rPr>
        <w:t xml:space="preserve">distinction lacks </w:t>
      </w:r>
      <w:r w:rsidRPr="00A84F58">
        <w:rPr>
          <w:sz w:val="12"/>
        </w:rPr>
        <w:t xml:space="preserve">the </w:t>
      </w:r>
      <w:r w:rsidRPr="004B1695">
        <w:rPr>
          <w:u w:val="single"/>
        </w:rPr>
        <w:t>moral force</w:t>
      </w:r>
      <w:r w:rsidRPr="00A84F58">
        <w:rPr>
          <w:sz w:val="12"/>
        </w:rPr>
        <w:t xml:space="preserve"> of the distinction between intention and foresight. </w:t>
      </w:r>
      <w:r w:rsidRPr="004B1695">
        <w:rPr>
          <w:u w:val="single"/>
        </w:rPr>
        <w:t>The above cases look a lot</w:t>
      </w:r>
      <w:r w:rsidRPr="00A84F58">
        <w:rPr>
          <w:sz w:val="12"/>
        </w:rPr>
        <w:t xml:space="preserve"> more </w:t>
      </w:r>
      <w:r w:rsidRPr="004B1695">
        <w:rPr>
          <w:u w:val="single"/>
        </w:rPr>
        <w:t xml:space="preserve">like each other once we </w:t>
      </w:r>
      <w:r w:rsidRPr="00A84F58">
        <w:rPr>
          <w:sz w:val="12"/>
        </w:rPr>
        <w:t xml:space="preserve">have </w:t>
      </w:r>
      <w:r w:rsidRPr="004B1695">
        <w:rPr>
          <w:u w:val="single"/>
        </w:rPr>
        <w:t>concede</w:t>
      </w:r>
      <w:r w:rsidRPr="00A84F58">
        <w:rPr>
          <w:sz w:val="12"/>
        </w:rPr>
        <w:t xml:space="preserve">d that </w:t>
      </w:r>
      <w:r w:rsidRPr="004B1695">
        <w:rPr>
          <w:u w:val="single"/>
        </w:rPr>
        <w:t>they are all intended</w:t>
      </w:r>
      <w:r w:rsidRPr="00A84F58">
        <w:rPr>
          <w:sz w:val="12"/>
        </w:rPr>
        <w:t xml:space="preserve"> in one way or another. </w:t>
      </w:r>
      <w:r w:rsidRPr="004B1695">
        <w:rPr>
          <w:u w:val="single"/>
        </w:rPr>
        <w:t>There is no</w:t>
      </w:r>
      <w:r w:rsidRPr="00A84F58">
        <w:rPr>
          <w:sz w:val="12"/>
        </w:rPr>
        <w:t xml:space="preserve">t then as </w:t>
      </w:r>
      <w:r w:rsidRPr="004B1695">
        <w:rPr>
          <w:u w:val="single"/>
        </w:rPr>
        <w:t>clear</w:t>
      </w:r>
      <w:r w:rsidRPr="00A84F58">
        <w:rPr>
          <w:sz w:val="12"/>
        </w:rPr>
        <w:t xml:space="preserve"> a </w:t>
      </w:r>
      <w:r w:rsidRPr="004B1695">
        <w:rPr>
          <w:u w:val="single"/>
        </w:rPr>
        <w:t>moral difference between different kinds of intention</w:t>
      </w:r>
      <w:r w:rsidRPr="00A84F58">
        <w:rPr>
          <w:sz w:val="12"/>
        </w:rPr>
        <w:t xml:space="preserve"> as there is between intention and foresight. Indeed, </w:t>
      </w:r>
      <w:r w:rsidRPr="004B1695">
        <w:rPr>
          <w:u w:val="single"/>
        </w:rPr>
        <w:t>Quinn’s formulation neglects</w:t>
      </w:r>
      <w:r w:rsidRPr="00A84F58">
        <w:rPr>
          <w:sz w:val="12"/>
        </w:rPr>
        <w:t xml:space="preserve"> the </w:t>
      </w:r>
      <w:r w:rsidRPr="004B1695">
        <w:rPr>
          <w:u w:val="single"/>
        </w:rPr>
        <w:t>difference between bad outcomes that are intended and those</w:t>
      </w:r>
      <w:r w:rsidRPr="00A84F58">
        <w:rPr>
          <w:sz w:val="12"/>
        </w:rPr>
        <w:t xml:space="preserve"> that are </w:t>
      </w:r>
      <w:r w:rsidRPr="004B1695">
        <w:rPr>
          <w:u w:val="single"/>
        </w:rPr>
        <w:t>foreseen</w:t>
      </w:r>
      <w:r w:rsidRPr="00A84F58">
        <w:rPr>
          <w:sz w:val="12"/>
        </w:rPr>
        <w:t>. The above examples do not reflect a difference between intended and foreseen consequences. Thus, if the doctrine of double effect is held to make a distinction between what is intended and what is foreseen and attach moral significance to that distinction in the appraisal of harmful outcomes, it will not be relevant in distinguishing between the cases in the above examples. For the doctrine of double effect so described to be relevant, we must amend the examples a little.</w:t>
      </w:r>
    </w:p>
    <w:p w14:paraId="6188D8D2" w14:textId="77777777" w:rsidR="004E09AE" w:rsidRPr="00B33B69" w:rsidRDefault="004E09AE" w:rsidP="004E09AE">
      <w:pPr>
        <w:rPr>
          <w:rStyle w:val="StyleUnderline"/>
          <w:highlight w:val="green"/>
        </w:rPr>
      </w:pPr>
      <w:r w:rsidRPr="00A84F58">
        <w:rPr>
          <w:sz w:val="12"/>
        </w:rPr>
        <w:t xml:space="preserve">Hitherto, I have argued that </w:t>
      </w:r>
      <w:r w:rsidRPr="004B1695">
        <w:rPr>
          <w:u w:val="single"/>
        </w:rPr>
        <w:t>if we set about a course of action whereupon we know</w:t>
      </w:r>
      <w:r w:rsidRPr="00A84F58">
        <w:rPr>
          <w:sz w:val="12"/>
        </w:rPr>
        <w:t xml:space="preserve"> that </w:t>
      </w:r>
      <w:r w:rsidRPr="004B1695">
        <w:rPr>
          <w:u w:val="single"/>
        </w:rPr>
        <w:t>a harm will result, we must intend that that harm results whether it contributes to our goal or not</w:t>
      </w:r>
      <w:r w:rsidRPr="00A84F58">
        <w:rPr>
          <w:sz w:val="12"/>
        </w:rPr>
        <w:t xml:space="preserve">. </w:t>
      </w:r>
      <w:r w:rsidRPr="004B1695">
        <w:rPr>
          <w:u w:val="single"/>
        </w:rPr>
        <w:t xml:space="preserve">The </w:t>
      </w:r>
      <w:r w:rsidRPr="004B1695">
        <w:rPr>
          <w:rStyle w:val="Emphasis"/>
        </w:rPr>
        <w:t>only way we could</w:t>
      </w:r>
      <w:r w:rsidRPr="004B1695">
        <w:rPr>
          <w:u w:val="single"/>
        </w:rPr>
        <w:t xml:space="preserve"> be said to foresee</w:t>
      </w:r>
      <w:r w:rsidRPr="00A84F58">
        <w:rPr>
          <w:sz w:val="12"/>
        </w:rPr>
        <w:t xml:space="preserve"> that </w:t>
      </w:r>
      <w:r w:rsidRPr="004B1695">
        <w:rPr>
          <w:u w:val="single"/>
        </w:rPr>
        <w:t>the harm will result and mean something</w:t>
      </w:r>
      <w:r w:rsidRPr="00A84F58">
        <w:rPr>
          <w:sz w:val="12"/>
        </w:rPr>
        <w:t xml:space="preserve"> </w:t>
      </w:r>
      <w:r w:rsidRPr="004B1695">
        <w:rPr>
          <w:u w:val="single"/>
        </w:rPr>
        <w:t>other than that we intend it to result</w:t>
      </w:r>
      <w:r w:rsidRPr="00A84F58">
        <w:rPr>
          <w:sz w:val="12"/>
        </w:rPr>
        <w:t xml:space="preserve">, </w:t>
      </w:r>
      <w:r w:rsidRPr="004B1695">
        <w:rPr>
          <w:u w:val="single"/>
        </w:rPr>
        <w:t>is if we do not know that the harm will result</w:t>
      </w:r>
      <w:r w:rsidRPr="00A84F58">
        <w:rPr>
          <w:sz w:val="12"/>
        </w:rPr>
        <w:t xml:space="preserve">, that </w:t>
      </w:r>
      <w:r w:rsidRPr="004B1695">
        <w:rPr>
          <w:u w:val="single"/>
        </w:rPr>
        <w:t>is</w:t>
      </w:r>
      <w:r w:rsidRPr="00A84F58">
        <w:rPr>
          <w:sz w:val="12"/>
        </w:rPr>
        <w:t xml:space="preserve">, </w:t>
      </w:r>
      <w:r w:rsidRPr="004B1695">
        <w:rPr>
          <w:u w:val="single"/>
        </w:rPr>
        <w:t>we are not certain</w:t>
      </w:r>
      <w:r w:rsidRPr="00A84F58">
        <w:rPr>
          <w:sz w:val="12"/>
        </w:rPr>
        <w:t xml:space="preserve">. The </w:t>
      </w:r>
      <w:r w:rsidRPr="00BD2BAC">
        <w:rPr>
          <w:u w:val="single"/>
        </w:rPr>
        <w:t>distinction would</w:t>
      </w:r>
      <w:r w:rsidRPr="00A84F58">
        <w:rPr>
          <w:sz w:val="12"/>
        </w:rPr>
        <w:t xml:space="preserve"> thereby </w:t>
      </w:r>
      <w:r w:rsidRPr="00BD2BAC">
        <w:rPr>
          <w:u w:val="single"/>
        </w:rPr>
        <w:t>be between that which one intends to come</w:t>
      </w:r>
      <w:r w:rsidRPr="00A84F58">
        <w:rPr>
          <w:sz w:val="12"/>
        </w:rPr>
        <w:t xml:space="preserve"> </w:t>
      </w:r>
      <w:r w:rsidRPr="00BD2BAC">
        <w:rPr>
          <w:u w:val="single"/>
        </w:rPr>
        <w:t>about as an end or a means to one’s end and that</w:t>
      </w:r>
      <w:r w:rsidRPr="00A84F58">
        <w:rPr>
          <w:sz w:val="12"/>
        </w:rPr>
        <w:t xml:space="preserve"> </w:t>
      </w:r>
      <w:r w:rsidRPr="00BD2BAC">
        <w:rPr>
          <w:u w:val="single"/>
        </w:rPr>
        <w:t>which one foresees might come about</w:t>
      </w:r>
      <w:r w:rsidRPr="00A84F58">
        <w:rPr>
          <w:sz w:val="12"/>
        </w:rPr>
        <w:t xml:space="preserve"> as a by-product of one’s intended means. Thus, </w:t>
      </w:r>
      <w:r w:rsidRPr="00BD2BAC">
        <w:rPr>
          <w:u w:val="single"/>
        </w:rPr>
        <w:t xml:space="preserve">if the strategic bomber </w:t>
      </w:r>
      <w:r w:rsidRPr="00A84F58">
        <w:rPr>
          <w:sz w:val="12"/>
        </w:rPr>
        <w:t xml:space="preserve">in example (II) </w:t>
      </w:r>
      <w:r w:rsidRPr="00BD2BAC">
        <w:rPr>
          <w:u w:val="single"/>
        </w:rPr>
        <w:t>knows that the factory he is about to bomb is full of innocent</w:t>
      </w:r>
      <w:r w:rsidRPr="00A84F58">
        <w:rPr>
          <w:sz w:val="12"/>
        </w:rPr>
        <w:t xml:space="preserve"> </w:t>
      </w:r>
      <w:r w:rsidRPr="00BD2BAC">
        <w:rPr>
          <w:u w:val="single"/>
        </w:rPr>
        <w:t>civilians, he must intend at least to drop a bomb on them if he goes through</w:t>
      </w:r>
      <w:r w:rsidRPr="00A84F58">
        <w:rPr>
          <w:sz w:val="12"/>
        </w:rPr>
        <w:t xml:space="preserve"> with the bombing of the factory. However, </w:t>
      </w:r>
      <w:r w:rsidRPr="00BD2BAC">
        <w:rPr>
          <w:u w:val="single"/>
        </w:rPr>
        <w:t>if he has notification of the production hours of the factory and bombs</w:t>
      </w:r>
      <w:r w:rsidRPr="00A84F58">
        <w:rPr>
          <w:sz w:val="12"/>
        </w:rPr>
        <w:t xml:space="preserve"> it </w:t>
      </w:r>
      <w:r w:rsidRPr="00BD2BAC">
        <w:rPr>
          <w:u w:val="single"/>
        </w:rPr>
        <w:t>outside those hours, he does not intend to inflict civilian casualties</w:t>
      </w:r>
      <w:r w:rsidRPr="00A84F58">
        <w:rPr>
          <w:sz w:val="12"/>
        </w:rPr>
        <w:t>. Resulting casualties should have been foreseen, that is, the bomber must know that he may have the wrong information, but there is a concrete sense here in which he can be said to not have intended to inflict those casualties. Indeed, if his bombing was successful with no resulting casualties, no doubt he would be the first to say that he intended it that way.6</w:t>
      </w:r>
    </w:p>
    <w:p w14:paraId="59F2DE6F" w14:textId="77777777" w:rsidR="004E09AE" w:rsidRPr="00B33B69" w:rsidRDefault="004E09AE" w:rsidP="004E09AE">
      <w:pPr>
        <w:rPr>
          <w:rStyle w:val="StyleUnderline"/>
          <w:highlight w:val="green"/>
        </w:rPr>
      </w:pPr>
      <w:r w:rsidRPr="00A84F58">
        <w:rPr>
          <w:sz w:val="12"/>
        </w:rPr>
        <w:t xml:space="preserve">Likewise, if the doctor in example (I) gives pain killing drugs to a patient who would otherwise die in agony, knowing that the patient will certainly die as a result, he must intend that the patient dies. If on the other hand there is a chance that the patient will survive, the doctor will foresee that the patient may die but may very well intend that the patient survives. </w:t>
      </w:r>
      <w:r w:rsidRPr="00BD2BAC">
        <w:rPr>
          <w:u w:val="single"/>
        </w:rPr>
        <w:t>Unless there is a chance</w:t>
      </w:r>
      <w:r w:rsidRPr="00A84F58">
        <w:rPr>
          <w:sz w:val="12"/>
        </w:rPr>
        <w:t xml:space="preserve"> that </w:t>
      </w:r>
      <w:r w:rsidRPr="00BD2BAC">
        <w:rPr>
          <w:u w:val="single"/>
        </w:rPr>
        <w:t>the patient will survive, the doctor cannot ultimately intend anything other than</w:t>
      </w:r>
      <w:r w:rsidRPr="00A84F58">
        <w:rPr>
          <w:sz w:val="12"/>
        </w:rPr>
        <w:t xml:space="preserve"> that </w:t>
      </w:r>
      <w:r w:rsidRPr="00BD2BAC">
        <w:rPr>
          <w:u w:val="single"/>
        </w:rPr>
        <w:t>the patient dies</w:t>
      </w:r>
      <w:r w:rsidRPr="00A84F58">
        <w:rPr>
          <w:sz w:val="12"/>
        </w:rPr>
        <w:t xml:space="preserve"> if he administers the dose. </w:t>
      </w:r>
      <w:r w:rsidRPr="00BD2BAC">
        <w:rPr>
          <w:u w:val="single"/>
        </w:rPr>
        <w:t xml:space="preserve">To say otherwise constitutes a linguistic </w:t>
      </w:r>
      <w:proofErr w:type="spellStart"/>
      <w:r w:rsidRPr="00BD2BAC">
        <w:rPr>
          <w:u w:val="single"/>
        </w:rPr>
        <w:t>manoeuvre</w:t>
      </w:r>
      <w:proofErr w:type="spellEnd"/>
      <w:r w:rsidRPr="00BD2BAC">
        <w:rPr>
          <w:u w:val="single"/>
        </w:rPr>
        <w:t xml:space="preserve"> to avoid the bare reality of the situation.</w:t>
      </w:r>
    </w:p>
    <w:p w14:paraId="554C229D" w14:textId="77777777" w:rsidR="004E09AE" w:rsidRPr="00C81780" w:rsidRDefault="004E09AE" w:rsidP="004E09AE"/>
    <w:p w14:paraId="64D8B627" w14:textId="77777777" w:rsidR="004E09AE" w:rsidRDefault="004E09AE" w:rsidP="004E09AE">
      <w:pPr>
        <w:pStyle w:val="Heading3"/>
      </w:pPr>
      <w:r>
        <w:t xml:space="preserve">Lio good – Structural </w:t>
      </w:r>
    </w:p>
    <w:p w14:paraId="68D0DD31" w14:textId="77777777" w:rsidR="004E09AE" w:rsidRPr="005258E2" w:rsidRDefault="004E09AE" w:rsidP="004E09AE">
      <w:pPr>
        <w:pStyle w:val="Heading4"/>
      </w:pPr>
      <w:r>
        <w:t xml:space="preserve">The LIO is the only thing that has prevented a return to great power war since the dawn of the nuclear age </w:t>
      </w:r>
    </w:p>
    <w:p w14:paraId="2FC297A3" w14:textId="77777777" w:rsidR="004E09AE" w:rsidRDefault="004E09AE" w:rsidP="004E09AE">
      <w:r w:rsidRPr="005258E2">
        <w:rPr>
          <w:rStyle w:val="Style13ptBold"/>
        </w:rPr>
        <w:t>Brands 25</w:t>
      </w:r>
      <w:r w:rsidRPr="005258E2">
        <w:t xml:space="preserve"> [Hal </w:t>
      </w:r>
      <w:r w:rsidRPr="005258E2">
        <w:rPr>
          <w:i/>
          <w:iCs/>
        </w:rPr>
        <w:t>Brands is also a senior fellow at the American Enterprise Institute, the co-author of “Danger Zone: The Coming Conflict with China” and a member of the congressionally mandated US-China Economic and Security Review Commission. He is a senior adviser to Macro Advisory Partners</w:t>
      </w:r>
      <w:r w:rsidRPr="005258E2">
        <w:t xml:space="preserve"> ; 2-15-2025, "If Trump Makes Aggression Normal, Putin and Xi Win", Bloomberg, https://www.bloomberg.com/opinion/features/2025-02-16/if-trump-makes-aggression-normal-putin-and-xi-win, accessed 3-5-2025] Roger</w:t>
      </w:r>
    </w:p>
    <w:p w14:paraId="57402533" w14:textId="77777777" w:rsidR="004E09AE" w:rsidRPr="005258E2" w:rsidRDefault="004E09AE" w:rsidP="004E09AE">
      <w:pPr>
        <w:rPr>
          <w:rStyle w:val="Emphasis"/>
        </w:rPr>
      </w:pPr>
      <w:r w:rsidRPr="00B33B69">
        <w:rPr>
          <w:highlight w:val="green"/>
          <w:u w:val="single"/>
        </w:rPr>
        <w:t>Norms</w:t>
      </w:r>
      <w:r w:rsidRPr="005258E2">
        <w:t xml:space="preserve">, admittedly, </w:t>
      </w:r>
      <w:r w:rsidRPr="005258E2">
        <w:rPr>
          <w:u w:val="single"/>
        </w:rPr>
        <w:t>have an airy quality</w:t>
      </w:r>
      <w:r w:rsidRPr="005258E2">
        <w:t xml:space="preserve">. But </w:t>
      </w:r>
      <w:r w:rsidRPr="005258E2">
        <w:rPr>
          <w:u w:val="single"/>
        </w:rPr>
        <w:t>the idea that powerful states can’t simply conquer their neighbors</w:t>
      </w:r>
      <w:r w:rsidRPr="005258E2">
        <w:t xml:space="preserve">, or make them cede their territory, </w:t>
      </w:r>
      <w:r w:rsidRPr="005258E2">
        <w:rPr>
          <w:rStyle w:val="Emphasis"/>
        </w:rPr>
        <w:t xml:space="preserve">is the </w:t>
      </w:r>
      <w:r w:rsidRPr="00B33B69">
        <w:rPr>
          <w:rStyle w:val="Emphasis"/>
          <w:highlight w:val="green"/>
        </w:rPr>
        <w:t>bedrock of</w:t>
      </w:r>
      <w:r w:rsidRPr="005258E2">
        <w:rPr>
          <w:rStyle w:val="Emphasis"/>
        </w:rPr>
        <w:t xml:space="preserve"> the </w:t>
      </w:r>
      <w:r w:rsidRPr="00B33B69">
        <w:rPr>
          <w:rStyle w:val="Emphasis"/>
          <w:highlight w:val="green"/>
        </w:rPr>
        <w:t>contemporary world</w:t>
      </w:r>
      <w:r w:rsidRPr="005258E2">
        <w:rPr>
          <w:rStyle w:val="Emphasis"/>
        </w:rPr>
        <w:t>.</w:t>
      </w:r>
    </w:p>
    <w:p w14:paraId="52DFFF53" w14:textId="77777777" w:rsidR="004E09AE" w:rsidRPr="005258E2" w:rsidRDefault="004E09AE" w:rsidP="004E09AE">
      <w:r w:rsidRPr="005258E2">
        <w:t>After World War II, the US erected a vast architecture of institutions, alliances and military commitments to underpin that principle; it even fought major wars to vindicate it against violent challenges. The result was the marked decline of one of humanity’s nastiest, most venerable tendencies, and the onset of tremendous peace, prosperity and human progress.</w:t>
      </w:r>
    </w:p>
    <w:p w14:paraId="7652FF45" w14:textId="77777777" w:rsidR="004E09AE" w:rsidRPr="005258E2" w:rsidRDefault="004E09AE" w:rsidP="004E09AE">
      <w:r w:rsidRPr="005258E2">
        <w:t>In recent years, however, revisionist powers, primarily China and Russia, have tested that norm. And now a US president seems to be joining the assault.</w:t>
      </w:r>
    </w:p>
    <w:p w14:paraId="6917FE63" w14:textId="77777777" w:rsidR="004E09AE" w:rsidRDefault="004E09AE" w:rsidP="004E09AE">
      <w:r w:rsidRPr="005258E2">
        <w:rPr>
          <w:u w:val="single"/>
        </w:rPr>
        <w:t>Trump’s threats</w:t>
      </w:r>
      <w:r w:rsidRPr="005258E2">
        <w:t xml:space="preserve"> could </w:t>
      </w:r>
      <w:r w:rsidRPr="005258E2">
        <w:rPr>
          <w:u w:val="single"/>
        </w:rPr>
        <w:t>merely</w:t>
      </w:r>
      <w:r w:rsidRPr="005258E2">
        <w:t xml:space="preserve"> </w:t>
      </w:r>
      <w:r w:rsidRPr="005258E2">
        <w:rPr>
          <w:u w:val="single"/>
        </w:rPr>
        <w:t>be meant to troll Trudeau or gain leverage in coming negotiations</w:t>
      </w:r>
      <w:r w:rsidRPr="005258E2">
        <w:t xml:space="preserve">. But make no mistake: </w:t>
      </w:r>
      <w:r w:rsidRPr="005258E2">
        <w:rPr>
          <w:u w:val="single"/>
        </w:rPr>
        <w:t>The US is</w:t>
      </w:r>
      <w:r w:rsidRPr="005258E2">
        <w:t xml:space="preserve"> now wielding the prospect of coercive, even violent, expansion to extract concessions from lesser powers. That’s unlikely to lead anywhere good.</w:t>
      </w:r>
    </w:p>
    <w:p w14:paraId="588713A0" w14:textId="77777777" w:rsidR="004E09AE" w:rsidRPr="005258E2" w:rsidRDefault="004E09AE" w:rsidP="004E09AE">
      <w:pPr>
        <w:rPr>
          <w:u w:val="single"/>
        </w:rPr>
      </w:pPr>
      <w:r w:rsidRPr="005258E2">
        <w:rPr>
          <w:u w:val="single"/>
        </w:rPr>
        <w:t xml:space="preserve">It </w:t>
      </w:r>
      <w:r w:rsidRPr="009E2946">
        <w:rPr>
          <w:u w:val="single"/>
        </w:rPr>
        <w:t>took enormous</w:t>
      </w:r>
      <w:r w:rsidRPr="005258E2">
        <w:t xml:space="preserve">, enduring </w:t>
      </w:r>
      <w:r w:rsidRPr="009E2946">
        <w:rPr>
          <w:u w:val="single"/>
        </w:rPr>
        <w:t>efforts to</w:t>
      </w:r>
      <w:r w:rsidRPr="005258E2">
        <w:rPr>
          <w:u w:val="single"/>
        </w:rPr>
        <w:t xml:space="preserve"> pull the international community up from a place where the weak were regularly devoured</w:t>
      </w:r>
      <w:r w:rsidRPr="005258E2">
        <w:t xml:space="preserve"> by the strong. </w:t>
      </w:r>
      <w:r w:rsidRPr="005258E2">
        <w:rPr>
          <w:u w:val="single"/>
        </w:rPr>
        <w:t>Old patterns of predation</w:t>
      </w:r>
      <w:r w:rsidRPr="005258E2">
        <w:t xml:space="preserve"> could </w:t>
      </w:r>
      <w:r w:rsidRPr="005258E2">
        <w:rPr>
          <w:u w:val="single"/>
        </w:rPr>
        <w:t>reassert themselves if the world’s leading power rejects</w:t>
      </w:r>
      <w:r w:rsidRPr="005258E2">
        <w:t xml:space="preserve"> </w:t>
      </w:r>
      <w:r w:rsidRPr="005258E2">
        <w:rPr>
          <w:u w:val="single"/>
        </w:rPr>
        <w:t>the world’s most vital norm.</w:t>
      </w:r>
    </w:p>
    <w:p w14:paraId="5108BE09" w14:textId="77777777" w:rsidR="004E09AE" w:rsidRPr="005258E2" w:rsidRDefault="004E09AE" w:rsidP="004E09AE">
      <w:pPr>
        <w:rPr>
          <w:b/>
          <w:bCs/>
        </w:rPr>
      </w:pPr>
      <w:r w:rsidRPr="005258E2">
        <w:rPr>
          <w:b/>
          <w:bCs/>
        </w:rPr>
        <w:t>Strong Eat the Weak</w:t>
      </w:r>
    </w:p>
    <w:p w14:paraId="576F4219" w14:textId="77777777" w:rsidR="004E09AE" w:rsidRPr="005258E2" w:rsidRDefault="004E09AE" w:rsidP="004E09AE">
      <w:pPr>
        <w:rPr>
          <w:rStyle w:val="Emphasis"/>
        </w:rPr>
      </w:pPr>
      <w:r w:rsidRPr="00B33B69">
        <w:rPr>
          <w:highlight w:val="green"/>
          <w:u w:val="single"/>
        </w:rPr>
        <w:t>Conquest is ugly, but</w:t>
      </w:r>
      <w:r w:rsidRPr="005258E2">
        <w:t xml:space="preserve"> it </w:t>
      </w:r>
      <w:r w:rsidRPr="00B33B69">
        <w:rPr>
          <w:rStyle w:val="Emphasis"/>
          <w:highlight w:val="green"/>
        </w:rPr>
        <w:t>isn’t, historically speaking, unusual</w:t>
      </w:r>
      <w:r w:rsidRPr="005258E2">
        <w:t xml:space="preserve">. </w:t>
      </w:r>
      <w:r w:rsidRPr="00B33B69">
        <w:rPr>
          <w:highlight w:val="green"/>
          <w:u w:val="single"/>
        </w:rPr>
        <w:t>Countries used to be</w:t>
      </w:r>
      <w:r w:rsidRPr="005258E2">
        <w:rPr>
          <w:u w:val="single"/>
        </w:rPr>
        <w:t xml:space="preserve"> attacked</w:t>
      </w:r>
      <w:r w:rsidRPr="005258E2">
        <w:t xml:space="preserve">, dismembered </w:t>
      </w:r>
      <w:r w:rsidRPr="005258E2">
        <w:rPr>
          <w:u w:val="single"/>
        </w:rPr>
        <w:t xml:space="preserve">and </w:t>
      </w:r>
      <w:r w:rsidRPr="00B33B69">
        <w:rPr>
          <w:highlight w:val="green"/>
          <w:u w:val="single"/>
        </w:rPr>
        <w:t>wiped</w:t>
      </w:r>
      <w:r w:rsidRPr="005258E2">
        <w:rPr>
          <w:u w:val="single"/>
        </w:rPr>
        <w:t xml:space="preserve"> off the map </w:t>
      </w:r>
      <w:r w:rsidRPr="00B33B69">
        <w:rPr>
          <w:rStyle w:val="Emphasis"/>
          <w:highlight w:val="green"/>
        </w:rPr>
        <w:t>all the time.</w:t>
      </w:r>
    </w:p>
    <w:p w14:paraId="6247A953" w14:textId="77777777" w:rsidR="004E09AE" w:rsidRPr="005258E2" w:rsidRDefault="004E09AE" w:rsidP="004E09AE">
      <w:r w:rsidRPr="00B33B69">
        <w:rPr>
          <w:highlight w:val="green"/>
          <w:u w:val="single"/>
        </w:rPr>
        <w:t>Poland</w:t>
      </w:r>
      <w:r w:rsidRPr="005258E2">
        <w:rPr>
          <w:u w:val="single"/>
        </w:rPr>
        <w:t xml:space="preserve"> was </w:t>
      </w:r>
      <w:r w:rsidRPr="00B33B69">
        <w:rPr>
          <w:highlight w:val="green"/>
          <w:u w:val="single"/>
        </w:rPr>
        <w:t>partitioned</w:t>
      </w:r>
      <w:r w:rsidRPr="005258E2">
        <w:rPr>
          <w:u w:val="single"/>
        </w:rPr>
        <w:t xml:space="preserve"> by</w:t>
      </w:r>
      <w:r w:rsidRPr="005258E2">
        <w:t xml:space="preserve"> Europe’s </w:t>
      </w:r>
      <w:r w:rsidRPr="005258E2">
        <w:rPr>
          <w:u w:val="single"/>
        </w:rPr>
        <w:t xml:space="preserve">great powers </w:t>
      </w:r>
      <w:r w:rsidRPr="00B33B69">
        <w:rPr>
          <w:highlight w:val="green"/>
          <w:u w:val="single"/>
        </w:rPr>
        <w:t>several times</w:t>
      </w:r>
      <w:r w:rsidRPr="005258E2">
        <w:t xml:space="preserve">. During the 19th and 20th centuries, </w:t>
      </w:r>
      <w:r w:rsidRPr="005258E2">
        <w:rPr>
          <w:u w:val="single"/>
        </w:rPr>
        <w:t xml:space="preserve">the </w:t>
      </w:r>
      <w:r w:rsidRPr="00B33B69">
        <w:rPr>
          <w:highlight w:val="green"/>
          <w:u w:val="single"/>
        </w:rPr>
        <w:t>border between Germany</w:t>
      </w:r>
      <w:r w:rsidRPr="005258E2">
        <w:rPr>
          <w:u w:val="single"/>
        </w:rPr>
        <w:t xml:space="preserve"> </w:t>
      </w:r>
      <w:r w:rsidRPr="00B33B69">
        <w:rPr>
          <w:highlight w:val="green"/>
          <w:u w:val="single"/>
        </w:rPr>
        <w:t>and France tended to shift</w:t>
      </w:r>
      <w:r w:rsidRPr="005258E2">
        <w:rPr>
          <w:u w:val="single"/>
        </w:rPr>
        <w:t xml:space="preserve"> along with</w:t>
      </w:r>
      <w:r w:rsidRPr="005258E2">
        <w:t xml:space="preserve"> the </w:t>
      </w:r>
      <w:r w:rsidRPr="005258E2">
        <w:rPr>
          <w:u w:val="single"/>
        </w:rPr>
        <w:t>military balance</w:t>
      </w:r>
      <w:r w:rsidRPr="005258E2">
        <w:t xml:space="preserve">. In many ways, the modern world was made by the frenzies of European expansion into Africa, the Middle East and Asia. </w:t>
      </w:r>
      <w:r w:rsidRPr="00B33B69">
        <w:rPr>
          <w:highlight w:val="green"/>
          <w:u w:val="single"/>
        </w:rPr>
        <w:t>Between 1816 and 1945</w:t>
      </w:r>
      <w:r w:rsidRPr="005258E2">
        <w:t>, the scholar Tanisha Fazal has </w:t>
      </w:r>
      <w:hyperlink r:id="rId23" w:tgtFrame="_blank" w:history="1">
        <w:r w:rsidRPr="005258E2">
          <w:rPr>
            <w:rStyle w:val="Hyperlink"/>
          </w:rPr>
          <w:t>found</w:t>
        </w:r>
      </w:hyperlink>
      <w:r w:rsidRPr="005258E2">
        <w:t xml:space="preserve">, “about </w:t>
      </w:r>
      <w:r w:rsidRPr="005258E2">
        <w:rPr>
          <w:u w:val="single"/>
        </w:rPr>
        <w:t xml:space="preserve">a </w:t>
      </w:r>
      <w:r w:rsidRPr="00B33B69">
        <w:rPr>
          <w:highlight w:val="green"/>
          <w:u w:val="single"/>
        </w:rPr>
        <w:t>quarter of</w:t>
      </w:r>
      <w:r w:rsidRPr="005258E2">
        <w:rPr>
          <w:u w:val="single"/>
        </w:rPr>
        <w:t xml:space="preserve"> all </w:t>
      </w:r>
      <w:r w:rsidRPr="00B33B69">
        <w:rPr>
          <w:highlight w:val="green"/>
          <w:u w:val="single"/>
        </w:rPr>
        <w:t>states suffered</w:t>
      </w:r>
      <w:r w:rsidRPr="005258E2">
        <w:rPr>
          <w:u w:val="single"/>
        </w:rPr>
        <w:t xml:space="preserve"> a </w:t>
      </w:r>
      <w:r w:rsidRPr="00B33B69">
        <w:rPr>
          <w:highlight w:val="green"/>
          <w:u w:val="single"/>
        </w:rPr>
        <w:t>violent death</w:t>
      </w:r>
      <w:r w:rsidRPr="005258E2">
        <w:rPr>
          <w:u w:val="single"/>
        </w:rPr>
        <w:t xml:space="preserve"> at one point or another.”</w:t>
      </w:r>
    </w:p>
    <w:p w14:paraId="7237B2BC" w14:textId="77777777" w:rsidR="004E09AE" w:rsidRPr="005258E2" w:rsidRDefault="004E09AE" w:rsidP="004E09AE">
      <w:r w:rsidRPr="005258E2">
        <w:rPr>
          <w:u w:val="single"/>
        </w:rPr>
        <w:t>For most of history,</w:t>
      </w:r>
      <w:r w:rsidRPr="005258E2">
        <w:t xml:space="preserve"> in fact, </w:t>
      </w:r>
      <w:r w:rsidRPr="00B33B69">
        <w:rPr>
          <w:highlight w:val="green"/>
          <w:u w:val="single"/>
        </w:rPr>
        <w:t>conquest was</w:t>
      </w:r>
      <w:r w:rsidRPr="005258E2">
        <w:rPr>
          <w:u w:val="single"/>
        </w:rPr>
        <w:t xml:space="preserve"> seen as </w:t>
      </w:r>
      <w:r w:rsidRPr="00B33B69">
        <w:rPr>
          <w:rStyle w:val="Emphasis"/>
          <w:highlight w:val="green"/>
        </w:rPr>
        <w:t>natural, even necessary</w:t>
      </w:r>
      <w:r w:rsidRPr="005258E2">
        <w:t>. “</w:t>
      </w:r>
      <w:r w:rsidRPr="005258E2">
        <w:rPr>
          <w:u w:val="single"/>
        </w:rPr>
        <w:t>The strong do what they can</w:t>
      </w:r>
      <w:r w:rsidRPr="005258E2">
        <w:t xml:space="preserve">,” </w:t>
      </w:r>
      <w:r w:rsidRPr="005258E2">
        <w:rPr>
          <w:u w:val="single"/>
        </w:rPr>
        <w:t>goes the</w:t>
      </w:r>
      <w:r w:rsidRPr="005258E2">
        <w:t xml:space="preserve"> most </w:t>
      </w:r>
      <w:r w:rsidRPr="005258E2">
        <w:rPr>
          <w:u w:val="single"/>
        </w:rPr>
        <w:t>famous line in Thucydides’ classic study of the Peloponnesian Wa</w:t>
      </w:r>
      <w:r w:rsidRPr="005258E2">
        <w:t xml:space="preserve">r, “and </w:t>
      </w:r>
      <w:r w:rsidRPr="005258E2">
        <w:rPr>
          <w:u w:val="single"/>
        </w:rPr>
        <w:t>the weak suffer what they must</w:t>
      </w:r>
      <w:r w:rsidRPr="005258E2">
        <w:t>.” More than 2,000 years later, leaders and intellectuals invoked the ideas of social Darwinism in justifying expansionist urges. Vigorous states “assert themselves in the universal economy of nature,” </w:t>
      </w:r>
      <w:hyperlink r:id="rId24" w:tgtFrame="_blank" w:history="1">
        <w:r w:rsidRPr="005258E2">
          <w:rPr>
            <w:rStyle w:val="Hyperlink"/>
          </w:rPr>
          <w:t>wrote</w:t>
        </w:r>
      </w:hyperlink>
      <w:r w:rsidRPr="005258E2">
        <w:t> one retired German general in 1912. “The weaker succumb.” Many Americans felt the same way.</w:t>
      </w:r>
    </w:p>
    <w:p w14:paraId="5DD0D17A" w14:textId="77777777" w:rsidR="004E09AE" w:rsidRPr="005258E2" w:rsidRDefault="004E09AE" w:rsidP="004E09AE">
      <w:r w:rsidRPr="005258E2">
        <w:t>The US was once one of the most ferociously ambitious expansionists on Earth. During the 19th century, it charged out of its original boundaries to take the best parts of North America, usually displacing Native Americans in the process. It unsuccessfully attacked Canada during the War of 1812 and ripped away half of Mexico in 1848. The US then annexed the Philippines, Puerto Rico and other territory it wrested from Spain in 1898. Along the way, it acquired — sometimes through subterfuge or </w:t>
      </w:r>
      <w:hyperlink r:id="rId25" w:tgtFrame="_blank" w:history="1">
        <w:r w:rsidRPr="005258E2">
          <w:rPr>
            <w:rStyle w:val="Hyperlink"/>
          </w:rPr>
          <w:t>coercion</w:t>
        </w:r>
      </w:hyperlink>
      <w:r w:rsidRPr="005258E2">
        <w:t> — strategic points from Florida to Hawaii.</w:t>
      </w:r>
    </w:p>
    <w:p w14:paraId="2F0126D7" w14:textId="77777777" w:rsidR="004E09AE" w:rsidRPr="005258E2" w:rsidRDefault="004E09AE" w:rsidP="004E09AE">
      <w:r w:rsidRPr="005258E2">
        <w:t>Many Americans believed their expansion was qualitatively different than the European variety, because the US brought the </w:t>
      </w:r>
      <w:hyperlink r:id="rId26" w:tgtFrame="_blank" w:history="1">
        <w:r w:rsidRPr="005258E2">
          <w:rPr>
            <w:rStyle w:val="Hyperlink"/>
          </w:rPr>
          <w:t>blessings</w:t>
        </w:r>
      </w:hyperlink>
      <w:r w:rsidRPr="005258E2">
        <w:t> of liberty to new lands. They weren’t entirely wrong: Most of the territory Washington acquired ultimately became part of the republic, which gave its inhabitants the same democratic rights as other US citizens.</w:t>
      </w:r>
    </w:p>
    <w:p w14:paraId="5A3BC0B3" w14:textId="77777777" w:rsidR="004E09AE" w:rsidRPr="005258E2" w:rsidRDefault="004E09AE" w:rsidP="004E09AE">
      <w:r w:rsidRPr="005258E2">
        <w:t>Yet the fact remains that America attained its modern dimensions through an epic, often-violent expansionist project. It is one of history’s great ironies that a rampage of conquest in the 19th century gave America the size and strength needed to sustain the liberal order in the 20th and 21st.</w:t>
      </w:r>
    </w:p>
    <w:p w14:paraId="415C6E84" w14:textId="77777777" w:rsidR="004E09AE" w:rsidRPr="005258E2" w:rsidRDefault="004E09AE" w:rsidP="004E09AE">
      <w:pPr>
        <w:rPr>
          <w:b/>
          <w:bCs/>
        </w:rPr>
      </w:pPr>
      <w:r w:rsidRPr="005258E2">
        <w:rPr>
          <w:b/>
          <w:bCs/>
        </w:rPr>
        <w:t>Harry Truman Saw the Light</w:t>
      </w:r>
    </w:p>
    <w:p w14:paraId="12088F7A" w14:textId="77777777" w:rsidR="004E09AE" w:rsidRPr="005258E2" w:rsidRDefault="004E09AE" w:rsidP="004E09AE">
      <w:r w:rsidRPr="005258E2">
        <w:t xml:space="preserve">The </w:t>
      </w:r>
      <w:r w:rsidRPr="0064334B">
        <w:rPr>
          <w:u w:val="single"/>
        </w:rPr>
        <w:t>liberal order</w:t>
      </w:r>
      <w:r w:rsidRPr="005258E2">
        <w:t xml:space="preserve">, </w:t>
      </w:r>
      <w:r w:rsidRPr="0064334B">
        <w:rPr>
          <w:u w:val="single"/>
        </w:rPr>
        <w:t>it is often said</w:t>
      </w:r>
      <w:r w:rsidRPr="005258E2">
        <w:t xml:space="preserve">, </w:t>
      </w:r>
      <w:r w:rsidRPr="0064334B">
        <w:rPr>
          <w:u w:val="single"/>
        </w:rPr>
        <w:t>arose after World War II</w:t>
      </w:r>
      <w:r w:rsidRPr="005258E2">
        <w:t xml:space="preserve">. </w:t>
      </w:r>
      <w:r w:rsidRPr="0064334B">
        <w:rPr>
          <w:u w:val="single"/>
        </w:rPr>
        <w:t xml:space="preserve">That’s an oddly passive </w:t>
      </w:r>
      <w:r w:rsidRPr="0064334B">
        <w:t>way</w:t>
      </w:r>
      <w:r w:rsidRPr="005258E2">
        <w:t xml:space="preserve"> of putting things. </w:t>
      </w:r>
      <w:r w:rsidRPr="0064334B">
        <w:rPr>
          <w:u w:val="single"/>
        </w:rPr>
        <w:t>The US and its allies painstakingly </w:t>
      </w:r>
      <w:r w:rsidRPr="0064334B">
        <w:rPr>
          <w:i/>
          <w:iCs/>
          <w:u w:val="single"/>
        </w:rPr>
        <w:t>built</w:t>
      </w:r>
      <w:r w:rsidRPr="0064334B">
        <w:rPr>
          <w:u w:val="single"/>
        </w:rPr>
        <w:t> that order</w:t>
      </w:r>
      <w:r w:rsidRPr="005258E2">
        <w:t xml:space="preserve">, </w:t>
      </w:r>
      <w:r w:rsidRPr="0064334B">
        <w:t>with its central goal to stymie the sorts of conquest</w:t>
      </w:r>
      <w:r w:rsidRPr="005258E2">
        <w:t xml:space="preserve"> that had been so prevalent in the past.</w:t>
      </w:r>
    </w:p>
    <w:p w14:paraId="6D7506C5" w14:textId="77777777" w:rsidR="004E09AE" w:rsidRPr="005258E2" w:rsidRDefault="004E09AE" w:rsidP="004E09AE">
      <w:r w:rsidRPr="005258E2">
        <w:t xml:space="preserve">It’s easy to see why this seemed necessary. The world had just experienced </w:t>
      </w:r>
      <w:r w:rsidRPr="005258E2">
        <w:rPr>
          <w:rStyle w:val="Emphasis"/>
        </w:rPr>
        <w:t xml:space="preserve">the </w:t>
      </w:r>
      <w:r w:rsidRPr="00B33B69">
        <w:rPr>
          <w:rStyle w:val="Emphasis"/>
          <w:highlight w:val="green"/>
        </w:rPr>
        <w:t>two worst wars in history</w:t>
      </w:r>
      <w:r w:rsidRPr="005258E2">
        <w:rPr>
          <w:rStyle w:val="Emphasis"/>
        </w:rPr>
        <w:t>,</w:t>
      </w:r>
      <w:r w:rsidRPr="005258E2">
        <w:t xml:space="preserve"> caused by </w:t>
      </w:r>
      <w:r w:rsidRPr="00B33B69">
        <w:rPr>
          <w:highlight w:val="green"/>
          <w:u w:val="single"/>
        </w:rPr>
        <w:t>aggressive powers</w:t>
      </w:r>
      <w:r w:rsidRPr="005258E2">
        <w:rPr>
          <w:u w:val="single"/>
        </w:rPr>
        <w:t xml:space="preserve"> that had </w:t>
      </w:r>
      <w:r w:rsidRPr="00B33B69">
        <w:rPr>
          <w:highlight w:val="green"/>
          <w:u w:val="single"/>
        </w:rPr>
        <w:t xml:space="preserve">sought to </w:t>
      </w:r>
      <w:r w:rsidRPr="00B33B69">
        <w:rPr>
          <w:rStyle w:val="Emphasis"/>
          <w:highlight w:val="green"/>
        </w:rPr>
        <w:t>steal large</w:t>
      </w:r>
      <w:r w:rsidRPr="005258E2">
        <w:rPr>
          <w:rStyle w:val="Emphasis"/>
        </w:rPr>
        <w:t xml:space="preserve"> </w:t>
      </w:r>
      <w:r w:rsidRPr="00B33B69">
        <w:rPr>
          <w:rStyle w:val="Emphasis"/>
          <w:highlight w:val="green"/>
        </w:rPr>
        <w:t>swaths of the globe</w:t>
      </w:r>
      <w:r w:rsidRPr="005258E2">
        <w:rPr>
          <w:u w:val="single"/>
        </w:rPr>
        <w:t xml:space="preserve">. </w:t>
      </w:r>
      <w:r w:rsidRPr="005258E2">
        <w:t xml:space="preserve">That </w:t>
      </w:r>
      <w:r w:rsidRPr="00B33B69">
        <w:rPr>
          <w:highlight w:val="green"/>
          <w:u w:val="single"/>
        </w:rPr>
        <w:t>aggression</w:t>
      </w:r>
      <w:r w:rsidRPr="005258E2">
        <w:t xml:space="preserve"> </w:t>
      </w:r>
      <w:r w:rsidRPr="0064334B">
        <w:rPr>
          <w:u w:val="single"/>
        </w:rPr>
        <w:t>had</w:t>
      </w:r>
      <w:r w:rsidRPr="005258E2">
        <w:t xml:space="preserve"> </w:t>
      </w:r>
      <w:r w:rsidRPr="00B33B69">
        <w:rPr>
          <w:highlight w:val="green"/>
          <w:u w:val="single"/>
        </w:rPr>
        <w:t>involved ghastly atrocities</w:t>
      </w:r>
      <w:r w:rsidRPr="005258E2">
        <w:t xml:space="preserve">, </w:t>
      </w:r>
      <w:r w:rsidRPr="0064334B">
        <w:rPr>
          <w:u w:val="single"/>
        </w:rPr>
        <w:t>such as</w:t>
      </w:r>
      <w:r w:rsidRPr="005258E2">
        <w:t xml:space="preserve"> the </w:t>
      </w:r>
      <w:r w:rsidRPr="0064334B">
        <w:rPr>
          <w:u w:val="single"/>
        </w:rPr>
        <w:t>Holocaust and the murder and enslavement of civilians</w:t>
      </w:r>
      <w:r w:rsidRPr="005258E2">
        <w:t xml:space="preserve"> </w:t>
      </w:r>
      <w:r w:rsidRPr="0064334B">
        <w:rPr>
          <w:u w:val="single"/>
        </w:rPr>
        <w:t>in parts of Asia occupied by Japan</w:t>
      </w:r>
      <w:r w:rsidRPr="005258E2">
        <w:t>.</w:t>
      </w:r>
    </w:p>
    <w:p w14:paraId="3D91B066" w14:textId="77777777" w:rsidR="004E09AE" w:rsidRPr="005258E2" w:rsidRDefault="004E09AE" w:rsidP="004E09AE">
      <w:r w:rsidRPr="0064334B">
        <w:rPr>
          <w:u w:val="single"/>
        </w:rPr>
        <w:t>Even as World War II ended</w:t>
      </w:r>
      <w:r w:rsidRPr="005258E2">
        <w:t xml:space="preserve">, </w:t>
      </w:r>
      <w:r w:rsidRPr="0064334B">
        <w:rPr>
          <w:u w:val="single"/>
        </w:rPr>
        <w:t>another totalitarian state,</w:t>
      </w:r>
      <w:r w:rsidRPr="005258E2">
        <w:t xml:space="preserve"> </w:t>
      </w:r>
      <w:r w:rsidRPr="0064334B">
        <w:rPr>
          <w:u w:val="single"/>
        </w:rPr>
        <w:t>the Soviet Union, was poised to push deep</w:t>
      </w:r>
      <w:r w:rsidRPr="005258E2">
        <w:t xml:space="preserve"> into Europe, Asia and the Middle East. Having witnessed how successful aggression could snowball — and eventually endanger even faraway democracies — </w:t>
      </w:r>
      <w:r w:rsidRPr="00B33B69">
        <w:rPr>
          <w:highlight w:val="green"/>
          <w:u w:val="single"/>
        </w:rPr>
        <w:t>America</w:t>
      </w:r>
      <w:r w:rsidRPr="0064334B">
        <w:rPr>
          <w:u w:val="single"/>
        </w:rPr>
        <w:t>n officials</w:t>
      </w:r>
      <w:r w:rsidRPr="005258E2">
        <w:t xml:space="preserve"> </w:t>
      </w:r>
      <w:r w:rsidRPr="0064334B">
        <w:rPr>
          <w:u w:val="single"/>
        </w:rPr>
        <w:t>resolved</w:t>
      </w:r>
      <w:r w:rsidRPr="005258E2">
        <w:t xml:space="preserve"> </w:t>
      </w:r>
      <w:r w:rsidRPr="0064334B">
        <w:rPr>
          <w:u w:val="single"/>
        </w:rPr>
        <w:t>to prevent rampant conquest</w:t>
      </w:r>
      <w:r w:rsidRPr="005258E2">
        <w:t xml:space="preserve"> from causing another avalanche of chaos.</w:t>
      </w:r>
    </w:p>
    <w:p w14:paraId="19290410" w14:textId="77777777" w:rsidR="004E09AE" w:rsidRPr="005258E2" w:rsidRDefault="004E09AE" w:rsidP="004E09AE">
      <w:r w:rsidRPr="005258E2">
        <w:t>Harry Truman expressed the basic ethos in a speech to Congress in March 1947. “</w:t>
      </w:r>
      <w:r w:rsidRPr="0064334B">
        <w:rPr>
          <w:u w:val="single"/>
        </w:rPr>
        <w:t>The world is not static</w:t>
      </w:r>
      <w:r w:rsidRPr="005258E2">
        <w:t xml:space="preserve">, </w:t>
      </w:r>
      <w:r w:rsidRPr="0064334B">
        <w:rPr>
          <w:u w:val="single"/>
        </w:rPr>
        <w:t>and the status quo is not sacred,”</w:t>
      </w:r>
      <w:r w:rsidRPr="005258E2">
        <w:t xml:space="preserve"> he </w:t>
      </w:r>
      <w:hyperlink r:id="rId27" w:tgtFrame="_blank" w:history="1">
        <w:r w:rsidRPr="005258E2">
          <w:rPr>
            <w:rStyle w:val="Hyperlink"/>
          </w:rPr>
          <w:t>declared</w:t>
        </w:r>
      </w:hyperlink>
      <w:r w:rsidRPr="005258E2">
        <w:t xml:space="preserve">. </w:t>
      </w:r>
      <w:r w:rsidRPr="0064334B">
        <w:rPr>
          <w:u w:val="single"/>
        </w:rPr>
        <w:t>But to “allow changes in the status quo” through coercion, subversion or aggression was to invite a return of</w:t>
      </w:r>
      <w:r w:rsidRPr="005258E2">
        <w:t xml:space="preserve"> the </w:t>
      </w:r>
      <w:r w:rsidRPr="0064334B">
        <w:rPr>
          <w:u w:val="single"/>
        </w:rPr>
        <w:t>darkness</w:t>
      </w:r>
      <w:r w:rsidRPr="005258E2">
        <w:t xml:space="preserve"> humanity had just managed to escape.</w:t>
      </w:r>
    </w:p>
    <w:p w14:paraId="558D8678" w14:textId="77777777" w:rsidR="004E09AE" w:rsidRPr="005258E2" w:rsidRDefault="004E09AE" w:rsidP="004E09AE">
      <w:r w:rsidRPr="0064334B">
        <w:rPr>
          <w:u w:val="single"/>
        </w:rPr>
        <w:t>Truman</w:t>
      </w:r>
      <w:r w:rsidRPr="005258E2">
        <w:t xml:space="preserve"> </w:t>
      </w:r>
      <w:r w:rsidRPr="00E743C1">
        <w:rPr>
          <w:u w:val="single"/>
        </w:rPr>
        <w:t>and successors</w:t>
      </w:r>
      <w:r w:rsidRPr="005258E2">
        <w:t xml:space="preserve"> </w:t>
      </w:r>
      <w:r w:rsidRPr="00B33B69">
        <w:rPr>
          <w:highlight w:val="green"/>
          <w:u w:val="single"/>
        </w:rPr>
        <w:t>worked hard to hold</w:t>
      </w:r>
      <w:r w:rsidRPr="00E743C1">
        <w:rPr>
          <w:u w:val="single"/>
        </w:rPr>
        <w:t xml:space="preserve"> that </w:t>
      </w:r>
      <w:r w:rsidRPr="00B33B69">
        <w:rPr>
          <w:highlight w:val="green"/>
          <w:u w:val="single"/>
        </w:rPr>
        <w:t>darkness back.</w:t>
      </w:r>
      <w:r w:rsidRPr="005258E2">
        <w:t xml:space="preserve"> </w:t>
      </w:r>
      <w:r w:rsidRPr="00E743C1">
        <w:rPr>
          <w:u w:val="single"/>
        </w:rPr>
        <w:t>They</w:t>
      </w:r>
      <w:r w:rsidRPr="005258E2">
        <w:t xml:space="preserve"> </w:t>
      </w:r>
      <w:r w:rsidRPr="00B33B69">
        <w:rPr>
          <w:highlight w:val="green"/>
          <w:u w:val="single"/>
        </w:rPr>
        <w:t>endorsed</w:t>
      </w:r>
      <w:r w:rsidRPr="00E743C1">
        <w:rPr>
          <w:u w:val="single"/>
        </w:rPr>
        <w:t xml:space="preserve"> a </w:t>
      </w:r>
      <w:r w:rsidRPr="00B33B69">
        <w:rPr>
          <w:highlight w:val="green"/>
          <w:u w:val="single"/>
        </w:rPr>
        <w:t>U</w:t>
      </w:r>
      <w:r w:rsidRPr="00E743C1">
        <w:rPr>
          <w:u w:val="single"/>
        </w:rPr>
        <w:t xml:space="preserve">nited </w:t>
      </w:r>
      <w:r w:rsidRPr="00B33B69">
        <w:rPr>
          <w:highlight w:val="green"/>
          <w:u w:val="single"/>
        </w:rPr>
        <w:t>N</w:t>
      </w:r>
      <w:r w:rsidRPr="00E743C1">
        <w:rPr>
          <w:u w:val="single"/>
        </w:rPr>
        <w:t xml:space="preserve">ations </w:t>
      </w:r>
      <w:r w:rsidRPr="00B33B69">
        <w:rPr>
          <w:highlight w:val="green"/>
          <w:u w:val="single"/>
        </w:rPr>
        <w:t>charter that </w:t>
      </w:r>
      <w:hyperlink r:id="rId28" w:tgtFrame="_blank" w:history="1">
        <w:r w:rsidRPr="00B33B69">
          <w:rPr>
            <w:rStyle w:val="Hyperlink"/>
            <w:highlight w:val="green"/>
          </w:rPr>
          <w:t>pledged</w:t>
        </w:r>
      </w:hyperlink>
      <w:r w:rsidRPr="00E743C1">
        <w:rPr>
          <w:u w:val="single"/>
        </w:rPr>
        <w:t xml:space="preserve"> its members </w:t>
      </w:r>
      <w:r w:rsidRPr="00B33B69">
        <w:rPr>
          <w:highlight w:val="green"/>
          <w:u w:val="single"/>
        </w:rPr>
        <w:t>to cooperate in</w:t>
      </w:r>
      <w:r w:rsidRPr="00E743C1">
        <w:rPr>
          <w:u w:val="single"/>
        </w:rPr>
        <w:t xml:space="preserve"> “the </w:t>
      </w:r>
      <w:r w:rsidRPr="00B33B69">
        <w:rPr>
          <w:highlight w:val="green"/>
          <w:u w:val="single"/>
        </w:rPr>
        <w:t>suppression of</w:t>
      </w:r>
      <w:r w:rsidRPr="00E743C1">
        <w:rPr>
          <w:u w:val="single"/>
        </w:rPr>
        <w:t xml:space="preserve"> acts of </w:t>
      </w:r>
      <w:r w:rsidRPr="00B33B69">
        <w:rPr>
          <w:highlight w:val="green"/>
          <w:u w:val="single"/>
        </w:rPr>
        <w:t>aggression</w:t>
      </w:r>
      <w:r w:rsidRPr="00E743C1">
        <w:rPr>
          <w:u w:val="single"/>
        </w:rPr>
        <w:t xml:space="preserve"> or other breaches of the peace</w:t>
      </w:r>
      <w:r w:rsidRPr="005258E2">
        <w:t xml:space="preserve">.” </w:t>
      </w:r>
      <w:r w:rsidRPr="00E743C1">
        <w:rPr>
          <w:u w:val="single"/>
        </w:rPr>
        <w:t>The US built alliances, deployed troops, and</w:t>
      </w:r>
      <w:r w:rsidRPr="005258E2">
        <w:t xml:space="preserve"> even </w:t>
      </w:r>
      <w:r w:rsidRPr="00E743C1">
        <w:rPr>
          <w:u w:val="single"/>
        </w:rPr>
        <w:t>fought major wars to prevent such aggression</w:t>
      </w:r>
      <w:r w:rsidRPr="005258E2">
        <w:t xml:space="preserve"> from igniting the volatile Eurasian periphery.</w:t>
      </w:r>
    </w:p>
    <w:p w14:paraId="316C8D53" w14:textId="77777777" w:rsidR="004E09AE" w:rsidRPr="00E743C1" w:rsidRDefault="004E09AE" w:rsidP="004E09AE">
      <w:pPr>
        <w:rPr>
          <w:u w:val="single"/>
        </w:rPr>
      </w:pPr>
      <w:r w:rsidRPr="00E743C1">
        <w:rPr>
          <w:u w:val="single"/>
        </w:rPr>
        <w:t xml:space="preserve">Each of the </w:t>
      </w:r>
      <w:r w:rsidRPr="00B33B69">
        <w:rPr>
          <w:highlight w:val="green"/>
          <w:u w:val="single"/>
        </w:rPr>
        <w:t>biggest US conflicts</w:t>
      </w:r>
      <w:r w:rsidRPr="00E743C1">
        <w:rPr>
          <w:u w:val="single"/>
        </w:rPr>
        <w:t xml:space="preserve"> of the post-1945 era</w:t>
      </w:r>
      <w:r w:rsidRPr="005258E2">
        <w:t xml:space="preserve"> — the Korean War, Vietnam War and Persian Gulf War — </w:t>
      </w:r>
      <w:r w:rsidRPr="00E743C1">
        <w:rPr>
          <w:u w:val="single"/>
        </w:rPr>
        <w:t>had its own motives</w:t>
      </w:r>
      <w:r w:rsidRPr="005258E2">
        <w:t xml:space="preserve">, from containing communism in Asia to maintaining access to oil. </w:t>
      </w:r>
      <w:r w:rsidRPr="00E743C1">
        <w:rPr>
          <w:u w:val="single"/>
        </w:rPr>
        <w:t xml:space="preserve">But each intervention </w:t>
      </w:r>
      <w:r w:rsidRPr="00B33B69">
        <w:rPr>
          <w:highlight w:val="green"/>
          <w:u w:val="single"/>
        </w:rPr>
        <w:t>was</w:t>
      </w:r>
      <w:r w:rsidRPr="00E743C1">
        <w:rPr>
          <w:u w:val="single"/>
        </w:rPr>
        <w:t xml:space="preserve"> also </w:t>
      </w:r>
      <w:r w:rsidRPr="00B33B69">
        <w:rPr>
          <w:highlight w:val="green"/>
          <w:u w:val="single"/>
        </w:rPr>
        <w:t>rooted in defense of</w:t>
      </w:r>
      <w:r w:rsidRPr="00E743C1">
        <w:rPr>
          <w:u w:val="single"/>
        </w:rPr>
        <w:t xml:space="preserve"> a deeper </w:t>
      </w:r>
      <w:r w:rsidRPr="00B33B69">
        <w:rPr>
          <w:highlight w:val="green"/>
          <w:u w:val="single"/>
        </w:rPr>
        <w:t>norm</w:t>
      </w:r>
      <w:r w:rsidRPr="00E743C1">
        <w:rPr>
          <w:u w:val="single"/>
        </w:rPr>
        <w:t>.</w:t>
      </w:r>
    </w:p>
    <w:p w14:paraId="2C7679ED" w14:textId="77777777" w:rsidR="004E09AE" w:rsidRPr="005258E2" w:rsidRDefault="004E09AE" w:rsidP="004E09AE">
      <w:r w:rsidRPr="00B33B69">
        <w:rPr>
          <w:highlight w:val="green"/>
          <w:u w:val="single"/>
        </w:rPr>
        <w:t>If</w:t>
      </w:r>
      <w:r w:rsidRPr="00E743C1">
        <w:rPr>
          <w:u w:val="single"/>
        </w:rPr>
        <w:t xml:space="preserve"> the </w:t>
      </w:r>
      <w:r w:rsidRPr="00B33B69">
        <w:rPr>
          <w:highlight w:val="green"/>
          <w:u w:val="single"/>
        </w:rPr>
        <w:t>US</w:t>
      </w:r>
      <w:r w:rsidRPr="00E743C1">
        <w:rPr>
          <w:u w:val="single"/>
        </w:rPr>
        <w:t xml:space="preserve"> had </w:t>
      </w:r>
      <w:r w:rsidRPr="00B33B69">
        <w:rPr>
          <w:highlight w:val="green"/>
          <w:u w:val="single"/>
        </w:rPr>
        <w:t>failed to save South Korea</w:t>
      </w:r>
      <w:r w:rsidRPr="005258E2">
        <w:t>, Truman later </w:t>
      </w:r>
      <w:hyperlink r:id="rId29" w:tgtFrame="_blank" w:history="1">
        <w:r w:rsidRPr="005258E2">
          <w:rPr>
            <w:rStyle w:val="Hyperlink"/>
          </w:rPr>
          <w:t>wrote</w:t>
        </w:r>
      </w:hyperlink>
      <w:r w:rsidRPr="00B33B69">
        <w:rPr>
          <w:highlight w:val="green"/>
        </w:rPr>
        <w:t xml:space="preserve">, </w:t>
      </w:r>
      <w:r w:rsidRPr="00B33B69">
        <w:rPr>
          <w:highlight w:val="green"/>
          <w:u w:val="single"/>
        </w:rPr>
        <w:t>it would have ensured</w:t>
      </w:r>
      <w:r w:rsidRPr="00E743C1">
        <w:rPr>
          <w:u w:val="single"/>
        </w:rPr>
        <w:t xml:space="preserve"> a </w:t>
      </w:r>
      <w:r w:rsidRPr="00B33B69">
        <w:rPr>
          <w:highlight w:val="green"/>
          <w:u w:val="single"/>
        </w:rPr>
        <w:t xml:space="preserve">return to </w:t>
      </w:r>
      <w:r w:rsidRPr="00F515B7">
        <w:rPr>
          <w:u w:val="single"/>
        </w:rPr>
        <w:t xml:space="preserve">the </w:t>
      </w:r>
      <w:r w:rsidRPr="00B33B69">
        <w:rPr>
          <w:highlight w:val="green"/>
          <w:u w:val="single"/>
        </w:rPr>
        <w:t>rapacious practices</w:t>
      </w:r>
      <w:r w:rsidRPr="00E743C1">
        <w:rPr>
          <w:u w:val="single"/>
        </w:rPr>
        <w:t xml:space="preserve"> of the past</w:t>
      </w:r>
      <w:r w:rsidRPr="005258E2">
        <w:t>. “</w:t>
      </w:r>
      <w:r w:rsidRPr="00E743C1">
        <w:rPr>
          <w:u w:val="single"/>
        </w:rPr>
        <w:t>If this was allowed to go unchallenged it would mean a third world war</w:t>
      </w:r>
      <w:r w:rsidRPr="005258E2">
        <w:t xml:space="preserve">, </w:t>
      </w:r>
      <w:r w:rsidRPr="00E743C1">
        <w:rPr>
          <w:u w:val="single"/>
        </w:rPr>
        <w:t>just as similar incidents had brought on a second world war.”</w:t>
      </w:r>
      <w:r w:rsidRPr="005258E2">
        <w:t xml:space="preserve"> Altogether, nearly 100,000 Americans would die in struggles to prevent flagrant acts of aggression from destabilizing the wider world.</w:t>
      </w:r>
    </w:p>
    <w:p w14:paraId="58304B98" w14:textId="77777777" w:rsidR="004E09AE" w:rsidRPr="00E743C1" w:rsidRDefault="004E09AE" w:rsidP="004E09AE">
      <w:pPr>
        <w:rPr>
          <w:u w:val="single"/>
        </w:rPr>
      </w:pPr>
      <w:r w:rsidRPr="00E743C1">
        <w:rPr>
          <w:u w:val="single"/>
        </w:rPr>
        <w:t>Washington didn’t </w:t>
      </w:r>
      <w:r w:rsidRPr="00E743C1">
        <w:rPr>
          <w:i/>
          <w:iCs/>
          <w:u w:val="single"/>
        </w:rPr>
        <w:t>have </w:t>
      </w:r>
      <w:r w:rsidRPr="00E743C1">
        <w:rPr>
          <w:u w:val="single"/>
        </w:rPr>
        <w:t>to choose this path. After 1945, the US had unmatched power</w:t>
      </w:r>
      <w:r w:rsidRPr="005258E2">
        <w:t xml:space="preserve">. </w:t>
      </w:r>
      <w:r w:rsidRPr="00E743C1">
        <w:rPr>
          <w:u w:val="single"/>
        </w:rPr>
        <w:t>It could have seized the best global real estate</w:t>
      </w:r>
      <w:r w:rsidRPr="005258E2">
        <w:t xml:space="preserve"> for itself. </w:t>
      </w:r>
      <w:r w:rsidRPr="00E743C1">
        <w:rPr>
          <w:u w:val="single"/>
        </w:rPr>
        <w:t>But aside from acquiring</w:t>
      </w:r>
      <w:r w:rsidRPr="005258E2">
        <w:t xml:space="preserve"> (in some cases, temporarily) </w:t>
      </w:r>
      <w:r w:rsidRPr="00E743C1">
        <w:rPr>
          <w:u w:val="single"/>
        </w:rPr>
        <w:t>some Pacific </w:t>
      </w:r>
      <w:hyperlink r:id="rId30" w:tgtFrame="_blank" w:history="1">
        <w:r w:rsidRPr="00E743C1">
          <w:rPr>
            <w:rStyle w:val="Hyperlink"/>
          </w:rPr>
          <w:t>islands</w:t>
        </w:r>
      </w:hyperlink>
      <w:r w:rsidRPr="00E743C1">
        <w:rPr>
          <w:u w:val="single"/>
        </w:rPr>
        <w:t> for military purposes, Washington built a system that mostly defended the political independence and territorial integrity of weaker states.</w:t>
      </w:r>
    </w:p>
    <w:p w14:paraId="4FD0DF88" w14:textId="77777777" w:rsidR="004E09AE" w:rsidRPr="005258E2" w:rsidRDefault="004E09AE" w:rsidP="004E09AE">
      <w:r w:rsidRPr="005258E2">
        <w:t>Perhaps a superpower might benefit, in the short-term, from global lawlessness. But, the postwar generation realized, it would ultimately fare better in a world freed from the anarchy that violent, coercive aggrandizement inevitably creates.</w:t>
      </w:r>
    </w:p>
    <w:p w14:paraId="1B1C5207" w14:textId="77777777" w:rsidR="004E09AE" w:rsidRPr="005258E2" w:rsidRDefault="004E09AE" w:rsidP="004E09AE">
      <w:pPr>
        <w:rPr>
          <w:b/>
          <w:bCs/>
        </w:rPr>
      </w:pPr>
      <w:r w:rsidRPr="005258E2">
        <w:rPr>
          <w:b/>
          <w:bCs/>
        </w:rPr>
        <w:t>Nonaggression Helps America</w:t>
      </w:r>
    </w:p>
    <w:p w14:paraId="2883A66B" w14:textId="77777777" w:rsidR="004E09AE" w:rsidRPr="00F515B7" w:rsidRDefault="004E09AE" w:rsidP="004E09AE">
      <w:pPr>
        <w:rPr>
          <w:u w:val="single"/>
        </w:rPr>
      </w:pPr>
      <w:r w:rsidRPr="005258E2">
        <w:t xml:space="preserve">The results of this project were astounding. </w:t>
      </w:r>
      <w:r w:rsidRPr="00B33B69">
        <w:rPr>
          <w:highlight w:val="green"/>
          <w:u w:val="single"/>
        </w:rPr>
        <w:t>Conquest</w:t>
      </w:r>
      <w:r w:rsidRPr="00F515B7">
        <w:rPr>
          <w:u w:val="single"/>
        </w:rPr>
        <w:t xml:space="preserve"> didn’t disappear after 1945, but it </w:t>
      </w:r>
      <w:r w:rsidRPr="00B33B69">
        <w:rPr>
          <w:highlight w:val="green"/>
          <w:u w:val="single"/>
        </w:rPr>
        <w:t>became much rarer</w:t>
      </w:r>
      <w:r w:rsidRPr="00F515B7">
        <w:rPr>
          <w:u w:val="single"/>
        </w:rPr>
        <w:t>.</w:t>
      </w:r>
      <w:r w:rsidRPr="005258E2">
        <w:t xml:space="preserve"> “</w:t>
      </w:r>
      <w:r w:rsidRPr="00B33B69">
        <w:rPr>
          <w:highlight w:val="green"/>
          <w:u w:val="single"/>
        </w:rPr>
        <w:t>Countries interfered</w:t>
      </w:r>
      <w:r w:rsidRPr="00F515B7">
        <w:rPr>
          <w:u w:val="single"/>
        </w:rPr>
        <w:t xml:space="preserve"> in other states </w:t>
      </w:r>
      <w:r w:rsidRPr="00B33B69">
        <w:rPr>
          <w:highlight w:val="green"/>
          <w:u w:val="single"/>
        </w:rPr>
        <w:t>without</w:t>
      </w:r>
      <w:r w:rsidRPr="00F515B7">
        <w:rPr>
          <w:u w:val="single"/>
        </w:rPr>
        <w:t xml:space="preserve"> attempting to </w:t>
      </w:r>
      <w:r w:rsidRPr="00B33B69">
        <w:rPr>
          <w:highlight w:val="green"/>
          <w:u w:val="single"/>
        </w:rPr>
        <w:t>redraw</w:t>
      </w:r>
      <w:r w:rsidRPr="00F515B7">
        <w:rPr>
          <w:u w:val="single"/>
        </w:rPr>
        <w:t xml:space="preserve"> their </w:t>
      </w:r>
      <w:r w:rsidRPr="00B33B69">
        <w:rPr>
          <w:highlight w:val="green"/>
          <w:u w:val="single"/>
        </w:rPr>
        <w:t>borders</w:t>
      </w:r>
      <w:r w:rsidRPr="00F515B7">
        <w:rPr>
          <w:u w:val="single"/>
        </w:rPr>
        <w:t>,” F</w:t>
      </w:r>
      <w:r w:rsidRPr="005258E2">
        <w:t>azal </w:t>
      </w:r>
      <w:hyperlink r:id="rId31" w:tgtFrame="_blank" w:history="1">
        <w:r w:rsidRPr="005258E2">
          <w:rPr>
            <w:rStyle w:val="Hyperlink"/>
          </w:rPr>
          <w:t>writes</w:t>
        </w:r>
      </w:hyperlink>
      <w:r w:rsidRPr="005258E2">
        <w:t>. “</w:t>
      </w:r>
      <w:r w:rsidRPr="00F515B7">
        <w:rPr>
          <w:u w:val="single"/>
        </w:rPr>
        <w:t>And they were especially unlikely to absorb other internationally recognized states wholesale.”</w:t>
      </w:r>
    </w:p>
    <w:p w14:paraId="5D942279" w14:textId="77777777" w:rsidR="004E09AE" w:rsidRPr="00F515B7" w:rsidRDefault="004E09AE" w:rsidP="004E09AE">
      <w:pPr>
        <w:rPr>
          <w:u w:val="single"/>
        </w:rPr>
      </w:pPr>
      <w:r w:rsidRPr="00B33B69">
        <w:rPr>
          <w:rStyle w:val="Emphasis"/>
          <w:highlight w:val="green"/>
        </w:rPr>
        <w:t>Only a single country</w:t>
      </w:r>
      <w:r w:rsidRPr="005258E2">
        <w:t xml:space="preserve"> — </w:t>
      </w:r>
      <w:r w:rsidRPr="00F515B7">
        <w:rPr>
          <w:u w:val="single"/>
        </w:rPr>
        <w:t xml:space="preserve">South Vietnam — </w:t>
      </w:r>
      <w:r w:rsidRPr="00B33B69">
        <w:rPr>
          <w:highlight w:val="green"/>
          <w:u w:val="single"/>
        </w:rPr>
        <w:t>has been </w:t>
      </w:r>
      <w:hyperlink r:id="rId32" w:tgtFrame="_blank" w:history="1">
        <w:r w:rsidRPr="00B33B69">
          <w:rPr>
            <w:rStyle w:val="Hyperlink"/>
            <w:highlight w:val="green"/>
          </w:rPr>
          <w:t>violently</w:t>
        </w:r>
      </w:hyperlink>
      <w:r w:rsidRPr="00B33B69">
        <w:rPr>
          <w:highlight w:val="green"/>
          <w:u w:val="single"/>
        </w:rPr>
        <w:t> erased</w:t>
      </w:r>
      <w:r w:rsidRPr="00F515B7">
        <w:rPr>
          <w:u w:val="single"/>
        </w:rPr>
        <w:t xml:space="preserve"> since World War II.</w:t>
      </w:r>
      <w:r w:rsidRPr="005258E2">
        <w:t xml:space="preserve"> </w:t>
      </w:r>
      <w:r w:rsidRPr="00F515B7">
        <w:rPr>
          <w:u w:val="single"/>
        </w:rPr>
        <w:t>And even as the Cold War superpowers meddled</w:t>
      </w:r>
      <w:r w:rsidRPr="005258E2">
        <w:t xml:space="preserve"> pervasively in foreign countries, </w:t>
      </w:r>
      <w:r w:rsidRPr="00F515B7">
        <w:rPr>
          <w:u w:val="single"/>
        </w:rPr>
        <w:t>levels of interstate war declined dramatically.</w:t>
      </w:r>
    </w:p>
    <w:p w14:paraId="16FB605D" w14:textId="77777777" w:rsidR="004E09AE" w:rsidRPr="005258E2" w:rsidRDefault="004E09AE" w:rsidP="004E09AE">
      <w:r w:rsidRPr="00B33B69">
        <w:rPr>
          <w:highlight w:val="green"/>
          <w:u w:val="single"/>
        </w:rPr>
        <w:t>Weak states</w:t>
      </w:r>
      <w:r w:rsidRPr="00F515B7">
        <w:rPr>
          <w:u w:val="single"/>
        </w:rPr>
        <w:t xml:space="preserve"> </w:t>
      </w:r>
      <w:r w:rsidRPr="00B33B69">
        <w:rPr>
          <w:highlight w:val="green"/>
          <w:u w:val="single"/>
        </w:rPr>
        <w:t>had never been safer</w:t>
      </w:r>
      <w:r w:rsidRPr="00F515B7">
        <w:rPr>
          <w:u w:val="single"/>
        </w:rPr>
        <w:t xml:space="preserve"> from the risk of having their lands stolen and their independence extinguished</w:t>
      </w:r>
      <w:r w:rsidRPr="005258E2">
        <w:t>. That achievement underwrote historic global progress.</w:t>
      </w:r>
    </w:p>
    <w:p w14:paraId="44AC928C" w14:textId="77777777" w:rsidR="004E09AE" w:rsidRPr="00F515B7" w:rsidRDefault="004E09AE" w:rsidP="004E09AE">
      <w:pPr>
        <w:rPr>
          <w:u w:val="single"/>
        </w:rPr>
      </w:pPr>
      <w:r w:rsidRPr="00F515B7">
        <w:rPr>
          <w:u w:val="single"/>
        </w:rPr>
        <w:t xml:space="preserve">A world of rampant aggression would not have been a world in which </w:t>
      </w:r>
      <w:r w:rsidRPr="00B33B69">
        <w:rPr>
          <w:highlight w:val="green"/>
          <w:u w:val="single"/>
        </w:rPr>
        <w:t>trade</w:t>
      </w:r>
      <w:r w:rsidRPr="00F515B7">
        <w:rPr>
          <w:u w:val="single"/>
        </w:rPr>
        <w:t xml:space="preserve"> surged </w:t>
      </w:r>
      <w:r w:rsidRPr="00B33B69">
        <w:rPr>
          <w:highlight w:val="green"/>
          <w:u w:val="single"/>
        </w:rPr>
        <w:t>and living standards</w:t>
      </w:r>
      <w:r w:rsidRPr="00B33B69">
        <w:rPr>
          <w:highlight w:val="green"/>
        </w:rPr>
        <w:t xml:space="preserve"> </w:t>
      </w:r>
      <w:r w:rsidRPr="00B33B69">
        <w:rPr>
          <w:highlight w:val="green"/>
          <w:u w:val="single"/>
        </w:rPr>
        <w:t>soared</w:t>
      </w:r>
      <w:r w:rsidRPr="00F515B7">
        <w:rPr>
          <w:u w:val="single"/>
        </w:rPr>
        <w:t xml:space="preserve"> as they did after 1945 — or one in which democracy triumphed</w:t>
      </w:r>
      <w:r w:rsidRPr="005258E2">
        <w:t xml:space="preserve"> in more countries than ever before. </w:t>
      </w:r>
      <w:r w:rsidRPr="005258E2">
        <w:rPr>
          <w:u w:val="single"/>
        </w:rPr>
        <w:t xml:space="preserve">Respect for </w:t>
      </w:r>
      <w:r w:rsidRPr="00B33B69">
        <w:rPr>
          <w:highlight w:val="green"/>
          <w:u w:val="single"/>
        </w:rPr>
        <w:t>human rights remained imperfect</w:t>
      </w:r>
      <w:r w:rsidRPr="005258E2">
        <w:t xml:space="preserve">, to say the least, </w:t>
      </w:r>
      <w:r w:rsidRPr="00B33B69">
        <w:rPr>
          <w:highlight w:val="green"/>
          <w:u w:val="single"/>
        </w:rPr>
        <w:t>but</w:t>
      </w:r>
      <w:r w:rsidRPr="00F515B7">
        <w:rPr>
          <w:u w:val="single"/>
        </w:rPr>
        <w:t xml:space="preserve"> surely one of the most </w:t>
      </w:r>
      <w:r w:rsidRPr="00F515B7">
        <w:rPr>
          <w:rStyle w:val="Emphasis"/>
        </w:rPr>
        <w:t>fundamental</w:t>
      </w:r>
      <w:r w:rsidRPr="00F515B7">
        <w:rPr>
          <w:u w:val="single"/>
        </w:rPr>
        <w:t xml:space="preserve"> human rights is</w:t>
      </w:r>
      <w:r w:rsidRPr="005258E2">
        <w:t xml:space="preserve"> </w:t>
      </w:r>
      <w:r w:rsidRPr="005258E2">
        <w:rPr>
          <w:rStyle w:val="Emphasis"/>
        </w:rPr>
        <w:t>freedom from having one’s land expropriated</w:t>
      </w:r>
      <w:r w:rsidRPr="005258E2">
        <w:t xml:space="preserve"> and liberties abrogated by marauding powers. The </w:t>
      </w:r>
      <w:r w:rsidRPr="00B33B69">
        <w:rPr>
          <w:rStyle w:val="Emphasis"/>
          <w:highlight w:val="green"/>
        </w:rPr>
        <w:t>suppression of conquest</w:t>
      </w:r>
      <w:r w:rsidRPr="00B33B69">
        <w:rPr>
          <w:highlight w:val="green"/>
        </w:rPr>
        <w:t xml:space="preserve"> </w:t>
      </w:r>
      <w:r w:rsidRPr="00B33B69">
        <w:rPr>
          <w:highlight w:val="green"/>
          <w:u w:val="single"/>
        </w:rPr>
        <w:t>provided</w:t>
      </w:r>
      <w:r w:rsidRPr="00F515B7">
        <w:rPr>
          <w:u w:val="single"/>
        </w:rPr>
        <w:t xml:space="preserve"> the </w:t>
      </w:r>
      <w:r w:rsidRPr="00B33B69">
        <w:rPr>
          <w:highlight w:val="green"/>
          <w:u w:val="single"/>
        </w:rPr>
        <w:t>stability that allowed so many</w:t>
      </w:r>
      <w:r w:rsidRPr="00F515B7">
        <w:rPr>
          <w:u w:val="single"/>
        </w:rPr>
        <w:t xml:space="preserve"> other </w:t>
      </w:r>
      <w:r w:rsidRPr="00B33B69">
        <w:rPr>
          <w:highlight w:val="green"/>
          <w:u w:val="single"/>
        </w:rPr>
        <w:t>good things</w:t>
      </w:r>
      <w:r w:rsidRPr="00F515B7">
        <w:rPr>
          <w:u w:val="single"/>
        </w:rPr>
        <w:t xml:space="preserve"> to happen.</w:t>
      </w:r>
    </w:p>
    <w:p w14:paraId="2B7ED8A1" w14:textId="77777777" w:rsidR="004E09AE" w:rsidRPr="005258E2" w:rsidRDefault="004E09AE" w:rsidP="004E09AE">
      <w:r w:rsidRPr="005258E2">
        <w:t xml:space="preserve">Some </w:t>
      </w:r>
      <w:r w:rsidRPr="00E743C1">
        <w:rPr>
          <w:u w:val="single"/>
        </w:rPr>
        <w:t>scholars claim that conquest</w:t>
      </w:r>
      <w:r w:rsidRPr="005258E2">
        <w:t xml:space="preserve"> </w:t>
      </w:r>
      <w:r w:rsidRPr="00E743C1">
        <w:rPr>
          <w:u w:val="single"/>
        </w:rPr>
        <w:t>declined thanks to a </w:t>
      </w:r>
      <w:hyperlink r:id="rId33" w:tgtFrame="_blank" w:history="1">
        <w:r w:rsidRPr="00E743C1">
          <w:rPr>
            <w:rStyle w:val="Hyperlink"/>
          </w:rPr>
          <w:t>revolution</w:t>
        </w:r>
      </w:hyperlink>
      <w:r w:rsidRPr="00E743C1">
        <w:rPr>
          <w:u w:val="single"/>
        </w:rPr>
        <w:t> in human morals</w:t>
      </w:r>
      <w:r w:rsidRPr="005258E2">
        <w:t xml:space="preserve">, </w:t>
      </w:r>
      <w:r w:rsidRPr="00E743C1">
        <w:rPr>
          <w:u w:val="single"/>
        </w:rPr>
        <w:t>or because lawyers and activists worked so </w:t>
      </w:r>
      <w:hyperlink r:id="rId34" w:tgtFrame="_blank" w:history="1">
        <w:r w:rsidRPr="00E743C1">
          <w:rPr>
            <w:rStyle w:val="Hyperlink"/>
          </w:rPr>
          <w:t>hard</w:t>
        </w:r>
      </w:hyperlink>
      <w:r w:rsidRPr="00E743C1">
        <w:rPr>
          <w:u w:val="single"/>
        </w:rPr>
        <w:t> to delegitimize it. That’s unpersuasive</w:t>
      </w:r>
      <w:r w:rsidRPr="005258E2">
        <w:t xml:space="preserve">. </w:t>
      </w:r>
      <w:r w:rsidRPr="005258E2">
        <w:rPr>
          <w:u w:val="single"/>
        </w:rPr>
        <w:t>Humanity remained capable of</w:t>
      </w:r>
      <w:r w:rsidRPr="005258E2">
        <w:t xml:space="preserve"> all manner of </w:t>
      </w:r>
      <w:r w:rsidRPr="005258E2">
        <w:rPr>
          <w:u w:val="single"/>
        </w:rPr>
        <w:t>horrors</w:t>
      </w:r>
      <w:r w:rsidRPr="005258E2">
        <w:t xml:space="preserve">; </w:t>
      </w:r>
      <w:r w:rsidRPr="00E743C1">
        <w:rPr>
          <w:u w:val="single"/>
        </w:rPr>
        <w:t>bad actors like the Iraqi dictator</w:t>
      </w:r>
      <w:r w:rsidRPr="005258E2">
        <w:t xml:space="preserve"> </w:t>
      </w:r>
      <w:r w:rsidRPr="005258E2">
        <w:rPr>
          <w:rStyle w:val="Emphasis"/>
        </w:rPr>
        <w:t>Saddam Hussein</w:t>
      </w:r>
      <w:r w:rsidRPr="005258E2">
        <w:t xml:space="preserve"> </w:t>
      </w:r>
      <w:r w:rsidRPr="00E743C1">
        <w:rPr>
          <w:u w:val="single"/>
        </w:rPr>
        <w:t xml:space="preserve">didn’t become </w:t>
      </w:r>
      <w:r w:rsidRPr="00E743C1">
        <w:t>any</w:t>
      </w:r>
      <w:r w:rsidRPr="005258E2">
        <w:t xml:space="preserve"> </w:t>
      </w:r>
      <w:r w:rsidRPr="00E743C1">
        <w:rPr>
          <w:u w:val="single"/>
        </w:rPr>
        <w:t>less interested in stealing from their neighbors.</w:t>
      </w:r>
      <w:r w:rsidRPr="005258E2">
        <w:t xml:space="preserve"> </w:t>
      </w:r>
      <w:r w:rsidRPr="00E743C1">
        <w:rPr>
          <w:u w:val="single"/>
        </w:rPr>
        <w:t>Conquest declined because the</w:t>
      </w:r>
      <w:r w:rsidRPr="005258E2">
        <w:t xml:space="preserve"> </w:t>
      </w:r>
      <w:r w:rsidRPr="005258E2">
        <w:rPr>
          <w:rStyle w:val="Emphasis"/>
        </w:rPr>
        <w:t>opposition of the world’s mightiest country</w:t>
      </w:r>
      <w:r w:rsidRPr="005258E2">
        <w:t xml:space="preserve"> </w:t>
      </w:r>
      <w:r w:rsidRPr="00E743C1">
        <w:rPr>
          <w:u w:val="single"/>
        </w:rPr>
        <w:t>and its allies made it less profitable</w:t>
      </w:r>
      <w:r w:rsidRPr="005258E2">
        <w:t xml:space="preserve"> </w:t>
      </w:r>
      <w:r w:rsidRPr="00E743C1">
        <w:rPr>
          <w:u w:val="single"/>
        </w:rPr>
        <w:t>and more perilous</w:t>
      </w:r>
      <w:r w:rsidRPr="005258E2">
        <w:t xml:space="preserve"> than ever before. Now, however, the norm against conquest is fading, as that balance of power has changed.</w:t>
      </w:r>
    </w:p>
    <w:p w14:paraId="3C49752D" w14:textId="77777777" w:rsidR="004E09AE" w:rsidRPr="005258E2" w:rsidRDefault="004E09AE" w:rsidP="004E09AE">
      <w:r w:rsidRPr="00E743C1">
        <w:rPr>
          <w:u w:val="single"/>
        </w:rPr>
        <w:t>Russia and China understand that concepts like national sovereignty and</w:t>
      </w:r>
      <w:r w:rsidRPr="005258E2">
        <w:t xml:space="preserve"> the </w:t>
      </w:r>
      <w:r w:rsidRPr="00E743C1">
        <w:rPr>
          <w:u w:val="single"/>
        </w:rPr>
        <w:t>inviolability of borders prevent them from attaining imperial glories</w:t>
      </w:r>
      <w:r w:rsidRPr="005258E2">
        <w:t xml:space="preserve">. </w:t>
      </w:r>
      <w:r w:rsidRPr="00E743C1">
        <w:rPr>
          <w:u w:val="single"/>
        </w:rPr>
        <w:t>So</w:t>
      </w:r>
      <w:r w:rsidRPr="005258E2">
        <w:t xml:space="preserve"> as </w:t>
      </w:r>
      <w:r w:rsidRPr="00E743C1">
        <w:rPr>
          <w:u w:val="single"/>
        </w:rPr>
        <w:t>they have built,</w:t>
      </w:r>
      <w:r w:rsidRPr="005258E2">
        <w:t xml:space="preserve"> or recovered, </w:t>
      </w:r>
      <w:r w:rsidRPr="00E743C1">
        <w:rPr>
          <w:u w:val="single"/>
        </w:rPr>
        <w:t>their strength in recent years, they have tried to weaken this crucial norm through measures flagrant or more deviously subtle</w:t>
      </w:r>
      <w:r w:rsidRPr="005258E2">
        <w:t>.</w:t>
      </w:r>
    </w:p>
    <w:p w14:paraId="69210D45" w14:textId="77777777" w:rsidR="004E09AE" w:rsidRPr="00E743C1" w:rsidRDefault="004E09AE" w:rsidP="004E09AE">
      <w:pPr>
        <w:rPr>
          <w:u w:val="single"/>
        </w:rPr>
      </w:pPr>
      <w:r w:rsidRPr="00E743C1">
        <w:rPr>
          <w:u w:val="single"/>
        </w:rPr>
        <w:t>Russia lopped off chunks of Georgia in 2008 and Ukraine in 2014; it tried to seize the latter country entirely in 2022</w:t>
      </w:r>
      <w:r w:rsidRPr="005258E2">
        <w:t xml:space="preserve">. </w:t>
      </w:r>
      <w:r w:rsidRPr="00E743C1">
        <w:rPr>
          <w:u w:val="single"/>
        </w:rPr>
        <w:t xml:space="preserve">China </w:t>
      </w:r>
      <w:r w:rsidRPr="00E743C1">
        <w:t>has been more incremental in its revisionism</w:t>
      </w:r>
      <w:r w:rsidRPr="005258E2">
        <w:t xml:space="preserve">. Yet it </w:t>
      </w:r>
      <w:r w:rsidRPr="00E743C1">
        <w:rPr>
          <w:u w:val="single"/>
        </w:rPr>
        <w:t xml:space="preserve">has </w:t>
      </w:r>
      <w:r w:rsidRPr="00E743C1">
        <w:t>still</w:t>
      </w:r>
      <w:r w:rsidRPr="00E743C1">
        <w:rPr>
          <w:u w:val="single"/>
        </w:rPr>
        <w:t xml:space="preserve"> claimed </w:t>
      </w:r>
      <w:hyperlink r:id="rId35" w:tgtFrame="_blank" w:history="1">
        <w:r w:rsidRPr="00E743C1">
          <w:rPr>
            <w:rStyle w:val="Hyperlink"/>
          </w:rPr>
          <w:t>most</w:t>
        </w:r>
      </w:hyperlink>
      <w:r w:rsidRPr="00E743C1">
        <w:rPr>
          <w:u w:val="single"/>
        </w:rPr>
        <w:t> of the South China Sea for itself</w:t>
      </w:r>
      <w:r w:rsidRPr="005258E2">
        <w:t xml:space="preserve">, </w:t>
      </w:r>
      <w:r w:rsidRPr="00E743C1">
        <w:rPr>
          <w:u w:val="single"/>
        </w:rPr>
        <w:t xml:space="preserve">while threatening to destroy </w:t>
      </w:r>
      <w:r w:rsidRPr="00E743C1">
        <w:t>a democratic</w:t>
      </w:r>
      <w:r w:rsidRPr="00E743C1">
        <w:rPr>
          <w:u w:val="single"/>
        </w:rPr>
        <w:t xml:space="preserve"> Taiwan and nibbling away at the sovereignty of neighbors from India to Japan.</w:t>
      </w:r>
    </w:p>
    <w:p w14:paraId="34070CAC" w14:textId="77777777" w:rsidR="004E09AE" w:rsidRDefault="004E09AE" w:rsidP="004E09AE">
      <w:r w:rsidRPr="005258E2">
        <w:t>Under multiple administrations, the US opposed such efforts. China’s aggression in the South China Sea wasn’t about who controlled obscure “rocks,” </w:t>
      </w:r>
      <w:hyperlink r:id="rId36" w:tgtFrame="_blank" w:history="1">
        <w:r w:rsidRPr="005258E2">
          <w:rPr>
            <w:rStyle w:val="Hyperlink"/>
          </w:rPr>
          <w:t>said</w:t>
        </w:r>
      </w:hyperlink>
      <w:r w:rsidRPr="005258E2">
        <w:t> US officials, but about the guiding “rules” of global affairs. Now, however, the American president is proposing to cast those rules aside.</w:t>
      </w:r>
    </w:p>
    <w:p w14:paraId="0D7DFEF3" w14:textId="77777777" w:rsidR="004E09AE" w:rsidRPr="00E743C1" w:rsidRDefault="004E09AE" w:rsidP="004E09AE">
      <w:pPr>
        <w:rPr>
          <w:b/>
          <w:bCs/>
          <w:u w:val="single"/>
        </w:rPr>
      </w:pPr>
      <w:r w:rsidRPr="00E743C1">
        <w:rPr>
          <w:b/>
          <w:bCs/>
          <w:u w:val="single"/>
        </w:rPr>
        <w:t>Trump’s New Expansionism</w:t>
      </w:r>
    </w:p>
    <w:p w14:paraId="35AA694C" w14:textId="77777777" w:rsidR="004E09AE" w:rsidRPr="00E743C1" w:rsidRDefault="004E09AE" w:rsidP="004E09AE">
      <w:r w:rsidRPr="00E743C1">
        <w:t>Trump certainly talks like an expansionist. “We’re taking it back,” he </w:t>
      </w:r>
      <w:hyperlink r:id="rId37" w:tgtFrame="_blank" w:history="1">
        <w:r w:rsidRPr="00E743C1">
          <w:rPr>
            <w:rStyle w:val="Hyperlink"/>
          </w:rPr>
          <w:t>says</w:t>
        </w:r>
      </w:hyperlink>
      <w:r w:rsidRPr="00E743C1">
        <w:t> of the Panama Canal. He declares that the US must </w:t>
      </w:r>
      <w:hyperlink r:id="rId38" w:tgtFrame="_blank" w:history="1">
        <w:r w:rsidRPr="00E743C1">
          <w:rPr>
            <w:rStyle w:val="Hyperlink"/>
          </w:rPr>
          <w:t>own</w:t>
        </w:r>
      </w:hyperlink>
      <w:r w:rsidRPr="00E743C1">
        <w:t> Greenland for national security purposes. Trump infuriates Canadians by saying that he might use tariffs to destroy that country’s sovereignty — and annoys Mexicans by renaming the “Gulf of America.” Not least, he recently surprised everyone by </w:t>
      </w:r>
      <w:hyperlink r:id="rId39" w:tgtFrame="_blank" w:history="1">
        <w:r w:rsidRPr="00E743C1">
          <w:rPr>
            <w:rStyle w:val="Hyperlink"/>
          </w:rPr>
          <w:t>announcing</w:t>
        </w:r>
      </w:hyperlink>
      <w:r w:rsidRPr="00E743C1">
        <w:t> that America will “own” and redevelop a devastated Gaza Strip. Trump seems to be doing his </w:t>
      </w:r>
      <w:hyperlink r:id="rId40" w:tgtFrame="_blank" w:history="1">
        <w:r w:rsidRPr="00E743C1">
          <w:rPr>
            <w:rStyle w:val="Hyperlink"/>
          </w:rPr>
          <w:t>best</w:t>
        </w:r>
      </w:hyperlink>
      <w:r w:rsidRPr="00E743C1">
        <w:t> James K. Polk impression, by making territorial enlargement the measure of his presidency’s success.</w:t>
      </w:r>
    </w:p>
    <w:p w14:paraId="65966B37" w14:textId="77777777" w:rsidR="004E09AE" w:rsidRPr="00BB1669" w:rsidRDefault="004E09AE" w:rsidP="004E09AE">
      <w:r w:rsidRPr="00BB1669">
        <w:t>Take Trump seriously, not literally, the adage goes, and opinions vary on whether he means what he says. Trudeau has warned that Trump is dead serious about claiming Canada. Others believe he is posturing for diplomatic effect.</w:t>
      </w:r>
    </w:p>
    <w:p w14:paraId="569BF851" w14:textId="77777777" w:rsidR="004E09AE" w:rsidRPr="00BB1669" w:rsidRDefault="004E09AE" w:rsidP="004E09AE">
      <w:r w:rsidRPr="00BB1669">
        <w:t>Perhaps, this theory goes, Trump is talking tough on Greenland so the US can increase its security presence and resource rights there. Maybe he is scaring Panama into purging itself of Chinese influence. (If so, it </w:t>
      </w:r>
      <w:hyperlink r:id="rId41" w:tgtFrame="_blank" w:history="1">
        <w:r w:rsidRPr="00BB1669">
          <w:rPr>
            <w:rStyle w:val="Hyperlink"/>
          </w:rPr>
          <w:t>seems to be working</w:t>
        </w:r>
      </w:hyperlink>
      <w:r w:rsidRPr="00BB1669">
        <w:t>.)</w:t>
      </w:r>
    </w:p>
    <w:p w14:paraId="38922560" w14:textId="77777777" w:rsidR="004E09AE" w:rsidRPr="00BB1669" w:rsidRDefault="004E09AE" w:rsidP="004E09AE">
      <w:r w:rsidRPr="00BB1669">
        <w:t>Likewise, Trump’s Gaza gambit might force Arab states to come up with their own plans for securing the strip. Trump could simply be maximizing his leverage before renegotiating the US-Mexico-Canada trade agreement. But even if Trump’s expansionist rhetoric is mere bluster, it is nonetheless damaging.</w:t>
      </w:r>
    </w:p>
    <w:p w14:paraId="59B0A792" w14:textId="77777777" w:rsidR="004E09AE" w:rsidRPr="00BB1669" w:rsidRDefault="004E09AE" w:rsidP="004E09AE">
      <w:r w:rsidRPr="00BB1669">
        <w:t>Even under this interpretation, Trump is threatening to compel the cession of territory — and perhaps even use force against friendly countries — to extort diplomatic or economic concessions. He is doing so even though he could </w:t>
      </w:r>
      <w:hyperlink r:id="rId42" w:tgtFrame="_blank" w:history="1">
        <w:r w:rsidRPr="00BB1669">
          <w:rPr>
            <w:rStyle w:val="Hyperlink"/>
          </w:rPr>
          <w:t>surely</w:t>
        </w:r>
      </w:hyperlink>
      <w:r w:rsidRPr="00BB1669">
        <w:t> get what he wants, whether greater vigilance of the Chinese presence in Panama or stronger security ties with Greenland, without making such menacing demands.</w:t>
      </w:r>
    </w:p>
    <w:p w14:paraId="691961C1" w14:textId="77777777" w:rsidR="004E09AE" w:rsidRDefault="004E09AE" w:rsidP="004E09AE">
      <w:r w:rsidRPr="00BB1669">
        <w:t>At best, then, Trump is acting in ways that could legitimize expansionist rhetoric and behavior as a means of reaping geopolitical gains. In doing so, he’s opening the door to a dangerous world.</w:t>
      </w:r>
    </w:p>
    <w:p w14:paraId="0DC82187" w14:textId="77777777" w:rsidR="004E09AE" w:rsidRPr="005258E2" w:rsidRDefault="004E09AE" w:rsidP="004E09AE">
      <w:pPr>
        <w:rPr>
          <w:b/>
          <w:bCs/>
        </w:rPr>
      </w:pPr>
      <w:r w:rsidRPr="005258E2">
        <w:rPr>
          <w:b/>
          <w:bCs/>
        </w:rPr>
        <w:t>Another Age of Atrocity?</w:t>
      </w:r>
    </w:p>
    <w:p w14:paraId="51BAE78C" w14:textId="77777777" w:rsidR="004E09AE" w:rsidRPr="005258E2" w:rsidRDefault="004E09AE" w:rsidP="004E09AE">
      <w:r w:rsidRPr="005258E2">
        <w:t xml:space="preserve">If the US became an expansionist power, it would shred the existing order. Other countries have long had to deal with American behavior they deem unwise or destabilizing, but for over a century they </w:t>
      </w:r>
      <w:r w:rsidRPr="005258E2">
        <w:rPr>
          <w:rStyle w:val="Emphasis"/>
        </w:rPr>
        <w:t>haven’t had to fear that Washington would try to make their territory its own</w:t>
      </w:r>
      <w:r w:rsidRPr="005258E2">
        <w:t>.</w:t>
      </w:r>
    </w:p>
    <w:p w14:paraId="0A51C5D9" w14:textId="77777777" w:rsidR="004E09AE" w:rsidRPr="005258E2" w:rsidRDefault="004E09AE" w:rsidP="004E09AE">
      <w:r w:rsidRPr="00E743C1">
        <w:t>If Trump or future presidents destroy the no-conquest norm, America might still be feared enough to prevent other countries from publicly crossing</w:t>
      </w:r>
      <w:r w:rsidRPr="005258E2">
        <w:t xml:space="preserve"> it. But by creating existential insecurity for weaker states, it will throw away the trust a successful superpower requires.</w:t>
      </w:r>
    </w:p>
    <w:p w14:paraId="7E1FBD17" w14:textId="77777777" w:rsidR="004E09AE" w:rsidRPr="005258E2" w:rsidRDefault="004E09AE" w:rsidP="004E09AE">
      <w:r w:rsidRPr="005258E2">
        <w:t>An expansionist America will also find it harder to oppose Russian or Chinese depredations. If Washington demands that smaller countries cede territory, on what principled basis can it object when big autocracies do the same? And if the US rends its alliances by bullying the likes of Denmark and Canada, it will erode the barriers that have long thwarted revisionist designs.</w:t>
      </w:r>
    </w:p>
    <w:p w14:paraId="22A62274" w14:textId="77777777" w:rsidR="004E09AE" w:rsidRPr="005258E2" w:rsidRDefault="004E09AE" w:rsidP="004E09AE">
      <w:r w:rsidRPr="005258E2">
        <w:t>Indeed, if America stops heeding the rules, don’t think everyone else will keep following them. Opportunists everywhere will seek their share of the loot. The signs are already troubling: The number of interstate wars is </w:t>
      </w:r>
      <w:hyperlink r:id="rId43" w:tgtFrame="_blank" w:history="1">
        <w:r w:rsidRPr="005258E2">
          <w:rPr>
            <w:rStyle w:val="Hyperlink"/>
          </w:rPr>
          <w:t>rising</w:t>
        </w:r>
      </w:hyperlink>
      <w:r w:rsidRPr="005258E2">
        <w:t>, while regional powers </w:t>
      </w:r>
      <w:hyperlink r:id="rId44" w:tgtFrame="_blank" w:history="1">
        <w:r w:rsidRPr="005258E2">
          <w:rPr>
            <w:rStyle w:val="Hyperlink"/>
          </w:rPr>
          <w:t>such</w:t>
        </w:r>
      </w:hyperlink>
      <w:r w:rsidRPr="005258E2">
        <w:t> as Rwanda and Turkey </w:t>
      </w:r>
      <w:hyperlink r:id="rId45" w:tgtFrame="_blank" w:history="1">
        <w:r w:rsidRPr="005258E2">
          <w:rPr>
            <w:rStyle w:val="Hyperlink"/>
          </w:rPr>
          <w:t>are</w:t>
        </w:r>
      </w:hyperlink>
      <w:r w:rsidRPr="005258E2">
        <w:t>, with varying degrees of subtlety, staking claims to their neighbors’ lands.</w:t>
      </w:r>
    </w:p>
    <w:p w14:paraId="5A8482CC" w14:textId="77777777" w:rsidR="004E09AE" w:rsidRPr="00BB1669" w:rsidRDefault="004E09AE" w:rsidP="004E09AE">
      <w:pPr>
        <w:rPr>
          <w:u w:val="single"/>
        </w:rPr>
      </w:pPr>
      <w:r w:rsidRPr="00BB1669">
        <w:rPr>
          <w:u w:val="single"/>
        </w:rPr>
        <w:t xml:space="preserve">An </w:t>
      </w:r>
      <w:r w:rsidRPr="00B33B69">
        <w:rPr>
          <w:highlight w:val="green"/>
          <w:u w:val="single"/>
        </w:rPr>
        <w:t>age of conquest will</w:t>
      </w:r>
      <w:r w:rsidRPr="005258E2">
        <w:t xml:space="preserve"> also, </w:t>
      </w:r>
      <w:r w:rsidRPr="00BB1669">
        <w:rPr>
          <w:u w:val="single"/>
        </w:rPr>
        <w:t xml:space="preserve">inevitably, </w:t>
      </w:r>
      <w:r w:rsidRPr="00B33B69">
        <w:rPr>
          <w:highlight w:val="green"/>
          <w:u w:val="single"/>
        </w:rPr>
        <w:t>be</w:t>
      </w:r>
      <w:r w:rsidRPr="00BB1669">
        <w:rPr>
          <w:u w:val="single"/>
        </w:rPr>
        <w:t xml:space="preserve"> an age of </w:t>
      </w:r>
      <w:r w:rsidRPr="00B33B69">
        <w:rPr>
          <w:highlight w:val="green"/>
          <w:u w:val="single"/>
        </w:rPr>
        <w:t>atrocity</w:t>
      </w:r>
      <w:r w:rsidRPr="005258E2">
        <w:t xml:space="preserve">: </w:t>
      </w:r>
      <w:r w:rsidRPr="00BB1669">
        <w:rPr>
          <w:u w:val="single"/>
        </w:rPr>
        <w:t xml:space="preserve">The </w:t>
      </w:r>
      <w:r w:rsidRPr="00B33B69">
        <w:rPr>
          <w:highlight w:val="green"/>
          <w:u w:val="single"/>
        </w:rPr>
        <w:t>urge to</w:t>
      </w:r>
      <w:r w:rsidRPr="00BB1669">
        <w:rPr>
          <w:u w:val="single"/>
        </w:rPr>
        <w:t xml:space="preserve"> destroy or </w:t>
      </w:r>
      <w:r w:rsidRPr="00B33B69">
        <w:rPr>
          <w:highlight w:val="green"/>
          <w:u w:val="single"/>
        </w:rPr>
        <w:t>dismember</w:t>
      </w:r>
      <w:r w:rsidRPr="00BB1669">
        <w:rPr>
          <w:u w:val="single"/>
        </w:rPr>
        <w:t xml:space="preserve"> sovereign </w:t>
      </w:r>
      <w:r w:rsidRPr="00B33B69">
        <w:rPr>
          <w:highlight w:val="green"/>
          <w:u w:val="single"/>
        </w:rPr>
        <w:t>countries</w:t>
      </w:r>
      <w:r w:rsidRPr="00B33B69">
        <w:rPr>
          <w:highlight w:val="green"/>
        </w:rPr>
        <w:t xml:space="preserve"> </w:t>
      </w:r>
      <w:r w:rsidRPr="00B33B69">
        <w:rPr>
          <w:highlight w:val="green"/>
          <w:u w:val="single"/>
        </w:rPr>
        <w:t>leads ea</w:t>
      </w:r>
      <w:r w:rsidRPr="00BB1669">
        <w:rPr>
          <w:u w:val="single"/>
        </w:rPr>
        <w:t xml:space="preserve">sily to a </w:t>
      </w:r>
      <w:r w:rsidRPr="00B33B69">
        <w:rPr>
          <w:highlight w:val="green"/>
          <w:u w:val="single"/>
        </w:rPr>
        <w:t>willingness to brutalize</w:t>
      </w:r>
      <w:r w:rsidRPr="005258E2">
        <w:t xml:space="preserve"> their </w:t>
      </w:r>
      <w:r w:rsidRPr="00BB1669">
        <w:rPr>
          <w:u w:val="single"/>
        </w:rPr>
        <w:t>people</w:t>
      </w:r>
      <w:r w:rsidRPr="005258E2">
        <w:t xml:space="preserve">. Just </w:t>
      </w:r>
      <w:r w:rsidRPr="00BB1669">
        <w:rPr>
          <w:u w:val="single"/>
        </w:rPr>
        <w:t xml:space="preserve">witness the crimes </w:t>
      </w:r>
      <w:r w:rsidRPr="00B33B69">
        <w:rPr>
          <w:highlight w:val="green"/>
          <w:u w:val="single"/>
        </w:rPr>
        <w:t>Russia</w:t>
      </w:r>
      <w:r w:rsidRPr="00BB1669">
        <w:rPr>
          <w:u w:val="single"/>
        </w:rPr>
        <w:t xml:space="preserve"> has </w:t>
      </w:r>
      <w:r w:rsidRPr="00B33B69">
        <w:rPr>
          <w:highlight w:val="green"/>
          <w:u w:val="single"/>
        </w:rPr>
        <w:t>perpetrated in</w:t>
      </w:r>
      <w:r w:rsidRPr="00BB1669">
        <w:rPr>
          <w:u w:val="single"/>
        </w:rPr>
        <w:t xml:space="preserve"> occupied </w:t>
      </w:r>
      <w:r w:rsidRPr="00B33B69">
        <w:rPr>
          <w:highlight w:val="green"/>
          <w:u w:val="single"/>
        </w:rPr>
        <w:t>Ukraine</w:t>
      </w:r>
      <w:r w:rsidRPr="00BB1669">
        <w:rPr>
          <w:u w:val="single"/>
        </w:rPr>
        <w:t xml:space="preserve">, or listen to the </w:t>
      </w:r>
      <w:r w:rsidRPr="00B33B69">
        <w:rPr>
          <w:highlight w:val="green"/>
          <w:u w:val="single"/>
        </w:rPr>
        <w:t>threat</w:t>
      </w:r>
      <w:r w:rsidRPr="00F515B7">
        <w:rPr>
          <w:u w:val="single"/>
        </w:rPr>
        <w:t>s</w:t>
      </w:r>
      <w:r w:rsidRPr="00B33B69">
        <w:rPr>
          <w:highlight w:val="green"/>
          <w:u w:val="single"/>
        </w:rPr>
        <w:t xml:space="preserve"> Chinese authorities</w:t>
      </w:r>
      <w:r w:rsidRPr="00BB1669">
        <w:rPr>
          <w:u w:val="single"/>
        </w:rPr>
        <w:t xml:space="preserve"> have </w:t>
      </w:r>
      <w:hyperlink r:id="rId46" w:tgtFrame="_blank" w:history="1">
        <w:r w:rsidRPr="00B33B69">
          <w:rPr>
            <w:rStyle w:val="Hyperlink"/>
            <w:highlight w:val="green"/>
          </w:rPr>
          <w:t>made</w:t>
        </w:r>
      </w:hyperlink>
      <w:r w:rsidRPr="00B33B69">
        <w:rPr>
          <w:highlight w:val="green"/>
          <w:u w:val="single"/>
        </w:rPr>
        <w:t> to “reeducate</w:t>
      </w:r>
      <w:r w:rsidRPr="00BB1669">
        <w:rPr>
          <w:u w:val="single"/>
        </w:rPr>
        <w:t>” Taiwan’s population</w:t>
      </w:r>
      <w:r w:rsidRPr="005258E2">
        <w:t xml:space="preserve"> once it falls under their control. </w:t>
      </w:r>
      <w:r w:rsidRPr="00BB1669">
        <w:rPr>
          <w:u w:val="single"/>
        </w:rPr>
        <w:t>The US might be</w:t>
      </w:r>
      <w:r w:rsidRPr="005258E2">
        <w:t xml:space="preserve"> a </w:t>
      </w:r>
      <w:r w:rsidRPr="00BB1669">
        <w:rPr>
          <w:u w:val="single"/>
        </w:rPr>
        <w:t>comparatively benign</w:t>
      </w:r>
      <w:r w:rsidRPr="005258E2">
        <w:t xml:space="preserve"> expansionist, but </w:t>
      </w:r>
      <w:r w:rsidRPr="00BB1669">
        <w:rPr>
          <w:u w:val="single"/>
        </w:rPr>
        <w:t>other powers won’t be so restrained in a world where revisionism is the norm.</w:t>
      </w:r>
    </w:p>
    <w:p w14:paraId="289AB0F7" w14:textId="77777777" w:rsidR="004E09AE" w:rsidRPr="005258E2" w:rsidRDefault="004E09AE" w:rsidP="004E09AE">
      <w:r w:rsidRPr="00BB1669">
        <w:rPr>
          <w:u w:val="single"/>
        </w:rPr>
        <w:t>What’s bad for other countries isn’t</w:t>
      </w:r>
      <w:r w:rsidRPr="005258E2">
        <w:t xml:space="preserve"> always </w:t>
      </w:r>
      <w:r w:rsidRPr="00BB1669">
        <w:rPr>
          <w:u w:val="single"/>
        </w:rPr>
        <w:t>bad for America</w:t>
      </w:r>
      <w:r w:rsidRPr="005258E2">
        <w:t xml:space="preserve">, and Trump might argue that the world’s toughest power will come out ahead once self-constraining rules are stripped away. It’s true that the US is far more likely to be the perpetrator than the victim of conquest: Mexico won’t retake Texas or California anytime soon. </w:t>
      </w:r>
      <w:r w:rsidRPr="00BB1669">
        <w:rPr>
          <w:u w:val="single"/>
        </w:rPr>
        <w:t xml:space="preserve">The bigger, longer-term danger is that </w:t>
      </w:r>
      <w:r w:rsidRPr="00B33B69">
        <w:rPr>
          <w:highlight w:val="green"/>
          <w:u w:val="single"/>
        </w:rPr>
        <w:t>a world made safe for conquest</w:t>
      </w:r>
      <w:r w:rsidRPr="00B33B69">
        <w:rPr>
          <w:highlight w:val="green"/>
        </w:rPr>
        <w:t xml:space="preserve"> </w:t>
      </w:r>
      <w:r w:rsidRPr="00B33B69">
        <w:rPr>
          <w:highlight w:val="green"/>
          <w:u w:val="single"/>
        </w:rPr>
        <w:t>might</w:t>
      </w:r>
      <w:r w:rsidRPr="00BB1669">
        <w:rPr>
          <w:u w:val="single"/>
        </w:rPr>
        <w:t xml:space="preserve"> ultimately </w:t>
      </w:r>
      <w:r w:rsidRPr="00B33B69">
        <w:rPr>
          <w:highlight w:val="green"/>
          <w:u w:val="single"/>
        </w:rPr>
        <w:t>become</w:t>
      </w:r>
      <w:r w:rsidRPr="00BB1669">
        <w:rPr>
          <w:u w:val="single"/>
        </w:rPr>
        <w:t xml:space="preserve"> — </w:t>
      </w:r>
      <w:r w:rsidRPr="00B33B69">
        <w:rPr>
          <w:highlight w:val="green"/>
          <w:u w:val="single"/>
        </w:rPr>
        <w:t>as</w:t>
      </w:r>
      <w:r w:rsidRPr="00BB1669">
        <w:rPr>
          <w:u w:val="single"/>
        </w:rPr>
        <w:t xml:space="preserve"> happened </w:t>
      </w:r>
      <w:r w:rsidRPr="00B33B69">
        <w:rPr>
          <w:highlight w:val="green"/>
          <w:u w:val="single"/>
        </w:rPr>
        <w:t xml:space="preserve">in </w:t>
      </w:r>
      <w:r w:rsidRPr="00B33B69">
        <w:rPr>
          <w:rStyle w:val="Emphasis"/>
          <w:highlight w:val="green"/>
        </w:rPr>
        <w:t>World War I</w:t>
      </w:r>
      <w:r w:rsidRPr="00BB1669">
        <w:rPr>
          <w:rStyle w:val="Emphasis"/>
        </w:rPr>
        <w:t xml:space="preserve"> </w:t>
      </w:r>
      <w:r w:rsidRPr="00B33B69">
        <w:rPr>
          <w:rStyle w:val="Emphasis"/>
          <w:highlight w:val="green"/>
        </w:rPr>
        <w:t>and</w:t>
      </w:r>
      <w:r w:rsidRPr="00BB1669">
        <w:rPr>
          <w:rStyle w:val="Emphasis"/>
        </w:rPr>
        <w:t xml:space="preserve"> World War </w:t>
      </w:r>
      <w:r w:rsidRPr="00B33B69">
        <w:rPr>
          <w:rStyle w:val="Emphasis"/>
          <w:highlight w:val="green"/>
        </w:rPr>
        <w:t>II</w:t>
      </w:r>
      <w:r w:rsidRPr="00BB1669">
        <w:rPr>
          <w:u w:val="single"/>
        </w:rPr>
        <w:t xml:space="preserve"> — a world in which </w:t>
      </w:r>
      <w:r w:rsidRPr="00B33B69">
        <w:rPr>
          <w:highlight w:val="green"/>
          <w:u w:val="single"/>
        </w:rPr>
        <w:t>even the</w:t>
      </w:r>
      <w:r w:rsidRPr="00BB1669">
        <w:rPr>
          <w:u w:val="single"/>
        </w:rPr>
        <w:t xml:space="preserve"> most </w:t>
      </w:r>
      <w:r w:rsidRPr="00B33B69">
        <w:rPr>
          <w:highlight w:val="green"/>
          <w:u w:val="single"/>
        </w:rPr>
        <w:t>distant</w:t>
      </w:r>
      <w:r w:rsidRPr="00BB1669">
        <w:rPr>
          <w:u w:val="single"/>
        </w:rPr>
        <w:t xml:space="preserve">, geographically blessed </w:t>
      </w:r>
      <w:r w:rsidRPr="00B33B69">
        <w:rPr>
          <w:highlight w:val="green"/>
          <w:u w:val="single"/>
        </w:rPr>
        <w:t>superpower is made insecure</w:t>
      </w:r>
      <w:r w:rsidRPr="005258E2">
        <w:t>.</w:t>
      </w:r>
    </w:p>
    <w:p w14:paraId="5183B9F0" w14:textId="77777777" w:rsidR="004E09AE" w:rsidRDefault="004E09AE" w:rsidP="004E09AE">
      <w:r w:rsidRPr="00BB1669">
        <w:rPr>
          <w:u w:val="single"/>
        </w:rPr>
        <w:t>Such a world</w:t>
      </w:r>
      <w:r w:rsidRPr="005258E2">
        <w:t xml:space="preserve"> </w:t>
      </w:r>
      <w:r w:rsidRPr="00BB1669">
        <w:rPr>
          <w:u w:val="single"/>
        </w:rPr>
        <w:t>may seem a long way off.</w:t>
      </w:r>
      <w:r w:rsidRPr="005258E2">
        <w:t xml:space="preserve"> But Trump’s dreams of expansion are so destabilizing because they strike at the principled heart of the American order. </w:t>
      </w:r>
      <w:r w:rsidRPr="00E743C1">
        <w:rPr>
          <w:u w:val="single"/>
        </w:rPr>
        <w:t xml:space="preserve">The decline of conquest, </w:t>
      </w:r>
      <w:r w:rsidRPr="00BB1669">
        <w:rPr>
          <w:u w:val="single"/>
        </w:rPr>
        <w:t>of forcible aggrandizement, is one of the greatest achievements of the modern era</w:t>
      </w:r>
      <w:r w:rsidRPr="005258E2">
        <w:t>. Its return would be a tragedy for the world — and, eventually, for America itself.</w:t>
      </w:r>
    </w:p>
    <w:p w14:paraId="45810D98" w14:textId="77777777" w:rsidR="004E09AE" w:rsidRPr="00F05F5E" w:rsidRDefault="004E09AE" w:rsidP="004E09AE">
      <w:pPr>
        <w:rPr>
          <w:rStyle w:val="StyleUnderline"/>
        </w:rPr>
      </w:pPr>
    </w:p>
    <w:p w14:paraId="02F35F28" w14:textId="77777777" w:rsidR="004E09AE" w:rsidRDefault="004E09AE" w:rsidP="004E09AE">
      <w:pPr>
        <w:pStyle w:val="Heading3"/>
      </w:pPr>
      <w:r>
        <w:t>At: Trump</w:t>
      </w:r>
    </w:p>
    <w:p w14:paraId="4D963A54" w14:textId="77777777" w:rsidR="004E09AE" w:rsidRPr="00F515B7" w:rsidRDefault="004E09AE" w:rsidP="004E09AE">
      <w:pPr>
        <w:pStyle w:val="Heading4"/>
      </w:pPr>
      <w:r>
        <w:t xml:space="preserve">Trump may be ideologically against the LIO, but his policies are too muscular to create long term change  </w:t>
      </w:r>
    </w:p>
    <w:p w14:paraId="17487639" w14:textId="77777777" w:rsidR="004E09AE" w:rsidRPr="0028727D" w:rsidRDefault="004E09AE" w:rsidP="004E09AE">
      <w:r w:rsidRPr="00F515B7">
        <w:rPr>
          <w:rStyle w:val="Style13ptBold"/>
        </w:rPr>
        <w:t>Brands 25</w:t>
      </w:r>
      <w:r w:rsidRPr="0028727D">
        <w:rPr>
          <w:rFonts w:hint="cs"/>
        </w:rPr>
        <w:t xml:space="preserve"> </w:t>
      </w:r>
      <w:r>
        <w:t>[</w:t>
      </w:r>
      <w:r w:rsidRPr="0028727D">
        <w:rPr>
          <w:rFonts w:hint="cs"/>
        </w:rPr>
        <w:t xml:space="preserve">Hal Brands is a Bloomberg Opinion columnist and the Henry Kissinger Distinguished Professor at Johns Hopkins University’s School of Advanced International Studies; 7-16-2025, "[Hal Brands] A new chapter in US foreign policy", https://www.koreaherald.com/article/10532268, accessed 7-29-2025] Roger </w:t>
      </w:r>
    </w:p>
    <w:p w14:paraId="51EC1AAF" w14:textId="77777777" w:rsidR="004E09AE" w:rsidRPr="0028727D" w:rsidRDefault="004E09AE" w:rsidP="004E09AE">
      <w:r w:rsidRPr="0028727D">
        <w:rPr>
          <w:rFonts w:hint="cs"/>
        </w:rPr>
        <w:t xml:space="preserve">Nearly six months into Donald Trump’s presidency, </w:t>
      </w:r>
      <w:r w:rsidRPr="0028727D">
        <w:rPr>
          <w:rFonts w:hint="cs"/>
          <w:u w:val="single"/>
        </w:rPr>
        <w:t>a Trump Doctrine is coming into view</w:t>
      </w:r>
      <w:r w:rsidRPr="0028727D">
        <w:rPr>
          <w:rFonts w:hint="cs"/>
        </w:rPr>
        <w:t xml:space="preserve">. </w:t>
      </w:r>
      <w:r w:rsidRPr="0028727D">
        <w:rPr>
          <w:rFonts w:hint="cs"/>
          <w:u w:val="single"/>
        </w:rPr>
        <w:t>Contrary to the fears of his critics</w:t>
      </w:r>
      <w:r w:rsidRPr="0028727D">
        <w:rPr>
          <w:rFonts w:hint="cs"/>
        </w:rPr>
        <w:t xml:space="preserve">, </w:t>
      </w:r>
      <w:r w:rsidRPr="0028727D">
        <w:rPr>
          <w:rFonts w:hint="cs"/>
          <w:u w:val="single"/>
        </w:rPr>
        <w:t>and the hopes of some admirers</w:t>
      </w:r>
      <w:r w:rsidRPr="0028727D">
        <w:rPr>
          <w:rFonts w:hint="cs"/>
        </w:rPr>
        <w:t xml:space="preserve">, </w:t>
      </w:r>
      <w:r w:rsidRPr="0028727D">
        <w:rPr>
          <w:rFonts w:hint="cs"/>
          <w:u w:val="single"/>
        </w:rPr>
        <w:t>Trump is no isolationist</w:t>
      </w:r>
      <w:r w:rsidRPr="0028727D">
        <w:rPr>
          <w:rFonts w:hint="cs"/>
        </w:rPr>
        <w:t xml:space="preserve">. And </w:t>
      </w:r>
      <w:r w:rsidRPr="0028727D">
        <w:rPr>
          <w:rFonts w:hint="cs"/>
          <w:u w:val="single"/>
        </w:rPr>
        <w:t xml:space="preserve">contrary to those who claim Trump is simply a marvel of </w:t>
      </w:r>
      <w:proofErr w:type="spellStart"/>
      <w:r w:rsidRPr="0028727D">
        <w:rPr>
          <w:rFonts w:hint="cs"/>
          <w:u w:val="single"/>
        </w:rPr>
        <w:t>ac</w:t>
      </w:r>
      <w:proofErr w:type="spellEnd"/>
      <w:r w:rsidRPr="0028727D">
        <w:rPr>
          <w:rFonts w:hint="cs"/>
          <w:u w:val="single"/>
        </w:rPr>
        <w:t xml:space="preserve"> hoc-</w:t>
      </w:r>
      <w:proofErr w:type="spellStart"/>
      <w:r w:rsidRPr="0028727D">
        <w:rPr>
          <w:rFonts w:hint="cs"/>
          <w:u w:val="single"/>
        </w:rPr>
        <w:t>ery</w:t>
      </w:r>
      <w:proofErr w:type="spellEnd"/>
      <w:r w:rsidRPr="0028727D">
        <w:rPr>
          <w:rFonts w:hint="cs"/>
          <w:u w:val="single"/>
        </w:rPr>
        <w:t xml:space="preserve"> and inconsistency</w:t>
      </w:r>
      <w:r w:rsidRPr="0028727D">
        <w:rPr>
          <w:rFonts w:hint="cs"/>
        </w:rPr>
        <w:t xml:space="preserve">, </w:t>
      </w:r>
      <w:r w:rsidRPr="0028727D">
        <w:rPr>
          <w:rFonts w:hint="cs"/>
          <w:u w:val="single"/>
        </w:rPr>
        <w:t>there is a distinctive pattern to</w:t>
      </w:r>
      <w:r w:rsidRPr="0028727D">
        <w:rPr>
          <w:rFonts w:hint="cs"/>
        </w:rPr>
        <w:t xml:space="preserve"> the </w:t>
      </w:r>
      <w:r w:rsidRPr="0028727D">
        <w:rPr>
          <w:rFonts w:hint="cs"/>
          <w:u w:val="single"/>
        </w:rPr>
        <w:t>policies he has pursued.</w:t>
      </w:r>
    </w:p>
    <w:p w14:paraId="69C88B55" w14:textId="77777777" w:rsidR="004E09AE" w:rsidRPr="0028727D" w:rsidRDefault="004E09AE" w:rsidP="004E09AE">
      <w:r w:rsidRPr="0028727D">
        <w:rPr>
          <w:rFonts w:hint="cs"/>
        </w:rPr>
        <w:t xml:space="preserve">This </w:t>
      </w:r>
      <w:r w:rsidRPr="0028727D">
        <w:rPr>
          <w:rFonts w:hint="cs"/>
          <w:u w:val="single"/>
        </w:rPr>
        <w:t>Trump Doctrine emphasizes using American power aggressively</w:t>
      </w:r>
      <w:r w:rsidRPr="0028727D">
        <w:rPr>
          <w:rFonts w:hint="cs"/>
        </w:rPr>
        <w:t xml:space="preserve"> — more aggressively than Trump’s immediate predecessors — </w:t>
      </w:r>
      <w:r w:rsidRPr="0028727D">
        <w:rPr>
          <w:rFonts w:hint="cs"/>
          <w:u w:val="single"/>
        </w:rPr>
        <w:t>to reshape key relationships and accrue US advantag</w:t>
      </w:r>
      <w:r w:rsidRPr="0028727D">
        <w:rPr>
          <w:rFonts w:hint="cs"/>
        </w:rPr>
        <w:t>e in a rivalrous world.</w:t>
      </w:r>
    </w:p>
    <w:p w14:paraId="4D961AF6" w14:textId="77777777" w:rsidR="004E09AE" w:rsidRPr="0028727D" w:rsidRDefault="004E09AE" w:rsidP="004E09AE">
      <w:r w:rsidRPr="0028727D">
        <w:rPr>
          <w:rFonts w:hint="cs"/>
        </w:rPr>
        <w:t xml:space="preserve">The </w:t>
      </w:r>
      <w:r w:rsidRPr="0028727D">
        <w:rPr>
          <w:rFonts w:hint="cs"/>
          <w:u w:val="single"/>
        </w:rPr>
        <w:t>isolationist label</w:t>
      </w:r>
      <w:r w:rsidRPr="0028727D">
        <w:rPr>
          <w:rFonts w:hint="cs"/>
        </w:rPr>
        <w:t xml:space="preserve"> </w:t>
      </w:r>
      <w:r w:rsidRPr="0028727D">
        <w:rPr>
          <w:rFonts w:hint="cs"/>
          <w:u w:val="single"/>
        </w:rPr>
        <w:t>has</w:t>
      </w:r>
      <w:r w:rsidRPr="0028727D">
        <w:rPr>
          <w:rFonts w:hint="cs"/>
        </w:rPr>
        <w:t xml:space="preserve"> long followed Trump, but it’s </w:t>
      </w:r>
      <w:r w:rsidRPr="0028727D">
        <w:rPr>
          <w:rFonts w:hint="cs"/>
          <w:u w:val="single"/>
        </w:rPr>
        <w:t>never accurately described an idiosyncratic man</w:t>
      </w:r>
      <w:r w:rsidRPr="0028727D">
        <w:rPr>
          <w:rFonts w:hint="cs"/>
        </w:rPr>
        <w:t xml:space="preserve">. Yes, </w:t>
      </w:r>
      <w:r w:rsidRPr="0028727D">
        <w:rPr>
          <w:rFonts w:hint="cs"/>
          <w:u w:val="single"/>
        </w:rPr>
        <w:t>Trump disdains core elements of US globalism, from the international trade system America established to its promotion of democratic values and its defense commitments</w:t>
      </w:r>
      <w:r w:rsidRPr="0028727D">
        <w:rPr>
          <w:rFonts w:hint="cs"/>
        </w:rPr>
        <w:t xml:space="preserve"> around the world.</w:t>
      </w:r>
    </w:p>
    <w:p w14:paraId="12953C77" w14:textId="77777777" w:rsidR="004E09AE" w:rsidRPr="0028727D" w:rsidRDefault="004E09AE" w:rsidP="004E09AE">
      <w:r w:rsidRPr="0028727D">
        <w:rPr>
          <w:rFonts w:hint="cs"/>
          <w:u w:val="single"/>
        </w:rPr>
        <w:t xml:space="preserve">Yet </w:t>
      </w:r>
      <w:r w:rsidRPr="00B33B69">
        <w:rPr>
          <w:rFonts w:hint="cs"/>
          <w:highlight w:val="green"/>
          <w:u w:val="single"/>
        </w:rPr>
        <w:t>Trump</w:t>
      </w:r>
      <w:r w:rsidRPr="0028727D">
        <w:rPr>
          <w:rFonts w:hint="cs"/>
        </w:rPr>
        <w:t xml:space="preserve"> </w:t>
      </w:r>
      <w:r w:rsidRPr="0028727D">
        <w:rPr>
          <w:rFonts w:hint="cs"/>
          <w:u w:val="single"/>
        </w:rPr>
        <w:t xml:space="preserve">has also </w:t>
      </w:r>
      <w:r w:rsidRPr="00B33B69">
        <w:rPr>
          <w:rFonts w:hint="cs"/>
          <w:highlight w:val="green"/>
          <w:u w:val="single"/>
        </w:rPr>
        <w:t>argued</w:t>
      </w:r>
      <w:r w:rsidRPr="0028727D">
        <w:rPr>
          <w:rFonts w:hint="cs"/>
          <w:u w:val="single"/>
        </w:rPr>
        <w:t xml:space="preserve"> that </w:t>
      </w:r>
      <w:r w:rsidRPr="00B33B69">
        <w:rPr>
          <w:rFonts w:hint="cs"/>
          <w:highlight w:val="green"/>
          <w:u w:val="single"/>
        </w:rPr>
        <w:t>America should assert itself</w:t>
      </w:r>
      <w:r w:rsidRPr="0028727D">
        <w:rPr>
          <w:rFonts w:hint="cs"/>
          <w:u w:val="single"/>
        </w:rPr>
        <w:t xml:space="preserve"> more forcefully</w:t>
      </w:r>
      <w:r w:rsidRPr="0028727D">
        <w:rPr>
          <w:rFonts w:hint="cs"/>
        </w:rPr>
        <w:t xml:space="preserve"> </w:t>
      </w:r>
      <w:r w:rsidRPr="0028727D">
        <w:rPr>
          <w:rFonts w:hint="cs"/>
          <w:u w:val="single"/>
        </w:rPr>
        <w:t>in a cutthroat world</w:t>
      </w:r>
      <w:r w:rsidRPr="0028727D">
        <w:rPr>
          <w:rFonts w:hint="cs"/>
        </w:rPr>
        <w:t xml:space="preserve">. And today, as Trump pursues a capacious view of presidential power at home, </w:t>
      </w:r>
      <w:r w:rsidRPr="0028727D">
        <w:rPr>
          <w:rFonts w:hint="cs"/>
          <w:u w:val="single"/>
        </w:rPr>
        <w:t>he is offering an equally ambitious conception of American power abroad</w:t>
      </w:r>
      <w:r w:rsidRPr="0028727D">
        <w:rPr>
          <w:rFonts w:hint="cs"/>
        </w:rPr>
        <w:t>.</w:t>
      </w:r>
    </w:p>
    <w:p w14:paraId="023D66B1" w14:textId="77777777" w:rsidR="004E09AE" w:rsidRPr="0028727D" w:rsidRDefault="004E09AE" w:rsidP="004E09AE">
      <w:r w:rsidRPr="0028727D">
        <w:rPr>
          <w:rFonts w:hint="cs"/>
          <w:u w:val="single"/>
        </w:rPr>
        <w:t>Trump rails against</w:t>
      </w:r>
      <w:r w:rsidRPr="0028727D">
        <w:rPr>
          <w:rFonts w:hint="cs"/>
        </w:rPr>
        <w:t xml:space="preserve"> long, costly </w:t>
      </w:r>
      <w:r w:rsidRPr="0028727D">
        <w:rPr>
          <w:rFonts w:hint="cs"/>
          <w:u w:val="single"/>
        </w:rPr>
        <w:t>nation-building</w:t>
      </w:r>
      <w:r w:rsidRPr="0028727D">
        <w:rPr>
          <w:rFonts w:hint="cs"/>
        </w:rPr>
        <w:t xml:space="preserve"> efforts. </w:t>
      </w:r>
      <w:r w:rsidRPr="0028727D">
        <w:rPr>
          <w:rFonts w:hint="cs"/>
          <w:u w:val="single"/>
        </w:rPr>
        <w:t xml:space="preserve">But he has </w:t>
      </w:r>
      <w:r w:rsidRPr="0028727D">
        <w:rPr>
          <w:rFonts w:hint="cs"/>
        </w:rPr>
        <w:t xml:space="preserve">nonetheless </w:t>
      </w:r>
      <w:r w:rsidRPr="00B33B69">
        <w:rPr>
          <w:rFonts w:hint="cs"/>
          <w:highlight w:val="green"/>
          <w:u w:val="single"/>
        </w:rPr>
        <w:t>waged</w:t>
      </w:r>
      <w:r w:rsidRPr="0028727D">
        <w:rPr>
          <w:rFonts w:hint="cs"/>
          <w:u w:val="single"/>
        </w:rPr>
        <w:t xml:space="preserve"> two short, sharp Middle Eastern </w:t>
      </w:r>
      <w:r w:rsidRPr="00B33B69">
        <w:rPr>
          <w:rFonts w:hint="cs"/>
          <w:highlight w:val="green"/>
          <w:u w:val="single"/>
        </w:rPr>
        <w:t>conflicts</w:t>
      </w:r>
      <w:r w:rsidRPr="0028727D">
        <w:rPr>
          <w:rFonts w:hint="cs"/>
          <w:u w:val="single"/>
        </w:rPr>
        <w:t xml:space="preserve">: one </w:t>
      </w:r>
      <w:r w:rsidRPr="00B33B69">
        <w:rPr>
          <w:rFonts w:hint="cs"/>
          <w:highlight w:val="green"/>
          <w:u w:val="single"/>
        </w:rPr>
        <w:t>to deter</w:t>
      </w:r>
      <w:r w:rsidRPr="0028727D">
        <w:rPr>
          <w:rFonts w:hint="cs"/>
          <w:u w:val="single"/>
        </w:rPr>
        <w:t xml:space="preserve"> Yemen’s </w:t>
      </w:r>
      <w:r w:rsidRPr="00B33B69">
        <w:rPr>
          <w:rFonts w:hint="cs"/>
          <w:highlight w:val="green"/>
          <w:u w:val="single"/>
        </w:rPr>
        <w:t>Houthis</w:t>
      </w:r>
      <w:r w:rsidRPr="0028727D">
        <w:rPr>
          <w:rFonts w:hint="cs"/>
        </w:rPr>
        <w:t xml:space="preserve"> from attacking US forces and Red Sea shipping, </w:t>
      </w:r>
      <w:r w:rsidRPr="0028727D">
        <w:rPr>
          <w:rFonts w:hint="cs"/>
          <w:u w:val="single"/>
        </w:rPr>
        <w:t xml:space="preserve">the other to roll back the </w:t>
      </w:r>
      <w:r w:rsidRPr="00B33B69">
        <w:rPr>
          <w:rFonts w:hint="cs"/>
          <w:highlight w:val="green"/>
          <w:u w:val="single"/>
        </w:rPr>
        <w:t>Iranian nuclear</w:t>
      </w:r>
      <w:r w:rsidRPr="0028727D">
        <w:rPr>
          <w:rFonts w:hint="cs"/>
          <w:u w:val="single"/>
        </w:rPr>
        <w:t xml:space="preserve"> program.</w:t>
      </w:r>
      <w:r w:rsidRPr="0028727D">
        <w:rPr>
          <w:rFonts w:hint="cs"/>
        </w:rPr>
        <w:t xml:space="preserve"> Several US presidents pledged to use force to keep Tehran from crossing the nuclear threshold; Trump really did it.</w:t>
      </w:r>
    </w:p>
    <w:p w14:paraId="08995664" w14:textId="77777777" w:rsidR="004E09AE" w:rsidRPr="0028727D" w:rsidRDefault="004E09AE" w:rsidP="004E09AE">
      <w:r w:rsidRPr="0028727D">
        <w:rPr>
          <w:rFonts w:hint="cs"/>
        </w:rPr>
        <w:t xml:space="preserve">Meanwhile, </w:t>
      </w:r>
      <w:r w:rsidRPr="0028727D">
        <w:rPr>
          <w:rFonts w:hint="cs"/>
          <w:u w:val="single"/>
        </w:rPr>
        <w:t>Trump</w:t>
      </w:r>
      <w:r w:rsidRPr="0028727D">
        <w:rPr>
          <w:rFonts w:hint="cs"/>
        </w:rPr>
        <w:t xml:space="preserve"> started trade wars against dozens of countries, in hopes of reshaping the international economy. He </w:t>
      </w:r>
      <w:r w:rsidRPr="00B33B69">
        <w:rPr>
          <w:rFonts w:hint="cs"/>
          <w:highlight w:val="green"/>
          <w:u w:val="single"/>
        </w:rPr>
        <w:t>deployed</w:t>
      </w:r>
      <w:r w:rsidRPr="0028727D">
        <w:rPr>
          <w:rFonts w:hint="cs"/>
          <w:u w:val="single"/>
        </w:rPr>
        <w:t xml:space="preserve"> diplomatic </w:t>
      </w:r>
      <w:r w:rsidRPr="00B33B69">
        <w:rPr>
          <w:rFonts w:hint="cs"/>
          <w:highlight w:val="green"/>
          <w:u w:val="single"/>
        </w:rPr>
        <w:t>leverage</w:t>
      </w:r>
      <w:r w:rsidRPr="0028727D">
        <w:rPr>
          <w:rFonts w:hint="cs"/>
        </w:rPr>
        <w:t xml:space="preserve">, and explicit threats of abandonment, </w:t>
      </w:r>
      <w:r w:rsidRPr="0028727D">
        <w:rPr>
          <w:rFonts w:hint="cs"/>
          <w:u w:val="single"/>
        </w:rPr>
        <w:t xml:space="preserve">to remake the transatlantic bargain by </w:t>
      </w:r>
      <w:r w:rsidRPr="00B33B69">
        <w:rPr>
          <w:rFonts w:hint="cs"/>
          <w:highlight w:val="green"/>
          <w:u w:val="single"/>
        </w:rPr>
        <w:t>getting European allies to</w:t>
      </w:r>
      <w:r w:rsidRPr="0028727D">
        <w:rPr>
          <w:rFonts w:hint="cs"/>
          <w:u w:val="single"/>
        </w:rPr>
        <w:t xml:space="preserve"> </w:t>
      </w:r>
      <w:r w:rsidRPr="00B33B69">
        <w:rPr>
          <w:rFonts w:hint="cs"/>
          <w:highlight w:val="green"/>
          <w:u w:val="single"/>
        </w:rPr>
        <w:t>spend</w:t>
      </w:r>
      <w:r w:rsidRPr="0028727D">
        <w:rPr>
          <w:rFonts w:hint="cs"/>
          <w:u w:val="single"/>
        </w:rPr>
        <w:t xml:space="preserve"> </w:t>
      </w:r>
      <w:r w:rsidRPr="0028727D">
        <w:rPr>
          <w:rFonts w:hint="cs"/>
        </w:rPr>
        <w:t xml:space="preserve">much </w:t>
      </w:r>
      <w:r w:rsidRPr="0028727D">
        <w:rPr>
          <w:rFonts w:hint="cs"/>
          <w:u w:val="single"/>
        </w:rPr>
        <w:t>more</w:t>
      </w:r>
      <w:r w:rsidRPr="0028727D">
        <w:rPr>
          <w:rFonts w:hint="cs"/>
        </w:rPr>
        <w:t xml:space="preserve"> </w:t>
      </w:r>
      <w:r w:rsidRPr="0028727D">
        <w:rPr>
          <w:rFonts w:hint="cs"/>
          <w:u w:val="single"/>
        </w:rPr>
        <w:t>on defense. Trump</w:t>
      </w:r>
      <w:r w:rsidRPr="0028727D">
        <w:rPr>
          <w:rFonts w:hint="cs"/>
        </w:rPr>
        <w:t xml:space="preserve"> also </w:t>
      </w:r>
      <w:r w:rsidRPr="0028727D">
        <w:rPr>
          <w:rFonts w:hint="cs"/>
          <w:u w:val="single"/>
        </w:rPr>
        <w:t>wielded America’s innovation</w:t>
      </w:r>
      <w:r w:rsidRPr="0028727D">
        <w:rPr>
          <w:rFonts w:hint="cs"/>
        </w:rPr>
        <w:t xml:space="preserve"> power — its role in designing high-end semiconductors — </w:t>
      </w:r>
      <w:r w:rsidRPr="0028727D">
        <w:rPr>
          <w:rFonts w:hint="cs"/>
          <w:u w:val="single"/>
        </w:rPr>
        <w:t>to bring Saudi Arabia and the UAE into Washington’s</w:t>
      </w:r>
      <w:r w:rsidRPr="0028727D">
        <w:rPr>
          <w:rFonts w:hint="cs"/>
        </w:rPr>
        <w:t xml:space="preserve"> tech </w:t>
      </w:r>
      <w:r w:rsidRPr="0028727D">
        <w:rPr>
          <w:rFonts w:hint="cs"/>
          <w:u w:val="single"/>
        </w:rPr>
        <w:t>bloc</w:t>
      </w:r>
      <w:r w:rsidRPr="0028727D">
        <w:rPr>
          <w:rFonts w:hint="cs"/>
        </w:rPr>
        <w:t xml:space="preserve"> </w:t>
      </w:r>
      <w:r w:rsidRPr="0028727D">
        <w:rPr>
          <w:rFonts w:hint="cs"/>
          <w:u w:val="single"/>
        </w:rPr>
        <w:t>and make them partners</w:t>
      </w:r>
      <w:r w:rsidRPr="0028727D">
        <w:rPr>
          <w:rFonts w:hint="cs"/>
        </w:rPr>
        <w:t xml:space="preserve"> </w:t>
      </w:r>
      <w:r w:rsidRPr="0028727D">
        <w:rPr>
          <w:rFonts w:hint="cs"/>
          <w:u w:val="single"/>
        </w:rPr>
        <w:t>in his push for “AI dominance</w:t>
      </w:r>
      <w:r w:rsidRPr="0028727D">
        <w:rPr>
          <w:rFonts w:hint="cs"/>
        </w:rPr>
        <w:t>.”</w:t>
      </w:r>
    </w:p>
    <w:p w14:paraId="7D93F5BF" w14:textId="77777777" w:rsidR="004E09AE" w:rsidRPr="0028727D" w:rsidRDefault="004E09AE" w:rsidP="004E09AE">
      <w:r w:rsidRPr="0028727D">
        <w:rPr>
          <w:rFonts w:hint="cs"/>
        </w:rPr>
        <w:t xml:space="preserve">Closer to home, </w:t>
      </w:r>
      <w:r w:rsidRPr="00B33B69">
        <w:rPr>
          <w:rFonts w:hint="cs"/>
          <w:highlight w:val="green"/>
          <w:u w:val="single"/>
        </w:rPr>
        <w:t>Trump</w:t>
      </w:r>
      <w:r w:rsidRPr="0028727D">
        <w:rPr>
          <w:rFonts w:hint="cs"/>
          <w:u w:val="single"/>
        </w:rPr>
        <w:t xml:space="preserve"> used veiled threats to </w:t>
      </w:r>
      <w:r w:rsidRPr="00B33B69">
        <w:rPr>
          <w:rFonts w:hint="cs"/>
          <w:highlight w:val="green"/>
          <w:u w:val="single"/>
        </w:rPr>
        <w:t>pry Panama out of</w:t>
      </w:r>
      <w:r w:rsidRPr="0028727D">
        <w:rPr>
          <w:rFonts w:hint="cs"/>
          <w:u w:val="single"/>
        </w:rPr>
        <w:t xml:space="preserve"> China’s </w:t>
      </w:r>
      <w:r w:rsidRPr="00B33B69">
        <w:rPr>
          <w:rFonts w:hint="cs"/>
          <w:highlight w:val="green"/>
          <w:u w:val="single"/>
        </w:rPr>
        <w:t>B</w:t>
      </w:r>
      <w:r w:rsidRPr="0028727D">
        <w:rPr>
          <w:rFonts w:hint="cs"/>
          <w:u w:val="single"/>
        </w:rPr>
        <w:t xml:space="preserve">elt and </w:t>
      </w:r>
      <w:r w:rsidRPr="00B33B69">
        <w:rPr>
          <w:rFonts w:hint="cs"/>
          <w:highlight w:val="green"/>
          <w:u w:val="single"/>
        </w:rPr>
        <w:t>R</w:t>
      </w:r>
      <w:r w:rsidRPr="0028727D">
        <w:rPr>
          <w:rFonts w:hint="cs"/>
          <w:u w:val="single"/>
        </w:rPr>
        <w:t xml:space="preserve">oad </w:t>
      </w:r>
      <w:r w:rsidRPr="00B33B69">
        <w:rPr>
          <w:rFonts w:hint="cs"/>
          <w:highlight w:val="green"/>
          <w:u w:val="single"/>
        </w:rPr>
        <w:t>I</w:t>
      </w:r>
      <w:r w:rsidRPr="0028727D">
        <w:rPr>
          <w:rFonts w:hint="cs"/>
          <w:u w:val="single"/>
        </w:rPr>
        <w:t>nitiative</w:t>
      </w:r>
      <w:r w:rsidRPr="0028727D">
        <w:rPr>
          <w:rFonts w:hint="cs"/>
        </w:rPr>
        <w:t>. He has demanded territorial concessions from Panama, Denmark and Canada. At the same time, Trump touts his Golden Dome missile shield, meant to protect the homeland and give America greater freedom of action against its foes.</w:t>
      </w:r>
    </w:p>
    <w:p w14:paraId="304792CB" w14:textId="77777777" w:rsidR="004E09AE" w:rsidRPr="0028727D" w:rsidRDefault="004E09AE" w:rsidP="004E09AE">
      <w:r w:rsidRPr="0028727D">
        <w:rPr>
          <w:rFonts w:hint="cs"/>
        </w:rPr>
        <w:t>This isn’t standard-issue, post-1945 American internationalism: It’s hard to imagine prior presidents telling allies to yield their land. But neither is it a retreat into Fortress America. And by applying American power in such energetic, omnidirectional fashion, Trump has revealed much about the true state of world affairs.</w:t>
      </w:r>
    </w:p>
    <w:p w14:paraId="44D74E63" w14:textId="77777777" w:rsidR="004E09AE" w:rsidRPr="0028727D" w:rsidRDefault="004E09AE" w:rsidP="004E09AE">
      <w:pPr>
        <w:rPr>
          <w:u w:val="single"/>
        </w:rPr>
      </w:pPr>
      <w:r w:rsidRPr="0028727D">
        <w:rPr>
          <w:rFonts w:hint="cs"/>
          <w:u w:val="single"/>
        </w:rPr>
        <w:t xml:space="preserve">Policy </w:t>
      </w:r>
      <w:r w:rsidRPr="00B33B69">
        <w:rPr>
          <w:rFonts w:hint="cs"/>
          <w:highlight w:val="green"/>
          <w:u w:val="single"/>
        </w:rPr>
        <w:t>journals brim with articles about</w:t>
      </w:r>
      <w:r w:rsidRPr="0028727D">
        <w:rPr>
          <w:rFonts w:hint="cs"/>
        </w:rPr>
        <w:t xml:space="preserve"> </w:t>
      </w:r>
      <w:r w:rsidRPr="0028727D">
        <w:rPr>
          <w:rFonts w:hint="cs"/>
          <w:u w:val="single"/>
        </w:rPr>
        <w:t xml:space="preserve">American </w:t>
      </w:r>
      <w:r w:rsidRPr="00B33B69">
        <w:rPr>
          <w:rFonts w:hint="cs"/>
          <w:highlight w:val="green"/>
          <w:u w:val="single"/>
        </w:rPr>
        <w:t>decline</w:t>
      </w:r>
      <w:r w:rsidRPr="0028727D">
        <w:rPr>
          <w:rFonts w:hint="cs"/>
          <w:u w:val="single"/>
        </w:rPr>
        <w:t xml:space="preserve"> and the advent of multipolarity</w:t>
      </w:r>
      <w:r w:rsidRPr="0028727D">
        <w:rPr>
          <w:rFonts w:hint="cs"/>
        </w:rPr>
        <w:t xml:space="preserve">. </w:t>
      </w:r>
      <w:r w:rsidRPr="0028727D">
        <w:rPr>
          <w:rFonts w:hint="cs"/>
          <w:u w:val="single"/>
        </w:rPr>
        <w:t xml:space="preserve">But </w:t>
      </w:r>
      <w:r w:rsidRPr="00B33B69">
        <w:rPr>
          <w:rFonts w:hint="cs"/>
          <w:highlight w:val="green"/>
          <w:u w:val="single"/>
        </w:rPr>
        <w:t>Trump</w:t>
      </w:r>
      <w:r w:rsidRPr="0028727D">
        <w:rPr>
          <w:rFonts w:hint="cs"/>
        </w:rPr>
        <w:t xml:space="preserve">, in his inimitable way, </w:t>
      </w:r>
      <w:r w:rsidRPr="0028727D">
        <w:rPr>
          <w:rFonts w:hint="cs"/>
          <w:u w:val="single"/>
        </w:rPr>
        <w:t xml:space="preserve">has </w:t>
      </w:r>
      <w:r w:rsidRPr="00B33B69">
        <w:rPr>
          <w:rFonts w:hint="cs"/>
          <w:highlight w:val="green"/>
          <w:u w:val="single"/>
        </w:rPr>
        <w:t>reminded</w:t>
      </w:r>
      <w:r w:rsidRPr="0028727D">
        <w:rPr>
          <w:rFonts w:hint="cs"/>
          <w:u w:val="single"/>
        </w:rPr>
        <w:t xml:space="preserve"> so many </w:t>
      </w:r>
      <w:r w:rsidRPr="00B33B69">
        <w:rPr>
          <w:rFonts w:hint="cs"/>
          <w:highlight w:val="green"/>
          <w:u w:val="single"/>
        </w:rPr>
        <w:t>countries</w:t>
      </w:r>
      <w:r w:rsidRPr="0028727D">
        <w:rPr>
          <w:rFonts w:hint="cs"/>
          <w:u w:val="single"/>
        </w:rPr>
        <w:t xml:space="preserve"> where power really lies.</w:t>
      </w:r>
      <w:r w:rsidRPr="0028727D">
        <w:rPr>
          <w:rFonts w:hint="cs"/>
        </w:rPr>
        <w:t xml:space="preserve"> For example: </w:t>
      </w:r>
      <w:r w:rsidRPr="0028727D">
        <w:rPr>
          <w:rFonts w:hint="cs"/>
          <w:u w:val="single"/>
        </w:rPr>
        <w:t xml:space="preserve">The strike on Iran demonstrated </w:t>
      </w:r>
      <w:r w:rsidRPr="00B33B69">
        <w:rPr>
          <w:rFonts w:hint="cs"/>
          <w:highlight w:val="green"/>
          <w:u w:val="single"/>
        </w:rPr>
        <w:t>America’s unique global military reach</w:t>
      </w:r>
      <w:r w:rsidRPr="0028727D">
        <w:rPr>
          <w:rFonts w:hint="cs"/>
          <w:u w:val="single"/>
        </w:rPr>
        <w:t xml:space="preserve"> and its ability</w:t>
      </w:r>
      <w:r w:rsidRPr="0028727D">
        <w:rPr>
          <w:rFonts w:hint="cs"/>
        </w:rPr>
        <w:t xml:space="preserve">, </w:t>
      </w:r>
      <w:r w:rsidRPr="0028727D">
        <w:rPr>
          <w:rFonts w:hint="cs"/>
          <w:u w:val="single"/>
        </w:rPr>
        <w:t>together with Israel, to reshape the Middle East while relegating Russia and China</w:t>
      </w:r>
      <w:r w:rsidRPr="0028727D">
        <w:rPr>
          <w:rFonts w:hint="cs"/>
        </w:rPr>
        <w:t xml:space="preserve"> — nominally Iran’s allies — </w:t>
      </w:r>
      <w:r w:rsidRPr="0028727D">
        <w:rPr>
          <w:rFonts w:hint="cs"/>
          <w:u w:val="single"/>
        </w:rPr>
        <w:t>to the sidelines.</w:t>
      </w:r>
    </w:p>
    <w:p w14:paraId="12E7013C" w14:textId="77777777" w:rsidR="004E09AE" w:rsidRPr="0028727D" w:rsidRDefault="004E09AE" w:rsidP="004E09AE">
      <w:r w:rsidRPr="0028727D">
        <w:rPr>
          <w:rFonts w:hint="cs"/>
        </w:rPr>
        <w:t xml:space="preserve">Trump’s key insight is that </w:t>
      </w:r>
      <w:r w:rsidRPr="0028727D">
        <w:rPr>
          <w:rFonts w:hint="cs"/>
          <w:u w:val="single"/>
        </w:rPr>
        <w:t>the world’s sole superpower has more muscle than commonly understood</w:t>
      </w:r>
      <w:r w:rsidRPr="0028727D">
        <w:rPr>
          <w:rFonts w:hint="cs"/>
        </w:rPr>
        <w:t>. Yet the Trump Doctrine nonetheless suffers from three big problems.</w:t>
      </w:r>
    </w:p>
    <w:p w14:paraId="43272966" w14:textId="77777777" w:rsidR="004E09AE" w:rsidRPr="0028727D" w:rsidRDefault="004E09AE" w:rsidP="004E09AE">
      <w:r w:rsidRPr="0028727D">
        <w:rPr>
          <w:rFonts w:hint="cs"/>
        </w:rPr>
        <w:t>First, its exercise of power is weakened by its dearth of strategy. Trump’s trade war got off to a farcical start because he failed to consider how sky-high tariffs might wreck the US economy — a real-time discovery that forced a rapid, humiliating climb-down. A president who privileges the art of the deal over intellectual consistency sometimes pursues contradictory policies: Trump’s tariffs against Indo-Pacific allies erode their prosperity and make it harder for them to spend more on defense.</w:t>
      </w:r>
    </w:p>
    <w:p w14:paraId="506BF649" w14:textId="77777777" w:rsidR="004E09AE" w:rsidRPr="0028727D" w:rsidRDefault="004E09AE" w:rsidP="004E09AE">
      <w:r w:rsidRPr="0028727D">
        <w:rPr>
          <w:rFonts w:hint="cs"/>
        </w:rPr>
        <w:t>Second, a president who sometimes struggles to distinguish friends from enemies sometimes fails to point US power in the right direction. Trump delights in taking aim at US allies. He has been more reluctant to confront Russia, even as Vladimir Putin makes a mockery of Trump’s desire for peace in Ukraine — and even though Putin’s war economy is increasingly vulnerable to the commercial and financial coercion that Trump so often threatens to employ.</w:t>
      </w:r>
    </w:p>
    <w:p w14:paraId="58D42C41" w14:textId="77777777" w:rsidR="004E09AE" w:rsidRPr="0028727D" w:rsidRDefault="004E09AE" w:rsidP="004E09AE">
      <w:r w:rsidRPr="0028727D">
        <w:rPr>
          <w:rFonts w:hint="cs"/>
        </w:rPr>
        <w:t>Third, the best presidents build US power for the future, but Trump risks depleting it instead. Maybe the One Big Beautiful Bill will juice the economy — or maybe it will lock in structural deficits that constrain defense spending and growth. Slashing foreign aid saves little money but squanders US global influence; the war on universities threatens the research ecosystem that underpins America’s economic and military might. Moreover, a policy of tough love toward allies could turn into mutually destructive hostility, and a superpower that regularly coerces its friends could wreck the soft power that lubricates key relationships.</w:t>
      </w:r>
    </w:p>
    <w:p w14:paraId="5EB29C5E" w14:textId="77777777" w:rsidR="004E09AE" w:rsidRPr="0028727D" w:rsidRDefault="004E09AE" w:rsidP="004E09AE">
      <w:r w:rsidRPr="0028727D">
        <w:rPr>
          <w:rFonts w:hint="cs"/>
        </w:rPr>
        <w:t>Trump revels in using US power, but he doesn’t quite understand where it comes from. That’s the central irony, and fundamental weakness, of the doctrine guiding his administration today.</w:t>
      </w:r>
    </w:p>
    <w:p w14:paraId="0525AB6D" w14:textId="77777777" w:rsidR="004E09AE" w:rsidRDefault="004E09AE" w:rsidP="004E09AE">
      <w:pPr>
        <w:pStyle w:val="Heading3"/>
      </w:pPr>
      <w:r>
        <w:t xml:space="preserve">Prolif good </w:t>
      </w:r>
    </w:p>
    <w:p w14:paraId="215CD25C" w14:textId="77777777" w:rsidR="00D53375" w:rsidRPr="00D764E4" w:rsidRDefault="00D53375" w:rsidP="00D53375">
      <w:pPr>
        <w:pStyle w:val="Heading4"/>
      </w:pPr>
      <w:r>
        <w:t xml:space="preserve">Enemy </w:t>
      </w:r>
      <w:proofErr w:type="spellStart"/>
      <w:r>
        <w:t>prolif</w:t>
      </w:r>
      <w:proofErr w:type="spellEnd"/>
      <w:r>
        <w:t xml:space="preserve"> is inevitable, but Allied </w:t>
      </w:r>
      <w:proofErr w:type="spellStart"/>
      <w:r>
        <w:t>prolif</w:t>
      </w:r>
      <w:proofErr w:type="spellEnd"/>
      <w:r>
        <w:t xml:space="preserve"> ensures the LIO is resilient in the face of politically dependent American commitments</w:t>
      </w:r>
    </w:p>
    <w:p w14:paraId="00FEE7A5" w14:textId="77777777" w:rsidR="00D53375" w:rsidRPr="000F1325" w:rsidRDefault="00D53375" w:rsidP="00D53375">
      <w:r w:rsidRPr="0028727D">
        <w:rPr>
          <w:rStyle w:val="Style13ptBold"/>
        </w:rPr>
        <w:t>Smith 25</w:t>
      </w:r>
      <w:r w:rsidRPr="000F1325">
        <w:t xml:space="preserve"> [</w:t>
      </w:r>
      <w:r w:rsidRPr="0028727D">
        <w:rPr>
          <w:b/>
          <w:bCs/>
        </w:rPr>
        <w:t>Noah Smith</w:t>
      </w:r>
      <w:r w:rsidRPr="0028727D">
        <w:t> is an American blogger and commentator on economics and current events</w:t>
      </w:r>
      <w:r w:rsidRPr="000F1325">
        <w:t xml:space="preserve"> ; </w:t>
      </w:r>
      <w:r>
        <w:t>2-19-2025</w:t>
      </w:r>
      <w:r w:rsidRPr="000F1325">
        <w:t xml:space="preserve">, "Japan, South Korea, and Poland need nuclear weapons immediately", </w:t>
      </w:r>
      <w:r>
        <w:t>@noahpinion</w:t>
      </w:r>
      <w:r w:rsidRPr="000F1325">
        <w:t xml:space="preserve">, https://www.noahpinion.blog/p/japan-south-korea-and-poland-need, accessed 7-29-2025] Roger </w:t>
      </w:r>
    </w:p>
    <w:p w14:paraId="4E095EB6" w14:textId="77777777" w:rsidR="00D53375" w:rsidRPr="00C81780" w:rsidRDefault="00D53375" w:rsidP="00D53375">
      <w:r w:rsidRPr="00C81780">
        <w:rPr>
          <w:u w:val="single"/>
        </w:rPr>
        <w:t xml:space="preserve">In 1994, </w:t>
      </w:r>
      <w:r w:rsidRPr="00B33B69">
        <w:rPr>
          <w:highlight w:val="green"/>
          <w:u w:val="single"/>
        </w:rPr>
        <w:t>Ukraine gave up</w:t>
      </w:r>
      <w:r w:rsidRPr="002B40DA">
        <w:rPr>
          <w:u w:val="single"/>
        </w:rPr>
        <w:t xml:space="preserve"> its </w:t>
      </w:r>
      <w:r w:rsidRPr="00B33B69">
        <w:rPr>
          <w:highlight w:val="green"/>
          <w:u w:val="single"/>
        </w:rPr>
        <w:t>nuc</w:t>
      </w:r>
      <w:r w:rsidRPr="002B40DA">
        <w:rPr>
          <w:u w:val="single"/>
        </w:rPr>
        <w:t>lear weapon</w:t>
      </w:r>
      <w:r w:rsidRPr="00B33B69">
        <w:rPr>
          <w:highlight w:val="green"/>
          <w:u w:val="single"/>
        </w:rPr>
        <w:t>s</w:t>
      </w:r>
      <w:r w:rsidRPr="00B33B69">
        <w:rPr>
          <w:highlight w:val="green"/>
        </w:rPr>
        <w:t>,</w:t>
      </w:r>
      <w:r w:rsidRPr="00C81780">
        <w:t xml:space="preserve"> </w:t>
      </w:r>
      <w:r w:rsidRPr="00B33B69">
        <w:rPr>
          <w:highlight w:val="green"/>
          <w:u w:val="single"/>
        </w:rPr>
        <w:t>in exchange for</w:t>
      </w:r>
      <w:r w:rsidRPr="00C81780">
        <w:rPr>
          <w:u w:val="single"/>
        </w:rPr>
        <w:t xml:space="preserve"> </w:t>
      </w:r>
      <w:r w:rsidRPr="00B33B69">
        <w:rPr>
          <w:highlight w:val="green"/>
          <w:u w:val="single"/>
        </w:rPr>
        <w:t>security guarantees</w:t>
      </w:r>
      <w:r w:rsidRPr="00C81780">
        <w:t xml:space="preserve"> from the United States and Russia to respect Ukraine’s borders and sovereignty.</w:t>
      </w:r>
    </w:p>
    <w:p w14:paraId="588347AE" w14:textId="77777777" w:rsidR="00D53375" w:rsidRPr="00C81780" w:rsidRDefault="00D53375" w:rsidP="00D53375">
      <w:r w:rsidRPr="00C81780">
        <w:rPr>
          <w:u w:val="single"/>
        </w:rPr>
        <w:t xml:space="preserve">In 2022, </w:t>
      </w:r>
      <w:r w:rsidRPr="00B33B69">
        <w:rPr>
          <w:highlight w:val="green"/>
          <w:u w:val="single"/>
        </w:rPr>
        <w:t>Russia violated</w:t>
      </w:r>
      <w:r w:rsidRPr="00C81780">
        <w:rPr>
          <w:u w:val="single"/>
        </w:rPr>
        <w:t xml:space="preserve"> that agreement</w:t>
      </w:r>
      <w:r w:rsidRPr="00C81780">
        <w:t xml:space="preserve">, </w:t>
      </w:r>
      <w:r w:rsidRPr="00C81780">
        <w:rPr>
          <w:u w:val="single"/>
        </w:rPr>
        <w:t>launching an unprovoked invasion of Ukraine’s</w:t>
      </w:r>
      <w:r w:rsidRPr="00C81780">
        <w:t xml:space="preserve"> borders, claiming pieces of its territory. In 2025, U.S. President Donald Trump </w:t>
      </w:r>
      <w:r w:rsidRPr="003A5FA2">
        <w:t>held talks with Russian leaders</w:t>
      </w:r>
      <w:r w:rsidRPr="00C81780">
        <w:t>, falsely blamed Ukraine for starting the war, and reportedly offered a “peace deal” that would endorse Russian conquests of Ukrainian territory.</w:t>
      </w:r>
    </w:p>
    <w:p w14:paraId="3F61C22A" w14:textId="77777777" w:rsidR="00D53375" w:rsidRPr="00C81780" w:rsidRDefault="00D53375" w:rsidP="00D53375">
      <w:r w:rsidRPr="00C81780">
        <w:rPr>
          <w:u w:val="single"/>
        </w:rPr>
        <w:t xml:space="preserve">Contrast this with the experience of </w:t>
      </w:r>
      <w:r w:rsidRPr="00B33B69">
        <w:rPr>
          <w:highlight w:val="green"/>
          <w:u w:val="single"/>
        </w:rPr>
        <w:t>No</w:t>
      </w:r>
      <w:r w:rsidRPr="00C81780">
        <w:rPr>
          <w:u w:val="single"/>
        </w:rPr>
        <w:t xml:space="preserve">rth </w:t>
      </w:r>
      <w:r w:rsidRPr="00B33B69">
        <w:rPr>
          <w:highlight w:val="green"/>
          <w:u w:val="single"/>
        </w:rPr>
        <w:t>Ko</w:t>
      </w:r>
      <w:r w:rsidRPr="00C81780">
        <w:rPr>
          <w:u w:val="single"/>
        </w:rPr>
        <w:t>rea</w:t>
      </w:r>
      <w:r w:rsidRPr="00C81780">
        <w:t xml:space="preserve">. </w:t>
      </w:r>
      <w:r w:rsidRPr="00C81780">
        <w:rPr>
          <w:u w:val="single"/>
        </w:rPr>
        <w:t xml:space="preserve">In 2006, the country </w:t>
      </w:r>
      <w:r w:rsidRPr="00B33B69">
        <w:rPr>
          <w:highlight w:val="green"/>
          <w:u w:val="single"/>
        </w:rPr>
        <w:t>tested</w:t>
      </w:r>
      <w:r w:rsidRPr="00C81780">
        <w:rPr>
          <w:u w:val="single"/>
        </w:rPr>
        <w:t xml:space="preserve"> its first </w:t>
      </w:r>
      <w:r w:rsidRPr="00B33B69">
        <w:rPr>
          <w:highlight w:val="green"/>
          <w:u w:val="single"/>
        </w:rPr>
        <w:t>nuc</w:t>
      </w:r>
      <w:r w:rsidRPr="00C81780">
        <w:rPr>
          <w:u w:val="single"/>
        </w:rPr>
        <w:t>lear weapon</w:t>
      </w:r>
      <w:r w:rsidRPr="00C81780">
        <w:t xml:space="preserve">, </w:t>
      </w:r>
      <w:r w:rsidRPr="00C81780">
        <w:rPr>
          <w:u w:val="single"/>
        </w:rPr>
        <w:t>and is now </w:t>
      </w:r>
      <w:r w:rsidRPr="003A5FA2">
        <w:t>reckoned to have about 50</w:t>
      </w:r>
      <w:r w:rsidRPr="00C81780">
        <w:rPr>
          <w:u w:val="single"/>
        </w:rPr>
        <w:t>.</w:t>
      </w:r>
      <w:r w:rsidRPr="00C81780">
        <w:t xml:space="preserve"> </w:t>
      </w:r>
      <w:r w:rsidRPr="00C81780">
        <w:rPr>
          <w:u w:val="single"/>
        </w:rPr>
        <w:t>Despite bein</w:t>
      </w:r>
      <w:r w:rsidRPr="00C81780">
        <w:t xml:space="preserve">g impoverished and </w:t>
      </w:r>
      <w:r w:rsidRPr="00C81780">
        <w:rPr>
          <w:u w:val="single"/>
        </w:rPr>
        <w:t>surrounded by hostile powers and </w:t>
      </w:r>
      <w:r w:rsidRPr="003A5FA2">
        <w:t>questionable allies</w:t>
      </w:r>
      <w:r w:rsidRPr="00C81780">
        <w:t xml:space="preserve">, </w:t>
      </w:r>
      <w:r w:rsidRPr="00C81780">
        <w:rPr>
          <w:u w:val="single"/>
        </w:rPr>
        <w:t xml:space="preserve">North Korea has </w:t>
      </w:r>
      <w:r w:rsidRPr="00B33B69">
        <w:rPr>
          <w:highlight w:val="green"/>
          <w:u w:val="single"/>
        </w:rPr>
        <w:t>never been seriously threatened</w:t>
      </w:r>
      <w:r w:rsidRPr="00C81780">
        <w:t xml:space="preserve"> with war </w:t>
      </w:r>
      <w:r w:rsidRPr="00C81780">
        <w:rPr>
          <w:u w:val="single"/>
        </w:rPr>
        <w:t>in the years since it went nuclear</w:t>
      </w:r>
      <w:r w:rsidRPr="00C81780">
        <w:t>. Indeed, during his first term, Trump went out of his way to </w:t>
      </w:r>
      <w:r w:rsidRPr="003A5FA2">
        <w:t>accommodate and befriend</w:t>
      </w:r>
      <w:r w:rsidRPr="00C81780">
        <w:t> North Korea’s leader.</w:t>
      </w:r>
    </w:p>
    <w:p w14:paraId="2462AAF0" w14:textId="77777777" w:rsidR="00D53375" w:rsidRPr="00C81780" w:rsidRDefault="00D53375" w:rsidP="00D53375">
      <w:r w:rsidRPr="00C81780">
        <w:t>The moral of these stories and others</w:t>
      </w:r>
      <w:r w:rsidRPr="003A5FA2">
        <w:rPr>
          <w:vertAlign w:val="superscript"/>
        </w:rPr>
        <w:t>1</w:t>
      </w:r>
      <w:r w:rsidRPr="00C81780">
        <w:t xml:space="preserve"> is painfully, uncomfortably clear. The modern world is a place where </w:t>
      </w:r>
      <w:r w:rsidRPr="00B33B69">
        <w:rPr>
          <w:highlight w:val="green"/>
          <w:u w:val="single"/>
        </w:rPr>
        <w:t>nuclear-armed great powers</w:t>
      </w:r>
      <w:r w:rsidRPr="00C81780">
        <w:rPr>
          <w:u w:val="single"/>
        </w:rPr>
        <w:t>, led by authoritarian leaders</w:t>
      </w:r>
      <w:r w:rsidRPr="00C81780">
        <w:t xml:space="preserve">, </w:t>
      </w:r>
      <w:r w:rsidRPr="00C81780">
        <w:rPr>
          <w:u w:val="single"/>
        </w:rPr>
        <w:t>often</w:t>
      </w:r>
      <w:r w:rsidRPr="00C81780">
        <w:t xml:space="preserve"> </w:t>
      </w:r>
      <w:r w:rsidRPr="00B33B69">
        <w:rPr>
          <w:highlight w:val="green"/>
          <w:u w:val="single"/>
        </w:rPr>
        <w:t>feel the</w:t>
      </w:r>
      <w:r w:rsidRPr="00B33B69">
        <w:rPr>
          <w:highlight w:val="green"/>
        </w:rPr>
        <w:t xml:space="preserve"> </w:t>
      </w:r>
      <w:r w:rsidRPr="00B33B69">
        <w:rPr>
          <w:highlight w:val="green"/>
          <w:u w:val="single"/>
        </w:rPr>
        <w:t>impulse to bully smaller nations</w:t>
      </w:r>
      <w:r w:rsidRPr="00C81780">
        <w:t xml:space="preserve">. </w:t>
      </w:r>
      <w:r w:rsidRPr="00B33B69">
        <w:rPr>
          <w:highlight w:val="green"/>
          <w:u w:val="single"/>
        </w:rPr>
        <w:t>If</w:t>
      </w:r>
      <w:r w:rsidRPr="00C81780">
        <w:t xml:space="preserve"> those </w:t>
      </w:r>
      <w:r w:rsidRPr="00B33B69">
        <w:rPr>
          <w:highlight w:val="green"/>
          <w:u w:val="single"/>
        </w:rPr>
        <w:t>smaller nations lack nuc</w:t>
      </w:r>
      <w:r w:rsidRPr="00C81780">
        <w:rPr>
          <w:u w:val="single"/>
        </w:rPr>
        <w:t>lear weapons</w:t>
      </w:r>
      <w:r w:rsidRPr="00B33B69">
        <w:rPr>
          <w:highlight w:val="green"/>
          <w:u w:val="single"/>
        </w:rPr>
        <w:t>, they lie</w:t>
      </w:r>
      <w:r w:rsidRPr="00C81780">
        <w:rPr>
          <w:u w:val="single"/>
        </w:rPr>
        <w:t xml:space="preserve"> prostrate and </w:t>
      </w:r>
      <w:r w:rsidRPr="00B33B69">
        <w:rPr>
          <w:highlight w:val="green"/>
          <w:u w:val="single"/>
        </w:rPr>
        <w:t>vulnerable</w:t>
      </w:r>
      <w:r w:rsidRPr="00C81780">
        <w:t xml:space="preserve"> at the feet of the bullies. </w:t>
      </w:r>
      <w:r w:rsidRPr="00C81780">
        <w:rPr>
          <w:u w:val="single"/>
        </w:rPr>
        <w:t>But if they have nukes, they are much harder to push around</w:t>
      </w:r>
      <w:r w:rsidRPr="00C81780">
        <w:t>. This doesn’t mean they’re impervious to attack — Israel has been struck by Iran and its proxies — but having nukes dramatically improves a small country’s security.</w:t>
      </w:r>
    </w:p>
    <w:p w14:paraId="78447F51" w14:textId="77777777" w:rsidR="00D53375" w:rsidRPr="00C81780" w:rsidRDefault="00D53375" w:rsidP="00D53375">
      <w:r w:rsidRPr="00C81780">
        <w:t>There are at least three smallish nations for whom this lesson is especially urgent right now. In Europe, Poland is menaced by Russia, which </w:t>
      </w:r>
      <w:r w:rsidRPr="003A5FA2">
        <w:t>seeks to dominate Poland</w:t>
      </w:r>
      <w:r w:rsidRPr="00C81780">
        <w:t> as it did under the Tsarist empire and again under the USSR. Trump is frantically appeasing and trying to befriend Russia, and the West European nations are not yet willing to fill the gap. If Ukraine falls, Poland will be next on Russia’s menu — and Russia will have plenty of newly conscripted Ukrainian troops to throw as cannon fodder against Poland.</w:t>
      </w:r>
    </w:p>
    <w:p w14:paraId="76D54739" w14:textId="77777777" w:rsidR="00D53375" w:rsidRPr="00C81780" w:rsidRDefault="00D53375" w:rsidP="00D53375">
      <w:r w:rsidRPr="00C81780">
        <w:rPr>
          <w:u w:val="single"/>
        </w:rPr>
        <w:t>In Asia</w:t>
      </w:r>
      <w:r w:rsidRPr="00C81780">
        <w:t xml:space="preserve">, meanwhile, </w:t>
      </w:r>
      <w:r w:rsidRPr="00C81780">
        <w:rPr>
          <w:u w:val="single"/>
        </w:rPr>
        <w:t>Japan and South Korea confront a bully far more powerful</w:t>
      </w:r>
      <w:r w:rsidRPr="00C81780">
        <w:t xml:space="preserve"> than Russia. </w:t>
      </w:r>
      <w:r w:rsidRPr="00C81780">
        <w:rPr>
          <w:u w:val="single"/>
        </w:rPr>
        <w:t>China is the world’s manufacturing superpower,</w:t>
      </w:r>
      <w:r w:rsidRPr="00C81780">
        <w:t xml:space="preserve"> </w:t>
      </w:r>
      <w:r w:rsidRPr="00C81780">
        <w:rPr>
          <w:u w:val="single"/>
        </w:rPr>
        <w:t>with industrial capacity</w:t>
      </w:r>
      <w:r w:rsidRPr="00C81780">
        <w:t> </w:t>
      </w:r>
      <w:r w:rsidRPr="003A5FA2">
        <w:t>far exceeding</w:t>
      </w:r>
      <w:r w:rsidRPr="00C81780">
        <w:rPr>
          <w:u w:val="single"/>
        </w:rPr>
        <w:t> the U.S. and all its Asian allies combined</w:t>
      </w:r>
      <w:r w:rsidRPr="00C81780">
        <w:t xml:space="preserve">; </w:t>
      </w:r>
      <w:r w:rsidRPr="00C81780">
        <w:rPr>
          <w:u w:val="single"/>
        </w:rPr>
        <w:t>even if Trump’s America</w:t>
      </w:r>
      <w:r w:rsidRPr="00C81780">
        <w:t xml:space="preserve"> </w:t>
      </w:r>
      <w:proofErr w:type="spellStart"/>
      <w:r w:rsidRPr="00C81780">
        <w:t>decide</w:t>
      </w:r>
      <w:r w:rsidRPr="000F1325">
        <w:rPr>
          <w:strike/>
          <w:sz w:val="8"/>
          <w:szCs w:val="8"/>
        </w:rPr>
        <w:t>d</w:t>
      </w:r>
      <w:r w:rsidRPr="00C81780">
        <w:t>s</w:t>
      </w:r>
      <w:proofErr w:type="spellEnd"/>
      <w:r w:rsidRPr="00C81780">
        <w:t> </w:t>
      </w:r>
      <w:r>
        <w:t xml:space="preserve">[it] </w:t>
      </w:r>
      <w:r w:rsidRPr="00C81780">
        <w:rPr>
          <w:i/>
          <w:iCs/>
          <w:u w:val="single"/>
        </w:rPr>
        <w:t>wants</w:t>
      </w:r>
      <w:r w:rsidRPr="00C81780">
        <w:rPr>
          <w:u w:val="single"/>
        </w:rPr>
        <w:t> to defend Asia</w:t>
      </w:r>
      <w:r w:rsidRPr="00C81780">
        <w:t xml:space="preserve"> against a Chinese takeover, </w:t>
      </w:r>
      <w:r w:rsidRPr="00C81780">
        <w:rPr>
          <w:u w:val="single"/>
        </w:rPr>
        <w:t>it’s not clear it has the </w:t>
      </w:r>
      <w:r w:rsidRPr="00C81780">
        <w:rPr>
          <w:i/>
          <w:iCs/>
          <w:u w:val="single"/>
        </w:rPr>
        <w:t>ability</w:t>
      </w:r>
      <w:r w:rsidRPr="00C81780">
        <w:rPr>
          <w:u w:val="single"/>
        </w:rPr>
        <w:t> to do so</w:t>
      </w:r>
      <w:r w:rsidRPr="00C81780">
        <w:t>. And as Palmer Luckey </w:t>
      </w:r>
      <w:r w:rsidRPr="003A5FA2">
        <w:t>eloquently pointed out</w:t>
      </w:r>
      <w:r w:rsidRPr="00C81780">
        <w:t xml:space="preserve"> in a recent interview, </w:t>
      </w:r>
      <w:r w:rsidRPr="00C81780">
        <w:rPr>
          <w:u w:val="single"/>
        </w:rPr>
        <w:t xml:space="preserve">there’s </w:t>
      </w:r>
      <w:r w:rsidRPr="00B33B69">
        <w:rPr>
          <w:highlight w:val="green"/>
          <w:u w:val="single"/>
        </w:rPr>
        <w:t>every indication</w:t>
      </w:r>
      <w:r w:rsidRPr="00C81780">
        <w:t xml:space="preserve"> that </w:t>
      </w:r>
      <w:r w:rsidRPr="00B33B69">
        <w:rPr>
          <w:highlight w:val="green"/>
          <w:u w:val="single"/>
        </w:rPr>
        <w:t>China wouldn’t be satisfied with</w:t>
      </w:r>
      <w:r w:rsidRPr="00C81780">
        <w:rPr>
          <w:u w:val="single"/>
        </w:rPr>
        <w:t xml:space="preserve"> the </w:t>
      </w:r>
      <w:r w:rsidRPr="00B33B69">
        <w:rPr>
          <w:highlight w:val="green"/>
          <w:u w:val="single"/>
        </w:rPr>
        <w:t>conquest of Taiwan</w:t>
      </w:r>
      <w:r w:rsidRPr="00C81780">
        <w:t xml:space="preserve"> — </w:t>
      </w:r>
      <w:r w:rsidRPr="00C81780">
        <w:rPr>
          <w:u w:val="single"/>
        </w:rPr>
        <w:t>it’s </w:t>
      </w:r>
      <w:r w:rsidRPr="003A5FA2">
        <w:t>building a case</w:t>
      </w:r>
      <w:r w:rsidRPr="00C81780">
        <w:rPr>
          <w:u w:val="single"/>
        </w:rPr>
        <w:t> </w:t>
      </w:r>
      <w:r w:rsidRPr="00B33B69">
        <w:rPr>
          <w:highlight w:val="green"/>
          <w:u w:val="single"/>
        </w:rPr>
        <w:t>to claim Japan’s island of Okinawa</w:t>
      </w:r>
      <w:r w:rsidRPr="00C81780">
        <w:t xml:space="preserve">, </w:t>
      </w:r>
      <w:r w:rsidRPr="00C81780">
        <w:rPr>
          <w:u w:val="single"/>
        </w:rPr>
        <w:t>and might support a North Korean takeover of South Korea</w:t>
      </w:r>
      <w:r w:rsidRPr="00C81780">
        <w:t xml:space="preserve"> in order to turn the whole peninsula into a Chinese satellite state.</w:t>
      </w:r>
    </w:p>
    <w:p w14:paraId="6F1A5F33" w14:textId="77777777" w:rsidR="00D53375" w:rsidRPr="00C81780" w:rsidRDefault="00D53375" w:rsidP="00D53375">
      <w:r w:rsidRPr="00C81780">
        <w:t xml:space="preserve">Poland, Japan, and </w:t>
      </w:r>
      <w:r w:rsidRPr="00C81780">
        <w:rPr>
          <w:u w:val="single"/>
        </w:rPr>
        <w:t>South Korea need something to replace</w:t>
      </w:r>
      <w:r w:rsidRPr="00C81780">
        <w:t xml:space="preserve"> the </w:t>
      </w:r>
      <w:r w:rsidRPr="00C81780">
        <w:rPr>
          <w:u w:val="single"/>
        </w:rPr>
        <w:t xml:space="preserve">failing deterrence of their alliances with the U.S. </w:t>
      </w:r>
      <w:r w:rsidRPr="00C81780">
        <w:t>Almost exactly one year ago, </w:t>
      </w:r>
      <w:r w:rsidRPr="003A5FA2">
        <w:t>I made the case</w:t>
      </w:r>
      <w:r w:rsidRPr="00C81780">
        <w:t> that that “something” is nuclear weapons of their own. I usually wait at least two years to “rerun” a post of mine, but in this case the situation seems rather urgent and the message is painfully timely. I don’t like nuclear proliferation any more than you do, but in the new terrifying world of authoritarianism and great power conquests, it’s probably inevitable; best to do it in a way that preserves as much as possible of the stability and freedom that Europe and Asia have rightfully come to treasure.</w:t>
      </w:r>
    </w:p>
    <w:p w14:paraId="61C30D5A" w14:textId="77777777" w:rsidR="00D53375" w:rsidRPr="00C81780" w:rsidRDefault="00D53375" w:rsidP="00D53375">
      <w:r w:rsidRPr="00C81780">
        <w:t>Anyway, here’s my post from last year:</w:t>
      </w:r>
    </w:p>
    <w:p w14:paraId="12E43035" w14:textId="77777777" w:rsidR="00D53375" w:rsidRPr="00C81780" w:rsidRDefault="00000000" w:rsidP="00D53375">
      <w:r>
        <w:rPr>
          <w:noProof/>
        </w:rPr>
        <w:pict w14:anchorId="4248518D">
          <v:rect id="_x0000_i1025" alt="" style="width:468pt;height:.05pt;mso-width-percent:0;mso-height-percent:0;mso-width-percent:0;mso-height-percent:0" o:hralign="center" o:hrstd="t" o:hr="t" fillcolor="#a0a0a0" stroked="f"/>
        </w:pict>
      </w:r>
    </w:p>
    <w:p w14:paraId="571A140E" w14:textId="77777777" w:rsidR="00D53375" w:rsidRPr="00C81780" w:rsidRDefault="00D53375" w:rsidP="00D53375">
      <w:r w:rsidRPr="00C81780">
        <w:t>I am, to put it mildly, </w:t>
      </w:r>
      <w:r w:rsidRPr="00C81780">
        <w:rPr>
          <w:i/>
          <w:iCs/>
        </w:rPr>
        <w:t>very</w:t>
      </w:r>
      <w:r w:rsidRPr="00C81780">
        <w:t xml:space="preserve"> unhappy about the need to write this post. I’ve been putting it off for a long time. And yet I’m going to write it, because it’s true, and someone needs to say it, and warning people about unpleasant geopolitical realities has kind of become one of my roles as a blogger over the past year. I wrote about how </w:t>
      </w:r>
      <w:r w:rsidRPr="00C81780">
        <w:rPr>
          <w:u w:val="single"/>
        </w:rPr>
        <w:t>the U.S. </w:t>
      </w:r>
      <w:r w:rsidRPr="003A5FA2">
        <w:t>isn’t psychologically or economically prepared</w:t>
      </w:r>
      <w:r w:rsidRPr="00C81780">
        <w:rPr>
          <w:u w:val="single"/>
        </w:rPr>
        <w:t> for war with China</w:t>
      </w:r>
      <w:r w:rsidRPr="00C81780">
        <w:t xml:space="preserve">, </w:t>
      </w:r>
      <w:r w:rsidRPr="00C81780">
        <w:rPr>
          <w:u w:val="single"/>
        </w:rPr>
        <w:t>about</w:t>
      </w:r>
      <w:r w:rsidRPr="00C81780">
        <w:t xml:space="preserve"> </w:t>
      </w:r>
      <w:r w:rsidRPr="00C81780">
        <w:rPr>
          <w:u w:val="single"/>
        </w:rPr>
        <w:t>the U.S.’ </w:t>
      </w:r>
      <w:r w:rsidRPr="003A5FA2">
        <w:t>withered defense-industrial base</w:t>
      </w:r>
      <w:r w:rsidRPr="00C81780">
        <w:t xml:space="preserve">, </w:t>
      </w:r>
      <w:r w:rsidRPr="00C81780">
        <w:rPr>
          <w:u w:val="single"/>
        </w:rPr>
        <w:t>and about the </w:t>
      </w:r>
      <w:r w:rsidRPr="003A5FA2">
        <w:t>vulnerability of world commerce</w:t>
      </w:r>
      <w:r w:rsidRPr="00C81780">
        <w:rPr>
          <w:u w:val="single"/>
        </w:rPr>
        <w:t xml:space="preserve"> to area-denial strategies. </w:t>
      </w:r>
      <w:r w:rsidRPr="00C81780">
        <w:t>But today it’s time for me to write about the scariest of these topics — the need for controlled nuclear proliferation. Japan and South Korea, and possibly also Poland, need to create their own nuclear deterrents.</w:t>
      </w:r>
    </w:p>
    <w:p w14:paraId="1E803CC6" w14:textId="77777777" w:rsidR="00D53375" w:rsidRPr="00C81780" w:rsidRDefault="00D53375" w:rsidP="00D53375">
      <w:r w:rsidRPr="00C81780">
        <w:t>For my entire life, it’s been an article of faith among most of the people I know that nuclear proliferation is a bad thing. And that makes sense, because nuclear weapons are truly terrifying weapons. The U.S. and USSR had </w:t>
      </w:r>
      <w:r w:rsidRPr="003A5FA2">
        <w:t>many close calls</w:t>
      </w:r>
      <w:r w:rsidRPr="00C81780">
        <w:t> during the first Cold War; if even one of those had resulted in a nuclear exchange, much of human civilization would have been laid waste. The more pairs of countries are staring each other down with nukes, the greater the chance that one of those pairs will have a false alarm or accidental launch. That simple math should make us terrified of nuclear proliferation.</w:t>
      </w:r>
    </w:p>
    <w:p w14:paraId="38A829AF" w14:textId="77777777" w:rsidR="00D53375" w:rsidRPr="00C81780" w:rsidRDefault="00D53375" w:rsidP="00D53375">
      <w:r w:rsidRPr="00C81780">
        <w:t>Furthermore, from 1990 through 2010, nuclear disarmament made the world a lot safer. U.S. and Soviet/Russian nuclear stockpiles dwindled from over 60,000 between them to fewer than 10,000:</w:t>
      </w:r>
    </w:p>
    <w:p w14:paraId="2653E96E" w14:textId="77777777" w:rsidR="00D53375" w:rsidRPr="000F1325" w:rsidRDefault="00D53375" w:rsidP="00D53375">
      <w:r w:rsidRPr="000F1325">
        <w:t>And fewer than 4,000 of those are actually deployed; </w:t>
      </w:r>
      <w:r w:rsidRPr="003A5FA2">
        <w:t>most are kept in reserves</w:t>
      </w:r>
      <w:r w:rsidRPr="000F1325">
        <w:t> or have already been retired.</w:t>
      </w:r>
    </w:p>
    <w:p w14:paraId="7C2EE60B" w14:textId="77777777" w:rsidR="00D53375" w:rsidRPr="000F1325" w:rsidRDefault="00D53375" w:rsidP="00D53375">
      <w:r w:rsidRPr="000F1325">
        <w:t>So why on Earth would we turn our back on a successful strategy of disarmament and actually recommend that more countries build their own nukes? Isn’t that pure stark raving world-destroying insanity?</w:t>
      </w:r>
    </w:p>
    <w:p w14:paraId="2E3C1FF8" w14:textId="77777777" w:rsidR="00D53375" w:rsidRPr="000F1325" w:rsidRDefault="00D53375" w:rsidP="00D53375">
      <w:r w:rsidRPr="000F1325">
        <w:t xml:space="preserve">Well, no, for several reasons. First, I’m </w:t>
      </w:r>
      <w:r w:rsidRPr="000F1325">
        <w:rPr>
          <w:u w:val="single"/>
        </w:rPr>
        <w:t>not recommending</w:t>
      </w:r>
      <w:r w:rsidRPr="000F1325">
        <w:t xml:space="preserve"> that </w:t>
      </w:r>
      <w:r w:rsidRPr="000F1325">
        <w:rPr>
          <w:u w:val="single"/>
        </w:rPr>
        <w:t>countries go back to keeping tens of thousands of nukes on hair-trigger alert like the U.S. and USSR did;</w:t>
      </w:r>
      <w:r w:rsidRPr="000F1325">
        <w:t xml:space="preserve"> instead </w:t>
      </w:r>
      <w:r w:rsidRPr="000F1325">
        <w:rPr>
          <w:u w:val="single"/>
        </w:rPr>
        <w:t xml:space="preserve">I’m recommending that a couple of countries develop </w:t>
      </w:r>
      <w:r w:rsidRPr="00B33B69">
        <w:rPr>
          <w:rStyle w:val="Emphasis"/>
          <w:highlight w:val="green"/>
        </w:rPr>
        <w:t>modest nuclear deterrents</w:t>
      </w:r>
      <w:r w:rsidRPr="000F1325">
        <w:t xml:space="preserve"> along the lines of France’s, the UK’s, or India’s. Second, </w:t>
      </w:r>
      <w:r w:rsidRPr="00B33B69">
        <w:rPr>
          <w:highlight w:val="green"/>
          <w:u w:val="single"/>
        </w:rPr>
        <w:t>countries outside</w:t>
      </w:r>
      <w:r w:rsidRPr="000F1325">
        <w:rPr>
          <w:u w:val="single"/>
        </w:rPr>
        <w:t xml:space="preserve"> of the </w:t>
      </w:r>
      <w:r w:rsidRPr="00B33B69">
        <w:rPr>
          <w:highlight w:val="green"/>
          <w:u w:val="single"/>
        </w:rPr>
        <w:t>U.S. alliance</w:t>
      </w:r>
      <w:r w:rsidRPr="000F1325">
        <w:t xml:space="preserve"> system </w:t>
      </w:r>
      <w:r w:rsidRPr="000F1325">
        <w:rPr>
          <w:u w:val="single"/>
        </w:rPr>
        <w:t xml:space="preserve">have been </w:t>
      </w:r>
      <w:r w:rsidRPr="00B33B69">
        <w:rPr>
          <w:highlight w:val="green"/>
          <w:u w:val="single"/>
        </w:rPr>
        <w:t>engaging in</w:t>
      </w:r>
      <w:r w:rsidRPr="000F1325">
        <w:rPr>
          <w:u w:val="single"/>
        </w:rPr>
        <w:t xml:space="preserve"> nuclear </w:t>
      </w:r>
      <w:r w:rsidRPr="00B33B69">
        <w:rPr>
          <w:highlight w:val="green"/>
          <w:u w:val="single"/>
        </w:rPr>
        <w:t>prolif</w:t>
      </w:r>
      <w:r w:rsidRPr="000F1325">
        <w:rPr>
          <w:u w:val="single"/>
        </w:rPr>
        <w:t xml:space="preserve">eration </w:t>
      </w:r>
      <w:r w:rsidRPr="00B33B69">
        <w:rPr>
          <w:highlight w:val="green"/>
          <w:u w:val="single"/>
        </w:rPr>
        <w:t>for half a century</w:t>
      </w:r>
      <w:r w:rsidRPr="000F1325">
        <w:rPr>
          <w:u w:val="single"/>
        </w:rPr>
        <w:t xml:space="preserve"> now</w:t>
      </w:r>
      <w:r w:rsidRPr="000F1325">
        <w:t xml:space="preserve">, </w:t>
      </w:r>
      <w:r w:rsidRPr="000F1325">
        <w:rPr>
          <w:u w:val="single"/>
        </w:rPr>
        <w:t xml:space="preserve">so to </w:t>
      </w:r>
      <w:r w:rsidRPr="00B33B69">
        <w:rPr>
          <w:highlight w:val="green"/>
          <w:u w:val="single"/>
        </w:rPr>
        <w:t>simply do nothing</w:t>
      </w:r>
      <w:r w:rsidRPr="000F1325">
        <w:rPr>
          <w:u w:val="single"/>
        </w:rPr>
        <w:t xml:space="preserve"> </w:t>
      </w:r>
      <w:r w:rsidRPr="000F1325">
        <w:t xml:space="preserve">in the face of that strategy </w:t>
      </w:r>
      <w:r w:rsidRPr="00B33B69">
        <w:rPr>
          <w:highlight w:val="green"/>
          <w:u w:val="single"/>
        </w:rPr>
        <w:t>will not stop</w:t>
      </w:r>
      <w:r w:rsidRPr="000F1325">
        <w:rPr>
          <w:u w:val="single"/>
        </w:rPr>
        <w:t xml:space="preserve"> nuclear proliferation</w:t>
      </w:r>
      <w:r w:rsidRPr="000F1325">
        <w:t xml:space="preserve"> from occurring; it will simply make it one-sided.</w:t>
      </w:r>
    </w:p>
    <w:p w14:paraId="53A33D31" w14:textId="77777777" w:rsidR="00D53375" w:rsidRPr="000F1325" w:rsidRDefault="00D53375" w:rsidP="00D53375">
      <w:r w:rsidRPr="000F1325">
        <w:t xml:space="preserve">Third, </w:t>
      </w:r>
      <w:r w:rsidRPr="000F1325">
        <w:rPr>
          <w:u w:val="single"/>
        </w:rPr>
        <w:t xml:space="preserve">Russia’s invasion of </w:t>
      </w:r>
      <w:r w:rsidRPr="00B33B69">
        <w:rPr>
          <w:highlight w:val="green"/>
          <w:u w:val="single"/>
        </w:rPr>
        <w:t>Ukraine</w:t>
      </w:r>
      <w:r w:rsidRPr="000F1325">
        <w:t xml:space="preserve"> </w:t>
      </w:r>
      <w:r w:rsidRPr="000F1325">
        <w:rPr>
          <w:u w:val="single"/>
        </w:rPr>
        <w:t>and</w:t>
      </w:r>
      <w:r w:rsidRPr="000F1325">
        <w:t xml:space="preserve"> </w:t>
      </w:r>
      <w:r w:rsidRPr="000F1325">
        <w:rPr>
          <w:u w:val="single"/>
        </w:rPr>
        <w:t xml:space="preserve">China’s threat to invade </w:t>
      </w:r>
      <w:r w:rsidRPr="00B33B69">
        <w:rPr>
          <w:highlight w:val="green"/>
          <w:u w:val="single"/>
        </w:rPr>
        <w:t>Taiwan signals</w:t>
      </w:r>
      <w:r w:rsidRPr="000F1325">
        <w:rPr>
          <w:u w:val="single"/>
        </w:rPr>
        <w:t xml:space="preserve"> a </w:t>
      </w:r>
      <w:r w:rsidRPr="00B33B69">
        <w:rPr>
          <w:highlight w:val="green"/>
          <w:u w:val="single"/>
        </w:rPr>
        <w:t>new expansionism</w:t>
      </w:r>
      <w:r w:rsidRPr="000F1325">
        <w:rPr>
          <w:u w:val="single"/>
        </w:rPr>
        <w:t xml:space="preserve"> </w:t>
      </w:r>
      <w:r w:rsidRPr="000F1325">
        <w:t xml:space="preserve">on the part of the totalitarian great powers, </w:t>
      </w:r>
      <w:r w:rsidRPr="000F1325">
        <w:rPr>
          <w:u w:val="single"/>
        </w:rPr>
        <w:t xml:space="preserve">which will be </w:t>
      </w:r>
      <w:r w:rsidRPr="00B33B69">
        <w:rPr>
          <w:highlight w:val="green"/>
          <w:u w:val="single"/>
        </w:rPr>
        <w:t>difficult to deter conventionally</w:t>
      </w:r>
      <w:r w:rsidRPr="000F1325">
        <w:t xml:space="preserve">. Fourth, </w:t>
      </w:r>
      <w:r w:rsidRPr="00B33B69">
        <w:rPr>
          <w:highlight w:val="green"/>
          <w:u w:val="single"/>
        </w:rPr>
        <w:t>internal political divisions</w:t>
      </w:r>
      <w:r w:rsidRPr="000F1325">
        <w:rPr>
          <w:u w:val="single"/>
        </w:rPr>
        <w:t xml:space="preserve"> </w:t>
      </w:r>
      <w:r w:rsidRPr="00B33B69">
        <w:rPr>
          <w:highlight w:val="green"/>
          <w:u w:val="single"/>
        </w:rPr>
        <w:t>mean</w:t>
      </w:r>
      <w:r w:rsidRPr="002B40DA">
        <w:rPr>
          <w:u w:val="single"/>
        </w:rPr>
        <w:t xml:space="preserve"> t</w:t>
      </w:r>
      <w:r w:rsidRPr="000F1325">
        <w:rPr>
          <w:u w:val="single"/>
        </w:rPr>
        <w:t xml:space="preserve">hat </w:t>
      </w:r>
      <w:r w:rsidRPr="00B33B69">
        <w:rPr>
          <w:highlight w:val="green"/>
          <w:u w:val="single"/>
        </w:rPr>
        <w:t>Japan, South Korea,</w:t>
      </w:r>
      <w:r w:rsidRPr="000F1325">
        <w:rPr>
          <w:u w:val="single"/>
        </w:rPr>
        <w:t xml:space="preserve"> and Poland </w:t>
      </w:r>
      <w:r w:rsidRPr="00B33B69">
        <w:rPr>
          <w:rStyle w:val="Emphasis"/>
          <w:highlight w:val="green"/>
        </w:rPr>
        <w:t>can’t rely on the</w:t>
      </w:r>
      <w:r w:rsidRPr="000F1325">
        <w:rPr>
          <w:rStyle w:val="Emphasis"/>
        </w:rPr>
        <w:t xml:space="preserve"> </w:t>
      </w:r>
      <w:r w:rsidRPr="00B33B69">
        <w:rPr>
          <w:rStyle w:val="Emphasis"/>
          <w:highlight w:val="green"/>
        </w:rPr>
        <w:t>U.S. nuclear</w:t>
      </w:r>
      <w:r w:rsidRPr="00B33B69">
        <w:rPr>
          <w:highlight w:val="green"/>
          <w:u w:val="single"/>
        </w:rPr>
        <w:t xml:space="preserve"> umbrella</w:t>
      </w:r>
      <w:r w:rsidRPr="000F1325">
        <w:rPr>
          <w:u w:val="single"/>
        </w:rPr>
        <w:t xml:space="preserve"> like they used</w:t>
      </w:r>
      <w:r w:rsidRPr="000F1325">
        <w:t xml:space="preserve"> to. Fifth, </w:t>
      </w:r>
      <w:r w:rsidRPr="000F1325">
        <w:rPr>
          <w:u w:val="single"/>
        </w:rPr>
        <w:t>evidence from South Asia suggests that modest nuclear deterrents</w:t>
      </w:r>
      <w:r w:rsidRPr="000F1325">
        <w:t xml:space="preserve"> can </w:t>
      </w:r>
      <w:r w:rsidRPr="000F1325">
        <w:rPr>
          <w:u w:val="single"/>
        </w:rPr>
        <w:t>act as a stabilizing force at the regional as well as the global level</w:t>
      </w:r>
      <w:r w:rsidRPr="000F1325">
        <w:t xml:space="preserve">. And finally, </w:t>
      </w:r>
      <w:r w:rsidRPr="000F1325">
        <w:rPr>
          <w:u w:val="single"/>
        </w:rPr>
        <w:t>breaking the</w:t>
      </w:r>
      <w:r w:rsidRPr="000F1325">
        <w:t xml:space="preserve"> one-sided </w:t>
      </w:r>
      <w:r w:rsidRPr="000F1325">
        <w:rPr>
          <w:u w:val="single"/>
        </w:rPr>
        <w:t>taboo on nuclear proliferation will</w:t>
      </w:r>
      <w:r w:rsidRPr="000F1325">
        <w:t xml:space="preserve"> probably </w:t>
      </w:r>
      <w:r w:rsidRPr="000F1325">
        <w:rPr>
          <w:u w:val="single"/>
        </w:rPr>
        <w:t>make it easier to set up an effective new global nonproliferation regime</w:t>
      </w:r>
      <w:r w:rsidRPr="000F1325">
        <w:t>.</w:t>
      </w:r>
    </w:p>
    <w:p w14:paraId="386F614F" w14:textId="77777777" w:rsidR="00D53375" w:rsidRPr="000F1325" w:rsidRDefault="00D53375" w:rsidP="00D53375">
      <w:r w:rsidRPr="000F1325">
        <w:t>In other words, Japan and South Korea getting nukes is not a </w:t>
      </w:r>
      <w:r w:rsidRPr="000F1325">
        <w:rPr>
          <w:i/>
          <w:iCs/>
        </w:rPr>
        <w:t>good</w:t>
      </w:r>
      <w:r w:rsidRPr="000F1325">
        <w:t> thing, but it’s probably the </w:t>
      </w:r>
      <w:r w:rsidRPr="000F1325">
        <w:rPr>
          <w:i/>
          <w:iCs/>
        </w:rPr>
        <w:t>least bad</w:t>
      </w:r>
      <w:r w:rsidRPr="000F1325">
        <w:t> option available at this unhappy juncture.</w:t>
      </w:r>
    </w:p>
    <w:p w14:paraId="23F4EBBE" w14:textId="77777777" w:rsidR="00D53375" w:rsidRPr="000F1325" w:rsidRDefault="00D53375" w:rsidP="00D53375">
      <w:pPr>
        <w:rPr>
          <w:b/>
          <w:bCs/>
        </w:rPr>
      </w:pPr>
      <w:r w:rsidRPr="000F1325">
        <w:rPr>
          <w:b/>
          <w:bCs/>
        </w:rPr>
        <w:t>Nuclear proliferation is already happening</w:t>
      </w:r>
    </w:p>
    <w:p w14:paraId="06049BEA" w14:textId="77777777" w:rsidR="00D53375" w:rsidRPr="000F1325" w:rsidRDefault="00D53375" w:rsidP="00D53375">
      <w:r w:rsidRPr="000F1325">
        <w:t>The original five nuclear powers, as defined in the nonproliferation regime set up in the 1960s, were the U.S., the USSR, China, the UK, and France. These were also the countries with permanent seats on the UN Security Council, and they were the victors of World War 2. So the original list of approved nuclear powers made sense as an extension of the postwar global order.</w:t>
      </w:r>
    </w:p>
    <w:p w14:paraId="79DE02D9" w14:textId="77777777" w:rsidR="00D53375" w:rsidRPr="000F1325" w:rsidRDefault="00D53375" w:rsidP="00D53375">
      <w:pPr>
        <w:rPr>
          <w:u w:val="single"/>
        </w:rPr>
      </w:pPr>
      <w:r w:rsidRPr="000F1325">
        <w:t>Those states generally tried to keep nuclear weapons to themselves, but not always. It’s </w:t>
      </w:r>
      <w:r w:rsidRPr="003A5FA2">
        <w:t>an open secret</w:t>
      </w:r>
      <w:r w:rsidRPr="000F1325">
        <w:t xml:space="preserve"> that </w:t>
      </w:r>
      <w:r w:rsidRPr="00B33B69">
        <w:rPr>
          <w:highlight w:val="green"/>
          <w:u w:val="single"/>
        </w:rPr>
        <w:t>China helped Pakistan build nuc</w:t>
      </w:r>
      <w:r w:rsidRPr="000F1325">
        <w:rPr>
          <w:u w:val="single"/>
        </w:rPr>
        <w:t>lear weapon</w:t>
      </w:r>
      <w:r w:rsidRPr="00B33B69">
        <w:rPr>
          <w:highlight w:val="green"/>
          <w:u w:val="single"/>
        </w:rPr>
        <w:t>s</w:t>
      </w:r>
      <w:r w:rsidRPr="000F1325">
        <w:rPr>
          <w:u w:val="single"/>
        </w:rPr>
        <w:t>:</w:t>
      </w:r>
    </w:p>
    <w:p w14:paraId="55202A6E" w14:textId="77777777" w:rsidR="00D53375" w:rsidRPr="000F1325" w:rsidRDefault="00D53375" w:rsidP="00D53375">
      <w:r w:rsidRPr="000F1325">
        <w:t>In 1982, a Pakistani military C-130 left the western Chinese city of Urumqi with a highly unusual cargo: enough weapons-grade uranium for two atomic bombs, according to accounts written by the father of Pakistan's nuclear weapons program, Abdul Qadeer Khan, and provided to The Washington Post.</w:t>
      </w:r>
    </w:p>
    <w:p w14:paraId="4E089181" w14:textId="77777777" w:rsidR="00D53375" w:rsidRPr="000F1325" w:rsidRDefault="00D53375" w:rsidP="00D53375">
      <w:r w:rsidRPr="000F1325">
        <w:t xml:space="preserve">The </w:t>
      </w:r>
      <w:r w:rsidRPr="000F1325">
        <w:rPr>
          <w:u w:val="single"/>
        </w:rPr>
        <w:t>uranium transfer in five stainless-steel boxes was part of a broad-ranging</w:t>
      </w:r>
      <w:r w:rsidRPr="000F1325">
        <w:t xml:space="preserve">, </w:t>
      </w:r>
      <w:r w:rsidRPr="000F1325">
        <w:rPr>
          <w:u w:val="single"/>
        </w:rPr>
        <w:t>secret nuclear deal approved years earlier by Mao Zedong and Prime Minister Zulfiqar Ali Bhutto</w:t>
      </w:r>
      <w:r w:rsidRPr="000F1325">
        <w:t xml:space="preserve"> </w:t>
      </w:r>
      <w:r w:rsidRPr="000F1325">
        <w:rPr>
          <w:u w:val="single"/>
        </w:rPr>
        <w:t>that culminated in an exceptional, deliberate act of proliferation</w:t>
      </w:r>
      <w:r w:rsidRPr="000F1325">
        <w:t xml:space="preserve"> by a nuclear power, according to the accounts by Khan…</w:t>
      </w:r>
    </w:p>
    <w:p w14:paraId="39C2F002" w14:textId="77777777" w:rsidR="00D53375" w:rsidRPr="000F1325" w:rsidRDefault="00D53375" w:rsidP="00D53375">
      <w:pPr>
        <w:rPr>
          <w:u w:val="single"/>
        </w:rPr>
      </w:pPr>
      <w:r w:rsidRPr="000F1325">
        <w:t xml:space="preserve">According to Khan, the uranium cargo came with a blueprint for a simple weapon that China had already tested, supplying a virtual do-it-yourself kit that significantly speeded Pakistan's bomb effort. The </w:t>
      </w:r>
      <w:r w:rsidRPr="000F1325">
        <w:rPr>
          <w:u w:val="single"/>
        </w:rPr>
        <w:t>transfer also started a chain of proliferation</w:t>
      </w:r>
      <w:r w:rsidRPr="000F1325">
        <w:t xml:space="preserve">: U.S. officials worry that </w:t>
      </w:r>
      <w:r w:rsidRPr="00B33B69">
        <w:rPr>
          <w:highlight w:val="green"/>
          <w:u w:val="single"/>
        </w:rPr>
        <w:t>Khan</w:t>
      </w:r>
      <w:r w:rsidRPr="000F1325">
        <w:rPr>
          <w:u w:val="single"/>
        </w:rPr>
        <w:t xml:space="preserve"> later </w:t>
      </w:r>
      <w:r w:rsidRPr="00B33B69">
        <w:rPr>
          <w:highlight w:val="green"/>
          <w:u w:val="single"/>
        </w:rPr>
        <w:t>shared</w:t>
      </w:r>
      <w:r w:rsidRPr="000F1325">
        <w:rPr>
          <w:u w:val="single"/>
        </w:rPr>
        <w:t xml:space="preserve"> related Chinese design </w:t>
      </w:r>
      <w:r w:rsidRPr="00B33B69">
        <w:rPr>
          <w:highlight w:val="green"/>
          <w:u w:val="single"/>
        </w:rPr>
        <w:t>info</w:t>
      </w:r>
      <w:r w:rsidRPr="000F1325">
        <w:rPr>
          <w:u w:val="single"/>
        </w:rPr>
        <w:t xml:space="preserve">rmation </w:t>
      </w:r>
      <w:r w:rsidRPr="00B33B69">
        <w:rPr>
          <w:highlight w:val="green"/>
          <w:u w:val="single"/>
        </w:rPr>
        <w:t>with Iran</w:t>
      </w:r>
      <w:r w:rsidRPr="000F1325">
        <w:rPr>
          <w:u w:val="single"/>
        </w:rPr>
        <w:t>; in 2003, Libya confirmed obtaining it from Khan's clandestine network.</w:t>
      </w:r>
    </w:p>
    <w:p w14:paraId="067E5705" w14:textId="77777777" w:rsidR="00D53375" w:rsidRPr="000F1325" w:rsidRDefault="00D53375" w:rsidP="00D53375">
      <w:r w:rsidRPr="000F1325">
        <w:rPr>
          <w:u w:val="single"/>
        </w:rPr>
        <w:t>France</w:t>
      </w:r>
      <w:r w:rsidRPr="000F1325">
        <w:t>, meanwhile</w:t>
      </w:r>
      <w:r w:rsidRPr="000F1325">
        <w:rPr>
          <w:u w:val="single"/>
        </w:rPr>
        <w:t>, </w:t>
      </w:r>
      <w:r w:rsidRPr="002B50CB">
        <w:rPr>
          <w:u w:val="single"/>
        </w:rPr>
        <w:t>helped Israel build</w:t>
      </w:r>
      <w:r w:rsidRPr="000F1325">
        <w:rPr>
          <w:u w:val="single"/>
        </w:rPr>
        <w:t> a nuclear reactor</w:t>
      </w:r>
      <w:r w:rsidRPr="000F1325">
        <w:t xml:space="preserve"> to produce material for nuclear bombs.</w:t>
      </w:r>
    </w:p>
    <w:p w14:paraId="37DD0993" w14:textId="77777777" w:rsidR="00D53375" w:rsidRPr="000F1325" w:rsidRDefault="00D53375" w:rsidP="00D53375">
      <w:r w:rsidRPr="000F1325">
        <w:rPr>
          <w:u w:val="single"/>
        </w:rPr>
        <w:t>Pakistan, once it had nukes</w:t>
      </w:r>
      <w:r w:rsidRPr="000F1325">
        <w:t xml:space="preserve">, </w:t>
      </w:r>
      <w:r w:rsidRPr="000F1325">
        <w:rPr>
          <w:u w:val="single"/>
        </w:rPr>
        <w:t>had few reservations about proliferating them. It </w:t>
      </w:r>
      <w:r w:rsidRPr="003A5FA2">
        <w:t>helped Iran</w:t>
      </w:r>
      <w:r w:rsidRPr="000F1325">
        <w:t xml:space="preserve">, which doesn’t quite have nukes yet, but is close. </w:t>
      </w:r>
      <w:r w:rsidRPr="000F1325">
        <w:rPr>
          <w:u w:val="single"/>
        </w:rPr>
        <w:t>And it did succeed in </w:t>
      </w:r>
      <w:r w:rsidRPr="003A5FA2">
        <w:t>helping North Korea to go nuclear</w:t>
      </w:r>
      <w:r w:rsidRPr="000F1325">
        <w:t>.</w:t>
      </w:r>
    </w:p>
    <w:p w14:paraId="35C50D11" w14:textId="77777777" w:rsidR="00D53375" w:rsidRPr="000F1325" w:rsidRDefault="00D53375" w:rsidP="00D53375">
      <w:r w:rsidRPr="000F1325">
        <w:t xml:space="preserve">Meanwhile, </w:t>
      </w:r>
      <w:r w:rsidRPr="000F1325">
        <w:rPr>
          <w:u w:val="single"/>
        </w:rPr>
        <w:t xml:space="preserve">although </w:t>
      </w:r>
      <w:r w:rsidRPr="00B33B69">
        <w:rPr>
          <w:highlight w:val="green"/>
          <w:u w:val="single"/>
        </w:rPr>
        <w:t>China</w:t>
      </w:r>
      <w:r w:rsidRPr="000F1325">
        <w:rPr>
          <w:u w:val="single"/>
        </w:rPr>
        <w:t> </w:t>
      </w:r>
      <w:r w:rsidRPr="003A5FA2">
        <w:t>isn’t exactly happy</w:t>
      </w:r>
      <w:r w:rsidRPr="000F1325">
        <w:rPr>
          <w:u w:val="single"/>
        </w:rPr>
        <w:t> that North Korea has nukes</w:t>
      </w:r>
      <w:r w:rsidRPr="000F1325">
        <w:t xml:space="preserve">, </w:t>
      </w:r>
      <w:r w:rsidRPr="000F1325">
        <w:rPr>
          <w:u w:val="single"/>
        </w:rPr>
        <w:t xml:space="preserve">it has </w:t>
      </w:r>
      <w:r w:rsidRPr="00B33B69">
        <w:rPr>
          <w:highlight w:val="green"/>
          <w:u w:val="single"/>
        </w:rPr>
        <w:t>steadfastly refused American entreaties to take</w:t>
      </w:r>
      <w:r w:rsidRPr="000F1325">
        <w:t xml:space="preserve"> strong </w:t>
      </w:r>
      <w:r w:rsidRPr="00B33B69">
        <w:rPr>
          <w:highlight w:val="green"/>
          <w:u w:val="single"/>
        </w:rPr>
        <w:t>action to force No</w:t>
      </w:r>
      <w:r w:rsidRPr="000F1325">
        <w:rPr>
          <w:u w:val="single"/>
        </w:rPr>
        <w:t xml:space="preserve">rth </w:t>
      </w:r>
      <w:r w:rsidRPr="00B33B69">
        <w:rPr>
          <w:highlight w:val="green"/>
          <w:u w:val="single"/>
        </w:rPr>
        <w:t>Ko</w:t>
      </w:r>
      <w:r w:rsidRPr="000F1325">
        <w:rPr>
          <w:u w:val="single"/>
        </w:rPr>
        <w:t xml:space="preserve">rea </w:t>
      </w:r>
      <w:r w:rsidRPr="00B33B69">
        <w:rPr>
          <w:highlight w:val="green"/>
          <w:u w:val="single"/>
        </w:rPr>
        <w:t>to</w:t>
      </w:r>
      <w:r w:rsidRPr="000F1325">
        <w:rPr>
          <w:u w:val="single"/>
        </w:rPr>
        <w:t xml:space="preserve"> </w:t>
      </w:r>
      <w:r w:rsidRPr="00B33B69">
        <w:rPr>
          <w:highlight w:val="green"/>
          <w:u w:val="single"/>
        </w:rPr>
        <w:t>denuclearize</w:t>
      </w:r>
      <w:r w:rsidRPr="00B33B69">
        <w:rPr>
          <w:highlight w:val="green"/>
        </w:rPr>
        <w:t xml:space="preserve">. </w:t>
      </w:r>
      <w:r w:rsidRPr="00B33B69">
        <w:rPr>
          <w:highlight w:val="green"/>
          <w:u w:val="single"/>
        </w:rPr>
        <w:t>Chinese aid kept</w:t>
      </w:r>
      <w:r w:rsidRPr="000F1325">
        <w:rPr>
          <w:u w:val="single"/>
        </w:rPr>
        <w:t xml:space="preserve"> the </w:t>
      </w:r>
      <w:r w:rsidRPr="00B33B69">
        <w:rPr>
          <w:highlight w:val="green"/>
          <w:u w:val="single"/>
        </w:rPr>
        <w:t>No</w:t>
      </w:r>
      <w:r w:rsidRPr="000F1325">
        <w:rPr>
          <w:u w:val="single"/>
        </w:rPr>
        <w:t xml:space="preserve">rth </w:t>
      </w:r>
      <w:r w:rsidRPr="00B33B69">
        <w:rPr>
          <w:highlight w:val="green"/>
          <w:u w:val="single"/>
        </w:rPr>
        <w:t>Ko</w:t>
      </w:r>
      <w:r w:rsidRPr="000F1325">
        <w:rPr>
          <w:u w:val="single"/>
        </w:rPr>
        <w:t xml:space="preserve">rean economy and military </w:t>
      </w:r>
      <w:r w:rsidRPr="00B33B69">
        <w:rPr>
          <w:highlight w:val="green"/>
          <w:u w:val="single"/>
        </w:rPr>
        <w:t>afloat</w:t>
      </w:r>
      <w:r w:rsidRPr="000F1325">
        <w:rPr>
          <w:u w:val="single"/>
        </w:rPr>
        <w:t xml:space="preserve"> in the face of</w:t>
      </w:r>
      <w:r w:rsidRPr="000F1325">
        <w:t xml:space="preserve"> U.S. </w:t>
      </w:r>
      <w:r w:rsidRPr="000F1325">
        <w:rPr>
          <w:u w:val="single"/>
        </w:rPr>
        <w:t>sanctions, allowing it to build up its nuclear arsenal and</w:t>
      </w:r>
      <w:r w:rsidRPr="000F1325">
        <w:t xml:space="preserve"> its </w:t>
      </w:r>
      <w:r w:rsidRPr="000F1325">
        <w:rPr>
          <w:u w:val="single"/>
        </w:rPr>
        <w:t>missile capabilities</w:t>
      </w:r>
      <w:r w:rsidRPr="000F1325">
        <w:t xml:space="preserve">. And </w:t>
      </w:r>
      <w:r w:rsidRPr="000F1325">
        <w:rPr>
          <w:u w:val="single"/>
        </w:rPr>
        <w:t>China has never showed much interest in helping to curb Iran’s nuclear program</w:t>
      </w:r>
      <w:r w:rsidRPr="000F1325">
        <w:t>, </w:t>
      </w:r>
      <w:r w:rsidRPr="003A5FA2">
        <w:t>buying a large amount</w:t>
      </w:r>
      <w:r w:rsidRPr="000F1325">
        <w:rPr>
          <w:u w:val="single"/>
        </w:rPr>
        <w:t> of Iranian oil and enabling the Iranian econom</w:t>
      </w:r>
      <w:r w:rsidRPr="000F1325">
        <w:t>y to stay afloat in the face of U.S. sanctions.</w:t>
      </w:r>
    </w:p>
    <w:p w14:paraId="639315A6" w14:textId="77777777" w:rsidR="00D53375" w:rsidRPr="000F1325" w:rsidRDefault="00D53375" w:rsidP="00D53375">
      <w:r w:rsidRPr="000F1325">
        <w:t xml:space="preserve">So nuclear proliferation is happening, and it’s mostly being done by China and its allies. Increasingly, this means that U.S. allies are facing nuclear-capable enemies without nukes of their own. </w:t>
      </w:r>
      <w:r w:rsidRPr="000F1325">
        <w:rPr>
          <w:u w:val="single"/>
        </w:rPr>
        <w:t>India has nukes to balance Pakistan’s, and Israel has nukes to balance any future Iranian arsenal.</w:t>
      </w:r>
      <w:r w:rsidRPr="000F1325">
        <w:t xml:space="preserve"> But three key U.S. allies are in a </w:t>
      </w:r>
      <w:r w:rsidRPr="000F1325">
        <w:rPr>
          <w:u w:val="single"/>
        </w:rPr>
        <w:t>very perilous situation right now</w:t>
      </w:r>
      <w:r w:rsidRPr="000F1325">
        <w:t xml:space="preserve">: </w:t>
      </w:r>
      <w:r w:rsidRPr="000F1325">
        <w:rPr>
          <w:u w:val="single"/>
        </w:rPr>
        <w:t>Japan</w:t>
      </w:r>
      <w:r w:rsidRPr="000F1325">
        <w:t xml:space="preserve">, South Korea, and </w:t>
      </w:r>
      <w:r w:rsidRPr="000F1325">
        <w:rPr>
          <w:u w:val="single"/>
        </w:rPr>
        <w:t>Poland</w:t>
      </w:r>
      <w:r w:rsidRPr="000F1325">
        <w:t>.</w:t>
      </w:r>
    </w:p>
    <w:p w14:paraId="1CB25E4B" w14:textId="77777777" w:rsidR="00D53375" w:rsidRPr="000F1325" w:rsidRDefault="00D53375" w:rsidP="00D53375">
      <w:pPr>
        <w:rPr>
          <w:b/>
          <w:bCs/>
        </w:rPr>
      </w:pPr>
      <w:r w:rsidRPr="000F1325">
        <w:rPr>
          <w:b/>
          <w:bCs/>
        </w:rPr>
        <w:t>The U.S. nuclear umbrella is no longer reliable</w:t>
      </w:r>
    </w:p>
    <w:p w14:paraId="01D826B0" w14:textId="77777777" w:rsidR="00D53375" w:rsidRPr="000F1325" w:rsidRDefault="00D53375" w:rsidP="00D53375">
      <w:r w:rsidRPr="000F1325">
        <w:rPr>
          <w:u w:val="single"/>
        </w:rPr>
        <w:t>Japan, South Korea,</w:t>
      </w:r>
      <w:r w:rsidRPr="000F1325">
        <w:t xml:space="preserve"> and Poland </w:t>
      </w:r>
      <w:r w:rsidRPr="000F1325">
        <w:rPr>
          <w:u w:val="single"/>
        </w:rPr>
        <w:t>have been staring down the teeth of nuclear-armed China, North Korea,</w:t>
      </w:r>
      <w:r w:rsidRPr="000F1325">
        <w:t xml:space="preserve"> and Russia for decades now. </w:t>
      </w:r>
      <w:r w:rsidRPr="000F1325">
        <w:rPr>
          <w:u w:val="single"/>
        </w:rPr>
        <w:t>But in the past,</w:t>
      </w:r>
      <w:r w:rsidRPr="000F1325">
        <w:t xml:space="preserve"> </w:t>
      </w:r>
      <w:r w:rsidRPr="000F1325">
        <w:rPr>
          <w:u w:val="single"/>
        </w:rPr>
        <w:t>they could always rely on the </w:t>
      </w:r>
      <w:r w:rsidRPr="003A5FA2">
        <w:t>U.S. nuclear umbrella</w:t>
      </w:r>
      <w:r w:rsidRPr="000F1325">
        <w:rPr>
          <w:u w:val="single"/>
        </w:rPr>
        <w:t xml:space="preserve"> to protect them </w:t>
      </w:r>
      <w:r w:rsidRPr="000F1325">
        <w:t>from those enemies. The U.S. nuclear umbrella is an explicit or tacit agreement with an ally. The U.S. promises that if someone nukes that ally, the U.S. will use its own nuclear weapons in retaliation. In exchange, the ally agrees not to develop nuclear weapons of its own.</w:t>
      </w:r>
    </w:p>
    <w:p w14:paraId="5C50CD55" w14:textId="77777777" w:rsidR="00D53375" w:rsidRPr="000F1325" w:rsidRDefault="00D53375" w:rsidP="00D53375">
      <w:r w:rsidRPr="00B33B69">
        <w:rPr>
          <w:highlight w:val="green"/>
          <w:u w:val="single"/>
        </w:rPr>
        <w:t>In the 1990s or</w:t>
      </w:r>
      <w:r w:rsidRPr="000F1325">
        <w:rPr>
          <w:u w:val="single"/>
        </w:rPr>
        <w:t xml:space="preserve"> the </w:t>
      </w:r>
      <w:r w:rsidRPr="00B33B69">
        <w:rPr>
          <w:highlight w:val="green"/>
          <w:u w:val="single"/>
        </w:rPr>
        <w:t>2000s,</w:t>
      </w:r>
      <w:r w:rsidRPr="000F1325">
        <w:rPr>
          <w:u w:val="single"/>
        </w:rPr>
        <w:t xml:space="preserve"> the </w:t>
      </w:r>
      <w:r w:rsidRPr="00B33B69">
        <w:rPr>
          <w:highlight w:val="green"/>
          <w:u w:val="single"/>
        </w:rPr>
        <w:t>U.S. side of that bargain was</w:t>
      </w:r>
      <w:r w:rsidRPr="000F1325">
        <w:rPr>
          <w:u w:val="single"/>
        </w:rPr>
        <w:t xml:space="preserve"> a </w:t>
      </w:r>
      <w:r w:rsidRPr="00B33B69">
        <w:rPr>
          <w:highlight w:val="green"/>
          <w:u w:val="single"/>
        </w:rPr>
        <w:t>credible</w:t>
      </w:r>
      <w:r w:rsidRPr="000F1325">
        <w:rPr>
          <w:u w:val="single"/>
        </w:rPr>
        <w:t xml:space="preserve"> promise</w:t>
      </w:r>
      <w:r w:rsidRPr="000F1325">
        <w:t xml:space="preserve">. </w:t>
      </w:r>
      <w:r w:rsidRPr="00B33B69">
        <w:rPr>
          <w:highlight w:val="green"/>
          <w:u w:val="single"/>
        </w:rPr>
        <w:t>But under</w:t>
      </w:r>
      <w:r w:rsidRPr="000F1325">
        <w:rPr>
          <w:u w:val="single"/>
        </w:rPr>
        <w:t xml:space="preserve"> </w:t>
      </w:r>
      <w:r w:rsidRPr="002B50CB">
        <w:rPr>
          <w:u w:val="single"/>
        </w:rPr>
        <w:t>Donald</w:t>
      </w:r>
      <w:r w:rsidRPr="000F1325">
        <w:rPr>
          <w:u w:val="single"/>
        </w:rPr>
        <w:t xml:space="preserve"> </w:t>
      </w:r>
      <w:r w:rsidRPr="00B33B69">
        <w:rPr>
          <w:highlight w:val="green"/>
          <w:u w:val="single"/>
        </w:rPr>
        <w:t>Trump</w:t>
      </w:r>
      <w:r w:rsidRPr="000F1325">
        <w:rPr>
          <w:u w:val="single"/>
        </w:rPr>
        <w:t xml:space="preserve">, the </w:t>
      </w:r>
      <w:r w:rsidRPr="00B33B69">
        <w:rPr>
          <w:highlight w:val="green"/>
          <w:u w:val="single"/>
        </w:rPr>
        <w:t>solidity of</w:t>
      </w:r>
      <w:r w:rsidRPr="000F1325">
        <w:t xml:space="preserve"> the </w:t>
      </w:r>
      <w:r w:rsidRPr="000F1325">
        <w:rPr>
          <w:u w:val="single"/>
        </w:rPr>
        <w:t xml:space="preserve">nuclear </w:t>
      </w:r>
      <w:r w:rsidRPr="00B33B69">
        <w:rPr>
          <w:highlight w:val="green"/>
          <w:u w:val="single"/>
        </w:rPr>
        <w:t>umbrella</w:t>
      </w:r>
      <w:r w:rsidRPr="000F1325">
        <w:rPr>
          <w:u w:val="single"/>
        </w:rPr>
        <w:t xml:space="preserve"> was </w:t>
      </w:r>
      <w:r w:rsidRPr="00B33B69">
        <w:rPr>
          <w:highlight w:val="green"/>
          <w:u w:val="single"/>
        </w:rPr>
        <w:t>called into question</w:t>
      </w:r>
      <w:r w:rsidRPr="000F1325">
        <w:rPr>
          <w:u w:val="single"/>
        </w:rPr>
        <w:t>.</w:t>
      </w:r>
      <w:r w:rsidRPr="000F1325">
        <w:t xml:space="preserve"> </w:t>
      </w:r>
      <w:r w:rsidRPr="000F1325">
        <w:rPr>
          <w:u w:val="single"/>
        </w:rPr>
        <w:t>During his presidency</w:t>
      </w:r>
      <w:r w:rsidRPr="000F1325">
        <w:t>, </w:t>
      </w:r>
      <w:r w:rsidRPr="00B33B69">
        <w:rPr>
          <w:highlight w:val="green"/>
          <w:u w:val="single"/>
        </w:rPr>
        <w:t>Trump demanded</w:t>
      </w:r>
      <w:r w:rsidRPr="000F1325">
        <w:rPr>
          <w:u w:val="single"/>
        </w:rPr>
        <w:t> </w:t>
      </w:r>
      <w:r w:rsidRPr="000F1325">
        <w:t xml:space="preserve">that </w:t>
      </w:r>
      <w:r w:rsidRPr="00B33B69">
        <w:rPr>
          <w:highlight w:val="green"/>
          <w:u w:val="single"/>
        </w:rPr>
        <w:t>So</w:t>
      </w:r>
      <w:r w:rsidRPr="000F1325">
        <w:rPr>
          <w:u w:val="single"/>
        </w:rPr>
        <w:t xml:space="preserve">uth </w:t>
      </w:r>
      <w:r w:rsidRPr="00B33B69">
        <w:rPr>
          <w:highlight w:val="green"/>
          <w:u w:val="single"/>
        </w:rPr>
        <w:t>Ko</w:t>
      </w:r>
      <w:r w:rsidRPr="000F1325">
        <w:rPr>
          <w:u w:val="single"/>
        </w:rPr>
        <w:t xml:space="preserve">rea </w:t>
      </w:r>
      <w:r w:rsidRPr="00B33B69">
        <w:rPr>
          <w:highlight w:val="green"/>
          <w:u w:val="single"/>
        </w:rPr>
        <w:t>and Japan pay the U.S.</w:t>
      </w:r>
      <w:r w:rsidRPr="000F1325">
        <w:rPr>
          <w:u w:val="single"/>
        </w:rPr>
        <w:t xml:space="preserve"> to provide them with nuclear protection</w:t>
      </w:r>
      <w:r w:rsidRPr="000F1325">
        <w:t xml:space="preserve">, </w:t>
      </w:r>
      <w:r w:rsidRPr="00B33B69">
        <w:rPr>
          <w:highlight w:val="green"/>
          <w:u w:val="single"/>
        </w:rPr>
        <w:t>implying</w:t>
      </w:r>
      <w:r w:rsidRPr="000F1325">
        <w:rPr>
          <w:u w:val="single"/>
        </w:rPr>
        <w:t xml:space="preserve"> that </w:t>
      </w:r>
      <w:r w:rsidRPr="00B33B69">
        <w:rPr>
          <w:highlight w:val="green"/>
          <w:u w:val="single"/>
        </w:rPr>
        <w:t>the</w:t>
      </w:r>
      <w:r w:rsidRPr="000F1325">
        <w:rPr>
          <w:u w:val="single"/>
        </w:rPr>
        <w:t xml:space="preserve"> nuclear </w:t>
      </w:r>
      <w:r w:rsidRPr="00B33B69">
        <w:rPr>
          <w:highlight w:val="green"/>
          <w:u w:val="single"/>
        </w:rPr>
        <w:t>umbrella was conditional</w:t>
      </w:r>
      <w:r w:rsidRPr="000F1325">
        <w:t xml:space="preserve">. </w:t>
      </w:r>
      <w:r w:rsidRPr="00B33B69">
        <w:rPr>
          <w:highlight w:val="green"/>
          <w:u w:val="single"/>
        </w:rPr>
        <w:t>Trump</w:t>
      </w:r>
      <w:r w:rsidRPr="000F1325">
        <w:t xml:space="preserve"> has </w:t>
      </w:r>
      <w:r w:rsidRPr="000F1325">
        <w:rPr>
          <w:u w:val="single"/>
        </w:rPr>
        <w:t xml:space="preserve">consistently </w:t>
      </w:r>
      <w:r w:rsidRPr="00B33B69">
        <w:rPr>
          <w:highlight w:val="green"/>
          <w:u w:val="single"/>
        </w:rPr>
        <w:t>shown hostility toward NATO</w:t>
      </w:r>
      <w:r w:rsidRPr="000F1325">
        <w:rPr>
          <w:u w:val="single"/>
        </w:rPr>
        <w:t>, threatening to withdraw from the alliance</w:t>
      </w:r>
      <w:r w:rsidRPr="000F1325">
        <w:t>, and </w:t>
      </w:r>
      <w:r w:rsidRPr="003A5FA2">
        <w:t>recently declaring</w:t>
      </w:r>
      <w:r w:rsidRPr="000F1325">
        <w:t> that if he won the presidency again, he would encourage Russia to conquer any U.S. allies that didn’t spend enough on their militaries.</w:t>
      </w:r>
    </w:p>
    <w:p w14:paraId="22E213D8" w14:textId="77777777" w:rsidR="00D53375" w:rsidRPr="000F1325" w:rsidRDefault="00D53375" w:rsidP="00D53375">
      <w:pPr>
        <w:rPr>
          <w:u w:val="single"/>
        </w:rPr>
      </w:pPr>
      <w:r w:rsidRPr="000F1325">
        <w:t xml:space="preserve">Meanwhile, </w:t>
      </w:r>
      <w:r w:rsidRPr="000F1325">
        <w:rPr>
          <w:u w:val="single"/>
        </w:rPr>
        <w:t xml:space="preserve">U.S. </w:t>
      </w:r>
      <w:r w:rsidRPr="00B33B69">
        <w:rPr>
          <w:highlight w:val="green"/>
          <w:u w:val="single"/>
        </w:rPr>
        <w:t>politics has now developed</w:t>
      </w:r>
      <w:r w:rsidRPr="000F1325">
        <w:t xml:space="preserve"> </w:t>
      </w:r>
      <w:r w:rsidRPr="000F1325">
        <w:rPr>
          <w:u w:val="single"/>
        </w:rPr>
        <w:t>a “</w:t>
      </w:r>
      <w:r w:rsidRPr="00B33B69">
        <w:rPr>
          <w:highlight w:val="green"/>
          <w:u w:val="single"/>
        </w:rPr>
        <w:t>MAGA</w:t>
      </w:r>
      <w:r w:rsidRPr="000F1325">
        <w:rPr>
          <w:u w:val="single"/>
        </w:rPr>
        <w:t>” faction</w:t>
      </w:r>
      <w:r w:rsidRPr="000F1325">
        <w:t xml:space="preserve"> — loyal to Trump, but not dependent on Trump — </w:t>
      </w:r>
      <w:r w:rsidRPr="000F1325">
        <w:rPr>
          <w:u w:val="single"/>
        </w:rPr>
        <w:t xml:space="preserve">that is </w:t>
      </w:r>
      <w:r w:rsidRPr="00570218">
        <w:rPr>
          <w:u w:val="single"/>
        </w:rPr>
        <w:t>openly friendly to Russia</w:t>
      </w:r>
      <w:r w:rsidRPr="000F1325">
        <w:rPr>
          <w:u w:val="single"/>
        </w:rPr>
        <w:t xml:space="preserve"> and hostile to NATO</w:t>
      </w:r>
      <w:r w:rsidRPr="000F1325">
        <w:t xml:space="preserve">. </w:t>
      </w:r>
      <w:r w:rsidRPr="000F1325">
        <w:rPr>
          <w:u w:val="single"/>
        </w:rPr>
        <w:t>House Speaker Mike Johnson</w:t>
      </w:r>
      <w:r w:rsidRPr="000F1325">
        <w:t xml:space="preserve"> </w:t>
      </w:r>
      <w:r w:rsidRPr="000F1325">
        <w:rPr>
          <w:u w:val="single"/>
        </w:rPr>
        <w:t>has </w:t>
      </w:r>
      <w:r w:rsidRPr="003A5FA2">
        <w:t>blocked aid to Ukraine</w:t>
      </w:r>
      <w:r w:rsidRPr="000F1325">
        <w:rPr>
          <w:u w:val="single"/>
        </w:rPr>
        <w:t>, resulting in the momentum of the war shifting to Russia</w:t>
      </w:r>
      <w:r w:rsidRPr="000F1325">
        <w:t xml:space="preserve">. </w:t>
      </w:r>
      <w:r w:rsidRPr="000F1325">
        <w:rPr>
          <w:u w:val="single"/>
        </w:rPr>
        <w:t>A pro-Russia online media ecosystem</w:t>
      </w:r>
      <w:r w:rsidRPr="000F1325">
        <w:t xml:space="preserve">, </w:t>
      </w:r>
      <w:r w:rsidRPr="000F1325">
        <w:rPr>
          <w:u w:val="single"/>
        </w:rPr>
        <w:t>including Tucker Carlson and others</w:t>
      </w:r>
      <w:r w:rsidRPr="000F1325">
        <w:t xml:space="preserve">, has gained </w:t>
      </w:r>
      <w:r w:rsidRPr="000F1325">
        <w:rPr>
          <w:u w:val="single"/>
        </w:rPr>
        <w:t>influence on the Right.</w:t>
      </w:r>
    </w:p>
    <w:p w14:paraId="56200768" w14:textId="77777777" w:rsidR="00D53375" w:rsidRPr="000F1325" w:rsidRDefault="00D53375" w:rsidP="00D53375">
      <w:pPr>
        <w:rPr>
          <w:u w:val="single"/>
        </w:rPr>
      </w:pPr>
      <w:r w:rsidRPr="000F1325">
        <w:t xml:space="preserve">In this situation, </w:t>
      </w:r>
      <w:r w:rsidRPr="00B33B69">
        <w:rPr>
          <w:highlight w:val="green"/>
          <w:u w:val="single"/>
        </w:rPr>
        <w:t>allies</w:t>
      </w:r>
      <w:r w:rsidRPr="000F1325">
        <w:rPr>
          <w:u w:val="single"/>
        </w:rPr>
        <w:t xml:space="preserve"> </w:t>
      </w:r>
      <w:r w:rsidRPr="00B33B69">
        <w:rPr>
          <w:highlight w:val="green"/>
          <w:u w:val="single"/>
        </w:rPr>
        <w:t>should </w:t>
      </w:r>
      <w:r w:rsidRPr="00B33B69">
        <w:rPr>
          <w:i/>
          <w:iCs/>
          <w:highlight w:val="green"/>
          <w:u w:val="single"/>
        </w:rPr>
        <w:t>not</w:t>
      </w:r>
      <w:r w:rsidRPr="00B33B69">
        <w:rPr>
          <w:highlight w:val="green"/>
          <w:u w:val="single"/>
        </w:rPr>
        <w:t> be</w:t>
      </w:r>
      <w:r w:rsidRPr="000F1325">
        <w:rPr>
          <w:u w:val="single"/>
        </w:rPr>
        <w:t xml:space="preserve"> </w:t>
      </w:r>
      <w:r w:rsidRPr="00B33B69">
        <w:rPr>
          <w:highlight w:val="green"/>
          <w:u w:val="single"/>
        </w:rPr>
        <w:t>confident</w:t>
      </w:r>
      <w:r w:rsidRPr="000F1325">
        <w:t xml:space="preserve"> that </w:t>
      </w:r>
      <w:r w:rsidRPr="00B33B69">
        <w:rPr>
          <w:highlight w:val="green"/>
          <w:u w:val="single"/>
        </w:rPr>
        <w:t>America would come to</w:t>
      </w:r>
      <w:r w:rsidRPr="000F1325">
        <w:rPr>
          <w:u w:val="single"/>
        </w:rPr>
        <w:t xml:space="preserve"> their </w:t>
      </w:r>
      <w:r w:rsidRPr="00B33B69">
        <w:rPr>
          <w:highlight w:val="green"/>
          <w:u w:val="single"/>
        </w:rPr>
        <w:t>defense</w:t>
      </w:r>
      <w:r w:rsidRPr="000F1325">
        <w:rPr>
          <w:u w:val="single"/>
        </w:rPr>
        <w:t xml:space="preserve"> with nuclear weapons</w:t>
      </w:r>
      <w:r w:rsidRPr="000F1325">
        <w:t xml:space="preserve"> if they were attacked. </w:t>
      </w:r>
      <w:r w:rsidRPr="000F1325">
        <w:rPr>
          <w:u w:val="single"/>
        </w:rPr>
        <w:t>If a Democrat is President, the nuclear umbrella is</w:t>
      </w:r>
      <w:r w:rsidRPr="000F1325">
        <w:t> </w:t>
      </w:r>
      <w:r w:rsidRPr="000F1325">
        <w:rPr>
          <w:i/>
          <w:iCs/>
        </w:rPr>
        <w:t>probably</w:t>
      </w:r>
      <w:r w:rsidRPr="000F1325">
        <w:t> </w:t>
      </w:r>
      <w:r w:rsidRPr="000F1325">
        <w:rPr>
          <w:u w:val="single"/>
        </w:rPr>
        <w:t>still in place</w:t>
      </w:r>
      <w:r w:rsidRPr="000F1325">
        <w:t xml:space="preserve"> (barring Congressional stonewalling), </w:t>
      </w:r>
      <w:r w:rsidRPr="000F1325">
        <w:rPr>
          <w:u w:val="single"/>
        </w:rPr>
        <w:t xml:space="preserve">but a </w:t>
      </w:r>
      <w:r w:rsidRPr="00B33B69">
        <w:rPr>
          <w:highlight w:val="green"/>
          <w:u w:val="single"/>
        </w:rPr>
        <w:t>Democrat will not always be President</w:t>
      </w:r>
      <w:r w:rsidRPr="000F1325">
        <w:t xml:space="preserve">. If Trump is rejected in 2024, a Republican will still probably win in 2028 or 2032, and that </w:t>
      </w:r>
      <w:r w:rsidRPr="000F1325">
        <w:rPr>
          <w:u w:val="single"/>
        </w:rPr>
        <w:t>Republican will have to at least placate the “MAGA” wing that wants to support Russia and withdraw from NATO.</w:t>
      </w:r>
    </w:p>
    <w:p w14:paraId="25C8F4A1" w14:textId="77777777" w:rsidR="00D53375" w:rsidRPr="000F1325" w:rsidRDefault="00D53375" w:rsidP="00D53375">
      <w:pPr>
        <w:rPr>
          <w:u w:val="single"/>
        </w:rPr>
      </w:pPr>
      <w:r w:rsidRPr="000F1325">
        <w:t xml:space="preserve">In other words, the </w:t>
      </w:r>
      <w:r w:rsidRPr="000F1325">
        <w:rPr>
          <w:u w:val="single"/>
        </w:rPr>
        <w:t xml:space="preserve">U.S.’ domestic </w:t>
      </w:r>
      <w:r w:rsidRPr="00B33B69">
        <w:rPr>
          <w:highlight w:val="green"/>
          <w:u w:val="single"/>
        </w:rPr>
        <w:t>political divisions mean</w:t>
      </w:r>
      <w:r w:rsidRPr="000F1325">
        <w:rPr>
          <w:u w:val="single"/>
        </w:rPr>
        <w:t xml:space="preserve"> that </w:t>
      </w:r>
      <w:r w:rsidRPr="00B33B69">
        <w:rPr>
          <w:highlight w:val="green"/>
          <w:u w:val="single"/>
        </w:rPr>
        <w:t>it’s no longer</w:t>
      </w:r>
      <w:r w:rsidRPr="000F1325">
        <w:rPr>
          <w:u w:val="single"/>
        </w:rPr>
        <w:t xml:space="preserve"> a </w:t>
      </w:r>
      <w:r w:rsidRPr="00B33B69">
        <w:rPr>
          <w:highlight w:val="green"/>
          <w:u w:val="single"/>
        </w:rPr>
        <w:t>reliable</w:t>
      </w:r>
      <w:r w:rsidRPr="000F1325">
        <w:rPr>
          <w:u w:val="single"/>
        </w:rPr>
        <w:t xml:space="preserve"> nuclear protector</w:t>
      </w:r>
      <w:r w:rsidRPr="000F1325">
        <w:t>. It </w:t>
      </w:r>
      <w:r w:rsidRPr="000F1325">
        <w:rPr>
          <w:i/>
          <w:iCs/>
        </w:rPr>
        <w:t>might</w:t>
      </w:r>
      <w:r w:rsidRPr="000F1325">
        <w:t xml:space="preserve"> still come to the aid of Japan or South Korea or Poland with nukes, but </w:t>
      </w:r>
      <w:r w:rsidRPr="000F1325">
        <w:rPr>
          <w:u w:val="single"/>
        </w:rPr>
        <w:t>betting the continued existence of your country on what America </w:t>
      </w:r>
      <w:r w:rsidRPr="000F1325">
        <w:rPr>
          <w:i/>
          <w:iCs/>
          <w:u w:val="single"/>
        </w:rPr>
        <w:t>might</w:t>
      </w:r>
      <w:r w:rsidRPr="000F1325">
        <w:rPr>
          <w:u w:val="single"/>
        </w:rPr>
        <w:t> do is an incredibly risky strategy.</w:t>
      </w:r>
    </w:p>
    <w:p w14:paraId="295D81C8" w14:textId="77777777" w:rsidR="00D53375" w:rsidRPr="000F1325" w:rsidRDefault="00D53375" w:rsidP="00D53375">
      <w:pPr>
        <w:rPr>
          <w:b/>
          <w:bCs/>
        </w:rPr>
      </w:pPr>
      <w:r w:rsidRPr="000F1325">
        <w:rPr>
          <w:b/>
          <w:bCs/>
        </w:rPr>
        <w:t>Attack of the Slow Empires</w:t>
      </w:r>
    </w:p>
    <w:p w14:paraId="03489F77" w14:textId="77777777" w:rsidR="00D53375" w:rsidRPr="000F1325" w:rsidRDefault="00D53375" w:rsidP="00D53375">
      <w:pPr>
        <w:rPr>
          <w:u w:val="single"/>
        </w:rPr>
      </w:pPr>
      <w:r w:rsidRPr="000F1325">
        <w:t xml:space="preserve">America’s descent into unreliability comes at the most perilous possible time for Japan, South Korea, and Poland. </w:t>
      </w:r>
      <w:r w:rsidRPr="00570218">
        <w:rPr>
          <w:u w:val="single"/>
        </w:rPr>
        <w:t>China and Russia</w:t>
      </w:r>
      <w:r w:rsidRPr="000F1325">
        <w:rPr>
          <w:u w:val="single"/>
        </w:rPr>
        <w:t xml:space="preserve"> are on the march, led by</w:t>
      </w:r>
      <w:r w:rsidRPr="000F1325">
        <w:t xml:space="preserve"> personalistic </w:t>
      </w:r>
      <w:r w:rsidRPr="000F1325">
        <w:rPr>
          <w:u w:val="single"/>
        </w:rPr>
        <w:t xml:space="preserve">totalitarian dictators and emboldened by </w:t>
      </w:r>
      <w:r w:rsidRPr="000F1325">
        <w:t>both U</w:t>
      </w:r>
      <w:r w:rsidRPr="000F1325">
        <w:rPr>
          <w:u w:val="single"/>
        </w:rPr>
        <w:t>.S. weakness and by China’s </w:t>
      </w:r>
      <w:r w:rsidRPr="003A5FA2">
        <w:t>manufacturing dominance</w:t>
      </w:r>
      <w:r w:rsidRPr="000F1325">
        <w:rPr>
          <w:u w:val="single"/>
        </w:rPr>
        <w:t>.</w:t>
      </w:r>
    </w:p>
    <w:p w14:paraId="141A487D" w14:textId="77777777" w:rsidR="00D53375" w:rsidRDefault="00D53375" w:rsidP="00D53375">
      <w:r w:rsidRPr="000F1325">
        <w:rPr>
          <w:u w:val="single"/>
        </w:rPr>
        <w:t>Russia has, of course, invaded Ukraine</w:t>
      </w:r>
      <w:r w:rsidRPr="000F1325">
        <w:t xml:space="preserve">. But there’s </w:t>
      </w:r>
      <w:r w:rsidRPr="000F1325">
        <w:rPr>
          <w:u w:val="single"/>
        </w:rPr>
        <w:t>no indication that swallowing it would satisfy Putin’s appetite.</w:t>
      </w:r>
      <w:r w:rsidRPr="000F1325">
        <w:t> </w:t>
      </w:r>
      <w:r w:rsidRPr="003A5FA2">
        <w:t>Estonia</w:t>
      </w:r>
      <w:r w:rsidRPr="000F1325">
        <w:rPr>
          <w:u w:val="single"/>
        </w:rPr>
        <w:t> and </w:t>
      </w:r>
      <w:r w:rsidRPr="003A5FA2">
        <w:t>Moldova</w:t>
      </w:r>
      <w:r w:rsidRPr="000F1325">
        <w:rPr>
          <w:u w:val="single"/>
        </w:rPr>
        <w:t> are</w:t>
      </w:r>
      <w:r w:rsidRPr="000F1325">
        <w:t xml:space="preserve"> probably </w:t>
      </w:r>
      <w:r w:rsidRPr="000F1325">
        <w:rPr>
          <w:u w:val="single"/>
        </w:rPr>
        <w:t>next on the menu</w:t>
      </w:r>
      <w:r w:rsidRPr="000F1325">
        <w:t xml:space="preserve">, </w:t>
      </w:r>
      <w:r w:rsidRPr="000F1325">
        <w:rPr>
          <w:u w:val="single"/>
        </w:rPr>
        <w:t xml:space="preserve">since the former has a large population and the latter has a Russian-controlled enclave. </w:t>
      </w:r>
      <w:r w:rsidRPr="000F1325">
        <w:t xml:space="preserve">(Estonia is in NATO, but if Trump refuses to come to its aid when it’s attacked, NATO is a defunct alliance.) But </w:t>
      </w:r>
      <w:r w:rsidRPr="000F1325">
        <w:rPr>
          <w:u w:val="single"/>
        </w:rPr>
        <w:t>Russia’s real prize is Poland, which Russia views as </w:t>
      </w:r>
      <w:r w:rsidRPr="003A5FA2">
        <w:t>its ancient and most dangerous rival</w:t>
      </w:r>
      <w:r w:rsidRPr="000F1325">
        <w:t xml:space="preserve"> for influence in the Slavic world. </w:t>
      </w:r>
      <w:r w:rsidRPr="000F1325">
        <w:rPr>
          <w:u w:val="single"/>
        </w:rPr>
        <w:t>Russian government mouthpieces regularly </w:t>
      </w:r>
      <w:r w:rsidRPr="003A5FA2">
        <w:t>issue threats</w:t>
      </w:r>
      <w:r w:rsidRPr="000F1325">
        <w:rPr>
          <w:u w:val="single"/>
        </w:rPr>
        <w:t> against Poland</w:t>
      </w:r>
      <w:r w:rsidRPr="000F1325">
        <w:t>:</w:t>
      </w:r>
    </w:p>
    <w:p w14:paraId="4F5B95FD" w14:textId="77777777" w:rsidR="00D53375" w:rsidRPr="000F1325" w:rsidRDefault="00D53375" w:rsidP="00D53375">
      <w:r>
        <w:t>[image omitted]</w:t>
      </w:r>
    </w:p>
    <w:p w14:paraId="0795ECB2" w14:textId="77777777" w:rsidR="00D53375" w:rsidRPr="000F1325" w:rsidRDefault="00D53375" w:rsidP="00D53375">
      <w:r w:rsidRPr="000F1325">
        <w:t xml:space="preserve">In general, it’s clear that </w:t>
      </w:r>
      <w:r w:rsidRPr="000F1325">
        <w:rPr>
          <w:u w:val="single"/>
        </w:rPr>
        <w:t>Putin </w:t>
      </w:r>
      <w:r w:rsidRPr="003A5FA2">
        <w:t>wants to restore</w:t>
      </w:r>
      <w:r w:rsidRPr="000F1325">
        <w:rPr>
          <w:u w:val="single"/>
        </w:rPr>
        <w:t> some sort of Russian control over all of the lands that were part of the old Russian Empire</w:t>
      </w:r>
      <w:r w:rsidRPr="000F1325">
        <w:t xml:space="preserve">. </w:t>
      </w:r>
      <w:r w:rsidRPr="000F1325">
        <w:rPr>
          <w:u w:val="single"/>
        </w:rPr>
        <w:t>Whether he has the </w:t>
      </w:r>
      <w:r w:rsidRPr="000F1325">
        <w:rPr>
          <w:i/>
          <w:iCs/>
          <w:u w:val="single"/>
        </w:rPr>
        <w:t>capability</w:t>
      </w:r>
      <w:r w:rsidRPr="000F1325">
        <w:rPr>
          <w:i/>
          <w:iCs/>
        </w:rPr>
        <w:t> </w:t>
      </w:r>
      <w:r w:rsidRPr="000F1325">
        <w:t xml:space="preserve">to do that </w:t>
      </w:r>
      <w:r w:rsidRPr="000F1325">
        <w:rPr>
          <w:u w:val="single"/>
        </w:rPr>
        <w:t>is another question</w:t>
      </w:r>
      <w:r w:rsidRPr="000F1325">
        <w:t xml:space="preserve">. </w:t>
      </w:r>
      <w:r w:rsidRPr="000F1325">
        <w:rPr>
          <w:u w:val="single"/>
        </w:rPr>
        <w:t>Technology has shifted toward the defense, and drones, mines, and portable missiles</w:t>
      </w:r>
      <w:r w:rsidRPr="000F1325">
        <w:t xml:space="preserve"> </w:t>
      </w:r>
      <w:r w:rsidRPr="000F1325">
        <w:rPr>
          <w:u w:val="single"/>
        </w:rPr>
        <w:t>are now fairly easily able to stop fleets armored vehicles in their tracks</w:t>
      </w:r>
      <w:r w:rsidRPr="000F1325">
        <w:t xml:space="preserve">. </w:t>
      </w:r>
      <w:r w:rsidRPr="000F1325">
        <w:rPr>
          <w:u w:val="single"/>
        </w:rPr>
        <w:t>Putin’s</w:t>
      </w:r>
      <w:r w:rsidRPr="000F1325">
        <w:t xml:space="preserve"> initial </w:t>
      </w:r>
      <w:r w:rsidRPr="000F1325">
        <w:rPr>
          <w:u w:val="single"/>
        </w:rPr>
        <w:t>attempt to take Ukraine by blitzkrieg failed</w:t>
      </w:r>
      <w:r w:rsidRPr="000F1325">
        <w:t xml:space="preserve"> for this reason, </w:t>
      </w:r>
      <w:r w:rsidRPr="000F1325">
        <w:rPr>
          <w:u w:val="single"/>
        </w:rPr>
        <w:t>and an attack on Poland wouldn’t go any better</w:t>
      </w:r>
      <w:r w:rsidRPr="000F1325">
        <w:t>.</w:t>
      </w:r>
    </w:p>
    <w:p w14:paraId="1DA61DB7" w14:textId="77777777" w:rsidR="00D53375" w:rsidRPr="000F1325" w:rsidRDefault="00D53375" w:rsidP="00D53375">
      <w:r w:rsidRPr="000F1325">
        <w:t xml:space="preserve">But </w:t>
      </w:r>
      <w:r w:rsidRPr="000F1325">
        <w:rPr>
          <w:u w:val="single"/>
        </w:rPr>
        <w:t>Putin may not need a lightning victor</w:t>
      </w:r>
      <w:r w:rsidRPr="000F1325">
        <w:t xml:space="preserve">y in order to keep on rolling. </w:t>
      </w:r>
      <w:r w:rsidRPr="000F1325">
        <w:rPr>
          <w:u w:val="single"/>
        </w:rPr>
        <w:t>He’s reoriented Russia’s entire economy around the Ukraine War, and mobilized all of its manpower</w:t>
      </w:r>
      <w:r w:rsidRPr="000F1325">
        <w:t xml:space="preserve">. </w:t>
      </w:r>
      <w:r w:rsidRPr="000F1325">
        <w:rPr>
          <w:u w:val="single"/>
        </w:rPr>
        <w:t>With robust oil revenues, Chinese </w:t>
      </w:r>
      <w:r w:rsidRPr="003A5FA2">
        <w:t>manufacturing support</w:t>
      </w:r>
      <w:r w:rsidRPr="000F1325">
        <w:t xml:space="preserve">, </w:t>
      </w:r>
      <w:r w:rsidRPr="000F1325">
        <w:rPr>
          <w:u w:val="single"/>
        </w:rPr>
        <w:t>and a demographic advantage</w:t>
      </w:r>
      <w:r w:rsidRPr="000F1325">
        <w:t xml:space="preserve"> over the other East European states, </w:t>
      </w:r>
      <w:r w:rsidRPr="000F1325">
        <w:rPr>
          <w:u w:val="single"/>
        </w:rPr>
        <w:t>there’s no reason Putin can’t just keep on attacking and attacking for decades</w:t>
      </w:r>
      <w:r w:rsidRPr="000F1325">
        <w:t>.</w:t>
      </w:r>
    </w:p>
    <w:p w14:paraId="08CEC00A" w14:textId="77777777" w:rsidR="00D53375" w:rsidRPr="000F1325" w:rsidRDefault="00D53375" w:rsidP="00D53375">
      <w:pPr>
        <w:rPr>
          <w:u w:val="single"/>
        </w:rPr>
      </w:pPr>
      <w:r w:rsidRPr="003A5FA2">
        <w:t>Renard Foucart believes</w:t>
      </w:r>
      <w:r w:rsidRPr="000F1325">
        <w:t xml:space="preserve"> that </w:t>
      </w:r>
      <w:r w:rsidRPr="000F1325">
        <w:rPr>
          <w:u w:val="single"/>
        </w:rPr>
        <w:t>Russia is so committed to the Ukraine war that its economy basically now depends on continuing that war:</w:t>
      </w:r>
    </w:p>
    <w:p w14:paraId="7EA9E8D7" w14:textId="77777777" w:rsidR="00D53375" w:rsidRPr="000F1325" w:rsidRDefault="00D53375" w:rsidP="00D53375">
      <w:pPr>
        <w:rPr>
          <w:u w:val="single"/>
        </w:rPr>
      </w:pPr>
      <w:r w:rsidRPr="000F1325">
        <w:rPr>
          <w:u w:val="single"/>
        </w:rPr>
        <w:t>Russia’s economy has not collapsed</w:t>
      </w:r>
      <w:r w:rsidRPr="000F1325">
        <w:t xml:space="preserve">. </w:t>
      </w:r>
      <w:r w:rsidRPr="000F1325">
        <w:rPr>
          <w:u w:val="single"/>
        </w:rPr>
        <w:t>But it does look very different</w:t>
      </w:r>
      <w:r w:rsidRPr="000F1325">
        <w:t xml:space="preserve">, </w:t>
      </w:r>
      <w:r w:rsidRPr="000F1325">
        <w:rPr>
          <w:u w:val="single"/>
        </w:rPr>
        <w:t>and is now entirely focused on a long war in Ukraine</w:t>
      </w:r>
      <w:r w:rsidRPr="000F1325">
        <w:t xml:space="preserve"> – which is actually driving economic growth…Put simply, </w:t>
      </w:r>
      <w:r w:rsidRPr="000F1325">
        <w:rPr>
          <w:u w:val="single"/>
        </w:rPr>
        <w:t>the war against Ukraine is now the main </w:t>
      </w:r>
      <w:r w:rsidRPr="003A5FA2">
        <w:t>driver of Russia’s economic growth</w:t>
      </w:r>
      <w:r w:rsidRPr="000F1325">
        <w:t xml:space="preserve">…A </w:t>
      </w:r>
      <w:r w:rsidRPr="000F1325">
        <w:rPr>
          <w:u w:val="single"/>
        </w:rPr>
        <w:t>protracted stalemate might be the only solution for Russia to avoid total economic collapse</w:t>
      </w:r>
      <w:r w:rsidRPr="000F1325">
        <w:t>. Having transformed the little industry it had to focus on the war effort, and with </w:t>
      </w:r>
      <w:r w:rsidRPr="003A5FA2">
        <w:t xml:space="preserve">a </w:t>
      </w:r>
      <w:proofErr w:type="spellStart"/>
      <w:r w:rsidRPr="003A5FA2">
        <w:t>labour</w:t>
      </w:r>
      <w:proofErr w:type="spellEnd"/>
      <w:r w:rsidRPr="003A5FA2">
        <w:t xml:space="preserve"> shortage problem</w:t>
      </w:r>
      <w:r w:rsidRPr="000F1325">
        <w:t> worsened by </w:t>
      </w:r>
      <w:r w:rsidRPr="003A5FA2">
        <w:t>hundreds of thousands</w:t>
      </w:r>
      <w:r w:rsidRPr="000F1325">
        <w:t> of </w:t>
      </w:r>
      <w:r w:rsidRPr="003A5FA2">
        <w:t>war casualties</w:t>
      </w:r>
      <w:r w:rsidRPr="000F1325">
        <w:t> and </w:t>
      </w:r>
      <w:r w:rsidRPr="003A5FA2">
        <w:t>a massive brain drain</w:t>
      </w:r>
      <w:r w:rsidRPr="000F1325">
        <w:t xml:space="preserve">, the </w:t>
      </w:r>
      <w:r w:rsidRPr="000F1325">
        <w:rPr>
          <w:u w:val="single"/>
        </w:rPr>
        <w:t>country would struggle to find a new direction</w:t>
      </w:r>
      <w:r w:rsidRPr="000F1325">
        <w:t xml:space="preserve">…The </w:t>
      </w:r>
      <w:r w:rsidRPr="000F1325">
        <w:rPr>
          <w:u w:val="single"/>
        </w:rPr>
        <w:t>Russian regime has no incentive to end the war and deal with that kind of economic reality.</w:t>
      </w:r>
    </w:p>
    <w:p w14:paraId="57567C8F" w14:textId="77777777" w:rsidR="00D53375" w:rsidRPr="000F1325" w:rsidRDefault="00D53375" w:rsidP="00D53375">
      <w:r w:rsidRPr="000F1325">
        <w:rPr>
          <w:u w:val="single"/>
        </w:rPr>
        <w:t>Russia</w:t>
      </w:r>
      <w:r w:rsidRPr="000F1325">
        <w:t xml:space="preserve"> thus </w:t>
      </w:r>
      <w:r w:rsidRPr="000F1325">
        <w:rPr>
          <w:u w:val="single"/>
        </w:rPr>
        <w:t>seems to be trying to invent a new kind of empire — a “slow empire”, for which perpetual war is a way of life</w:t>
      </w:r>
      <w:r w:rsidRPr="000F1325">
        <w:t xml:space="preserve"> instead of a means to an end. It may never execute the kind of rapid, lightning conquests that empires of the past hoped to achieve, but it will relentlessly grind forward for decades on end.</w:t>
      </w:r>
    </w:p>
    <w:p w14:paraId="2BF56EEA" w14:textId="77777777" w:rsidR="00D53375" w:rsidRPr="000F1325" w:rsidRDefault="00D53375" w:rsidP="00D53375">
      <w:pPr>
        <w:rPr>
          <w:u w:val="single"/>
        </w:rPr>
      </w:pPr>
      <w:r w:rsidRPr="00B33B69">
        <w:rPr>
          <w:highlight w:val="green"/>
          <w:u w:val="single"/>
        </w:rPr>
        <w:t>China</w:t>
      </w:r>
      <w:r w:rsidRPr="000F1325">
        <w:rPr>
          <w:u w:val="single"/>
        </w:rPr>
        <w:t xml:space="preserve"> </w:t>
      </w:r>
      <w:r w:rsidRPr="00570218">
        <w:rPr>
          <w:u w:val="single"/>
        </w:rPr>
        <w:t>hasn’t</w:t>
      </w:r>
      <w:r w:rsidRPr="000F1325">
        <w:rPr>
          <w:u w:val="single"/>
        </w:rPr>
        <w:t xml:space="preserve"> launched any major attacks yet</w:t>
      </w:r>
      <w:r w:rsidRPr="000F1325">
        <w:t xml:space="preserve">, </w:t>
      </w:r>
      <w:r w:rsidRPr="000F1325">
        <w:rPr>
          <w:u w:val="single"/>
        </w:rPr>
        <w:t xml:space="preserve">but it does </w:t>
      </w:r>
      <w:r w:rsidRPr="00B33B69">
        <w:rPr>
          <w:highlight w:val="green"/>
          <w:u w:val="single"/>
        </w:rPr>
        <w:t>seem to be moving in</w:t>
      </w:r>
      <w:r w:rsidRPr="000F1325">
        <w:rPr>
          <w:u w:val="single"/>
        </w:rPr>
        <w:t xml:space="preserve"> a bit of a </w:t>
      </w:r>
      <w:r w:rsidRPr="00B33B69">
        <w:rPr>
          <w:highlight w:val="green"/>
          <w:u w:val="single"/>
        </w:rPr>
        <w:t>Russia</w:t>
      </w:r>
      <w:r w:rsidRPr="000F1325">
        <w:rPr>
          <w:u w:val="single"/>
        </w:rPr>
        <w:t xml:space="preserve">-like </w:t>
      </w:r>
      <w:r w:rsidRPr="00B33B69">
        <w:rPr>
          <w:highlight w:val="green"/>
          <w:u w:val="single"/>
        </w:rPr>
        <w:t>direction</w:t>
      </w:r>
      <w:r w:rsidRPr="000F1325">
        <w:t xml:space="preserve">. </w:t>
      </w:r>
      <w:r w:rsidRPr="00B33B69">
        <w:rPr>
          <w:highlight w:val="green"/>
          <w:u w:val="single"/>
        </w:rPr>
        <w:t>In addition to</w:t>
      </w:r>
      <w:r w:rsidRPr="000F1325">
        <w:rPr>
          <w:u w:val="single"/>
        </w:rPr>
        <w:t xml:space="preserve"> its </w:t>
      </w:r>
      <w:r w:rsidRPr="00B33B69">
        <w:rPr>
          <w:highlight w:val="green"/>
          <w:u w:val="single"/>
        </w:rPr>
        <w:t>threat to conquer</w:t>
      </w:r>
      <w:r w:rsidRPr="000F1325">
        <w:t xml:space="preserve"> — excuse me, “reunify with” </w:t>
      </w:r>
      <w:r w:rsidRPr="000F1325">
        <w:rPr>
          <w:u w:val="single"/>
        </w:rPr>
        <w:t xml:space="preserve">— Taiwan, </w:t>
      </w:r>
      <w:r w:rsidRPr="00B33B69">
        <w:rPr>
          <w:highlight w:val="green"/>
          <w:u w:val="single"/>
        </w:rPr>
        <w:t>China</w:t>
      </w:r>
      <w:r w:rsidRPr="000F1325">
        <w:rPr>
          <w:u w:val="single"/>
        </w:rPr>
        <w:t xml:space="preserve"> </w:t>
      </w:r>
      <w:r w:rsidRPr="00570218">
        <w:rPr>
          <w:u w:val="single"/>
        </w:rPr>
        <w:t>has</w:t>
      </w:r>
      <w:r w:rsidRPr="000F1325">
        <w:rPr>
          <w:u w:val="single"/>
        </w:rPr>
        <w:t xml:space="preserve"> been </w:t>
      </w:r>
      <w:r w:rsidRPr="00B33B69">
        <w:rPr>
          <w:highlight w:val="green"/>
          <w:u w:val="single"/>
        </w:rPr>
        <w:t>trying to</w:t>
      </w:r>
      <w:r w:rsidRPr="000F1325">
        <w:rPr>
          <w:u w:val="single"/>
        </w:rPr>
        <w:t xml:space="preserve"> slowly </w:t>
      </w:r>
      <w:r w:rsidRPr="00B33B69">
        <w:rPr>
          <w:highlight w:val="green"/>
          <w:u w:val="single"/>
        </w:rPr>
        <w:t>slice off</w:t>
      </w:r>
      <w:r w:rsidRPr="000F1325">
        <w:rPr>
          <w:u w:val="single"/>
        </w:rPr>
        <w:t xml:space="preserve"> bits of </w:t>
      </w:r>
      <w:r w:rsidRPr="00B33B69">
        <w:rPr>
          <w:highlight w:val="green"/>
          <w:u w:val="single"/>
        </w:rPr>
        <w:t>territory</w:t>
      </w:r>
      <w:r w:rsidRPr="000F1325">
        <w:rPr>
          <w:u w:val="single"/>
        </w:rPr>
        <w:t xml:space="preserve"> from </w:t>
      </w:r>
      <w:r w:rsidRPr="00570218">
        <w:rPr>
          <w:u w:val="single"/>
        </w:rPr>
        <w:t>India, the Philippines, and Bhutan</w:t>
      </w:r>
      <w:r w:rsidRPr="000F1325">
        <w:t xml:space="preserve">. And </w:t>
      </w:r>
      <w:r w:rsidRPr="000F1325">
        <w:rPr>
          <w:u w:val="single"/>
        </w:rPr>
        <w:t>it’s also now </w:t>
      </w:r>
      <w:r w:rsidRPr="003A5FA2">
        <w:t>pushing a claim</w:t>
      </w:r>
      <w:r w:rsidRPr="000F1325">
        <w:rPr>
          <w:u w:val="single"/>
        </w:rPr>
        <w:t> to the Japanese island of Okinawa — not some small outlying island, but an important Japanese province.</w:t>
      </w:r>
    </w:p>
    <w:p w14:paraId="01ACCF3E" w14:textId="77777777" w:rsidR="00D53375" w:rsidRPr="000F1325" w:rsidRDefault="00D53375" w:rsidP="00D53375">
      <w:r w:rsidRPr="000F1325">
        <w:t xml:space="preserve">Thus, </w:t>
      </w:r>
      <w:r w:rsidRPr="000F1325">
        <w:rPr>
          <w:u w:val="single"/>
        </w:rPr>
        <w:t xml:space="preserve">while </w:t>
      </w:r>
      <w:r w:rsidRPr="00B33B69">
        <w:rPr>
          <w:highlight w:val="green"/>
          <w:u w:val="single"/>
        </w:rPr>
        <w:t>Xi Jinping</w:t>
      </w:r>
      <w:r w:rsidRPr="000F1325">
        <w:rPr>
          <w:u w:val="single"/>
        </w:rPr>
        <w:t xml:space="preserve"> might not be quite as reckless or aggressive as Putin</w:t>
      </w:r>
      <w:r w:rsidRPr="000F1325">
        <w:t xml:space="preserve">, </w:t>
      </w:r>
      <w:r w:rsidRPr="000F1325">
        <w:rPr>
          <w:u w:val="single"/>
        </w:rPr>
        <w:t xml:space="preserve">he clearly </w:t>
      </w:r>
      <w:r w:rsidRPr="00B33B69">
        <w:rPr>
          <w:highlight w:val="green"/>
          <w:u w:val="single"/>
        </w:rPr>
        <w:t>seems to want to carry out</w:t>
      </w:r>
      <w:r w:rsidRPr="000F1325">
        <w:rPr>
          <w:u w:val="single"/>
        </w:rPr>
        <w:t xml:space="preserve"> a similar policy of continuous slow </w:t>
      </w:r>
      <w:r w:rsidRPr="00B33B69">
        <w:rPr>
          <w:highlight w:val="green"/>
          <w:u w:val="single"/>
        </w:rPr>
        <w:t>expansion</w:t>
      </w:r>
      <w:r w:rsidRPr="000F1325">
        <w:t>. And China’s economic and population advantages over its neighbors are far larger than Russia’s; China can continue a “slow empire” strategy for many decades.</w:t>
      </w:r>
    </w:p>
    <w:p w14:paraId="5D9734E5" w14:textId="77777777" w:rsidR="00D53375" w:rsidRPr="000F1325" w:rsidRDefault="00D53375" w:rsidP="00D53375">
      <w:pPr>
        <w:rPr>
          <w:u w:val="single"/>
        </w:rPr>
      </w:pPr>
      <w:r w:rsidRPr="000F1325">
        <w:t xml:space="preserve">If you’re in the path of a “slow empire”, how do you defend against it? You can’t out-manufacture China or a China-supplied Russia. You can’t throw more bodies into the fray than China and Russia can. What do you do? Other than surrender, </w:t>
      </w:r>
      <w:r w:rsidRPr="000F1325">
        <w:rPr>
          <w:u w:val="single"/>
        </w:rPr>
        <w:t>you basically have two choices:</w:t>
      </w:r>
    </w:p>
    <w:p w14:paraId="0CD517F4" w14:textId="77777777" w:rsidR="00D53375" w:rsidRPr="000F1325" w:rsidRDefault="00D53375" w:rsidP="00D53375">
      <w:pPr>
        <w:numPr>
          <w:ilvl w:val="0"/>
          <w:numId w:val="47"/>
        </w:numPr>
        <w:rPr>
          <w:u w:val="single"/>
        </w:rPr>
      </w:pPr>
      <w:r w:rsidRPr="000F1325">
        <w:rPr>
          <w:u w:val="single"/>
        </w:rPr>
        <w:t>Get the U.S., West Europe, or other external powers to protect you, or</w:t>
      </w:r>
    </w:p>
    <w:p w14:paraId="66049F30" w14:textId="77777777" w:rsidR="00D53375" w:rsidRPr="000F1325" w:rsidRDefault="00D53375" w:rsidP="00D53375">
      <w:pPr>
        <w:numPr>
          <w:ilvl w:val="0"/>
          <w:numId w:val="47"/>
        </w:numPr>
        <w:rPr>
          <w:u w:val="single"/>
        </w:rPr>
      </w:pPr>
      <w:r w:rsidRPr="000F1325">
        <w:rPr>
          <w:u w:val="single"/>
        </w:rPr>
        <w:t>Develop nuclear weapons.</w:t>
      </w:r>
    </w:p>
    <w:p w14:paraId="5A5BF371" w14:textId="77777777" w:rsidR="00D53375" w:rsidRPr="000F1325" w:rsidRDefault="00D53375" w:rsidP="00D53375">
      <w:r w:rsidRPr="000F1325">
        <w:rPr>
          <w:u w:val="single"/>
        </w:rPr>
        <w:t xml:space="preserve">For Japan and South Korea, the choice here is very clear. The </w:t>
      </w:r>
      <w:r w:rsidRPr="00B33B69">
        <w:rPr>
          <w:highlight w:val="green"/>
          <w:u w:val="single"/>
        </w:rPr>
        <w:t>U.S.</w:t>
      </w:r>
      <w:r w:rsidRPr="000F1325">
        <w:rPr>
          <w:u w:val="single"/>
        </w:rPr>
        <w:t xml:space="preserve"> is their </w:t>
      </w:r>
      <w:r w:rsidRPr="00B33B69">
        <w:rPr>
          <w:highlight w:val="green"/>
          <w:u w:val="single"/>
        </w:rPr>
        <w:t>only external protector</w:t>
      </w:r>
      <w:r w:rsidRPr="000F1325">
        <w:rPr>
          <w:u w:val="single"/>
        </w:rPr>
        <w:t xml:space="preserve"> against China</w:t>
      </w:r>
      <w:r w:rsidRPr="000F1325">
        <w:t xml:space="preserve">, </w:t>
      </w:r>
      <w:r w:rsidRPr="000F1325">
        <w:rPr>
          <w:u w:val="single"/>
        </w:rPr>
        <w:t>and the rise of MAGA politics (and</w:t>
      </w:r>
      <w:r w:rsidRPr="000F1325">
        <w:t xml:space="preserve"> the </w:t>
      </w:r>
      <w:r w:rsidRPr="000F1325">
        <w:rPr>
          <w:u w:val="single"/>
        </w:rPr>
        <w:t>shriveling of the U.S. defense-industrial base</w:t>
      </w:r>
      <w:r w:rsidRPr="000F1325">
        <w:t xml:space="preserve">) </w:t>
      </w:r>
      <w:r w:rsidRPr="000F1325">
        <w:rPr>
          <w:u w:val="single"/>
        </w:rPr>
        <w:t>means</w:t>
      </w:r>
      <w:r w:rsidRPr="000F1325">
        <w:t xml:space="preserve"> that </w:t>
      </w:r>
      <w:r w:rsidRPr="000F1325">
        <w:rPr>
          <w:u w:val="single"/>
        </w:rPr>
        <w:t>the U.S. is no longer reliable</w:t>
      </w:r>
      <w:r w:rsidRPr="000F1325">
        <w:t xml:space="preserve">. </w:t>
      </w:r>
      <w:r w:rsidRPr="00B33B69">
        <w:rPr>
          <w:highlight w:val="green"/>
          <w:u w:val="single"/>
        </w:rPr>
        <w:t>Nuclear weapons</w:t>
      </w:r>
      <w:r w:rsidRPr="000F1325">
        <w:rPr>
          <w:u w:val="single"/>
        </w:rPr>
        <w:t xml:space="preserve"> are the </w:t>
      </w:r>
      <w:r w:rsidRPr="00B33B69">
        <w:rPr>
          <w:i/>
          <w:iCs/>
          <w:highlight w:val="green"/>
          <w:u w:val="single"/>
        </w:rPr>
        <w:t>only</w:t>
      </w:r>
      <w:r w:rsidRPr="000F1325">
        <w:rPr>
          <w:u w:val="single"/>
        </w:rPr>
        <w:t xml:space="preserve"> real </w:t>
      </w:r>
      <w:r w:rsidRPr="00B33B69">
        <w:rPr>
          <w:highlight w:val="green"/>
          <w:u w:val="single"/>
        </w:rPr>
        <w:t>possibility</w:t>
      </w:r>
      <w:r w:rsidRPr="000F1325">
        <w:rPr>
          <w:u w:val="single"/>
        </w:rPr>
        <w:t xml:space="preserve"> of</w:t>
      </w:r>
      <w:r w:rsidRPr="000F1325">
        <w:t xml:space="preserve"> an </w:t>
      </w:r>
      <w:r w:rsidRPr="000F1325">
        <w:rPr>
          <w:u w:val="single"/>
        </w:rPr>
        <w:t xml:space="preserve">enduring </w:t>
      </w:r>
      <w:r w:rsidRPr="00B33B69">
        <w:rPr>
          <w:highlight w:val="green"/>
          <w:u w:val="single"/>
        </w:rPr>
        <w:t>security guarantee</w:t>
      </w:r>
      <w:r w:rsidRPr="000F1325">
        <w:rPr>
          <w:u w:val="single"/>
        </w:rPr>
        <w:t xml:space="preserve"> for Japan and South Korea.</w:t>
      </w:r>
      <w:r w:rsidRPr="000F1325">
        <w:t xml:space="preserve"> </w:t>
      </w:r>
      <w:r w:rsidRPr="000F1325">
        <w:rPr>
          <w:u w:val="single"/>
        </w:rPr>
        <w:t xml:space="preserve">And that’s not even taking into account the need to deter the </w:t>
      </w:r>
      <w:r w:rsidRPr="00B33B69">
        <w:rPr>
          <w:highlight w:val="green"/>
          <w:u w:val="single"/>
        </w:rPr>
        <w:t>loose cannon of North Korea</w:t>
      </w:r>
      <w:r w:rsidRPr="000F1325">
        <w:rPr>
          <w:u w:val="single"/>
        </w:rPr>
        <w:t>, whose nuclear-capable missile arsenal is </w:t>
      </w:r>
      <w:r w:rsidRPr="003A5FA2">
        <w:t>growing more deadly by the day</w:t>
      </w:r>
      <w:r w:rsidRPr="000F1325">
        <w:t>.</w:t>
      </w:r>
    </w:p>
    <w:p w14:paraId="14970B52" w14:textId="77777777" w:rsidR="00D53375" w:rsidRPr="000F1325" w:rsidRDefault="00D53375" w:rsidP="00D53375">
      <w:r w:rsidRPr="000F1325">
        <w:t>For Poland, the case is less clear. It has another potential protector besides the U.S.: the European powers of Germany, France, and the UK. Those countries can theoretically outmatch Russia in terms of both population and manufacturing, even if Russia gets Chinese help. And the UK and France have nukes of their own. And there’s no loose cannon like North Korea in the neighborhood.</w:t>
      </w:r>
    </w:p>
    <w:p w14:paraId="019A1765" w14:textId="77777777" w:rsidR="00D53375" w:rsidRPr="000F1325" w:rsidRDefault="00D53375" w:rsidP="00D53375">
      <w:r w:rsidRPr="000F1325">
        <w:rPr>
          <w:u w:val="single"/>
        </w:rPr>
        <w:t>The main danger for Poland is that Germany, France, and the UK, like America, will remain mired in political paralysis</w:t>
      </w:r>
      <w:r w:rsidRPr="000F1325">
        <w:t xml:space="preserve">, and that their defense-industrial bases will remain moribund, </w:t>
      </w:r>
      <w:r w:rsidRPr="000F1325">
        <w:rPr>
          <w:u w:val="single"/>
        </w:rPr>
        <w:t>and that they will fail to come to Poland’s aid against Putin</w:t>
      </w:r>
      <w:r w:rsidRPr="000F1325">
        <w:t>. Even if its manufacturing base allowed Poland to hold out against Russia by itself</w:t>
      </w:r>
      <w:r w:rsidRPr="000F1325">
        <w:rPr>
          <w:u w:val="single"/>
        </w:rPr>
        <w:t>, a non-nuclear Poland might be cowed into submission by Russian nuclear threats</w:t>
      </w:r>
      <w:r w:rsidRPr="000F1325">
        <w:t>. If West Europe allows Ukraine to fall, Poland will almost certainly strongly consider scrambling for nukes.</w:t>
      </w:r>
    </w:p>
    <w:p w14:paraId="0F801F90" w14:textId="77777777" w:rsidR="00D53375" w:rsidRPr="000F1325" w:rsidRDefault="00D53375" w:rsidP="00D53375">
      <w:pPr>
        <w:rPr>
          <w:rStyle w:val="Emphasis"/>
        </w:rPr>
      </w:pPr>
      <w:r w:rsidRPr="000F1325">
        <w:rPr>
          <w:u w:val="single"/>
        </w:rPr>
        <w:t>So for Japan, South Korea, and possibly Poland, getting nukes is the obvious strategy for dealing with the</w:t>
      </w:r>
      <w:r w:rsidRPr="000F1325">
        <w:t xml:space="preserve"> </w:t>
      </w:r>
      <w:r w:rsidRPr="000F1325">
        <w:rPr>
          <w:u w:val="single"/>
        </w:rPr>
        <w:t>expansionist empires</w:t>
      </w:r>
      <w:r w:rsidRPr="000F1325">
        <w:t xml:space="preserve"> next door. </w:t>
      </w:r>
      <w:r w:rsidRPr="00B33B69">
        <w:rPr>
          <w:highlight w:val="green"/>
          <w:u w:val="single"/>
        </w:rPr>
        <w:t>If these countries went nuclear</w:t>
      </w:r>
      <w:r w:rsidRPr="000F1325">
        <w:rPr>
          <w:u w:val="single"/>
        </w:rPr>
        <w:t xml:space="preserve">, </w:t>
      </w:r>
      <w:r w:rsidRPr="00B33B69">
        <w:rPr>
          <w:highlight w:val="green"/>
          <w:u w:val="single"/>
        </w:rPr>
        <w:t>it would draw “hard boundaries” pas</w:t>
      </w:r>
      <w:r w:rsidRPr="000F1325">
        <w:rPr>
          <w:u w:val="single"/>
        </w:rPr>
        <w:t xml:space="preserve">t which </w:t>
      </w:r>
      <w:r w:rsidRPr="00B33B69">
        <w:rPr>
          <w:highlight w:val="green"/>
          <w:u w:val="single"/>
        </w:rPr>
        <w:t>Xi</w:t>
      </w:r>
      <w:r w:rsidRPr="000F1325">
        <w:rPr>
          <w:u w:val="single"/>
        </w:rPr>
        <w:t xml:space="preserve"> and Putin could not pass, </w:t>
      </w:r>
      <w:r w:rsidRPr="00B33B69">
        <w:rPr>
          <w:highlight w:val="green"/>
          <w:u w:val="single"/>
        </w:rPr>
        <w:t>even if they succeeded in</w:t>
      </w:r>
      <w:r w:rsidRPr="000F1325">
        <w:rPr>
          <w:u w:val="single"/>
        </w:rPr>
        <w:t xml:space="preserve"> </w:t>
      </w:r>
      <w:r w:rsidRPr="00B33B69">
        <w:rPr>
          <w:highlight w:val="green"/>
          <w:u w:val="single"/>
        </w:rPr>
        <w:t>gobbling</w:t>
      </w:r>
      <w:r w:rsidRPr="000F1325">
        <w:rPr>
          <w:u w:val="single"/>
        </w:rPr>
        <w:t xml:space="preserve"> up Ukraine</w:t>
      </w:r>
      <w:r w:rsidRPr="00B33B69">
        <w:rPr>
          <w:highlight w:val="green"/>
          <w:u w:val="single"/>
        </w:rPr>
        <w:t>,</w:t>
      </w:r>
      <w:r w:rsidRPr="000F1325">
        <w:rPr>
          <w:u w:val="single"/>
        </w:rPr>
        <w:t xml:space="preserve"> </w:t>
      </w:r>
      <w:r w:rsidRPr="00B33B69">
        <w:rPr>
          <w:highlight w:val="green"/>
          <w:u w:val="single"/>
        </w:rPr>
        <w:t>Taiwan</w:t>
      </w:r>
      <w:r w:rsidRPr="000F1325">
        <w:rPr>
          <w:u w:val="single"/>
        </w:rPr>
        <w:t>, and other small nations</w:t>
      </w:r>
      <w:r w:rsidRPr="000F1325">
        <w:t xml:space="preserve"> in the area. </w:t>
      </w:r>
      <w:r w:rsidRPr="00B33B69">
        <w:rPr>
          <w:highlight w:val="green"/>
          <w:u w:val="single"/>
        </w:rPr>
        <w:t>Japanese, South Korean,</w:t>
      </w:r>
      <w:r w:rsidRPr="000F1325">
        <w:rPr>
          <w:u w:val="single"/>
        </w:rPr>
        <w:t xml:space="preserve"> and Polish nukes would freeze the battle lines of Cold War 2</w:t>
      </w:r>
      <w:r w:rsidRPr="000F1325">
        <w:t xml:space="preserve">, potentially </w:t>
      </w:r>
      <w:r w:rsidRPr="00B33B69">
        <w:rPr>
          <w:rStyle w:val="Emphasis"/>
          <w:highlight w:val="green"/>
        </w:rPr>
        <w:t>stopping it from turning into</w:t>
      </w:r>
      <w:r w:rsidRPr="000F1325">
        <w:rPr>
          <w:rStyle w:val="Emphasis"/>
        </w:rPr>
        <w:t xml:space="preserve"> </w:t>
      </w:r>
      <w:r w:rsidRPr="00B33B69">
        <w:rPr>
          <w:rStyle w:val="Emphasis"/>
          <w:highlight w:val="green"/>
        </w:rPr>
        <w:t>W</w:t>
      </w:r>
      <w:r w:rsidRPr="000F1325">
        <w:rPr>
          <w:rStyle w:val="Emphasis"/>
        </w:rPr>
        <w:t xml:space="preserve">orld </w:t>
      </w:r>
      <w:r w:rsidRPr="00B33B69">
        <w:rPr>
          <w:rStyle w:val="Emphasis"/>
          <w:highlight w:val="green"/>
        </w:rPr>
        <w:t>W</w:t>
      </w:r>
      <w:r w:rsidRPr="000F1325">
        <w:rPr>
          <w:rStyle w:val="Emphasis"/>
        </w:rPr>
        <w:t xml:space="preserve">ar </w:t>
      </w:r>
      <w:r w:rsidRPr="00B33B69">
        <w:rPr>
          <w:rStyle w:val="Emphasis"/>
          <w:highlight w:val="green"/>
        </w:rPr>
        <w:t>3</w:t>
      </w:r>
      <w:r w:rsidRPr="000F1325">
        <w:rPr>
          <w:rStyle w:val="Emphasis"/>
        </w:rPr>
        <w:t>.</w:t>
      </w:r>
    </w:p>
    <w:p w14:paraId="41478EB0" w14:textId="77777777" w:rsidR="00D53375" w:rsidRPr="000F1325" w:rsidRDefault="00D53375" w:rsidP="00D53375">
      <w:pPr>
        <w:rPr>
          <w:b/>
          <w:bCs/>
        </w:rPr>
      </w:pPr>
      <w:r w:rsidRPr="000F1325">
        <w:rPr>
          <w:b/>
          <w:bCs/>
        </w:rPr>
        <w:t>Nuclear weapons have restrained conflict in South Asia</w:t>
      </w:r>
    </w:p>
    <w:p w14:paraId="7139BDD4" w14:textId="77777777" w:rsidR="00D53375" w:rsidRPr="000F1325" w:rsidRDefault="00D53375" w:rsidP="00D53375">
      <w:r w:rsidRPr="000F1325">
        <w:t>Of course, as I mentioned, Japanese, South Korea, and Polish nukes could also </w:t>
      </w:r>
      <w:r w:rsidRPr="000F1325">
        <w:rPr>
          <w:i/>
          <w:iCs/>
        </w:rPr>
        <w:t>start</w:t>
      </w:r>
      <w:r w:rsidRPr="000F1325">
        <w:t> World War 3, in case of an accidental launch. And some people might worry that if they possessed nukes, these three countries would </w:t>
      </w:r>
      <w:r w:rsidRPr="000F1325">
        <w:rPr>
          <w:i/>
          <w:iCs/>
        </w:rPr>
        <w:t>themselves</w:t>
      </w:r>
      <w:r w:rsidRPr="000F1325">
        <w:t> become more aggressive.</w:t>
      </w:r>
    </w:p>
    <w:p w14:paraId="4F3465FA" w14:textId="77777777" w:rsidR="00D53375" w:rsidRPr="000F1325" w:rsidRDefault="00D53375" w:rsidP="00D53375">
      <w:pPr>
        <w:rPr>
          <w:u w:val="single"/>
        </w:rPr>
      </w:pPr>
      <w:r w:rsidRPr="000F1325">
        <w:rPr>
          <w:u w:val="single"/>
        </w:rPr>
        <w:t xml:space="preserve">In the case of </w:t>
      </w:r>
      <w:r w:rsidRPr="00B33B69">
        <w:rPr>
          <w:highlight w:val="green"/>
          <w:u w:val="single"/>
        </w:rPr>
        <w:t>Japan and So</w:t>
      </w:r>
      <w:r w:rsidRPr="000F1325">
        <w:rPr>
          <w:u w:val="single"/>
        </w:rPr>
        <w:t xml:space="preserve">uth </w:t>
      </w:r>
      <w:r w:rsidRPr="00B33B69">
        <w:rPr>
          <w:highlight w:val="green"/>
          <w:u w:val="single"/>
        </w:rPr>
        <w:t>Ko</w:t>
      </w:r>
      <w:r w:rsidRPr="00570218">
        <w:rPr>
          <w:u w:val="single"/>
        </w:rPr>
        <w:t>rea</w:t>
      </w:r>
      <w:r w:rsidRPr="000F1325">
        <w:rPr>
          <w:u w:val="single"/>
        </w:rPr>
        <w:t>, I’m not</w:t>
      </w:r>
      <w:r w:rsidRPr="000F1325">
        <w:t xml:space="preserve"> so </w:t>
      </w:r>
      <w:r w:rsidRPr="000F1325">
        <w:rPr>
          <w:u w:val="single"/>
        </w:rPr>
        <w:t xml:space="preserve">worried. These are peace-loving, </w:t>
      </w:r>
      <w:r w:rsidRPr="00B33B69">
        <w:rPr>
          <w:highlight w:val="green"/>
          <w:u w:val="single"/>
        </w:rPr>
        <w:t>non-expansionist</w:t>
      </w:r>
      <w:r w:rsidRPr="000F1325">
        <w:rPr>
          <w:u w:val="single"/>
        </w:rPr>
        <w:t xml:space="preserve"> countries with zero interest in starting wars with their neighbors.</w:t>
      </w:r>
      <w:r w:rsidRPr="000F1325">
        <w:t xml:space="preserve"> Furthermore, </w:t>
      </w:r>
      <w:r w:rsidRPr="000F1325">
        <w:rPr>
          <w:u w:val="single"/>
        </w:rPr>
        <w:t>they would not be able to </w:t>
      </w:r>
      <w:r w:rsidRPr="000F1325">
        <w:rPr>
          <w:i/>
          <w:iCs/>
          <w:u w:val="single"/>
        </w:rPr>
        <w:t>win</w:t>
      </w:r>
      <w:r w:rsidRPr="000F1325">
        <w:rPr>
          <w:u w:val="single"/>
        </w:rPr>
        <w:t> a nuclear confrontation with China, only to make China pay a very high price for any victory</w:t>
      </w:r>
      <w:r w:rsidRPr="000F1325">
        <w:t xml:space="preserve">. </w:t>
      </w:r>
      <w:r w:rsidRPr="000F1325">
        <w:rPr>
          <w:u w:val="single"/>
        </w:rPr>
        <w:t>So even if they wanted to be aggressive, they couldn’t.</w:t>
      </w:r>
    </w:p>
    <w:p w14:paraId="2838FA51" w14:textId="77777777" w:rsidR="00D53375" w:rsidRPr="000F1325" w:rsidRDefault="00D53375" w:rsidP="00D53375">
      <w:r w:rsidRPr="000F1325">
        <w:t xml:space="preserve">And </w:t>
      </w:r>
      <w:r w:rsidRPr="000F1325">
        <w:rPr>
          <w:u w:val="single"/>
        </w:rPr>
        <w:t>both Japan and South Korea are known for highly competent civil servants and well-functioning national institutions; the danger of accidental launch</w:t>
      </w:r>
      <w:r w:rsidRPr="000F1325">
        <w:t xml:space="preserve"> </w:t>
      </w:r>
      <w:r w:rsidRPr="000F1325">
        <w:rPr>
          <w:u w:val="single"/>
        </w:rPr>
        <w:t>is</w:t>
      </w:r>
      <w:r w:rsidRPr="000F1325">
        <w:t xml:space="preserve">n’t zero, but it’s probably </w:t>
      </w:r>
      <w:r w:rsidRPr="000F1325">
        <w:rPr>
          <w:u w:val="single"/>
        </w:rPr>
        <w:t>less than for the U.S., China, Russia, or other existing nuclear powers</w:t>
      </w:r>
      <w:r w:rsidRPr="000F1325">
        <w:t>. I can’t think of any countries on the planet more capable of maintaining a nuclear deterrent safely and using it wisely. I have a bit less confidence in Poland, since it escaped communism and endemic corruption only recently, and its technocratic elite has been in power for a far shorter time.</w:t>
      </w:r>
    </w:p>
    <w:p w14:paraId="2CE7CEBE" w14:textId="77777777" w:rsidR="00D53375" w:rsidRPr="000F1325" w:rsidRDefault="00D53375" w:rsidP="00D53375">
      <w:r w:rsidRPr="000F1325">
        <w:t>But there’s another reason I’m not so worried about Japanese or South Korean nukes, which is that nuclear deterrence seems to have had a salutary effect on war in South Asia. India and Pakistan have fought each other four times (with India winning all four contests). Their fourth war, the Kargil War of 1999, came right after both had developed nuclear weapons. But although there were some nuclear threats, the nuclear factor is </w:t>
      </w:r>
      <w:r w:rsidRPr="003A5FA2">
        <w:t>part of what made</w:t>
      </w:r>
      <w:r w:rsidRPr="000F1325">
        <w:t> Pakistan eventually back down. Ultimately, casualties in that war were very low — probably less than 2000 deaths all told.</w:t>
      </w:r>
    </w:p>
    <w:p w14:paraId="53F31648" w14:textId="77777777" w:rsidR="00D53375" w:rsidRPr="000F1325" w:rsidRDefault="00D53375" w:rsidP="00D53375">
      <w:r w:rsidRPr="000F1325">
        <w:t>An India-Pakistan </w:t>
      </w:r>
      <w:r w:rsidRPr="003A5FA2">
        <w:t>standoff in 2019</w:t>
      </w:r>
      <w:r w:rsidRPr="000F1325">
        <w:t>, meanwhile, fizzled in part because of worries over nuclear weapons. Pakistan’s President Imran Khan famously declared: “With the weapons you have and the weapons we have, can we afford miscalculation? Shouldn’t we think that if this escalates, what will it lead to?” Ultimately, both countries </w:t>
      </w:r>
      <w:r w:rsidRPr="003A5FA2">
        <w:t>backed off of hostilities</w:t>
      </w:r>
      <w:r w:rsidRPr="000F1325">
        <w:t>.</w:t>
      </w:r>
    </w:p>
    <w:p w14:paraId="2FAA9808" w14:textId="77777777" w:rsidR="00D53375" w:rsidRPr="000F1325" w:rsidRDefault="00D53375" w:rsidP="00D53375">
      <w:r w:rsidRPr="000F1325">
        <w:t>This is a very encouraging outcome. India and Pakistan are much poorer countries than Japan or South Korea, and have a recent history of warfare. And yet nuclear weapons very clearly acted as a restraint on war between the two bitter enemies. Obviously the possibility of a nuclear war between the two remains, and people are right to be scared of it. But South Asia offers a glimmer of hope that nuclear deterrence can stop or prevent conventional war between major powers, just as it stopped the superpowers from going to war with each other during the first Cold War.</w:t>
      </w:r>
    </w:p>
    <w:p w14:paraId="3E973682" w14:textId="77777777" w:rsidR="00D53375" w:rsidRPr="000F1325" w:rsidRDefault="00D53375" w:rsidP="00D53375">
      <w:pPr>
        <w:rPr>
          <w:b/>
          <w:bCs/>
        </w:rPr>
      </w:pPr>
      <w:r w:rsidRPr="000F1325">
        <w:rPr>
          <w:b/>
          <w:bCs/>
        </w:rPr>
        <w:t>Where does nuclear proliferation stop?</w:t>
      </w:r>
    </w:p>
    <w:p w14:paraId="4A12FDA1" w14:textId="77777777" w:rsidR="00D53375" w:rsidRPr="000F1325" w:rsidRDefault="00D53375" w:rsidP="00D53375">
      <w:pPr>
        <w:rPr>
          <w:u w:val="single"/>
        </w:rPr>
      </w:pPr>
      <w:r w:rsidRPr="000F1325">
        <w:t xml:space="preserve">So while I think Japan and South Korea getting nukes would reduce the risk of major conflict, there’s </w:t>
      </w:r>
      <w:r w:rsidRPr="000F1325">
        <w:rPr>
          <w:u w:val="single"/>
        </w:rPr>
        <w:t>one more issue to consider:</w:t>
      </w:r>
      <w:r w:rsidRPr="000F1325">
        <w:t xml:space="preserve"> </w:t>
      </w:r>
      <w:r w:rsidRPr="000F1325">
        <w:rPr>
          <w:u w:val="single"/>
        </w:rPr>
        <w:t>Where does it end</w:t>
      </w:r>
      <w:r w:rsidRPr="000F1325">
        <w:t>? Every instance of nuclear proliferation prompts other countries to think “</w:t>
      </w:r>
      <w:r w:rsidRPr="000F1325">
        <w:rPr>
          <w:u w:val="single"/>
        </w:rPr>
        <w:t>Why not us, too?”.</w:t>
      </w:r>
      <w:r w:rsidRPr="000F1325">
        <w:t xml:space="preserve"> </w:t>
      </w:r>
      <w:r w:rsidRPr="000F1325">
        <w:rPr>
          <w:u w:val="single"/>
        </w:rPr>
        <w:t>If Japan and South Korea get nukes, why not Indonesia, Vietnam, and Malaysia? If Poland gets nukes, why not Hungary, Armenia, or Azerbaijan?</w:t>
      </w:r>
      <w:r w:rsidRPr="000F1325">
        <w:t xml:space="preserve"> A world where every country has nuclear weapons will almost certainly see them used at some point, after which their use could become normalized.</w:t>
      </w:r>
    </w:p>
    <w:p w14:paraId="5598F29D" w14:textId="77777777" w:rsidR="00D53375" w:rsidRPr="000F1325" w:rsidRDefault="00D53375" w:rsidP="00D53375">
      <w:pPr>
        <w:rPr>
          <w:rStyle w:val="Emphasis"/>
        </w:rPr>
      </w:pPr>
      <w:r w:rsidRPr="000F1325">
        <w:rPr>
          <w:u w:val="single"/>
        </w:rPr>
        <w:t xml:space="preserve">What </w:t>
      </w:r>
      <w:r w:rsidRPr="00B33B69">
        <w:rPr>
          <w:highlight w:val="green"/>
          <w:u w:val="single"/>
        </w:rPr>
        <w:t>we need</w:t>
      </w:r>
      <w:r w:rsidRPr="000F1325">
        <w:rPr>
          <w:u w:val="single"/>
        </w:rPr>
        <w:t xml:space="preserve"> </w:t>
      </w:r>
      <w:r w:rsidRPr="00570218">
        <w:rPr>
          <w:u w:val="single"/>
        </w:rPr>
        <w:t>in order to prevent</w:t>
      </w:r>
      <w:r w:rsidRPr="000F1325">
        <w:t xml:space="preserve"> </w:t>
      </w:r>
      <w:r w:rsidRPr="000F1325">
        <w:rPr>
          <w:u w:val="single"/>
        </w:rPr>
        <w:t xml:space="preserve">this is a strict </w:t>
      </w:r>
      <w:r w:rsidRPr="00B33B69">
        <w:rPr>
          <w:highlight w:val="green"/>
          <w:u w:val="single"/>
        </w:rPr>
        <w:t>internationally enforced</w:t>
      </w:r>
      <w:r w:rsidRPr="000F1325">
        <w:rPr>
          <w:u w:val="single"/>
        </w:rPr>
        <w:t xml:space="preserve"> nuclear </w:t>
      </w:r>
      <w:r w:rsidRPr="00B33B69">
        <w:rPr>
          <w:highlight w:val="green"/>
          <w:u w:val="single"/>
        </w:rPr>
        <w:t>nonprolif</w:t>
      </w:r>
      <w:r w:rsidRPr="000F1325">
        <w:rPr>
          <w:u w:val="single"/>
        </w:rPr>
        <w:t>eration regime</w:t>
      </w:r>
      <w:r w:rsidRPr="000F1325">
        <w:t xml:space="preserve">. </w:t>
      </w:r>
      <w:r w:rsidRPr="00B33B69">
        <w:rPr>
          <w:highlight w:val="green"/>
          <w:u w:val="single"/>
        </w:rPr>
        <w:t>Right now, we don’t</w:t>
      </w:r>
      <w:r w:rsidRPr="000F1325">
        <w:rPr>
          <w:u w:val="single"/>
        </w:rPr>
        <w:t xml:space="preserve"> have that; </w:t>
      </w:r>
      <w:r w:rsidRPr="00B33B69">
        <w:rPr>
          <w:highlight w:val="green"/>
          <w:u w:val="single"/>
        </w:rPr>
        <w:t>China and Russia are happy to help</w:t>
      </w:r>
      <w:r w:rsidRPr="000F1325">
        <w:t xml:space="preserve"> </w:t>
      </w:r>
      <w:r w:rsidRPr="00B33B69">
        <w:rPr>
          <w:highlight w:val="green"/>
          <w:u w:val="single"/>
        </w:rPr>
        <w:t>Iran and No</w:t>
      </w:r>
      <w:r w:rsidRPr="000F1325">
        <w:rPr>
          <w:u w:val="single"/>
        </w:rPr>
        <w:t xml:space="preserve">rth </w:t>
      </w:r>
      <w:r w:rsidRPr="00B33B69">
        <w:rPr>
          <w:highlight w:val="green"/>
          <w:u w:val="single"/>
        </w:rPr>
        <w:t>Ko</w:t>
      </w:r>
      <w:r w:rsidRPr="000F1325">
        <w:rPr>
          <w:u w:val="single"/>
        </w:rPr>
        <w:t>rea thrive under U.S. sanctions</w:t>
      </w:r>
      <w:r w:rsidRPr="000F1325">
        <w:t xml:space="preserve">, </w:t>
      </w:r>
      <w:r w:rsidRPr="000F1325">
        <w:rPr>
          <w:u w:val="single"/>
        </w:rPr>
        <w:t xml:space="preserve">allowing their </w:t>
      </w:r>
      <w:r w:rsidRPr="00B33B69">
        <w:rPr>
          <w:highlight w:val="green"/>
          <w:u w:val="single"/>
        </w:rPr>
        <w:t>nuclear programs</w:t>
      </w:r>
      <w:r w:rsidRPr="000F1325">
        <w:rPr>
          <w:u w:val="single"/>
        </w:rPr>
        <w:t xml:space="preserve"> to continue.</w:t>
      </w:r>
      <w:r w:rsidRPr="000F1325">
        <w:t xml:space="preserve"> </w:t>
      </w:r>
      <w:r w:rsidRPr="000F1325">
        <w:rPr>
          <w:u w:val="single"/>
        </w:rPr>
        <w:t xml:space="preserve">What </w:t>
      </w:r>
      <w:r w:rsidRPr="00B33B69">
        <w:rPr>
          <w:highlight w:val="green"/>
          <w:u w:val="single"/>
        </w:rPr>
        <w:t>we have</w:t>
      </w:r>
      <w:r w:rsidRPr="000F1325">
        <w:rPr>
          <w:u w:val="single"/>
        </w:rPr>
        <w:t xml:space="preserve"> right now is</w:t>
      </w:r>
      <w:r w:rsidRPr="000F1325">
        <w:t xml:space="preserve"> a </w:t>
      </w:r>
      <w:r w:rsidRPr="00B33B69">
        <w:rPr>
          <w:i/>
          <w:iCs/>
          <w:highlight w:val="green"/>
          <w:u w:val="single"/>
        </w:rPr>
        <w:t>unilateral</w:t>
      </w:r>
      <w:r w:rsidRPr="00B33B69">
        <w:rPr>
          <w:highlight w:val="green"/>
          <w:u w:val="single"/>
        </w:rPr>
        <w:t> nonprolif</w:t>
      </w:r>
      <w:r w:rsidRPr="000F1325">
        <w:rPr>
          <w:u w:val="single"/>
        </w:rPr>
        <w:t>eration</w:t>
      </w:r>
      <w:r w:rsidRPr="000F1325">
        <w:t xml:space="preserve"> regime, </w:t>
      </w:r>
      <w:r w:rsidRPr="000F1325">
        <w:rPr>
          <w:u w:val="single"/>
        </w:rPr>
        <w:t>where Chinese and Russian allies get nukes, and U.S. allies don’t.</w:t>
      </w:r>
      <w:r w:rsidRPr="000F1325">
        <w:t xml:space="preserve"> </w:t>
      </w:r>
      <w:r w:rsidRPr="000F1325">
        <w:rPr>
          <w:u w:val="single"/>
        </w:rPr>
        <w:t xml:space="preserve">This is </w:t>
      </w:r>
      <w:r w:rsidRPr="000F1325">
        <w:t xml:space="preserve">kind of </w:t>
      </w:r>
      <w:r w:rsidRPr="000F1325">
        <w:rPr>
          <w:u w:val="single"/>
        </w:rPr>
        <w:t xml:space="preserve">like trying to </w:t>
      </w:r>
      <w:r w:rsidRPr="00B33B69">
        <w:rPr>
          <w:highlight w:val="green"/>
          <w:u w:val="single"/>
        </w:rPr>
        <w:t xml:space="preserve">implement gun control by </w:t>
      </w:r>
      <w:r w:rsidRPr="00B33B69">
        <w:rPr>
          <w:rStyle w:val="Emphasis"/>
          <w:highlight w:val="green"/>
        </w:rPr>
        <w:t>giving</w:t>
      </w:r>
      <w:r w:rsidRPr="000F1325">
        <w:rPr>
          <w:rStyle w:val="Emphasis"/>
        </w:rPr>
        <w:t xml:space="preserve"> </w:t>
      </w:r>
      <w:r w:rsidRPr="00B33B69">
        <w:rPr>
          <w:rStyle w:val="Emphasis"/>
          <w:highlight w:val="green"/>
        </w:rPr>
        <w:t>up</w:t>
      </w:r>
      <w:r w:rsidRPr="000F1325">
        <w:rPr>
          <w:rStyle w:val="Emphasis"/>
        </w:rPr>
        <w:t xml:space="preserve"> your </w:t>
      </w:r>
      <w:r w:rsidRPr="00B33B69">
        <w:rPr>
          <w:rStyle w:val="Emphasis"/>
          <w:highlight w:val="green"/>
        </w:rPr>
        <w:t>guns</w:t>
      </w:r>
      <w:r w:rsidRPr="000F1325">
        <w:rPr>
          <w:rStyle w:val="Emphasis"/>
        </w:rPr>
        <w:t xml:space="preserve"> </w:t>
      </w:r>
      <w:r w:rsidRPr="00B33B69">
        <w:rPr>
          <w:rStyle w:val="Emphasis"/>
          <w:highlight w:val="green"/>
        </w:rPr>
        <w:t>and expecting your enemies to follow</w:t>
      </w:r>
      <w:r w:rsidRPr="000F1325">
        <w:rPr>
          <w:rStyle w:val="Emphasis"/>
        </w:rPr>
        <w:t xml:space="preserve"> suit.</w:t>
      </w:r>
    </w:p>
    <w:p w14:paraId="67A044CE" w14:textId="77777777" w:rsidR="00D53375" w:rsidRPr="000F1325" w:rsidRDefault="00D53375" w:rsidP="00D53375">
      <w:r w:rsidRPr="000F1325">
        <w:rPr>
          <w:u w:val="single"/>
        </w:rPr>
        <w:t>The only global nuclear nonproliferation regime</w:t>
      </w:r>
      <w:r w:rsidRPr="000F1325">
        <w:t xml:space="preserve"> </w:t>
      </w:r>
      <w:r w:rsidRPr="000F1325">
        <w:rPr>
          <w:u w:val="single"/>
        </w:rPr>
        <w:t>that will work is one that China and Russia both buy into</w:t>
      </w:r>
      <w:r w:rsidRPr="000F1325">
        <w:t xml:space="preserve"> wholeheartedly and work to enforce. </w:t>
      </w:r>
      <w:r w:rsidRPr="000F1325">
        <w:rPr>
          <w:u w:val="single"/>
        </w:rPr>
        <w:t xml:space="preserve">And they will </w:t>
      </w:r>
      <w:r w:rsidRPr="00B33B69">
        <w:rPr>
          <w:highlight w:val="green"/>
          <w:u w:val="single"/>
        </w:rPr>
        <w:t>only do that if they see</w:t>
      </w:r>
      <w:r w:rsidRPr="000F1325">
        <w:rPr>
          <w:u w:val="single"/>
        </w:rPr>
        <w:t xml:space="preserve"> a </w:t>
      </w:r>
      <w:r w:rsidRPr="00B33B69">
        <w:rPr>
          <w:highlight w:val="green"/>
          <w:u w:val="single"/>
        </w:rPr>
        <w:t>threat of prolif</w:t>
      </w:r>
      <w:r w:rsidRPr="000F1325">
        <w:rPr>
          <w:u w:val="single"/>
        </w:rPr>
        <w:t>eration</w:t>
      </w:r>
      <w:r w:rsidRPr="000F1325">
        <w:t xml:space="preserve"> </w:t>
      </w:r>
      <w:r w:rsidRPr="00B33B69">
        <w:rPr>
          <w:highlight w:val="green"/>
          <w:u w:val="single"/>
        </w:rPr>
        <w:t>on</w:t>
      </w:r>
      <w:r w:rsidRPr="000F1325">
        <w:rPr>
          <w:u w:val="single"/>
        </w:rPr>
        <w:t xml:space="preserve"> the </w:t>
      </w:r>
      <w:r w:rsidRPr="00B33B69">
        <w:rPr>
          <w:highlight w:val="green"/>
          <w:u w:val="single"/>
        </w:rPr>
        <w:t>opposite side</w:t>
      </w:r>
      <w:r w:rsidRPr="000F1325">
        <w:t xml:space="preserve"> of the global divide. Right now, </w:t>
      </w:r>
      <w:r w:rsidRPr="00B33B69">
        <w:rPr>
          <w:highlight w:val="green"/>
          <w:u w:val="single"/>
        </w:rPr>
        <w:t>China and Russia have no incentive</w:t>
      </w:r>
      <w:r w:rsidRPr="000F1325">
        <w:rPr>
          <w:u w:val="single"/>
        </w:rPr>
        <w:t xml:space="preserve"> to enforce nonproliferation</w:t>
      </w:r>
      <w:r w:rsidRPr="000F1325">
        <w:t xml:space="preserve">, </w:t>
      </w:r>
      <w:r w:rsidRPr="00B33B69">
        <w:rPr>
          <w:highlight w:val="green"/>
          <w:u w:val="single"/>
        </w:rPr>
        <w:t>because they know U.S.</w:t>
      </w:r>
      <w:r w:rsidRPr="000F1325">
        <w:rPr>
          <w:u w:val="single"/>
        </w:rPr>
        <w:t xml:space="preserve"> </w:t>
      </w:r>
      <w:r w:rsidRPr="00B33B69">
        <w:rPr>
          <w:highlight w:val="green"/>
          <w:u w:val="single"/>
        </w:rPr>
        <w:t>allies</w:t>
      </w:r>
      <w:r w:rsidRPr="000F1325">
        <w:rPr>
          <w:u w:val="single"/>
        </w:rPr>
        <w:t xml:space="preserve"> will </w:t>
      </w:r>
      <w:r w:rsidRPr="00B33B69">
        <w:rPr>
          <w:highlight w:val="green"/>
          <w:u w:val="single"/>
        </w:rPr>
        <w:t>refrain</w:t>
      </w:r>
      <w:r w:rsidRPr="000F1325">
        <w:rPr>
          <w:u w:val="single"/>
        </w:rPr>
        <w:t xml:space="preserve"> from getting nukes</w:t>
      </w:r>
      <w:r w:rsidRPr="000F1325">
        <w:t xml:space="preserve"> unilaterally and voluntarily.</w:t>
      </w:r>
    </w:p>
    <w:p w14:paraId="0A7C6F87" w14:textId="77777777" w:rsidR="00D53375" w:rsidRPr="000F1325" w:rsidRDefault="00D53375" w:rsidP="00D53375">
      <w:r w:rsidRPr="000F1325">
        <w:rPr>
          <w:u w:val="single"/>
        </w:rPr>
        <w:t>If Japan and South Korea go nuclear, this immediately changes</w:t>
      </w:r>
      <w:r w:rsidRPr="000F1325">
        <w:t xml:space="preserve">. At that point, </w:t>
      </w:r>
      <w:r w:rsidRPr="000F1325">
        <w:rPr>
          <w:u w:val="single"/>
        </w:rPr>
        <w:t>China and Russia know that democratic countries are going to play by the same rules they are</w:t>
      </w:r>
      <w:r w:rsidRPr="000F1325">
        <w:t xml:space="preserve">, instead of a different, more restrictive set of rules. </w:t>
      </w:r>
      <w:r w:rsidRPr="000F1325">
        <w:rPr>
          <w:u w:val="single"/>
        </w:rPr>
        <w:t>Which means China and Russia become just as worried</w:t>
      </w:r>
      <w:r w:rsidRPr="000F1325">
        <w:t xml:space="preserve"> about nuclear proliferation as the U.S. and West Europe are.</w:t>
      </w:r>
    </w:p>
    <w:p w14:paraId="62CF359A" w14:textId="77777777" w:rsidR="00D53375" w:rsidRPr="000F1325" w:rsidRDefault="00D53375" w:rsidP="00D53375">
      <w:r w:rsidRPr="000F1325">
        <w:t xml:space="preserve">Right now, </w:t>
      </w:r>
      <w:r w:rsidRPr="000F1325">
        <w:rPr>
          <w:u w:val="single"/>
        </w:rPr>
        <w:t>Japan and South Korea’s lack of nukes represents a glaring hole in the global balance of power</w:t>
      </w:r>
      <w:r w:rsidRPr="000F1325">
        <w:t xml:space="preserve">, </w:t>
      </w:r>
      <w:r w:rsidRPr="000F1325">
        <w:rPr>
          <w:u w:val="single"/>
        </w:rPr>
        <w:t>and an invitation to China and Russia to expand.</w:t>
      </w:r>
      <w:r w:rsidRPr="000F1325">
        <w:t xml:space="preserve"> It may seem paradoxical to think that new countries getting nukes would lead to a fundamentally more secure world, but in this case I think the alternative is clearly worse.</w:t>
      </w:r>
    </w:p>
    <w:p w14:paraId="38608C95" w14:textId="77777777" w:rsidR="004E09AE" w:rsidRDefault="004E09AE" w:rsidP="004E09AE">
      <w:pPr>
        <w:pStyle w:val="Heading3"/>
      </w:pPr>
      <w:proofErr w:type="spellStart"/>
      <w:r>
        <w:t>Heg</w:t>
      </w:r>
      <w:proofErr w:type="spellEnd"/>
      <w:r>
        <w:t xml:space="preserve"> good </w:t>
      </w:r>
    </w:p>
    <w:p w14:paraId="6AFE1009" w14:textId="77777777" w:rsidR="004E09AE" w:rsidRPr="008754E5" w:rsidRDefault="004E09AE" w:rsidP="004E09AE">
      <w:pPr>
        <w:pStyle w:val="Heading4"/>
      </w:pPr>
      <w:r>
        <w:t>LIO fosters freer trader, decolonization and aids developing countries---alternatives are worse.</w:t>
      </w:r>
    </w:p>
    <w:p w14:paraId="2FBA164B" w14:textId="77777777" w:rsidR="004E09AE" w:rsidRPr="00705645" w:rsidRDefault="004E09AE" w:rsidP="004E09AE">
      <w:r w:rsidRPr="00705645">
        <w:rPr>
          <w:rStyle w:val="Style13ptBold"/>
        </w:rPr>
        <w:t xml:space="preserve">Brands </w:t>
      </w:r>
      <w:r>
        <w:rPr>
          <w:rStyle w:val="Style13ptBold"/>
        </w:rPr>
        <w:t>23</w:t>
      </w:r>
      <w:r>
        <w:t xml:space="preserve"> </w:t>
      </w:r>
      <w:r w:rsidRPr="00705645">
        <w:t xml:space="preserve">[Hal Brands, 4-27-2023, "The Global South Owes America Some Thanks," Bloomberg, https://www.bloomberg.com/opinion/articles/2023-04-27/the-global-south-owes-america-some-thanks?leadSource=uverify%20wall#xj4y7vzkg, accessed 4-27-2023] </w:t>
      </w:r>
      <w:proofErr w:type="spellStart"/>
      <w:r>
        <w:t>vik</w:t>
      </w:r>
      <w:proofErr w:type="spellEnd"/>
    </w:p>
    <w:p w14:paraId="10F5F9D0" w14:textId="77777777" w:rsidR="004E09AE" w:rsidRPr="00713355" w:rsidRDefault="004E09AE" w:rsidP="004E09AE">
      <w:pPr>
        <w:rPr>
          <w:szCs w:val="16"/>
        </w:rPr>
      </w:pPr>
      <w:r w:rsidRPr="00713355">
        <w:rPr>
          <w:szCs w:val="16"/>
        </w:rPr>
        <w:t>Is the world the US built good for the West and bad for the rest?</w:t>
      </w:r>
    </w:p>
    <w:p w14:paraId="477D6DBD" w14:textId="77777777" w:rsidR="004E09AE" w:rsidRPr="00713355" w:rsidRDefault="004E09AE" w:rsidP="004E09AE">
      <w:pPr>
        <w:rPr>
          <w:szCs w:val="16"/>
        </w:rPr>
      </w:pPr>
      <w:r w:rsidRPr="00713355">
        <w:rPr>
          <w:szCs w:val="16"/>
        </w:rPr>
        <w:t>Brazil’s president, Luiz Inácio Lula da Silva, suggested as much at the New Development Bank in Shanghai this month, when he paired calls for peace in Ukraine with calls for an end of American hegemony. He isn’t the only one who feels this way.</w:t>
      </w:r>
    </w:p>
    <w:p w14:paraId="31E7C8F2" w14:textId="77777777" w:rsidR="004E09AE" w:rsidRPr="00713355" w:rsidRDefault="004E09AE" w:rsidP="004E09AE">
      <w:pPr>
        <w:rPr>
          <w:szCs w:val="16"/>
        </w:rPr>
      </w:pPr>
      <w:r w:rsidRPr="00713355">
        <w:rPr>
          <w:szCs w:val="16"/>
        </w:rPr>
        <w:t>If many countries in the “Global South” seem ambivalent about supporting Ukraine against Russian aggression, it’s because they’re ambivalent about the larger world order that Russian aggression imperils. The liberal international order, this critique holds, is shot through with Western hypocrisy and aimed at oppressing the developing world.</w:t>
      </w:r>
    </w:p>
    <w:p w14:paraId="2414CB3A" w14:textId="77777777" w:rsidR="004E09AE" w:rsidRPr="004750B7" w:rsidRDefault="004E09AE" w:rsidP="004E09AE">
      <w:pPr>
        <w:rPr>
          <w:rStyle w:val="StyleUnderline"/>
        </w:rPr>
      </w:pPr>
      <w:r w:rsidRPr="00713355">
        <w:t xml:space="preserve">Yes, </w:t>
      </w:r>
      <w:r w:rsidRPr="004750B7">
        <w:rPr>
          <w:rStyle w:val="StyleUnderline"/>
        </w:rPr>
        <w:t xml:space="preserve">it’s true that </w:t>
      </w:r>
      <w:r w:rsidRPr="00B33B69">
        <w:rPr>
          <w:rStyle w:val="StyleUnderline"/>
          <w:highlight w:val="green"/>
        </w:rPr>
        <w:t>this order</w:t>
      </w:r>
      <w:r w:rsidRPr="004750B7">
        <w:rPr>
          <w:rStyle w:val="StyleUnderline"/>
        </w:rPr>
        <w:t xml:space="preserve"> involves injustice</w:t>
      </w:r>
      <w:r w:rsidRPr="00713355">
        <w:t xml:space="preserve"> and double standards. But </w:t>
      </w:r>
      <w:r w:rsidRPr="004750B7">
        <w:rPr>
          <w:rStyle w:val="StyleUnderline"/>
        </w:rPr>
        <w:t xml:space="preserve">on balance, it has </w:t>
      </w:r>
      <w:r w:rsidRPr="00B33B69">
        <w:rPr>
          <w:rStyle w:val="StyleUnderline"/>
          <w:highlight w:val="green"/>
        </w:rPr>
        <w:t>served the Global South</w:t>
      </w:r>
      <w:r w:rsidRPr="004750B7">
        <w:rPr>
          <w:rStyle w:val="StyleUnderline"/>
        </w:rPr>
        <w:t>’s interests fairly well</w:t>
      </w:r>
      <w:r w:rsidRPr="00713355">
        <w:t xml:space="preserve"> — </w:t>
      </w:r>
      <w:r w:rsidRPr="004750B7">
        <w:rPr>
          <w:rStyle w:val="StyleUnderline"/>
        </w:rPr>
        <w:t xml:space="preserve">and </w:t>
      </w:r>
      <w:r w:rsidRPr="00B33B69">
        <w:rPr>
          <w:rStyle w:val="StyleUnderline"/>
          <w:highlight w:val="green"/>
        </w:rPr>
        <w:t>far better</w:t>
      </w:r>
      <w:r w:rsidRPr="00713355">
        <w:t xml:space="preserve">, certainly, </w:t>
      </w:r>
      <w:r w:rsidRPr="00B33B69">
        <w:rPr>
          <w:rStyle w:val="StyleUnderline"/>
          <w:highlight w:val="green"/>
        </w:rPr>
        <w:t>than what</w:t>
      </w:r>
      <w:r w:rsidRPr="004750B7">
        <w:rPr>
          <w:rStyle w:val="StyleUnderline"/>
        </w:rPr>
        <w:t xml:space="preserve">ever might </w:t>
      </w:r>
      <w:r w:rsidRPr="00B33B69">
        <w:rPr>
          <w:rStyle w:val="StyleUnderline"/>
          <w:highlight w:val="green"/>
        </w:rPr>
        <w:t>come after</w:t>
      </w:r>
      <w:r w:rsidRPr="004750B7">
        <w:rPr>
          <w:rStyle w:val="StyleUnderline"/>
        </w:rPr>
        <w:t xml:space="preserve"> American hegemony.</w:t>
      </w:r>
    </w:p>
    <w:p w14:paraId="4CC52558" w14:textId="77777777" w:rsidR="004E09AE" w:rsidRPr="00713355" w:rsidRDefault="004E09AE" w:rsidP="004E09AE">
      <w:r w:rsidRPr="00713355">
        <w:t xml:space="preserve">You wouldn’t have guessed that from Lula’s recent commentary. </w:t>
      </w:r>
      <w:r w:rsidRPr="004750B7">
        <w:rPr>
          <w:rStyle w:val="StyleUnderline"/>
        </w:rPr>
        <w:t>Lula has</w:t>
      </w:r>
      <w:r w:rsidRPr="00713355">
        <w:t xml:space="preserve"> consistently </w:t>
      </w:r>
      <w:r w:rsidRPr="004750B7">
        <w:rPr>
          <w:rStyle w:val="StyleUnderline"/>
        </w:rPr>
        <w:t>blamed both Russia and the West for the war in Ukraine</w:t>
      </w:r>
      <w:r w:rsidRPr="00713355">
        <w:t>; he has long condemned the inequities of an American-led world. While in China, he again suggested Ukraine should make concessions for peace; he also declared Brazil and China must cooperate to “balance world geopolitics” and dethrone the dollar.</w:t>
      </w:r>
    </w:p>
    <w:p w14:paraId="4236806D" w14:textId="77777777" w:rsidR="004E09AE" w:rsidRPr="004750B7" w:rsidRDefault="004E09AE" w:rsidP="004E09AE">
      <w:pPr>
        <w:rPr>
          <w:rStyle w:val="StyleUnderline"/>
        </w:rPr>
      </w:pPr>
      <w:r w:rsidRPr="00713355">
        <w:t xml:space="preserve">For Lula — and not just for Lula — </w:t>
      </w:r>
      <w:r w:rsidRPr="004750B7">
        <w:rPr>
          <w:rStyle w:val="StyleUnderline"/>
        </w:rPr>
        <w:t>neutrality over Ukraine and disillusionment with the prevailing order are two sides of the same coin.</w:t>
      </w:r>
    </w:p>
    <w:p w14:paraId="3FE9BF2C" w14:textId="77777777" w:rsidR="004E09AE" w:rsidRPr="00713355" w:rsidRDefault="004E09AE" w:rsidP="004E09AE">
      <w:pPr>
        <w:rPr>
          <w:szCs w:val="16"/>
        </w:rPr>
      </w:pPr>
      <w:r w:rsidRPr="00713355">
        <w:rPr>
          <w:szCs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0557D234" w14:textId="77777777" w:rsidR="004E09AE" w:rsidRPr="00713355" w:rsidRDefault="004E09AE" w:rsidP="004E09AE">
      <w:r w:rsidRPr="00713355">
        <w:t xml:space="preserve">This </w:t>
      </w:r>
      <w:r w:rsidRPr="009E5BEA">
        <w:rPr>
          <w:rStyle w:val="StyleUnderline"/>
        </w:rPr>
        <w:t>critique resonates because it contains elements of truth. All international orders reflect the interests of their creators</w:t>
      </w:r>
      <w:r w:rsidRPr="00713355">
        <w:t>; this order was set up to structure a world favorable to Washington after World War II. The powerful sometimes play fast and loose with rules they purport to uphold, which is why American criticism of Putin often meets the retort, “What about Iraq?”</w:t>
      </w:r>
    </w:p>
    <w:p w14:paraId="1527D8DB" w14:textId="77777777" w:rsidR="004E09AE" w:rsidRPr="00713355" w:rsidRDefault="004E09AE" w:rsidP="004E09AE">
      <w:pPr>
        <w:rPr>
          <w:szCs w:val="16"/>
        </w:rPr>
      </w:pPr>
      <w:r w:rsidRPr="00713355">
        <w:rPr>
          <w:szCs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34B6F35F" w14:textId="77777777" w:rsidR="004E09AE" w:rsidRPr="00713355" w:rsidRDefault="004E09AE" w:rsidP="004E09AE">
      <w:pPr>
        <w:rPr>
          <w:szCs w:val="16"/>
        </w:rPr>
      </w:pPr>
      <w:r w:rsidRPr="00713355">
        <w:rPr>
          <w:szCs w:val="16"/>
        </w:rPr>
        <w:t>Yet this bill of particulars doesn’t tell the whole story. The liberal order has been favorable — transformative, even — for the developing world.</w:t>
      </w:r>
    </w:p>
    <w:p w14:paraId="69A3449F" w14:textId="77777777" w:rsidR="004E09AE" w:rsidRPr="00713355" w:rsidRDefault="004E09AE" w:rsidP="004E09AE">
      <w:r w:rsidRPr="0083744E">
        <w:rPr>
          <w:rStyle w:val="StyleUnderline"/>
        </w:rPr>
        <w:t xml:space="preserve">For one thing, </w:t>
      </w:r>
      <w:r w:rsidRPr="00B33B69">
        <w:rPr>
          <w:rStyle w:val="StyleUnderline"/>
          <w:highlight w:val="green"/>
        </w:rPr>
        <w:t>it helped create the developing world.</w:t>
      </w:r>
      <w:r w:rsidRPr="00713355">
        <w:t xml:space="preserve"> It is no coincidence that a tidal wave of decolonization occurred after World War II, as a European-dominated system gave way to one led by an (imperfectly) anti-imperial superpower.</w:t>
      </w:r>
    </w:p>
    <w:p w14:paraId="378C820C" w14:textId="77777777" w:rsidR="004E09AE" w:rsidRPr="009B01CB" w:rsidRDefault="004E09AE" w:rsidP="004E09AE">
      <w:pPr>
        <w:rPr>
          <w:rStyle w:val="StyleUnderline"/>
        </w:rPr>
      </w:pPr>
      <w:r w:rsidRPr="00713355">
        <w:t xml:space="preserve">For reasons of ideology and self-interest, </w:t>
      </w:r>
      <w:r w:rsidRPr="00B33B69">
        <w:rPr>
          <w:rStyle w:val="StyleUnderline"/>
          <w:highlight w:val="green"/>
        </w:rPr>
        <w:t>the US pushed</w:t>
      </w:r>
      <w:r w:rsidRPr="009B01CB">
        <w:rPr>
          <w:rStyle w:val="StyleUnderline"/>
        </w:rPr>
        <w:t xml:space="preserve"> its </w:t>
      </w:r>
      <w:r w:rsidRPr="00B33B69">
        <w:rPr>
          <w:rStyle w:val="StyleUnderline"/>
          <w:highlight w:val="green"/>
        </w:rPr>
        <w:t>Europe</w:t>
      </w:r>
      <w:r w:rsidRPr="009B01CB">
        <w:rPr>
          <w:rStyle w:val="StyleUnderline"/>
        </w:rPr>
        <w:t xml:space="preserve">an allies </w:t>
      </w:r>
      <w:r w:rsidRPr="00B33B69">
        <w:rPr>
          <w:rStyle w:val="StyleUnderline"/>
          <w:highlight w:val="green"/>
        </w:rPr>
        <w:t>to decamp from colonial possessions from Indonesia to Algeria.</w:t>
      </w:r>
      <w:r w:rsidRPr="00713355">
        <w:t xml:space="preserve"> It fostered norms of self-determination and human rights that made imperialism harder to justify. Not least, by protecting </w:t>
      </w:r>
      <w:r w:rsidRPr="009B01CB">
        <w:rPr>
          <w:rStyle w:val="StyleUnderline"/>
        </w:rPr>
        <w:t>Europe’s declining powers with its alliances</w:t>
      </w:r>
      <w:r w:rsidRPr="00713355">
        <w:t xml:space="preserve">, </w:t>
      </w:r>
      <w:r w:rsidRPr="003B280D">
        <w:rPr>
          <w:rStyle w:val="StyleUnderline"/>
        </w:rPr>
        <w:t>Washington gave</w:t>
      </w:r>
      <w:r w:rsidRPr="009B01CB">
        <w:rPr>
          <w:rStyle w:val="StyleUnderline"/>
        </w:rPr>
        <w:t xml:space="preserve"> them the </w:t>
      </w:r>
      <w:r w:rsidRPr="003B280D">
        <w:rPr>
          <w:rStyle w:val="StyleUnderline"/>
        </w:rPr>
        <w:t>security</w:t>
      </w:r>
      <w:r w:rsidRPr="009B01CB">
        <w:rPr>
          <w:rStyle w:val="StyleUnderline"/>
        </w:rPr>
        <w:t xml:space="preserve"> they needed </w:t>
      </w:r>
      <w:r w:rsidRPr="003B280D">
        <w:rPr>
          <w:rStyle w:val="StyleUnderline"/>
        </w:rPr>
        <w:t>to relinquish empires they</w:t>
      </w:r>
      <w:r w:rsidRPr="009B01CB">
        <w:rPr>
          <w:rStyle w:val="StyleUnderline"/>
        </w:rPr>
        <w:t xml:space="preserve"> had </w:t>
      </w:r>
      <w:r w:rsidRPr="003B280D">
        <w:rPr>
          <w:rStyle w:val="StyleUnderline"/>
        </w:rPr>
        <w:t>seized as sources of power</w:t>
      </w:r>
      <w:r w:rsidRPr="009B01CB">
        <w:rPr>
          <w:rStyle w:val="StyleUnderline"/>
        </w:rPr>
        <w:t xml:space="preserve"> and prosperity in a cut-throat world.</w:t>
      </w:r>
    </w:p>
    <w:p w14:paraId="2465CA9F" w14:textId="77777777" w:rsidR="004E09AE" w:rsidRPr="00C17A45" w:rsidRDefault="004E09AE" w:rsidP="004E09AE">
      <w:pPr>
        <w:rPr>
          <w:rStyle w:val="StyleUnderline"/>
        </w:rPr>
      </w:pPr>
      <w:r w:rsidRPr="00713355">
        <w:t xml:space="preserve">America’s record was hardly spotless: It also supported a bloody French war in Indochina. But on balance, the </w:t>
      </w:r>
      <w:r w:rsidRPr="00C17A45">
        <w:rPr>
          <w:rStyle w:val="StyleUnderline"/>
        </w:rPr>
        <w:t xml:space="preserve">liberal </w:t>
      </w:r>
      <w:r w:rsidRPr="00B33B69">
        <w:rPr>
          <w:rStyle w:val="StyleUnderline"/>
          <w:highlight w:val="green"/>
        </w:rPr>
        <w:t>order made the world safer for decolonization.</w:t>
      </w:r>
    </w:p>
    <w:p w14:paraId="701AFB71" w14:textId="77777777" w:rsidR="004E09AE" w:rsidRPr="00C17A45" w:rsidRDefault="004E09AE" w:rsidP="004E09AE">
      <w:pPr>
        <w:rPr>
          <w:rStyle w:val="StyleUnderline"/>
        </w:rPr>
      </w:pPr>
      <w:r w:rsidRPr="00713355">
        <w:t xml:space="preserve">It </w:t>
      </w:r>
      <w:r w:rsidRPr="00B33B69">
        <w:rPr>
          <w:rStyle w:val="StyleUnderline"/>
          <w:highlight w:val="green"/>
        </w:rPr>
        <w:t>also made</w:t>
      </w:r>
      <w:r w:rsidRPr="00C17A45">
        <w:rPr>
          <w:rStyle w:val="StyleUnderline"/>
        </w:rPr>
        <w:t xml:space="preserve"> a world in which </w:t>
      </w:r>
      <w:r w:rsidRPr="00B33B69">
        <w:rPr>
          <w:rStyle w:val="StyleUnderline"/>
          <w:highlight w:val="green"/>
        </w:rPr>
        <w:t>developing countries</w:t>
      </w:r>
      <w:r w:rsidRPr="00C17A45">
        <w:rPr>
          <w:rStyle w:val="StyleUnderline"/>
        </w:rPr>
        <w:t xml:space="preserve"> could, well, </w:t>
      </w:r>
      <w:r w:rsidRPr="00B33B69">
        <w:rPr>
          <w:rStyle w:val="StyleUnderline"/>
          <w:highlight w:val="green"/>
        </w:rPr>
        <w:t>develop</w:t>
      </w:r>
      <w:r w:rsidRPr="00C17A45">
        <w:rPr>
          <w:rStyle w:val="StyleUnderline"/>
        </w:rPr>
        <w:t>.</w:t>
      </w:r>
      <w:r w:rsidRPr="00713355">
        <w:t xml:space="preserve"> The relatively </w:t>
      </w:r>
      <w:r w:rsidRPr="00B33B69">
        <w:rPr>
          <w:rStyle w:val="StyleUnderline"/>
          <w:highlight w:val="green"/>
        </w:rPr>
        <w:t>open international economy</w:t>
      </w:r>
      <w:r w:rsidRPr="00713355">
        <w:t xml:space="preserve"> of the last eight decades </w:t>
      </w:r>
      <w:r w:rsidRPr="00C17A45">
        <w:rPr>
          <w:rStyle w:val="StyleUnderline"/>
        </w:rPr>
        <w:t>owes to the dominance of the US Navy</w:t>
      </w:r>
      <w:r w:rsidRPr="00713355">
        <w:t xml:space="preserve">, which </w:t>
      </w:r>
      <w:r w:rsidRPr="00B33B69">
        <w:rPr>
          <w:rStyle w:val="StyleUnderline"/>
          <w:highlight w:val="green"/>
        </w:rPr>
        <w:t>secure</w:t>
      </w:r>
      <w:r w:rsidRPr="00C17A45">
        <w:rPr>
          <w:rStyle w:val="StyleUnderline"/>
        </w:rPr>
        <w:t xml:space="preserve">s the </w:t>
      </w:r>
      <w:r w:rsidRPr="00B33B69">
        <w:rPr>
          <w:rStyle w:val="StyleUnderline"/>
          <w:highlight w:val="green"/>
        </w:rPr>
        <w:t>seas</w:t>
      </w:r>
      <w:r w:rsidRPr="00C17A45">
        <w:rPr>
          <w:rStyle w:val="StyleUnderline"/>
        </w:rPr>
        <w:t xml:space="preserve">, the </w:t>
      </w:r>
      <w:r w:rsidRPr="00B33B69">
        <w:rPr>
          <w:rStyle w:val="StyleUnderline"/>
          <w:highlight w:val="green"/>
        </w:rPr>
        <w:t>American dollar</w:t>
      </w:r>
      <w:r w:rsidRPr="00C17A45">
        <w:rPr>
          <w:rStyle w:val="StyleUnderline"/>
        </w:rPr>
        <w:t xml:space="preserve">, which lubricates </w:t>
      </w:r>
      <w:r w:rsidRPr="00B33B69">
        <w:rPr>
          <w:rStyle w:val="StyleUnderline"/>
          <w:highlight w:val="green"/>
        </w:rPr>
        <w:t>global commerce</w:t>
      </w:r>
      <w:r w:rsidRPr="00C17A45">
        <w:rPr>
          <w:rStyle w:val="StyleUnderline"/>
        </w:rPr>
        <w:t>, and</w:t>
      </w:r>
      <w:r w:rsidRPr="00713355">
        <w:t xml:space="preserve"> the network of </w:t>
      </w:r>
      <w:r w:rsidRPr="00C17A45">
        <w:rPr>
          <w:rStyle w:val="StyleUnderline"/>
        </w:rPr>
        <w:t xml:space="preserve">institutions and </w:t>
      </w:r>
      <w:r w:rsidRPr="00B33B69">
        <w:rPr>
          <w:rStyle w:val="StyleUnderline"/>
          <w:highlight w:val="green"/>
        </w:rPr>
        <w:t>trade agreements</w:t>
      </w:r>
      <w:r w:rsidRPr="00713355">
        <w:t xml:space="preserve"> through which Washington </w:t>
      </w:r>
      <w:r w:rsidRPr="00C17A45">
        <w:rPr>
          <w:rStyle w:val="StyleUnderline"/>
        </w:rPr>
        <w:t xml:space="preserve">has </w:t>
      </w:r>
      <w:r w:rsidRPr="00B33B69">
        <w:rPr>
          <w:rStyle w:val="StyleUnderline"/>
          <w:highlight w:val="green"/>
        </w:rPr>
        <w:t>fostered freer trade.</w:t>
      </w:r>
    </w:p>
    <w:p w14:paraId="562D1B68" w14:textId="77777777" w:rsidR="004E09AE" w:rsidRPr="00713355" w:rsidRDefault="004E09AE" w:rsidP="004E09AE">
      <w:pPr>
        <w:rPr>
          <w:szCs w:val="16"/>
        </w:rPr>
      </w:pPr>
      <w:r w:rsidRPr="00713355">
        <w:rPr>
          <w:szCs w:val="16"/>
        </w:rPr>
        <w:t>That system turbocharged the rise of China, South Korea, Singapore, Chile, and other countries; it has lifted living standards around the world. Sure, the current system is unequal. But it has created more broadly shared prosperity than any international order in history.</w:t>
      </w:r>
    </w:p>
    <w:p w14:paraId="1B813A47" w14:textId="77777777" w:rsidR="004E09AE" w:rsidRPr="00713355" w:rsidRDefault="004E09AE" w:rsidP="004E09AE">
      <w:r w:rsidRPr="00713355">
        <w:t xml:space="preserve">Finally, the </w:t>
      </w:r>
      <w:r w:rsidRPr="003C0B9A">
        <w:rPr>
          <w:rStyle w:val="StyleUnderline"/>
        </w:rPr>
        <w:t>global south has benefitted enormously from the </w:t>
      </w:r>
      <w:r w:rsidRPr="00B33B69">
        <w:rPr>
          <w:rStyle w:val="StyleUnderline"/>
          <w:highlight w:val="green"/>
        </w:rPr>
        <w:t>delegitimization of conquest</w:t>
      </w:r>
      <w:r w:rsidRPr="003C0B9A">
        <w:rPr>
          <w:rStyle w:val="StyleUnderline"/>
        </w:rPr>
        <w:t>.</w:t>
      </w:r>
      <w:r w:rsidRPr="00713355">
        <w:t xml:space="preserve"> Prior to 1945, once-independent nations were regularly wiped off the map. Since 1945, lesser forms of aggression have persisted, and independent countries have sometimes been occupied for periods of time by external powers, but only one country — South Vietnam — has simply vanished due to conquest.</w:t>
      </w:r>
    </w:p>
    <w:p w14:paraId="47A572EF" w14:textId="77777777" w:rsidR="004E09AE" w:rsidRPr="00713355" w:rsidRDefault="004E09AE" w:rsidP="004E09AE">
      <w:r w:rsidRPr="00713355">
        <w:t xml:space="preserve">This remarkable achievement </w:t>
      </w:r>
      <w:r w:rsidRPr="003C0B9A">
        <w:rPr>
          <w:rStyle w:val="StyleUnderline"/>
        </w:rPr>
        <w:t xml:space="preserve">is the </w:t>
      </w:r>
      <w:r w:rsidRPr="00B33B69">
        <w:rPr>
          <w:rStyle w:val="StyleUnderline"/>
          <w:highlight w:val="green"/>
        </w:rPr>
        <w:t>product of</w:t>
      </w:r>
      <w:r w:rsidRPr="003C0B9A">
        <w:rPr>
          <w:rStyle w:val="StyleUnderline"/>
        </w:rPr>
        <w:t xml:space="preserve"> a liberal order that features</w:t>
      </w:r>
      <w:r w:rsidRPr="00713355">
        <w:t xml:space="preserve"> strong </w:t>
      </w:r>
      <w:r w:rsidRPr="003C0B9A">
        <w:rPr>
          <w:rStyle w:val="StyleUnderline"/>
        </w:rPr>
        <w:t xml:space="preserve">principles of </w:t>
      </w:r>
      <w:r w:rsidRPr="00B33B69">
        <w:rPr>
          <w:rStyle w:val="StyleUnderline"/>
          <w:highlight w:val="green"/>
        </w:rPr>
        <w:t>self-determination</w:t>
      </w:r>
      <w:r w:rsidRPr="00713355">
        <w:t xml:space="preserve">, backed </w:t>
      </w:r>
      <w:r w:rsidRPr="00B33B69">
        <w:rPr>
          <w:rStyle w:val="StyleUnderline"/>
          <w:highlight w:val="green"/>
        </w:rPr>
        <w:t>by a superpower</w:t>
      </w:r>
      <w:r w:rsidRPr="00713355">
        <w:t xml:space="preserve"> that has </w:t>
      </w:r>
      <w:r w:rsidRPr="00B33B69">
        <w:rPr>
          <w:rStyle w:val="StyleUnderline"/>
          <w:highlight w:val="green"/>
        </w:rPr>
        <w:t>devoted</w:t>
      </w:r>
      <w:r w:rsidRPr="003C0B9A">
        <w:rPr>
          <w:rStyle w:val="StyleUnderline"/>
        </w:rPr>
        <w:t xml:space="preserve"> itself </w:t>
      </w:r>
      <w:r w:rsidRPr="00B33B69">
        <w:rPr>
          <w:rStyle w:val="StyleUnderline"/>
          <w:highlight w:val="green"/>
        </w:rPr>
        <w:t>to thwarting territorial aggrandizement.</w:t>
      </w:r>
      <w:r w:rsidRPr="00713355">
        <w:t xml:space="preserve"> Weak countries everywhere would be worse off if conquest remained the norm. </w:t>
      </w:r>
    </w:p>
    <w:p w14:paraId="31371D0E" w14:textId="77777777" w:rsidR="004E09AE" w:rsidRPr="00713355" w:rsidRDefault="004E09AE" w:rsidP="004E09AE">
      <w:r w:rsidRPr="00713355">
        <w:t xml:space="preserve">Why, then, does the </w:t>
      </w:r>
      <w:r w:rsidRPr="00B33B69">
        <w:rPr>
          <w:rStyle w:val="StyleUnderline"/>
          <w:highlight w:val="green"/>
        </w:rPr>
        <w:t>liberal order</w:t>
      </w:r>
      <w:r w:rsidRPr="008157B0">
        <w:rPr>
          <w:rStyle w:val="StyleUnderline"/>
        </w:rPr>
        <w:t xml:space="preserve"> have a </w:t>
      </w:r>
      <w:r w:rsidRPr="00B33B69">
        <w:rPr>
          <w:rStyle w:val="StyleUnderline"/>
          <w:highlight w:val="green"/>
        </w:rPr>
        <w:t>sullied reputation</w:t>
      </w:r>
      <w:r w:rsidRPr="00713355">
        <w:t xml:space="preserve">? The answer </w:t>
      </w:r>
      <w:r w:rsidRPr="00B33B69">
        <w:rPr>
          <w:rStyle w:val="Emphasis"/>
          <w:highlight w:val="green"/>
        </w:rPr>
        <w:t>involves two mistakes</w:t>
      </w:r>
      <w:r w:rsidRPr="00713355">
        <w:t xml:space="preserve"> people everywhere — not just the global south — make in thinking about the modern world.</w:t>
      </w:r>
    </w:p>
    <w:p w14:paraId="2A6280F2" w14:textId="77777777" w:rsidR="004E09AE" w:rsidRPr="00713355" w:rsidRDefault="004E09AE" w:rsidP="004E09AE">
      <w:r w:rsidRPr="00B33B69">
        <w:rPr>
          <w:rStyle w:val="Emphasis"/>
          <w:highlight w:val="green"/>
        </w:rPr>
        <w:t>First</w:t>
      </w:r>
      <w:r w:rsidRPr="008157B0">
        <w:rPr>
          <w:rStyle w:val="Emphasis"/>
        </w:rPr>
        <w:t xml:space="preserve"> is failing to ask, </w:t>
      </w:r>
      <w:r w:rsidRPr="00B33B69">
        <w:rPr>
          <w:rStyle w:val="Emphasis"/>
          <w:highlight w:val="green"/>
        </w:rPr>
        <w:t>“Compared to what?”</w:t>
      </w:r>
      <w:r w:rsidRPr="00713355">
        <w:t xml:space="preserve"> </w:t>
      </w:r>
      <w:r w:rsidRPr="00B33B69">
        <w:rPr>
          <w:rStyle w:val="StyleUnderline"/>
          <w:highlight w:val="green"/>
        </w:rPr>
        <w:t>Every</w:t>
      </w:r>
      <w:r w:rsidRPr="008157B0">
        <w:rPr>
          <w:rStyle w:val="StyleUnderline"/>
        </w:rPr>
        <w:t xml:space="preserve"> world </w:t>
      </w:r>
      <w:r w:rsidRPr="00B33B69">
        <w:rPr>
          <w:rStyle w:val="StyleUnderline"/>
          <w:highlight w:val="green"/>
        </w:rPr>
        <w:t>order has shortcomings</w:t>
      </w:r>
      <w:r w:rsidRPr="00713355">
        <w:t xml:space="preserve">. But is the </w:t>
      </w:r>
      <w:r w:rsidRPr="00B33B69">
        <w:rPr>
          <w:rStyle w:val="StyleUnderline"/>
          <w:highlight w:val="green"/>
        </w:rPr>
        <w:t>liberal order</w:t>
      </w:r>
      <w:r w:rsidRPr="00713355">
        <w:t xml:space="preserve"> worse than a world run by European empires? Is it </w:t>
      </w:r>
      <w:r w:rsidRPr="00B33B69">
        <w:rPr>
          <w:rStyle w:val="StyleUnderline"/>
          <w:highlight w:val="green"/>
        </w:rPr>
        <w:t>worse</w:t>
      </w:r>
      <w:r w:rsidRPr="008157B0">
        <w:rPr>
          <w:rStyle w:val="StyleUnderline"/>
        </w:rPr>
        <w:t xml:space="preserve"> than one </w:t>
      </w:r>
      <w:r w:rsidRPr="00B33B69">
        <w:rPr>
          <w:rStyle w:val="StyleUnderline"/>
          <w:highlight w:val="green"/>
        </w:rPr>
        <w:t>dominated by China, which makes outrageous</w:t>
      </w:r>
      <w:r w:rsidRPr="008157B0">
        <w:rPr>
          <w:rStyle w:val="StyleUnderline"/>
        </w:rPr>
        <w:t xml:space="preserve"> territorial </w:t>
      </w:r>
      <w:r w:rsidRPr="00B33B69">
        <w:rPr>
          <w:rStyle w:val="StyleUnderline"/>
          <w:highlight w:val="green"/>
        </w:rPr>
        <w:t>claims at the expense of</w:t>
      </w:r>
      <w:r w:rsidRPr="008157B0">
        <w:rPr>
          <w:rStyle w:val="StyleUnderline"/>
        </w:rPr>
        <w:t xml:space="preserve"> its </w:t>
      </w:r>
      <w:r w:rsidRPr="00B33B69">
        <w:rPr>
          <w:rStyle w:val="StyleUnderline"/>
          <w:highlight w:val="green"/>
        </w:rPr>
        <w:t>neighbors, or</w:t>
      </w:r>
      <w:r w:rsidRPr="008157B0">
        <w:rPr>
          <w:rStyle w:val="StyleUnderline"/>
        </w:rPr>
        <w:t xml:space="preserve"> by </w:t>
      </w:r>
      <w:r w:rsidRPr="00B33B69">
        <w:rPr>
          <w:rStyle w:val="StyleUnderline"/>
          <w:highlight w:val="green"/>
        </w:rPr>
        <w:t>Russia, which</w:t>
      </w:r>
      <w:r w:rsidRPr="008157B0">
        <w:rPr>
          <w:rStyle w:val="StyleUnderline"/>
        </w:rPr>
        <w:t xml:space="preserve"> is </w:t>
      </w:r>
      <w:r w:rsidRPr="00B33B69">
        <w:rPr>
          <w:rStyle w:val="StyleUnderline"/>
          <w:highlight w:val="green"/>
        </w:rPr>
        <w:t>engaged in aggression</w:t>
      </w:r>
      <w:r w:rsidRPr="008157B0">
        <w:rPr>
          <w:rStyle w:val="StyleUnderline"/>
        </w:rPr>
        <w:t xml:space="preserve"> and atrocity </w:t>
      </w:r>
      <w:r w:rsidRPr="00B33B69">
        <w:rPr>
          <w:rStyle w:val="StyleUnderline"/>
          <w:highlight w:val="green"/>
        </w:rPr>
        <w:t>on a horrifying scale</w:t>
      </w:r>
      <w:r w:rsidRPr="00713355">
        <w:t>? The inequities of our world are undeniable. The inequities of others might be far worse.</w:t>
      </w:r>
    </w:p>
    <w:p w14:paraId="1FF99C1B" w14:textId="77777777" w:rsidR="004E09AE" w:rsidRPr="005A5768" w:rsidRDefault="004E09AE" w:rsidP="004E09AE">
      <w:pPr>
        <w:rPr>
          <w:u w:val="single"/>
        </w:rPr>
      </w:pPr>
      <w:r w:rsidRPr="00B33B69">
        <w:rPr>
          <w:rStyle w:val="StyleUnderline"/>
          <w:highlight w:val="green"/>
        </w:rPr>
        <w:t>Second</w:t>
      </w:r>
      <w:r w:rsidRPr="008157B0">
        <w:rPr>
          <w:rStyle w:val="StyleUnderline"/>
        </w:rPr>
        <w:t>, critiques</w:t>
      </w:r>
      <w:r w:rsidRPr="00713355">
        <w:t xml:space="preserve"> of the present order </w:t>
      </w:r>
      <w:r w:rsidRPr="008157B0">
        <w:rPr>
          <w:rStyle w:val="StyleUnderline"/>
        </w:rPr>
        <w:t>illustrate how much we take for granted.</w:t>
      </w:r>
      <w:r w:rsidRPr="00713355">
        <w:t xml:space="preserve"> </w:t>
      </w:r>
      <w:r w:rsidRPr="00B33B69">
        <w:rPr>
          <w:rStyle w:val="StyleUnderline"/>
          <w:highlight w:val="green"/>
        </w:rPr>
        <w:t>Decolonization</w:t>
      </w:r>
      <w:r w:rsidRPr="008157B0">
        <w:rPr>
          <w:rStyle w:val="StyleUnderline"/>
        </w:rPr>
        <w:t xml:space="preserve">, growing global </w:t>
      </w:r>
      <w:r w:rsidRPr="00B33B69">
        <w:rPr>
          <w:rStyle w:val="StyleUnderline"/>
          <w:highlight w:val="green"/>
        </w:rPr>
        <w:t>prosperity, and</w:t>
      </w:r>
      <w:r w:rsidRPr="008157B0">
        <w:rPr>
          <w:rStyle w:val="StyleUnderline"/>
        </w:rPr>
        <w:t xml:space="preserve"> the </w:t>
      </w:r>
      <w:r w:rsidRPr="00B33B69">
        <w:rPr>
          <w:rStyle w:val="StyleUnderline"/>
          <w:highlight w:val="green"/>
        </w:rPr>
        <w:t>delegitimization of conquest</w:t>
      </w:r>
      <w:r w:rsidRPr="008157B0">
        <w:rPr>
          <w:rStyle w:val="StyleUnderline"/>
        </w:rPr>
        <w:t xml:space="preserve"> didn’t just happen</w:t>
      </w:r>
      <w:r w:rsidRPr="00713355">
        <w:t xml:space="preserve">: </w:t>
      </w:r>
      <w:r w:rsidRPr="008157B0">
        <w:rPr>
          <w:rStyle w:val="StyleUnderline"/>
        </w:rPr>
        <w:t xml:space="preserve">They were </w:t>
      </w:r>
      <w:r w:rsidRPr="00B33B69">
        <w:rPr>
          <w:rStyle w:val="StyleUnderline"/>
          <w:highlight w:val="green"/>
        </w:rPr>
        <w:t>products of</w:t>
      </w:r>
      <w:r w:rsidRPr="008157B0">
        <w:rPr>
          <w:rStyle w:val="StyleUnderline"/>
        </w:rPr>
        <w:t xml:space="preserve"> an </w:t>
      </w:r>
      <w:r w:rsidRPr="00B33B69">
        <w:rPr>
          <w:rStyle w:val="StyleUnderline"/>
          <w:highlight w:val="green"/>
        </w:rPr>
        <w:t>order</w:t>
      </w:r>
      <w:r w:rsidRPr="008157B0">
        <w:rPr>
          <w:rStyle w:val="StyleUnderline"/>
        </w:rPr>
        <w:t xml:space="preserve"> built and maintained by the US.</w:t>
      </w:r>
      <w:r w:rsidRPr="00713355">
        <w:t xml:space="preserve"> </w:t>
      </w:r>
      <w:r w:rsidRPr="00B33B69">
        <w:rPr>
          <w:rStyle w:val="StyleUnderline"/>
          <w:highlight w:val="green"/>
        </w:rPr>
        <w:t>If that system goes, so might its benefits</w:t>
      </w:r>
      <w:r w:rsidRPr="008157B0">
        <w:rPr>
          <w:rStyle w:val="StyleUnderline"/>
        </w:rPr>
        <w:t>.</w:t>
      </w:r>
      <w:r w:rsidRPr="00713355">
        <w:t xml:space="preserve"> Lula and similarly minded </w:t>
      </w:r>
      <w:r w:rsidRPr="00B33B69">
        <w:rPr>
          <w:rStyle w:val="StyleUnderline"/>
          <w:highlight w:val="green"/>
        </w:rPr>
        <w:t>leaders don’t like aspects of the</w:t>
      </w:r>
      <w:r w:rsidRPr="008157B0">
        <w:rPr>
          <w:rStyle w:val="StyleUnderline"/>
        </w:rPr>
        <w:t xml:space="preserve"> current </w:t>
      </w:r>
      <w:r w:rsidRPr="00B33B69">
        <w:rPr>
          <w:rStyle w:val="StyleUnderline"/>
          <w:highlight w:val="green"/>
        </w:rPr>
        <w:t>order</w:t>
      </w:r>
      <w:r w:rsidRPr="008157B0">
        <w:rPr>
          <w:rStyle w:val="StyleUnderline"/>
        </w:rPr>
        <w:t xml:space="preserve">. One suspects </w:t>
      </w:r>
      <w:r w:rsidRPr="00B33B69">
        <w:rPr>
          <w:rStyle w:val="StyleUnderline"/>
          <w:highlight w:val="green"/>
        </w:rPr>
        <w:t xml:space="preserve">they’d like the world </w:t>
      </w:r>
      <w:r w:rsidRPr="00B33B69">
        <w:rPr>
          <w:rStyle w:val="Emphasis"/>
          <w:highlight w:val="green"/>
        </w:rPr>
        <w:t>much less after</w:t>
      </w:r>
      <w:r w:rsidRPr="008157B0">
        <w:rPr>
          <w:rStyle w:val="Emphasis"/>
        </w:rPr>
        <w:t xml:space="preserve"> that order is gone.</w:t>
      </w:r>
    </w:p>
    <w:p w14:paraId="45E689A1" w14:textId="77777777" w:rsidR="004E09AE" w:rsidRPr="00A447CE" w:rsidRDefault="004E09AE" w:rsidP="004E09AE">
      <w:pPr>
        <w:pStyle w:val="Heading4"/>
        <w:rPr>
          <w:u w:val="single"/>
        </w:rPr>
      </w:pPr>
      <w:r>
        <w:t xml:space="preserve">Critiques of primacy </w:t>
      </w:r>
      <w:r>
        <w:rPr>
          <w:u w:val="single"/>
        </w:rPr>
        <w:t xml:space="preserve">fracture </w:t>
      </w:r>
      <w:r>
        <w:t xml:space="preserve">it from within – communicating the message that primacy is good is key to avoid </w:t>
      </w:r>
      <w:r>
        <w:rPr>
          <w:u w:val="single"/>
        </w:rPr>
        <w:t xml:space="preserve">global war </w:t>
      </w:r>
      <w:r>
        <w:t xml:space="preserve">and shore up </w:t>
      </w:r>
      <w:r>
        <w:rPr>
          <w:u w:val="single"/>
        </w:rPr>
        <w:t xml:space="preserve">assurances </w:t>
      </w:r>
    </w:p>
    <w:p w14:paraId="383ACCD1" w14:textId="77777777" w:rsidR="004E09AE" w:rsidRDefault="004E09AE" w:rsidP="004E09AE">
      <w:pPr>
        <w:spacing w:line="240" w:lineRule="auto"/>
        <w:contextualSpacing/>
      </w:pPr>
      <w:r>
        <w:t xml:space="preserve">Robert M. </w:t>
      </w:r>
      <w:r w:rsidRPr="00344242">
        <w:rPr>
          <w:rStyle w:val="Style13ptBold"/>
        </w:rPr>
        <w:t>Gates 23</w:t>
      </w:r>
      <w:r>
        <w:t>. PhD in Russian and Soviet History at Georgetown University, MA in History at Indiana University, former US Secretary of Defense. “The Dysfunctional Superpower.” Foreign Affairs. November/</w:t>
      </w:r>
      <w:r w:rsidRPr="0089204D">
        <w:t xml:space="preserve">December 2023. </w:t>
      </w:r>
      <w:hyperlink r:id="rId47" w:history="1">
        <w:r w:rsidRPr="000F1E05">
          <w:rPr>
            <w:rStyle w:val="Hyperlink"/>
          </w:rPr>
          <w:t>https://www.foreignaffairs.com/united-states/robert-gates-america-china-russia-dysfunctional-superpower</w:t>
        </w:r>
      </w:hyperlink>
    </w:p>
    <w:p w14:paraId="42D033E9" w14:textId="77777777" w:rsidR="004E09AE" w:rsidRPr="0089204D" w:rsidRDefault="004E09AE" w:rsidP="004E09AE">
      <w:pPr>
        <w:spacing w:line="240" w:lineRule="auto"/>
        <w:contextualSpacing/>
      </w:pPr>
    </w:p>
    <w:p w14:paraId="48643E25" w14:textId="77777777" w:rsidR="004E09AE" w:rsidRPr="00912604" w:rsidRDefault="004E09AE" w:rsidP="004E09AE">
      <w:pPr>
        <w:spacing w:line="240" w:lineRule="auto"/>
        <w:contextualSpacing/>
      </w:pPr>
      <w:r w:rsidRPr="00912604">
        <w:t>MEETING THE MOMENT</w:t>
      </w:r>
    </w:p>
    <w:p w14:paraId="48B0FCBD" w14:textId="77777777" w:rsidR="004E09AE" w:rsidRPr="00A447CE" w:rsidRDefault="004E09AE" w:rsidP="004E09AE">
      <w:pPr>
        <w:spacing w:line="240" w:lineRule="auto"/>
        <w:contextualSpacing/>
        <w:rPr>
          <w:sz w:val="12"/>
        </w:rPr>
      </w:pPr>
      <w:r w:rsidRPr="005028D3">
        <w:rPr>
          <w:rStyle w:val="StyleUnderline"/>
        </w:rPr>
        <w:t xml:space="preserve">The </w:t>
      </w:r>
      <w:r w:rsidRPr="00B450FA">
        <w:rPr>
          <w:rStyle w:val="StyleUnderline"/>
        </w:rPr>
        <w:t>epic contest between the U</w:t>
      </w:r>
      <w:r w:rsidRPr="00B450FA">
        <w:rPr>
          <w:sz w:val="12"/>
        </w:rPr>
        <w:t xml:space="preserve">nited </w:t>
      </w:r>
      <w:r w:rsidRPr="00B450FA">
        <w:rPr>
          <w:rStyle w:val="StyleUnderline"/>
        </w:rPr>
        <w:t>S</w:t>
      </w:r>
      <w:r w:rsidRPr="00B450FA">
        <w:rPr>
          <w:sz w:val="12"/>
        </w:rPr>
        <w:t xml:space="preserve">tates </w:t>
      </w:r>
      <w:r w:rsidRPr="00B450FA">
        <w:rPr>
          <w:rStyle w:val="StyleUnderline"/>
        </w:rPr>
        <w:t>and its allies on one side and China, Russia, and their fellow travelers on the other is well underway.</w:t>
      </w:r>
      <w:r w:rsidRPr="00B450FA">
        <w:rPr>
          <w:sz w:val="12"/>
        </w:rPr>
        <w:t xml:space="preserve"> To ensure that Washington is in the strongest possible position to deter its adversaries from making additional strategic miscalculations, U.S. leaders must first address the breakdown in the decades-long bipartisan agreement with respect to the United States’ role in the world. It is not surprising that after 20 years of war in Afghanistan and Iraq, many Americans wanted to turn inward, especially given the United States’ many problems at home. But it is the </w:t>
      </w:r>
      <w:r w:rsidRPr="00B450FA">
        <w:rPr>
          <w:rStyle w:val="StyleUnderline"/>
        </w:rPr>
        <w:t xml:space="preserve">job of political leaders to counter that sentiment and explain how the country’s fate is inextricably bound up in </w:t>
      </w:r>
      <w:r w:rsidRPr="00B450FA">
        <w:rPr>
          <w:rStyle w:val="Emphasis"/>
        </w:rPr>
        <w:t>what happens elsewhere.</w:t>
      </w:r>
      <w:r w:rsidRPr="00B450FA">
        <w:rPr>
          <w:rStyle w:val="StyleUnderline"/>
        </w:rPr>
        <w:t xml:space="preserve"> P</w:t>
      </w:r>
      <w:r w:rsidRPr="00B450FA">
        <w:rPr>
          <w:sz w:val="12"/>
        </w:rPr>
        <w:t>resident Franklin Roosevelt once observed that “the greatest duty of a statesman is to educate.” But recent presidents, along with most members of Congress, have utterly failed in this</w:t>
      </w:r>
      <w:r w:rsidRPr="00A447CE">
        <w:rPr>
          <w:sz w:val="12"/>
        </w:rPr>
        <w:t xml:space="preserve"> essential responsibility.</w:t>
      </w:r>
    </w:p>
    <w:p w14:paraId="48DCBCB2" w14:textId="77777777" w:rsidR="004E09AE" w:rsidRPr="00912604" w:rsidRDefault="004E09AE" w:rsidP="004E09AE">
      <w:pPr>
        <w:spacing w:line="240" w:lineRule="auto"/>
        <w:contextualSpacing/>
        <w:rPr>
          <w:rStyle w:val="StyleUnderline"/>
        </w:rPr>
      </w:pPr>
      <w:r w:rsidRPr="00B33B69">
        <w:rPr>
          <w:rStyle w:val="Emphasis"/>
          <w:highlight w:val="green"/>
        </w:rPr>
        <w:t>Americans need to understand why</w:t>
      </w:r>
      <w:r w:rsidRPr="005028D3">
        <w:rPr>
          <w:rStyle w:val="Emphasis"/>
        </w:rPr>
        <w:t xml:space="preserve"> U.S. </w:t>
      </w:r>
      <w:r w:rsidRPr="00B33B69">
        <w:rPr>
          <w:rStyle w:val="Emphasis"/>
          <w:highlight w:val="green"/>
        </w:rPr>
        <w:t>global leadership, despite</w:t>
      </w:r>
      <w:r w:rsidRPr="005028D3">
        <w:rPr>
          <w:rStyle w:val="Emphasis"/>
        </w:rPr>
        <w:t xml:space="preserve"> its </w:t>
      </w:r>
      <w:r w:rsidRPr="00B33B69">
        <w:rPr>
          <w:rStyle w:val="Emphasis"/>
          <w:highlight w:val="green"/>
        </w:rPr>
        <w:t>costs, is vital to</w:t>
      </w:r>
      <w:r w:rsidRPr="005028D3">
        <w:rPr>
          <w:rStyle w:val="Emphasis"/>
        </w:rPr>
        <w:t xml:space="preserve"> preserving </w:t>
      </w:r>
      <w:r w:rsidRPr="00B33B69">
        <w:rPr>
          <w:rStyle w:val="Emphasis"/>
          <w:highlight w:val="green"/>
        </w:rPr>
        <w:t>peace</w:t>
      </w:r>
      <w:r w:rsidRPr="005028D3">
        <w:rPr>
          <w:rStyle w:val="Emphasis"/>
        </w:rPr>
        <w:t xml:space="preserve"> and prosperity.</w:t>
      </w:r>
      <w:r w:rsidRPr="00A447CE">
        <w:rPr>
          <w:sz w:val="12"/>
        </w:rPr>
        <w:t xml:space="preserve"> </w:t>
      </w:r>
      <w:r w:rsidRPr="00912604">
        <w:rPr>
          <w:rStyle w:val="StyleUnderline"/>
        </w:rPr>
        <w:t xml:space="preserve">They </w:t>
      </w:r>
      <w:r w:rsidRPr="00B33B69">
        <w:rPr>
          <w:rStyle w:val="StyleUnderline"/>
          <w:highlight w:val="green"/>
        </w:rPr>
        <w:t>need to know why</w:t>
      </w:r>
      <w:r w:rsidRPr="00912604">
        <w:rPr>
          <w:rStyle w:val="StyleUnderline"/>
        </w:rPr>
        <w:t xml:space="preserve"> a successful Ukrainian </w:t>
      </w:r>
      <w:r w:rsidRPr="00B33B69">
        <w:rPr>
          <w:rStyle w:val="StyleUnderline"/>
          <w:highlight w:val="green"/>
        </w:rPr>
        <w:t>resistance to</w:t>
      </w:r>
      <w:r w:rsidRPr="00912604">
        <w:rPr>
          <w:rStyle w:val="StyleUnderline"/>
        </w:rPr>
        <w:t xml:space="preserve"> the </w:t>
      </w:r>
      <w:r w:rsidRPr="00B33B69">
        <w:rPr>
          <w:rStyle w:val="StyleUnderline"/>
          <w:highlight w:val="green"/>
        </w:rPr>
        <w:t>Russia</w:t>
      </w:r>
      <w:r w:rsidRPr="00912604">
        <w:rPr>
          <w:rStyle w:val="StyleUnderline"/>
        </w:rPr>
        <w:t xml:space="preserve">n invasion is </w:t>
      </w:r>
      <w:r w:rsidRPr="00B33B69">
        <w:rPr>
          <w:rStyle w:val="StyleUnderline"/>
          <w:highlight w:val="green"/>
        </w:rPr>
        <w:t xml:space="preserve">crucial for deterring China </w:t>
      </w:r>
      <w:r w:rsidRPr="00B450FA">
        <w:rPr>
          <w:rStyle w:val="StyleUnderline"/>
        </w:rPr>
        <w:t>from invading Taiwan. They need to know why Chinese domination of the Western Pacific endangers U.S. interests.</w:t>
      </w:r>
      <w:r w:rsidRPr="00B450FA">
        <w:rPr>
          <w:sz w:val="12"/>
        </w:rPr>
        <w:t xml:space="preserve"> They need to know why Chinese and Russian influence in the global South matters to American pocketbooks. </w:t>
      </w:r>
      <w:r w:rsidRPr="00B450FA">
        <w:rPr>
          <w:rStyle w:val="StyleUnderline"/>
        </w:rPr>
        <w:t xml:space="preserve">They </w:t>
      </w:r>
      <w:r w:rsidRPr="00B450FA">
        <w:rPr>
          <w:rStyle w:val="Emphasis"/>
        </w:rPr>
        <w:t>need to know</w:t>
      </w:r>
      <w:r w:rsidRPr="00B450FA">
        <w:rPr>
          <w:rStyle w:val="StyleUnderline"/>
        </w:rPr>
        <w:t xml:space="preserve"> why the U</w:t>
      </w:r>
      <w:r w:rsidRPr="00B450FA">
        <w:rPr>
          <w:sz w:val="12"/>
        </w:rPr>
        <w:t xml:space="preserve">nited </w:t>
      </w:r>
      <w:r w:rsidRPr="00B450FA">
        <w:rPr>
          <w:rStyle w:val="StyleUnderline"/>
        </w:rPr>
        <w:t>S</w:t>
      </w:r>
      <w:r w:rsidRPr="00B450FA">
        <w:rPr>
          <w:sz w:val="12"/>
        </w:rPr>
        <w:t xml:space="preserve">tates’ </w:t>
      </w:r>
      <w:r w:rsidRPr="00B450FA">
        <w:rPr>
          <w:rStyle w:val="StyleUnderline"/>
        </w:rPr>
        <w:t xml:space="preserve">dependability as an ally is so consequential for preserving peace. </w:t>
      </w:r>
      <w:r w:rsidRPr="00B450FA">
        <w:rPr>
          <w:sz w:val="12"/>
        </w:rPr>
        <w:t xml:space="preserve">They need to know </w:t>
      </w:r>
      <w:r w:rsidRPr="00B450FA">
        <w:rPr>
          <w:rStyle w:val="StyleUnderline"/>
        </w:rPr>
        <w:t>why a Chinese-Russian alliance threatens the United States. These are the kinds of connections that American political leaders</w:t>
      </w:r>
      <w:r w:rsidRPr="00912604">
        <w:rPr>
          <w:rStyle w:val="StyleUnderline"/>
        </w:rPr>
        <w:t xml:space="preserve"> need to be drawing every day.</w:t>
      </w:r>
    </w:p>
    <w:p w14:paraId="573FD0EE" w14:textId="77777777" w:rsidR="004E09AE" w:rsidRPr="00B450FA" w:rsidRDefault="004E09AE" w:rsidP="004E09AE">
      <w:pPr>
        <w:spacing w:line="240" w:lineRule="auto"/>
        <w:contextualSpacing/>
        <w:rPr>
          <w:sz w:val="12"/>
        </w:rPr>
      </w:pPr>
      <w:r w:rsidRPr="00A447CE">
        <w:rPr>
          <w:rStyle w:val="StyleUnderline"/>
        </w:rPr>
        <w:t>It is not</w:t>
      </w:r>
      <w:r w:rsidRPr="00912604">
        <w:rPr>
          <w:rStyle w:val="StyleUnderline"/>
        </w:rPr>
        <w:t xml:space="preserve"> just one Oval Office address or speech on the floor of Congress that is needed. Rather, a </w:t>
      </w:r>
      <w:r w:rsidRPr="00B33B69">
        <w:rPr>
          <w:rStyle w:val="Emphasis"/>
          <w:sz w:val="32"/>
          <w:szCs w:val="32"/>
          <w:highlight w:val="green"/>
        </w:rPr>
        <w:t xml:space="preserve">drumbeat of repetition </w:t>
      </w:r>
      <w:r w:rsidRPr="00B33B69">
        <w:rPr>
          <w:rStyle w:val="Emphasis"/>
          <w:highlight w:val="green"/>
        </w:rPr>
        <w:t xml:space="preserve">is required </w:t>
      </w:r>
      <w:r w:rsidRPr="00B450FA">
        <w:rPr>
          <w:rStyle w:val="Emphasis"/>
        </w:rPr>
        <w:t xml:space="preserve">for the message to sink in. </w:t>
      </w:r>
      <w:r w:rsidRPr="00B450FA">
        <w:rPr>
          <w:sz w:val="12"/>
        </w:rPr>
        <w:t xml:space="preserve">Beyond regularly </w:t>
      </w:r>
      <w:r w:rsidRPr="00B450FA">
        <w:rPr>
          <w:rStyle w:val="Emphasis"/>
        </w:rPr>
        <w:t xml:space="preserve">communicating to </w:t>
      </w:r>
      <w:r w:rsidRPr="00B450FA">
        <w:rPr>
          <w:sz w:val="12"/>
        </w:rPr>
        <w:t xml:space="preserve">the American </w:t>
      </w:r>
      <w:r w:rsidRPr="00B450FA">
        <w:rPr>
          <w:rStyle w:val="Emphasis"/>
        </w:rPr>
        <w:t>people directly</w:t>
      </w:r>
      <w:r w:rsidRPr="00B450FA">
        <w:rPr>
          <w:sz w:val="12"/>
        </w:rPr>
        <w:t>, and not through spokespersons, the president needs to spend time over drinks and dinners and in small meetings with members of Congress and the media making the case for the United States’ leadership role. Then, given the fragmented nature of modern-day communications, members of Congress need to carry the message to their constituents across the country.</w:t>
      </w:r>
    </w:p>
    <w:p w14:paraId="463F1340" w14:textId="77777777" w:rsidR="004E09AE" w:rsidRPr="00912604" w:rsidRDefault="004E09AE" w:rsidP="004E09AE">
      <w:pPr>
        <w:spacing w:line="240" w:lineRule="auto"/>
        <w:contextualSpacing/>
        <w:rPr>
          <w:rStyle w:val="StyleUnderline"/>
        </w:rPr>
      </w:pPr>
      <w:r w:rsidRPr="00B450FA">
        <w:rPr>
          <w:sz w:val="12"/>
        </w:rPr>
        <w:t xml:space="preserve">What is </w:t>
      </w:r>
      <w:r w:rsidRPr="00B450FA">
        <w:rPr>
          <w:rStyle w:val="Emphasis"/>
        </w:rPr>
        <w:t>that message?</w:t>
      </w:r>
      <w:r w:rsidRPr="00B450FA">
        <w:rPr>
          <w:sz w:val="12"/>
        </w:rPr>
        <w:t xml:space="preserve"> It is th</w:t>
      </w:r>
      <w:r w:rsidRPr="00A447CE">
        <w:rPr>
          <w:sz w:val="12"/>
        </w:rPr>
        <w:t xml:space="preserve">at </w:t>
      </w:r>
      <w:r w:rsidRPr="00B33B69">
        <w:rPr>
          <w:rStyle w:val="Emphasis"/>
          <w:highlight w:val="green"/>
        </w:rPr>
        <w:t xml:space="preserve">American </w:t>
      </w:r>
      <w:r w:rsidRPr="00912604">
        <w:rPr>
          <w:rStyle w:val="Emphasis"/>
        </w:rPr>
        <w:t xml:space="preserve">global </w:t>
      </w:r>
      <w:r w:rsidRPr="00B33B69">
        <w:rPr>
          <w:rStyle w:val="Emphasis"/>
          <w:highlight w:val="green"/>
        </w:rPr>
        <w:t xml:space="preserve">leadership </w:t>
      </w:r>
      <w:r w:rsidRPr="00912604">
        <w:rPr>
          <w:rStyle w:val="Emphasis"/>
        </w:rPr>
        <w:t>has</w:t>
      </w:r>
      <w:r w:rsidRPr="00B33B69">
        <w:rPr>
          <w:rStyle w:val="Emphasis"/>
          <w:highlight w:val="green"/>
        </w:rPr>
        <w:t xml:space="preserve"> provided 75 years of great-power peace</w:t>
      </w:r>
      <w:r w:rsidRPr="00912604">
        <w:rPr>
          <w:rStyle w:val="Emphasis"/>
        </w:rPr>
        <w:t xml:space="preserve">—the longest stretch in </w:t>
      </w:r>
      <w:r w:rsidRPr="00B450FA">
        <w:rPr>
          <w:rStyle w:val="Emphasis"/>
        </w:rPr>
        <w:t>centuries</w:t>
      </w:r>
      <w:r w:rsidRPr="00B450FA">
        <w:rPr>
          <w:sz w:val="12"/>
        </w:rPr>
        <w:t>.</w:t>
      </w:r>
      <w:r w:rsidRPr="00B450FA">
        <w:rPr>
          <w:rStyle w:val="Emphasis"/>
        </w:rPr>
        <w:t xml:space="preserve"> Nothing </w:t>
      </w:r>
      <w:r w:rsidRPr="00B450FA">
        <w:rPr>
          <w:sz w:val="12"/>
        </w:rPr>
        <w:t xml:space="preserve">in a nation’s life </w:t>
      </w:r>
      <w:r w:rsidRPr="00B450FA">
        <w:rPr>
          <w:rStyle w:val="Emphasis"/>
        </w:rPr>
        <w:t>is costlier than war</w:t>
      </w:r>
      <w:r w:rsidRPr="00B450FA">
        <w:rPr>
          <w:sz w:val="12"/>
        </w:rPr>
        <w:t xml:space="preserve">, nor does anything else represent a greater threat to its security and prosperity. </w:t>
      </w:r>
      <w:r w:rsidRPr="00B450FA">
        <w:rPr>
          <w:rStyle w:val="Emphasis"/>
        </w:rPr>
        <w:t>And nothing makes war likelier than putting one’s head in the sand and pretending that the United States is not affected by events elsewhere</w:t>
      </w:r>
      <w:r w:rsidRPr="00B450FA">
        <w:rPr>
          <w:sz w:val="12"/>
        </w:rPr>
        <w:t xml:space="preserve">, as the country learned before World War I, World War II, and 9/11. </w:t>
      </w:r>
      <w:r w:rsidRPr="00B450FA">
        <w:rPr>
          <w:rStyle w:val="StyleUnderline"/>
        </w:rPr>
        <w:t xml:space="preserve">The </w:t>
      </w:r>
      <w:r w:rsidRPr="00B450FA">
        <w:rPr>
          <w:sz w:val="12"/>
        </w:rPr>
        <w:t>military power</w:t>
      </w:r>
      <w:r w:rsidRPr="00B450FA">
        <w:rPr>
          <w:rStyle w:val="StyleUnderline"/>
        </w:rPr>
        <w:t xml:space="preserve"> the U</w:t>
      </w:r>
      <w:r w:rsidRPr="00B450FA">
        <w:rPr>
          <w:sz w:val="12"/>
        </w:rPr>
        <w:t xml:space="preserve">nited </w:t>
      </w:r>
      <w:r w:rsidRPr="00B450FA">
        <w:rPr>
          <w:rStyle w:val="StyleUnderline"/>
        </w:rPr>
        <w:t>S</w:t>
      </w:r>
      <w:r w:rsidRPr="00B450FA">
        <w:rPr>
          <w:sz w:val="12"/>
        </w:rPr>
        <w:t xml:space="preserve">tates </w:t>
      </w:r>
      <w:r w:rsidRPr="00B450FA">
        <w:rPr>
          <w:rStyle w:val="StyleUnderline"/>
        </w:rPr>
        <w:t xml:space="preserve">possesses, the </w:t>
      </w:r>
      <w:r w:rsidRPr="00B450FA">
        <w:rPr>
          <w:sz w:val="12"/>
        </w:rPr>
        <w:t>alliances</w:t>
      </w:r>
      <w:r w:rsidRPr="00B450FA">
        <w:rPr>
          <w:rStyle w:val="StyleUnderline"/>
        </w:rPr>
        <w:t xml:space="preserve"> it has forged, and the international institutions it has designed are all essential to deterring aggression against it and its partners.</w:t>
      </w:r>
      <w:r w:rsidRPr="00B450FA">
        <w:rPr>
          <w:sz w:val="12"/>
        </w:rPr>
        <w:t xml:space="preserve"> As a </w:t>
      </w:r>
      <w:r w:rsidRPr="00B450FA">
        <w:rPr>
          <w:rStyle w:val="Emphasis"/>
        </w:rPr>
        <w:t>century of evidence</w:t>
      </w:r>
      <w:r w:rsidRPr="00A447CE">
        <w:rPr>
          <w:sz w:val="12"/>
        </w:rPr>
        <w:t xml:space="preserve"> should make clear, </w:t>
      </w:r>
      <w:r w:rsidRPr="00B33B69">
        <w:rPr>
          <w:rStyle w:val="Emphasis"/>
          <w:highlight w:val="green"/>
        </w:rPr>
        <w:t>failing</w:t>
      </w:r>
      <w:r w:rsidRPr="00912604">
        <w:rPr>
          <w:rStyle w:val="Emphasis"/>
        </w:rPr>
        <w:t xml:space="preserve"> to deal with aggressors only </w:t>
      </w:r>
      <w:r w:rsidRPr="00B33B69">
        <w:rPr>
          <w:rStyle w:val="Emphasis"/>
          <w:highlight w:val="green"/>
        </w:rPr>
        <w:t>encourages more aggression.</w:t>
      </w:r>
      <w:r w:rsidRPr="00A447CE">
        <w:rPr>
          <w:sz w:val="12"/>
        </w:rPr>
        <w:t xml:space="preserve"> It is naive to believe that Russian success in Ukraine will not lead to further Russian aggression in Europe and possibly even a war between NATO and Russia</w:t>
      </w:r>
      <w:r w:rsidRPr="00912604">
        <w:rPr>
          <w:rStyle w:val="StyleUnderline"/>
        </w:rPr>
        <w:t>. And it is equally naive to believe that Russian success in Ukraine will not significantly increase the likelihood of Chinese aggression against Taiwan and thus potentially a war between the United States and China.</w:t>
      </w:r>
    </w:p>
    <w:p w14:paraId="7CD26174" w14:textId="77777777" w:rsidR="004E09AE" w:rsidRPr="00B450FA" w:rsidRDefault="004E09AE" w:rsidP="004E09AE">
      <w:pPr>
        <w:spacing w:line="240" w:lineRule="auto"/>
        <w:contextualSpacing/>
        <w:rPr>
          <w:sz w:val="12"/>
        </w:rPr>
      </w:pPr>
      <w:r w:rsidRPr="00B450FA">
        <w:rPr>
          <w:rStyle w:val="StyleUnderline"/>
        </w:rPr>
        <w:t xml:space="preserve">A world without reliable U.S. leadership would be a world of </w:t>
      </w:r>
      <w:r w:rsidRPr="00B450FA">
        <w:rPr>
          <w:rStyle w:val="Emphasis"/>
        </w:rPr>
        <w:t>authoritarian predators, with all</w:t>
      </w:r>
      <w:r w:rsidRPr="00B450FA">
        <w:rPr>
          <w:rStyle w:val="StyleUnderline"/>
        </w:rPr>
        <w:t xml:space="preserve"> other </w:t>
      </w:r>
      <w:r w:rsidRPr="00B450FA">
        <w:rPr>
          <w:rStyle w:val="Emphasis"/>
        </w:rPr>
        <w:t xml:space="preserve">countries </w:t>
      </w:r>
      <w:r w:rsidRPr="00B450FA">
        <w:rPr>
          <w:rStyle w:val="StyleUnderline"/>
        </w:rPr>
        <w:t xml:space="preserve">potential </w:t>
      </w:r>
      <w:r w:rsidRPr="00B450FA">
        <w:rPr>
          <w:rStyle w:val="Emphasis"/>
        </w:rPr>
        <w:t>pr</w:t>
      </w:r>
      <w:r w:rsidRPr="00912604">
        <w:rPr>
          <w:rStyle w:val="Emphasis"/>
        </w:rPr>
        <w:t>ey</w:t>
      </w:r>
      <w:r w:rsidRPr="00A447CE">
        <w:rPr>
          <w:sz w:val="12"/>
        </w:rPr>
        <w:t xml:space="preserve">. If </w:t>
      </w:r>
      <w:r w:rsidRPr="00B33B69">
        <w:rPr>
          <w:rStyle w:val="Emphasis"/>
          <w:highlight w:val="green"/>
        </w:rPr>
        <w:t>America</w:t>
      </w:r>
      <w:r w:rsidRPr="00912604">
        <w:rPr>
          <w:rStyle w:val="Emphasis"/>
        </w:rPr>
        <w:t xml:space="preserve"> </w:t>
      </w:r>
      <w:r w:rsidRPr="00A447CE">
        <w:rPr>
          <w:sz w:val="12"/>
        </w:rPr>
        <w:t xml:space="preserve">is to safeguard its people, its security, and its liberty, it </w:t>
      </w:r>
      <w:r w:rsidRPr="00B33B69">
        <w:rPr>
          <w:rStyle w:val="Emphasis"/>
          <w:highlight w:val="green"/>
        </w:rPr>
        <w:t>must</w:t>
      </w:r>
      <w:r w:rsidRPr="00912604">
        <w:rPr>
          <w:rStyle w:val="Emphasis"/>
        </w:rPr>
        <w:t xml:space="preserve"> </w:t>
      </w:r>
      <w:r w:rsidRPr="00B33B69">
        <w:rPr>
          <w:rStyle w:val="Emphasis"/>
          <w:highlight w:val="green"/>
        </w:rPr>
        <w:t>continue to embrace</w:t>
      </w:r>
      <w:r w:rsidRPr="00912604">
        <w:rPr>
          <w:rStyle w:val="Emphasis"/>
        </w:rPr>
        <w:t xml:space="preserve"> its </w:t>
      </w:r>
      <w:r w:rsidRPr="00B450FA">
        <w:rPr>
          <w:rStyle w:val="Emphasis"/>
        </w:rPr>
        <w:t>global leadership role.</w:t>
      </w:r>
      <w:r w:rsidRPr="00B450FA">
        <w:rPr>
          <w:sz w:val="12"/>
        </w:rPr>
        <w:t xml:space="preserve"> As British Prime Minister Winston Churchill said of the United States in 1943, “The price of greatness is responsibility.”</w:t>
      </w:r>
    </w:p>
    <w:p w14:paraId="2DF18BDD" w14:textId="77777777" w:rsidR="004E09AE" w:rsidRPr="00A447CE" w:rsidRDefault="004E09AE" w:rsidP="004E09AE">
      <w:pPr>
        <w:spacing w:line="240" w:lineRule="auto"/>
        <w:contextualSpacing/>
        <w:rPr>
          <w:rStyle w:val="StyleUnderline"/>
        </w:rPr>
      </w:pPr>
      <w:r w:rsidRPr="00B450FA">
        <w:rPr>
          <w:rStyle w:val="StyleUnderline"/>
        </w:rPr>
        <w:t>Rebuilding</w:t>
      </w:r>
      <w:r w:rsidRPr="00A447CE">
        <w:rPr>
          <w:rStyle w:val="StyleUnderline"/>
        </w:rPr>
        <w:t xml:space="preserve"> </w:t>
      </w:r>
      <w:r w:rsidRPr="00B33B69">
        <w:rPr>
          <w:rStyle w:val="Emphasis"/>
          <w:highlight w:val="green"/>
        </w:rPr>
        <w:t>support at home</w:t>
      </w:r>
      <w:r w:rsidRPr="00A447CE">
        <w:rPr>
          <w:rStyle w:val="StyleUnderline"/>
        </w:rPr>
        <w:t xml:space="preserve"> for that responsibility is </w:t>
      </w:r>
      <w:r w:rsidRPr="00B33B69">
        <w:rPr>
          <w:rStyle w:val="Emphasis"/>
          <w:highlight w:val="green"/>
        </w:rPr>
        <w:t>essential to</w:t>
      </w:r>
      <w:r w:rsidRPr="00A447CE">
        <w:rPr>
          <w:rStyle w:val="StyleUnderline"/>
        </w:rPr>
        <w:t xml:space="preserve"> rebuilding </w:t>
      </w:r>
      <w:r w:rsidRPr="00B33B69">
        <w:rPr>
          <w:rStyle w:val="Emphasis"/>
          <w:highlight w:val="green"/>
        </w:rPr>
        <w:t>trust among allies</w:t>
      </w:r>
      <w:r w:rsidRPr="00A447CE">
        <w:rPr>
          <w:rStyle w:val="StyleUnderline"/>
        </w:rPr>
        <w:t xml:space="preserve"> and </w:t>
      </w:r>
      <w:r w:rsidRPr="00B33B69">
        <w:rPr>
          <w:rStyle w:val="StyleUnderline"/>
          <w:highlight w:val="green"/>
        </w:rPr>
        <w:t>awareness</w:t>
      </w:r>
      <w:r w:rsidRPr="00A447CE">
        <w:rPr>
          <w:rStyle w:val="StyleUnderline"/>
        </w:rPr>
        <w:t xml:space="preserve"> </w:t>
      </w:r>
      <w:r w:rsidRPr="00B450FA">
        <w:rPr>
          <w:rStyle w:val="StyleUnderline"/>
        </w:rPr>
        <w:t>among adversaries that the U</w:t>
      </w:r>
      <w:r w:rsidRPr="00B450FA">
        <w:rPr>
          <w:sz w:val="12"/>
        </w:rPr>
        <w:t xml:space="preserve">nited </w:t>
      </w:r>
      <w:r w:rsidRPr="00B450FA">
        <w:rPr>
          <w:rStyle w:val="StyleUnderline"/>
        </w:rPr>
        <w:t>S</w:t>
      </w:r>
      <w:r w:rsidRPr="00B450FA">
        <w:rPr>
          <w:sz w:val="12"/>
        </w:rPr>
        <w:t xml:space="preserve">tates </w:t>
      </w:r>
      <w:r w:rsidRPr="00B450FA">
        <w:rPr>
          <w:rStyle w:val="StyleUnderline"/>
        </w:rPr>
        <w:t>will fulfill its commitments.</w:t>
      </w:r>
      <w:r w:rsidRPr="00B450FA">
        <w:rPr>
          <w:sz w:val="12"/>
        </w:rPr>
        <w:t xml:space="preserve"> </w:t>
      </w:r>
      <w:r w:rsidRPr="00B450FA">
        <w:rPr>
          <w:rStyle w:val="StyleUnderline"/>
        </w:rPr>
        <w:t xml:space="preserve">Because of domestic divisions, </w:t>
      </w:r>
      <w:r w:rsidRPr="00B450FA">
        <w:rPr>
          <w:rStyle w:val="Emphasis"/>
        </w:rPr>
        <w:t>mixed messages</w:t>
      </w:r>
      <w:r w:rsidRPr="00B450FA">
        <w:rPr>
          <w:rStyle w:val="StyleUnderline"/>
        </w:rPr>
        <w:t xml:space="preserve">, and political leaders’ ambivalence about the United States’ role in the world, there is significant </w:t>
      </w:r>
      <w:r w:rsidRPr="00B450FA">
        <w:rPr>
          <w:rStyle w:val="Emphasis"/>
        </w:rPr>
        <w:t>doubt</w:t>
      </w:r>
      <w:r w:rsidRPr="00B450FA">
        <w:rPr>
          <w:rStyle w:val="StyleUnderline"/>
        </w:rPr>
        <w:t xml:space="preserve"> abroad about </w:t>
      </w:r>
      <w:r w:rsidRPr="00B450FA">
        <w:rPr>
          <w:rStyle w:val="Emphasis"/>
        </w:rPr>
        <w:t>American reliability.</w:t>
      </w:r>
      <w:r w:rsidRPr="00B450FA">
        <w:rPr>
          <w:sz w:val="12"/>
        </w:rPr>
        <w:t xml:space="preserve"> Both friends and adversaries wonder whether Biden’s engagement and alliance-building is a return to normal or whether Trump’s “America first” disdain for allies will be the dominant thread in American policy in the future. Even the closest of allies are hedging their bets about America.</w:t>
      </w:r>
      <w:r w:rsidRPr="00B450FA">
        <w:rPr>
          <w:rStyle w:val="StyleUnderline"/>
        </w:rPr>
        <w:t xml:space="preserve"> In a world where Russia and China are on the prowl, that is particularly dangerous.</w:t>
      </w:r>
    </w:p>
    <w:p w14:paraId="268F6658" w14:textId="77777777" w:rsidR="004E09AE" w:rsidRPr="00A447CE" w:rsidRDefault="004E09AE" w:rsidP="004E09AE">
      <w:pPr>
        <w:spacing w:line="240" w:lineRule="auto"/>
        <w:contextualSpacing/>
        <w:rPr>
          <w:sz w:val="12"/>
        </w:rPr>
      </w:pPr>
      <w:r w:rsidRPr="00A447CE">
        <w:rPr>
          <w:rStyle w:val="Emphasis"/>
        </w:rPr>
        <w:t xml:space="preserve">Restoring </w:t>
      </w:r>
      <w:r w:rsidRPr="00B33B69">
        <w:rPr>
          <w:rStyle w:val="Emphasis"/>
          <w:highlight w:val="green"/>
        </w:rPr>
        <w:t>public support</w:t>
      </w:r>
      <w:r w:rsidRPr="00A447CE">
        <w:rPr>
          <w:rStyle w:val="Emphasis"/>
        </w:rPr>
        <w:t xml:space="preserve"> for U.S. global leadership </w:t>
      </w:r>
      <w:r w:rsidRPr="00B33B69">
        <w:rPr>
          <w:rStyle w:val="Emphasis"/>
          <w:highlight w:val="green"/>
        </w:rPr>
        <w:t>is the highest priority</w:t>
      </w:r>
      <w:r w:rsidRPr="00A447CE">
        <w:rPr>
          <w:rStyle w:val="Emphasis"/>
        </w:rPr>
        <w:t>,</w:t>
      </w:r>
      <w:r w:rsidRPr="00A447CE">
        <w:rPr>
          <w:sz w:val="12"/>
        </w:rPr>
        <w:t xml:space="preserve"> but the United States must take other steps to actually exercise that role. First, it needs to go beyond “pivoting” to Asia. Strengthening relationships with Australia, Japan, the Philippines, South Korea, and other countries in the region is necessary but not sufficient. China and Russia are working together against U.S. interests on every continent. Washington needs a strategy for dealing with the entire world—particularly in Africa, Latin America, and the Middle East, where the Russians and the Chinese are fast outpacing the United States in developing security and economic relationships. This strategy ought not to divide the world into democracies and authoritarians. The United States must always advocate for democracy and human rights everywhere, but that commitment must not blind Washington to the reality that U.S. national interests sometimes require it to work with repressive, unrepresentative governments.</w:t>
      </w:r>
    </w:p>
    <w:p w14:paraId="6655F544" w14:textId="77777777" w:rsidR="004E09AE" w:rsidRPr="00C81780" w:rsidRDefault="004E09AE" w:rsidP="004E09AE">
      <w:pPr>
        <w:rPr>
          <w:rStyle w:val="Hyperlink"/>
        </w:rPr>
      </w:pPr>
      <w:r w:rsidRPr="00C81780">
        <w:fldChar w:fldCharType="begin"/>
      </w:r>
      <w:r w:rsidRPr="00C81780">
        <w:instrText>HYPERLINK "https://substackcdn.com/image/fetch/$s_!yPMd!,f_auto,q_auto:good,fl_progressive:steep/https%3A%2F%2Fsubstack-post-media.s3.amazonaws.com%2Fpublic%2Fimages%2Fb5f5d2b6-89a5-49da-99da-223b16e3d8cc_1024x747.jpeg" \t "_blank"</w:instrText>
      </w:r>
      <w:r w:rsidRPr="00C81780">
        <w:fldChar w:fldCharType="separate"/>
      </w:r>
    </w:p>
    <w:p w14:paraId="0AAF0D7E" w14:textId="77777777" w:rsidR="004E09AE" w:rsidRPr="00C81780" w:rsidRDefault="004E09AE" w:rsidP="004E09AE">
      <w:r w:rsidRPr="00C81780">
        <w:fldChar w:fldCharType="end"/>
      </w:r>
    </w:p>
    <w:p w14:paraId="78A561CD" w14:textId="77777777" w:rsidR="004E09AE" w:rsidRDefault="004E09AE" w:rsidP="004E09AE">
      <w:pPr>
        <w:pStyle w:val="Heading4"/>
      </w:pPr>
      <w:r>
        <w:t>The United States has been the cause of anti-imperialism globally – the four waves of empire building and dismantlement are intrinsically US driven – we have a chart</w:t>
      </w:r>
    </w:p>
    <w:p w14:paraId="2E59C353" w14:textId="77777777" w:rsidR="001E328F" w:rsidRPr="00817848" w:rsidRDefault="001E328F" w:rsidP="001E328F">
      <w:pPr>
        <w:rPr>
          <w:rFonts w:cstheme="majorHAnsi"/>
        </w:rPr>
      </w:pPr>
      <w:proofErr w:type="spellStart"/>
      <w:r w:rsidRPr="00817848">
        <w:rPr>
          <w:rStyle w:val="Style13ptBold"/>
          <w:rFonts w:cstheme="majorHAnsi"/>
        </w:rPr>
        <w:t>Deudney</w:t>
      </w:r>
      <w:proofErr w:type="spellEnd"/>
      <w:r w:rsidRPr="00817848">
        <w:rPr>
          <w:rStyle w:val="Style13ptBold"/>
          <w:rFonts w:cstheme="majorHAnsi"/>
        </w:rPr>
        <w:t xml:space="preserve"> and Ikenberry 15 </w:t>
      </w:r>
      <w:r w:rsidRPr="00817848">
        <w:rPr>
          <w:rFonts w:cstheme="majorHAnsi"/>
        </w:rPr>
        <w:t xml:space="preserve">Daniel </w:t>
      </w:r>
      <w:proofErr w:type="spellStart"/>
      <w:r w:rsidRPr="00817848">
        <w:rPr>
          <w:rFonts w:cstheme="majorHAnsi"/>
        </w:rPr>
        <w:t>Deudney</w:t>
      </w:r>
      <w:proofErr w:type="spellEnd"/>
      <w:r w:rsidRPr="00817848">
        <w:rPr>
          <w:rFonts w:cstheme="majorHAnsi"/>
        </w:rPr>
        <w:t xml:space="preserve">, Johns Hopkins University G. John Ikenberry, Princeton University “America’s Impact: The End of Empire and the Globalization of the Westphalian System”, August 2015, </w:t>
      </w:r>
      <w:hyperlink r:id="rId48" w:history="1">
        <w:r w:rsidRPr="00817848">
          <w:rPr>
            <w:rStyle w:val="Hyperlink"/>
            <w:rFonts w:cstheme="majorHAnsi"/>
          </w:rPr>
          <w:t>http://scholar.princeton.edu/sites/default/files/gji3/files/am-impact-dd-gji-final-1-august-2015.pdf</w:t>
        </w:r>
      </w:hyperlink>
      <w:r w:rsidRPr="00817848">
        <w:rPr>
          <w:rFonts w:cstheme="majorHAnsi"/>
        </w:rPr>
        <w:t xml:space="preserve"> **Note - this card was the subject of an ethics challenge because the original cutting (original card cutter unknown) omitted the paragraphs from “empires and state systems…and Pro-Westphalian Impacts”, this card was then </w:t>
      </w:r>
      <w:r w:rsidRPr="00817848">
        <w:rPr>
          <w:rFonts w:cstheme="majorHAnsi"/>
          <w:b/>
          <w:bCs/>
        </w:rPr>
        <w:t>recut from scratch</w:t>
      </w:r>
      <w:r w:rsidRPr="00817848">
        <w:rPr>
          <w:rFonts w:cstheme="majorHAnsi"/>
        </w:rPr>
        <w:t>**</w:t>
      </w:r>
    </w:p>
    <w:p w14:paraId="44A71261" w14:textId="77777777" w:rsidR="001E328F" w:rsidRPr="00817848" w:rsidRDefault="001E328F" w:rsidP="001E328F">
      <w:pPr>
        <w:rPr>
          <w:rFonts w:cstheme="majorHAnsi"/>
          <w:sz w:val="14"/>
        </w:rPr>
      </w:pPr>
      <w:r w:rsidRPr="00817848">
        <w:rPr>
          <w:rStyle w:val="StyleUnderline"/>
          <w:rFonts w:cstheme="majorHAnsi"/>
        </w:rPr>
        <w:t xml:space="preserve">In contemporary debates, </w:t>
      </w:r>
      <w:r w:rsidRPr="00B33B69">
        <w:rPr>
          <w:rStyle w:val="StyleUnderline"/>
          <w:rFonts w:cstheme="majorHAnsi"/>
          <w:highlight w:val="green"/>
        </w:rPr>
        <w:t>this</w:t>
      </w:r>
      <w:r w:rsidRPr="00817848">
        <w:rPr>
          <w:rFonts w:cstheme="majorHAnsi"/>
          <w:sz w:val="14"/>
        </w:rPr>
        <w:t xml:space="preserve"> argument </w:t>
      </w:r>
      <w:r w:rsidRPr="00B33B69">
        <w:rPr>
          <w:rStyle w:val="Emphasis"/>
          <w:rFonts w:cstheme="majorHAnsi"/>
          <w:highlight w:val="green"/>
        </w:rPr>
        <w:t>undercuts</w:t>
      </w:r>
      <w:r w:rsidRPr="00817848">
        <w:rPr>
          <w:rFonts w:cstheme="majorHAnsi"/>
          <w:sz w:val="14"/>
        </w:rPr>
        <w:t xml:space="preserve">, modifies, and qualifies </w:t>
      </w:r>
      <w:r w:rsidRPr="00B33B69">
        <w:rPr>
          <w:rStyle w:val="StyleUnderline"/>
          <w:rFonts w:cstheme="majorHAnsi"/>
          <w:highlight w:val="green"/>
        </w:rPr>
        <w:t xml:space="preserve">characterizations </w:t>
      </w:r>
      <w:r w:rsidRPr="00817848">
        <w:rPr>
          <w:rStyle w:val="StyleUnderline"/>
          <w:rFonts w:cstheme="majorHAnsi"/>
        </w:rPr>
        <w:t>held by</w:t>
      </w:r>
      <w:r w:rsidRPr="00817848">
        <w:rPr>
          <w:rFonts w:cstheme="majorHAnsi"/>
          <w:sz w:val="14"/>
        </w:rPr>
        <w:t xml:space="preserve"> so </w:t>
      </w:r>
      <w:r w:rsidRPr="00817848">
        <w:rPr>
          <w:rStyle w:val="StyleUnderline"/>
          <w:rFonts w:cstheme="majorHAnsi"/>
        </w:rPr>
        <w:t>many</w:t>
      </w:r>
      <w:r w:rsidRPr="00817848">
        <w:rPr>
          <w:rFonts w:cstheme="majorHAnsi"/>
          <w:sz w:val="14"/>
        </w:rPr>
        <w:t xml:space="preserve"> </w:t>
      </w:r>
      <w:r w:rsidRPr="00B33B69">
        <w:rPr>
          <w:rStyle w:val="StyleUnderline"/>
          <w:rFonts w:cstheme="majorHAnsi"/>
          <w:highlight w:val="green"/>
        </w:rPr>
        <w:t>of</w:t>
      </w:r>
      <w:r w:rsidRPr="00817848">
        <w:rPr>
          <w:rStyle w:val="StyleUnderline"/>
          <w:rFonts w:cstheme="majorHAnsi"/>
        </w:rPr>
        <w:t xml:space="preserve"> </w:t>
      </w:r>
      <w:r w:rsidRPr="00B33B69">
        <w:rPr>
          <w:rStyle w:val="StyleUnderline"/>
          <w:rFonts w:cstheme="majorHAnsi"/>
          <w:highlight w:val="green"/>
        </w:rPr>
        <w:t>the</w:t>
      </w:r>
      <w:r w:rsidRPr="00817848">
        <w:rPr>
          <w:rFonts w:cstheme="majorHAnsi"/>
          <w:sz w:val="14"/>
        </w:rPr>
        <w:t xml:space="preserve"> </w:t>
      </w:r>
      <w:r w:rsidRPr="00B33B69">
        <w:rPr>
          <w:rStyle w:val="Emphasis"/>
          <w:rFonts w:cstheme="majorHAnsi"/>
          <w:highlight w:val="green"/>
        </w:rPr>
        <w:t>U</w:t>
      </w:r>
      <w:r w:rsidRPr="00817848">
        <w:rPr>
          <w:rFonts w:cstheme="majorHAnsi"/>
          <w:sz w:val="14"/>
        </w:rPr>
        <w:t xml:space="preserve">nited </w:t>
      </w:r>
      <w:r w:rsidRPr="00B33B69">
        <w:rPr>
          <w:rStyle w:val="Emphasis"/>
          <w:rFonts w:cstheme="majorHAnsi"/>
          <w:highlight w:val="green"/>
        </w:rPr>
        <w:t>S</w:t>
      </w:r>
      <w:r w:rsidRPr="00817848">
        <w:rPr>
          <w:rFonts w:cstheme="majorHAnsi"/>
          <w:sz w:val="14"/>
        </w:rPr>
        <w:t xml:space="preserve">tates </w:t>
      </w:r>
      <w:r w:rsidRPr="00B33B69">
        <w:rPr>
          <w:rStyle w:val="Emphasis"/>
          <w:rFonts w:cstheme="majorHAnsi"/>
          <w:highlight w:val="green"/>
        </w:rPr>
        <w:t>as</w:t>
      </w:r>
      <w:r w:rsidRPr="00817848">
        <w:rPr>
          <w:rFonts w:cstheme="majorHAnsi"/>
          <w:sz w:val="14"/>
        </w:rPr>
        <w:t xml:space="preserve"> essentially </w:t>
      </w:r>
      <w:r w:rsidRPr="00B33B69">
        <w:rPr>
          <w:rStyle w:val="Emphasis"/>
          <w:rFonts w:cstheme="majorHAnsi"/>
          <w:highlight w:val="green"/>
        </w:rPr>
        <w:t>imperial</w:t>
      </w:r>
      <w:r w:rsidRPr="00817848">
        <w:rPr>
          <w:rFonts w:cstheme="majorHAnsi"/>
          <w:sz w:val="14"/>
        </w:rPr>
        <w:t xml:space="preserve">, </w:t>
      </w:r>
      <w:r w:rsidRPr="00817848">
        <w:rPr>
          <w:rStyle w:val="StyleUnderline"/>
          <w:rFonts w:cstheme="majorHAnsi"/>
        </w:rPr>
        <w:t>and the</w:t>
      </w:r>
      <w:r w:rsidRPr="00817848">
        <w:rPr>
          <w:rFonts w:cstheme="majorHAnsi"/>
          <w:sz w:val="14"/>
        </w:rPr>
        <w:t xml:space="preserve"> American </w:t>
      </w:r>
      <w:r w:rsidRPr="00817848">
        <w:rPr>
          <w:rStyle w:val="StyleUnderline"/>
          <w:rFonts w:cstheme="majorHAnsi"/>
        </w:rPr>
        <w:t xml:space="preserve">order as an </w:t>
      </w:r>
      <w:r w:rsidRPr="00817848">
        <w:rPr>
          <w:rStyle w:val="Emphasis"/>
          <w:rFonts w:cstheme="majorHAnsi"/>
        </w:rPr>
        <w:t>empire</w:t>
      </w:r>
      <w:r w:rsidRPr="00817848">
        <w:rPr>
          <w:rFonts w:cstheme="majorHAnsi"/>
          <w:sz w:val="14"/>
        </w:rPr>
        <w:t xml:space="preserve">. In our rendering, </w:t>
      </w:r>
      <w:r w:rsidRPr="00B33B69">
        <w:rPr>
          <w:rStyle w:val="StyleUnderline"/>
          <w:rFonts w:cstheme="majorHAnsi"/>
          <w:highlight w:val="green"/>
        </w:rPr>
        <w:t>the</w:t>
      </w:r>
      <w:r w:rsidRPr="00817848">
        <w:rPr>
          <w:rFonts w:cstheme="majorHAnsi"/>
          <w:sz w:val="14"/>
        </w:rPr>
        <w:t xml:space="preserve"> </w:t>
      </w:r>
      <w:r w:rsidRPr="00B33B69">
        <w:rPr>
          <w:rStyle w:val="Emphasis"/>
          <w:rFonts w:cstheme="majorHAnsi"/>
          <w:highlight w:val="green"/>
        </w:rPr>
        <w:t>U</w:t>
      </w:r>
      <w:r w:rsidRPr="00817848">
        <w:rPr>
          <w:rFonts w:cstheme="majorHAnsi"/>
          <w:sz w:val="14"/>
        </w:rPr>
        <w:t xml:space="preserve">nited </w:t>
      </w:r>
      <w:r w:rsidRPr="00B33B69">
        <w:rPr>
          <w:rStyle w:val="Emphasis"/>
          <w:rFonts w:cstheme="majorHAnsi"/>
          <w:highlight w:val="green"/>
        </w:rPr>
        <w:t>S</w:t>
      </w:r>
      <w:r w:rsidRPr="00817848">
        <w:rPr>
          <w:rFonts w:cstheme="majorHAnsi"/>
          <w:sz w:val="14"/>
        </w:rPr>
        <w:t xml:space="preserve">tate </w:t>
      </w:r>
      <w:r w:rsidRPr="00B33B69">
        <w:rPr>
          <w:rStyle w:val="StyleUnderline"/>
          <w:rFonts w:cstheme="majorHAnsi"/>
          <w:highlight w:val="green"/>
        </w:rPr>
        <w:t>is</w:t>
      </w:r>
      <w:r w:rsidRPr="00817848">
        <w:rPr>
          <w:rStyle w:val="StyleUnderline"/>
          <w:rFonts w:cstheme="majorHAnsi"/>
        </w:rPr>
        <w:t xml:space="preserve"> not the</w:t>
      </w:r>
      <w:r w:rsidRPr="00817848">
        <w:rPr>
          <w:rFonts w:cstheme="majorHAnsi"/>
          <w:sz w:val="14"/>
        </w:rPr>
        <w:t xml:space="preserve"> last </w:t>
      </w:r>
      <w:r w:rsidRPr="00817848">
        <w:rPr>
          <w:rStyle w:val="Emphasis"/>
          <w:rFonts w:cstheme="majorHAnsi"/>
        </w:rPr>
        <w:t>Western empire</w:t>
      </w:r>
      <w:r w:rsidRPr="00817848">
        <w:rPr>
          <w:rFonts w:cstheme="majorHAnsi"/>
          <w:sz w:val="14"/>
        </w:rPr>
        <w:t xml:space="preserve">, </w:t>
      </w:r>
      <w:r w:rsidRPr="00817848">
        <w:rPr>
          <w:rStyle w:val="StyleUnderline"/>
          <w:rFonts w:cstheme="majorHAnsi"/>
        </w:rPr>
        <w:t xml:space="preserve">but </w:t>
      </w:r>
      <w:r w:rsidRPr="00B33B69">
        <w:rPr>
          <w:rStyle w:val="StyleUnderline"/>
          <w:rFonts w:cstheme="majorHAnsi"/>
          <w:highlight w:val="green"/>
        </w:rPr>
        <w:t>the</w:t>
      </w:r>
      <w:r w:rsidRPr="00B33B69">
        <w:rPr>
          <w:rFonts w:cstheme="majorHAnsi"/>
          <w:sz w:val="14"/>
          <w:highlight w:val="green"/>
        </w:rPr>
        <w:t xml:space="preserve"> </w:t>
      </w:r>
      <w:r w:rsidRPr="00B33B69">
        <w:rPr>
          <w:rStyle w:val="Emphasis"/>
          <w:rFonts w:cstheme="majorHAnsi"/>
          <w:highlight w:val="green"/>
        </w:rPr>
        <w:t>first anti-imperial</w:t>
      </w:r>
      <w:r w:rsidRPr="00817848">
        <w:rPr>
          <w:rFonts w:cstheme="majorHAnsi"/>
          <w:sz w:val="14"/>
        </w:rPr>
        <w:t xml:space="preserve"> </w:t>
      </w:r>
      <w:r w:rsidRPr="00817848">
        <w:rPr>
          <w:rStyle w:val="StyleUnderline"/>
          <w:rFonts w:cstheme="majorHAnsi"/>
        </w:rPr>
        <w:t>and</w:t>
      </w:r>
      <w:r w:rsidRPr="00817848">
        <w:rPr>
          <w:rFonts w:cstheme="majorHAnsi"/>
          <w:sz w:val="14"/>
        </w:rPr>
        <w:t xml:space="preserve"> </w:t>
      </w:r>
      <w:r w:rsidRPr="00817848">
        <w:rPr>
          <w:rStyle w:val="Emphasis"/>
          <w:rFonts w:cstheme="majorHAnsi"/>
        </w:rPr>
        <w:t>post-imperial</w:t>
      </w:r>
      <w:r w:rsidRPr="00817848">
        <w:rPr>
          <w:rFonts w:cstheme="majorHAnsi"/>
          <w:sz w:val="14"/>
        </w:rPr>
        <w:t xml:space="preserve"> </w:t>
      </w:r>
      <w:r w:rsidRPr="00817848">
        <w:rPr>
          <w:rStyle w:val="StyleUnderline"/>
          <w:rFonts w:cstheme="majorHAnsi"/>
        </w:rPr>
        <w:t>great</w:t>
      </w:r>
      <w:r w:rsidRPr="00817848">
        <w:rPr>
          <w:rFonts w:cstheme="majorHAnsi"/>
          <w:sz w:val="14"/>
        </w:rPr>
        <w:t xml:space="preserve"> </w:t>
      </w:r>
      <w:r w:rsidRPr="00B33B69">
        <w:rPr>
          <w:rStyle w:val="Emphasis"/>
          <w:rFonts w:cstheme="majorHAnsi"/>
          <w:highlight w:val="green"/>
        </w:rPr>
        <w:t>power</w:t>
      </w:r>
      <w:r w:rsidRPr="00817848">
        <w:rPr>
          <w:rFonts w:cstheme="majorHAnsi"/>
          <w:sz w:val="14"/>
        </w:rPr>
        <w:t xml:space="preserve"> </w:t>
      </w:r>
      <w:r w:rsidRPr="00817848">
        <w:rPr>
          <w:rStyle w:val="StyleUnderline"/>
          <w:rFonts w:cstheme="majorHAnsi"/>
        </w:rPr>
        <w:t xml:space="preserve">in the </w:t>
      </w:r>
      <w:r w:rsidRPr="00817848">
        <w:rPr>
          <w:rStyle w:val="Emphasis"/>
          <w:rFonts w:cstheme="majorHAnsi"/>
        </w:rPr>
        <w:t>global system</w:t>
      </w:r>
      <w:r w:rsidRPr="00817848">
        <w:rPr>
          <w:rFonts w:cstheme="majorHAnsi"/>
          <w:sz w:val="14"/>
        </w:rPr>
        <w:t xml:space="preserve">. </w:t>
      </w:r>
      <w:r w:rsidRPr="00817848">
        <w:rPr>
          <w:rStyle w:val="StyleUnderline"/>
          <w:rFonts w:cstheme="majorHAnsi"/>
        </w:rPr>
        <w:t>Our argument is</w:t>
      </w:r>
      <w:r w:rsidRPr="00817848">
        <w:rPr>
          <w:rFonts w:cstheme="majorHAnsi"/>
          <w:sz w:val="14"/>
        </w:rPr>
        <w:t xml:space="preserve"> thus focused on the consequences of American foreign policy for the evolution of the international system, and we do not in this confined treatment offer an explanation for the origins of U.S. foreign policy. In short, we offer an argument about impacts rather than the sources of America’s </w:t>
      </w:r>
      <w:proofErr w:type="spellStart"/>
      <w:r w:rsidRPr="00817848">
        <w:rPr>
          <w:rFonts w:cstheme="majorHAnsi"/>
          <w:sz w:val="14"/>
        </w:rPr>
        <w:t>antiimperial</w:t>
      </w:r>
      <w:proofErr w:type="spellEnd"/>
      <w:r w:rsidRPr="00817848">
        <w:rPr>
          <w:rFonts w:cstheme="majorHAnsi"/>
          <w:sz w:val="14"/>
        </w:rPr>
        <w:t xml:space="preserve"> and pro-Westphalian role.</w:t>
      </w:r>
    </w:p>
    <w:p w14:paraId="5878FB2A" w14:textId="77777777" w:rsidR="001E328F" w:rsidRPr="00817848" w:rsidRDefault="001E328F" w:rsidP="001E328F">
      <w:pPr>
        <w:rPr>
          <w:rFonts w:cstheme="majorHAnsi"/>
          <w:sz w:val="8"/>
          <w:szCs w:val="8"/>
        </w:rPr>
      </w:pPr>
      <w:r w:rsidRPr="00817848">
        <w:rPr>
          <w:rFonts w:cstheme="majorHAnsi"/>
          <w:sz w:val="8"/>
          <w:szCs w:val="8"/>
        </w:rPr>
        <w:t>Empires and State Systems: Historical Patterns</w:t>
      </w:r>
    </w:p>
    <w:p w14:paraId="344851A0" w14:textId="77777777" w:rsidR="001E328F" w:rsidRPr="00817848" w:rsidRDefault="001E328F" w:rsidP="001E328F">
      <w:pPr>
        <w:rPr>
          <w:rFonts w:cstheme="majorHAnsi"/>
          <w:sz w:val="8"/>
          <w:szCs w:val="8"/>
        </w:rPr>
      </w:pPr>
      <w:r w:rsidRPr="00817848">
        <w:rPr>
          <w:rFonts w:cstheme="majorHAnsi"/>
          <w:sz w:val="8"/>
          <w:szCs w:val="8"/>
        </w:rPr>
        <w:t xml:space="preserve">Empire has been the historically predominant form of order in world politics. Looking at a time frame of several millennia, there was no global anarchic system until the European explorations and subsequent imperial and colonial ventures connected desperate regional systems, doing so approximately five hundred years ago.7 Prior to this emergence of a </w:t>
      </w:r>
      <w:proofErr w:type="spellStart"/>
      <w:r w:rsidRPr="00817848">
        <w:rPr>
          <w:rFonts w:cstheme="majorHAnsi"/>
          <w:sz w:val="8"/>
          <w:szCs w:val="8"/>
        </w:rPr>
        <w:t>globalscope</w:t>
      </w:r>
      <w:proofErr w:type="spellEnd"/>
      <w:r w:rsidRPr="00817848">
        <w:rPr>
          <w:rFonts w:cstheme="majorHAnsi"/>
          <w:sz w:val="8"/>
          <w:szCs w:val="8"/>
        </w:rPr>
        <w:t xml:space="preserve"> system, the pattern of world politics was characterized by regional systems. These regional systems were initially very anarchic, and marked by high levels of military competition. But almost universally, they tended to consolidate into regional empires which had fairly limited interactions with polities outside their regions.8 Thus, it was empires – not anarchic state systems – that typically dominated the regional systems in all parts of the world.</w:t>
      </w:r>
    </w:p>
    <w:p w14:paraId="55703905" w14:textId="77777777" w:rsidR="001E328F" w:rsidRPr="00817848" w:rsidRDefault="001E328F" w:rsidP="001E328F">
      <w:pPr>
        <w:rPr>
          <w:rFonts w:cstheme="majorHAnsi"/>
          <w:sz w:val="8"/>
          <w:szCs w:val="8"/>
        </w:rPr>
      </w:pPr>
      <w:r w:rsidRPr="00817848">
        <w:rPr>
          <w:rFonts w:cstheme="majorHAnsi"/>
          <w:sz w:val="8"/>
          <w:szCs w:val="8"/>
        </w:rPr>
        <w:t>Within this global pattern of regional empires, European political order was distinctly anomalous because it persisted so long as an anarchy. Despite repeated efforts to consolidate Europe into one empire – or what the Europeans referred to as “universal monarchy” – this region remained a plural, multi-state political order. After the Peace of Westphalia ending the Thirties Year War, this plural anarchic system, the Westphalian system, and was sustained by a rough balance of power among its autonomous states and the weakness of the claimants of European empire. This Westphalian system was based on a roughly equal distribution of power among its major units, sustained by various balancing practices that thwarted a succession of regional European empire-builders, and had an elaborate system of public international law and ideological justification.9 While this system rested on a balance of power, it was juridically crystallized into a system of mutually recognized sovereigns.</w:t>
      </w:r>
    </w:p>
    <w:p w14:paraId="4D48631C" w14:textId="77777777" w:rsidR="001E328F" w:rsidRPr="00817848" w:rsidRDefault="001E328F" w:rsidP="001E328F">
      <w:pPr>
        <w:rPr>
          <w:rFonts w:cstheme="majorHAnsi"/>
          <w:sz w:val="8"/>
          <w:szCs w:val="8"/>
        </w:rPr>
      </w:pPr>
      <w:r w:rsidRPr="00817848">
        <w:rPr>
          <w:rFonts w:cstheme="majorHAnsi"/>
          <w:sz w:val="8"/>
          <w:szCs w:val="8"/>
        </w:rPr>
        <w:t>Outside of Europe, however, the European states, including those that were most active in preventing empire within Europe, were extraordinarily successful in conquering and colonizing vast areas across oceanic distances.10 The Europeans did not invent empire, but they were spectacularly successful at empire building on a global scope, largely because of the imbalance of power that stemmed from European innovations in technology and organization.11 The Europeans conquered and dominated empires, states, and peoples in every previously loosely coupled or isolated regional system across the world. The Europeans also successfully planted numerous colonies of settlers, mainly in the temperate zones in North and South America, Oceania, and the southern tip of Africa.12 States from the Western European core of the Westphalian system thus brought into existence a global-scale political system made up of vast multi-continental empires of conquered peoples and a scattering of colonial “new Europes.”13</w:t>
      </w:r>
    </w:p>
    <w:p w14:paraId="6D0F1165" w14:textId="77777777" w:rsidR="001E328F" w:rsidRPr="00817848" w:rsidRDefault="001E328F" w:rsidP="001E328F">
      <w:pPr>
        <w:rPr>
          <w:rFonts w:cstheme="majorHAnsi"/>
          <w:sz w:val="8"/>
          <w:szCs w:val="8"/>
        </w:rPr>
      </w:pPr>
      <w:r w:rsidRPr="00817848">
        <w:rPr>
          <w:rFonts w:cstheme="majorHAnsi"/>
          <w:sz w:val="8"/>
          <w:szCs w:val="8"/>
        </w:rPr>
        <w:t xml:space="preserve">This pattern of European empire building was different from its predecessors, not just in its global scope, but also because the European states were continuously warring against one another for dominance within Europe. These struggles between states within Europe against empire in Europe were fought on a global scale. Thus the first “world war,” defined as a war fought across multiple continents, occurred in the later 18th century. In this struggle Britain sought to thwart French attempts to dominate Europe and the battle lines were in Europe, North America, South Asia, and across the global oceans. This pattern of the globalization of </w:t>
      </w:r>
      <w:proofErr w:type="spellStart"/>
      <w:r w:rsidRPr="00817848">
        <w:rPr>
          <w:rFonts w:cstheme="majorHAnsi"/>
          <w:sz w:val="8"/>
          <w:szCs w:val="8"/>
        </w:rPr>
        <w:t>intraEuropean</w:t>
      </w:r>
      <w:proofErr w:type="spellEnd"/>
      <w:r w:rsidRPr="00817848">
        <w:rPr>
          <w:rFonts w:cstheme="majorHAnsi"/>
          <w:sz w:val="8"/>
          <w:szCs w:val="8"/>
        </w:rPr>
        <w:t xml:space="preserve"> warfare continued in the 20th century with the wars triggered by German efforts to dominate Europe. The growing imbalance of power between the Europeans and the rest of the world during the 18th and 19th century enabled the Europeans to easily expand their empires at the expense of non-Europeans. But during the same periods, the Europeans found it very difficult to conquer each other within Europe. Thus vast armies wrought great destruction fighting over tiny parcels of land in Europe, while comparatively small European imperial expeditionary forces readily mastered non-European armies in the Americas, Africa, and Asia. Thus a balance of power underpinned the Westphalian system in Europe, while an imbalance of power between Europe and the world underpinned imperial expansion.</w:t>
      </w:r>
    </w:p>
    <w:p w14:paraId="761B42EE" w14:textId="77777777" w:rsidR="001E328F" w:rsidRPr="00817848" w:rsidRDefault="001E328F" w:rsidP="001E328F">
      <w:pPr>
        <w:rPr>
          <w:rFonts w:cstheme="majorHAnsi"/>
          <w:sz w:val="8"/>
          <w:szCs w:val="8"/>
        </w:rPr>
      </w:pPr>
      <w:r w:rsidRPr="00817848">
        <w:rPr>
          <w:rFonts w:cstheme="majorHAnsi"/>
          <w:sz w:val="8"/>
          <w:szCs w:val="8"/>
        </w:rPr>
        <w:t>Anti-imperial and anti-colonial rebellions and resistance are as old as empires, but successful rebellion against European imperial rule outside Europe began in the 18th century with the revolt of the colonial settler colonies in the Americas – first in North America and then in South America. This first wave of settler-colony rebellion marked the end of what historians refer to as the “first British empire,” as well as the first great European empire in the Americas, that of Spain. The success of this first wave of anti-imperial rebellion in Spanish America was crucially facilitated by the weakening of Spain during the Napoleonic wars for domination within Europe.</w:t>
      </w:r>
    </w:p>
    <w:p w14:paraId="0EE38C3D" w14:textId="77777777" w:rsidR="001E328F" w:rsidRPr="00817848" w:rsidRDefault="001E328F" w:rsidP="001E328F">
      <w:pPr>
        <w:rPr>
          <w:rFonts w:cstheme="majorHAnsi"/>
          <w:sz w:val="8"/>
          <w:szCs w:val="8"/>
        </w:rPr>
      </w:pPr>
      <w:r w:rsidRPr="00817848">
        <w:rPr>
          <w:rFonts w:cstheme="majorHAnsi"/>
          <w:sz w:val="8"/>
          <w:szCs w:val="8"/>
        </w:rPr>
        <w:t xml:space="preserve">In the later-19th century, European empire building outside of Europe entered a second wave, enabled by the new industrial technologies that further amplified the imbalance of power between Europeans and non-Europeans, which in turn allowed the Europeans to extend their imperial domination into the large interior spaces of the continents, particularly in Africa and Asia.14 In the 20th century, further wars among the core European states weakened Britain, France, and Holland, the leading European colonial powers, thus creating opportunities for </w:t>
      </w:r>
      <w:proofErr w:type="spellStart"/>
      <w:r w:rsidRPr="00817848">
        <w:rPr>
          <w:rFonts w:cstheme="majorHAnsi"/>
          <w:sz w:val="8"/>
          <w:szCs w:val="8"/>
        </w:rPr>
        <w:t>antiimperial</w:t>
      </w:r>
      <w:proofErr w:type="spellEnd"/>
      <w:r w:rsidRPr="00817848">
        <w:rPr>
          <w:rFonts w:cstheme="majorHAnsi"/>
          <w:sz w:val="8"/>
          <w:szCs w:val="8"/>
        </w:rPr>
        <w:t xml:space="preserve"> independence movements in Asia and Africa. Paradoxically, the fact that the Europeans were continuously fighting one another fueled their imperial ambitions and successes, while at the same time, such wars weakened them and helped enable the success of rebellions against their empires.15 Thus as the British empire was reaching its territorial zenith in the early years of the 20th century, Britain was critically weakened by the world wars in Europe and Asia against the aspiring German and Japanese empire builders.</w:t>
      </w:r>
    </w:p>
    <w:p w14:paraId="4A87C9AA" w14:textId="77777777" w:rsidR="001E328F" w:rsidRPr="00817848" w:rsidRDefault="001E328F" w:rsidP="001E328F">
      <w:pPr>
        <w:rPr>
          <w:rFonts w:cstheme="majorHAnsi"/>
          <w:sz w:val="8"/>
          <w:szCs w:val="8"/>
        </w:rPr>
      </w:pPr>
      <w:r w:rsidRPr="00817848">
        <w:rPr>
          <w:rFonts w:cstheme="majorHAnsi"/>
          <w:sz w:val="8"/>
          <w:szCs w:val="8"/>
        </w:rPr>
        <w:t>The territorial aggression of the Axis Powers constitute a third wave of empire building which was short lived and thwarted by the successful mobilization of the “United Nations,” a coalition led by the United States, Great Britain, the Soviet Union, and China. A fourth wave of empire building, by the Soviet Union and the international communist movement in the second half of the 20th century, was thwarted and dismantled by the United States and its allies.</w:t>
      </w:r>
    </w:p>
    <w:p w14:paraId="56505FDD" w14:textId="77777777" w:rsidR="001E328F" w:rsidRPr="00817848" w:rsidRDefault="001E328F" w:rsidP="001E328F">
      <w:pPr>
        <w:rPr>
          <w:rFonts w:cstheme="majorHAnsi"/>
          <w:sz w:val="8"/>
          <w:szCs w:val="8"/>
        </w:rPr>
      </w:pPr>
      <w:r w:rsidRPr="00817848">
        <w:rPr>
          <w:rFonts w:cstheme="majorHAnsi"/>
          <w:sz w:val="8"/>
          <w:szCs w:val="8"/>
        </w:rPr>
        <w:t>The Pattern of American Anti-Imperial, Anti-Colonial, and Pro-Westphalian Impacts</w:t>
      </w:r>
    </w:p>
    <w:p w14:paraId="647A8AB5" w14:textId="77777777" w:rsidR="001E328F" w:rsidRPr="00817848" w:rsidRDefault="001E328F" w:rsidP="001E328F">
      <w:pPr>
        <w:rPr>
          <w:rFonts w:cstheme="majorHAnsi"/>
          <w:sz w:val="14"/>
        </w:rPr>
      </w:pPr>
      <w:r w:rsidRPr="00B33B69">
        <w:rPr>
          <w:rStyle w:val="StyleUnderline"/>
          <w:rFonts w:cstheme="majorHAnsi"/>
          <w:highlight w:val="green"/>
        </w:rPr>
        <w:t xml:space="preserve">Against </w:t>
      </w:r>
      <w:r w:rsidRPr="00817848">
        <w:rPr>
          <w:rStyle w:val="StyleUnderline"/>
          <w:rFonts w:cstheme="majorHAnsi"/>
        </w:rPr>
        <w:t>the backdrop</w:t>
      </w:r>
      <w:r w:rsidRPr="00817848">
        <w:rPr>
          <w:rFonts w:cstheme="majorHAnsi"/>
          <w:sz w:val="14"/>
        </w:rPr>
        <w:t xml:space="preserve"> </w:t>
      </w:r>
      <w:r w:rsidRPr="00817848">
        <w:rPr>
          <w:rStyle w:val="StyleUnderline"/>
          <w:rFonts w:cstheme="majorHAnsi"/>
        </w:rPr>
        <w:t>of this evolution</w:t>
      </w:r>
      <w:r w:rsidRPr="00817848">
        <w:rPr>
          <w:rFonts w:cstheme="majorHAnsi"/>
          <w:sz w:val="14"/>
        </w:rPr>
        <w:t xml:space="preserve"> of the international system </w:t>
      </w:r>
      <w:r w:rsidRPr="00817848">
        <w:rPr>
          <w:rStyle w:val="StyleUnderline"/>
          <w:rFonts w:cstheme="majorHAnsi"/>
        </w:rPr>
        <w:t xml:space="preserve">and </w:t>
      </w:r>
      <w:r w:rsidRPr="00B33B69">
        <w:rPr>
          <w:rStyle w:val="StyleUnderline"/>
          <w:rFonts w:cstheme="majorHAnsi"/>
          <w:highlight w:val="green"/>
        </w:rPr>
        <w:t xml:space="preserve">the </w:t>
      </w:r>
      <w:r w:rsidRPr="00B33B69">
        <w:rPr>
          <w:rStyle w:val="Emphasis"/>
          <w:rFonts w:cstheme="majorHAnsi"/>
          <w:highlight w:val="green"/>
        </w:rPr>
        <w:t>four</w:t>
      </w:r>
      <w:r w:rsidRPr="00B33B69">
        <w:rPr>
          <w:rFonts w:cstheme="majorHAnsi"/>
          <w:sz w:val="14"/>
          <w:highlight w:val="green"/>
        </w:rPr>
        <w:t xml:space="preserve"> </w:t>
      </w:r>
      <w:r w:rsidRPr="00B33B69">
        <w:rPr>
          <w:rStyle w:val="Emphasis"/>
          <w:rFonts w:cstheme="majorHAnsi"/>
          <w:highlight w:val="green"/>
        </w:rPr>
        <w:t>waves</w:t>
      </w:r>
      <w:r w:rsidRPr="00B33B69">
        <w:rPr>
          <w:rFonts w:cstheme="majorHAnsi"/>
          <w:sz w:val="14"/>
          <w:highlight w:val="green"/>
        </w:rPr>
        <w:t xml:space="preserve"> </w:t>
      </w:r>
      <w:r w:rsidRPr="00B33B69">
        <w:rPr>
          <w:rStyle w:val="StyleUnderline"/>
          <w:rFonts w:cstheme="majorHAnsi"/>
          <w:highlight w:val="green"/>
        </w:rPr>
        <w:t>of</w:t>
      </w:r>
      <w:r w:rsidRPr="00B33B69">
        <w:rPr>
          <w:rFonts w:cstheme="majorHAnsi"/>
          <w:sz w:val="14"/>
          <w:highlight w:val="green"/>
        </w:rPr>
        <w:t xml:space="preserve"> </w:t>
      </w:r>
      <w:r w:rsidRPr="00B33B69">
        <w:rPr>
          <w:rStyle w:val="StyleUnderline"/>
          <w:rFonts w:cstheme="majorHAnsi"/>
          <w:highlight w:val="green"/>
        </w:rPr>
        <w:t xml:space="preserve">empire </w:t>
      </w:r>
      <w:r w:rsidRPr="00B33B69">
        <w:rPr>
          <w:rStyle w:val="Emphasis"/>
          <w:rFonts w:cstheme="majorHAnsi"/>
          <w:highlight w:val="green"/>
        </w:rPr>
        <w:t>building</w:t>
      </w:r>
      <w:r w:rsidRPr="00B33B69">
        <w:rPr>
          <w:rFonts w:cstheme="majorHAnsi"/>
          <w:sz w:val="14"/>
          <w:highlight w:val="green"/>
        </w:rPr>
        <w:t xml:space="preserve"> </w:t>
      </w:r>
      <w:r w:rsidRPr="00B33B69">
        <w:rPr>
          <w:rStyle w:val="StyleUnderline"/>
          <w:rFonts w:cstheme="majorHAnsi"/>
          <w:highlight w:val="green"/>
        </w:rPr>
        <w:t>and</w:t>
      </w:r>
      <w:r w:rsidRPr="00817848">
        <w:rPr>
          <w:rFonts w:cstheme="majorHAnsi"/>
          <w:sz w:val="14"/>
        </w:rPr>
        <w:t xml:space="preserve"> </w:t>
      </w:r>
      <w:r w:rsidRPr="00B33B69">
        <w:rPr>
          <w:rStyle w:val="Emphasis"/>
          <w:rFonts w:cstheme="majorHAnsi"/>
          <w:highlight w:val="green"/>
        </w:rPr>
        <w:t>dismantlement</w:t>
      </w:r>
      <w:r w:rsidRPr="00817848">
        <w:rPr>
          <w:rFonts w:cstheme="majorHAnsi"/>
          <w:sz w:val="14"/>
        </w:rPr>
        <w:t xml:space="preserve">, </w:t>
      </w:r>
      <w:r w:rsidRPr="00817848">
        <w:rPr>
          <w:rStyle w:val="StyleUnderline"/>
          <w:rFonts w:cstheme="majorHAnsi"/>
        </w:rPr>
        <w:t xml:space="preserve">it becomes possible to see more </w:t>
      </w:r>
      <w:r w:rsidRPr="00817848">
        <w:rPr>
          <w:rStyle w:val="Emphasis"/>
          <w:rFonts w:cstheme="majorHAnsi"/>
        </w:rPr>
        <w:t>clearly</w:t>
      </w:r>
      <w:r w:rsidRPr="00817848">
        <w:rPr>
          <w:rStyle w:val="StyleUnderline"/>
          <w:rFonts w:cstheme="majorHAnsi"/>
        </w:rPr>
        <w:t xml:space="preserve"> the </w:t>
      </w:r>
      <w:r w:rsidRPr="00817848">
        <w:rPr>
          <w:rStyle w:val="Emphasis"/>
          <w:rFonts w:cstheme="majorHAnsi"/>
        </w:rPr>
        <w:t>many ways</w:t>
      </w:r>
      <w:r w:rsidRPr="00817848">
        <w:rPr>
          <w:rFonts w:cstheme="majorHAnsi"/>
          <w:sz w:val="14"/>
        </w:rPr>
        <w:t xml:space="preserve"> </w:t>
      </w:r>
      <w:r w:rsidRPr="00817848">
        <w:rPr>
          <w:rStyle w:val="StyleUnderline"/>
          <w:rFonts w:cstheme="majorHAnsi"/>
        </w:rPr>
        <w:t>in which the</w:t>
      </w:r>
      <w:r w:rsidRPr="00817848">
        <w:rPr>
          <w:rFonts w:cstheme="majorHAnsi"/>
          <w:sz w:val="14"/>
        </w:rPr>
        <w:t xml:space="preserve"> </w:t>
      </w:r>
      <w:r w:rsidRPr="00817848">
        <w:rPr>
          <w:rStyle w:val="Emphasis"/>
          <w:rFonts w:cstheme="majorHAnsi"/>
        </w:rPr>
        <w:t>U</w:t>
      </w:r>
      <w:r w:rsidRPr="00817848">
        <w:rPr>
          <w:rFonts w:cstheme="majorHAnsi"/>
          <w:sz w:val="14"/>
        </w:rPr>
        <w:t xml:space="preserve">nited </w:t>
      </w:r>
      <w:r w:rsidRPr="00817848">
        <w:rPr>
          <w:rStyle w:val="Emphasis"/>
          <w:rFonts w:cstheme="majorHAnsi"/>
        </w:rPr>
        <w:t>S</w:t>
      </w:r>
      <w:r w:rsidRPr="00817848">
        <w:rPr>
          <w:rFonts w:cstheme="majorHAnsi"/>
          <w:sz w:val="14"/>
        </w:rPr>
        <w:t xml:space="preserve">tates </w:t>
      </w:r>
      <w:r w:rsidRPr="00817848">
        <w:rPr>
          <w:rStyle w:val="StyleUnderline"/>
          <w:rFonts w:cstheme="majorHAnsi"/>
        </w:rPr>
        <w:t xml:space="preserve">played </w:t>
      </w:r>
      <w:r w:rsidRPr="00817848">
        <w:rPr>
          <w:rStyle w:val="Emphasis"/>
          <w:rFonts w:cstheme="majorHAnsi"/>
        </w:rPr>
        <w:t>important</w:t>
      </w:r>
      <w:r w:rsidRPr="00817848">
        <w:rPr>
          <w:rFonts w:cstheme="majorHAnsi"/>
          <w:sz w:val="14"/>
        </w:rPr>
        <w:t xml:space="preserve"> </w:t>
      </w:r>
      <w:r w:rsidRPr="00817848">
        <w:rPr>
          <w:rStyle w:val="Emphasis"/>
          <w:rFonts w:cstheme="majorHAnsi"/>
        </w:rPr>
        <w:t>anti-imperial</w:t>
      </w:r>
      <w:r w:rsidRPr="00817848">
        <w:rPr>
          <w:rFonts w:cstheme="majorHAnsi"/>
          <w:sz w:val="14"/>
        </w:rPr>
        <w:t xml:space="preserve">, </w:t>
      </w:r>
      <w:r w:rsidRPr="00817848">
        <w:rPr>
          <w:rStyle w:val="Emphasis"/>
          <w:rFonts w:cstheme="majorHAnsi"/>
        </w:rPr>
        <w:t>anti-colonial</w:t>
      </w:r>
      <w:r w:rsidRPr="00817848">
        <w:rPr>
          <w:rFonts w:cstheme="majorHAnsi"/>
          <w:sz w:val="14"/>
        </w:rPr>
        <w:t xml:space="preserve">, and pro-Westphalian </w:t>
      </w:r>
      <w:r w:rsidRPr="00817848">
        <w:rPr>
          <w:rStyle w:val="Emphasis"/>
          <w:rFonts w:cstheme="majorHAnsi"/>
        </w:rPr>
        <w:t>roles</w:t>
      </w:r>
      <w:r w:rsidRPr="00817848">
        <w:rPr>
          <w:rFonts w:cstheme="majorHAnsi"/>
          <w:sz w:val="14"/>
        </w:rPr>
        <w:t>.16</w:t>
      </w:r>
    </w:p>
    <w:p w14:paraId="4C283166" w14:textId="77777777" w:rsidR="001E328F" w:rsidRPr="00817848" w:rsidRDefault="001E328F" w:rsidP="001E328F">
      <w:pPr>
        <w:rPr>
          <w:rFonts w:cstheme="majorHAnsi"/>
          <w:sz w:val="14"/>
        </w:rPr>
      </w:pPr>
      <w:r w:rsidRPr="00817848">
        <w:rPr>
          <w:rStyle w:val="StyleUnderline"/>
          <w:rFonts w:cstheme="majorHAnsi"/>
        </w:rPr>
        <w:t>In each of the</w:t>
      </w:r>
      <w:r w:rsidRPr="00817848">
        <w:rPr>
          <w:rFonts w:cstheme="majorHAnsi"/>
          <w:sz w:val="14"/>
        </w:rPr>
        <w:t xml:space="preserve"> four </w:t>
      </w:r>
      <w:r w:rsidRPr="00817848">
        <w:rPr>
          <w:rStyle w:val="StyleUnderline"/>
          <w:rFonts w:cstheme="majorHAnsi"/>
        </w:rPr>
        <w:t>waves of</w:t>
      </w:r>
      <w:r w:rsidRPr="00817848">
        <w:rPr>
          <w:rFonts w:cstheme="majorHAnsi"/>
          <w:sz w:val="14"/>
        </w:rPr>
        <w:t xml:space="preserve"> </w:t>
      </w:r>
      <w:r w:rsidRPr="00817848">
        <w:rPr>
          <w:rStyle w:val="Emphasis"/>
          <w:rFonts w:cstheme="majorHAnsi"/>
        </w:rPr>
        <w:t>empire building</w:t>
      </w:r>
      <w:r w:rsidRPr="00817848">
        <w:rPr>
          <w:rFonts w:cstheme="majorHAnsi"/>
          <w:sz w:val="14"/>
        </w:rPr>
        <w:t xml:space="preserve"> </w:t>
      </w:r>
      <w:r w:rsidRPr="00817848">
        <w:rPr>
          <w:rStyle w:val="StyleUnderline"/>
          <w:rFonts w:cstheme="majorHAnsi"/>
        </w:rPr>
        <w:t>and</w:t>
      </w:r>
      <w:r w:rsidRPr="00817848">
        <w:rPr>
          <w:rFonts w:cstheme="majorHAnsi"/>
          <w:sz w:val="14"/>
        </w:rPr>
        <w:t xml:space="preserve"> </w:t>
      </w:r>
      <w:r w:rsidRPr="00817848">
        <w:rPr>
          <w:rStyle w:val="Emphasis"/>
          <w:rFonts w:cstheme="majorHAnsi"/>
        </w:rPr>
        <w:t>dismantlement</w:t>
      </w:r>
      <w:r w:rsidRPr="00817848">
        <w:rPr>
          <w:rFonts w:cstheme="majorHAnsi"/>
          <w:sz w:val="14"/>
        </w:rPr>
        <w:t xml:space="preserve">, </w:t>
      </w:r>
      <w:r w:rsidRPr="00B33B69">
        <w:rPr>
          <w:rStyle w:val="StyleUnderline"/>
          <w:rFonts w:cstheme="majorHAnsi"/>
          <w:highlight w:val="green"/>
        </w:rPr>
        <w:t>the</w:t>
      </w:r>
      <w:r w:rsidRPr="00817848">
        <w:rPr>
          <w:rFonts w:cstheme="majorHAnsi"/>
          <w:sz w:val="14"/>
        </w:rPr>
        <w:t xml:space="preserve"> </w:t>
      </w:r>
      <w:r w:rsidRPr="00B33B69">
        <w:rPr>
          <w:rStyle w:val="Emphasis"/>
          <w:rFonts w:cstheme="majorHAnsi"/>
          <w:highlight w:val="green"/>
        </w:rPr>
        <w:t>U</w:t>
      </w:r>
      <w:r w:rsidRPr="00817848">
        <w:rPr>
          <w:rFonts w:cstheme="majorHAnsi"/>
          <w:sz w:val="14"/>
        </w:rPr>
        <w:t xml:space="preserve">nited </w:t>
      </w:r>
      <w:r w:rsidRPr="00B33B69">
        <w:rPr>
          <w:rStyle w:val="Emphasis"/>
          <w:rFonts w:cstheme="majorHAnsi"/>
          <w:highlight w:val="green"/>
        </w:rPr>
        <w:t>S</w:t>
      </w:r>
      <w:r w:rsidRPr="00817848">
        <w:rPr>
          <w:rStyle w:val="Emphasis"/>
          <w:rFonts w:cstheme="majorHAnsi"/>
        </w:rPr>
        <w:t>t</w:t>
      </w:r>
      <w:r w:rsidRPr="00817848">
        <w:rPr>
          <w:rFonts w:cstheme="majorHAnsi"/>
          <w:sz w:val="14"/>
        </w:rPr>
        <w:t xml:space="preserve">ates </w:t>
      </w:r>
      <w:r w:rsidRPr="00B33B69">
        <w:rPr>
          <w:rStyle w:val="StyleUnderline"/>
          <w:rFonts w:cstheme="majorHAnsi"/>
          <w:highlight w:val="green"/>
        </w:rPr>
        <w:t xml:space="preserve">had an </w:t>
      </w:r>
      <w:r w:rsidRPr="00B33B69">
        <w:rPr>
          <w:rStyle w:val="Emphasis"/>
          <w:rFonts w:cstheme="majorHAnsi"/>
          <w:highlight w:val="green"/>
        </w:rPr>
        <w:t>impact</w:t>
      </w:r>
      <w:r w:rsidRPr="00817848">
        <w:rPr>
          <w:rFonts w:cstheme="majorHAnsi"/>
          <w:sz w:val="14"/>
        </w:rPr>
        <w:t xml:space="preserve">. </w:t>
      </w:r>
      <w:r w:rsidRPr="00B33B69">
        <w:rPr>
          <w:rStyle w:val="StyleUnderline"/>
          <w:rFonts w:cstheme="majorHAnsi"/>
          <w:highlight w:val="green"/>
        </w:rPr>
        <w:t>The</w:t>
      </w:r>
      <w:r w:rsidRPr="00817848">
        <w:rPr>
          <w:rFonts w:cstheme="majorHAnsi"/>
          <w:sz w:val="14"/>
        </w:rPr>
        <w:t xml:space="preserve"> </w:t>
      </w:r>
      <w:r w:rsidRPr="00B33B69">
        <w:rPr>
          <w:rStyle w:val="Emphasis"/>
          <w:rFonts w:cstheme="majorHAnsi"/>
          <w:highlight w:val="green"/>
        </w:rPr>
        <w:t>U</w:t>
      </w:r>
      <w:r w:rsidRPr="00817848">
        <w:rPr>
          <w:rFonts w:cstheme="majorHAnsi"/>
          <w:sz w:val="14"/>
        </w:rPr>
        <w:t xml:space="preserve">nited </w:t>
      </w:r>
      <w:r w:rsidRPr="00B33B69">
        <w:rPr>
          <w:rStyle w:val="Emphasis"/>
          <w:rFonts w:cstheme="majorHAnsi"/>
          <w:highlight w:val="green"/>
        </w:rPr>
        <w:t>S</w:t>
      </w:r>
      <w:r w:rsidRPr="00817848">
        <w:rPr>
          <w:rFonts w:cstheme="majorHAnsi"/>
          <w:sz w:val="14"/>
        </w:rPr>
        <w:t xml:space="preserve">tates </w:t>
      </w:r>
      <w:r w:rsidRPr="00817848">
        <w:rPr>
          <w:rStyle w:val="StyleUnderline"/>
          <w:rFonts w:cstheme="majorHAnsi"/>
        </w:rPr>
        <w:t>was the first</w:t>
      </w:r>
      <w:r w:rsidRPr="00817848">
        <w:rPr>
          <w:rFonts w:cstheme="majorHAnsi"/>
          <w:sz w:val="14"/>
        </w:rPr>
        <w:t xml:space="preserve"> “</w:t>
      </w:r>
      <w:r w:rsidRPr="00817848">
        <w:rPr>
          <w:rStyle w:val="Emphasis"/>
          <w:rFonts w:cstheme="majorHAnsi"/>
        </w:rPr>
        <w:t>new nation</w:t>
      </w:r>
      <w:r w:rsidRPr="00817848">
        <w:rPr>
          <w:rFonts w:cstheme="majorHAnsi"/>
          <w:sz w:val="14"/>
        </w:rPr>
        <w:t xml:space="preserve">” to emerge from a rebellion against European imperial rule during the first wave of modern empire. </w:t>
      </w:r>
      <w:r w:rsidRPr="00817848">
        <w:rPr>
          <w:rStyle w:val="StyleUnderline"/>
          <w:rFonts w:cstheme="majorHAnsi"/>
        </w:rPr>
        <w:t>The</w:t>
      </w:r>
      <w:r w:rsidRPr="00817848">
        <w:rPr>
          <w:rFonts w:cstheme="majorHAnsi"/>
          <w:sz w:val="14"/>
        </w:rPr>
        <w:t xml:space="preserve"> </w:t>
      </w:r>
      <w:r w:rsidRPr="00817848">
        <w:rPr>
          <w:rStyle w:val="Emphasis"/>
          <w:rFonts w:cstheme="majorHAnsi"/>
        </w:rPr>
        <w:t>United States</w:t>
      </w:r>
      <w:r w:rsidRPr="00817848">
        <w:rPr>
          <w:rFonts w:cstheme="majorHAnsi"/>
          <w:sz w:val="14"/>
        </w:rPr>
        <w:t xml:space="preserve"> also </w:t>
      </w:r>
      <w:r w:rsidRPr="00B33B69">
        <w:rPr>
          <w:rStyle w:val="Emphasis"/>
          <w:rFonts w:cstheme="majorHAnsi"/>
          <w:highlight w:val="green"/>
        </w:rPr>
        <w:t>supported</w:t>
      </w:r>
      <w:r w:rsidRPr="00817848">
        <w:rPr>
          <w:rFonts w:cstheme="majorHAnsi"/>
          <w:sz w:val="14"/>
        </w:rPr>
        <w:t xml:space="preserve"> </w:t>
      </w:r>
      <w:r w:rsidRPr="00817848">
        <w:rPr>
          <w:rStyle w:val="StyleUnderline"/>
          <w:rFonts w:cstheme="majorHAnsi"/>
        </w:rPr>
        <w:t xml:space="preserve">the </w:t>
      </w:r>
      <w:r w:rsidRPr="00B33B69">
        <w:rPr>
          <w:rStyle w:val="StyleUnderline"/>
          <w:rFonts w:cstheme="majorHAnsi"/>
          <w:highlight w:val="green"/>
        </w:rPr>
        <w:t>independence of</w:t>
      </w:r>
      <w:r w:rsidRPr="00817848">
        <w:rPr>
          <w:rStyle w:val="StyleUnderline"/>
          <w:rFonts w:cstheme="majorHAnsi"/>
        </w:rPr>
        <w:t xml:space="preserve"> other </w:t>
      </w:r>
      <w:r w:rsidRPr="00B33B69">
        <w:rPr>
          <w:rStyle w:val="StyleUnderline"/>
          <w:rFonts w:cstheme="majorHAnsi"/>
          <w:highlight w:val="green"/>
        </w:rPr>
        <w:t xml:space="preserve">European settler </w:t>
      </w:r>
      <w:r w:rsidRPr="00B33B69">
        <w:rPr>
          <w:rStyle w:val="Emphasis"/>
          <w:rFonts w:cstheme="majorHAnsi"/>
          <w:highlight w:val="green"/>
        </w:rPr>
        <w:t>colonies</w:t>
      </w:r>
      <w:r w:rsidRPr="00817848">
        <w:rPr>
          <w:rStyle w:val="StyleUnderline"/>
          <w:rFonts w:cstheme="majorHAnsi"/>
        </w:rPr>
        <w:t xml:space="preserve"> throughout</w:t>
      </w:r>
      <w:r w:rsidRPr="00817848">
        <w:rPr>
          <w:rFonts w:cstheme="majorHAnsi"/>
          <w:sz w:val="14"/>
        </w:rPr>
        <w:t xml:space="preserve"> the Americas and, </w:t>
      </w:r>
      <w:r w:rsidRPr="00B33B69">
        <w:rPr>
          <w:rStyle w:val="StyleUnderline"/>
          <w:rFonts w:cstheme="majorHAnsi"/>
          <w:highlight w:val="green"/>
        </w:rPr>
        <w:t xml:space="preserve">with the </w:t>
      </w:r>
      <w:r w:rsidRPr="00B33B69">
        <w:rPr>
          <w:rStyle w:val="Emphasis"/>
          <w:rFonts w:cstheme="majorHAnsi"/>
          <w:highlight w:val="green"/>
        </w:rPr>
        <w:t>Monroe Doctrine</w:t>
      </w:r>
      <w:r w:rsidRPr="00817848">
        <w:rPr>
          <w:rStyle w:val="StyleUnderline"/>
          <w:rFonts w:cstheme="majorHAnsi"/>
        </w:rPr>
        <w:t xml:space="preserve">, </w:t>
      </w:r>
      <w:r w:rsidRPr="00B33B69">
        <w:rPr>
          <w:rStyle w:val="StyleUnderline"/>
          <w:rFonts w:cstheme="majorHAnsi"/>
          <w:highlight w:val="green"/>
        </w:rPr>
        <w:t xml:space="preserve">helped </w:t>
      </w:r>
      <w:r w:rsidRPr="00B33B69">
        <w:rPr>
          <w:rStyle w:val="Emphasis"/>
          <w:rFonts w:cstheme="majorHAnsi"/>
          <w:highlight w:val="green"/>
        </w:rPr>
        <w:t>sustain</w:t>
      </w:r>
      <w:r w:rsidRPr="00817848">
        <w:rPr>
          <w:rStyle w:val="StyleUnderline"/>
          <w:rFonts w:cstheme="majorHAnsi"/>
        </w:rPr>
        <w:t xml:space="preserve"> their </w:t>
      </w:r>
      <w:r w:rsidRPr="00B33B69">
        <w:rPr>
          <w:rStyle w:val="Emphasis"/>
          <w:rFonts w:cstheme="majorHAnsi"/>
          <w:highlight w:val="green"/>
        </w:rPr>
        <w:t>independence</w:t>
      </w:r>
      <w:r w:rsidRPr="00817848">
        <w:rPr>
          <w:rFonts w:cstheme="majorHAnsi"/>
          <w:sz w:val="14"/>
        </w:rPr>
        <w:t xml:space="preserve"> </w:t>
      </w:r>
      <w:r w:rsidRPr="00B33B69">
        <w:rPr>
          <w:rStyle w:val="StyleUnderline"/>
          <w:rFonts w:cstheme="majorHAnsi"/>
          <w:highlight w:val="green"/>
        </w:rPr>
        <w:t>against</w:t>
      </w:r>
      <w:r w:rsidRPr="00817848">
        <w:rPr>
          <w:rStyle w:val="StyleUnderline"/>
          <w:rFonts w:cstheme="majorHAnsi"/>
        </w:rPr>
        <w:t xml:space="preserve"> </w:t>
      </w:r>
      <w:r w:rsidRPr="00817848">
        <w:rPr>
          <w:rStyle w:val="Emphasis"/>
          <w:rFonts w:cstheme="majorHAnsi"/>
        </w:rPr>
        <w:t>European</w:t>
      </w:r>
      <w:r w:rsidRPr="00817848">
        <w:rPr>
          <w:rFonts w:cstheme="majorHAnsi"/>
          <w:sz w:val="14"/>
        </w:rPr>
        <w:t xml:space="preserve"> </w:t>
      </w:r>
      <w:r w:rsidRPr="00B33B69">
        <w:rPr>
          <w:rStyle w:val="Emphasis"/>
          <w:rFonts w:cstheme="majorHAnsi"/>
          <w:highlight w:val="green"/>
        </w:rPr>
        <w:t>efforts</w:t>
      </w:r>
      <w:r w:rsidRPr="00B33B69">
        <w:rPr>
          <w:rFonts w:cstheme="majorHAnsi"/>
          <w:sz w:val="14"/>
          <w:highlight w:val="green"/>
        </w:rPr>
        <w:t xml:space="preserve"> </w:t>
      </w:r>
      <w:r w:rsidRPr="00B33B69">
        <w:rPr>
          <w:rStyle w:val="StyleUnderline"/>
          <w:rFonts w:cstheme="majorHAnsi"/>
          <w:highlight w:val="green"/>
        </w:rPr>
        <w:t xml:space="preserve">to </w:t>
      </w:r>
      <w:r w:rsidRPr="00B33B69">
        <w:rPr>
          <w:rStyle w:val="Emphasis"/>
          <w:rFonts w:cstheme="majorHAnsi"/>
          <w:highlight w:val="green"/>
        </w:rPr>
        <w:t>recolonize</w:t>
      </w:r>
      <w:r w:rsidRPr="00817848">
        <w:rPr>
          <w:rFonts w:cstheme="majorHAnsi"/>
          <w:sz w:val="14"/>
        </w:rPr>
        <w:t xml:space="preserve"> parts of the </w:t>
      </w:r>
      <w:r w:rsidRPr="00817848">
        <w:rPr>
          <w:rStyle w:val="Emphasis"/>
          <w:rFonts w:cstheme="majorHAnsi"/>
        </w:rPr>
        <w:t>Americas</w:t>
      </w:r>
      <w:r w:rsidRPr="00817848">
        <w:rPr>
          <w:rFonts w:cstheme="majorHAnsi"/>
          <w:sz w:val="14"/>
        </w:rPr>
        <w:t xml:space="preserve">. </w:t>
      </w:r>
      <w:r w:rsidRPr="00817848">
        <w:rPr>
          <w:rStyle w:val="StyleUnderline"/>
          <w:rFonts w:cstheme="majorHAnsi"/>
        </w:rPr>
        <w:t>In the second wave of late 19th</w:t>
      </w:r>
      <w:r w:rsidRPr="00817848">
        <w:rPr>
          <w:rFonts w:cstheme="majorHAnsi"/>
          <w:sz w:val="14"/>
        </w:rPr>
        <w:t xml:space="preserve"> </w:t>
      </w:r>
      <w:r w:rsidRPr="00817848">
        <w:rPr>
          <w:rStyle w:val="StyleUnderline"/>
          <w:rFonts w:cstheme="majorHAnsi"/>
        </w:rPr>
        <w:t>century</w:t>
      </w:r>
      <w:r w:rsidRPr="00817848">
        <w:rPr>
          <w:rFonts w:cstheme="majorHAnsi"/>
          <w:sz w:val="14"/>
        </w:rPr>
        <w:t xml:space="preserve"> empire-building, </w:t>
      </w:r>
      <w:r w:rsidRPr="00B33B69">
        <w:rPr>
          <w:rStyle w:val="StyleUnderline"/>
          <w:rFonts w:cstheme="majorHAnsi"/>
          <w:highlight w:val="green"/>
        </w:rPr>
        <w:t>the</w:t>
      </w:r>
      <w:r w:rsidRPr="00817848">
        <w:rPr>
          <w:rFonts w:cstheme="majorHAnsi"/>
          <w:sz w:val="14"/>
        </w:rPr>
        <w:t xml:space="preserve"> </w:t>
      </w:r>
      <w:r w:rsidRPr="00B33B69">
        <w:rPr>
          <w:rStyle w:val="Emphasis"/>
          <w:rFonts w:cstheme="majorHAnsi"/>
          <w:highlight w:val="green"/>
        </w:rPr>
        <w:t>U</w:t>
      </w:r>
      <w:r w:rsidRPr="00817848">
        <w:rPr>
          <w:rFonts w:cstheme="majorHAnsi"/>
          <w:sz w:val="14"/>
        </w:rPr>
        <w:t xml:space="preserve">nited </w:t>
      </w:r>
      <w:r w:rsidRPr="00B33B69">
        <w:rPr>
          <w:rStyle w:val="Emphasis"/>
          <w:rFonts w:cstheme="majorHAnsi"/>
          <w:highlight w:val="green"/>
        </w:rPr>
        <w:t>S</w:t>
      </w:r>
      <w:r w:rsidRPr="00817848">
        <w:rPr>
          <w:rFonts w:cstheme="majorHAnsi"/>
          <w:sz w:val="14"/>
        </w:rPr>
        <w:t xml:space="preserve">tates, despite its great relative power, </w:t>
      </w:r>
      <w:r w:rsidRPr="00B33B69">
        <w:rPr>
          <w:rStyle w:val="StyleUnderline"/>
          <w:rFonts w:cstheme="majorHAnsi"/>
          <w:highlight w:val="green"/>
        </w:rPr>
        <w:t xml:space="preserve">did </w:t>
      </w:r>
      <w:r w:rsidRPr="00B33B69">
        <w:rPr>
          <w:rStyle w:val="Emphasis"/>
          <w:rFonts w:cstheme="majorHAnsi"/>
          <w:highlight w:val="green"/>
        </w:rPr>
        <w:t>not establish</w:t>
      </w:r>
      <w:r w:rsidRPr="00B33B69">
        <w:rPr>
          <w:rStyle w:val="StyleUnderline"/>
          <w:rFonts w:cstheme="majorHAnsi"/>
          <w:highlight w:val="green"/>
        </w:rPr>
        <w:t xml:space="preserve"> an</w:t>
      </w:r>
      <w:r w:rsidRPr="00B33B69">
        <w:rPr>
          <w:rFonts w:cstheme="majorHAnsi"/>
          <w:sz w:val="14"/>
          <w:highlight w:val="green"/>
        </w:rPr>
        <w:t xml:space="preserve"> </w:t>
      </w:r>
      <w:r w:rsidRPr="00B33B69">
        <w:rPr>
          <w:rStyle w:val="Emphasis"/>
          <w:rFonts w:cstheme="majorHAnsi"/>
          <w:highlight w:val="green"/>
        </w:rPr>
        <w:t>empire</w:t>
      </w:r>
      <w:r w:rsidRPr="00817848">
        <w:rPr>
          <w:rFonts w:cstheme="majorHAnsi"/>
          <w:sz w:val="14"/>
        </w:rPr>
        <w:t xml:space="preserve"> </w:t>
      </w:r>
      <w:r w:rsidRPr="00817848">
        <w:rPr>
          <w:rStyle w:val="StyleUnderline"/>
          <w:rFonts w:cstheme="majorHAnsi"/>
        </w:rPr>
        <w:t xml:space="preserve">of its </w:t>
      </w:r>
      <w:r w:rsidRPr="00817848">
        <w:rPr>
          <w:rStyle w:val="Emphasis"/>
          <w:rFonts w:cstheme="majorHAnsi"/>
        </w:rPr>
        <w:t>own</w:t>
      </w:r>
      <w:r w:rsidRPr="00817848">
        <w:rPr>
          <w:rFonts w:cstheme="majorHAnsi"/>
          <w:sz w:val="14"/>
        </w:rPr>
        <w:t xml:space="preserve"> of any significance or duration. And during the latter part of the 20th century, </w:t>
      </w:r>
      <w:r w:rsidRPr="00B33B69">
        <w:rPr>
          <w:rStyle w:val="StyleUnderline"/>
          <w:rFonts w:cstheme="majorHAnsi"/>
          <w:highlight w:val="green"/>
        </w:rPr>
        <w:t>the</w:t>
      </w:r>
      <w:r w:rsidRPr="00817848">
        <w:rPr>
          <w:rFonts w:cstheme="majorHAnsi"/>
          <w:sz w:val="14"/>
        </w:rPr>
        <w:t xml:space="preserve"> </w:t>
      </w:r>
      <w:r w:rsidRPr="00B33B69">
        <w:rPr>
          <w:rStyle w:val="Emphasis"/>
          <w:rFonts w:cstheme="majorHAnsi"/>
          <w:highlight w:val="green"/>
        </w:rPr>
        <w:t>U</w:t>
      </w:r>
      <w:r w:rsidRPr="00817848">
        <w:rPr>
          <w:rFonts w:cstheme="majorHAnsi"/>
          <w:sz w:val="14"/>
        </w:rPr>
        <w:t xml:space="preserve">nited </w:t>
      </w:r>
      <w:r w:rsidRPr="00B33B69">
        <w:rPr>
          <w:rStyle w:val="Emphasis"/>
          <w:rFonts w:cstheme="majorHAnsi"/>
          <w:highlight w:val="green"/>
        </w:rPr>
        <w:t>S</w:t>
      </w:r>
      <w:r w:rsidRPr="00817848">
        <w:rPr>
          <w:rFonts w:cstheme="majorHAnsi"/>
          <w:sz w:val="14"/>
        </w:rPr>
        <w:t xml:space="preserve">tates </w:t>
      </w:r>
      <w:r w:rsidRPr="00B33B69">
        <w:rPr>
          <w:rStyle w:val="StyleUnderline"/>
          <w:rFonts w:cstheme="majorHAnsi"/>
          <w:highlight w:val="green"/>
        </w:rPr>
        <w:t>pushed</w:t>
      </w:r>
      <w:r w:rsidRPr="00817848">
        <w:rPr>
          <w:rFonts w:cstheme="majorHAnsi"/>
          <w:sz w:val="14"/>
        </w:rPr>
        <w:t xml:space="preserve"> </w:t>
      </w:r>
      <w:r w:rsidRPr="00817848">
        <w:rPr>
          <w:rStyle w:val="Emphasis"/>
          <w:rFonts w:cstheme="majorHAnsi"/>
        </w:rPr>
        <w:t>European</w:t>
      </w:r>
      <w:r w:rsidRPr="00817848">
        <w:rPr>
          <w:rFonts w:cstheme="majorHAnsi"/>
          <w:sz w:val="14"/>
        </w:rPr>
        <w:t xml:space="preserve"> </w:t>
      </w:r>
      <w:r w:rsidRPr="00B33B69">
        <w:rPr>
          <w:rStyle w:val="Emphasis"/>
          <w:rFonts w:cstheme="majorHAnsi"/>
          <w:highlight w:val="green"/>
        </w:rPr>
        <w:t>decolonization</w:t>
      </w:r>
      <w:r w:rsidRPr="00817848">
        <w:rPr>
          <w:rFonts w:cstheme="majorHAnsi"/>
          <w:sz w:val="14"/>
        </w:rPr>
        <w:t xml:space="preserve">, thus </w:t>
      </w:r>
      <w:r w:rsidRPr="00B33B69">
        <w:rPr>
          <w:rStyle w:val="StyleUnderline"/>
          <w:rFonts w:cstheme="majorHAnsi"/>
          <w:highlight w:val="green"/>
        </w:rPr>
        <w:t xml:space="preserve">facilitating the </w:t>
      </w:r>
      <w:r w:rsidRPr="00B33B69">
        <w:rPr>
          <w:rStyle w:val="Emphasis"/>
          <w:rFonts w:cstheme="majorHAnsi"/>
          <w:highlight w:val="green"/>
        </w:rPr>
        <w:t>breakup</w:t>
      </w:r>
      <w:r w:rsidRPr="00B33B69">
        <w:rPr>
          <w:rFonts w:cstheme="majorHAnsi"/>
          <w:sz w:val="14"/>
          <w:highlight w:val="green"/>
        </w:rPr>
        <w:t xml:space="preserve"> </w:t>
      </w:r>
      <w:r w:rsidRPr="00B33B69">
        <w:rPr>
          <w:rStyle w:val="StyleUnderline"/>
          <w:rFonts w:cstheme="majorHAnsi"/>
          <w:highlight w:val="green"/>
        </w:rPr>
        <w:t>of</w:t>
      </w:r>
      <w:r w:rsidRPr="00817848">
        <w:rPr>
          <w:rStyle w:val="StyleUnderline"/>
          <w:rFonts w:cstheme="majorHAnsi"/>
        </w:rPr>
        <w:t xml:space="preserve"> second wave</w:t>
      </w:r>
      <w:r w:rsidRPr="00817848">
        <w:rPr>
          <w:rFonts w:cstheme="majorHAnsi"/>
          <w:sz w:val="14"/>
        </w:rPr>
        <w:t xml:space="preserve"> </w:t>
      </w:r>
      <w:r w:rsidRPr="00B33B69">
        <w:rPr>
          <w:rStyle w:val="Emphasis"/>
          <w:rFonts w:cstheme="majorHAnsi"/>
          <w:highlight w:val="green"/>
        </w:rPr>
        <w:t>empires</w:t>
      </w:r>
      <w:r w:rsidRPr="00817848">
        <w:rPr>
          <w:rFonts w:cstheme="majorHAnsi"/>
          <w:sz w:val="14"/>
        </w:rPr>
        <w:t xml:space="preserve">. </w:t>
      </w:r>
      <w:r w:rsidRPr="00817848">
        <w:rPr>
          <w:rStyle w:val="StyleUnderline"/>
          <w:rFonts w:cstheme="majorHAnsi"/>
        </w:rPr>
        <w:t>In</w:t>
      </w:r>
      <w:r w:rsidRPr="00817848">
        <w:rPr>
          <w:rFonts w:cstheme="majorHAnsi"/>
          <w:sz w:val="14"/>
        </w:rPr>
        <w:t xml:space="preserve"> </w:t>
      </w:r>
      <w:r w:rsidRPr="00817848">
        <w:rPr>
          <w:rStyle w:val="StyleUnderline"/>
          <w:rFonts w:cstheme="majorHAnsi"/>
        </w:rPr>
        <w:t>the great</w:t>
      </w:r>
      <w:r w:rsidRPr="00817848">
        <w:rPr>
          <w:rFonts w:cstheme="majorHAnsi"/>
          <w:sz w:val="14"/>
        </w:rPr>
        <w:t xml:space="preserve"> world </w:t>
      </w:r>
      <w:r w:rsidRPr="00817848">
        <w:rPr>
          <w:rStyle w:val="StyleUnderline"/>
          <w:rFonts w:cstheme="majorHAnsi"/>
        </w:rPr>
        <w:t>wars</w:t>
      </w:r>
      <w:r w:rsidRPr="00817848">
        <w:rPr>
          <w:rFonts w:cstheme="majorHAnsi"/>
          <w:sz w:val="14"/>
        </w:rPr>
        <w:t xml:space="preserve"> in the 20th century, </w:t>
      </w:r>
      <w:r w:rsidRPr="00817848">
        <w:rPr>
          <w:rStyle w:val="StyleUnderline"/>
          <w:rFonts w:cstheme="majorHAnsi"/>
        </w:rPr>
        <w:t>the</w:t>
      </w:r>
      <w:r w:rsidRPr="00817848">
        <w:rPr>
          <w:rFonts w:cstheme="majorHAnsi"/>
          <w:sz w:val="14"/>
        </w:rPr>
        <w:t xml:space="preserve"> </w:t>
      </w:r>
      <w:r w:rsidRPr="00817848">
        <w:rPr>
          <w:rStyle w:val="Emphasis"/>
          <w:rFonts w:cstheme="majorHAnsi"/>
        </w:rPr>
        <w:t>U</w:t>
      </w:r>
      <w:r w:rsidRPr="00817848">
        <w:rPr>
          <w:rFonts w:cstheme="majorHAnsi"/>
          <w:sz w:val="14"/>
        </w:rPr>
        <w:t xml:space="preserve">nited </w:t>
      </w:r>
      <w:r w:rsidRPr="00817848">
        <w:rPr>
          <w:rStyle w:val="Emphasis"/>
          <w:rFonts w:cstheme="majorHAnsi"/>
        </w:rPr>
        <w:t>S</w:t>
      </w:r>
      <w:r w:rsidRPr="00817848">
        <w:rPr>
          <w:rFonts w:cstheme="majorHAnsi"/>
          <w:sz w:val="14"/>
        </w:rPr>
        <w:t xml:space="preserve">tates </w:t>
      </w:r>
      <w:r w:rsidRPr="00817848">
        <w:rPr>
          <w:rStyle w:val="StyleUnderline"/>
          <w:rFonts w:cstheme="majorHAnsi"/>
        </w:rPr>
        <w:t xml:space="preserve">played an important role in </w:t>
      </w:r>
      <w:r w:rsidRPr="00B33B69">
        <w:rPr>
          <w:rStyle w:val="Emphasis"/>
          <w:rFonts w:cstheme="majorHAnsi"/>
          <w:highlight w:val="green"/>
        </w:rPr>
        <w:t>thwarting</w:t>
      </w:r>
      <w:r w:rsidRPr="00817848">
        <w:rPr>
          <w:rStyle w:val="StyleUnderline"/>
          <w:rFonts w:cstheme="majorHAnsi"/>
        </w:rPr>
        <w:t xml:space="preserve"> a third wave</w:t>
      </w:r>
      <w:r w:rsidRPr="00817848">
        <w:rPr>
          <w:rFonts w:cstheme="majorHAnsi"/>
          <w:sz w:val="14"/>
        </w:rPr>
        <w:t xml:space="preserve"> of </w:t>
      </w:r>
      <w:r w:rsidRPr="00B33B69">
        <w:rPr>
          <w:rStyle w:val="Emphasis"/>
          <w:rFonts w:cstheme="majorHAnsi"/>
          <w:highlight w:val="green"/>
        </w:rPr>
        <w:t>imperial projects</w:t>
      </w:r>
      <w:r w:rsidRPr="00B33B69">
        <w:rPr>
          <w:rFonts w:cstheme="majorHAnsi"/>
          <w:sz w:val="14"/>
          <w:highlight w:val="green"/>
        </w:rPr>
        <w:t xml:space="preserve"> </w:t>
      </w:r>
      <w:r w:rsidRPr="00B33B69">
        <w:rPr>
          <w:rStyle w:val="StyleUnderline"/>
          <w:rFonts w:cstheme="majorHAnsi"/>
          <w:highlight w:val="green"/>
        </w:rPr>
        <w:t>of</w:t>
      </w:r>
      <w:r w:rsidRPr="00B33B69">
        <w:rPr>
          <w:rFonts w:cstheme="majorHAnsi"/>
          <w:sz w:val="14"/>
          <w:highlight w:val="green"/>
        </w:rPr>
        <w:t xml:space="preserve"> </w:t>
      </w:r>
      <w:r w:rsidRPr="00B33B69">
        <w:rPr>
          <w:rStyle w:val="Emphasis"/>
          <w:rFonts w:cstheme="majorHAnsi"/>
          <w:highlight w:val="green"/>
        </w:rPr>
        <w:t>Germany</w:t>
      </w:r>
      <w:r w:rsidRPr="00817848">
        <w:rPr>
          <w:rFonts w:cstheme="majorHAnsi"/>
          <w:sz w:val="14"/>
        </w:rPr>
        <w:t xml:space="preserve">, </w:t>
      </w:r>
      <w:r w:rsidRPr="00B33B69">
        <w:rPr>
          <w:rStyle w:val="Emphasis"/>
          <w:rFonts w:cstheme="majorHAnsi"/>
          <w:highlight w:val="green"/>
        </w:rPr>
        <w:t>Japan</w:t>
      </w:r>
      <w:r w:rsidRPr="00B33B69">
        <w:rPr>
          <w:rFonts w:cstheme="majorHAnsi"/>
          <w:sz w:val="14"/>
          <w:highlight w:val="green"/>
        </w:rPr>
        <w:t xml:space="preserve">, </w:t>
      </w:r>
      <w:r w:rsidRPr="00B33B69">
        <w:rPr>
          <w:rStyle w:val="StyleUnderline"/>
          <w:rFonts w:cstheme="majorHAnsi"/>
          <w:highlight w:val="green"/>
        </w:rPr>
        <w:t>and</w:t>
      </w:r>
      <w:r w:rsidRPr="00B33B69">
        <w:rPr>
          <w:rFonts w:cstheme="majorHAnsi"/>
          <w:sz w:val="14"/>
          <w:highlight w:val="green"/>
        </w:rPr>
        <w:t xml:space="preserve"> </w:t>
      </w:r>
      <w:r w:rsidRPr="00B33B69">
        <w:rPr>
          <w:rStyle w:val="Emphasis"/>
          <w:rFonts w:cstheme="majorHAnsi"/>
          <w:highlight w:val="green"/>
        </w:rPr>
        <w:t>Italy</w:t>
      </w:r>
      <w:r w:rsidRPr="00817848">
        <w:rPr>
          <w:rFonts w:cstheme="majorHAnsi"/>
          <w:sz w:val="14"/>
        </w:rPr>
        <w:t xml:space="preserve">. In the second half of the 20th century, the United States played decisive roles, both ideological and military, in thwarting the fourth wave of empire building, the expansion of the communist great power, the Soviet Union, as well as communist coups and revolutions in many weak and small independent states. </w:t>
      </w:r>
    </w:p>
    <w:p w14:paraId="3CFBE242" w14:textId="77777777" w:rsidR="001E328F" w:rsidRPr="00817848" w:rsidRDefault="001E328F" w:rsidP="001E328F">
      <w:pPr>
        <w:rPr>
          <w:rFonts w:cstheme="majorHAnsi"/>
        </w:rPr>
      </w:pPr>
      <w:r w:rsidRPr="00817848">
        <w:rPr>
          <w:rFonts w:cstheme="majorHAnsi"/>
          <w:noProof/>
          <w:sz w:val="14"/>
        </w:rPr>
        <w:drawing>
          <wp:inline distT="0" distB="0" distL="0" distR="0" wp14:anchorId="784F2E7F" wp14:editId="10B7A71D">
            <wp:extent cx="4119341" cy="3238500"/>
            <wp:effectExtent l="0" t="0" r="0" b="0"/>
            <wp:docPr id="10" name="Picture 10"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text&#10;&#10;Description automatically generated"/>
                    <pic:cNvPicPr/>
                  </pic:nvPicPr>
                  <pic:blipFill>
                    <a:blip r:embed="rId49"/>
                    <a:stretch>
                      <a:fillRect/>
                    </a:stretch>
                  </pic:blipFill>
                  <pic:spPr>
                    <a:xfrm>
                      <a:off x="0" y="0"/>
                      <a:ext cx="4199246" cy="3301319"/>
                    </a:xfrm>
                    <a:prstGeom prst="rect">
                      <a:avLst/>
                    </a:prstGeom>
                  </pic:spPr>
                </pic:pic>
              </a:graphicData>
            </a:graphic>
          </wp:inline>
        </w:drawing>
      </w:r>
    </w:p>
    <w:p w14:paraId="2623CD67" w14:textId="77777777" w:rsidR="001E328F" w:rsidRPr="00817848" w:rsidRDefault="001E328F" w:rsidP="001E328F">
      <w:pPr>
        <w:rPr>
          <w:rFonts w:cstheme="majorHAnsi"/>
          <w:sz w:val="16"/>
        </w:rPr>
      </w:pPr>
      <w:r w:rsidRPr="00817848">
        <w:rPr>
          <w:rFonts w:cstheme="majorHAnsi"/>
          <w:sz w:val="16"/>
        </w:rPr>
        <w:t xml:space="preserve">The United States also played a variety of important roles in building and strengthening Westphalian institutions, </w:t>
      </w:r>
      <w:r w:rsidRPr="00817848">
        <w:rPr>
          <w:rStyle w:val="StyleUnderline"/>
          <w:rFonts w:cstheme="majorHAnsi"/>
        </w:rPr>
        <w:t>moderating</w:t>
      </w:r>
      <w:r w:rsidRPr="00817848">
        <w:rPr>
          <w:rFonts w:cstheme="majorHAnsi"/>
          <w:sz w:val="16"/>
        </w:rPr>
        <w:t xml:space="preserve"> inter-state </w:t>
      </w:r>
      <w:r w:rsidRPr="00817848">
        <w:rPr>
          <w:rStyle w:val="StyleUnderline"/>
          <w:rFonts w:cstheme="majorHAnsi"/>
        </w:rPr>
        <w:t>anarchy</w:t>
      </w:r>
      <w:r w:rsidRPr="00817848">
        <w:rPr>
          <w:rFonts w:cstheme="majorHAnsi"/>
          <w:sz w:val="16"/>
        </w:rPr>
        <w:t xml:space="preserve">, and </w:t>
      </w:r>
      <w:r w:rsidRPr="00817848">
        <w:rPr>
          <w:rStyle w:val="StyleUnderline"/>
          <w:rFonts w:cstheme="majorHAnsi"/>
        </w:rPr>
        <w:t>facilitating</w:t>
      </w:r>
      <w:r w:rsidRPr="00817848">
        <w:rPr>
          <w:rFonts w:cstheme="majorHAnsi"/>
          <w:sz w:val="16"/>
        </w:rPr>
        <w:t xml:space="preserve"> the </w:t>
      </w:r>
      <w:r w:rsidRPr="00817848">
        <w:rPr>
          <w:rStyle w:val="StyleUnderline"/>
          <w:rFonts w:cstheme="majorHAnsi"/>
        </w:rPr>
        <w:t xml:space="preserve">ability of states to </w:t>
      </w:r>
      <w:r w:rsidRPr="00817848">
        <w:rPr>
          <w:rStyle w:val="Emphasis"/>
          <w:rFonts w:cstheme="majorHAnsi"/>
        </w:rPr>
        <w:t>survive</w:t>
      </w:r>
      <w:r w:rsidRPr="00817848">
        <w:rPr>
          <w:rFonts w:cstheme="majorHAnsi"/>
          <w:sz w:val="16"/>
        </w:rPr>
        <w:t xml:space="preserve"> </w:t>
      </w:r>
      <w:r w:rsidRPr="00817848">
        <w:rPr>
          <w:rStyle w:val="StyleUnderline"/>
          <w:rFonts w:cstheme="majorHAnsi"/>
        </w:rPr>
        <w:t>as</w:t>
      </w:r>
      <w:r w:rsidRPr="00817848">
        <w:rPr>
          <w:rFonts w:cstheme="majorHAnsi"/>
          <w:sz w:val="16"/>
        </w:rPr>
        <w:t xml:space="preserve"> </w:t>
      </w:r>
      <w:r w:rsidRPr="00817848">
        <w:rPr>
          <w:rStyle w:val="Emphasis"/>
          <w:rFonts w:cstheme="majorHAnsi"/>
        </w:rPr>
        <w:t>independent</w:t>
      </w:r>
      <w:r w:rsidRPr="00817848">
        <w:rPr>
          <w:rFonts w:cstheme="majorHAnsi"/>
          <w:sz w:val="16"/>
        </w:rPr>
        <w:t xml:space="preserve"> </w:t>
      </w:r>
      <w:r w:rsidRPr="00817848">
        <w:rPr>
          <w:rStyle w:val="StyleUnderline"/>
          <w:rFonts w:cstheme="majorHAnsi"/>
        </w:rPr>
        <w:t>members of</w:t>
      </w:r>
      <w:r w:rsidRPr="00817848">
        <w:rPr>
          <w:rFonts w:cstheme="majorHAnsi"/>
          <w:sz w:val="16"/>
        </w:rPr>
        <w:t xml:space="preserve"> international </w:t>
      </w:r>
      <w:r w:rsidRPr="00817848">
        <w:rPr>
          <w:rStyle w:val="StyleUnderline"/>
          <w:rFonts w:cstheme="majorHAnsi"/>
        </w:rPr>
        <w:t>society</w:t>
      </w:r>
      <w:r w:rsidRPr="00817848">
        <w:rPr>
          <w:rFonts w:cstheme="majorHAnsi"/>
          <w:sz w:val="16"/>
        </w:rPr>
        <w:t xml:space="preserve">. From its inception, </w:t>
      </w:r>
      <w:r w:rsidRPr="00817848">
        <w:rPr>
          <w:rStyle w:val="StyleUnderline"/>
          <w:rFonts w:cstheme="majorHAnsi"/>
        </w:rPr>
        <w:t>the</w:t>
      </w:r>
      <w:r w:rsidRPr="00817848">
        <w:rPr>
          <w:rFonts w:cstheme="majorHAnsi"/>
          <w:sz w:val="16"/>
        </w:rPr>
        <w:t xml:space="preserve"> </w:t>
      </w:r>
      <w:r w:rsidRPr="00817848">
        <w:rPr>
          <w:rStyle w:val="Emphasis"/>
          <w:rFonts w:cstheme="majorHAnsi"/>
        </w:rPr>
        <w:t>U</w:t>
      </w:r>
      <w:r w:rsidRPr="00817848">
        <w:rPr>
          <w:rFonts w:cstheme="majorHAnsi"/>
          <w:sz w:val="16"/>
        </w:rPr>
        <w:t xml:space="preserve">nited </w:t>
      </w:r>
      <w:r w:rsidRPr="00817848">
        <w:rPr>
          <w:rStyle w:val="Emphasis"/>
          <w:rFonts w:cstheme="majorHAnsi"/>
        </w:rPr>
        <w:t>S</w:t>
      </w:r>
      <w:r w:rsidRPr="00817848">
        <w:rPr>
          <w:rFonts w:cstheme="majorHAnsi"/>
          <w:sz w:val="16"/>
        </w:rPr>
        <w:t xml:space="preserve">tates </w:t>
      </w:r>
      <w:r w:rsidRPr="00817848">
        <w:rPr>
          <w:rStyle w:val="StyleUnderline"/>
          <w:rFonts w:cstheme="majorHAnsi"/>
        </w:rPr>
        <w:t>was precocious in</w:t>
      </w:r>
      <w:r w:rsidRPr="00817848">
        <w:rPr>
          <w:rFonts w:cstheme="majorHAnsi"/>
          <w:sz w:val="16"/>
        </w:rPr>
        <w:t xml:space="preserve"> its </w:t>
      </w:r>
      <w:r w:rsidRPr="00B33B69">
        <w:rPr>
          <w:rStyle w:val="StyleUnderline"/>
          <w:rFonts w:cstheme="majorHAnsi"/>
          <w:highlight w:val="green"/>
        </w:rPr>
        <w:t>support for</w:t>
      </w:r>
      <w:r w:rsidRPr="00817848">
        <w:rPr>
          <w:rStyle w:val="StyleUnderline"/>
          <w:rFonts w:cstheme="majorHAnsi"/>
        </w:rPr>
        <w:t xml:space="preserve"> the law</w:t>
      </w:r>
      <w:r w:rsidRPr="00817848">
        <w:rPr>
          <w:rFonts w:cstheme="majorHAnsi"/>
          <w:sz w:val="16"/>
        </w:rPr>
        <w:t xml:space="preserve"> of </w:t>
      </w:r>
      <w:r w:rsidRPr="00817848">
        <w:rPr>
          <w:rStyle w:val="StyleUnderline"/>
          <w:rFonts w:cstheme="majorHAnsi"/>
        </w:rPr>
        <w:t>nations</w:t>
      </w:r>
      <w:r w:rsidRPr="00817848">
        <w:rPr>
          <w:rFonts w:cstheme="majorHAnsi"/>
          <w:sz w:val="16"/>
        </w:rPr>
        <w:t xml:space="preserve">, the </w:t>
      </w:r>
      <w:r w:rsidRPr="00B33B69">
        <w:rPr>
          <w:rStyle w:val="StyleUnderline"/>
          <w:rFonts w:cstheme="majorHAnsi"/>
          <w:highlight w:val="green"/>
        </w:rPr>
        <w:t>institutions</w:t>
      </w:r>
      <w:r w:rsidRPr="00817848">
        <w:rPr>
          <w:rFonts w:cstheme="majorHAnsi"/>
          <w:sz w:val="16"/>
        </w:rPr>
        <w:t xml:space="preserve"> of the society of states, particularly the </w:t>
      </w:r>
      <w:r w:rsidRPr="00817848">
        <w:rPr>
          <w:rStyle w:val="StyleUnderline"/>
          <w:rFonts w:cstheme="majorHAnsi"/>
        </w:rPr>
        <w:t>laws of war</w:t>
      </w:r>
      <w:r w:rsidRPr="00817848">
        <w:rPr>
          <w:rFonts w:cstheme="majorHAnsi"/>
          <w:sz w:val="16"/>
        </w:rPr>
        <w:t xml:space="preserve"> and </w:t>
      </w:r>
      <w:r w:rsidRPr="00B33B69">
        <w:rPr>
          <w:rStyle w:val="StyleUnderline"/>
          <w:rFonts w:cstheme="majorHAnsi"/>
          <w:highlight w:val="green"/>
        </w:rPr>
        <w:t>neutrality</w:t>
      </w:r>
      <w:r w:rsidRPr="00B33B69">
        <w:rPr>
          <w:rFonts w:cstheme="majorHAnsi"/>
          <w:sz w:val="16"/>
          <w:highlight w:val="green"/>
        </w:rPr>
        <w:t xml:space="preserve">, </w:t>
      </w:r>
      <w:r w:rsidRPr="00B33B69">
        <w:rPr>
          <w:rStyle w:val="StyleUnderline"/>
          <w:rFonts w:cstheme="majorHAnsi"/>
          <w:highlight w:val="green"/>
        </w:rPr>
        <w:t>and</w:t>
      </w:r>
      <w:r w:rsidRPr="00817848">
        <w:rPr>
          <w:rFonts w:cstheme="majorHAnsi"/>
          <w:sz w:val="16"/>
        </w:rPr>
        <w:t xml:space="preserve"> public </w:t>
      </w:r>
      <w:r w:rsidRPr="00B33B69">
        <w:rPr>
          <w:rStyle w:val="Emphasis"/>
          <w:rFonts w:cstheme="majorHAnsi"/>
          <w:highlight w:val="green"/>
        </w:rPr>
        <w:t>international law</w:t>
      </w:r>
      <w:r w:rsidRPr="00817848">
        <w:rPr>
          <w:rFonts w:cstheme="majorHAnsi"/>
          <w:sz w:val="16"/>
        </w:rPr>
        <w:t xml:space="preserve">, </w:t>
      </w:r>
      <w:r w:rsidRPr="00B33B69">
        <w:rPr>
          <w:rStyle w:val="StyleUnderline"/>
          <w:rFonts w:cstheme="majorHAnsi"/>
          <w:highlight w:val="green"/>
        </w:rPr>
        <w:t>as a</w:t>
      </w:r>
      <w:r w:rsidRPr="00B33B69">
        <w:rPr>
          <w:rFonts w:cstheme="majorHAnsi"/>
          <w:sz w:val="16"/>
          <w:highlight w:val="green"/>
        </w:rPr>
        <w:t xml:space="preserve"> </w:t>
      </w:r>
      <w:r w:rsidRPr="00B33B69">
        <w:rPr>
          <w:rStyle w:val="StyleUnderline"/>
          <w:rFonts w:cstheme="majorHAnsi"/>
          <w:highlight w:val="green"/>
        </w:rPr>
        <w:t>means of</w:t>
      </w:r>
      <w:r w:rsidRPr="00817848">
        <w:rPr>
          <w:rStyle w:val="StyleUnderline"/>
          <w:rFonts w:cstheme="majorHAnsi"/>
        </w:rPr>
        <w:t xml:space="preserve"> </w:t>
      </w:r>
      <w:r w:rsidRPr="00B33B69">
        <w:rPr>
          <w:rStyle w:val="Emphasis"/>
          <w:rFonts w:cstheme="majorHAnsi"/>
          <w:highlight w:val="green"/>
        </w:rPr>
        <w:t>restraining</w:t>
      </w:r>
      <w:r w:rsidRPr="00817848">
        <w:rPr>
          <w:rFonts w:cstheme="majorHAnsi"/>
          <w:sz w:val="16"/>
        </w:rPr>
        <w:t xml:space="preserve"> war and </w:t>
      </w:r>
      <w:r w:rsidRPr="00B33B69">
        <w:rPr>
          <w:rStyle w:val="Emphasis"/>
          <w:rFonts w:cstheme="majorHAnsi"/>
          <w:highlight w:val="green"/>
        </w:rPr>
        <w:t>aggression</w:t>
      </w:r>
      <w:r w:rsidRPr="00817848">
        <w:rPr>
          <w:rFonts w:cstheme="majorHAnsi"/>
          <w:sz w:val="16"/>
        </w:rPr>
        <w:t xml:space="preserve">. In both the 19th and 20th centuries, </w:t>
      </w:r>
      <w:r w:rsidRPr="00B33B69">
        <w:rPr>
          <w:rStyle w:val="StyleUnderline"/>
          <w:rFonts w:cstheme="majorHAnsi"/>
          <w:highlight w:val="green"/>
        </w:rPr>
        <w:t>the</w:t>
      </w:r>
      <w:r w:rsidRPr="00817848">
        <w:rPr>
          <w:rFonts w:cstheme="majorHAnsi"/>
          <w:sz w:val="16"/>
        </w:rPr>
        <w:t xml:space="preserve"> </w:t>
      </w:r>
      <w:r w:rsidRPr="00B33B69">
        <w:rPr>
          <w:rStyle w:val="Emphasis"/>
          <w:rFonts w:cstheme="majorHAnsi"/>
          <w:highlight w:val="green"/>
        </w:rPr>
        <w:t>U</w:t>
      </w:r>
      <w:r w:rsidRPr="00817848">
        <w:rPr>
          <w:rFonts w:cstheme="majorHAnsi"/>
          <w:sz w:val="16"/>
        </w:rPr>
        <w:t xml:space="preserve">nited </w:t>
      </w:r>
      <w:r w:rsidRPr="00B33B69">
        <w:rPr>
          <w:rStyle w:val="Emphasis"/>
          <w:rFonts w:cstheme="majorHAnsi"/>
          <w:highlight w:val="green"/>
        </w:rPr>
        <w:t>S</w:t>
      </w:r>
      <w:r w:rsidRPr="00817848">
        <w:rPr>
          <w:rFonts w:cstheme="majorHAnsi"/>
          <w:sz w:val="16"/>
        </w:rPr>
        <w:t xml:space="preserve">tates, first regionally and then globally, inspired and </w:t>
      </w:r>
      <w:r w:rsidRPr="00B33B69">
        <w:rPr>
          <w:rStyle w:val="Emphasis"/>
          <w:rFonts w:cstheme="majorHAnsi"/>
          <w:highlight w:val="green"/>
        </w:rPr>
        <w:t>helped</w:t>
      </w:r>
      <w:r w:rsidRPr="00817848">
        <w:rPr>
          <w:rFonts w:cstheme="majorHAnsi"/>
          <w:sz w:val="16"/>
        </w:rPr>
        <w:t xml:space="preserve"> legitimate anti-colonial and </w:t>
      </w:r>
      <w:r w:rsidRPr="00817848">
        <w:rPr>
          <w:rStyle w:val="Emphasis"/>
          <w:rFonts w:cstheme="majorHAnsi"/>
        </w:rPr>
        <w:t>anti-imperial</w:t>
      </w:r>
      <w:r w:rsidRPr="00817848">
        <w:rPr>
          <w:rFonts w:cstheme="majorHAnsi"/>
          <w:sz w:val="16"/>
        </w:rPr>
        <w:t xml:space="preserve"> </w:t>
      </w:r>
      <w:r w:rsidRPr="00817848">
        <w:rPr>
          <w:rStyle w:val="StyleUnderline"/>
          <w:rFonts w:cstheme="majorHAnsi"/>
        </w:rPr>
        <w:t>independence</w:t>
      </w:r>
      <w:r w:rsidRPr="00817848">
        <w:rPr>
          <w:rFonts w:cstheme="majorHAnsi"/>
          <w:sz w:val="16"/>
        </w:rPr>
        <w:t xml:space="preserve"> </w:t>
      </w:r>
      <w:r w:rsidRPr="00817848">
        <w:rPr>
          <w:rStyle w:val="Emphasis"/>
          <w:rFonts w:cstheme="majorHAnsi"/>
        </w:rPr>
        <w:t>movements</w:t>
      </w:r>
      <w:r w:rsidRPr="00817848">
        <w:rPr>
          <w:rFonts w:cstheme="majorHAnsi"/>
          <w:sz w:val="16"/>
        </w:rPr>
        <w:t xml:space="preserve"> </w:t>
      </w:r>
      <w:r w:rsidRPr="00817848">
        <w:rPr>
          <w:rStyle w:val="StyleUnderline"/>
          <w:rFonts w:cstheme="majorHAnsi"/>
        </w:rPr>
        <w:t>and</w:t>
      </w:r>
      <w:r w:rsidRPr="00817848">
        <w:rPr>
          <w:rFonts w:cstheme="majorHAnsi"/>
          <w:sz w:val="16"/>
        </w:rPr>
        <w:t xml:space="preserve"> national </w:t>
      </w:r>
      <w:r w:rsidRPr="00B33B69">
        <w:rPr>
          <w:rStyle w:val="Emphasis"/>
          <w:rFonts w:cstheme="majorHAnsi"/>
          <w:highlight w:val="green"/>
        </w:rPr>
        <w:t>liberation struggles</w:t>
      </w:r>
      <w:r w:rsidRPr="00817848">
        <w:rPr>
          <w:rFonts w:cstheme="majorHAnsi"/>
          <w:sz w:val="16"/>
        </w:rPr>
        <w:t xml:space="preserve"> </w:t>
      </w:r>
      <w:r w:rsidRPr="00817848">
        <w:rPr>
          <w:rStyle w:val="StyleUnderline"/>
          <w:rFonts w:cstheme="majorHAnsi"/>
        </w:rPr>
        <w:t>among</w:t>
      </w:r>
      <w:r w:rsidRPr="00817848">
        <w:rPr>
          <w:rFonts w:cstheme="majorHAnsi"/>
          <w:sz w:val="16"/>
        </w:rPr>
        <w:t xml:space="preserve"> peoples </w:t>
      </w:r>
      <w:r w:rsidRPr="00817848">
        <w:rPr>
          <w:rStyle w:val="StyleUnderline"/>
          <w:rFonts w:cstheme="majorHAnsi"/>
        </w:rPr>
        <w:t xml:space="preserve">struggling against </w:t>
      </w:r>
      <w:r w:rsidRPr="00817848">
        <w:rPr>
          <w:rStyle w:val="Emphasis"/>
          <w:rFonts w:cstheme="majorHAnsi"/>
        </w:rPr>
        <w:t>empires</w:t>
      </w:r>
      <w:r w:rsidRPr="00817848">
        <w:rPr>
          <w:rFonts w:cstheme="majorHAnsi"/>
          <w:sz w:val="16"/>
        </w:rPr>
        <w:t xml:space="preserve"> all over the world. In the 20th century, the United States led the efforts to institutionalize Westphalian norms of non-aggression and sovereign independence, first with the League of Nations and then with the United Nations Charter. In the second half of the 20th century, the American-led liberal international order institutionalized free trade and multilateral cooperation, thus providing the infrastructure for a global economic system, thus enabling smaller and weaker states to sustain their sovereign. Also in the second half of the 20th century, </w:t>
      </w:r>
      <w:r w:rsidRPr="00817848">
        <w:rPr>
          <w:rStyle w:val="StyleUnderline"/>
          <w:rFonts w:cstheme="majorHAnsi"/>
        </w:rPr>
        <w:t>the</w:t>
      </w:r>
      <w:r w:rsidRPr="00817848">
        <w:rPr>
          <w:rFonts w:cstheme="majorHAnsi"/>
          <w:sz w:val="16"/>
        </w:rPr>
        <w:t xml:space="preserve"> American </w:t>
      </w:r>
      <w:r w:rsidRPr="00817848">
        <w:rPr>
          <w:rStyle w:val="StyleUnderline"/>
          <w:rFonts w:cstheme="majorHAnsi"/>
        </w:rPr>
        <w:t xml:space="preserve">system of </w:t>
      </w:r>
      <w:r w:rsidRPr="00817848">
        <w:rPr>
          <w:rStyle w:val="Emphasis"/>
          <w:rFonts w:cstheme="majorHAnsi"/>
        </w:rPr>
        <w:t xml:space="preserve">military </w:t>
      </w:r>
      <w:r w:rsidRPr="00B33B69">
        <w:rPr>
          <w:rStyle w:val="Emphasis"/>
          <w:rFonts w:cstheme="majorHAnsi"/>
          <w:highlight w:val="green"/>
        </w:rPr>
        <w:t>alliances</w:t>
      </w:r>
      <w:r w:rsidRPr="00B33B69">
        <w:rPr>
          <w:rFonts w:cstheme="majorHAnsi"/>
          <w:sz w:val="16"/>
          <w:highlight w:val="green"/>
        </w:rPr>
        <w:t xml:space="preserve"> </w:t>
      </w:r>
      <w:r w:rsidRPr="00B33B69">
        <w:rPr>
          <w:rStyle w:val="StyleUnderline"/>
          <w:rFonts w:cstheme="majorHAnsi"/>
          <w:highlight w:val="green"/>
        </w:rPr>
        <w:t xml:space="preserve">contributed to the </w:t>
      </w:r>
      <w:r w:rsidRPr="00B33B69">
        <w:rPr>
          <w:rStyle w:val="Emphasis"/>
          <w:rFonts w:cstheme="majorHAnsi"/>
          <w:highlight w:val="green"/>
        </w:rPr>
        <w:t>dampening</w:t>
      </w:r>
      <w:r w:rsidRPr="00B33B69">
        <w:rPr>
          <w:rFonts w:cstheme="majorHAnsi"/>
          <w:sz w:val="16"/>
          <w:highlight w:val="green"/>
        </w:rPr>
        <w:t xml:space="preserve"> </w:t>
      </w:r>
      <w:r w:rsidRPr="00B33B69">
        <w:rPr>
          <w:rStyle w:val="StyleUnderline"/>
          <w:rFonts w:cstheme="majorHAnsi"/>
          <w:highlight w:val="green"/>
        </w:rPr>
        <w:t>of</w:t>
      </w:r>
      <w:r w:rsidRPr="00817848">
        <w:rPr>
          <w:rFonts w:cstheme="majorHAnsi"/>
          <w:sz w:val="16"/>
        </w:rPr>
        <w:t xml:space="preserve"> violent </w:t>
      </w:r>
      <w:r w:rsidRPr="00B33B69">
        <w:rPr>
          <w:rStyle w:val="Emphasis"/>
          <w:rFonts w:cstheme="majorHAnsi"/>
          <w:highlight w:val="green"/>
        </w:rPr>
        <w:t>conflicts</w:t>
      </w:r>
      <w:r w:rsidRPr="00817848">
        <w:rPr>
          <w:rFonts w:cstheme="majorHAnsi"/>
          <w:sz w:val="16"/>
        </w:rPr>
        <w:t xml:space="preserve"> </w:t>
      </w:r>
      <w:r w:rsidRPr="00817848">
        <w:rPr>
          <w:rStyle w:val="StyleUnderline"/>
          <w:rFonts w:cstheme="majorHAnsi"/>
        </w:rPr>
        <w:t>among</w:t>
      </w:r>
      <w:r w:rsidRPr="00817848">
        <w:rPr>
          <w:rFonts w:cstheme="majorHAnsi"/>
          <w:sz w:val="16"/>
        </w:rPr>
        <w:t xml:space="preserve"> </w:t>
      </w:r>
      <w:r w:rsidRPr="00817848">
        <w:rPr>
          <w:rStyle w:val="Emphasis"/>
          <w:rFonts w:cstheme="majorHAnsi"/>
        </w:rPr>
        <w:t>allied states</w:t>
      </w:r>
      <w:r w:rsidRPr="00817848">
        <w:rPr>
          <w:rFonts w:cstheme="majorHAnsi"/>
          <w:sz w:val="16"/>
        </w:rPr>
        <w:t>, particularly in Europe and East Asia, thus protecting the Westphalian system from the return of violent conflict and empire-building.</w:t>
      </w:r>
    </w:p>
    <w:p w14:paraId="468BB093" w14:textId="77777777" w:rsidR="001E328F" w:rsidRPr="00817848" w:rsidRDefault="001E328F" w:rsidP="001E328F">
      <w:pPr>
        <w:rPr>
          <w:rFonts w:cstheme="majorHAnsi"/>
        </w:rPr>
      </w:pPr>
      <w:r w:rsidRPr="00817848">
        <w:rPr>
          <w:rFonts w:cstheme="majorHAnsi"/>
          <w:noProof/>
          <w:sz w:val="14"/>
        </w:rPr>
        <w:drawing>
          <wp:inline distT="0" distB="0" distL="0" distR="0" wp14:anchorId="7092C971" wp14:editId="4A46DFF2">
            <wp:extent cx="4114804" cy="4255281"/>
            <wp:effectExtent l="0" t="0" r="0" b="0"/>
            <wp:docPr id="11" name="Picture 1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social media post&#10;&#10;Description automatically generated"/>
                    <pic:cNvPicPr/>
                  </pic:nvPicPr>
                  <pic:blipFill>
                    <a:blip r:embed="rId50"/>
                    <a:stretch>
                      <a:fillRect/>
                    </a:stretch>
                  </pic:blipFill>
                  <pic:spPr>
                    <a:xfrm>
                      <a:off x="0" y="0"/>
                      <a:ext cx="4121609" cy="4262318"/>
                    </a:xfrm>
                    <a:prstGeom prst="rect">
                      <a:avLst/>
                    </a:prstGeom>
                  </pic:spPr>
                </pic:pic>
              </a:graphicData>
            </a:graphic>
          </wp:inline>
        </w:drawing>
      </w:r>
    </w:p>
    <w:p w14:paraId="7801CE2B" w14:textId="77777777" w:rsidR="001E328F" w:rsidRPr="00817848" w:rsidRDefault="001E328F" w:rsidP="001E328F">
      <w:pPr>
        <w:rPr>
          <w:rFonts w:cstheme="majorHAnsi"/>
          <w:sz w:val="14"/>
        </w:rPr>
      </w:pPr>
      <w:r w:rsidRPr="00817848">
        <w:rPr>
          <w:rFonts w:cstheme="majorHAnsi"/>
          <w:sz w:val="14"/>
        </w:rPr>
        <w:t xml:space="preserve">Taken together, </w:t>
      </w:r>
      <w:r w:rsidRPr="00817848">
        <w:rPr>
          <w:rStyle w:val="StyleUnderline"/>
          <w:rFonts w:cstheme="majorHAnsi"/>
        </w:rPr>
        <w:t>these</w:t>
      </w:r>
      <w:r w:rsidRPr="00817848">
        <w:rPr>
          <w:rFonts w:cstheme="majorHAnsi"/>
          <w:sz w:val="14"/>
        </w:rPr>
        <w:t xml:space="preserve"> varied American </w:t>
      </w:r>
      <w:r w:rsidRPr="00B33B69">
        <w:rPr>
          <w:rStyle w:val="Emphasis"/>
          <w:rFonts w:cstheme="majorHAnsi"/>
          <w:highlight w:val="green"/>
        </w:rPr>
        <w:t>activities</w:t>
      </w:r>
      <w:r w:rsidRPr="00817848">
        <w:rPr>
          <w:rFonts w:cstheme="majorHAnsi"/>
          <w:sz w:val="14"/>
        </w:rPr>
        <w:t xml:space="preserve"> </w:t>
      </w:r>
      <w:r w:rsidRPr="00817848">
        <w:rPr>
          <w:rStyle w:val="StyleUnderline"/>
          <w:rFonts w:cstheme="majorHAnsi"/>
        </w:rPr>
        <w:t xml:space="preserve">in the world clearly </w:t>
      </w:r>
      <w:r w:rsidRPr="00B33B69">
        <w:rPr>
          <w:rStyle w:val="StyleUnderline"/>
          <w:rFonts w:cstheme="majorHAnsi"/>
          <w:highlight w:val="green"/>
        </w:rPr>
        <w:t>provide</w:t>
      </w:r>
      <w:r w:rsidRPr="00817848">
        <w:rPr>
          <w:rStyle w:val="StyleUnderline"/>
          <w:rFonts w:cstheme="majorHAnsi"/>
        </w:rPr>
        <w:t xml:space="preserve"> </w:t>
      </w:r>
      <w:r w:rsidRPr="00B33B69">
        <w:rPr>
          <w:rStyle w:val="Emphasis"/>
          <w:rFonts w:cstheme="majorHAnsi"/>
          <w:highlight w:val="green"/>
        </w:rPr>
        <w:t>strong</w:t>
      </w:r>
      <w:r w:rsidRPr="00817848">
        <w:rPr>
          <w:rStyle w:val="StyleUnderline"/>
          <w:rFonts w:cstheme="majorHAnsi"/>
        </w:rPr>
        <w:t xml:space="preserve"> preliminary </w:t>
      </w:r>
      <w:r w:rsidRPr="00B33B69">
        <w:rPr>
          <w:rStyle w:val="Emphasis"/>
          <w:rFonts w:cstheme="majorHAnsi"/>
          <w:highlight w:val="green"/>
        </w:rPr>
        <w:t>evidence</w:t>
      </w:r>
      <w:r w:rsidRPr="00817848">
        <w:rPr>
          <w:rFonts w:cstheme="majorHAnsi"/>
          <w:sz w:val="14"/>
        </w:rPr>
        <w:t xml:space="preserve"> </w:t>
      </w:r>
      <w:r w:rsidRPr="00B33B69">
        <w:rPr>
          <w:rStyle w:val="StyleUnderline"/>
          <w:rFonts w:cstheme="majorHAnsi"/>
          <w:highlight w:val="green"/>
        </w:rPr>
        <w:t>for</w:t>
      </w:r>
      <w:r w:rsidRPr="00817848">
        <w:rPr>
          <w:rStyle w:val="StyleUnderline"/>
          <w:rFonts w:cstheme="majorHAnsi"/>
        </w:rPr>
        <w:t xml:space="preserve"> </w:t>
      </w:r>
      <w:r w:rsidRPr="00B33B69">
        <w:rPr>
          <w:rStyle w:val="StyleUnderline"/>
          <w:rFonts w:cstheme="majorHAnsi"/>
          <w:highlight w:val="green"/>
        </w:rPr>
        <w:t xml:space="preserve">our </w:t>
      </w:r>
      <w:r w:rsidRPr="00B33B69">
        <w:rPr>
          <w:rStyle w:val="Emphasis"/>
          <w:rFonts w:cstheme="majorHAnsi"/>
          <w:highlight w:val="green"/>
        </w:rPr>
        <w:t>claim</w:t>
      </w:r>
      <w:r w:rsidRPr="00817848">
        <w:rPr>
          <w:rFonts w:cstheme="majorHAnsi"/>
          <w:sz w:val="14"/>
        </w:rPr>
        <w:t xml:space="preserve"> that </w:t>
      </w:r>
      <w:r w:rsidRPr="00817848">
        <w:rPr>
          <w:rStyle w:val="StyleUnderline"/>
          <w:rFonts w:cstheme="majorHAnsi"/>
        </w:rPr>
        <w:t>the</w:t>
      </w:r>
      <w:r w:rsidRPr="00817848">
        <w:rPr>
          <w:rFonts w:cstheme="majorHAnsi"/>
          <w:sz w:val="14"/>
        </w:rPr>
        <w:t xml:space="preserve"> </w:t>
      </w:r>
      <w:r w:rsidRPr="00817848">
        <w:rPr>
          <w:rStyle w:val="Emphasis"/>
          <w:rFonts w:cstheme="majorHAnsi"/>
        </w:rPr>
        <w:t>U</w:t>
      </w:r>
      <w:r w:rsidRPr="00817848">
        <w:rPr>
          <w:rFonts w:cstheme="majorHAnsi"/>
          <w:sz w:val="14"/>
        </w:rPr>
        <w:t xml:space="preserve">nited </w:t>
      </w:r>
      <w:r w:rsidRPr="00817848">
        <w:rPr>
          <w:rStyle w:val="Emphasis"/>
          <w:rFonts w:cstheme="majorHAnsi"/>
        </w:rPr>
        <w:t>S</w:t>
      </w:r>
      <w:r w:rsidRPr="00817848">
        <w:rPr>
          <w:rFonts w:cstheme="majorHAnsi"/>
          <w:sz w:val="14"/>
        </w:rPr>
        <w:t xml:space="preserve">tates </w:t>
      </w:r>
      <w:r w:rsidRPr="00817848">
        <w:rPr>
          <w:rStyle w:val="Emphasis"/>
          <w:rFonts w:cstheme="majorHAnsi"/>
        </w:rPr>
        <w:t>has</w:t>
      </w:r>
      <w:r w:rsidRPr="00817848">
        <w:rPr>
          <w:rFonts w:cstheme="majorHAnsi"/>
          <w:sz w:val="14"/>
        </w:rPr>
        <w:t xml:space="preserve"> </w:t>
      </w:r>
      <w:r w:rsidRPr="00817848">
        <w:rPr>
          <w:rStyle w:val="StyleUnderline"/>
          <w:rFonts w:cstheme="majorHAnsi"/>
        </w:rPr>
        <w:t xml:space="preserve">significantly </w:t>
      </w:r>
      <w:r w:rsidRPr="00817848">
        <w:rPr>
          <w:rStyle w:val="Emphasis"/>
          <w:rFonts w:cstheme="majorHAnsi"/>
        </w:rPr>
        <w:t>contributed</w:t>
      </w:r>
      <w:r w:rsidRPr="00817848">
        <w:rPr>
          <w:rFonts w:cstheme="majorHAnsi"/>
          <w:sz w:val="14"/>
        </w:rPr>
        <w:t xml:space="preserve"> </w:t>
      </w:r>
      <w:r w:rsidRPr="00817848">
        <w:rPr>
          <w:rStyle w:val="StyleUnderline"/>
          <w:rFonts w:cstheme="majorHAnsi"/>
        </w:rPr>
        <w:t xml:space="preserve">to the </w:t>
      </w:r>
      <w:r w:rsidRPr="00817848">
        <w:rPr>
          <w:rStyle w:val="Emphasis"/>
          <w:rFonts w:cstheme="majorHAnsi"/>
        </w:rPr>
        <w:t>dismantlement</w:t>
      </w:r>
      <w:r w:rsidRPr="00817848">
        <w:rPr>
          <w:rFonts w:cstheme="majorHAnsi"/>
          <w:sz w:val="14"/>
        </w:rPr>
        <w:t xml:space="preserve"> </w:t>
      </w:r>
      <w:r w:rsidRPr="00817848">
        <w:rPr>
          <w:rStyle w:val="StyleUnderline"/>
          <w:rFonts w:cstheme="majorHAnsi"/>
        </w:rPr>
        <w:t>of</w:t>
      </w:r>
      <w:r w:rsidRPr="00817848">
        <w:rPr>
          <w:rFonts w:cstheme="majorHAnsi"/>
          <w:sz w:val="14"/>
        </w:rPr>
        <w:t xml:space="preserve"> </w:t>
      </w:r>
      <w:r w:rsidRPr="00817848">
        <w:rPr>
          <w:rStyle w:val="Emphasis"/>
          <w:rFonts w:cstheme="majorHAnsi"/>
        </w:rPr>
        <w:t>empires</w:t>
      </w:r>
      <w:r w:rsidRPr="00817848">
        <w:rPr>
          <w:rFonts w:cstheme="majorHAnsi"/>
          <w:sz w:val="14"/>
        </w:rPr>
        <w:t xml:space="preserve">, the thwarting of further empire-building, and to the universalization, institutionalization, and stabilization of the Westphalian state-system. </w:t>
      </w:r>
    </w:p>
    <w:p w14:paraId="52FA502B" w14:textId="77777777" w:rsidR="00B33B69" w:rsidRPr="001E328F" w:rsidRDefault="00B33B69" w:rsidP="00B33B69">
      <w:pPr>
        <w:pStyle w:val="Heading4"/>
      </w:pPr>
      <w:r w:rsidRPr="001E328F">
        <w:t>Spheres of influence escalate</w:t>
      </w:r>
    </w:p>
    <w:p w14:paraId="67E26054" w14:textId="77777777" w:rsidR="00B33B69" w:rsidRPr="00465E96" w:rsidRDefault="00B33B69" w:rsidP="00B33B69">
      <w:r w:rsidRPr="00465E96">
        <w:rPr>
          <w:rStyle w:val="Style13ptBold"/>
        </w:rPr>
        <w:t>Brands 25</w:t>
      </w:r>
      <w:r w:rsidRPr="00465E96">
        <w:t xml:space="preserve"> [Hal Brands,</w:t>
      </w:r>
      <w:r>
        <w:t xml:space="preserve"> </w:t>
      </w:r>
      <w:r w:rsidRPr="00465E96">
        <w:t>Brands is also a senior fellow at the American Enterprise Institute, the co-author of “Danger Zone: The Coming Conflict with China,” and a senior adviser to Macro Advisory Partners ; 3-30-2025, "The US Is Losing the Contest to Divide the World",  Bloomberg, https://www.bloomberg.com/opinion/features/2025-03-31/us-is-losing-the-contest-to-divide-the-world-to-russia-china, accessed 7-29-2025] Roger</w:t>
      </w:r>
    </w:p>
    <w:p w14:paraId="72966721" w14:textId="77777777" w:rsidR="00B33B69" w:rsidRPr="009022D3" w:rsidRDefault="00B33B69" w:rsidP="00B33B69">
      <w:pPr>
        <w:rPr>
          <w:sz w:val="16"/>
        </w:rPr>
      </w:pPr>
      <w:r w:rsidRPr="00465E96">
        <w:rPr>
          <w:u w:val="single"/>
        </w:rPr>
        <w:t>In th</w:t>
      </w:r>
      <w:r w:rsidRPr="009022D3">
        <w:rPr>
          <w:sz w:val="16"/>
        </w:rPr>
        <w:t xml:space="preserve">e heady, </w:t>
      </w:r>
      <w:r w:rsidRPr="00B33B69">
        <w:rPr>
          <w:highlight w:val="green"/>
          <w:u w:val="single"/>
        </w:rPr>
        <w:t>unipolar era</w:t>
      </w:r>
      <w:r w:rsidRPr="00465E96">
        <w:rPr>
          <w:u w:val="single"/>
        </w:rPr>
        <w:t xml:space="preserve"> that </w:t>
      </w:r>
      <w:r w:rsidRPr="00B33B69">
        <w:rPr>
          <w:highlight w:val="green"/>
          <w:u w:val="single"/>
        </w:rPr>
        <w:t>followed</w:t>
      </w:r>
      <w:r w:rsidRPr="00465E96">
        <w:rPr>
          <w:u w:val="single"/>
        </w:rPr>
        <w:t xml:space="preserve">, the world seemed to have </w:t>
      </w:r>
      <w:r w:rsidRPr="00B33B69">
        <w:rPr>
          <w:highlight w:val="green"/>
          <w:u w:val="single"/>
        </w:rPr>
        <w:t>left</w:t>
      </w:r>
      <w:r w:rsidRPr="009022D3">
        <w:rPr>
          <w:sz w:val="16"/>
        </w:rPr>
        <w:t xml:space="preserve"> such </w:t>
      </w:r>
      <w:r w:rsidRPr="00465E96">
        <w:rPr>
          <w:u w:val="single"/>
        </w:rPr>
        <w:t xml:space="preserve">unseemly </w:t>
      </w:r>
      <w:r w:rsidRPr="00B33B69">
        <w:rPr>
          <w:highlight w:val="green"/>
          <w:u w:val="single"/>
        </w:rPr>
        <w:t>geopolitical</w:t>
      </w:r>
      <w:r w:rsidRPr="00465E96">
        <w:rPr>
          <w:u w:val="single"/>
        </w:rPr>
        <w:t xml:space="preserve"> </w:t>
      </w:r>
      <w:r w:rsidRPr="00B33B69">
        <w:rPr>
          <w:highlight w:val="green"/>
          <w:u w:val="single"/>
        </w:rPr>
        <w:t>arrangements</w:t>
      </w:r>
      <w:r w:rsidRPr="009022D3">
        <w:rPr>
          <w:u w:val="single"/>
        </w:rPr>
        <w:t xml:space="preserve"> behind</w:t>
      </w:r>
      <w:r w:rsidRPr="00B33B69">
        <w:rPr>
          <w:highlight w:val="green"/>
          <w:u w:val="single"/>
        </w:rPr>
        <w:t>.</w:t>
      </w:r>
      <w:r w:rsidRPr="009022D3">
        <w:rPr>
          <w:sz w:val="16"/>
        </w:rPr>
        <w:t xml:space="preserve"> Today, however, it’s fair to wonder if the great powers might divide the world among them again.</w:t>
      </w:r>
      <w:r>
        <w:rPr>
          <w:sz w:val="16"/>
        </w:rPr>
        <w:t xml:space="preserve"> </w:t>
      </w:r>
      <w:r w:rsidRPr="00B33B69">
        <w:rPr>
          <w:highlight w:val="green"/>
          <w:u w:val="single"/>
        </w:rPr>
        <w:t>China</w:t>
      </w:r>
      <w:r w:rsidRPr="00465E96">
        <w:rPr>
          <w:u w:val="single"/>
        </w:rPr>
        <w:t xml:space="preserve">, </w:t>
      </w:r>
      <w:r w:rsidRPr="00B33B69">
        <w:rPr>
          <w:highlight w:val="green"/>
          <w:u w:val="single"/>
        </w:rPr>
        <w:t>Russia</w:t>
      </w:r>
      <w:r w:rsidRPr="00465E96">
        <w:rPr>
          <w:u w:val="single"/>
        </w:rPr>
        <w:t xml:space="preserve"> and lesser </w:t>
      </w:r>
      <w:r w:rsidRPr="00B33B69">
        <w:rPr>
          <w:highlight w:val="green"/>
          <w:u w:val="single"/>
        </w:rPr>
        <w:t>revisionists</w:t>
      </w:r>
      <w:r w:rsidRPr="00465E96">
        <w:rPr>
          <w:u w:val="single"/>
        </w:rPr>
        <w:t xml:space="preserve"> have been </w:t>
      </w:r>
      <w:r w:rsidRPr="00B33B69">
        <w:rPr>
          <w:highlight w:val="green"/>
          <w:u w:val="single"/>
        </w:rPr>
        <w:t>seek</w:t>
      </w:r>
      <w:r w:rsidRPr="00465E96">
        <w:rPr>
          <w:u w:val="single"/>
        </w:rPr>
        <w:t>ing regional</w:t>
      </w:r>
      <w:r w:rsidRPr="009022D3">
        <w:rPr>
          <w:sz w:val="16"/>
        </w:rPr>
        <w:t xml:space="preserve"> </w:t>
      </w:r>
      <w:r w:rsidRPr="00B33B69">
        <w:rPr>
          <w:highlight w:val="green"/>
          <w:u w:val="single"/>
        </w:rPr>
        <w:t>s</w:t>
      </w:r>
      <w:r w:rsidRPr="00465E96">
        <w:rPr>
          <w:u w:val="single"/>
        </w:rPr>
        <w:t xml:space="preserve">pheres </w:t>
      </w:r>
      <w:r w:rsidRPr="00B33B69">
        <w:rPr>
          <w:highlight w:val="green"/>
          <w:u w:val="single"/>
        </w:rPr>
        <w:t>o</w:t>
      </w:r>
      <w:r w:rsidRPr="00465E96">
        <w:rPr>
          <w:u w:val="single"/>
        </w:rPr>
        <w:t xml:space="preserve">f </w:t>
      </w:r>
      <w:r w:rsidRPr="00B33B69">
        <w:rPr>
          <w:highlight w:val="green"/>
          <w:u w:val="single"/>
        </w:rPr>
        <w:t>i</w:t>
      </w:r>
      <w:r w:rsidRPr="00465E96">
        <w:rPr>
          <w:u w:val="single"/>
        </w:rPr>
        <w:t>nfluence for years</w:t>
      </w:r>
      <w:r w:rsidRPr="009022D3">
        <w:rPr>
          <w:sz w:val="16"/>
        </w:rPr>
        <w:t xml:space="preserve">. Under Donald Trump, it’s possible to imagine a US president going along. To be sure, </w:t>
      </w:r>
      <w:r w:rsidRPr="00465E96">
        <w:rPr>
          <w:u w:val="single"/>
        </w:rPr>
        <w:t>Trump’s intentions are often mystifying</w:t>
      </w:r>
      <w:r w:rsidRPr="009022D3">
        <w:rPr>
          <w:sz w:val="16"/>
        </w:rPr>
        <w:t>. It’s hard to say what mix of creation and destruction his presidency will leave behind.</w:t>
      </w:r>
      <w:r>
        <w:rPr>
          <w:sz w:val="16"/>
        </w:rPr>
        <w:t xml:space="preserve"> </w:t>
      </w:r>
      <w:r w:rsidRPr="009022D3">
        <w:rPr>
          <w:sz w:val="16"/>
        </w:rPr>
        <w:t>Yet many of Trump’s gut instincts — his ambivalence about US alliances, his yearning for good relations with Russian President Vladimir Putin and Chinese leader Xi Jinping — are well suited to spheres-of-influence diplomacy. He doesn’t seem averse to striking great-power bargains at the expense of weaker states. So it’s worth exploring what a world divided into spheres of influence might look like, not least because it would be darker, and more dangerous, than its proponents believe.</w:t>
      </w:r>
      <w:r>
        <w:rPr>
          <w:sz w:val="16"/>
        </w:rPr>
        <w:t xml:space="preserve"> </w:t>
      </w:r>
      <w:r w:rsidRPr="009022D3">
        <w:rPr>
          <w:b/>
          <w:bCs/>
          <w:sz w:val="16"/>
        </w:rPr>
        <w:t>Protection for Profit</w:t>
      </w:r>
      <w:r>
        <w:rPr>
          <w:b/>
          <w:bCs/>
          <w:sz w:val="16"/>
        </w:rPr>
        <w:t xml:space="preserve"> </w:t>
      </w:r>
      <w:r w:rsidRPr="00465E96">
        <w:rPr>
          <w:u w:val="single"/>
        </w:rPr>
        <w:t>A sphere of influence</w:t>
      </w:r>
      <w:r w:rsidRPr="009022D3">
        <w:rPr>
          <w:sz w:val="16"/>
        </w:rPr>
        <w:t xml:space="preserve"> </w:t>
      </w:r>
      <w:r w:rsidRPr="00465E96">
        <w:rPr>
          <w:u w:val="single"/>
        </w:rPr>
        <w:t xml:space="preserve">is an </w:t>
      </w:r>
      <w:r w:rsidRPr="00B33B69">
        <w:rPr>
          <w:highlight w:val="green"/>
          <w:u w:val="single"/>
        </w:rPr>
        <w:t>arrangement</w:t>
      </w:r>
      <w:r w:rsidRPr="00465E96">
        <w:rPr>
          <w:u w:val="single"/>
        </w:rPr>
        <w:t xml:space="preserve"> in which a strong </w:t>
      </w:r>
      <w:r w:rsidRPr="00B33B69">
        <w:rPr>
          <w:highlight w:val="green"/>
          <w:u w:val="single"/>
        </w:rPr>
        <w:t>country dictates</w:t>
      </w:r>
      <w:r w:rsidRPr="00465E96">
        <w:rPr>
          <w:u w:val="single"/>
        </w:rPr>
        <w:t xml:space="preserve"> the </w:t>
      </w:r>
      <w:r w:rsidRPr="00B33B69">
        <w:rPr>
          <w:highlight w:val="green"/>
          <w:u w:val="single"/>
        </w:rPr>
        <w:t>destiny</w:t>
      </w:r>
      <w:r w:rsidRPr="009022D3">
        <w:rPr>
          <w:sz w:val="16"/>
        </w:rPr>
        <w:t xml:space="preserve"> </w:t>
      </w:r>
      <w:r w:rsidRPr="00465E96">
        <w:rPr>
          <w:u w:val="single"/>
        </w:rPr>
        <w:t xml:space="preserve">of a weaker </w:t>
      </w:r>
      <w:proofErr w:type="spellStart"/>
      <w:r w:rsidRPr="00465E96">
        <w:rPr>
          <w:u w:val="single"/>
        </w:rPr>
        <w:t>one</w:t>
      </w:r>
      <w:proofErr w:type="spellEnd"/>
      <w:r w:rsidRPr="009022D3">
        <w:rPr>
          <w:sz w:val="16"/>
        </w:rPr>
        <w:t xml:space="preserve">. Sometimes, </w:t>
      </w:r>
      <w:r w:rsidRPr="00465E96">
        <w:rPr>
          <w:u w:val="single"/>
        </w:rPr>
        <w:t>spheres of influence involve</w:t>
      </w:r>
      <w:r w:rsidRPr="009022D3">
        <w:rPr>
          <w:sz w:val="16"/>
        </w:rPr>
        <w:t xml:space="preserve"> the </w:t>
      </w:r>
      <w:r w:rsidRPr="00B33B69">
        <w:rPr>
          <w:highlight w:val="green"/>
          <w:u w:val="single"/>
        </w:rPr>
        <w:t>construction</w:t>
      </w:r>
      <w:r w:rsidRPr="00465E96">
        <w:rPr>
          <w:u w:val="single"/>
        </w:rPr>
        <w:t xml:space="preserve"> of formal </w:t>
      </w:r>
      <w:r w:rsidRPr="00B33B69">
        <w:rPr>
          <w:highlight w:val="green"/>
          <w:u w:val="single"/>
        </w:rPr>
        <w:t>empires</w:t>
      </w:r>
      <w:r w:rsidRPr="00465E96">
        <w:rPr>
          <w:u w:val="single"/>
        </w:rPr>
        <w:t xml:space="preserve"> or the outright </w:t>
      </w:r>
      <w:r w:rsidRPr="00B33B69">
        <w:rPr>
          <w:highlight w:val="green"/>
          <w:u w:val="single"/>
        </w:rPr>
        <w:t>conquest</w:t>
      </w:r>
      <w:r w:rsidRPr="00465E96">
        <w:rPr>
          <w:u w:val="single"/>
        </w:rPr>
        <w:t xml:space="preserve"> of territory</w:t>
      </w:r>
      <w:r w:rsidRPr="009022D3">
        <w:rPr>
          <w:sz w:val="16"/>
        </w:rPr>
        <w:t xml:space="preserve">. </w:t>
      </w:r>
      <w:r w:rsidRPr="00465E96">
        <w:rPr>
          <w:u w:val="single"/>
        </w:rPr>
        <w:t>In other cases, they involve looser arrangements</w:t>
      </w:r>
      <w:r w:rsidRPr="009022D3">
        <w:rPr>
          <w:sz w:val="16"/>
        </w:rPr>
        <w:t xml:space="preserve"> that still provide influence over a country’s policies and politics.</w:t>
      </w:r>
      <w:r>
        <w:rPr>
          <w:sz w:val="16"/>
        </w:rPr>
        <w:t xml:space="preserve"> </w:t>
      </w:r>
      <w:r w:rsidRPr="00465E96">
        <w:rPr>
          <w:u w:val="single"/>
        </w:rPr>
        <w:t xml:space="preserve">In recent decades, </w:t>
      </w:r>
      <w:r w:rsidRPr="00B33B69">
        <w:rPr>
          <w:highlight w:val="green"/>
          <w:u w:val="single"/>
        </w:rPr>
        <w:t>spheres</w:t>
      </w:r>
      <w:r w:rsidRPr="00465E96">
        <w:rPr>
          <w:u w:val="single"/>
        </w:rPr>
        <w:t xml:space="preserve"> of influence have</w:t>
      </w:r>
      <w:r w:rsidRPr="009022D3">
        <w:rPr>
          <w:sz w:val="16"/>
        </w:rPr>
        <w:t xml:space="preserve"> indeed </w:t>
      </w:r>
      <w:r w:rsidRPr="00465E96">
        <w:rPr>
          <w:u w:val="single"/>
        </w:rPr>
        <w:t xml:space="preserve">been a </w:t>
      </w:r>
      <w:r w:rsidRPr="00B33B69">
        <w:rPr>
          <w:highlight w:val="green"/>
          <w:u w:val="single"/>
        </w:rPr>
        <w:t>naughty</w:t>
      </w:r>
      <w:r w:rsidRPr="00465E96">
        <w:rPr>
          <w:u w:val="single"/>
        </w:rPr>
        <w:t xml:space="preserve"> notion. But historically, they aren’t</w:t>
      </w:r>
      <w:r>
        <w:rPr>
          <w:u w:val="single"/>
        </w:rPr>
        <w:t xml:space="preserve"> </w:t>
      </w:r>
      <w:hyperlink r:id="rId51" w:tgtFrame="_blank" w:history="1">
        <w:r w:rsidRPr="00465E96">
          <w:rPr>
            <w:rStyle w:val="Hyperlink"/>
          </w:rPr>
          <w:t>unusual</w:t>
        </w:r>
      </w:hyperlink>
      <w:r w:rsidRPr="009022D3">
        <w:rPr>
          <w:sz w:val="16"/>
        </w:rPr>
        <w:t xml:space="preserve">. </w:t>
      </w:r>
      <w:r w:rsidRPr="00465E96">
        <w:rPr>
          <w:u w:val="single"/>
        </w:rPr>
        <w:t>The Delian League gave Athens sway across</w:t>
      </w:r>
      <w:r w:rsidRPr="009022D3">
        <w:rPr>
          <w:sz w:val="16"/>
        </w:rPr>
        <w:t xml:space="preserve"> </w:t>
      </w:r>
      <w:r w:rsidRPr="00465E96">
        <w:rPr>
          <w:u w:val="single"/>
        </w:rPr>
        <w:t>much of</w:t>
      </w:r>
      <w:r w:rsidRPr="009022D3">
        <w:rPr>
          <w:sz w:val="16"/>
        </w:rPr>
        <w:t xml:space="preserve"> the </w:t>
      </w:r>
      <w:r w:rsidRPr="00465E96">
        <w:rPr>
          <w:u w:val="single"/>
        </w:rPr>
        <w:t>ancient Greek world. European nations built vast spheres of influence in the age of Western imperialism</w:t>
      </w:r>
      <w:r w:rsidRPr="009022D3">
        <w:rPr>
          <w:sz w:val="16"/>
        </w:rPr>
        <w:t>.</w:t>
      </w:r>
      <w:r>
        <w:rPr>
          <w:sz w:val="16"/>
        </w:rPr>
        <w:t xml:space="preserve"> </w:t>
      </w:r>
      <w:r w:rsidRPr="009022D3">
        <w:rPr>
          <w:sz w:val="16"/>
        </w:rPr>
        <w:t>As I recount in my new</w:t>
      </w:r>
      <w:r>
        <w:rPr>
          <w:sz w:val="16"/>
        </w:rPr>
        <w:t xml:space="preserve"> </w:t>
      </w:r>
      <w:hyperlink r:id="rId52" w:tgtFrame="_blank" w:history="1">
        <w:r w:rsidRPr="00465E96">
          <w:rPr>
            <w:rStyle w:val="Hyperlink"/>
          </w:rPr>
          <w:t>book</w:t>
        </w:r>
      </w:hyperlink>
      <w:r w:rsidRPr="009022D3">
        <w:rPr>
          <w:sz w:val="16"/>
        </w:rPr>
        <w:t>,</w:t>
      </w:r>
      <w:r>
        <w:rPr>
          <w:sz w:val="16"/>
        </w:rPr>
        <w:t xml:space="preserve"> </w:t>
      </w:r>
      <w:r w:rsidRPr="009022D3">
        <w:rPr>
          <w:i/>
          <w:iCs/>
          <w:sz w:val="16"/>
        </w:rPr>
        <w:t>The Eurasian Century,</w:t>
      </w:r>
      <w:r>
        <w:rPr>
          <w:i/>
          <w:iCs/>
          <w:sz w:val="16"/>
        </w:rPr>
        <w:t xml:space="preserve"> </w:t>
      </w:r>
      <w:r w:rsidRPr="00465E96">
        <w:rPr>
          <w:u w:val="single"/>
        </w:rPr>
        <w:t xml:space="preserve">the </w:t>
      </w:r>
      <w:r w:rsidRPr="00B33B69">
        <w:rPr>
          <w:highlight w:val="green"/>
          <w:u w:val="single"/>
        </w:rPr>
        <w:t>world wars</w:t>
      </w:r>
      <w:r w:rsidRPr="00465E96">
        <w:rPr>
          <w:u w:val="single"/>
        </w:rPr>
        <w:t xml:space="preserve"> of the 20th century</w:t>
      </w:r>
      <w:r w:rsidRPr="009022D3">
        <w:rPr>
          <w:sz w:val="16"/>
        </w:rPr>
        <w:t xml:space="preserve"> </w:t>
      </w:r>
      <w:r w:rsidRPr="00465E96">
        <w:rPr>
          <w:u w:val="single"/>
        </w:rPr>
        <w:t xml:space="preserve">were essentially </w:t>
      </w:r>
      <w:r w:rsidRPr="00B33B69">
        <w:rPr>
          <w:highlight w:val="green"/>
          <w:u w:val="single"/>
        </w:rPr>
        <w:t>fights over</w:t>
      </w:r>
      <w:r w:rsidRPr="00465E96">
        <w:rPr>
          <w:u w:val="single"/>
        </w:rPr>
        <w:t xml:space="preserve"> whether aggressive </w:t>
      </w:r>
      <w:r w:rsidRPr="00B33B69">
        <w:rPr>
          <w:highlight w:val="green"/>
          <w:u w:val="single"/>
        </w:rPr>
        <w:t>autocracies</w:t>
      </w:r>
      <w:r w:rsidRPr="00465E96">
        <w:rPr>
          <w:u w:val="single"/>
        </w:rPr>
        <w:t xml:space="preserve"> would be </w:t>
      </w:r>
      <w:r w:rsidRPr="00B33B69">
        <w:rPr>
          <w:highlight w:val="green"/>
          <w:u w:val="single"/>
        </w:rPr>
        <w:t>allowed to establish huge</w:t>
      </w:r>
      <w:r w:rsidRPr="009022D3">
        <w:rPr>
          <w:sz w:val="16"/>
        </w:rPr>
        <w:t xml:space="preserve"> Old World </w:t>
      </w:r>
      <w:r w:rsidRPr="00B33B69">
        <w:rPr>
          <w:highlight w:val="green"/>
          <w:u w:val="single"/>
        </w:rPr>
        <w:t>empires</w:t>
      </w:r>
      <w:r w:rsidRPr="009022D3">
        <w:rPr>
          <w:sz w:val="16"/>
        </w:rPr>
        <w:t xml:space="preserve">. </w:t>
      </w:r>
      <w:r w:rsidRPr="00465E96">
        <w:rPr>
          <w:u w:val="single"/>
        </w:rPr>
        <w:t>Moscow’s ruthless hegemony in Eastern Europe was at the center of the Cold War</w:t>
      </w:r>
      <w:r w:rsidRPr="009022D3">
        <w:rPr>
          <w:sz w:val="16"/>
        </w:rPr>
        <w:t>. Relationships of control, even domination, are simply normal in a cutthroat world.</w:t>
      </w:r>
      <w:r>
        <w:rPr>
          <w:sz w:val="16"/>
        </w:rPr>
        <w:t xml:space="preserve"> </w:t>
      </w:r>
      <w:r w:rsidRPr="00465E96">
        <w:rPr>
          <w:u w:val="single"/>
        </w:rPr>
        <w:t>Spheres of influence are so common because they typically</w:t>
      </w:r>
      <w:r>
        <w:rPr>
          <w:u w:val="single"/>
        </w:rPr>
        <w:t xml:space="preserve"> </w:t>
      </w:r>
      <w:hyperlink r:id="rId53" w:tgtFrame="_blank" w:history="1">
        <w:r w:rsidRPr="00B33B69">
          <w:rPr>
            <w:rStyle w:val="Hyperlink"/>
            <w:highlight w:val="green"/>
          </w:rPr>
          <w:t>offer</w:t>
        </w:r>
      </w:hyperlink>
      <w:r>
        <w:rPr>
          <w:sz w:val="16"/>
        </w:rPr>
        <w:t xml:space="preserve"> </w:t>
      </w:r>
      <w:r w:rsidRPr="009022D3">
        <w:rPr>
          <w:sz w:val="16"/>
        </w:rPr>
        <w:t xml:space="preserve">four </w:t>
      </w:r>
      <w:r w:rsidRPr="00465E96">
        <w:rPr>
          <w:u w:val="single"/>
        </w:rPr>
        <w:t xml:space="preserve">advantages to </w:t>
      </w:r>
      <w:r w:rsidRPr="00B33B69">
        <w:rPr>
          <w:highlight w:val="green"/>
          <w:u w:val="single"/>
        </w:rPr>
        <w:t>great powers</w:t>
      </w:r>
      <w:r w:rsidRPr="00465E96">
        <w:rPr>
          <w:u w:val="single"/>
        </w:rPr>
        <w:t>:</w:t>
      </w:r>
      <w:r>
        <w:rPr>
          <w:u w:val="single"/>
        </w:rPr>
        <w:t xml:space="preserve"> </w:t>
      </w:r>
      <w:r w:rsidRPr="00B33B69">
        <w:rPr>
          <w:i/>
          <w:iCs/>
          <w:highlight w:val="green"/>
          <w:u w:val="single"/>
        </w:rPr>
        <w:t>protection</w:t>
      </w:r>
      <w:r>
        <w:rPr>
          <w:i/>
          <w:iCs/>
          <w:u w:val="single"/>
        </w:rPr>
        <w:t xml:space="preserve"> </w:t>
      </w:r>
      <w:r w:rsidRPr="00465E96">
        <w:rPr>
          <w:u w:val="single"/>
        </w:rPr>
        <w:t>(a geographic buffer against rivals);</w:t>
      </w:r>
      <w:r>
        <w:rPr>
          <w:u w:val="single"/>
        </w:rPr>
        <w:t xml:space="preserve"> </w:t>
      </w:r>
      <w:r w:rsidRPr="00465E96">
        <w:rPr>
          <w:i/>
          <w:iCs/>
          <w:u w:val="single"/>
        </w:rPr>
        <w:t>projection</w:t>
      </w:r>
      <w:r>
        <w:rPr>
          <w:i/>
          <w:iCs/>
          <w:u w:val="single"/>
        </w:rPr>
        <w:t xml:space="preserve"> </w:t>
      </w:r>
      <w:r w:rsidRPr="00465E96">
        <w:rPr>
          <w:u w:val="single"/>
        </w:rPr>
        <w:t>(a secure base from which to project power farther afield);</w:t>
      </w:r>
      <w:r>
        <w:rPr>
          <w:u w:val="single"/>
        </w:rPr>
        <w:t xml:space="preserve"> </w:t>
      </w:r>
      <w:r w:rsidRPr="00B33B69">
        <w:rPr>
          <w:i/>
          <w:iCs/>
          <w:highlight w:val="green"/>
          <w:u w:val="single"/>
        </w:rPr>
        <w:t>profit</w:t>
      </w:r>
      <w:r>
        <w:rPr>
          <w:i/>
          <w:iCs/>
          <w:sz w:val="16"/>
        </w:rPr>
        <w:t xml:space="preserve"> </w:t>
      </w:r>
      <w:r w:rsidRPr="00465E96">
        <w:rPr>
          <w:u w:val="single"/>
        </w:rPr>
        <w:t>(privileged access to resources and markets); and</w:t>
      </w:r>
      <w:r>
        <w:rPr>
          <w:u w:val="single"/>
        </w:rPr>
        <w:t xml:space="preserve"> </w:t>
      </w:r>
      <w:r w:rsidRPr="00B33B69">
        <w:rPr>
          <w:i/>
          <w:iCs/>
          <w:highlight w:val="green"/>
          <w:u w:val="single"/>
        </w:rPr>
        <w:t>prestige</w:t>
      </w:r>
      <w:r>
        <w:rPr>
          <w:i/>
          <w:iCs/>
          <w:u w:val="single"/>
        </w:rPr>
        <w:t xml:space="preserve"> </w:t>
      </w:r>
      <w:r w:rsidRPr="00465E96">
        <w:rPr>
          <w:u w:val="single"/>
        </w:rPr>
        <w:t>in a status-conscious world</w:t>
      </w:r>
      <w:r w:rsidRPr="009022D3">
        <w:rPr>
          <w:sz w:val="16"/>
        </w:rPr>
        <w:t xml:space="preserve">. And if every sphere of influence is different, </w:t>
      </w:r>
      <w:r w:rsidRPr="00465E96">
        <w:rPr>
          <w:u w:val="single"/>
        </w:rPr>
        <w:t xml:space="preserve">they all </w:t>
      </w:r>
      <w:r w:rsidRPr="00B33B69">
        <w:rPr>
          <w:highlight w:val="green"/>
          <w:u w:val="single"/>
        </w:rPr>
        <w:t>limit</w:t>
      </w:r>
      <w:r w:rsidRPr="00465E96">
        <w:rPr>
          <w:u w:val="single"/>
        </w:rPr>
        <w:t xml:space="preserve"> the </w:t>
      </w:r>
      <w:r w:rsidRPr="00B33B69">
        <w:rPr>
          <w:highlight w:val="green"/>
          <w:u w:val="single"/>
        </w:rPr>
        <w:t>freedom</w:t>
      </w:r>
      <w:r w:rsidRPr="00465E96">
        <w:rPr>
          <w:u w:val="single"/>
        </w:rPr>
        <w:t xml:space="preserve"> of action of </w:t>
      </w:r>
      <w:r w:rsidRPr="00B33B69">
        <w:rPr>
          <w:highlight w:val="green"/>
          <w:u w:val="single"/>
        </w:rPr>
        <w:t>smaller states</w:t>
      </w:r>
      <w:r w:rsidRPr="00465E96">
        <w:rPr>
          <w:u w:val="single"/>
        </w:rPr>
        <w:t>.</w:t>
      </w:r>
      <w:r w:rsidRPr="009022D3">
        <w:rPr>
          <w:sz w:val="16"/>
        </w:rPr>
        <w:t xml:space="preserve"> </w:t>
      </w:r>
      <w:r w:rsidRPr="00465E96">
        <w:rPr>
          <w:u w:val="single"/>
        </w:rPr>
        <w:t>That’s why the US has long been an unusual</w:t>
      </w:r>
      <w:r w:rsidRPr="009022D3">
        <w:rPr>
          <w:sz w:val="16"/>
        </w:rPr>
        <w:t xml:space="preserve">, ambivalent </w:t>
      </w:r>
      <w:r w:rsidRPr="00465E96">
        <w:rPr>
          <w:u w:val="single"/>
        </w:rPr>
        <w:t>participant in the spheres-of-influence contest,</w:t>
      </w:r>
      <w:r w:rsidRPr="009022D3">
        <w:rPr>
          <w:sz w:val="16"/>
        </w:rPr>
        <w:t xml:space="preserve"> even as it has played the game better than anyone else.</w:t>
      </w:r>
      <w:r>
        <w:rPr>
          <w:sz w:val="16"/>
        </w:rPr>
        <w:t xml:space="preserve"> </w:t>
      </w:r>
      <w:r w:rsidRPr="009022D3">
        <w:rPr>
          <w:b/>
          <w:bCs/>
          <w:sz w:val="16"/>
        </w:rPr>
        <w:t>America’s Secret Empire</w:t>
      </w:r>
      <w:r>
        <w:rPr>
          <w:b/>
          <w:bCs/>
          <w:sz w:val="16"/>
        </w:rPr>
        <w:t xml:space="preserve"> </w:t>
      </w:r>
      <w:r w:rsidRPr="009022D3">
        <w:rPr>
          <w:sz w:val="16"/>
        </w:rPr>
        <w:t xml:space="preserve">The US established a massive sphere of influence in the first 150 years of its history. It expanded across North America, then evicted European powers from Latin America </w:t>
      </w:r>
      <w:proofErr w:type="spellStart"/>
      <w:r w:rsidRPr="009022D3">
        <w:rPr>
          <w:sz w:val="16"/>
        </w:rPr>
        <w:t>en</w:t>
      </w:r>
      <w:proofErr w:type="spellEnd"/>
      <w:r w:rsidRPr="009022D3">
        <w:rPr>
          <w:sz w:val="16"/>
        </w:rPr>
        <w:t xml:space="preserve"> route to building a proprietary hemispheric domain. “The United States is practically sovereign on this continent, and its fiat is law upon the subjects to which it confines its interposition,” Secretary of State Richard Olney</w:t>
      </w:r>
      <w:r>
        <w:rPr>
          <w:sz w:val="16"/>
        </w:rPr>
        <w:t xml:space="preserve"> </w:t>
      </w:r>
      <w:hyperlink r:id="rId54" w:tgtFrame="_blank" w:history="1">
        <w:r w:rsidRPr="00465E96">
          <w:rPr>
            <w:rStyle w:val="Hyperlink"/>
          </w:rPr>
          <w:t>wrote</w:t>
        </w:r>
      </w:hyperlink>
      <w:r>
        <w:rPr>
          <w:sz w:val="16"/>
        </w:rPr>
        <w:t xml:space="preserve"> </w:t>
      </w:r>
      <w:r w:rsidRPr="009022D3">
        <w:rPr>
          <w:sz w:val="16"/>
        </w:rPr>
        <w:t>in 1895 — a statement of imperial privilege if ever there was one.</w:t>
      </w:r>
      <w:r>
        <w:rPr>
          <w:sz w:val="16"/>
        </w:rPr>
        <w:t xml:space="preserve"> </w:t>
      </w:r>
      <w:r w:rsidRPr="009022D3">
        <w:rPr>
          <w:sz w:val="16"/>
        </w:rPr>
        <w:t>The US tied Latin American economies to its own; it meddled pervasively in their politics and conducted dozens of military interventions against actual or potential threats. And if America began by creating a regional sphere of influence, in the 20th century it would take that project global.</w:t>
      </w:r>
      <w:r>
        <w:rPr>
          <w:sz w:val="16"/>
        </w:rPr>
        <w:t xml:space="preserve"> </w:t>
      </w:r>
      <w:r w:rsidRPr="00465E96">
        <w:rPr>
          <w:u w:val="single"/>
        </w:rPr>
        <w:t xml:space="preserve">During the </w:t>
      </w:r>
      <w:r w:rsidRPr="00B33B69">
        <w:rPr>
          <w:highlight w:val="green"/>
          <w:u w:val="single"/>
        </w:rPr>
        <w:t>Cold War</w:t>
      </w:r>
      <w:r w:rsidRPr="00465E96">
        <w:rPr>
          <w:u w:val="single"/>
        </w:rPr>
        <w:t xml:space="preserve">, </w:t>
      </w:r>
      <w:r w:rsidRPr="00B33B69">
        <w:rPr>
          <w:highlight w:val="green"/>
          <w:u w:val="single"/>
        </w:rPr>
        <w:t>Washington</w:t>
      </w:r>
      <w:r w:rsidRPr="00465E96">
        <w:rPr>
          <w:u w:val="single"/>
        </w:rPr>
        <w:t xml:space="preserve"> forged </w:t>
      </w:r>
      <w:r w:rsidRPr="00B33B69">
        <w:rPr>
          <w:highlight w:val="green"/>
          <w:u w:val="single"/>
        </w:rPr>
        <w:t>alliance</w:t>
      </w:r>
      <w:r w:rsidRPr="00465E96">
        <w:rPr>
          <w:u w:val="single"/>
        </w:rPr>
        <w:t xml:space="preserve"> </w:t>
      </w:r>
      <w:r w:rsidRPr="00B33B69">
        <w:rPr>
          <w:highlight w:val="green"/>
          <w:u w:val="single"/>
        </w:rPr>
        <w:t>blocs</w:t>
      </w:r>
      <w:r w:rsidRPr="009022D3">
        <w:rPr>
          <w:sz w:val="16"/>
        </w:rPr>
        <w:t xml:space="preserve"> </w:t>
      </w:r>
      <w:r w:rsidRPr="00465E96">
        <w:rPr>
          <w:u w:val="single"/>
        </w:rPr>
        <w:t xml:space="preserve">comprising key countries in </w:t>
      </w:r>
      <w:r w:rsidRPr="00B33B69">
        <w:rPr>
          <w:highlight w:val="green"/>
          <w:u w:val="single"/>
        </w:rPr>
        <w:t>West</w:t>
      </w:r>
      <w:r w:rsidRPr="00465E96">
        <w:rPr>
          <w:u w:val="single"/>
        </w:rPr>
        <w:t xml:space="preserve">ern </w:t>
      </w:r>
      <w:r w:rsidRPr="00B33B69">
        <w:rPr>
          <w:highlight w:val="green"/>
          <w:u w:val="single"/>
        </w:rPr>
        <w:t>Europe</w:t>
      </w:r>
      <w:r w:rsidRPr="00465E96">
        <w:rPr>
          <w:u w:val="single"/>
        </w:rPr>
        <w:t xml:space="preserve"> and </w:t>
      </w:r>
      <w:r w:rsidRPr="00B33B69">
        <w:rPr>
          <w:highlight w:val="green"/>
          <w:u w:val="single"/>
        </w:rPr>
        <w:t>East Asia</w:t>
      </w:r>
      <w:r w:rsidRPr="009022D3">
        <w:rPr>
          <w:sz w:val="16"/>
        </w:rPr>
        <w:t xml:space="preserve">. </w:t>
      </w:r>
      <w:r w:rsidRPr="00465E96">
        <w:rPr>
          <w:u w:val="single"/>
        </w:rPr>
        <w:t>It established networks of partners, clients and proxies</w:t>
      </w:r>
      <w:r w:rsidRPr="009022D3">
        <w:rPr>
          <w:sz w:val="16"/>
        </w:rPr>
        <w:t xml:space="preserve"> in Africa, the Middle East and other regions. The US never had much of a formal empire. </w:t>
      </w:r>
      <w:r w:rsidRPr="00465E96">
        <w:rPr>
          <w:u w:val="single"/>
        </w:rPr>
        <w:t>But these arrangements gave it immense, unrivaled influence</w:t>
      </w:r>
      <w:r w:rsidRPr="009022D3">
        <w:rPr>
          <w:sz w:val="16"/>
        </w:rPr>
        <w:t xml:space="preserve"> over the politics, economies and diplomacy of countries around the world.</w:t>
      </w:r>
      <w:r>
        <w:rPr>
          <w:sz w:val="16"/>
        </w:rPr>
        <w:t xml:space="preserve"> </w:t>
      </w:r>
      <w:r w:rsidRPr="00465E96">
        <w:rPr>
          <w:u w:val="single"/>
        </w:rPr>
        <w:t xml:space="preserve">No surprise, </w:t>
      </w:r>
      <w:r w:rsidRPr="009022D3">
        <w:rPr>
          <w:sz w:val="16"/>
        </w:rPr>
        <w:t xml:space="preserve">then, </w:t>
      </w:r>
      <w:r w:rsidRPr="00465E96">
        <w:rPr>
          <w:u w:val="single"/>
        </w:rPr>
        <w:t xml:space="preserve">that foreign observers — </w:t>
      </w:r>
      <w:r w:rsidRPr="009022D3">
        <w:rPr>
          <w:u w:val="single"/>
        </w:rPr>
        <w:t>Churchill</w:t>
      </w:r>
      <w:r w:rsidRPr="00465E96">
        <w:rPr>
          <w:u w:val="single"/>
        </w:rPr>
        <w:t xml:space="preserve"> included — </w:t>
      </w:r>
      <w:r w:rsidRPr="009022D3">
        <w:rPr>
          <w:u w:val="single"/>
        </w:rPr>
        <w:t>rolled</w:t>
      </w:r>
      <w:r w:rsidRPr="00465E96">
        <w:rPr>
          <w:u w:val="single"/>
        </w:rPr>
        <w:t xml:space="preserve"> their eyes when American presidents lectured them about</w:t>
      </w:r>
      <w:r w:rsidRPr="009022D3">
        <w:rPr>
          <w:sz w:val="16"/>
        </w:rPr>
        <w:t xml:space="preserve"> the evils of </w:t>
      </w:r>
      <w:r w:rsidRPr="00465E96">
        <w:rPr>
          <w:u w:val="single"/>
        </w:rPr>
        <w:t>imperialism</w:t>
      </w:r>
      <w:r w:rsidRPr="009022D3">
        <w:rPr>
          <w:sz w:val="16"/>
        </w:rPr>
        <w:t xml:space="preserve">. </w:t>
      </w:r>
      <w:r w:rsidRPr="00465E96">
        <w:rPr>
          <w:u w:val="single"/>
        </w:rPr>
        <w:t xml:space="preserve">But those </w:t>
      </w:r>
      <w:r w:rsidRPr="00B33B69">
        <w:rPr>
          <w:highlight w:val="green"/>
          <w:u w:val="single"/>
        </w:rPr>
        <w:t>presidents</w:t>
      </w:r>
      <w:r w:rsidRPr="00465E96">
        <w:rPr>
          <w:u w:val="single"/>
        </w:rPr>
        <w:t xml:space="preserve"> could make three </w:t>
      </w:r>
      <w:r w:rsidRPr="00B33B69">
        <w:rPr>
          <w:highlight w:val="green"/>
          <w:u w:val="single"/>
        </w:rPr>
        <w:t>decent arguments</w:t>
      </w:r>
      <w:r w:rsidRPr="00465E96">
        <w:rPr>
          <w:u w:val="single"/>
        </w:rPr>
        <w:t xml:space="preserve"> for why </w:t>
      </w:r>
      <w:r w:rsidRPr="00B33B69">
        <w:rPr>
          <w:highlight w:val="green"/>
          <w:u w:val="single"/>
        </w:rPr>
        <w:t>America’s</w:t>
      </w:r>
      <w:r w:rsidRPr="00465E96">
        <w:rPr>
          <w:u w:val="single"/>
        </w:rPr>
        <w:t xml:space="preserve"> project </w:t>
      </w:r>
      <w:r w:rsidRPr="00465E96">
        <w:rPr>
          <w:rStyle w:val="Emphasis"/>
        </w:rPr>
        <w:t xml:space="preserve">was </w:t>
      </w:r>
      <w:r w:rsidRPr="00B33B69">
        <w:rPr>
          <w:rStyle w:val="Emphasis"/>
          <w:highlight w:val="green"/>
        </w:rPr>
        <w:t>different</w:t>
      </w:r>
      <w:r w:rsidRPr="009022D3">
        <w:rPr>
          <w:sz w:val="16"/>
        </w:rPr>
        <w:t xml:space="preserve"> from the rest.</w:t>
      </w:r>
      <w:r>
        <w:rPr>
          <w:sz w:val="16"/>
        </w:rPr>
        <w:t xml:space="preserve"> </w:t>
      </w:r>
      <w:r w:rsidRPr="009022D3">
        <w:rPr>
          <w:b/>
          <w:bCs/>
          <w:sz w:val="16"/>
        </w:rPr>
        <w:t>A Single Superpower</w:t>
      </w:r>
      <w:r>
        <w:rPr>
          <w:b/>
          <w:bCs/>
          <w:sz w:val="16"/>
        </w:rPr>
        <w:t xml:space="preserve"> </w:t>
      </w:r>
      <w:r w:rsidRPr="009022D3">
        <w:rPr>
          <w:sz w:val="16"/>
        </w:rPr>
        <w:t xml:space="preserve">For one thing, </w:t>
      </w:r>
      <w:r w:rsidRPr="00465E96">
        <w:rPr>
          <w:u w:val="single"/>
        </w:rPr>
        <w:t xml:space="preserve">it was more </w:t>
      </w:r>
      <w:r w:rsidRPr="00B33B69">
        <w:rPr>
          <w:highlight w:val="green"/>
          <w:u w:val="single"/>
        </w:rPr>
        <w:t>voluntary</w:t>
      </w:r>
      <w:r w:rsidRPr="009022D3">
        <w:rPr>
          <w:sz w:val="16"/>
        </w:rPr>
        <w:t xml:space="preserve">. </w:t>
      </w:r>
      <w:r w:rsidRPr="00465E96">
        <w:rPr>
          <w:u w:val="single"/>
        </w:rPr>
        <w:t>The US could be a heavy-handed hegemon</w:t>
      </w:r>
      <w:r w:rsidRPr="009022D3">
        <w:rPr>
          <w:sz w:val="16"/>
        </w:rPr>
        <w:t xml:space="preserve"> in the Americas. </w:t>
      </w:r>
      <w:r w:rsidRPr="00465E96">
        <w:rPr>
          <w:u w:val="single"/>
        </w:rPr>
        <w:t>But in Europe and Asia, it was</w:t>
      </w:r>
      <w:r>
        <w:rPr>
          <w:u w:val="single"/>
        </w:rPr>
        <w:t xml:space="preserve"> </w:t>
      </w:r>
      <w:r w:rsidRPr="00465E96">
        <w:rPr>
          <w:i/>
          <w:iCs/>
          <w:u w:val="single"/>
        </w:rPr>
        <w:t>asked</w:t>
      </w:r>
      <w:r>
        <w:rPr>
          <w:u w:val="single"/>
        </w:rPr>
        <w:t xml:space="preserve"> </w:t>
      </w:r>
      <w:r w:rsidRPr="00465E96">
        <w:rPr>
          <w:u w:val="single"/>
        </w:rPr>
        <w:t>to exert preeminent influence by countries that were existentially fearful of predators</w:t>
      </w:r>
      <w:r w:rsidRPr="009022D3">
        <w:rPr>
          <w:sz w:val="16"/>
        </w:rPr>
        <w:t xml:space="preserve"> nearby. </w:t>
      </w:r>
      <w:r w:rsidRPr="00465E96">
        <w:rPr>
          <w:u w:val="single"/>
        </w:rPr>
        <w:t>America, the scholar Geir Lundestad wrote,</w:t>
      </w:r>
      <w:r>
        <w:rPr>
          <w:sz w:val="16"/>
        </w:rPr>
        <w:t xml:space="preserve"> </w:t>
      </w:r>
      <w:hyperlink r:id="rId55" w:tgtFrame="_blank" w:history="1">
        <w:r w:rsidRPr="00465E96">
          <w:rPr>
            <w:rStyle w:val="Hyperlink"/>
          </w:rPr>
          <w:t>constructed</w:t>
        </w:r>
      </w:hyperlink>
      <w:r>
        <w:rPr>
          <w:u w:val="single"/>
        </w:rPr>
        <w:t xml:space="preserve"> </w:t>
      </w:r>
      <w:r w:rsidRPr="00465E96">
        <w:rPr>
          <w:u w:val="single"/>
        </w:rPr>
        <w:t xml:space="preserve">an “empire </w:t>
      </w:r>
      <w:r w:rsidRPr="00B33B69">
        <w:rPr>
          <w:highlight w:val="green"/>
          <w:u w:val="single"/>
        </w:rPr>
        <w:t>by invitation</w:t>
      </w:r>
      <w:r w:rsidRPr="009022D3">
        <w:rPr>
          <w:sz w:val="16"/>
        </w:rPr>
        <w:t xml:space="preserve">.” To this day, </w:t>
      </w:r>
      <w:r w:rsidRPr="00465E96">
        <w:rPr>
          <w:u w:val="single"/>
        </w:rPr>
        <w:t xml:space="preserve">Ukraine and other front-line </w:t>
      </w:r>
      <w:r w:rsidRPr="00B33B69">
        <w:rPr>
          <w:highlight w:val="green"/>
          <w:u w:val="single"/>
        </w:rPr>
        <w:t>states</w:t>
      </w:r>
      <w:r w:rsidRPr="009022D3">
        <w:rPr>
          <w:sz w:val="16"/>
        </w:rPr>
        <w:t xml:space="preserve"> </w:t>
      </w:r>
      <w:r w:rsidRPr="00465E96">
        <w:rPr>
          <w:u w:val="single"/>
        </w:rPr>
        <w:t xml:space="preserve">are </w:t>
      </w:r>
      <w:r w:rsidRPr="00B33B69">
        <w:rPr>
          <w:highlight w:val="green"/>
          <w:u w:val="single"/>
        </w:rPr>
        <w:t>desperate</w:t>
      </w:r>
      <w:r w:rsidRPr="00465E96">
        <w:rPr>
          <w:u w:val="single"/>
        </w:rPr>
        <w:t xml:space="preserve"> to </w:t>
      </w:r>
      <w:r w:rsidRPr="00B33B69">
        <w:rPr>
          <w:highlight w:val="green"/>
          <w:u w:val="single"/>
        </w:rPr>
        <w:t>get</w:t>
      </w:r>
      <w:r w:rsidRPr="00465E96">
        <w:rPr>
          <w:u w:val="single"/>
        </w:rPr>
        <w:t xml:space="preserve"> into </w:t>
      </w:r>
      <w:r w:rsidRPr="00B33B69">
        <w:rPr>
          <w:highlight w:val="green"/>
          <w:u w:val="single"/>
        </w:rPr>
        <w:t>Washington’s</w:t>
      </w:r>
      <w:r w:rsidRPr="00465E96">
        <w:rPr>
          <w:u w:val="single"/>
        </w:rPr>
        <w:t xml:space="preserve"> sphere of </w:t>
      </w:r>
      <w:r w:rsidRPr="00B33B69">
        <w:rPr>
          <w:highlight w:val="green"/>
          <w:u w:val="single"/>
        </w:rPr>
        <w:t>influence</w:t>
      </w:r>
      <w:r w:rsidRPr="009022D3">
        <w:rPr>
          <w:sz w:val="16"/>
        </w:rPr>
        <w:t>, not to stay out.</w:t>
      </w:r>
      <w:r>
        <w:rPr>
          <w:sz w:val="16"/>
        </w:rPr>
        <w:t xml:space="preserve"> </w:t>
      </w:r>
      <w:r w:rsidRPr="009022D3">
        <w:rPr>
          <w:sz w:val="16"/>
        </w:rPr>
        <w:t xml:space="preserve">Second, </w:t>
      </w:r>
      <w:r w:rsidRPr="00465E96">
        <w:rPr>
          <w:u w:val="single"/>
        </w:rPr>
        <w:t xml:space="preserve">the rise of </w:t>
      </w:r>
      <w:r w:rsidRPr="009022D3">
        <w:rPr>
          <w:u w:val="single"/>
        </w:rPr>
        <w:t>America’s</w:t>
      </w:r>
      <w:r w:rsidRPr="00465E96">
        <w:rPr>
          <w:u w:val="single"/>
        </w:rPr>
        <w:t xml:space="preserve"> sphere of </w:t>
      </w:r>
      <w:r w:rsidRPr="009022D3">
        <w:rPr>
          <w:u w:val="single"/>
        </w:rPr>
        <w:t>influence</w:t>
      </w:r>
      <w:r w:rsidRPr="00465E96">
        <w:rPr>
          <w:u w:val="single"/>
        </w:rPr>
        <w:t xml:space="preserve"> ensured</w:t>
      </w:r>
      <w:r w:rsidRPr="009022D3">
        <w:rPr>
          <w:sz w:val="16"/>
        </w:rPr>
        <w:t xml:space="preserve"> the </w:t>
      </w:r>
      <w:r w:rsidRPr="00465E96">
        <w:rPr>
          <w:u w:val="single"/>
        </w:rPr>
        <w:t>decline of far more brutal empires</w:t>
      </w:r>
      <w:r w:rsidRPr="009022D3">
        <w:rPr>
          <w:sz w:val="16"/>
        </w:rPr>
        <w:t xml:space="preserve">. </w:t>
      </w:r>
      <w:r w:rsidRPr="00465E96">
        <w:rPr>
          <w:u w:val="single"/>
        </w:rPr>
        <w:t xml:space="preserve">Dominance in the Western Hemisphere </w:t>
      </w:r>
      <w:r w:rsidRPr="00B33B69">
        <w:rPr>
          <w:highlight w:val="green"/>
          <w:u w:val="single"/>
        </w:rPr>
        <w:t>allowed</w:t>
      </w:r>
      <w:r w:rsidRPr="00465E96">
        <w:rPr>
          <w:u w:val="single"/>
        </w:rPr>
        <w:t xml:space="preserve"> the </w:t>
      </w:r>
      <w:r w:rsidRPr="00B33B69">
        <w:rPr>
          <w:highlight w:val="green"/>
          <w:u w:val="single"/>
        </w:rPr>
        <w:t>US</w:t>
      </w:r>
      <w:r w:rsidRPr="00465E96">
        <w:rPr>
          <w:u w:val="single"/>
        </w:rPr>
        <w:t xml:space="preserve"> to </w:t>
      </w:r>
      <w:r w:rsidRPr="00B33B69">
        <w:rPr>
          <w:highlight w:val="green"/>
          <w:u w:val="single"/>
        </w:rPr>
        <w:t>intervene</w:t>
      </w:r>
      <w:r w:rsidRPr="00B33B69">
        <w:rPr>
          <w:sz w:val="16"/>
          <w:highlight w:val="green"/>
        </w:rPr>
        <w:t xml:space="preserve"> </w:t>
      </w:r>
      <w:r w:rsidRPr="00B33B69">
        <w:rPr>
          <w:highlight w:val="green"/>
          <w:u w:val="single"/>
        </w:rPr>
        <w:t>decisively</w:t>
      </w:r>
      <w:r w:rsidRPr="00465E96">
        <w:rPr>
          <w:u w:val="single"/>
        </w:rPr>
        <w:t xml:space="preserve"> in</w:t>
      </w:r>
      <w:r w:rsidRPr="009022D3">
        <w:rPr>
          <w:sz w:val="16"/>
        </w:rPr>
        <w:t xml:space="preserve"> both </w:t>
      </w:r>
      <w:r w:rsidRPr="00465E96">
        <w:rPr>
          <w:u w:val="single"/>
        </w:rPr>
        <w:t>world wars, because it was relatively untroubled</w:t>
      </w:r>
      <w:r w:rsidRPr="009022D3">
        <w:rPr>
          <w:sz w:val="16"/>
        </w:rPr>
        <w:t xml:space="preserve"> by security threats close to home</w:t>
      </w:r>
      <w:r w:rsidRPr="00465E96">
        <w:rPr>
          <w:u w:val="single"/>
        </w:rPr>
        <w:t>. In the Cold War, the US alliance system contained and outclassed the Soviet Union</w:t>
      </w:r>
      <w:r w:rsidRPr="009022D3">
        <w:rPr>
          <w:sz w:val="16"/>
        </w:rPr>
        <w:t>, delivering a free-world victory that freed Eastern Europe, as well.</w:t>
      </w:r>
      <w:r>
        <w:rPr>
          <w:sz w:val="16"/>
        </w:rPr>
        <w:t xml:space="preserve"> </w:t>
      </w:r>
      <w:r w:rsidRPr="009022D3">
        <w:rPr>
          <w:sz w:val="16"/>
        </w:rPr>
        <w:t>Finally</w:t>
      </w:r>
      <w:r w:rsidRPr="00465E96">
        <w:rPr>
          <w:u w:val="single"/>
        </w:rPr>
        <w:t xml:space="preserve">, if some spheres of influence are brutal and economically extractive, </w:t>
      </w:r>
      <w:r w:rsidRPr="00B33B69">
        <w:rPr>
          <w:highlight w:val="green"/>
          <w:u w:val="single"/>
        </w:rPr>
        <w:t>America’s</w:t>
      </w:r>
      <w:r w:rsidRPr="00465E96">
        <w:rPr>
          <w:u w:val="single"/>
        </w:rPr>
        <w:t xml:space="preserve"> mostly wasn’t</w:t>
      </w:r>
      <w:r w:rsidRPr="009022D3">
        <w:rPr>
          <w:sz w:val="16"/>
        </w:rPr>
        <w:t xml:space="preserve">: </w:t>
      </w:r>
      <w:r w:rsidRPr="00465E96">
        <w:rPr>
          <w:u w:val="single"/>
        </w:rPr>
        <w:t xml:space="preserve">The US </w:t>
      </w:r>
      <w:r w:rsidRPr="00B33B69">
        <w:rPr>
          <w:highlight w:val="green"/>
          <w:u w:val="single"/>
        </w:rPr>
        <w:t>pursued</w:t>
      </w:r>
      <w:r w:rsidRPr="00465E96">
        <w:rPr>
          <w:u w:val="single"/>
        </w:rPr>
        <w:t xml:space="preserve"> a form of </w:t>
      </w:r>
      <w:r w:rsidRPr="00B33B69">
        <w:rPr>
          <w:highlight w:val="green"/>
          <w:u w:val="single"/>
        </w:rPr>
        <w:t>global leadership</w:t>
      </w:r>
      <w:r w:rsidRPr="00465E96">
        <w:rPr>
          <w:u w:val="single"/>
        </w:rPr>
        <w:t xml:space="preserve"> that benefited</w:t>
      </w:r>
      <w:r w:rsidRPr="009022D3">
        <w:rPr>
          <w:sz w:val="16"/>
        </w:rPr>
        <w:t xml:space="preserve"> many </w:t>
      </w:r>
      <w:r w:rsidRPr="00465E96">
        <w:rPr>
          <w:u w:val="single"/>
        </w:rPr>
        <w:t>countries and many people.</w:t>
      </w:r>
      <w:r w:rsidRPr="009022D3">
        <w:rPr>
          <w:sz w:val="16"/>
        </w:rPr>
        <w:t xml:space="preserve"> </w:t>
      </w:r>
      <w:r w:rsidRPr="00465E96">
        <w:rPr>
          <w:u w:val="single"/>
        </w:rPr>
        <w:t>Washington cultivated democratic values</w:t>
      </w:r>
      <w:r w:rsidRPr="009022D3">
        <w:rPr>
          <w:sz w:val="16"/>
        </w:rPr>
        <w:t xml:space="preserve"> in areas under its influence.</w:t>
      </w:r>
      <w:r w:rsidRPr="00465E96">
        <w:rPr>
          <w:u w:val="single"/>
        </w:rPr>
        <w:t xml:space="preserve"> It fostered a </w:t>
      </w:r>
      <w:r w:rsidRPr="00B33B69">
        <w:rPr>
          <w:highlight w:val="green"/>
          <w:u w:val="single"/>
        </w:rPr>
        <w:t>global economy</w:t>
      </w:r>
      <w:r w:rsidRPr="00465E96">
        <w:rPr>
          <w:u w:val="single"/>
        </w:rPr>
        <w:t xml:space="preserve"> that enriched its participants. Rather than seizing and annexing territory, it worked, even fought, to make conquest</w:t>
      </w:r>
      <w:r w:rsidRPr="009022D3">
        <w:rPr>
          <w:sz w:val="16"/>
        </w:rPr>
        <w:t xml:space="preserve"> — the worst form of imperial cruelty — </w:t>
      </w:r>
      <w:r w:rsidRPr="00465E96">
        <w:rPr>
          <w:u w:val="single"/>
        </w:rPr>
        <w:t>a</w:t>
      </w:r>
      <w:r>
        <w:rPr>
          <w:u w:val="single"/>
        </w:rPr>
        <w:t xml:space="preserve"> </w:t>
      </w:r>
      <w:hyperlink r:id="rId56" w:tgtFrame="_blank" w:history="1">
        <w:r w:rsidRPr="00465E96">
          <w:rPr>
            <w:rStyle w:val="Hyperlink"/>
          </w:rPr>
          <w:t>thing</w:t>
        </w:r>
      </w:hyperlink>
      <w:r>
        <w:rPr>
          <w:u w:val="single"/>
        </w:rPr>
        <w:t xml:space="preserve"> </w:t>
      </w:r>
      <w:r w:rsidRPr="00465E96">
        <w:rPr>
          <w:u w:val="single"/>
        </w:rPr>
        <w:t>of the past.</w:t>
      </w:r>
      <w:r>
        <w:rPr>
          <w:sz w:val="16"/>
        </w:rPr>
        <w:t xml:space="preserve"> </w:t>
      </w:r>
      <w:r w:rsidRPr="009022D3">
        <w:rPr>
          <w:sz w:val="16"/>
        </w:rPr>
        <w:t>After the Cold War, US officials argued that everyone would be safer under the leadership of a single, enlightened hegemon. By maintaining “strengths beyond challenge,” President George W. Bush</w:t>
      </w:r>
      <w:r>
        <w:rPr>
          <w:sz w:val="16"/>
        </w:rPr>
        <w:t xml:space="preserve"> </w:t>
      </w:r>
      <w:hyperlink r:id="rId57" w:tgtFrame="_blank" w:history="1">
        <w:r w:rsidRPr="00465E96">
          <w:rPr>
            <w:rStyle w:val="Hyperlink"/>
          </w:rPr>
          <w:t>explained</w:t>
        </w:r>
      </w:hyperlink>
      <w:r w:rsidRPr="009022D3">
        <w:rPr>
          <w:sz w:val="16"/>
        </w:rPr>
        <w:t>, America would avoid “destabilizing arms races” and “destructive national rivalries.” Perhaps a world with only one sphere of influence — America’s — would be the best world of all.</w:t>
      </w:r>
      <w:r>
        <w:rPr>
          <w:sz w:val="16"/>
        </w:rPr>
        <w:t xml:space="preserve"> </w:t>
      </w:r>
      <w:r w:rsidRPr="009022D3">
        <w:rPr>
          <w:b/>
          <w:bCs/>
          <w:sz w:val="16"/>
        </w:rPr>
        <w:t>The Dictators Fight Back</w:t>
      </w:r>
      <w:r>
        <w:rPr>
          <w:b/>
          <w:bCs/>
          <w:sz w:val="16"/>
        </w:rPr>
        <w:t xml:space="preserve"> </w:t>
      </w:r>
      <w:r w:rsidRPr="009022D3">
        <w:rPr>
          <w:sz w:val="16"/>
        </w:rPr>
        <w:t xml:space="preserve">Others disagreed. </w:t>
      </w:r>
      <w:r w:rsidRPr="00465E96">
        <w:rPr>
          <w:u w:val="single"/>
        </w:rPr>
        <w:t>A system with “</w:t>
      </w:r>
      <w:r w:rsidRPr="00B33B69">
        <w:rPr>
          <w:highlight w:val="green"/>
          <w:u w:val="single"/>
        </w:rPr>
        <w:t>one master, one sovereign</w:t>
      </w:r>
      <w:r w:rsidRPr="009022D3">
        <w:rPr>
          <w:sz w:val="16"/>
        </w:rPr>
        <w:t xml:space="preserve">” </w:t>
      </w:r>
      <w:r w:rsidRPr="00465E96">
        <w:rPr>
          <w:u w:val="single"/>
        </w:rPr>
        <w:t>was dangerous, Putin</w:t>
      </w:r>
      <w:r>
        <w:rPr>
          <w:u w:val="single"/>
        </w:rPr>
        <w:t xml:space="preserve"> </w:t>
      </w:r>
      <w:hyperlink r:id="rId58" w:tgtFrame="_blank" w:history="1">
        <w:r w:rsidRPr="00465E96">
          <w:rPr>
            <w:rStyle w:val="Hyperlink"/>
          </w:rPr>
          <w:t>declared</w:t>
        </w:r>
      </w:hyperlink>
      <w:r>
        <w:rPr>
          <w:u w:val="single"/>
        </w:rPr>
        <w:t xml:space="preserve"> </w:t>
      </w:r>
      <w:r w:rsidRPr="00465E96">
        <w:rPr>
          <w:u w:val="single"/>
        </w:rPr>
        <w:t>in 2007</w:t>
      </w:r>
      <w:r w:rsidRPr="009022D3">
        <w:rPr>
          <w:sz w:val="16"/>
        </w:rPr>
        <w:t>. “</w:t>
      </w:r>
      <w:r w:rsidRPr="00465E96">
        <w:rPr>
          <w:u w:val="single"/>
        </w:rPr>
        <w:t xml:space="preserve">The United States has overstepped its </w:t>
      </w:r>
      <w:r w:rsidRPr="009022D3">
        <w:rPr>
          <w:sz w:val="16"/>
        </w:rPr>
        <w:t xml:space="preserve">national </w:t>
      </w:r>
      <w:r w:rsidRPr="00465E96">
        <w:rPr>
          <w:u w:val="single"/>
        </w:rPr>
        <w:t xml:space="preserve">borders in every way.” American hegemony was denying </w:t>
      </w:r>
      <w:r w:rsidRPr="009022D3">
        <w:rPr>
          <w:sz w:val="16"/>
        </w:rPr>
        <w:t>once-and-future</w:t>
      </w:r>
      <w:r w:rsidRPr="00465E96">
        <w:rPr>
          <w:u w:val="single"/>
        </w:rPr>
        <w:t xml:space="preserve"> </w:t>
      </w:r>
      <w:r w:rsidRPr="00B33B69">
        <w:rPr>
          <w:highlight w:val="green"/>
          <w:u w:val="single"/>
        </w:rPr>
        <w:t>empires</w:t>
      </w:r>
      <w:r w:rsidRPr="00465E96">
        <w:rPr>
          <w:u w:val="single"/>
        </w:rPr>
        <w:t xml:space="preserve"> like </w:t>
      </w:r>
      <w:r w:rsidRPr="00B33B69">
        <w:rPr>
          <w:highlight w:val="green"/>
          <w:u w:val="single"/>
        </w:rPr>
        <w:t>Russia</w:t>
      </w:r>
      <w:r w:rsidRPr="00465E96">
        <w:rPr>
          <w:u w:val="single"/>
        </w:rPr>
        <w:t xml:space="preserve"> and </w:t>
      </w:r>
      <w:r w:rsidRPr="00B33B69">
        <w:rPr>
          <w:highlight w:val="green"/>
          <w:u w:val="single"/>
        </w:rPr>
        <w:t>China</w:t>
      </w:r>
      <w:r w:rsidRPr="00465E96">
        <w:rPr>
          <w:u w:val="single"/>
        </w:rPr>
        <w:t xml:space="preserve"> the</w:t>
      </w:r>
      <w:r w:rsidRPr="009022D3">
        <w:rPr>
          <w:sz w:val="16"/>
        </w:rPr>
        <w:t xml:space="preserve"> </w:t>
      </w:r>
      <w:r w:rsidRPr="00465E96">
        <w:rPr>
          <w:u w:val="single"/>
        </w:rPr>
        <w:t>geopolitical</w:t>
      </w:r>
      <w:r w:rsidRPr="009022D3">
        <w:rPr>
          <w:sz w:val="16"/>
        </w:rPr>
        <w:t xml:space="preserve"> </w:t>
      </w:r>
      <w:r w:rsidRPr="00B33B69">
        <w:rPr>
          <w:highlight w:val="green"/>
          <w:u w:val="single"/>
        </w:rPr>
        <w:t>privileges</w:t>
      </w:r>
      <w:r w:rsidRPr="00465E96">
        <w:rPr>
          <w:u w:val="single"/>
        </w:rPr>
        <w:t xml:space="preserve"> and the ideological security they craved.</w:t>
      </w:r>
      <w:r w:rsidRPr="009022D3">
        <w:rPr>
          <w:sz w:val="16"/>
        </w:rPr>
        <w:t xml:space="preserve"> So </w:t>
      </w:r>
      <w:r w:rsidRPr="00465E96">
        <w:rPr>
          <w:u w:val="single"/>
        </w:rPr>
        <w:t xml:space="preserve">they tried to </w:t>
      </w:r>
      <w:r w:rsidRPr="00B33B69">
        <w:rPr>
          <w:highlight w:val="green"/>
          <w:u w:val="single"/>
        </w:rPr>
        <w:t>recreate</w:t>
      </w:r>
      <w:r w:rsidRPr="00465E96">
        <w:rPr>
          <w:u w:val="single"/>
        </w:rPr>
        <w:t xml:space="preserve"> a </w:t>
      </w:r>
      <w:r w:rsidRPr="009022D3">
        <w:rPr>
          <w:u w:val="single"/>
        </w:rPr>
        <w:t>spheres-of-</w:t>
      </w:r>
      <w:r w:rsidRPr="00B33B69">
        <w:rPr>
          <w:highlight w:val="green"/>
          <w:u w:val="single"/>
        </w:rPr>
        <w:t>influence world</w:t>
      </w:r>
      <w:r w:rsidRPr="009022D3">
        <w:rPr>
          <w:sz w:val="16"/>
        </w:rPr>
        <w:t>.</w:t>
      </w:r>
      <w:r>
        <w:rPr>
          <w:sz w:val="16"/>
        </w:rPr>
        <w:t xml:space="preserve"> </w:t>
      </w:r>
      <w:r w:rsidRPr="00465E96">
        <w:rPr>
          <w:u w:val="single"/>
        </w:rPr>
        <w:t>Putin’s war</w:t>
      </w:r>
      <w:r w:rsidRPr="009022D3">
        <w:rPr>
          <w:sz w:val="16"/>
        </w:rPr>
        <w:t xml:space="preserve"> in Ukraine </w:t>
      </w:r>
      <w:r w:rsidRPr="00465E96">
        <w:rPr>
          <w:u w:val="single"/>
        </w:rPr>
        <w:t>is the acme of a 25-year project to revive Moscow’s primacy</w:t>
      </w:r>
      <w:r w:rsidRPr="009022D3">
        <w:rPr>
          <w:sz w:val="16"/>
        </w:rPr>
        <w:t xml:space="preserve"> </w:t>
      </w:r>
      <w:r w:rsidRPr="00465E96">
        <w:rPr>
          <w:u w:val="single"/>
        </w:rPr>
        <w:t>in what Russians call its “near abroad</w:t>
      </w:r>
      <w:r w:rsidRPr="009022D3">
        <w:rPr>
          <w:sz w:val="16"/>
        </w:rPr>
        <w:t xml:space="preserve">.” </w:t>
      </w:r>
      <w:r w:rsidRPr="00465E96">
        <w:rPr>
          <w:u w:val="single"/>
        </w:rPr>
        <w:t>Xi is</w:t>
      </w:r>
      <w:r>
        <w:rPr>
          <w:u w:val="single"/>
        </w:rPr>
        <w:t xml:space="preserve"> </w:t>
      </w:r>
      <w:hyperlink r:id="rId59" w:tgtFrame="_blank" w:history="1">
        <w:r w:rsidRPr="00465E96">
          <w:rPr>
            <w:rStyle w:val="Hyperlink"/>
          </w:rPr>
          <w:t>pursuing</w:t>
        </w:r>
      </w:hyperlink>
      <w:r>
        <w:rPr>
          <w:u w:val="single"/>
        </w:rPr>
        <w:t xml:space="preserve"> </w:t>
      </w:r>
      <w:r w:rsidRPr="00465E96">
        <w:rPr>
          <w:u w:val="single"/>
        </w:rPr>
        <w:t>“Asia for Asians,</w:t>
      </w:r>
      <w:r w:rsidRPr="009022D3">
        <w:rPr>
          <w:sz w:val="16"/>
        </w:rPr>
        <w:t xml:space="preserve">” </w:t>
      </w:r>
      <w:r w:rsidRPr="00465E96">
        <w:rPr>
          <w:u w:val="single"/>
        </w:rPr>
        <w:t>code for a region in which B</w:t>
      </w:r>
      <w:r w:rsidRPr="009022D3">
        <w:rPr>
          <w:sz w:val="16"/>
        </w:rPr>
        <w:t xml:space="preserve">eijing </w:t>
      </w:r>
      <w:r w:rsidRPr="00465E96">
        <w:rPr>
          <w:u w:val="single"/>
        </w:rPr>
        <w:t>rules because Washington</w:t>
      </w:r>
      <w:r w:rsidRPr="009022D3">
        <w:rPr>
          <w:sz w:val="16"/>
        </w:rPr>
        <w:t xml:space="preserve"> has been </w:t>
      </w:r>
      <w:r w:rsidRPr="00465E96">
        <w:rPr>
          <w:u w:val="single"/>
        </w:rPr>
        <w:t>banished</w:t>
      </w:r>
      <w:r w:rsidRPr="009022D3">
        <w:rPr>
          <w:sz w:val="16"/>
        </w:rPr>
        <w:t xml:space="preserve">. </w:t>
      </w:r>
      <w:r w:rsidRPr="00465E96">
        <w:rPr>
          <w:u w:val="single"/>
        </w:rPr>
        <w:t xml:space="preserve">Iran spent two decades building its own </w:t>
      </w:r>
      <w:r w:rsidRPr="009022D3">
        <w:rPr>
          <w:sz w:val="16"/>
        </w:rPr>
        <w:t xml:space="preserve">Middle Eastern </w:t>
      </w:r>
      <w:r w:rsidRPr="00465E96">
        <w:rPr>
          <w:u w:val="single"/>
        </w:rPr>
        <w:t>empire, before it ran into an Israeli buzzsaw last year.</w:t>
      </w:r>
      <w:r w:rsidRPr="009022D3">
        <w:rPr>
          <w:sz w:val="16"/>
        </w:rPr>
        <w:t xml:space="preserve"> </w:t>
      </w:r>
      <w:r w:rsidRPr="00465E96">
        <w:rPr>
          <w:u w:val="single"/>
        </w:rPr>
        <w:t>A quasi-autocratic Turkey is trying to restore old Ottoman glories</w:t>
      </w:r>
      <w:r w:rsidRPr="009022D3">
        <w:rPr>
          <w:sz w:val="16"/>
        </w:rPr>
        <w:t xml:space="preserve"> from North Africa to the Caucasus.</w:t>
      </w:r>
      <w:r>
        <w:rPr>
          <w:sz w:val="16"/>
        </w:rPr>
        <w:t xml:space="preserve"> </w:t>
      </w:r>
      <w:r w:rsidRPr="00465E96">
        <w:rPr>
          <w:u w:val="single"/>
        </w:rPr>
        <w:t xml:space="preserve">For years, the </w:t>
      </w:r>
      <w:r w:rsidRPr="00B33B69">
        <w:rPr>
          <w:highlight w:val="green"/>
          <w:u w:val="single"/>
        </w:rPr>
        <w:t>US resisted</w:t>
      </w:r>
      <w:r w:rsidRPr="00465E96">
        <w:rPr>
          <w:u w:val="single"/>
        </w:rPr>
        <w:t xml:space="preserve"> these efforts</w:t>
      </w:r>
      <w:r w:rsidRPr="009022D3">
        <w:rPr>
          <w:sz w:val="16"/>
        </w:rPr>
        <w:t>. “We will not recognize any nation having a sphere of influence,” then-Vice President Joe Biden</w:t>
      </w:r>
      <w:r>
        <w:rPr>
          <w:sz w:val="16"/>
        </w:rPr>
        <w:t xml:space="preserve"> </w:t>
      </w:r>
      <w:hyperlink r:id="rId60" w:anchor=":~:text=And%20what%20I%20said%20then,and%20choose%20their%20own%20alliances." w:tgtFrame="_blank" w:history="1">
        <w:r w:rsidRPr="00465E96">
          <w:rPr>
            <w:rStyle w:val="Hyperlink"/>
          </w:rPr>
          <w:t>said</w:t>
        </w:r>
      </w:hyperlink>
      <w:r>
        <w:rPr>
          <w:sz w:val="16"/>
        </w:rPr>
        <w:t xml:space="preserve"> </w:t>
      </w:r>
      <w:r w:rsidRPr="009022D3">
        <w:rPr>
          <w:sz w:val="16"/>
        </w:rPr>
        <w:t>while visiting Ukraine in 2015. But resistance became harder as the balance of power shifted. And today, the US doesn’t seem entirely opposed to spheres of interest anymore.</w:t>
      </w:r>
      <w:r>
        <w:rPr>
          <w:sz w:val="16"/>
        </w:rPr>
        <w:t xml:space="preserve"> </w:t>
      </w:r>
      <w:r w:rsidRPr="009022D3">
        <w:rPr>
          <w:sz w:val="16"/>
        </w:rPr>
        <w:t>Trump has indicated that Russia will, and perhaps</w:t>
      </w:r>
      <w:r>
        <w:rPr>
          <w:sz w:val="16"/>
        </w:rPr>
        <w:t xml:space="preserve"> </w:t>
      </w:r>
      <w:hyperlink r:id="rId61" w:tgtFrame="_blank" w:history="1">
        <w:r w:rsidRPr="00465E96">
          <w:rPr>
            <w:rStyle w:val="Hyperlink"/>
          </w:rPr>
          <w:t>should</w:t>
        </w:r>
      </w:hyperlink>
      <w:r w:rsidRPr="009022D3">
        <w:rPr>
          <w:sz w:val="16"/>
        </w:rPr>
        <w:t>, dominate large parts of Ukraine. He and several</w:t>
      </w:r>
      <w:r>
        <w:rPr>
          <w:sz w:val="16"/>
        </w:rPr>
        <w:t xml:space="preserve"> </w:t>
      </w:r>
      <w:hyperlink r:id="rId62" w:tgtFrame="_blank" w:history="1">
        <w:r w:rsidRPr="00465E96">
          <w:rPr>
            <w:rStyle w:val="Hyperlink"/>
          </w:rPr>
          <w:t>advisers</w:t>
        </w:r>
      </w:hyperlink>
      <w:r>
        <w:rPr>
          <w:sz w:val="16"/>
        </w:rPr>
        <w:t xml:space="preserve"> </w:t>
      </w:r>
      <w:r w:rsidRPr="009022D3">
        <w:rPr>
          <w:sz w:val="16"/>
        </w:rPr>
        <w:t>have suggested that Taiwan</w:t>
      </w:r>
      <w:r>
        <w:rPr>
          <w:sz w:val="16"/>
        </w:rPr>
        <w:t xml:space="preserve"> </w:t>
      </w:r>
      <w:hyperlink r:id="rId63" w:tgtFrame="_blank" w:history="1">
        <w:r w:rsidRPr="00465E96">
          <w:rPr>
            <w:rStyle w:val="Hyperlink"/>
          </w:rPr>
          <w:t>will</w:t>
        </w:r>
      </w:hyperlink>
      <w:r>
        <w:rPr>
          <w:sz w:val="16"/>
        </w:rPr>
        <w:t xml:space="preserve"> </w:t>
      </w:r>
      <w:r w:rsidRPr="009022D3">
        <w:rPr>
          <w:sz w:val="16"/>
        </w:rPr>
        <w:t>inevitably become Chinese. Trump has long been conflicted about the US alliance commitments that prevent Beijing and Moscow from steamrolling weaker neighbors. He openly</w:t>
      </w:r>
      <w:r>
        <w:rPr>
          <w:sz w:val="16"/>
        </w:rPr>
        <w:t xml:space="preserve"> </w:t>
      </w:r>
      <w:hyperlink r:id="rId64" w:tgtFrame="_blank" w:history="1">
        <w:r w:rsidRPr="00465E96">
          <w:rPr>
            <w:rStyle w:val="Hyperlink"/>
          </w:rPr>
          <w:t>desires</w:t>
        </w:r>
      </w:hyperlink>
      <w:r>
        <w:rPr>
          <w:sz w:val="16"/>
        </w:rPr>
        <w:t xml:space="preserve"> </w:t>
      </w:r>
      <w:r w:rsidRPr="009022D3">
        <w:rPr>
          <w:sz w:val="16"/>
        </w:rPr>
        <w:t>de-escalation with autocrats pushing to rule their regions.</w:t>
      </w:r>
      <w:r>
        <w:rPr>
          <w:sz w:val="16"/>
        </w:rPr>
        <w:t xml:space="preserve"> </w:t>
      </w:r>
      <w:r w:rsidRPr="009022D3">
        <w:rPr>
          <w:sz w:val="16"/>
        </w:rPr>
        <w:t>Meanwhile, Trump’s team is</w:t>
      </w:r>
      <w:r>
        <w:rPr>
          <w:sz w:val="16"/>
        </w:rPr>
        <w:t xml:space="preserve"> </w:t>
      </w:r>
      <w:hyperlink r:id="rId65" w:tgtFrame="_blank" w:history="1">
        <w:r w:rsidRPr="00465E96">
          <w:rPr>
            <w:rStyle w:val="Hyperlink"/>
          </w:rPr>
          <w:t>trumpeting</w:t>
        </w:r>
      </w:hyperlink>
      <w:r>
        <w:rPr>
          <w:sz w:val="16"/>
        </w:rPr>
        <w:t xml:space="preserve"> </w:t>
      </w:r>
      <w:r w:rsidRPr="009022D3">
        <w:rPr>
          <w:sz w:val="16"/>
        </w:rPr>
        <w:t>“Monroe Doctrine 2.0”: It is even threatening to use military or economic coercion to bring neighbors like Canada, Greenland and Panama to heel. A world where great powers make the rules, and force weaker powers to follow them, would probably suit Trump just fine.</w:t>
      </w:r>
      <w:r>
        <w:rPr>
          <w:sz w:val="16"/>
        </w:rPr>
        <w:t xml:space="preserve"> </w:t>
      </w:r>
      <w:r w:rsidRPr="009022D3">
        <w:rPr>
          <w:sz w:val="16"/>
        </w:rPr>
        <w:t>It is difficult to know where this will lead. It certainly isn’t as easy to divide the world as it was in Churchill’s day. But the return of sordid deals and spheres of influence is becoming more plausible. What might their contours and implications be?</w:t>
      </w:r>
      <w:r>
        <w:rPr>
          <w:sz w:val="16"/>
        </w:rPr>
        <w:t xml:space="preserve"> </w:t>
      </w:r>
      <w:r w:rsidRPr="009022D3">
        <w:rPr>
          <w:b/>
          <w:bCs/>
          <w:sz w:val="16"/>
        </w:rPr>
        <w:t>Will Trump Give In?</w:t>
      </w:r>
      <w:r>
        <w:rPr>
          <w:b/>
          <w:bCs/>
          <w:sz w:val="16"/>
        </w:rPr>
        <w:t xml:space="preserve"> </w:t>
      </w:r>
      <w:r w:rsidRPr="009022D3">
        <w:rPr>
          <w:sz w:val="16"/>
        </w:rPr>
        <w:t>It’s easiest to imagine such arrangements in Europe, where Trump seems determined to end the war in Ukraine, and normalize ties with Russia, at almost any cost. If Trump forces Kyiv into a weak, unenforceable peace deal, Moscow will eventually gain</w:t>
      </w:r>
      <w:r>
        <w:rPr>
          <w:sz w:val="16"/>
        </w:rPr>
        <w:t xml:space="preserve"> </w:t>
      </w:r>
      <w:hyperlink r:id="rId66" w:tgtFrame="_blank" w:history="1">
        <w:r w:rsidRPr="00465E96">
          <w:rPr>
            <w:rStyle w:val="Hyperlink"/>
          </w:rPr>
          <w:t>control</w:t>
        </w:r>
      </w:hyperlink>
      <w:r>
        <w:rPr>
          <w:sz w:val="16"/>
        </w:rPr>
        <w:t xml:space="preserve"> </w:t>
      </w:r>
      <w:r w:rsidRPr="009022D3">
        <w:rPr>
          <w:sz w:val="16"/>
        </w:rPr>
        <w:t>— whether militarily or politically — over most of that country. It could thereby turn what once looked like a losing war of aggression into a lesson for what awaits other disobedient post-Soviet states.</w:t>
      </w:r>
      <w:r>
        <w:rPr>
          <w:sz w:val="16"/>
        </w:rPr>
        <w:t xml:space="preserve"> </w:t>
      </w:r>
      <w:r w:rsidRPr="009022D3">
        <w:rPr>
          <w:sz w:val="16"/>
        </w:rPr>
        <w:t>Putin would surely consolidate his mastery in Belarus. And if a Ukraine deal was accompanied by US force</w:t>
      </w:r>
      <w:r>
        <w:rPr>
          <w:sz w:val="16"/>
        </w:rPr>
        <w:t xml:space="preserve"> </w:t>
      </w:r>
      <w:hyperlink r:id="rId67" w:tgtFrame="_blank" w:history="1">
        <w:r w:rsidRPr="00465E96">
          <w:rPr>
            <w:rStyle w:val="Hyperlink"/>
          </w:rPr>
          <w:t>reductions</w:t>
        </w:r>
      </w:hyperlink>
      <w:r>
        <w:rPr>
          <w:sz w:val="16"/>
        </w:rPr>
        <w:t xml:space="preserve"> </w:t>
      </w:r>
      <w:r w:rsidRPr="009022D3">
        <w:rPr>
          <w:sz w:val="16"/>
        </w:rPr>
        <w:t>on the continent — or maybe an eventual</w:t>
      </w:r>
      <w:r>
        <w:rPr>
          <w:sz w:val="16"/>
        </w:rPr>
        <w:t xml:space="preserve"> </w:t>
      </w:r>
      <w:hyperlink r:id="rId68" w:tgtFrame="_blank" w:history="1">
        <w:r w:rsidRPr="00465E96">
          <w:rPr>
            <w:rStyle w:val="Hyperlink"/>
          </w:rPr>
          <w:t>withdrawal</w:t>
        </w:r>
      </w:hyperlink>
      <w:r>
        <w:rPr>
          <w:sz w:val="16"/>
        </w:rPr>
        <w:t xml:space="preserve"> </w:t>
      </w:r>
      <w:r w:rsidRPr="009022D3">
        <w:rPr>
          <w:sz w:val="16"/>
        </w:rPr>
        <w:t>from the North Atlantic Treaty Organization — it would hypercharge Russian intimidation of exposed Eastern European states. Today, it isn’t within Putin’s power — or Trump’s — to deliver half the continent to Russia. But a great-power deal could go a long way toward restoring Russian primacy on Europe’s eastern edge.</w:t>
      </w:r>
      <w:r>
        <w:rPr>
          <w:sz w:val="16"/>
        </w:rPr>
        <w:t xml:space="preserve"> </w:t>
      </w:r>
      <w:r w:rsidRPr="009022D3">
        <w:rPr>
          <w:sz w:val="16"/>
        </w:rPr>
        <w:t>The counterpart could be a Chinese sphere in littoral Asia. Trump is an economic hawk, but a security dove, on China. If Beijing attacks Taiwan, he once profanely</w:t>
      </w:r>
      <w:r>
        <w:rPr>
          <w:sz w:val="16"/>
        </w:rPr>
        <w:t xml:space="preserve"> </w:t>
      </w:r>
      <w:hyperlink r:id="rId69" w:tgtFrame="_blank" w:history="1">
        <w:r w:rsidRPr="00465E96">
          <w:rPr>
            <w:rStyle w:val="Hyperlink"/>
          </w:rPr>
          <w:t>remarked</w:t>
        </w:r>
      </w:hyperlink>
      <w:r w:rsidRPr="009022D3">
        <w:rPr>
          <w:sz w:val="16"/>
        </w:rPr>
        <w:t>, there’s nothing America can do.</w:t>
      </w:r>
      <w:r>
        <w:rPr>
          <w:sz w:val="16"/>
        </w:rPr>
        <w:t xml:space="preserve"> </w:t>
      </w:r>
      <w:r w:rsidRPr="009022D3">
        <w:rPr>
          <w:sz w:val="16"/>
        </w:rPr>
        <w:t>A Sino-American bargain could bring reduced US support for Taipei, giving Beijing a clearer path to annexation. Likewise, a reduction in US presence in the Western Pacific would consolidate China’s dominance of the South China Sea. And should Trump, or a future president, withdraw from America’s Indo-Pacific alliances, countries from South Korea to Australia would struggle to resist Chinese coercion. Even if Beijing doesn’t aspire to physical dominance, it could demand far greater deference from the region.</w:t>
      </w:r>
      <w:r>
        <w:rPr>
          <w:sz w:val="16"/>
        </w:rPr>
        <w:t xml:space="preserve"> </w:t>
      </w:r>
      <w:r w:rsidRPr="009022D3">
        <w:rPr>
          <w:sz w:val="16"/>
        </w:rPr>
        <w:t>The American sphere of influence wouldn’t vanish in this scenario: It would retract to the Western Hemisphere. The US would redouble efforts to extirpate Beijing’s economic, technological and military influence, perhaps making Chinese retrenchment from the New World the price of Washington’s withdrawal from the Old. Monroe 2.0 could also include the use of far sharper</w:t>
      </w:r>
      <w:r>
        <w:rPr>
          <w:sz w:val="16"/>
        </w:rPr>
        <w:t xml:space="preserve"> </w:t>
      </w:r>
      <w:hyperlink r:id="rId70" w:tgtFrame="_blank" w:history="1">
        <w:r w:rsidRPr="00465E96">
          <w:rPr>
            <w:rStyle w:val="Hyperlink"/>
          </w:rPr>
          <w:t>pressures</w:t>
        </w:r>
      </w:hyperlink>
      <w:r>
        <w:rPr>
          <w:sz w:val="16"/>
        </w:rPr>
        <w:t xml:space="preserve"> </w:t>
      </w:r>
      <w:r w:rsidRPr="009022D3">
        <w:rPr>
          <w:sz w:val="16"/>
        </w:rPr>
        <w:t>to lock in America’s dominance or even expand its territory — which, if Canada or Greenland were the targets, would probably finish off NATO and harden the new transatlantic divide.</w:t>
      </w:r>
      <w:r>
        <w:rPr>
          <w:sz w:val="16"/>
        </w:rPr>
        <w:t xml:space="preserve"> </w:t>
      </w:r>
      <w:r w:rsidRPr="009022D3">
        <w:rPr>
          <w:sz w:val="16"/>
        </w:rPr>
        <w:t>The new spheres of influence would thus be structured by great-power deals, whether implicit or explicit. The US would pull back from the strategic frontiers of Eurasia, while consolidating its control of the Western Hemisphere. It would swap deep alliances with the advanced democracies for more ruthless, transactional ties to Moscow and Beijing. Those new ties could be consolidated through arms control agreements, of the sort Trump has</w:t>
      </w:r>
      <w:r>
        <w:rPr>
          <w:sz w:val="16"/>
        </w:rPr>
        <w:t xml:space="preserve"> </w:t>
      </w:r>
      <w:hyperlink r:id="rId71" w:tgtFrame="_blank" w:history="1">
        <w:r w:rsidRPr="00465E96">
          <w:rPr>
            <w:rStyle w:val="Hyperlink"/>
          </w:rPr>
          <w:t>touted</w:t>
        </w:r>
      </w:hyperlink>
      <w:r w:rsidRPr="009022D3">
        <w:rPr>
          <w:sz w:val="16"/>
        </w:rPr>
        <w:t>, that would slash US military spending because America would no longer defend countries thousands of miles away.</w:t>
      </w:r>
      <w:r>
        <w:rPr>
          <w:sz w:val="16"/>
        </w:rPr>
        <w:t xml:space="preserve"> </w:t>
      </w:r>
      <w:r w:rsidRPr="009022D3">
        <w:rPr>
          <w:sz w:val="16"/>
        </w:rPr>
        <w:t>Indeed, the attractions of this approach are obvious, particularly for a president who worries</w:t>
      </w:r>
      <w:r>
        <w:rPr>
          <w:sz w:val="16"/>
        </w:rPr>
        <w:t xml:space="preserve"> </w:t>
      </w:r>
      <w:hyperlink r:id="rId72" w:tgtFrame="_blank" w:history="1">
        <w:r w:rsidRPr="00465E96">
          <w:rPr>
            <w:rStyle w:val="Hyperlink"/>
          </w:rPr>
          <w:t>aloud</w:t>
        </w:r>
      </w:hyperlink>
      <w:r>
        <w:rPr>
          <w:sz w:val="16"/>
        </w:rPr>
        <w:t xml:space="preserve"> </w:t>
      </w:r>
      <w:r w:rsidRPr="009022D3">
        <w:rPr>
          <w:sz w:val="16"/>
        </w:rPr>
        <w:t>about the risks of World War III. A spheres deal would limit the near-term danger of escalation in Ukraine or the Taiwan Strait. It would create greater distance, for a while, between the great powers. Little wonder that advocates of American restraint, and international relations “realists,”</w:t>
      </w:r>
      <w:r>
        <w:rPr>
          <w:sz w:val="16"/>
        </w:rPr>
        <w:t xml:space="preserve"> </w:t>
      </w:r>
      <w:hyperlink r:id="rId73" w:tgtFrame="_blank" w:history="1">
        <w:r w:rsidRPr="00465E96">
          <w:rPr>
            <w:rStyle w:val="Hyperlink"/>
          </w:rPr>
          <w:t>like</w:t>
        </w:r>
      </w:hyperlink>
      <w:r>
        <w:rPr>
          <w:sz w:val="16"/>
        </w:rPr>
        <w:t xml:space="preserve"> </w:t>
      </w:r>
      <w:r w:rsidRPr="009022D3">
        <w:rPr>
          <w:sz w:val="16"/>
        </w:rPr>
        <w:t>such arrangements. But the costs, both obvious and hidden, would be severe.</w:t>
      </w:r>
      <w:r>
        <w:rPr>
          <w:sz w:val="16"/>
        </w:rPr>
        <w:t xml:space="preserve"> </w:t>
      </w:r>
      <w:r w:rsidRPr="009022D3">
        <w:rPr>
          <w:b/>
          <w:bCs/>
          <w:sz w:val="16"/>
        </w:rPr>
        <w:t>Dividing the World Is Dangerous</w:t>
      </w:r>
      <w:r>
        <w:rPr>
          <w:b/>
          <w:bCs/>
          <w:sz w:val="16"/>
        </w:rPr>
        <w:t xml:space="preserve"> </w:t>
      </w:r>
      <w:r w:rsidRPr="009022D3">
        <w:rPr>
          <w:sz w:val="16"/>
        </w:rPr>
        <w:t>“</w:t>
      </w:r>
      <w:r w:rsidRPr="00465E96">
        <w:rPr>
          <w:u w:val="single"/>
        </w:rPr>
        <w:t xml:space="preserve">Spheres of influence” is </w:t>
      </w:r>
      <w:r w:rsidRPr="009022D3">
        <w:rPr>
          <w:sz w:val="16"/>
        </w:rPr>
        <w:t xml:space="preserve">a </w:t>
      </w:r>
      <w:r w:rsidRPr="00465E96">
        <w:rPr>
          <w:u w:val="single"/>
        </w:rPr>
        <w:t>wonky</w:t>
      </w:r>
      <w:r w:rsidRPr="009022D3">
        <w:rPr>
          <w:sz w:val="16"/>
        </w:rPr>
        <w:t xml:space="preserve">, antiseptic term. </w:t>
      </w:r>
      <w:r w:rsidRPr="00465E96">
        <w:rPr>
          <w:u w:val="single"/>
        </w:rPr>
        <w:t xml:space="preserve">But when the </w:t>
      </w:r>
      <w:r w:rsidRPr="00B33B69">
        <w:rPr>
          <w:highlight w:val="green"/>
          <w:u w:val="single"/>
        </w:rPr>
        <w:t>sphere</w:t>
      </w:r>
      <w:r w:rsidRPr="00465E96">
        <w:rPr>
          <w:u w:val="single"/>
        </w:rPr>
        <w:t xml:space="preserve"> in question is </w:t>
      </w:r>
      <w:r w:rsidRPr="00B33B69">
        <w:rPr>
          <w:highlight w:val="green"/>
          <w:u w:val="single"/>
        </w:rPr>
        <w:t>run by</w:t>
      </w:r>
      <w:r w:rsidRPr="00465E96">
        <w:rPr>
          <w:u w:val="single"/>
        </w:rPr>
        <w:t xml:space="preserve"> a </w:t>
      </w:r>
      <w:r w:rsidRPr="00B33B69">
        <w:rPr>
          <w:highlight w:val="green"/>
          <w:u w:val="single"/>
        </w:rPr>
        <w:t>violent</w:t>
      </w:r>
      <w:r w:rsidRPr="00465E96">
        <w:rPr>
          <w:u w:val="single"/>
        </w:rPr>
        <w:t xml:space="preserve">, illiberal </w:t>
      </w:r>
      <w:r w:rsidRPr="00B33B69">
        <w:rPr>
          <w:highlight w:val="green"/>
          <w:u w:val="single"/>
        </w:rPr>
        <w:t>tyrant</w:t>
      </w:r>
      <w:r w:rsidRPr="009022D3">
        <w:rPr>
          <w:sz w:val="16"/>
        </w:rPr>
        <w:t xml:space="preserve">, </w:t>
      </w:r>
      <w:r w:rsidRPr="00465E96">
        <w:rPr>
          <w:u w:val="single"/>
        </w:rPr>
        <w:t xml:space="preserve">it is simply a </w:t>
      </w:r>
      <w:r w:rsidRPr="00B33B69">
        <w:rPr>
          <w:highlight w:val="green"/>
          <w:u w:val="single"/>
        </w:rPr>
        <w:t>euphemism</w:t>
      </w:r>
      <w:r w:rsidRPr="00465E96">
        <w:rPr>
          <w:u w:val="single"/>
        </w:rPr>
        <w:t xml:space="preserve"> for</w:t>
      </w:r>
      <w:r w:rsidRPr="009022D3">
        <w:rPr>
          <w:sz w:val="16"/>
        </w:rPr>
        <w:t xml:space="preserve"> the </w:t>
      </w:r>
      <w:r w:rsidRPr="00B33B69">
        <w:rPr>
          <w:highlight w:val="green"/>
          <w:u w:val="single"/>
        </w:rPr>
        <w:t>lethal suppression</w:t>
      </w:r>
      <w:r w:rsidRPr="00465E96">
        <w:rPr>
          <w:u w:val="single"/>
        </w:rPr>
        <w:t xml:space="preserve"> of freedom of choice</w:t>
      </w:r>
      <w:r w:rsidRPr="009022D3">
        <w:rPr>
          <w:sz w:val="16"/>
        </w:rPr>
        <w:t xml:space="preserve">. </w:t>
      </w:r>
      <w:r w:rsidRPr="00465E96">
        <w:rPr>
          <w:u w:val="single"/>
        </w:rPr>
        <w:t>We know</w:t>
      </w:r>
      <w:r w:rsidRPr="009022D3">
        <w:rPr>
          <w:sz w:val="16"/>
        </w:rPr>
        <w:t xml:space="preserve"> what horr</w:t>
      </w:r>
      <w:r w:rsidRPr="00465E96">
        <w:rPr>
          <w:u w:val="single"/>
        </w:rPr>
        <w:t>ors — torture, mass killings, forced Russification — await Ukraine if it falls to Moscow</w:t>
      </w:r>
      <w:r w:rsidRPr="009022D3">
        <w:rPr>
          <w:sz w:val="16"/>
        </w:rPr>
        <w:t xml:space="preserve">. </w:t>
      </w:r>
      <w:r w:rsidRPr="00465E96">
        <w:rPr>
          <w:u w:val="single"/>
        </w:rPr>
        <w:t xml:space="preserve">Don’t expect Beijing to behave </w:t>
      </w:r>
      <w:r w:rsidRPr="009022D3">
        <w:rPr>
          <w:sz w:val="16"/>
        </w:rPr>
        <w:t xml:space="preserve">much </w:t>
      </w:r>
      <w:r w:rsidRPr="00465E96">
        <w:rPr>
          <w:u w:val="single"/>
        </w:rPr>
        <w:t>better if it grabs Taiwan. Great powers invariably shape the politics of smaller powers</w:t>
      </w:r>
      <w:r w:rsidRPr="009022D3">
        <w:rPr>
          <w:sz w:val="16"/>
        </w:rPr>
        <w:t xml:space="preserve">, </w:t>
      </w:r>
      <w:r w:rsidRPr="00465E96">
        <w:rPr>
          <w:u w:val="single"/>
        </w:rPr>
        <w:t>so expect a severe erosion of democratic norms and liberties</w:t>
      </w:r>
      <w:r w:rsidRPr="009022D3">
        <w:rPr>
          <w:sz w:val="16"/>
        </w:rPr>
        <w:t xml:space="preserve"> in areas that Russia or China controls.</w:t>
      </w:r>
      <w:r>
        <w:rPr>
          <w:sz w:val="16"/>
        </w:rPr>
        <w:t xml:space="preserve"> </w:t>
      </w:r>
      <w:r w:rsidRPr="00465E96">
        <w:rPr>
          <w:u w:val="single"/>
        </w:rPr>
        <w:t xml:space="preserve">The </w:t>
      </w:r>
      <w:r w:rsidRPr="00B33B69">
        <w:rPr>
          <w:highlight w:val="green"/>
          <w:u w:val="single"/>
        </w:rPr>
        <w:t>global economy wouldn’t thrive</w:t>
      </w:r>
      <w:r w:rsidRPr="009022D3">
        <w:rPr>
          <w:sz w:val="16"/>
        </w:rPr>
        <w:t xml:space="preserve">, either. Some may hope that the US can trade away support for Taiwan in exchange for Beijing’s promise to keep the island’s high-end semiconductors flowing. </w:t>
      </w:r>
      <w:r w:rsidRPr="00465E96">
        <w:rPr>
          <w:u w:val="single"/>
        </w:rPr>
        <w:t>But as ambitious powers come to rule their surrounding regions, they inevitably</w:t>
      </w:r>
      <w:r>
        <w:rPr>
          <w:u w:val="single"/>
        </w:rPr>
        <w:t xml:space="preserve"> </w:t>
      </w:r>
      <w:hyperlink r:id="rId74" w:tgtFrame="_blank" w:history="1">
        <w:r w:rsidRPr="00465E96">
          <w:rPr>
            <w:rStyle w:val="Hyperlink"/>
          </w:rPr>
          <w:t>reorient</w:t>
        </w:r>
      </w:hyperlink>
      <w:r>
        <w:rPr>
          <w:u w:val="single"/>
        </w:rPr>
        <w:t xml:space="preserve"> </w:t>
      </w:r>
      <w:r w:rsidRPr="00465E96">
        <w:rPr>
          <w:u w:val="single"/>
        </w:rPr>
        <w:t>their economies. Sooner or later, the US would be locked out of a Chinese-dominated East Asia,</w:t>
      </w:r>
      <w:r w:rsidRPr="009022D3">
        <w:rPr>
          <w:sz w:val="16"/>
        </w:rPr>
        <w:t xml:space="preserve"> as trade and investment relationships pivoted toward Beijing.</w:t>
      </w:r>
      <w:r>
        <w:rPr>
          <w:sz w:val="16"/>
        </w:rPr>
        <w:t xml:space="preserve"> </w:t>
      </w:r>
      <w:r w:rsidRPr="009022D3">
        <w:rPr>
          <w:sz w:val="16"/>
        </w:rPr>
        <w:t>These costs might pale compared with the benefits, if spheres of influence really created greater international stability and reduced the risks of war. Yet that claim deserves scrutiny.</w:t>
      </w:r>
      <w:r>
        <w:rPr>
          <w:sz w:val="16"/>
        </w:rPr>
        <w:t xml:space="preserve"> </w:t>
      </w:r>
      <w:r w:rsidRPr="00465E96">
        <w:rPr>
          <w:u w:val="single"/>
        </w:rPr>
        <w:t xml:space="preserve">Carving up the world is harder than it sounds, not least because the countries whose fates are being determined </w:t>
      </w:r>
      <w:r w:rsidRPr="009022D3">
        <w:rPr>
          <w:sz w:val="16"/>
        </w:rPr>
        <w:t>also</w:t>
      </w:r>
      <w:r w:rsidRPr="00465E96">
        <w:rPr>
          <w:u w:val="single"/>
        </w:rPr>
        <w:t xml:space="preserve"> get a say</w:t>
      </w:r>
      <w:r w:rsidRPr="009022D3">
        <w:rPr>
          <w:sz w:val="16"/>
        </w:rPr>
        <w:t xml:space="preserve">. Maybe Latvia or the Philippines can’t do much to escape encroaching great powers. But </w:t>
      </w:r>
      <w:r w:rsidRPr="00B33B69">
        <w:rPr>
          <w:highlight w:val="green"/>
          <w:u w:val="single"/>
        </w:rPr>
        <w:t>Poland</w:t>
      </w:r>
      <w:r w:rsidRPr="00465E96">
        <w:rPr>
          <w:u w:val="single"/>
        </w:rPr>
        <w:t xml:space="preserve"> and </w:t>
      </w:r>
      <w:r w:rsidRPr="00B33B69">
        <w:rPr>
          <w:highlight w:val="green"/>
          <w:u w:val="single"/>
        </w:rPr>
        <w:t>Japan</w:t>
      </w:r>
      <w:r w:rsidRPr="00465E96">
        <w:rPr>
          <w:u w:val="single"/>
        </w:rPr>
        <w:t xml:space="preserve"> </w:t>
      </w:r>
      <w:r w:rsidRPr="00B33B69">
        <w:rPr>
          <w:highlight w:val="green"/>
          <w:u w:val="single"/>
        </w:rPr>
        <w:t>aren’t</w:t>
      </w:r>
      <w:r w:rsidRPr="00465E96">
        <w:rPr>
          <w:u w:val="single"/>
        </w:rPr>
        <w:t xml:space="preserve"> impotent </w:t>
      </w:r>
      <w:r w:rsidRPr="00B33B69">
        <w:rPr>
          <w:highlight w:val="green"/>
          <w:u w:val="single"/>
        </w:rPr>
        <w:t>micro-states</w:t>
      </w:r>
      <w:r w:rsidRPr="00465E96">
        <w:rPr>
          <w:u w:val="single"/>
        </w:rPr>
        <w:t xml:space="preserve">, and they </w:t>
      </w:r>
      <w:r w:rsidRPr="00B33B69">
        <w:rPr>
          <w:highlight w:val="green"/>
          <w:u w:val="single"/>
        </w:rPr>
        <w:t>won’t welcome</w:t>
      </w:r>
      <w:r w:rsidRPr="00465E96">
        <w:rPr>
          <w:u w:val="single"/>
        </w:rPr>
        <w:t xml:space="preserve"> life in regions ruled by </w:t>
      </w:r>
      <w:r w:rsidRPr="00B33B69">
        <w:rPr>
          <w:highlight w:val="green"/>
          <w:u w:val="single"/>
        </w:rPr>
        <w:t>bitter rivals</w:t>
      </w:r>
      <w:r w:rsidRPr="00465E96">
        <w:rPr>
          <w:u w:val="single"/>
        </w:rPr>
        <w:t>.</w:t>
      </w:r>
      <w:r w:rsidRPr="009022D3">
        <w:rPr>
          <w:sz w:val="16"/>
        </w:rPr>
        <w:t xml:space="preserve"> So </w:t>
      </w:r>
      <w:r w:rsidRPr="00465E96">
        <w:rPr>
          <w:u w:val="single"/>
        </w:rPr>
        <w:t xml:space="preserve">they might well fight, or sprint for nuclear weapons, </w:t>
      </w:r>
      <w:r w:rsidRPr="009022D3">
        <w:rPr>
          <w:sz w:val="16"/>
        </w:rPr>
        <w:t>to preserve their security and independence.</w:t>
      </w:r>
      <w:r>
        <w:rPr>
          <w:sz w:val="16"/>
        </w:rPr>
        <w:t xml:space="preserve"> </w:t>
      </w:r>
      <w:r w:rsidRPr="00465E96">
        <w:rPr>
          <w:u w:val="single"/>
        </w:rPr>
        <w:t>A world apportioned among</w:t>
      </w:r>
      <w:r w:rsidRPr="009022D3">
        <w:rPr>
          <w:sz w:val="16"/>
        </w:rPr>
        <w:t xml:space="preserve"> the </w:t>
      </w:r>
      <w:r w:rsidRPr="00465E96">
        <w:rPr>
          <w:u w:val="single"/>
        </w:rPr>
        <w:t>great</w:t>
      </w:r>
      <w:r w:rsidRPr="009022D3">
        <w:rPr>
          <w:sz w:val="16"/>
        </w:rPr>
        <w:t xml:space="preserve"> </w:t>
      </w:r>
      <w:r w:rsidRPr="00465E96">
        <w:rPr>
          <w:u w:val="single"/>
        </w:rPr>
        <w:t>powers could be one in which nuclear proliferation</w:t>
      </w:r>
      <w:r>
        <w:rPr>
          <w:u w:val="single"/>
        </w:rPr>
        <w:t xml:space="preserve"> </w:t>
      </w:r>
      <w:hyperlink r:id="rId75" w:tgtFrame="_blank" w:history="1">
        <w:r w:rsidRPr="00465E96">
          <w:rPr>
            <w:rStyle w:val="Hyperlink"/>
          </w:rPr>
          <w:t>runs</w:t>
        </w:r>
      </w:hyperlink>
      <w:r>
        <w:rPr>
          <w:u w:val="single"/>
        </w:rPr>
        <w:t xml:space="preserve"> </w:t>
      </w:r>
      <w:r w:rsidRPr="00465E96">
        <w:rPr>
          <w:u w:val="single"/>
        </w:rPr>
        <w:t>rampant</w:t>
      </w:r>
      <w:r w:rsidRPr="009022D3">
        <w:rPr>
          <w:sz w:val="16"/>
        </w:rPr>
        <w:t xml:space="preserve">. </w:t>
      </w:r>
      <w:r w:rsidRPr="00465E96">
        <w:rPr>
          <w:u w:val="single"/>
        </w:rPr>
        <w:t>Even for Washington, the dangers would be greater</w:t>
      </w:r>
      <w:r w:rsidRPr="009022D3">
        <w:rPr>
          <w:sz w:val="16"/>
        </w:rPr>
        <w:t xml:space="preserve"> than they seem.</w:t>
      </w:r>
      <w:r>
        <w:rPr>
          <w:sz w:val="16"/>
        </w:rPr>
        <w:t xml:space="preserve"> </w:t>
      </w:r>
      <w:r w:rsidRPr="009022D3">
        <w:rPr>
          <w:sz w:val="16"/>
        </w:rPr>
        <w:t>In hindsight, scholars often</w:t>
      </w:r>
      <w:r>
        <w:rPr>
          <w:sz w:val="16"/>
        </w:rPr>
        <w:t xml:space="preserve"> </w:t>
      </w:r>
      <w:hyperlink r:id="rId76" w:tgtFrame="_blank" w:history="1">
        <w:r w:rsidRPr="00465E96">
          <w:rPr>
            <w:rStyle w:val="Hyperlink"/>
          </w:rPr>
          <w:t>see</w:t>
        </w:r>
      </w:hyperlink>
      <w:r>
        <w:rPr>
          <w:sz w:val="16"/>
        </w:rPr>
        <w:t xml:space="preserve"> </w:t>
      </w:r>
      <w:r w:rsidRPr="009022D3">
        <w:rPr>
          <w:sz w:val="16"/>
        </w:rPr>
        <w:t xml:space="preserve">the </w:t>
      </w:r>
      <w:r w:rsidRPr="00465E96">
        <w:rPr>
          <w:u w:val="single"/>
        </w:rPr>
        <w:t>Cold War,</w:t>
      </w:r>
      <w:r w:rsidRPr="009022D3">
        <w:rPr>
          <w:sz w:val="16"/>
        </w:rPr>
        <w:t xml:space="preserve"> with its rival Soviet and America spheres of influence, as an </w:t>
      </w:r>
      <w:r w:rsidRPr="00465E96">
        <w:rPr>
          <w:u w:val="single"/>
        </w:rPr>
        <w:t xml:space="preserve">era of stability. That’s not how it really was. </w:t>
      </w:r>
      <w:r w:rsidRPr="00B33B69">
        <w:rPr>
          <w:highlight w:val="green"/>
          <w:u w:val="single"/>
        </w:rPr>
        <w:t>Shifts</w:t>
      </w:r>
      <w:r w:rsidRPr="00465E96">
        <w:rPr>
          <w:u w:val="single"/>
        </w:rPr>
        <w:t xml:space="preserve"> in the military </w:t>
      </w:r>
      <w:r w:rsidRPr="00B33B69">
        <w:rPr>
          <w:highlight w:val="green"/>
          <w:u w:val="single"/>
        </w:rPr>
        <w:t>balance</w:t>
      </w:r>
      <w:r w:rsidRPr="009022D3">
        <w:rPr>
          <w:sz w:val="16"/>
        </w:rPr>
        <w:t xml:space="preserve"> </w:t>
      </w:r>
      <w:r w:rsidRPr="00B33B69">
        <w:rPr>
          <w:highlight w:val="green"/>
          <w:u w:val="single"/>
        </w:rPr>
        <w:t>produced</w:t>
      </w:r>
      <w:r w:rsidRPr="00465E96">
        <w:rPr>
          <w:u w:val="single"/>
        </w:rPr>
        <w:t xml:space="preserve"> high-stakes </w:t>
      </w:r>
      <w:r w:rsidRPr="00B33B69">
        <w:rPr>
          <w:highlight w:val="green"/>
          <w:u w:val="single"/>
        </w:rPr>
        <w:t>crises</w:t>
      </w:r>
      <w:r w:rsidRPr="009022D3">
        <w:rPr>
          <w:sz w:val="16"/>
        </w:rPr>
        <w:t xml:space="preserve"> — in Korea, Berlin, Cuba and elsewhere — </w:t>
      </w:r>
      <w:r w:rsidRPr="00465E96">
        <w:rPr>
          <w:u w:val="single"/>
        </w:rPr>
        <w:t xml:space="preserve">as the </w:t>
      </w:r>
      <w:r w:rsidRPr="00B33B69">
        <w:rPr>
          <w:highlight w:val="green"/>
          <w:u w:val="single"/>
        </w:rPr>
        <w:t>superpowers tested</w:t>
      </w:r>
      <w:r w:rsidRPr="00465E96">
        <w:rPr>
          <w:u w:val="single"/>
        </w:rPr>
        <w:t xml:space="preserve"> each other’s </w:t>
      </w:r>
      <w:r w:rsidRPr="00B33B69">
        <w:rPr>
          <w:highlight w:val="green"/>
          <w:u w:val="single"/>
        </w:rPr>
        <w:t>resolve</w:t>
      </w:r>
      <w:r w:rsidRPr="009022D3">
        <w:rPr>
          <w:sz w:val="16"/>
        </w:rPr>
        <w:t xml:space="preserve"> </w:t>
      </w:r>
      <w:r w:rsidRPr="00465E96">
        <w:rPr>
          <w:u w:val="single"/>
        </w:rPr>
        <w:t>to defend</w:t>
      </w:r>
      <w:r w:rsidRPr="009022D3">
        <w:rPr>
          <w:sz w:val="16"/>
        </w:rPr>
        <w:t xml:space="preserve"> their </w:t>
      </w:r>
      <w:r w:rsidRPr="00465E96">
        <w:rPr>
          <w:u w:val="single"/>
        </w:rPr>
        <w:t>respective domains</w:t>
      </w:r>
      <w:r w:rsidRPr="009022D3">
        <w:rPr>
          <w:sz w:val="16"/>
        </w:rPr>
        <w:t xml:space="preserve">. This </w:t>
      </w:r>
      <w:r w:rsidRPr="00465E96">
        <w:rPr>
          <w:u w:val="single"/>
        </w:rPr>
        <w:t xml:space="preserve">history offers a </w:t>
      </w:r>
      <w:r w:rsidRPr="00B33B69">
        <w:rPr>
          <w:highlight w:val="green"/>
          <w:u w:val="single"/>
        </w:rPr>
        <w:t>warning</w:t>
      </w:r>
      <w:r w:rsidRPr="00465E96">
        <w:rPr>
          <w:u w:val="single"/>
        </w:rPr>
        <w:t xml:space="preserve"> of what might lie ahead.</w:t>
      </w:r>
      <w:r>
        <w:rPr>
          <w:u w:val="single"/>
        </w:rPr>
        <w:t xml:space="preserve"> </w:t>
      </w:r>
      <w:r w:rsidRPr="00B33B69">
        <w:rPr>
          <w:highlight w:val="green"/>
          <w:u w:val="single"/>
        </w:rPr>
        <w:t>Spheres-of-influence</w:t>
      </w:r>
      <w:r w:rsidRPr="00465E96">
        <w:rPr>
          <w:u w:val="single"/>
        </w:rPr>
        <w:t xml:space="preserve"> deals are </w:t>
      </w:r>
      <w:r w:rsidRPr="00B33B69">
        <w:rPr>
          <w:highlight w:val="green"/>
          <w:u w:val="single"/>
        </w:rPr>
        <w:t>not sacred</w:t>
      </w:r>
      <w:r w:rsidRPr="009022D3">
        <w:rPr>
          <w:sz w:val="16"/>
        </w:rPr>
        <w:t xml:space="preserve">. </w:t>
      </w:r>
      <w:r w:rsidRPr="00465E96">
        <w:rPr>
          <w:u w:val="single"/>
        </w:rPr>
        <w:t xml:space="preserve">They are </w:t>
      </w:r>
      <w:r w:rsidRPr="00B33B69">
        <w:rPr>
          <w:highlight w:val="green"/>
          <w:u w:val="single"/>
        </w:rPr>
        <w:t>precisely</w:t>
      </w:r>
      <w:r w:rsidRPr="00465E96">
        <w:rPr>
          <w:u w:val="single"/>
        </w:rPr>
        <w:t xml:space="preserve"> as </w:t>
      </w:r>
      <w:r w:rsidRPr="00B33B69">
        <w:rPr>
          <w:highlight w:val="green"/>
          <w:u w:val="single"/>
        </w:rPr>
        <w:t>durable</w:t>
      </w:r>
      <w:r w:rsidRPr="00465E96">
        <w:rPr>
          <w:u w:val="single"/>
        </w:rPr>
        <w:t xml:space="preserve"> as the balance of forces</w:t>
      </w:r>
      <w:r w:rsidRPr="009022D3">
        <w:rPr>
          <w:sz w:val="16"/>
        </w:rPr>
        <w:t xml:space="preserve"> that produces them. So </w:t>
      </w:r>
      <w:r w:rsidRPr="00465E96">
        <w:rPr>
          <w:u w:val="single"/>
        </w:rPr>
        <w:t xml:space="preserve">if </w:t>
      </w:r>
      <w:r w:rsidRPr="00B33B69">
        <w:rPr>
          <w:highlight w:val="green"/>
          <w:u w:val="single"/>
        </w:rPr>
        <w:t>bargains with</w:t>
      </w:r>
      <w:r w:rsidRPr="00465E96">
        <w:rPr>
          <w:u w:val="single"/>
        </w:rPr>
        <w:t xml:space="preserve"> </w:t>
      </w:r>
      <w:r w:rsidRPr="00B33B69">
        <w:rPr>
          <w:highlight w:val="green"/>
          <w:u w:val="single"/>
        </w:rPr>
        <w:t>Moscow</w:t>
      </w:r>
      <w:r w:rsidRPr="00465E96">
        <w:rPr>
          <w:u w:val="single"/>
        </w:rPr>
        <w:t xml:space="preserve"> and </w:t>
      </w:r>
      <w:r w:rsidRPr="00B33B69">
        <w:rPr>
          <w:highlight w:val="green"/>
          <w:u w:val="single"/>
        </w:rPr>
        <w:t>Beijing</w:t>
      </w:r>
      <w:r w:rsidRPr="00465E96">
        <w:rPr>
          <w:u w:val="single"/>
        </w:rPr>
        <w:t xml:space="preserve"> simply give them stronger position</w:t>
      </w:r>
      <w:r w:rsidRPr="009022D3">
        <w:rPr>
          <w:sz w:val="16"/>
        </w:rPr>
        <w:t xml:space="preserve">s in vital regions, </w:t>
      </w:r>
      <w:r w:rsidRPr="00465E96">
        <w:rPr>
          <w:u w:val="single"/>
        </w:rPr>
        <w:t xml:space="preserve">those deals might </w:t>
      </w:r>
      <w:r w:rsidRPr="00B33B69">
        <w:rPr>
          <w:highlight w:val="green"/>
          <w:u w:val="single"/>
        </w:rPr>
        <w:t>mark</w:t>
      </w:r>
      <w:r w:rsidRPr="00465E96">
        <w:rPr>
          <w:u w:val="single"/>
        </w:rPr>
        <w:t xml:space="preserve"> the </w:t>
      </w:r>
      <w:r w:rsidRPr="00B33B69">
        <w:rPr>
          <w:highlight w:val="green"/>
          <w:u w:val="single"/>
        </w:rPr>
        <w:t>beginning, not</w:t>
      </w:r>
      <w:r w:rsidRPr="00465E96">
        <w:rPr>
          <w:u w:val="single"/>
        </w:rPr>
        <w:t xml:space="preserve"> the </w:t>
      </w:r>
      <w:r w:rsidRPr="00B33B69">
        <w:rPr>
          <w:highlight w:val="green"/>
          <w:u w:val="single"/>
        </w:rPr>
        <w:t>end</w:t>
      </w:r>
      <w:r w:rsidRPr="00465E96">
        <w:rPr>
          <w:u w:val="single"/>
        </w:rPr>
        <w:t>, of their quests to upend the existing order.</w:t>
      </w:r>
      <w:r>
        <w:rPr>
          <w:u w:val="single"/>
        </w:rPr>
        <w:t xml:space="preserve"> </w:t>
      </w:r>
      <w:r w:rsidRPr="00465E96">
        <w:rPr>
          <w:u w:val="single"/>
        </w:rPr>
        <w:t>If Putin dominates Ukraine, why wouldn’t he use it as a stepping-stone</w:t>
      </w:r>
      <w:r w:rsidRPr="009022D3">
        <w:rPr>
          <w:sz w:val="16"/>
        </w:rPr>
        <w:t xml:space="preserve"> to further advances? </w:t>
      </w:r>
      <w:r w:rsidRPr="00465E96">
        <w:rPr>
          <w:u w:val="single"/>
        </w:rPr>
        <w:t xml:space="preserve">Once China controls Taiwan, why not press its advantage </w:t>
      </w:r>
      <w:r w:rsidRPr="009022D3">
        <w:rPr>
          <w:u w:val="single"/>
        </w:rPr>
        <w:t>against</w:t>
      </w:r>
      <w:r w:rsidRPr="00465E96">
        <w:rPr>
          <w:u w:val="single"/>
        </w:rPr>
        <w:t xml:space="preserve"> other</w:t>
      </w:r>
      <w:r w:rsidRPr="009022D3">
        <w:rPr>
          <w:sz w:val="16"/>
        </w:rPr>
        <w:t xml:space="preserve"> </w:t>
      </w:r>
      <w:r w:rsidRPr="00465E96">
        <w:rPr>
          <w:u w:val="single"/>
        </w:rPr>
        <w:t>vulnerable states</w:t>
      </w:r>
      <w:r w:rsidRPr="009022D3">
        <w:rPr>
          <w:sz w:val="16"/>
        </w:rPr>
        <w:t xml:space="preserve">? </w:t>
      </w:r>
      <w:r w:rsidRPr="00465E96">
        <w:rPr>
          <w:u w:val="single"/>
        </w:rPr>
        <w:t xml:space="preserve">And if </w:t>
      </w:r>
      <w:r w:rsidRPr="00B33B69">
        <w:rPr>
          <w:highlight w:val="green"/>
          <w:u w:val="single"/>
        </w:rPr>
        <w:t xml:space="preserve">China </w:t>
      </w:r>
      <w:r w:rsidRPr="009022D3">
        <w:rPr>
          <w:u w:val="single"/>
        </w:rPr>
        <w:t>comes</w:t>
      </w:r>
      <w:r w:rsidRPr="00465E96">
        <w:rPr>
          <w:u w:val="single"/>
        </w:rPr>
        <w:t xml:space="preserve"> to </w:t>
      </w:r>
      <w:r w:rsidRPr="00B33B69">
        <w:rPr>
          <w:highlight w:val="green"/>
          <w:u w:val="single"/>
        </w:rPr>
        <w:t>rule</w:t>
      </w:r>
      <w:r w:rsidRPr="00465E96">
        <w:rPr>
          <w:u w:val="single"/>
        </w:rPr>
        <w:t xml:space="preserve"> the world’s most dynamic region</w:t>
      </w:r>
      <w:r w:rsidRPr="009022D3">
        <w:rPr>
          <w:sz w:val="16"/>
        </w:rPr>
        <w:t xml:space="preserve">, </w:t>
      </w:r>
      <w:r w:rsidRPr="00465E96">
        <w:rPr>
          <w:u w:val="single"/>
        </w:rPr>
        <w:t xml:space="preserve">why wouldn’t it </w:t>
      </w:r>
      <w:r w:rsidRPr="00B33B69">
        <w:rPr>
          <w:highlight w:val="green"/>
          <w:u w:val="single"/>
        </w:rPr>
        <w:t>use</w:t>
      </w:r>
      <w:r w:rsidRPr="00465E96">
        <w:rPr>
          <w:u w:val="single"/>
        </w:rPr>
        <w:t xml:space="preserve"> the </w:t>
      </w:r>
      <w:r w:rsidRPr="00B33B69">
        <w:rPr>
          <w:highlight w:val="green"/>
          <w:u w:val="single"/>
        </w:rPr>
        <w:t>resulting power</w:t>
      </w:r>
      <w:r w:rsidRPr="00465E96">
        <w:rPr>
          <w:u w:val="single"/>
        </w:rPr>
        <w:t xml:space="preserve"> to challenge America </w:t>
      </w:r>
      <w:r w:rsidRPr="00B33B69">
        <w:rPr>
          <w:highlight w:val="green"/>
          <w:u w:val="single"/>
        </w:rPr>
        <w:t>in</w:t>
      </w:r>
      <w:r w:rsidRPr="00465E96">
        <w:rPr>
          <w:u w:val="single"/>
        </w:rPr>
        <w:t xml:space="preserve"> the</w:t>
      </w:r>
      <w:r w:rsidRPr="009022D3">
        <w:rPr>
          <w:sz w:val="16"/>
        </w:rPr>
        <w:t xml:space="preserve"> Central </w:t>
      </w:r>
      <w:r w:rsidRPr="00B33B69">
        <w:rPr>
          <w:highlight w:val="green"/>
          <w:u w:val="single"/>
        </w:rPr>
        <w:t>Pacific</w:t>
      </w:r>
      <w:r w:rsidRPr="009022D3">
        <w:rPr>
          <w:sz w:val="16"/>
        </w:rPr>
        <w:t>? What would stop it from reneging on its commitment to steer clear of the Western Hemisphere?</w:t>
      </w:r>
      <w:r>
        <w:rPr>
          <w:sz w:val="16"/>
        </w:rPr>
        <w:t xml:space="preserve"> </w:t>
      </w:r>
      <w:r w:rsidRPr="00465E96">
        <w:rPr>
          <w:u w:val="single"/>
        </w:rPr>
        <w:t>America’s own history reveals</w:t>
      </w:r>
      <w:r w:rsidRPr="009022D3">
        <w:rPr>
          <w:sz w:val="16"/>
        </w:rPr>
        <w:t xml:space="preserve"> </w:t>
      </w:r>
      <w:r w:rsidRPr="00465E96">
        <w:rPr>
          <w:u w:val="single"/>
        </w:rPr>
        <w:t>the evanescence of great-power bargains:</w:t>
      </w:r>
      <w:r w:rsidRPr="009022D3">
        <w:rPr>
          <w:sz w:val="16"/>
        </w:rPr>
        <w:t xml:space="preserve"> </w:t>
      </w:r>
      <w:r w:rsidRPr="00465E96">
        <w:rPr>
          <w:u w:val="single"/>
        </w:rPr>
        <w:t>When James Monroe issued his</w:t>
      </w:r>
      <w:r w:rsidRPr="009022D3">
        <w:rPr>
          <w:sz w:val="16"/>
        </w:rPr>
        <w:t xml:space="preserve"> eponymous </w:t>
      </w:r>
      <w:r w:rsidRPr="00465E96">
        <w:rPr>
          <w:u w:val="single"/>
        </w:rPr>
        <w:t>doctrine, he</w:t>
      </w:r>
      <w:r>
        <w:rPr>
          <w:u w:val="single"/>
        </w:rPr>
        <w:t xml:space="preserve"> </w:t>
      </w:r>
      <w:hyperlink r:id="rId77" w:tgtFrame="_blank" w:history="1">
        <w:r w:rsidRPr="00465E96">
          <w:rPr>
            <w:rStyle w:val="Hyperlink"/>
          </w:rPr>
          <w:t>pledged</w:t>
        </w:r>
      </w:hyperlink>
      <w:r>
        <w:rPr>
          <w:u w:val="single"/>
        </w:rPr>
        <w:t xml:space="preserve"> </w:t>
      </w:r>
      <w:r w:rsidRPr="00465E96">
        <w:rPr>
          <w:u w:val="single"/>
        </w:rPr>
        <w:t>to stay out of Europe if Europe stayed out of the Americas,</w:t>
      </w:r>
      <w:r w:rsidRPr="009022D3">
        <w:rPr>
          <w:sz w:val="16"/>
        </w:rPr>
        <w:t xml:space="preserve"> </w:t>
      </w:r>
      <w:r w:rsidRPr="00465E96">
        <w:rPr>
          <w:u w:val="single"/>
        </w:rPr>
        <w:t>a promise that held exactly as long as it suited</w:t>
      </w:r>
      <w:r w:rsidRPr="009022D3">
        <w:rPr>
          <w:sz w:val="16"/>
        </w:rPr>
        <w:t xml:space="preserve"> US </w:t>
      </w:r>
      <w:r w:rsidRPr="00465E96">
        <w:rPr>
          <w:u w:val="single"/>
        </w:rPr>
        <w:t>interests</w:t>
      </w:r>
      <w:r w:rsidRPr="009022D3">
        <w:rPr>
          <w:sz w:val="16"/>
        </w:rPr>
        <w:t>.</w:t>
      </w:r>
      <w:r>
        <w:rPr>
          <w:sz w:val="16"/>
        </w:rPr>
        <w:t xml:space="preserve"> </w:t>
      </w:r>
      <w:r w:rsidRPr="00465E96">
        <w:rPr>
          <w:u w:val="single"/>
        </w:rPr>
        <w:t xml:space="preserve">The </w:t>
      </w:r>
      <w:r w:rsidRPr="00B33B69">
        <w:rPr>
          <w:highlight w:val="green"/>
          <w:u w:val="single"/>
        </w:rPr>
        <w:t>fundamental problem</w:t>
      </w:r>
      <w:r w:rsidRPr="00465E96">
        <w:rPr>
          <w:u w:val="single"/>
        </w:rPr>
        <w:t xml:space="preserve"> is that </w:t>
      </w:r>
      <w:r w:rsidRPr="009022D3">
        <w:rPr>
          <w:sz w:val="16"/>
        </w:rPr>
        <w:t xml:space="preserve">the </w:t>
      </w:r>
      <w:r w:rsidRPr="00465E96">
        <w:rPr>
          <w:u w:val="single"/>
        </w:rPr>
        <w:t xml:space="preserve">spheres-of-influence model rests on </w:t>
      </w:r>
      <w:r w:rsidRPr="00B33B69">
        <w:rPr>
          <w:highlight w:val="green"/>
          <w:u w:val="single"/>
        </w:rPr>
        <w:t>lousy assumptions</w:t>
      </w:r>
      <w:r w:rsidRPr="00465E96">
        <w:rPr>
          <w:u w:val="single"/>
        </w:rPr>
        <w:t xml:space="preserve"> about great-power behavior. If Putin and Xi were modest men, with middling ambitions, they might</w:t>
      </w:r>
      <w:r w:rsidRPr="009022D3">
        <w:rPr>
          <w:sz w:val="16"/>
        </w:rPr>
        <w:t xml:space="preserve"> </w:t>
      </w:r>
      <w:r w:rsidRPr="00465E96">
        <w:rPr>
          <w:u w:val="single"/>
        </w:rPr>
        <w:t>be satisfied with</w:t>
      </w:r>
      <w:r w:rsidRPr="009022D3">
        <w:rPr>
          <w:sz w:val="16"/>
        </w:rPr>
        <w:t xml:space="preserve"> security </w:t>
      </w:r>
      <w:r w:rsidRPr="00B33B69">
        <w:rPr>
          <w:highlight w:val="green"/>
          <w:u w:val="single"/>
        </w:rPr>
        <w:t>buffers</w:t>
      </w:r>
      <w:r w:rsidRPr="009022D3">
        <w:rPr>
          <w:sz w:val="16"/>
        </w:rPr>
        <w:t xml:space="preserve"> along their borders.</w:t>
      </w:r>
      <w:r>
        <w:rPr>
          <w:sz w:val="16"/>
        </w:rPr>
        <w:t xml:space="preserve"> </w:t>
      </w:r>
      <w:r w:rsidRPr="009022D3">
        <w:rPr>
          <w:sz w:val="16"/>
        </w:rPr>
        <w:t xml:space="preserve">But </w:t>
      </w:r>
      <w:r w:rsidRPr="00465E96">
        <w:rPr>
          <w:u w:val="single"/>
        </w:rPr>
        <w:t xml:space="preserve">they, </w:t>
      </w:r>
      <w:r w:rsidRPr="00B33B69">
        <w:rPr>
          <w:highlight w:val="green"/>
          <w:u w:val="single"/>
        </w:rPr>
        <w:t>like</w:t>
      </w:r>
      <w:r w:rsidRPr="00465E96">
        <w:rPr>
          <w:u w:val="single"/>
        </w:rPr>
        <w:t xml:space="preserve"> many </w:t>
      </w:r>
      <w:r w:rsidRPr="00B33B69">
        <w:rPr>
          <w:highlight w:val="green"/>
          <w:u w:val="single"/>
        </w:rPr>
        <w:t>revisionist</w:t>
      </w:r>
      <w:r w:rsidRPr="00465E96">
        <w:rPr>
          <w:u w:val="single"/>
        </w:rPr>
        <w:t xml:space="preserve"> powers, are </w:t>
      </w:r>
      <w:r w:rsidRPr="00B33B69">
        <w:rPr>
          <w:highlight w:val="green"/>
          <w:u w:val="single"/>
        </w:rPr>
        <w:t>driven by ideologies</w:t>
      </w:r>
      <w:r w:rsidRPr="00465E96">
        <w:rPr>
          <w:u w:val="single"/>
        </w:rPr>
        <w:t xml:space="preserve"> of greatness and quests for glory.</w:t>
      </w:r>
      <w:r w:rsidRPr="009022D3">
        <w:rPr>
          <w:sz w:val="16"/>
        </w:rPr>
        <w:t xml:space="preserve"> </w:t>
      </w:r>
      <w:r w:rsidRPr="00465E96">
        <w:rPr>
          <w:u w:val="single"/>
        </w:rPr>
        <w:t>Xi</w:t>
      </w:r>
      <w:r>
        <w:rPr>
          <w:u w:val="single"/>
        </w:rPr>
        <w:t xml:space="preserve"> </w:t>
      </w:r>
      <w:hyperlink r:id="rId78" w:tgtFrame="_blank" w:history="1">
        <w:r w:rsidRPr="00465E96">
          <w:rPr>
            <w:rStyle w:val="Hyperlink"/>
          </w:rPr>
          <w:t>aims</w:t>
        </w:r>
      </w:hyperlink>
      <w:r>
        <w:rPr>
          <w:u w:val="single"/>
        </w:rPr>
        <w:t xml:space="preserve"> </w:t>
      </w:r>
      <w:r w:rsidRPr="00465E96">
        <w:rPr>
          <w:u w:val="single"/>
        </w:rPr>
        <w:t>to make China the mightiest, most</w:t>
      </w:r>
      <w:r w:rsidRPr="009022D3">
        <w:rPr>
          <w:sz w:val="16"/>
        </w:rPr>
        <w:t xml:space="preserve"> globally </w:t>
      </w:r>
      <w:r w:rsidRPr="00465E96">
        <w:rPr>
          <w:u w:val="single"/>
        </w:rPr>
        <w:t>influential state.</w:t>
      </w:r>
      <w:r w:rsidRPr="009022D3">
        <w:rPr>
          <w:sz w:val="16"/>
        </w:rPr>
        <w:t xml:space="preserve"> </w:t>
      </w:r>
      <w:r w:rsidRPr="00465E96">
        <w:rPr>
          <w:u w:val="single"/>
        </w:rPr>
        <w:t>A divide-the-world approach might deliver temporary stability,</w:t>
      </w:r>
      <w:r w:rsidRPr="009022D3">
        <w:rPr>
          <w:sz w:val="16"/>
        </w:rPr>
        <w:t xml:space="preserve"> </w:t>
      </w:r>
      <w:r w:rsidRPr="00465E96">
        <w:rPr>
          <w:u w:val="single"/>
        </w:rPr>
        <w:t>as revisionist powers digest new gains</w:t>
      </w:r>
      <w:r w:rsidRPr="009022D3">
        <w:rPr>
          <w:sz w:val="16"/>
        </w:rPr>
        <w:t xml:space="preserve"> — </w:t>
      </w:r>
      <w:r w:rsidRPr="00465E96">
        <w:rPr>
          <w:u w:val="single"/>
        </w:rPr>
        <w:t xml:space="preserve">but only until they are ready to challenge the status quo again. </w:t>
      </w:r>
      <w:r w:rsidRPr="009022D3">
        <w:rPr>
          <w:sz w:val="16"/>
        </w:rPr>
        <w:t xml:space="preserve">In this future, </w:t>
      </w:r>
      <w:r w:rsidRPr="00465E96">
        <w:rPr>
          <w:u w:val="single"/>
        </w:rPr>
        <w:t xml:space="preserve">spheres of </w:t>
      </w:r>
      <w:r w:rsidRPr="00B33B69">
        <w:rPr>
          <w:highlight w:val="green"/>
          <w:u w:val="single"/>
        </w:rPr>
        <w:t>influence</w:t>
      </w:r>
      <w:r w:rsidRPr="00465E96">
        <w:rPr>
          <w:u w:val="single"/>
        </w:rPr>
        <w:t xml:space="preserve"> </w:t>
      </w:r>
      <w:r w:rsidRPr="00B33B69">
        <w:rPr>
          <w:highlight w:val="green"/>
          <w:u w:val="single"/>
        </w:rPr>
        <w:t>aren’t</w:t>
      </w:r>
      <w:r w:rsidRPr="00465E96">
        <w:rPr>
          <w:u w:val="single"/>
        </w:rPr>
        <w:t xml:space="preserve"> the </w:t>
      </w:r>
      <w:r w:rsidRPr="00B33B69">
        <w:rPr>
          <w:highlight w:val="green"/>
          <w:u w:val="single"/>
        </w:rPr>
        <w:t>path to peace</w:t>
      </w:r>
      <w:r w:rsidRPr="00465E96">
        <w:rPr>
          <w:u w:val="single"/>
        </w:rPr>
        <w:t xml:space="preserve"> but the road to war</w:t>
      </w:r>
      <w:r w:rsidRPr="009022D3">
        <w:rPr>
          <w:sz w:val="16"/>
        </w:rPr>
        <w:t>.</w:t>
      </w:r>
      <w:r>
        <w:rPr>
          <w:sz w:val="16"/>
        </w:rPr>
        <w:t xml:space="preserve"> </w:t>
      </w:r>
      <w:r w:rsidRPr="00465E96">
        <w:rPr>
          <w:u w:val="single"/>
        </w:rPr>
        <w:t>This is all hypothetical</w:t>
      </w:r>
      <w:r w:rsidRPr="009022D3">
        <w:rPr>
          <w:sz w:val="16"/>
        </w:rPr>
        <w:t xml:space="preserve">, for the moment. </w:t>
      </w:r>
      <w:r w:rsidRPr="00465E96">
        <w:rPr>
          <w:u w:val="single"/>
        </w:rPr>
        <w:t>But the outlines of a spheres-of-influence world are becoming more visible, as revisionist powers push ahead</w:t>
      </w:r>
      <w:r w:rsidRPr="009022D3">
        <w:rPr>
          <w:sz w:val="16"/>
        </w:rPr>
        <w:t xml:space="preserve"> and America’s commitment to preventing such a world wanes. Unfortunately, that’s not a future Americans will ultimately enjoy living in, no matter how tempting it may, at the moment, sound.</w:t>
      </w:r>
    </w:p>
    <w:p w14:paraId="0EFF5D6B" w14:textId="77777777" w:rsidR="00B33B69" w:rsidRDefault="00B33B69" w:rsidP="00B33B69"/>
    <w:p w14:paraId="7899F63B" w14:textId="77777777" w:rsidR="0054767E" w:rsidRPr="0054767E" w:rsidRDefault="0054767E" w:rsidP="0054767E"/>
    <w:p w14:paraId="54F13670" w14:textId="77777777" w:rsidR="0054767E" w:rsidRPr="0054767E" w:rsidRDefault="0054767E" w:rsidP="0054767E"/>
    <w:p w14:paraId="2DDE314A" w14:textId="56C044F8" w:rsidR="00F56F5E" w:rsidRPr="00F56F5E" w:rsidRDefault="00DB37D3" w:rsidP="004E09AE">
      <w:pPr>
        <w:pStyle w:val="Heading1"/>
        <w:pBdr>
          <w:top w:val="single" w:sz="24" w:space="0" w:color="auto"/>
        </w:pBdr>
      </w:pPr>
      <w:r>
        <w:t>Neg</w:t>
      </w:r>
      <w:r w:rsidR="00F56F5E">
        <w:t xml:space="preserve"> – </w:t>
      </w:r>
      <w:r w:rsidR="004E09AE">
        <w:t>Case</w:t>
      </w:r>
    </w:p>
    <w:p w14:paraId="785DB214" w14:textId="77777777" w:rsidR="000F7249" w:rsidRPr="00DB37D3" w:rsidRDefault="000F7249" w:rsidP="000F7249">
      <w:pPr>
        <w:pStyle w:val="Heading2"/>
      </w:pPr>
      <w:r>
        <w:t>AT Korea War</w:t>
      </w:r>
    </w:p>
    <w:p w14:paraId="3D85A01A" w14:textId="77777777" w:rsidR="000F7249" w:rsidRPr="00AA7E98" w:rsidRDefault="000F7249" w:rsidP="000F7249">
      <w:pPr>
        <w:pStyle w:val="Heading4"/>
      </w:pPr>
      <w:r w:rsidRPr="00AA7E98">
        <w:t>No Korea war.</w:t>
      </w:r>
    </w:p>
    <w:p w14:paraId="4A5BE26E" w14:textId="77777777" w:rsidR="000F7249" w:rsidRPr="00AA7E98" w:rsidRDefault="000F7249" w:rsidP="000F7249">
      <w:r w:rsidRPr="00AA7E98">
        <w:rPr>
          <w:rStyle w:val="Style13ptBold"/>
        </w:rPr>
        <w:t>Roy ’24</w:t>
      </w:r>
      <w:r w:rsidRPr="00AA7E98">
        <w:t xml:space="preserve"> – Denny Roy is a Senior Fellow at the East-West Center in Honolulu </w:t>
      </w:r>
      <w:proofErr w:type="spellStart"/>
      <w:r w:rsidRPr="00AA7E98">
        <w:t>specialising</w:t>
      </w:r>
      <w:proofErr w:type="spellEnd"/>
      <w:r w:rsidRPr="00AA7E98">
        <w:t xml:space="preserve"> in Asia-Pacific strategic and security issues. He holds a PhD in political science from the University of </w:t>
      </w:r>
      <w:proofErr w:type="spellStart"/>
      <w:r w:rsidRPr="00AA7E98">
        <w:t>Chicago.“North</w:t>
      </w:r>
      <w:proofErr w:type="spellEnd"/>
      <w:r w:rsidRPr="00AA7E98">
        <w:t xml:space="preserve"> Korea is not about to start a war” Lowy Institute, </w:t>
      </w:r>
      <w:hyperlink r:id="rId79" w:history="1">
        <w:r w:rsidRPr="00AA7E98">
          <w:rPr>
            <w:rStyle w:val="Hyperlink"/>
          </w:rPr>
          <w:t>https://www.lowyinstitute.org/the-interpreter/north-korea-not-about-start-war</w:t>
        </w:r>
      </w:hyperlink>
      <w:r w:rsidRPr="00AA7E98">
        <w:t>, January 31, 2024] TDI</w:t>
      </w:r>
    </w:p>
    <w:p w14:paraId="420A7FC3" w14:textId="77777777" w:rsidR="000F7249" w:rsidRPr="00AA7E98" w:rsidRDefault="000F7249" w:rsidP="000F7249">
      <w:r w:rsidRPr="00AA7E98">
        <w:t xml:space="preserve">We don’t need to rely on </w:t>
      </w:r>
      <w:r w:rsidRPr="00B33B69">
        <w:rPr>
          <w:rStyle w:val="StyleUnderline"/>
          <w:highlight w:val="green"/>
        </w:rPr>
        <w:t>Kim</w:t>
      </w:r>
      <w:r w:rsidRPr="00AA7E98">
        <w:t xml:space="preserve">’s word. He </w:t>
      </w:r>
      <w:r w:rsidRPr="00B33B69">
        <w:rPr>
          <w:rStyle w:val="StyleUnderline"/>
          <w:highlight w:val="green"/>
        </w:rPr>
        <w:t>would not</w:t>
      </w:r>
      <w:r w:rsidRPr="00AA7E98">
        <w:rPr>
          <w:rStyle w:val="StyleUnderline"/>
        </w:rPr>
        <w:t xml:space="preserve"> be </w:t>
      </w:r>
      <w:r w:rsidRPr="00B33B69">
        <w:rPr>
          <w:rStyle w:val="StyleUnderline"/>
          <w:highlight w:val="green"/>
        </w:rPr>
        <w:t>send</w:t>
      </w:r>
      <w:r w:rsidRPr="00AA7E98">
        <w:rPr>
          <w:rStyle w:val="StyleUnderline"/>
        </w:rPr>
        <w:t>ing</w:t>
      </w:r>
      <w:r w:rsidRPr="00AA7E98">
        <w:t xml:space="preserve"> stocks of </w:t>
      </w:r>
      <w:hyperlink r:id="rId80" w:history="1">
        <w:r w:rsidRPr="00B33B69">
          <w:rPr>
            <w:rStyle w:val="Emphasis"/>
            <w:highlight w:val="green"/>
          </w:rPr>
          <w:t>ammunition</w:t>
        </w:r>
      </w:hyperlink>
      <w:r w:rsidRPr="00AA7E98">
        <w:t> </w:t>
      </w:r>
      <w:r w:rsidRPr="00AA7E98">
        <w:rPr>
          <w:rStyle w:val="StyleUnderline"/>
        </w:rPr>
        <w:t>and</w:t>
      </w:r>
      <w:r w:rsidRPr="00AA7E98">
        <w:t> </w:t>
      </w:r>
      <w:hyperlink r:id="rId81" w:history="1">
        <w:r w:rsidRPr="00AA7E98">
          <w:rPr>
            <w:rStyle w:val="Emphasis"/>
          </w:rPr>
          <w:t>missiles</w:t>
        </w:r>
      </w:hyperlink>
      <w:r w:rsidRPr="00AA7E98">
        <w:t> </w:t>
      </w:r>
      <w:r w:rsidRPr="00B33B69">
        <w:rPr>
          <w:rStyle w:val="StyleUnderline"/>
          <w:highlight w:val="green"/>
        </w:rPr>
        <w:t xml:space="preserve">to </w:t>
      </w:r>
      <w:r w:rsidRPr="00B33B69">
        <w:rPr>
          <w:rStyle w:val="Emphasis"/>
          <w:highlight w:val="green"/>
        </w:rPr>
        <w:t>Russia</w:t>
      </w:r>
      <w:r w:rsidRPr="00AA7E98">
        <w:t xml:space="preserve"> </w:t>
      </w:r>
      <w:r w:rsidRPr="00B33B69">
        <w:rPr>
          <w:rStyle w:val="StyleUnderline"/>
          <w:highlight w:val="green"/>
        </w:rPr>
        <w:t xml:space="preserve">if he planned to fight a </w:t>
      </w:r>
      <w:r w:rsidRPr="00B33B69">
        <w:rPr>
          <w:rStyle w:val="Emphasis"/>
          <w:highlight w:val="green"/>
        </w:rPr>
        <w:t>war</w:t>
      </w:r>
      <w:r w:rsidRPr="00AA7E98">
        <w:t xml:space="preserve"> </w:t>
      </w:r>
      <w:r w:rsidRPr="00AA7E98">
        <w:rPr>
          <w:rStyle w:val="StyleUnderline"/>
        </w:rPr>
        <w:t xml:space="preserve">on the </w:t>
      </w:r>
      <w:r w:rsidRPr="00AA7E98">
        <w:rPr>
          <w:rStyle w:val="Emphasis"/>
        </w:rPr>
        <w:t>Peninsula</w:t>
      </w:r>
      <w:r w:rsidRPr="00AA7E98">
        <w:t xml:space="preserve"> in the immediate future.</w:t>
      </w:r>
    </w:p>
    <w:p w14:paraId="27D4219A" w14:textId="77777777" w:rsidR="000F7249" w:rsidRPr="00AA7E98" w:rsidRDefault="000F7249" w:rsidP="000F7249">
      <w:r w:rsidRPr="00AA7E98">
        <w:t xml:space="preserve">An even stronger reason to doubt the Carlin-Hecker thesis is this: </w:t>
      </w:r>
      <w:r w:rsidRPr="00AA7E98">
        <w:rPr>
          <w:rStyle w:val="StyleUnderline"/>
        </w:rPr>
        <w:t xml:space="preserve">the </w:t>
      </w:r>
      <w:r w:rsidRPr="00B33B69">
        <w:rPr>
          <w:rStyle w:val="Emphasis"/>
          <w:highlight w:val="green"/>
        </w:rPr>
        <w:t>combined forces</w:t>
      </w:r>
      <w:r w:rsidRPr="00B33B69">
        <w:rPr>
          <w:rStyle w:val="StyleUnderline"/>
          <w:highlight w:val="green"/>
        </w:rPr>
        <w:t xml:space="preserve"> of the U</w:t>
      </w:r>
      <w:r w:rsidRPr="00AA7E98">
        <w:t xml:space="preserve">nited </w:t>
      </w:r>
      <w:r w:rsidRPr="00B33B69">
        <w:rPr>
          <w:rStyle w:val="StyleUnderline"/>
          <w:highlight w:val="green"/>
        </w:rPr>
        <w:t>S</w:t>
      </w:r>
      <w:r w:rsidRPr="00AA7E98">
        <w:t xml:space="preserve">tates </w:t>
      </w:r>
      <w:r w:rsidRPr="00B33B69">
        <w:rPr>
          <w:rStyle w:val="StyleUnderline"/>
          <w:highlight w:val="green"/>
        </w:rPr>
        <w:t>and So</w:t>
      </w:r>
      <w:r w:rsidRPr="00AA7E98">
        <w:rPr>
          <w:rStyle w:val="StyleUnderline"/>
        </w:rPr>
        <w:t xml:space="preserve">uth </w:t>
      </w:r>
      <w:r w:rsidRPr="00B33B69">
        <w:rPr>
          <w:rStyle w:val="StyleUnderline"/>
          <w:highlight w:val="green"/>
        </w:rPr>
        <w:t>Ko</w:t>
      </w:r>
      <w:r w:rsidRPr="00AA7E98">
        <w:rPr>
          <w:rStyle w:val="StyleUnderline"/>
        </w:rPr>
        <w:t>rea give them</w:t>
      </w:r>
      <w:r w:rsidRPr="00AA7E98">
        <w:t xml:space="preserve"> </w:t>
      </w:r>
      <w:r w:rsidRPr="00AA7E98">
        <w:rPr>
          <w:rStyle w:val="Emphasis"/>
        </w:rPr>
        <w:t xml:space="preserve">overwhelming </w:t>
      </w:r>
      <w:r w:rsidRPr="00B33B69">
        <w:rPr>
          <w:rStyle w:val="Emphasis"/>
          <w:highlight w:val="green"/>
        </w:rPr>
        <w:t>military superiority</w:t>
      </w:r>
      <w:r w:rsidRPr="00AA7E98">
        <w:t xml:space="preserve"> over the DPRK </w:t>
      </w:r>
      <w:r w:rsidRPr="00B33B69">
        <w:rPr>
          <w:rStyle w:val="StyleUnderline"/>
          <w:highlight w:val="green"/>
        </w:rPr>
        <w:t>at</w:t>
      </w:r>
      <w:r w:rsidRPr="00AA7E98">
        <w:rPr>
          <w:rStyle w:val="StyleUnderline"/>
        </w:rPr>
        <w:t xml:space="preserve"> both</w:t>
      </w:r>
      <w:r w:rsidRPr="00AA7E98">
        <w:t xml:space="preserve"> the </w:t>
      </w:r>
      <w:r w:rsidRPr="00B33B69">
        <w:rPr>
          <w:rStyle w:val="Emphasis"/>
          <w:highlight w:val="green"/>
        </w:rPr>
        <w:t>conventional</w:t>
      </w:r>
      <w:r w:rsidRPr="00B33B69">
        <w:rPr>
          <w:highlight w:val="green"/>
        </w:rPr>
        <w:t xml:space="preserve"> </w:t>
      </w:r>
      <w:r w:rsidRPr="00B33B69">
        <w:rPr>
          <w:rStyle w:val="StyleUnderline"/>
          <w:highlight w:val="green"/>
        </w:rPr>
        <w:t>and</w:t>
      </w:r>
      <w:r w:rsidRPr="00B33B69">
        <w:rPr>
          <w:highlight w:val="green"/>
        </w:rPr>
        <w:t xml:space="preserve"> </w:t>
      </w:r>
      <w:r w:rsidRPr="00B33B69">
        <w:rPr>
          <w:rStyle w:val="Emphasis"/>
          <w:highlight w:val="green"/>
        </w:rPr>
        <w:t>nuclear</w:t>
      </w:r>
      <w:r w:rsidRPr="00B33B69">
        <w:rPr>
          <w:highlight w:val="green"/>
        </w:rPr>
        <w:t xml:space="preserve"> </w:t>
      </w:r>
      <w:r w:rsidRPr="00B33B69">
        <w:rPr>
          <w:rStyle w:val="Emphasis"/>
          <w:highlight w:val="green"/>
        </w:rPr>
        <w:t>levels</w:t>
      </w:r>
      <w:r w:rsidRPr="00AA7E98">
        <w:t>.</w:t>
      </w:r>
    </w:p>
    <w:p w14:paraId="1019C88C" w14:textId="77777777" w:rsidR="000F7249" w:rsidRPr="00AA7E98" w:rsidRDefault="000F7249" w:rsidP="000F7249">
      <w:r w:rsidRPr="00AA7E98">
        <w:t xml:space="preserve">This year will see important elections in both the United States and South Korea. A return of Donald Trump to the White House is possible. </w:t>
      </w:r>
      <w:r w:rsidRPr="00B33B69">
        <w:rPr>
          <w:rStyle w:val="Emphasis"/>
          <w:highlight w:val="green"/>
        </w:rPr>
        <w:t>Pyongyang</w:t>
      </w:r>
      <w:r w:rsidRPr="00AA7E98">
        <w:rPr>
          <w:rStyle w:val="StyleUnderline"/>
        </w:rPr>
        <w:t xml:space="preserve"> might </w:t>
      </w:r>
      <w:r w:rsidRPr="00B33B69">
        <w:rPr>
          <w:rStyle w:val="Emphasis"/>
          <w:highlight w:val="green"/>
        </w:rPr>
        <w:t>hope</w:t>
      </w:r>
      <w:r w:rsidRPr="00AA7E98">
        <w:t xml:space="preserve"> that </w:t>
      </w:r>
      <w:r w:rsidRPr="00AA7E98">
        <w:rPr>
          <w:rStyle w:val="StyleUnderline"/>
        </w:rPr>
        <w:t xml:space="preserve">a </w:t>
      </w:r>
      <w:r w:rsidRPr="00AA7E98">
        <w:rPr>
          <w:rStyle w:val="Emphasis"/>
        </w:rPr>
        <w:t xml:space="preserve">sharp </w:t>
      </w:r>
      <w:r w:rsidRPr="00B33B69">
        <w:rPr>
          <w:rStyle w:val="Emphasis"/>
          <w:highlight w:val="green"/>
        </w:rPr>
        <w:t>jolt</w:t>
      </w:r>
      <w:r w:rsidRPr="00B33B69">
        <w:rPr>
          <w:highlight w:val="green"/>
        </w:rPr>
        <w:t xml:space="preserve"> </w:t>
      </w:r>
      <w:r w:rsidRPr="00B33B69">
        <w:rPr>
          <w:rStyle w:val="StyleUnderline"/>
          <w:highlight w:val="green"/>
        </w:rPr>
        <w:t>will force</w:t>
      </w:r>
      <w:r w:rsidRPr="00AA7E98">
        <w:rPr>
          <w:rStyle w:val="StyleUnderline"/>
        </w:rPr>
        <w:t xml:space="preserve"> an </w:t>
      </w:r>
      <w:r w:rsidRPr="00B33B69">
        <w:rPr>
          <w:rStyle w:val="Emphasis"/>
          <w:highlight w:val="green"/>
        </w:rPr>
        <w:t>overstretched Washington</w:t>
      </w:r>
      <w:r w:rsidRPr="00B33B69">
        <w:rPr>
          <w:highlight w:val="green"/>
        </w:rPr>
        <w:t xml:space="preserve"> </w:t>
      </w:r>
      <w:r w:rsidRPr="00B33B69">
        <w:rPr>
          <w:rStyle w:val="StyleUnderline"/>
          <w:highlight w:val="green"/>
        </w:rPr>
        <w:t>to</w:t>
      </w:r>
      <w:r w:rsidRPr="00AA7E98">
        <w:t xml:space="preserve"> return to negotiations ready to </w:t>
      </w:r>
      <w:r w:rsidRPr="00B33B69">
        <w:rPr>
          <w:rStyle w:val="Emphasis"/>
          <w:highlight w:val="green"/>
        </w:rPr>
        <w:t>offer concessions</w:t>
      </w:r>
      <w:r w:rsidRPr="00AA7E98">
        <w:t xml:space="preserve">, </w:t>
      </w:r>
      <w:r w:rsidRPr="00AA7E98">
        <w:rPr>
          <w:rStyle w:val="StyleUnderline"/>
        </w:rPr>
        <w:t>such as</w:t>
      </w:r>
      <w:r w:rsidRPr="00AA7E98">
        <w:t xml:space="preserve"> relief from </w:t>
      </w:r>
      <w:r w:rsidRPr="00AA7E98">
        <w:rPr>
          <w:rStyle w:val="Emphasis"/>
        </w:rPr>
        <w:t>economic sanctions</w:t>
      </w:r>
      <w:r w:rsidRPr="00AA7E98">
        <w:t xml:space="preserve">, </w:t>
      </w:r>
      <w:r w:rsidRPr="00B33B69">
        <w:rPr>
          <w:rStyle w:val="StyleUnderline"/>
          <w:highlight w:val="green"/>
        </w:rPr>
        <w:t xml:space="preserve">to </w:t>
      </w:r>
      <w:r w:rsidRPr="00B33B69">
        <w:rPr>
          <w:rStyle w:val="Emphasis"/>
          <w:highlight w:val="green"/>
        </w:rPr>
        <w:t>reduce</w:t>
      </w:r>
      <w:r w:rsidRPr="00AA7E98">
        <w:rPr>
          <w:rStyle w:val="StyleUnderline"/>
        </w:rPr>
        <w:t xml:space="preserve"> the number of </w:t>
      </w:r>
      <w:r w:rsidRPr="00AA7E98">
        <w:rPr>
          <w:rStyle w:val="Emphasis"/>
        </w:rPr>
        <w:t xml:space="preserve">global </w:t>
      </w:r>
      <w:r w:rsidRPr="00B33B69">
        <w:rPr>
          <w:rStyle w:val="Emphasis"/>
          <w:highlight w:val="green"/>
        </w:rPr>
        <w:t>hotspots</w:t>
      </w:r>
      <w:r w:rsidRPr="00AA7E98">
        <w:t>. Therefore, it might make sense for Kim to order a lethal military action as a means of gaining political leverage – but only if he was confident Seoul and Washington would understand the attack as limited and isolated.</w:t>
      </w:r>
    </w:p>
    <w:p w14:paraId="482F4DCB" w14:textId="77777777" w:rsidR="000F7249" w:rsidRPr="00AA7E98" w:rsidRDefault="000F7249" w:rsidP="000F7249">
      <w:r w:rsidRPr="00AA7E98">
        <w:t xml:space="preserve">This leads to an important observation: it is likely that </w:t>
      </w:r>
      <w:r w:rsidRPr="00AA7E98">
        <w:rPr>
          <w:rStyle w:val="StyleUnderline"/>
        </w:rPr>
        <w:t>much of the</w:t>
      </w:r>
      <w:r w:rsidRPr="00AA7E98">
        <w:t xml:space="preserve"> credibility of the Carlin-Hecker </w:t>
      </w:r>
      <w:r w:rsidRPr="00AA7E98">
        <w:rPr>
          <w:rStyle w:val="StyleUnderline"/>
        </w:rPr>
        <w:t>thesis rests on the</w:t>
      </w:r>
      <w:r w:rsidRPr="00AA7E98">
        <w:t xml:space="preserve"> widely-held but </w:t>
      </w:r>
      <w:r w:rsidRPr="00AA7E98">
        <w:rPr>
          <w:rStyle w:val="Emphasis"/>
        </w:rPr>
        <w:t>questionable assumption</w:t>
      </w:r>
      <w:r w:rsidRPr="00AA7E98">
        <w:t xml:space="preserve"> </w:t>
      </w:r>
      <w:r w:rsidRPr="00AA7E98">
        <w:rPr>
          <w:rStyle w:val="StyleUnderline"/>
        </w:rPr>
        <w:t>that Kim’s decision-making </w:t>
      </w:r>
      <w:hyperlink r:id="rId82" w:history="1">
        <w:r w:rsidRPr="00AA7E98">
          <w:rPr>
            <w:rStyle w:val="StyleUnderline"/>
          </w:rPr>
          <w:t>is</w:t>
        </w:r>
      </w:hyperlink>
      <w:r w:rsidRPr="00AA7E98">
        <w:rPr>
          <w:rStyle w:val="StyleUnderline"/>
        </w:rPr>
        <w:t> “</w:t>
      </w:r>
      <w:hyperlink r:id="rId83" w:history="1">
        <w:r w:rsidRPr="00AA7E98">
          <w:rPr>
            <w:rStyle w:val="Emphasis"/>
          </w:rPr>
          <w:t>erratic</w:t>
        </w:r>
      </w:hyperlink>
      <w:r w:rsidRPr="00AA7E98">
        <w:rPr>
          <w:rStyle w:val="StyleUnderline"/>
        </w:rPr>
        <w:t>,”</w:t>
      </w:r>
      <w:r w:rsidRPr="00AA7E98">
        <w:t xml:space="preserve"> and therefore need not make sense.</w:t>
      </w:r>
    </w:p>
    <w:p w14:paraId="59C841A8" w14:textId="77777777" w:rsidR="000F7249" w:rsidRPr="00AA7E98" w:rsidRDefault="000F7249" w:rsidP="000F7249">
      <w:pPr>
        <w:pStyle w:val="Heading4"/>
      </w:pPr>
      <w:r w:rsidRPr="00AA7E98">
        <w:t>No North Korea war</w:t>
      </w:r>
      <w:r>
        <w:t>.</w:t>
      </w:r>
    </w:p>
    <w:p w14:paraId="728BACDC" w14:textId="77777777" w:rsidR="000F7249" w:rsidRPr="00AA7E98" w:rsidRDefault="000F7249" w:rsidP="000F7249">
      <w:r w:rsidRPr="00AA7E98">
        <w:t xml:space="preserve">Sheena Chestnut </w:t>
      </w:r>
      <w:r w:rsidRPr="00AA7E98">
        <w:rPr>
          <w:rStyle w:val="Style13ptBold"/>
        </w:rPr>
        <w:t>Greitens 20</w:t>
      </w:r>
      <w:r w:rsidRPr="00AA7E98">
        <w:t xml:space="preserve">, assistant professor of political science at the University of Missouri and a non-resident senior fellow at the Brookings Institution and the CSIS Korea Chair, will become Associate Professor at the LBJ School of Public Affairs at the University of Texas-Austin, "Why North Korea-U.S. Relations Will Remain Stable Unless Kim Really Needs Coronavirus Aid," National Interest, 5-15-2020, </w:t>
      </w:r>
      <w:hyperlink r:id="rId84" w:history="1">
        <w:r w:rsidRPr="00D908D5">
          <w:rPr>
            <w:rStyle w:val="Hyperlink"/>
          </w:rPr>
          <w:t>https://nationalinterest.org/blog/korea-watch/why-north-korea-us-relations-will-remain-stable-unless-kim-really-needs-coronavirus</w:t>
        </w:r>
      </w:hyperlink>
      <w:r>
        <w:t>] TDI</w:t>
      </w:r>
    </w:p>
    <w:p w14:paraId="73736429" w14:textId="77777777" w:rsidR="000F7249" w:rsidRPr="00AA7E98" w:rsidRDefault="000F7249" w:rsidP="000F7249">
      <w:pPr>
        <w:rPr>
          <w:rStyle w:val="StyleUnderline"/>
        </w:rPr>
      </w:pPr>
      <w:r w:rsidRPr="005C2686">
        <w:rPr>
          <w:rStyle w:val="StyleUnderline"/>
        </w:rPr>
        <w:t>U.S.-North</w:t>
      </w:r>
      <w:r w:rsidRPr="00AA7E98">
        <w:rPr>
          <w:rStyle w:val="StyleUnderline"/>
        </w:rPr>
        <w:t xml:space="preserve"> </w:t>
      </w:r>
      <w:r w:rsidRPr="005C2686">
        <w:rPr>
          <w:rStyle w:val="StyleUnderline"/>
        </w:rPr>
        <w:t>Korea</w:t>
      </w:r>
      <w:r w:rsidRPr="00AA7E98">
        <w:rPr>
          <w:rStyle w:val="StyleUnderline"/>
        </w:rPr>
        <w:t xml:space="preserve"> </w:t>
      </w:r>
      <w:r w:rsidRPr="005C2686">
        <w:rPr>
          <w:rStyle w:val="StyleUnderline"/>
        </w:rPr>
        <w:t>relations</w:t>
      </w:r>
      <w:r w:rsidRPr="00AA7E98">
        <w:rPr>
          <w:rStyle w:val="StyleUnderline"/>
        </w:rPr>
        <w:t xml:space="preserve"> are likely for </w:t>
      </w:r>
      <w:r w:rsidRPr="005C2686">
        <w:rPr>
          <w:rStyle w:val="StyleUnderline"/>
        </w:rPr>
        <w:t>the rest</w:t>
      </w:r>
      <w:r w:rsidRPr="00AA7E98">
        <w:rPr>
          <w:rStyle w:val="StyleUnderline"/>
        </w:rPr>
        <w:t xml:space="preserve"> of 2020 to follow the adage, “the more things change, the more they stay the same.”</w:t>
      </w:r>
    </w:p>
    <w:p w14:paraId="2CD67CD8" w14:textId="77777777" w:rsidR="000F7249" w:rsidRPr="00AA7E98" w:rsidRDefault="000F7249" w:rsidP="000F7249">
      <w:r w:rsidRPr="00AA7E98">
        <w:t xml:space="preserve">On the U.S. side, </w:t>
      </w:r>
      <w:r w:rsidRPr="00AA7E98">
        <w:rPr>
          <w:rStyle w:val="Emphasis"/>
        </w:rPr>
        <w:t xml:space="preserve">the </w:t>
      </w:r>
      <w:r w:rsidRPr="00B33B69">
        <w:rPr>
          <w:rStyle w:val="Emphasis"/>
          <w:highlight w:val="green"/>
        </w:rPr>
        <w:t>Trump</w:t>
      </w:r>
      <w:r w:rsidRPr="00AA7E98">
        <w:rPr>
          <w:rStyle w:val="Emphasis"/>
        </w:rPr>
        <w:t xml:space="preserve"> administration appears to have </w:t>
      </w:r>
      <w:r w:rsidRPr="00B33B69">
        <w:rPr>
          <w:rStyle w:val="Emphasis"/>
          <w:highlight w:val="green"/>
        </w:rPr>
        <w:t>shifted</w:t>
      </w:r>
      <w:r w:rsidRPr="00AA7E98">
        <w:rPr>
          <w:rStyle w:val="Emphasis"/>
        </w:rPr>
        <w:t xml:space="preserve"> focus </w:t>
      </w:r>
      <w:r w:rsidRPr="00B33B69">
        <w:rPr>
          <w:rStyle w:val="Emphasis"/>
          <w:highlight w:val="green"/>
        </w:rPr>
        <w:t>away from</w:t>
      </w:r>
      <w:r w:rsidRPr="00AA7E98">
        <w:rPr>
          <w:rStyle w:val="Emphasis"/>
        </w:rPr>
        <w:t xml:space="preserve"> </w:t>
      </w:r>
      <w:r w:rsidRPr="00B33B69">
        <w:rPr>
          <w:rStyle w:val="Emphasis"/>
          <w:highlight w:val="green"/>
        </w:rPr>
        <w:t>No</w:t>
      </w:r>
      <w:r w:rsidRPr="00B33B69">
        <w:rPr>
          <w:rStyle w:val="StyleUnderline"/>
          <w:highlight w:val="green"/>
        </w:rPr>
        <w:t xml:space="preserve">rth </w:t>
      </w:r>
      <w:r w:rsidRPr="00B33B69">
        <w:rPr>
          <w:rStyle w:val="Emphasis"/>
          <w:highlight w:val="green"/>
        </w:rPr>
        <w:t>Ko</w:t>
      </w:r>
      <w:r w:rsidRPr="00B33B69">
        <w:rPr>
          <w:rStyle w:val="StyleUnderline"/>
          <w:highlight w:val="green"/>
        </w:rPr>
        <w:t>rea</w:t>
      </w:r>
      <w:r w:rsidRPr="00AA7E98">
        <w:t xml:space="preserve">, </w:t>
      </w:r>
      <w:r w:rsidRPr="00AA7E98">
        <w:rPr>
          <w:rStyle w:val="StyleUnderline"/>
        </w:rPr>
        <w:t xml:space="preserve">except to claim </w:t>
      </w:r>
      <w:r w:rsidRPr="00B33B69">
        <w:rPr>
          <w:rStyle w:val="StyleUnderline"/>
          <w:highlight w:val="green"/>
        </w:rPr>
        <w:t>success in de-escalating tensions</w:t>
      </w:r>
      <w:r w:rsidRPr="00AA7E98">
        <w:rPr>
          <w:rStyle w:val="StyleUnderline"/>
        </w:rPr>
        <w:t xml:space="preserve"> as part of</w:t>
      </w:r>
      <w:r w:rsidRPr="00AA7E98">
        <w:t xml:space="preserve"> President </w:t>
      </w:r>
      <w:r w:rsidRPr="00AA7E98">
        <w:rPr>
          <w:rStyle w:val="StyleUnderline"/>
        </w:rPr>
        <w:t xml:space="preserve">Trump’s re-election </w:t>
      </w:r>
      <w:r w:rsidRPr="00AA7E98">
        <w:t xml:space="preserve">campaign. </w:t>
      </w:r>
      <w:r w:rsidRPr="00AA7E98">
        <w:rPr>
          <w:rStyle w:val="StyleUnderline"/>
        </w:rPr>
        <w:t xml:space="preserve">The </w:t>
      </w:r>
      <w:r w:rsidRPr="00B33B69">
        <w:rPr>
          <w:rStyle w:val="StyleUnderline"/>
          <w:highlight w:val="green"/>
        </w:rPr>
        <w:t>president</w:t>
      </w:r>
      <w:r w:rsidRPr="00AA7E98">
        <w:rPr>
          <w:rStyle w:val="StyleUnderline"/>
        </w:rPr>
        <w:t xml:space="preserve"> has </w:t>
      </w:r>
      <w:r w:rsidRPr="00B33B69">
        <w:rPr>
          <w:rStyle w:val="StyleUnderline"/>
          <w:highlight w:val="green"/>
        </w:rPr>
        <w:t>downplayed</w:t>
      </w:r>
      <w:r w:rsidRPr="00AA7E98">
        <w:rPr>
          <w:rStyle w:val="StyleUnderline"/>
        </w:rPr>
        <w:t xml:space="preserve"> North Korea’s</w:t>
      </w:r>
      <w:r w:rsidRPr="00AA7E98">
        <w:t xml:space="preserve"> short range </w:t>
      </w:r>
      <w:r w:rsidRPr="00B33B69">
        <w:rPr>
          <w:rStyle w:val="StyleUnderline"/>
          <w:highlight w:val="green"/>
        </w:rPr>
        <w:t>missile</w:t>
      </w:r>
      <w:r w:rsidRPr="00AA7E98">
        <w:rPr>
          <w:rStyle w:val="StyleUnderline"/>
        </w:rPr>
        <w:t xml:space="preserve"> tests</w:t>
      </w:r>
      <w:r w:rsidRPr="00AA7E98">
        <w:t xml:space="preserve"> as “very standard,” and tweeted well-wishes to Kim Jong-un upon his reappearance after a long, potentially health-related absence from public view.</w:t>
      </w:r>
    </w:p>
    <w:p w14:paraId="3B803F5D" w14:textId="77777777" w:rsidR="000F7249" w:rsidRPr="00AA7E98" w:rsidRDefault="000F7249" w:rsidP="000F7249">
      <w:r w:rsidRPr="00AA7E98">
        <w:rPr>
          <w:rStyle w:val="StyleUnderline"/>
        </w:rPr>
        <w:t>The administration’s</w:t>
      </w:r>
      <w:r w:rsidRPr="00AA7E98">
        <w:t xml:space="preserve"> apparent </w:t>
      </w:r>
      <w:r w:rsidRPr="00AA7E98">
        <w:rPr>
          <w:rStyle w:val="StyleUnderline"/>
        </w:rPr>
        <w:t>desire to keep U.S.-DPRK relations on the back burner seems likely to continue</w:t>
      </w:r>
      <w:r w:rsidRPr="00AA7E98">
        <w:t xml:space="preserve"> throughout the rest of the year. </w:t>
      </w:r>
      <w:r w:rsidRPr="00AA7E98">
        <w:rPr>
          <w:rStyle w:val="Emphasis"/>
        </w:rPr>
        <w:t xml:space="preserve">The administration has </w:t>
      </w:r>
      <w:r w:rsidRPr="00B33B69">
        <w:rPr>
          <w:rStyle w:val="Emphasis"/>
          <w:highlight w:val="green"/>
        </w:rPr>
        <w:t>little to</w:t>
      </w:r>
      <w:r w:rsidRPr="00AA7E98">
        <w:rPr>
          <w:rStyle w:val="Emphasis"/>
        </w:rPr>
        <w:t xml:space="preserve"> </w:t>
      </w:r>
      <w:r w:rsidRPr="00B33B69">
        <w:rPr>
          <w:rStyle w:val="Emphasis"/>
          <w:highlight w:val="green"/>
        </w:rPr>
        <w:t>gain from</w:t>
      </w:r>
      <w:r w:rsidRPr="00AA7E98">
        <w:rPr>
          <w:rStyle w:val="Emphasis"/>
        </w:rPr>
        <w:t xml:space="preserve"> putting </w:t>
      </w:r>
      <w:r w:rsidRPr="00B33B69">
        <w:rPr>
          <w:rStyle w:val="Emphasis"/>
          <w:highlight w:val="green"/>
        </w:rPr>
        <w:t>No</w:t>
      </w:r>
      <w:r w:rsidRPr="00AA7E98">
        <w:rPr>
          <w:rStyle w:val="StyleUnderline"/>
        </w:rPr>
        <w:t>rth</w:t>
      </w:r>
      <w:r w:rsidRPr="00AA7E98">
        <w:rPr>
          <w:rStyle w:val="Emphasis"/>
        </w:rPr>
        <w:t xml:space="preserve"> </w:t>
      </w:r>
      <w:r w:rsidRPr="00B33B69">
        <w:rPr>
          <w:rStyle w:val="Emphasis"/>
          <w:highlight w:val="green"/>
        </w:rPr>
        <w:t>Ko</w:t>
      </w:r>
      <w:r w:rsidRPr="00AA7E98">
        <w:rPr>
          <w:rStyle w:val="StyleUnderline"/>
        </w:rPr>
        <w:t>rea</w:t>
      </w:r>
      <w:r w:rsidRPr="00AA7E98">
        <w:rPr>
          <w:rStyle w:val="Emphasis"/>
        </w:rPr>
        <w:t xml:space="preserve"> </w:t>
      </w:r>
      <w:r w:rsidRPr="00B33B69">
        <w:rPr>
          <w:rStyle w:val="Emphasis"/>
          <w:highlight w:val="green"/>
        </w:rPr>
        <w:t>in</w:t>
      </w:r>
      <w:r w:rsidRPr="00AA7E98">
        <w:rPr>
          <w:rStyle w:val="StyleUnderline"/>
        </w:rPr>
        <w:t>to</w:t>
      </w:r>
      <w:r w:rsidRPr="00AA7E98">
        <w:rPr>
          <w:rStyle w:val="Emphasis"/>
        </w:rPr>
        <w:t xml:space="preserve"> the </w:t>
      </w:r>
      <w:r w:rsidRPr="00B33B69">
        <w:rPr>
          <w:rStyle w:val="Emphasis"/>
          <w:highlight w:val="green"/>
        </w:rPr>
        <w:t>headlines</w:t>
      </w:r>
      <w:r w:rsidRPr="00AA7E98">
        <w:t>, or making its combination of maximum pressure and high-level diplomacy into a campaign issue between now and November. For instance, the latest UN Panel of Experts report concludes that North Korea continues to advance its nuclear and missile programs, and that the regime has developed robust evasion strategies to bypass the sanctions regime. These factors, plus the logistical demands of a re-election campaign, make another Trump-Kim summit in 2020 unlikely.</w:t>
      </w:r>
    </w:p>
    <w:p w14:paraId="420BA4E8" w14:textId="77777777" w:rsidR="000F7249" w:rsidRPr="00AA7E98" w:rsidRDefault="000F7249" w:rsidP="000F7249">
      <w:pPr>
        <w:rPr>
          <w:rStyle w:val="Emphasis"/>
        </w:rPr>
      </w:pPr>
      <w:r w:rsidRPr="00AA7E98">
        <w:rPr>
          <w:rStyle w:val="StyleUnderline"/>
        </w:rPr>
        <w:t xml:space="preserve">How </w:t>
      </w:r>
      <w:r w:rsidRPr="00AA7E98">
        <w:rPr>
          <w:rStyle w:val="Emphasis"/>
        </w:rPr>
        <w:t>No</w:t>
      </w:r>
      <w:r w:rsidRPr="00AA7E98">
        <w:rPr>
          <w:rStyle w:val="StyleUnderline"/>
        </w:rPr>
        <w:t xml:space="preserve">rth </w:t>
      </w:r>
      <w:r w:rsidRPr="00AA7E98">
        <w:rPr>
          <w:rStyle w:val="Emphasis"/>
        </w:rPr>
        <w:t>Ko</w:t>
      </w:r>
      <w:r w:rsidRPr="00AA7E98">
        <w:rPr>
          <w:rStyle w:val="StyleUnderline"/>
        </w:rPr>
        <w:t>rea approaches the U.S.</w:t>
      </w:r>
      <w:r w:rsidRPr="00AA7E98">
        <w:t xml:space="preserve"> for the rest of 2020, </w:t>
      </w:r>
      <w:r w:rsidRPr="00AA7E98">
        <w:rPr>
          <w:rStyle w:val="StyleUnderline"/>
        </w:rPr>
        <w:t xml:space="preserve">by contrast, depends on how much North Korea has to gain from renewed confrontation vs. </w:t>
      </w:r>
      <w:r w:rsidRPr="00AA7E98">
        <w:t xml:space="preserve">a period of relative </w:t>
      </w:r>
      <w:r w:rsidRPr="00AA7E98">
        <w:rPr>
          <w:rStyle w:val="StyleUnderline"/>
        </w:rPr>
        <w:t>quiet. Complete inaction by the DPRK is unlikely</w:t>
      </w:r>
      <w:r w:rsidRPr="00AA7E98">
        <w:t xml:space="preserve">: </w:t>
      </w:r>
      <w:r w:rsidRPr="00AA7E98">
        <w:rPr>
          <w:rStyle w:val="StyleUnderline"/>
        </w:rPr>
        <w:t>North Korea continues to test short-range missiles</w:t>
      </w:r>
      <w:r w:rsidRPr="00AA7E98">
        <w:t xml:space="preserve">, having likely interpreted the administration’s comments to mean that these tests fall short of the U.S. threshold for response despite their costs to U.S. forces and allies in East Asia. </w:t>
      </w:r>
      <w:r w:rsidRPr="00AA7E98">
        <w:rPr>
          <w:rStyle w:val="StyleUnderline"/>
        </w:rPr>
        <w:t xml:space="preserve">Such tests allow Kim Jong-un to continue </w:t>
      </w:r>
      <w:r w:rsidRPr="00AA7E98">
        <w:rPr>
          <w:rStyle w:val="Emphasis"/>
        </w:rPr>
        <w:t>mak</w:t>
      </w:r>
      <w:r w:rsidRPr="00AA7E98">
        <w:rPr>
          <w:rStyle w:val="StyleUnderline"/>
        </w:rPr>
        <w:t>ing technical improvements to North Korea’s missile program</w:t>
      </w:r>
      <w:r w:rsidRPr="00AA7E98">
        <w:t xml:space="preserve">. Moreover, </w:t>
      </w:r>
      <w:r w:rsidRPr="00AA7E98">
        <w:rPr>
          <w:rStyle w:val="StyleUnderline"/>
        </w:rPr>
        <w:t>they</w:t>
      </w:r>
      <w:r w:rsidRPr="00AA7E98">
        <w:t xml:space="preserve"> also </w:t>
      </w:r>
      <w:r w:rsidRPr="00B33B69">
        <w:rPr>
          <w:rStyle w:val="StyleUnderline"/>
          <w:highlight w:val="green"/>
        </w:rPr>
        <w:t>give Pyongyang</w:t>
      </w:r>
      <w:r w:rsidRPr="00AA7E98">
        <w:rPr>
          <w:rStyle w:val="StyleUnderline"/>
        </w:rPr>
        <w:t xml:space="preserve"> a </w:t>
      </w:r>
      <w:r w:rsidRPr="00B33B69">
        <w:rPr>
          <w:rStyle w:val="StyleUnderline"/>
          <w:highlight w:val="green"/>
        </w:rPr>
        <w:t>means to respond</w:t>
      </w:r>
      <w:r w:rsidRPr="00AA7E98">
        <w:rPr>
          <w:rStyle w:val="StyleUnderline"/>
        </w:rPr>
        <w:t xml:space="preserve"> to lower-level U.S. or </w:t>
      </w:r>
      <w:r w:rsidRPr="00B33B69">
        <w:rPr>
          <w:rStyle w:val="StyleUnderline"/>
          <w:highlight w:val="green"/>
        </w:rPr>
        <w:t>international actions</w:t>
      </w:r>
      <w:r w:rsidRPr="00AA7E98">
        <w:t>—such as exercises—</w:t>
      </w:r>
      <w:r w:rsidRPr="00AA7E98">
        <w:rPr>
          <w:rStyle w:val="StyleUnderline"/>
        </w:rPr>
        <w:t xml:space="preserve">in a way that </w:t>
      </w:r>
      <w:r w:rsidRPr="00B33B69">
        <w:rPr>
          <w:rStyle w:val="StyleUnderline"/>
          <w:highlight w:val="green"/>
        </w:rPr>
        <w:t>maintains consistency with</w:t>
      </w:r>
      <w:r w:rsidRPr="00AA7E98">
        <w:rPr>
          <w:rStyle w:val="StyleUnderline"/>
        </w:rPr>
        <w:t xml:space="preserve"> domestic </w:t>
      </w:r>
      <w:r w:rsidRPr="00B33B69">
        <w:rPr>
          <w:rStyle w:val="StyleUnderline"/>
          <w:highlight w:val="green"/>
        </w:rPr>
        <w:t>rhetoric</w:t>
      </w:r>
      <w:r w:rsidRPr="00AA7E98">
        <w:rPr>
          <w:rStyle w:val="StyleUnderline"/>
        </w:rPr>
        <w:t xml:space="preserve"> but </w:t>
      </w:r>
      <w:r w:rsidRPr="00B33B69">
        <w:rPr>
          <w:rStyle w:val="Emphasis"/>
          <w:highlight w:val="green"/>
        </w:rPr>
        <w:t>keeps</w:t>
      </w:r>
      <w:r w:rsidRPr="00AA7E98">
        <w:rPr>
          <w:rStyle w:val="Emphasis"/>
        </w:rPr>
        <w:t xml:space="preserve"> the risk of </w:t>
      </w:r>
      <w:r w:rsidRPr="005C2686">
        <w:rPr>
          <w:rStyle w:val="Emphasis"/>
        </w:rPr>
        <w:t xml:space="preserve">military </w:t>
      </w:r>
      <w:r w:rsidRPr="00B33B69">
        <w:rPr>
          <w:rStyle w:val="Emphasis"/>
          <w:highlight w:val="green"/>
        </w:rPr>
        <w:t>escalation</w:t>
      </w:r>
      <w:r w:rsidRPr="00AA7E98">
        <w:rPr>
          <w:rStyle w:val="Emphasis"/>
        </w:rPr>
        <w:t xml:space="preserve"> </w:t>
      </w:r>
      <w:r w:rsidRPr="00AA7E98">
        <w:t>relatively</w:t>
      </w:r>
      <w:r w:rsidRPr="00AA7E98">
        <w:rPr>
          <w:rStyle w:val="Emphasis"/>
        </w:rPr>
        <w:t xml:space="preserve"> </w:t>
      </w:r>
      <w:r w:rsidRPr="00B33B69">
        <w:rPr>
          <w:rStyle w:val="Emphasis"/>
          <w:highlight w:val="green"/>
        </w:rPr>
        <w:t>low</w:t>
      </w:r>
      <w:r w:rsidRPr="00AA7E98">
        <w:rPr>
          <w:rStyle w:val="Emphasis"/>
        </w:rPr>
        <w:t>.</w:t>
      </w:r>
    </w:p>
    <w:p w14:paraId="53C2351E" w14:textId="77777777" w:rsidR="000F7249" w:rsidRPr="00AA7E98" w:rsidRDefault="000F7249" w:rsidP="000F7249">
      <w:r w:rsidRPr="00AA7E98">
        <w:t xml:space="preserve">What about testing long-range missiles or warheads? Absent compelling technical reasons to test, Pyongyang’s logic will likely be based on how it sees the strategic game heading into a second Trump or new Democratic administration in 2021. Here, </w:t>
      </w:r>
      <w:r w:rsidRPr="00AA7E98">
        <w:rPr>
          <w:rStyle w:val="StyleUnderline"/>
        </w:rPr>
        <w:t xml:space="preserve">it’s not clear what </w:t>
      </w:r>
      <w:r w:rsidRPr="00AA7E98">
        <w:rPr>
          <w:rStyle w:val="Emphasis"/>
        </w:rPr>
        <w:t>No</w:t>
      </w:r>
      <w:r w:rsidRPr="00AA7E98">
        <w:rPr>
          <w:rStyle w:val="StyleUnderline"/>
        </w:rPr>
        <w:t xml:space="preserve">rth </w:t>
      </w:r>
      <w:r w:rsidRPr="00AA7E98">
        <w:rPr>
          <w:rStyle w:val="Emphasis"/>
        </w:rPr>
        <w:t>Ko</w:t>
      </w:r>
      <w:r w:rsidRPr="00AA7E98">
        <w:rPr>
          <w:rStyle w:val="StyleUnderline"/>
        </w:rPr>
        <w:t>rea gains from confrontation: any crisis comes with risks</w:t>
      </w:r>
      <w:r w:rsidRPr="00AA7E98">
        <w:t xml:space="preserve">, and </w:t>
      </w:r>
      <w:r w:rsidRPr="00AA7E98">
        <w:rPr>
          <w:rStyle w:val="StyleUnderline"/>
        </w:rPr>
        <w:t>the current international environment appears to be tolerable enough for North Korea</w:t>
      </w:r>
      <w:r w:rsidRPr="00AA7E98">
        <w:t xml:space="preserve">. If that interpretation is accurate, </w:t>
      </w:r>
      <w:r w:rsidRPr="00B33B69">
        <w:rPr>
          <w:rStyle w:val="Emphasis"/>
          <w:highlight w:val="green"/>
        </w:rPr>
        <w:t>Pyongyang’s best bet</w:t>
      </w:r>
      <w:r w:rsidRPr="00AA7E98">
        <w:rPr>
          <w:rStyle w:val="Emphasis"/>
        </w:rPr>
        <w:t xml:space="preserve"> is probably to </w:t>
      </w:r>
      <w:r w:rsidRPr="00B33B69">
        <w:rPr>
          <w:rStyle w:val="Emphasis"/>
          <w:highlight w:val="green"/>
        </w:rPr>
        <w:t>sit tight</w:t>
      </w:r>
      <w:r w:rsidRPr="00AA7E98">
        <w:rPr>
          <w:rStyle w:val="Emphasis"/>
        </w:rPr>
        <w:t xml:space="preserve"> until it has more information</w:t>
      </w:r>
      <w:r w:rsidRPr="00AA7E98">
        <w:t xml:space="preserve"> on what the U.S.-DPRK chessboard will look like in 2021.</w:t>
      </w:r>
    </w:p>
    <w:p w14:paraId="5C7C9BC2" w14:textId="77777777" w:rsidR="000F7249" w:rsidRPr="00AA7E98" w:rsidRDefault="000F7249" w:rsidP="000F7249">
      <w:pPr>
        <w:rPr>
          <w:rStyle w:val="StyleUnderline"/>
        </w:rPr>
      </w:pPr>
      <w:r w:rsidRPr="00AA7E98">
        <w:rPr>
          <w:rStyle w:val="StyleUnderline"/>
        </w:rPr>
        <w:t>Unforeseen events could,</w:t>
      </w:r>
      <w:r w:rsidRPr="00AA7E98">
        <w:t xml:space="preserve"> of course, </w:t>
      </w:r>
      <w:r w:rsidRPr="00AA7E98">
        <w:rPr>
          <w:rStyle w:val="StyleUnderline"/>
        </w:rPr>
        <w:t>throw off this calculus in unanticipated ways. Perhaps North Korea’s</w:t>
      </w:r>
      <w:r w:rsidRPr="00AA7E98">
        <w:t xml:space="preserve"> suspected </w:t>
      </w:r>
      <w:r w:rsidRPr="00AA7E98">
        <w:rPr>
          <w:rStyle w:val="StyleUnderline"/>
        </w:rPr>
        <w:t>COVID-19 outbreak will heighten the need for sanctions relief</w:t>
      </w:r>
      <w:r w:rsidRPr="00AA7E98">
        <w:t xml:space="preserve"> so much that a provocation in search of assistance seems like Pyongyang’s best bet. </w:t>
      </w:r>
      <w:r w:rsidRPr="00AA7E98">
        <w:rPr>
          <w:rStyle w:val="StyleUnderline"/>
        </w:rPr>
        <w:t>Or perhaps Kim Jong-un will have another health scare</w:t>
      </w:r>
      <w:r w:rsidRPr="00AA7E98">
        <w:t xml:space="preserve">, and North Korea’s uncertain line of succession will again generate risks for internal and international stability. Neither of these scenarios is farfetched—meaning that, as ever with North Korea, </w:t>
      </w:r>
      <w:r w:rsidRPr="00AA7E98">
        <w:rPr>
          <w:rStyle w:val="StyleUnderline"/>
        </w:rPr>
        <w:t>U.S. strategy must</w:t>
      </w:r>
      <w:r w:rsidRPr="00AA7E98">
        <w:t xml:space="preserve"> also </w:t>
      </w:r>
      <w:r w:rsidRPr="00AA7E98">
        <w:rPr>
          <w:rStyle w:val="StyleUnderline"/>
        </w:rPr>
        <w:t>prepare for the unexpected.</w:t>
      </w:r>
    </w:p>
    <w:p w14:paraId="337055D7" w14:textId="77777777" w:rsidR="000F7249" w:rsidRPr="00EB7829" w:rsidRDefault="000F7249" w:rsidP="000F7249">
      <w:pPr>
        <w:pStyle w:val="Heading4"/>
      </w:pPr>
      <w:r>
        <w:t xml:space="preserve">Recent provocations, warning shots or whatever don’t prove </w:t>
      </w:r>
      <w:r>
        <w:rPr>
          <w:u w:val="single"/>
        </w:rPr>
        <w:t>anything</w:t>
      </w:r>
      <w:r>
        <w:t xml:space="preserve"> other than that they’re </w:t>
      </w:r>
      <w:r>
        <w:rPr>
          <w:u w:val="single"/>
        </w:rPr>
        <w:t>fiending</w:t>
      </w:r>
      <w:r>
        <w:t xml:space="preserve"> for attention from the world. </w:t>
      </w:r>
    </w:p>
    <w:p w14:paraId="7799F650" w14:textId="77777777" w:rsidR="000F7249" w:rsidRPr="00EB7829" w:rsidRDefault="000F7249" w:rsidP="000F7249">
      <w:r w:rsidRPr="00EB7829">
        <w:t xml:space="preserve">Hannah </w:t>
      </w:r>
      <w:r w:rsidRPr="00EB7829">
        <w:rPr>
          <w:rStyle w:val="Style13ptBold"/>
        </w:rPr>
        <w:t>Abraham</w:t>
      </w:r>
      <w:r>
        <w:t xml:space="preserve"> 10</w:t>
      </w:r>
      <w:r w:rsidRPr="00EB7829">
        <w:t>-</w:t>
      </w:r>
      <w:r>
        <w:t>15</w:t>
      </w:r>
      <w:r w:rsidRPr="00EB7829">
        <w:t>-</w:t>
      </w:r>
      <w:r>
        <w:t>20</w:t>
      </w:r>
      <w:r w:rsidRPr="00EB7829">
        <w:rPr>
          <w:rStyle w:val="Style13ptBold"/>
        </w:rPr>
        <w:t>24</w:t>
      </w:r>
      <w:r w:rsidRPr="00EB7829">
        <w:t>, Hannah Abraham was a newsroom fellow at Business Insider</w:t>
      </w:r>
      <w:r>
        <w:t xml:space="preserve">, </w:t>
      </w:r>
      <w:r w:rsidRPr="00EB7829">
        <w:t>"</w:t>
      </w:r>
      <w:r w:rsidRPr="00B33B69">
        <w:rPr>
          <w:rStyle w:val="Emphasis"/>
          <w:highlight w:val="green"/>
        </w:rPr>
        <w:t>North Korea is blowing stuff up</w:t>
      </w:r>
      <w:r w:rsidRPr="00EB7829">
        <w:rPr>
          <w:rStyle w:val="Emphasis"/>
        </w:rPr>
        <w:t xml:space="preserve"> and making threats, </w:t>
      </w:r>
      <w:r w:rsidRPr="00B33B69">
        <w:rPr>
          <w:rStyle w:val="Emphasis"/>
          <w:highlight w:val="green"/>
        </w:rPr>
        <w:t>but</w:t>
      </w:r>
      <w:r w:rsidRPr="00EB7829">
        <w:rPr>
          <w:rStyle w:val="Emphasis"/>
        </w:rPr>
        <w:t xml:space="preserve"> it's </w:t>
      </w:r>
      <w:r w:rsidRPr="00B33B69">
        <w:rPr>
          <w:rStyle w:val="Emphasis"/>
          <w:highlight w:val="green"/>
        </w:rPr>
        <w:t>unlikely to go further</w:t>
      </w:r>
      <w:r w:rsidRPr="00EB7829">
        <w:t xml:space="preserve">", Business Insider, </w:t>
      </w:r>
      <w:hyperlink r:id="rId85" w:history="1">
        <w:r w:rsidRPr="008B39AF">
          <w:rPr>
            <w:rStyle w:val="Hyperlink"/>
          </w:rPr>
          <w:t>https://www.businessinsider.com/north-korea-south-korea-blowing-roads-rail-links-tensions-war-2024-10</w:t>
        </w:r>
      </w:hyperlink>
      <w:r>
        <w:t xml:space="preserve"> TDI</w:t>
      </w:r>
    </w:p>
    <w:p w14:paraId="688B59C4" w14:textId="77777777" w:rsidR="000F7249" w:rsidRPr="00EB7829" w:rsidRDefault="000F7249" w:rsidP="000F7249">
      <w:r w:rsidRPr="00EB7829">
        <w:rPr>
          <w:rStyle w:val="Emphasis"/>
        </w:rPr>
        <w:t xml:space="preserve">North Korea </w:t>
      </w:r>
      <w:r w:rsidRPr="00B33B69">
        <w:rPr>
          <w:rStyle w:val="Emphasis"/>
          <w:highlight w:val="green"/>
        </w:rPr>
        <w:t>blew up</w:t>
      </w:r>
      <w:r w:rsidRPr="00EB7829">
        <w:rPr>
          <w:rStyle w:val="Emphasis"/>
        </w:rPr>
        <w:t xml:space="preserve"> parts of </w:t>
      </w:r>
      <w:r w:rsidRPr="00B33B69">
        <w:rPr>
          <w:rStyle w:val="Emphasis"/>
          <w:highlight w:val="green"/>
        </w:rPr>
        <w:t>roads</w:t>
      </w:r>
      <w:r w:rsidRPr="00EB7829">
        <w:t xml:space="preserve"> and rail lines connecting it with South Korea on Tuesday in a move that has escalated tensions in the region.</w:t>
      </w:r>
    </w:p>
    <w:p w14:paraId="44FF9409" w14:textId="77777777" w:rsidR="000F7249" w:rsidRPr="00EB7829" w:rsidRDefault="000F7249" w:rsidP="000F7249">
      <w:r w:rsidRPr="00B33B69">
        <w:rPr>
          <w:rStyle w:val="Emphasis"/>
          <w:highlight w:val="green"/>
        </w:rPr>
        <w:t>In response</w:t>
      </w:r>
      <w:r w:rsidRPr="00EB7829">
        <w:t xml:space="preserve">, </w:t>
      </w:r>
      <w:r w:rsidRPr="00B33B69">
        <w:rPr>
          <w:rStyle w:val="Emphasis"/>
          <w:highlight w:val="green"/>
        </w:rPr>
        <w:t>South</w:t>
      </w:r>
      <w:r w:rsidRPr="00EB7829">
        <w:rPr>
          <w:rStyle w:val="Emphasis"/>
        </w:rPr>
        <w:t xml:space="preserve"> Korea </w:t>
      </w:r>
      <w:r w:rsidRPr="00B33B69">
        <w:rPr>
          <w:rStyle w:val="Emphasis"/>
          <w:highlight w:val="green"/>
        </w:rPr>
        <w:t>fired warning shots</w:t>
      </w:r>
      <w:r w:rsidRPr="00EB7829">
        <w:rPr>
          <w:rStyle w:val="Emphasis"/>
        </w:rPr>
        <w:t xml:space="preserve"> within its own border</w:t>
      </w:r>
      <w:r w:rsidRPr="00EB7829">
        <w:t>, according to South Korea's Joint Chiefs of Staff. It described North Korea's actions as "extremely abnormal."</w:t>
      </w:r>
    </w:p>
    <w:p w14:paraId="1BDF0353" w14:textId="77777777" w:rsidR="000F7249" w:rsidRPr="00EB7829" w:rsidRDefault="000F7249" w:rsidP="000F7249">
      <w:r w:rsidRPr="00EB7829">
        <w:rPr>
          <w:rStyle w:val="Emphasis"/>
        </w:rPr>
        <w:t xml:space="preserve">The </w:t>
      </w:r>
      <w:r w:rsidRPr="00B33B69">
        <w:rPr>
          <w:rStyle w:val="Emphasis"/>
          <w:highlight w:val="green"/>
        </w:rPr>
        <w:t>destruction</w:t>
      </w:r>
      <w:r w:rsidRPr="00EB7829">
        <w:t xml:space="preserve">, however, </w:t>
      </w:r>
      <w:r w:rsidRPr="00B33B69">
        <w:rPr>
          <w:rStyle w:val="Emphasis"/>
          <w:highlight w:val="green"/>
        </w:rPr>
        <w:t>is</w:t>
      </w:r>
      <w:r w:rsidRPr="00EB7829">
        <w:rPr>
          <w:rStyle w:val="Emphasis"/>
        </w:rPr>
        <w:t xml:space="preserve"> mainly </w:t>
      </w:r>
      <w:r w:rsidRPr="00B33B69">
        <w:rPr>
          <w:rStyle w:val="Emphasis"/>
          <w:highlight w:val="green"/>
        </w:rPr>
        <w:t>symbolic</w:t>
      </w:r>
      <w:r w:rsidRPr="00EB7829">
        <w:rPr>
          <w:rStyle w:val="Emphasis"/>
        </w:rPr>
        <w:t xml:space="preserve"> and is </w:t>
      </w:r>
      <w:r w:rsidRPr="00B33B69">
        <w:rPr>
          <w:rStyle w:val="Emphasis"/>
          <w:highlight w:val="green"/>
        </w:rPr>
        <w:t>unlikely to lead to war</w:t>
      </w:r>
      <w:r w:rsidRPr="00EB7829">
        <w:t>, experts told Business Insider.</w:t>
      </w:r>
    </w:p>
    <w:p w14:paraId="558F49C3" w14:textId="77777777" w:rsidR="000F7249" w:rsidRPr="00EB7829" w:rsidRDefault="000F7249" w:rsidP="000F7249">
      <w:r w:rsidRPr="00EB7829">
        <w:t>"Most of the inter-Korean roads have been closed off since 1953 anyway," said Jim Hoare, a historian and former British diplomat in North Korea.</w:t>
      </w:r>
    </w:p>
    <w:p w14:paraId="750DAA09" w14:textId="77777777" w:rsidR="000F7249" w:rsidRPr="00EB7829" w:rsidRDefault="000F7249" w:rsidP="000F7249">
      <w:r w:rsidRPr="00EB7829">
        <w:t>"</w:t>
      </w:r>
      <w:r w:rsidRPr="00EB7829">
        <w:rPr>
          <w:rStyle w:val="Emphasis"/>
        </w:rPr>
        <w:t>It is</w:t>
      </w:r>
      <w:r w:rsidRPr="00EB7829">
        <w:t xml:space="preserve">, in fact, </w:t>
      </w:r>
      <w:r w:rsidRPr="00B33B69">
        <w:rPr>
          <w:rStyle w:val="Emphasis"/>
          <w:highlight w:val="green"/>
        </w:rPr>
        <w:t>another symbolic gesture</w:t>
      </w:r>
      <w:r w:rsidRPr="00EB7829">
        <w:t xml:space="preserve">, </w:t>
      </w:r>
      <w:r w:rsidRPr="00EB7829">
        <w:rPr>
          <w:rStyle w:val="Emphasis"/>
        </w:rPr>
        <w:t>but in reality</w:t>
      </w:r>
      <w:r w:rsidRPr="00EB7829">
        <w:t xml:space="preserve">, </w:t>
      </w:r>
      <w:r w:rsidRPr="00EB7829">
        <w:rPr>
          <w:rStyle w:val="Emphasis"/>
        </w:rPr>
        <w:t>it makes no difference to what the situation has been on the ground</w:t>
      </w:r>
      <w:r w:rsidRPr="00EB7829">
        <w:t>."</w:t>
      </w:r>
    </w:p>
    <w:p w14:paraId="28410033" w14:textId="77777777" w:rsidR="000F7249" w:rsidRPr="00EB7829" w:rsidRDefault="000F7249" w:rsidP="000F7249">
      <w:r w:rsidRPr="00EB7829">
        <w:t>Tensions between the Koreas have been simmering since before the Korean War divided them in 1953.</w:t>
      </w:r>
    </w:p>
    <w:p w14:paraId="60B171C7" w14:textId="77777777" w:rsidR="000F7249" w:rsidRPr="00EB7829" w:rsidRDefault="000F7249" w:rsidP="000F7249">
      <w:r w:rsidRPr="00EB7829">
        <w:t>North Korea's approach used to lean toward reunifying the two countries, but that has changed in recent months.</w:t>
      </w:r>
    </w:p>
    <w:p w14:paraId="1266C38D" w14:textId="77777777" w:rsidR="000F7249" w:rsidRPr="00EB7829" w:rsidRDefault="000F7249" w:rsidP="000F7249">
      <w:r w:rsidRPr="00EB7829">
        <w:t>In 2020, North Korea blew up the Inter-Korean Liaison Office in Kaesong, which used to serve as a de-facto South Korean embassy.</w:t>
      </w:r>
    </w:p>
    <w:p w14:paraId="0B68AD0D" w14:textId="77777777" w:rsidR="000F7249" w:rsidRPr="00EB7829" w:rsidRDefault="000F7249" w:rsidP="000F7249">
      <w:r w:rsidRPr="00EB7829">
        <w:t>In December last year, state media reported that North Korea's leader, Kim Jong-Un, announced he would no longer be seeking reunification and that South Korea was now a hostile state.</w:t>
      </w:r>
    </w:p>
    <w:p w14:paraId="49C3815F" w14:textId="77777777" w:rsidR="000F7249" w:rsidRPr="00EB7829" w:rsidRDefault="000F7249" w:rsidP="000F7249">
      <w:r w:rsidRPr="00EB7829">
        <w:t>"I believe that it is a mistake that we should no longer make to consider the people who declare us as the 'main enemy'... as a counterpart for reconciliation and unification," he said in a statement.</w:t>
      </w:r>
    </w:p>
    <w:p w14:paraId="6C46F572" w14:textId="77777777" w:rsidR="000F7249" w:rsidRPr="00EB7829" w:rsidRDefault="000F7249" w:rsidP="000F7249">
      <w:r w:rsidRPr="00EB7829">
        <w:t>Trade between the two Koreas has now fallen to almost zero from $2.7 billion in 2015, according to Bloomberg.</w:t>
      </w:r>
    </w:p>
    <w:p w14:paraId="794311BE" w14:textId="77777777" w:rsidR="000F7249" w:rsidRPr="00EB7829" w:rsidRDefault="000F7249" w:rsidP="000F7249">
      <w:r w:rsidRPr="00EB7829">
        <w:t>War footage shows how North Korea's rocket system designs are vulnerable to drone attacks</w:t>
      </w:r>
    </w:p>
    <w:p w14:paraId="1D0CA57B" w14:textId="77777777" w:rsidR="000F7249" w:rsidRPr="00EB7829" w:rsidRDefault="000F7249" w:rsidP="000F7249">
      <w:r w:rsidRPr="00EB7829">
        <w:t>The detonations come after North Korea last week accused South Korea of flying drones over its capital Pyongyang. South Korea has neither confirmed nor denied the accusation.</w:t>
      </w:r>
    </w:p>
    <w:p w14:paraId="0935121D" w14:textId="77777777" w:rsidR="000F7249" w:rsidRPr="00EB7829" w:rsidRDefault="000F7249" w:rsidP="000F7249">
      <w:r w:rsidRPr="00EB7829">
        <w:t xml:space="preserve">Kim's sister, Kim </w:t>
      </w:r>
      <w:proofErr w:type="spellStart"/>
      <w:r w:rsidRPr="00EB7829">
        <w:t>Yo</w:t>
      </w:r>
      <w:proofErr w:type="spellEnd"/>
      <w:r w:rsidRPr="00EB7829">
        <w:t xml:space="preserve"> Jong, released a stern warning on Monday: "The moment that a drone of [South Korea] is discovered in the sky over our capital city once again it will certainly lead to a horrible disaster," she said.</w:t>
      </w:r>
    </w:p>
    <w:p w14:paraId="54049F60" w14:textId="77777777" w:rsidR="000F7249" w:rsidRPr="00EB7829" w:rsidRDefault="000F7249" w:rsidP="000F7249">
      <w:r w:rsidRPr="00EB7829">
        <w:t xml:space="preserve">Edward Howell, Korea Foundation Fellow at Chatham House, told BI that </w:t>
      </w:r>
      <w:r w:rsidRPr="00B33B69">
        <w:rPr>
          <w:rStyle w:val="Emphasis"/>
          <w:highlight w:val="green"/>
        </w:rPr>
        <w:t>despite</w:t>
      </w:r>
      <w:r w:rsidRPr="00EB7829">
        <w:rPr>
          <w:rStyle w:val="Emphasis"/>
        </w:rPr>
        <w:t xml:space="preserve"> the </w:t>
      </w:r>
      <w:r w:rsidRPr="00B33B69">
        <w:rPr>
          <w:rStyle w:val="Emphasis"/>
          <w:highlight w:val="green"/>
        </w:rPr>
        <w:t>aggressive tone</w:t>
      </w:r>
      <w:r w:rsidRPr="00EB7829">
        <w:rPr>
          <w:rStyle w:val="Emphasis"/>
        </w:rPr>
        <w:t xml:space="preserve"> of the communications, the</w:t>
      </w:r>
      <w:r w:rsidRPr="00EB7829">
        <w:t xml:space="preserve"> </w:t>
      </w:r>
      <w:r w:rsidRPr="00B33B69">
        <w:rPr>
          <w:rStyle w:val="Emphasis"/>
          <w:highlight w:val="green"/>
        </w:rPr>
        <w:t>growing escalations</w:t>
      </w:r>
      <w:r w:rsidRPr="00EB7829">
        <w:t xml:space="preserve"> </w:t>
      </w:r>
      <w:r w:rsidRPr="00B33B69">
        <w:rPr>
          <w:rStyle w:val="Emphasis"/>
          <w:highlight w:val="green"/>
        </w:rPr>
        <w:t>are</w:t>
      </w:r>
      <w:r w:rsidRPr="00EB7829">
        <w:t xml:space="preserve"> "</w:t>
      </w:r>
      <w:r w:rsidRPr="00EB7829">
        <w:rPr>
          <w:rStyle w:val="Emphasis"/>
        </w:rPr>
        <w:t xml:space="preserve">all </w:t>
      </w:r>
      <w:r w:rsidRPr="00B33B69">
        <w:rPr>
          <w:rStyle w:val="Emphasis"/>
          <w:highlight w:val="green"/>
        </w:rPr>
        <w:t>part of</w:t>
      </w:r>
      <w:r w:rsidRPr="00EB7829">
        <w:rPr>
          <w:rStyle w:val="Emphasis"/>
        </w:rPr>
        <w:t xml:space="preserve"> North Korea's </w:t>
      </w:r>
      <w:r w:rsidRPr="00B33B69">
        <w:rPr>
          <w:rStyle w:val="Emphasis"/>
          <w:highlight w:val="green"/>
        </w:rPr>
        <w:t>strategy</w:t>
      </w:r>
      <w:r w:rsidRPr="00EB7829">
        <w:rPr>
          <w:rStyle w:val="Emphasis"/>
        </w:rPr>
        <w:t xml:space="preserve"> that we see at the moment, which is one of brinkmanship</w:t>
      </w:r>
      <w:r w:rsidRPr="00EB7829">
        <w:t>."</w:t>
      </w:r>
    </w:p>
    <w:p w14:paraId="50631298" w14:textId="77777777" w:rsidR="000F7249" w:rsidRPr="00EB7829" w:rsidRDefault="000F7249" w:rsidP="000F7249">
      <w:r w:rsidRPr="00EB7829">
        <w:t xml:space="preserve">Howell added that </w:t>
      </w:r>
      <w:r w:rsidRPr="00EB7829">
        <w:rPr>
          <w:rStyle w:val="Emphasis"/>
        </w:rPr>
        <w:t>historically</w:t>
      </w:r>
      <w:r w:rsidRPr="00EB7829">
        <w:t xml:space="preserve">, </w:t>
      </w:r>
      <w:r w:rsidRPr="00EB7829">
        <w:rPr>
          <w:rStyle w:val="Emphasis"/>
        </w:rPr>
        <w:t xml:space="preserve">North Korea has stepped up provocations </w:t>
      </w:r>
      <w:r w:rsidRPr="00B33B69">
        <w:rPr>
          <w:rStyle w:val="Emphasis"/>
          <w:highlight w:val="green"/>
        </w:rPr>
        <w:t>during US election years</w:t>
      </w:r>
      <w:r w:rsidRPr="00EB7829">
        <w:t>. "</w:t>
      </w:r>
      <w:r w:rsidRPr="00EB7829">
        <w:rPr>
          <w:rStyle w:val="Emphasis"/>
        </w:rPr>
        <w:t xml:space="preserve">It wants </w:t>
      </w:r>
      <w:r w:rsidRPr="00B33B69">
        <w:rPr>
          <w:rStyle w:val="Emphasis"/>
          <w:highlight w:val="green"/>
        </w:rPr>
        <w:t>to test</w:t>
      </w:r>
      <w:r w:rsidRPr="00EB7829">
        <w:rPr>
          <w:rStyle w:val="Emphasis"/>
        </w:rPr>
        <w:t xml:space="preserve"> and see </w:t>
      </w:r>
      <w:r w:rsidRPr="00B33B69">
        <w:rPr>
          <w:rStyle w:val="Emphasis"/>
          <w:highlight w:val="green"/>
        </w:rPr>
        <w:t>whether the</w:t>
      </w:r>
      <w:r w:rsidRPr="00EB7829">
        <w:rPr>
          <w:rStyle w:val="Emphasis"/>
        </w:rPr>
        <w:t xml:space="preserve"> </w:t>
      </w:r>
      <w:r w:rsidRPr="00B33B69">
        <w:rPr>
          <w:rStyle w:val="Emphasis"/>
          <w:highlight w:val="green"/>
        </w:rPr>
        <w:t>US will</w:t>
      </w:r>
      <w:r w:rsidRPr="00EB7829">
        <w:rPr>
          <w:rStyle w:val="Emphasis"/>
        </w:rPr>
        <w:t xml:space="preserve"> </w:t>
      </w:r>
      <w:r w:rsidRPr="00B33B69">
        <w:rPr>
          <w:rStyle w:val="Emphasis"/>
          <w:highlight w:val="green"/>
        </w:rPr>
        <w:t>give</w:t>
      </w:r>
      <w:r w:rsidRPr="00EB7829">
        <w:rPr>
          <w:rStyle w:val="Emphasis"/>
        </w:rPr>
        <w:t xml:space="preserve"> it any </w:t>
      </w:r>
      <w:r w:rsidRPr="00B33B69">
        <w:rPr>
          <w:rStyle w:val="Emphasis"/>
          <w:highlight w:val="green"/>
        </w:rPr>
        <w:t>concessions</w:t>
      </w:r>
      <w:r w:rsidRPr="00EB7829">
        <w:t>," he said.</w:t>
      </w:r>
    </w:p>
    <w:p w14:paraId="03CD4091" w14:textId="77777777" w:rsidR="000F7249" w:rsidRPr="00EB7829" w:rsidRDefault="000F7249" w:rsidP="000F7249">
      <w:r w:rsidRPr="00EB7829">
        <w:t>A full-scale war on the Korean Peninsula could cost the global economy $4 trillion in the first year, or 3.9% of GDP, according to analysis by Bloomberg Economics.</w:t>
      </w:r>
    </w:p>
    <w:p w14:paraId="7432AB00" w14:textId="77777777" w:rsidR="000F7249" w:rsidRPr="00EB7829" w:rsidRDefault="000F7249" w:rsidP="000F7249">
      <w:r w:rsidRPr="00EB7829">
        <w:t xml:space="preserve">But </w:t>
      </w:r>
      <w:r w:rsidRPr="00B33B69">
        <w:rPr>
          <w:rStyle w:val="Emphasis"/>
          <w:highlight w:val="green"/>
        </w:rPr>
        <w:t>while</w:t>
      </w:r>
      <w:r w:rsidRPr="00EB7829">
        <w:rPr>
          <w:rStyle w:val="Emphasis"/>
        </w:rPr>
        <w:t xml:space="preserve"> the situation </w:t>
      </w:r>
      <w:r w:rsidRPr="00B33B69">
        <w:rPr>
          <w:rStyle w:val="Emphasis"/>
          <w:highlight w:val="green"/>
        </w:rPr>
        <w:t>seems tense</w:t>
      </w:r>
      <w:r w:rsidRPr="00EB7829">
        <w:rPr>
          <w:rStyle w:val="Emphasis"/>
        </w:rPr>
        <w:t xml:space="preserve">, it is </w:t>
      </w:r>
      <w:r w:rsidRPr="00B33B69">
        <w:rPr>
          <w:rStyle w:val="Emphasis"/>
          <w:highlight w:val="green"/>
        </w:rPr>
        <w:t>unlikely to ramp up</w:t>
      </w:r>
      <w:r w:rsidRPr="00EB7829">
        <w:rPr>
          <w:rStyle w:val="Emphasis"/>
        </w:rPr>
        <w:t xml:space="preserve"> to full-scale war</w:t>
      </w:r>
      <w:r w:rsidRPr="00EB7829">
        <w:t>. "Indeed, if I were planning an invasion, I would not blow up the routes into the south," said Hoare.</w:t>
      </w:r>
    </w:p>
    <w:p w14:paraId="56D72545" w14:textId="77777777" w:rsidR="000F7249" w:rsidRPr="00EB7829" w:rsidRDefault="000F7249" w:rsidP="000F7249">
      <w:r w:rsidRPr="00EB7829">
        <w:t>For North Korea, "</w:t>
      </w:r>
      <w:r w:rsidRPr="00EB7829">
        <w:rPr>
          <w:rStyle w:val="Emphasis"/>
        </w:rPr>
        <w:t xml:space="preserve">the destruction of the roads </w:t>
      </w:r>
      <w:r w:rsidRPr="00B33B69">
        <w:rPr>
          <w:rStyle w:val="Emphasis"/>
          <w:highlight w:val="green"/>
        </w:rPr>
        <w:t>serves as a dramatic spectacle</w:t>
      </w:r>
      <w:r w:rsidRPr="00EB7829">
        <w:rPr>
          <w:rStyle w:val="Emphasis"/>
        </w:rPr>
        <w:t xml:space="preserve">, both for a foreign audience and for a domestic audience, </w:t>
      </w:r>
      <w:r w:rsidRPr="00B33B69">
        <w:rPr>
          <w:rStyle w:val="Emphasis"/>
          <w:highlight w:val="green"/>
        </w:rPr>
        <w:t>of</w:t>
      </w:r>
      <w:r w:rsidRPr="00EB7829">
        <w:rPr>
          <w:rStyle w:val="Emphasis"/>
        </w:rPr>
        <w:t xml:space="preserve"> their </w:t>
      </w:r>
      <w:r w:rsidRPr="00B33B69">
        <w:rPr>
          <w:rStyle w:val="Emphasis"/>
          <w:highlight w:val="green"/>
        </w:rPr>
        <w:t>hostility</w:t>
      </w:r>
      <w:r w:rsidRPr="00EB7829">
        <w:rPr>
          <w:rStyle w:val="Emphasis"/>
        </w:rPr>
        <w:t xml:space="preserve"> and displeasure with the south</w:t>
      </w:r>
      <w:r w:rsidRPr="00EB7829">
        <w:t>," Peter Ward, a research fellow at the Sejong Institute think-tank in Seoul, told the Financial Times.</w:t>
      </w:r>
    </w:p>
    <w:p w14:paraId="16BDB517" w14:textId="77777777" w:rsidR="000F7249" w:rsidRPr="00EB7829" w:rsidRDefault="000F7249" w:rsidP="000F7249">
      <w:r w:rsidRPr="00EB7829">
        <w:t>"</w:t>
      </w:r>
      <w:r w:rsidRPr="00EB7829">
        <w:rPr>
          <w:rStyle w:val="Emphasis"/>
        </w:rPr>
        <w:t xml:space="preserve">But it allows them to do so </w:t>
      </w:r>
      <w:r w:rsidRPr="00B33B69">
        <w:rPr>
          <w:rStyle w:val="Emphasis"/>
          <w:highlight w:val="green"/>
        </w:rPr>
        <w:t>in</w:t>
      </w:r>
      <w:r w:rsidRPr="00EB7829">
        <w:rPr>
          <w:rStyle w:val="Emphasis"/>
        </w:rPr>
        <w:t xml:space="preserve"> such </w:t>
      </w:r>
      <w:r w:rsidRPr="00B33B69">
        <w:rPr>
          <w:rStyle w:val="Emphasis"/>
          <w:highlight w:val="green"/>
        </w:rPr>
        <w:t>a way that grabs attention</w:t>
      </w:r>
      <w:r w:rsidRPr="00EB7829">
        <w:rPr>
          <w:rStyle w:val="Emphasis"/>
        </w:rPr>
        <w:t xml:space="preserve"> without inviting a military response</w:t>
      </w:r>
      <w:r w:rsidRPr="00EB7829">
        <w:t>," he added.</w:t>
      </w:r>
    </w:p>
    <w:p w14:paraId="06D8F1D9" w14:textId="77777777" w:rsidR="000F7249" w:rsidRPr="00AA7E98" w:rsidRDefault="000F7249" w:rsidP="000F7249"/>
    <w:p w14:paraId="4BC2D80A" w14:textId="77777777" w:rsidR="000F7249" w:rsidRPr="00AA7E98" w:rsidRDefault="000F7249" w:rsidP="000F7249">
      <w:pPr>
        <w:pStyle w:val="Heading4"/>
      </w:pPr>
      <w:r w:rsidRPr="00AA7E98">
        <w:t xml:space="preserve">Internal link is </w:t>
      </w:r>
      <w:r w:rsidRPr="00AA7E98">
        <w:rPr>
          <w:u w:val="single"/>
        </w:rPr>
        <w:t>nonsense</w:t>
      </w:r>
      <w:r w:rsidRPr="00AA7E98">
        <w:t xml:space="preserve"> and </w:t>
      </w:r>
      <w:r w:rsidRPr="00AA7E98">
        <w:rPr>
          <w:u w:val="single"/>
        </w:rPr>
        <w:t>counter-</w:t>
      </w:r>
      <w:proofErr w:type="spellStart"/>
      <w:r w:rsidRPr="00AA7E98">
        <w:rPr>
          <w:u w:val="single"/>
        </w:rPr>
        <w:t>prolif</w:t>
      </w:r>
      <w:proofErr w:type="spellEnd"/>
      <w:r w:rsidRPr="00AA7E98">
        <w:t xml:space="preserve"> sanctions solve. </w:t>
      </w:r>
    </w:p>
    <w:p w14:paraId="0CE6D90B" w14:textId="77777777" w:rsidR="000F7249" w:rsidRPr="00AA7E98" w:rsidRDefault="000F7249" w:rsidP="000F7249">
      <w:r w:rsidRPr="00AA7E98">
        <w:rPr>
          <w:rStyle w:val="Style13ptBold"/>
        </w:rPr>
        <w:t>Whitehouse ’24</w:t>
      </w:r>
      <w:r w:rsidRPr="00AA7E98">
        <w:t xml:space="preserve"> – [David Whitehouse, PhD, freelance journalist in Paris. “US Sanctions and Rallying Around the Flag in North Korea and Cambodia” The Diplomat, </w:t>
      </w:r>
      <w:hyperlink r:id="rId86" w:history="1">
        <w:r w:rsidRPr="00AA7E98">
          <w:rPr>
            <w:rStyle w:val="Hyperlink"/>
          </w:rPr>
          <w:t>https://thediplomat.com/2024/02/us-sanctions-and-rallying-around-the-flag-in-north-korea-and-cambodia/</w:t>
        </w:r>
      </w:hyperlink>
      <w:r w:rsidRPr="00AA7E98">
        <w:t>, February 16, 2024] TDI</w:t>
      </w:r>
    </w:p>
    <w:p w14:paraId="0F213392" w14:textId="77777777" w:rsidR="000F7249" w:rsidRPr="00AA7E98" w:rsidRDefault="000F7249" w:rsidP="000F7249">
      <w:pPr>
        <w:rPr>
          <w:szCs w:val="16"/>
        </w:rPr>
      </w:pPr>
      <w:r w:rsidRPr="00AA7E98">
        <w:rPr>
          <w:szCs w:val="16"/>
        </w:rPr>
        <w:t>Steve Hanke was an economic advisor to President Ronald Reagan in the 1980s and has worked with governments around the world in the decades since.</w:t>
      </w:r>
    </w:p>
    <w:p w14:paraId="07C420D7" w14:textId="77777777" w:rsidR="000F7249" w:rsidRPr="00AA7E98" w:rsidRDefault="000F7249" w:rsidP="000F7249">
      <w:pPr>
        <w:rPr>
          <w:szCs w:val="16"/>
        </w:rPr>
      </w:pPr>
      <w:r w:rsidRPr="00AA7E98">
        <w:rPr>
          <w:szCs w:val="16"/>
        </w:rPr>
        <w:t>He is now a professor of applied economics at Johns Hopkins University in the U.S., and an influential proponent of the idea that the U.S. should not – in any circumstances – impose sanctions on foreign regimes.</w:t>
      </w:r>
    </w:p>
    <w:p w14:paraId="0A2C7F72" w14:textId="77777777" w:rsidR="000F7249" w:rsidRPr="00AA7E98" w:rsidRDefault="000F7249" w:rsidP="000F7249">
      <w:pPr>
        <w:rPr>
          <w:szCs w:val="16"/>
        </w:rPr>
      </w:pPr>
      <w:r w:rsidRPr="00AA7E98">
        <w:rPr>
          <w:szCs w:val="16"/>
        </w:rPr>
        <w:t>In July 2020, the then U.S. Secretary of State Mike Pompeo called Hanke to discuss the imposing of sanctions on Hong Kong as its autonomy was being undermined by China. Pompeo told him that a final decision would be made by President Donald Trump the following day and that Hanke’s opinion had been requested. Pompeo argued for sanctions, while Hanke was adamantly against them. The final decision was not to go ahead with the sanctions.</w:t>
      </w:r>
    </w:p>
    <w:p w14:paraId="6821F9C0" w14:textId="77777777" w:rsidR="000F7249" w:rsidRPr="00AA7E98" w:rsidRDefault="000F7249" w:rsidP="000F7249">
      <w:pPr>
        <w:rPr>
          <w:szCs w:val="16"/>
        </w:rPr>
      </w:pPr>
      <w:r w:rsidRPr="00AA7E98">
        <w:rPr>
          <w:szCs w:val="16"/>
        </w:rPr>
        <w:t>Hanke opposes the use of such tools on grounds of both principle and practice. In an interview, he said that he was a strong supporter of free markets and free trade, and that he opposes “all forms of protectionism, whether they be tariffs, quotas, non-tariff barriers, or sanctions.” In practical terms, Hanke said, sanctions “rarely achieve their stated objectives. Sanctions typically generate large, costly unintended consequences. In short, they backfire.” He gave the example of European sanctions on Russia, which, he argued, have done more economic damage to the former than the latter.</w:t>
      </w:r>
    </w:p>
    <w:p w14:paraId="7A772392" w14:textId="77777777" w:rsidR="000F7249" w:rsidRPr="00AA7E98" w:rsidRDefault="000F7249" w:rsidP="000F7249">
      <w:r w:rsidRPr="00AA7E98">
        <w:rPr>
          <w:rStyle w:val="StyleUnderline"/>
        </w:rPr>
        <w:t>The debate over the</w:t>
      </w:r>
      <w:r w:rsidRPr="00AA7E98">
        <w:t xml:space="preserve"> overall </w:t>
      </w:r>
      <w:r w:rsidRPr="00AA7E98">
        <w:rPr>
          <w:rStyle w:val="Emphasis"/>
        </w:rPr>
        <w:t>economic effectiveness</w:t>
      </w:r>
      <w:r w:rsidRPr="00AA7E98">
        <w:t xml:space="preserve"> </w:t>
      </w:r>
      <w:r w:rsidRPr="00AA7E98">
        <w:rPr>
          <w:rStyle w:val="StyleUnderline"/>
        </w:rPr>
        <w:t xml:space="preserve">of </w:t>
      </w:r>
      <w:r w:rsidRPr="00B33B69">
        <w:rPr>
          <w:rStyle w:val="Emphasis"/>
          <w:highlight w:val="green"/>
        </w:rPr>
        <w:t>sanctions</w:t>
      </w:r>
      <w:r w:rsidRPr="00AA7E98">
        <w:t xml:space="preserve"> </w:t>
      </w:r>
      <w:r w:rsidRPr="00AA7E98">
        <w:rPr>
          <w:rStyle w:val="StyleUnderline"/>
        </w:rPr>
        <w:t xml:space="preserve">is </w:t>
      </w:r>
      <w:r w:rsidRPr="00AA7E98">
        <w:rPr>
          <w:rStyle w:val="Emphasis"/>
        </w:rPr>
        <w:t>complex</w:t>
      </w:r>
      <w:r w:rsidRPr="00AA7E98">
        <w:t xml:space="preserve"> and a huge </w:t>
      </w:r>
      <w:proofErr w:type="gramStart"/>
      <w:r w:rsidRPr="00AA7E98">
        <w:t>literature</w:t>
      </w:r>
      <w:proofErr w:type="gramEnd"/>
      <w:r w:rsidRPr="00AA7E98">
        <w:t xml:space="preserve"> exists on the subject. </w:t>
      </w:r>
      <w:r w:rsidRPr="00AA7E98">
        <w:rPr>
          <w:rStyle w:val="StyleUnderline"/>
        </w:rPr>
        <w:t>The discussion</w:t>
      </w:r>
      <w:r w:rsidRPr="00AA7E98">
        <w:t xml:space="preserve"> has been </w:t>
      </w:r>
      <w:r w:rsidRPr="00AA7E98">
        <w:rPr>
          <w:rStyle w:val="Emphasis"/>
        </w:rPr>
        <w:t>hampered</w:t>
      </w:r>
      <w:r w:rsidRPr="00AA7E98">
        <w:t xml:space="preserve"> </w:t>
      </w:r>
      <w:r w:rsidRPr="00AA7E98">
        <w:rPr>
          <w:rStyle w:val="StyleUnderline"/>
        </w:rPr>
        <w:t xml:space="preserve">by the </w:t>
      </w:r>
      <w:r w:rsidRPr="00E23C63">
        <w:rPr>
          <w:rStyle w:val="StyleUnderline"/>
        </w:rPr>
        <w:t xml:space="preserve">assumption that </w:t>
      </w:r>
      <w:r w:rsidRPr="00E23C63">
        <w:rPr>
          <w:rStyle w:val="Emphasis"/>
        </w:rPr>
        <w:t>states</w:t>
      </w:r>
      <w:r w:rsidRPr="00E23C63">
        <w:rPr>
          <w:rStyle w:val="StyleUnderline"/>
        </w:rPr>
        <w:t xml:space="preserve"> are the </w:t>
      </w:r>
      <w:r w:rsidRPr="00E23C63">
        <w:rPr>
          <w:rStyle w:val="Emphasis"/>
        </w:rPr>
        <w:t>sole focus</w:t>
      </w:r>
      <w:r w:rsidRPr="00AA7E98">
        <w:t xml:space="preserve"> of international relations. That idea is challenged in a book by Aleksi Ylönen, “The Horn Engaging the Gulf: Economic Diplomacy and Statecraft in Regional Relations,” published by Bloomsbury this year.</w:t>
      </w:r>
    </w:p>
    <w:p w14:paraId="479C9CA9" w14:textId="77777777" w:rsidR="000F7249" w:rsidRPr="00AA7E98" w:rsidRDefault="000F7249" w:rsidP="000F7249">
      <w:r w:rsidRPr="00AA7E98">
        <w:t xml:space="preserve">Ylönen argues that </w:t>
      </w:r>
      <w:r w:rsidRPr="00B33B69">
        <w:rPr>
          <w:rStyle w:val="StyleUnderline"/>
          <w:highlight w:val="green"/>
        </w:rPr>
        <w:t>current</w:t>
      </w:r>
      <w:r w:rsidRPr="00AA7E98">
        <w:t xml:space="preserve"> interpretations of international relations </w:t>
      </w:r>
      <w:r w:rsidRPr="00B33B69">
        <w:rPr>
          <w:rStyle w:val="StyleUnderline"/>
          <w:highlight w:val="green"/>
        </w:rPr>
        <w:t xml:space="preserve">focus on </w:t>
      </w:r>
      <w:r w:rsidRPr="00B33B69">
        <w:rPr>
          <w:rStyle w:val="Emphasis"/>
          <w:highlight w:val="green"/>
        </w:rPr>
        <w:t>powerful states</w:t>
      </w:r>
      <w:r w:rsidRPr="00B33B69">
        <w:rPr>
          <w:rStyle w:val="StyleUnderline"/>
          <w:highlight w:val="green"/>
        </w:rPr>
        <w:t xml:space="preserve"> as </w:t>
      </w:r>
      <w:r w:rsidRPr="00B33B69">
        <w:rPr>
          <w:rStyle w:val="Emphasis"/>
          <w:highlight w:val="green"/>
        </w:rPr>
        <w:t xml:space="preserve">sole </w:t>
      </w:r>
      <w:r w:rsidRPr="00E23C63">
        <w:rPr>
          <w:rStyle w:val="Emphasis"/>
        </w:rPr>
        <w:t>unitary</w:t>
      </w:r>
      <w:r w:rsidRPr="00B33B69">
        <w:rPr>
          <w:rStyle w:val="Emphasis"/>
          <w:highlight w:val="green"/>
        </w:rPr>
        <w:t xml:space="preserve"> actors</w:t>
      </w:r>
      <w:r w:rsidRPr="00AA7E98">
        <w:t>, an assumption that emerged in the U.S. after World War I and continues to provide the dominant framework for analysis. Ylönen writes that in the Horn of Africa, governments often lack the capacity to monopolize the state’s foreign connections, and sub-state and non-state actors develop their own external ties, notably with the Middle East.</w:t>
      </w:r>
    </w:p>
    <w:p w14:paraId="5E32EC90" w14:textId="77777777" w:rsidR="000F7249" w:rsidRPr="00AA7E98" w:rsidRDefault="000F7249" w:rsidP="000F7249">
      <w:r w:rsidRPr="00AA7E98">
        <w:rPr>
          <w:rStyle w:val="StyleUnderline"/>
        </w:rPr>
        <w:t xml:space="preserve">The </w:t>
      </w:r>
      <w:r w:rsidRPr="00B33B69">
        <w:rPr>
          <w:rStyle w:val="StyleUnderline"/>
          <w:highlight w:val="green"/>
        </w:rPr>
        <w:t>result</w:t>
      </w:r>
      <w:r w:rsidRPr="00AA7E98">
        <w:t xml:space="preserve">, his book shows, </w:t>
      </w:r>
      <w:r w:rsidRPr="00B33B69">
        <w:rPr>
          <w:rStyle w:val="StyleUnderline"/>
          <w:highlight w:val="green"/>
        </w:rPr>
        <w:t>is</w:t>
      </w:r>
      <w:r w:rsidRPr="00AA7E98">
        <w:t xml:space="preserve"> that foreign relations between the two regions can’t be reduced to inter-state relations, </w:t>
      </w:r>
      <w:r w:rsidRPr="00AA7E98">
        <w:rPr>
          <w:rStyle w:val="StyleUnderline"/>
        </w:rPr>
        <w:t xml:space="preserve">as a </w:t>
      </w:r>
      <w:r w:rsidRPr="00AA7E98">
        <w:rPr>
          <w:rStyle w:val="Emphasis"/>
        </w:rPr>
        <w:t xml:space="preserve">complex </w:t>
      </w:r>
      <w:r w:rsidRPr="00B33B69">
        <w:rPr>
          <w:rStyle w:val="Emphasis"/>
          <w:highlight w:val="green"/>
        </w:rPr>
        <w:t>web</w:t>
      </w:r>
      <w:r w:rsidRPr="00B33B69">
        <w:rPr>
          <w:rStyle w:val="StyleUnderline"/>
          <w:highlight w:val="green"/>
        </w:rPr>
        <w:t xml:space="preserve"> of </w:t>
      </w:r>
      <w:r w:rsidRPr="00B33B69">
        <w:rPr>
          <w:rStyle w:val="Emphasis"/>
          <w:highlight w:val="green"/>
        </w:rPr>
        <w:t>non-state actors</w:t>
      </w:r>
      <w:r w:rsidRPr="00B33B69">
        <w:rPr>
          <w:rStyle w:val="StyleUnderline"/>
          <w:highlight w:val="green"/>
        </w:rPr>
        <w:t xml:space="preserve"> deploys</w:t>
      </w:r>
      <w:r w:rsidRPr="00AA7E98">
        <w:t xml:space="preserve"> pragmatic combinations of </w:t>
      </w:r>
      <w:r w:rsidRPr="00B33B69">
        <w:rPr>
          <w:rStyle w:val="Emphasis"/>
          <w:highlight w:val="green"/>
        </w:rPr>
        <w:t>incentives</w:t>
      </w:r>
      <w:r w:rsidRPr="00B33B69">
        <w:rPr>
          <w:highlight w:val="green"/>
        </w:rPr>
        <w:t xml:space="preserve"> </w:t>
      </w:r>
      <w:r w:rsidRPr="00B33B69">
        <w:rPr>
          <w:rStyle w:val="StyleUnderline"/>
          <w:highlight w:val="green"/>
        </w:rPr>
        <w:t>and</w:t>
      </w:r>
      <w:r w:rsidRPr="00B33B69">
        <w:rPr>
          <w:highlight w:val="green"/>
        </w:rPr>
        <w:t xml:space="preserve"> </w:t>
      </w:r>
      <w:r w:rsidRPr="00B33B69">
        <w:rPr>
          <w:rStyle w:val="Emphasis"/>
          <w:highlight w:val="green"/>
        </w:rPr>
        <w:t>sanctions</w:t>
      </w:r>
      <w:r w:rsidRPr="00B33B69">
        <w:rPr>
          <w:highlight w:val="green"/>
        </w:rPr>
        <w:t xml:space="preserve"> </w:t>
      </w:r>
      <w:r w:rsidRPr="00B33B69">
        <w:rPr>
          <w:rStyle w:val="StyleUnderline"/>
          <w:highlight w:val="green"/>
        </w:rPr>
        <w:t>against each other</w:t>
      </w:r>
      <w:r w:rsidRPr="00AA7E98">
        <w:t>.</w:t>
      </w:r>
    </w:p>
    <w:p w14:paraId="62AA431A" w14:textId="77777777" w:rsidR="000F7249" w:rsidRPr="00AA7E98" w:rsidRDefault="000F7249" w:rsidP="000F7249">
      <w:pPr>
        <w:rPr>
          <w:szCs w:val="16"/>
        </w:rPr>
      </w:pPr>
      <w:r w:rsidRPr="00AA7E98">
        <w:rPr>
          <w:szCs w:val="16"/>
        </w:rPr>
        <w:t>This suggests that a debate on sanctions conducted through the exclusive prism of sovereign states is of limited use in the case of regimes that rely on non-state actors to prop them up. In Asia, Cambodia and North Korea are examples of authoritarian regimes that are committed to transmitting power on a hereditary basis, without any suggestion that this process is, or will be, open to public discussion. Both regimes are entirely willing to use violence against their populations to ensure their survival. Both make negligible contributions to global trade, and there is no reason to imagine this will change in future.</w:t>
      </w:r>
    </w:p>
    <w:p w14:paraId="38DD20C6" w14:textId="77777777" w:rsidR="000F7249" w:rsidRDefault="000F7249" w:rsidP="000F7249">
      <w:r w:rsidRPr="00AA7E98">
        <w:rPr>
          <w:rStyle w:val="StyleUnderline"/>
        </w:rPr>
        <w:t xml:space="preserve">The </w:t>
      </w:r>
      <w:r w:rsidRPr="00B33B69">
        <w:rPr>
          <w:rStyle w:val="StyleUnderline"/>
          <w:highlight w:val="green"/>
        </w:rPr>
        <w:t>U.S. has</w:t>
      </w:r>
      <w:r w:rsidRPr="00AA7E98">
        <w:rPr>
          <w:rStyle w:val="StyleUnderline"/>
        </w:rPr>
        <w:t xml:space="preserve"> a </w:t>
      </w:r>
      <w:r w:rsidRPr="00B33B69">
        <w:rPr>
          <w:rStyle w:val="Emphasis"/>
          <w:highlight w:val="green"/>
        </w:rPr>
        <w:t>range</w:t>
      </w:r>
      <w:r w:rsidRPr="00B33B69">
        <w:rPr>
          <w:rStyle w:val="StyleUnderline"/>
          <w:highlight w:val="green"/>
        </w:rPr>
        <w:t xml:space="preserve"> of </w:t>
      </w:r>
      <w:r w:rsidRPr="00B33B69">
        <w:rPr>
          <w:rStyle w:val="Emphasis"/>
          <w:highlight w:val="green"/>
        </w:rPr>
        <w:t>counter-prolif</w:t>
      </w:r>
      <w:r w:rsidRPr="00AA7E98">
        <w:rPr>
          <w:rStyle w:val="Emphasis"/>
        </w:rPr>
        <w:t xml:space="preserve">eration </w:t>
      </w:r>
      <w:r w:rsidRPr="00B33B69">
        <w:rPr>
          <w:rStyle w:val="Emphasis"/>
          <w:highlight w:val="green"/>
        </w:rPr>
        <w:t>sanctions</w:t>
      </w:r>
      <w:r w:rsidRPr="00AA7E98">
        <w:t xml:space="preserve"> in place </w:t>
      </w:r>
      <w:r w:rsidRPr="00B33B69">
        <w:rPr>
          <w:rStyle w:val="StyleUnderline"/>
          <w:highlight w:val="green"/>
        </w:rPr>
        <w:t>against No</w:t>
      </w:r>
      <w:r w:rsidRPr="00AA7E98">
        <w:rPr>
          <w:rStyle w:val="StyleUnderline"/>
        </w:rPr>
        <w:t xml:space="preserve">rth </w:t>
      </w:r>
      <w:r w:rsidRPr="00B33B69">
        <w:rPr>
          <w:rStyle w:val="StyleUnderline"/>
          <w:highlight w:val="green"/>
        </w:rPr>
        <w:t>Ko</w:t>
      </w:r>
      <w:r w:rsidRPr="00AA7E98">
        <w:rPr>
          <w:rStyle w:val="StyleUnderline"/>
        </w:rPr>
        <w:t>rea</w:t>
      </w:r>
      <w:r w:rsidRPr="00AA7E98">
        <w:t xml:space="preserve">, designed to prevent the further development of nuclear weapons, </w:t>
      </w:r>
      <w:r w:rsidRPr="00AA7E98">
        <w:rPr>
          <w:rStyle w:val="Emphasis"/>
        </w:rPr>
        <w:t>in</w:t>
      </w:r>
      <w:r w:rsidRPr="00AA7E98">
        <w:rPr>
          <w:rStyle w:val="StyleUnderline"/>
        </w:rPr>
        <w:t xml:space="preserve"> </w:t>
      </w:r>
      <w:r w:rsidRPr="00AA7E98">
        <w:rPr>
          <w:rStyle w:val="Emphasis"/>
        </w:rPr>
        <w:t>addition to</w:t>
      </w:r>
      <w:r w:rsidRPr="00AA7E98">
        <w:rPr>
          <w:rStyle w:val="StyleUnderline"/>
        </w:rPr>
        <w:t xml:space="preserve"> </w:t>
      </w:r>
      <w:r w:rsidRPr="00AA7E98">
        <w:t xml:space="preserve">a set of human-rights-related sanctions, including </w:t>
      </w:r>
      <w:r w:rsidRPr="00AA7E98">
        <w:rPr>
          <w:rStyle w:val="Emphasis"/>
        </w:rPr>
        <w:t>economic sanctions</w:t>
      </w:r>
      <w:r w:rsidRPr="00AA7E98">
        <w:t xml:space="preserve"> and travel restrictions on Kim Jong Un. Washington has also in isolated cases imposed sanctions against figures associated with the Cambodian regime, such as Try Pheap, a former adviser to Hun Sen who built a large-scale illegal logging operation.</w:t>
      </w:r>
    </w:p>
    <w:p w14:paraId="163F2E17" w14:textId="77777777" w:rsidR="000F7249" w:rsidRDefault="000F7249" w:rsidP="000F7249">
      <w:pPr>
        <w:pStyle w:val="Heading4"/>
      </w:pPr>
      <w:r>
        <w:t>Kim has no incentive for war</w:t>
      </w:r>
    </w:p>
    <w:p w14:paraId="10D7D9E3" w14:textId="77777777" w:rsidR="000F7249" w:rsidRPr="00C73637" w:rsidRDefault="000F7249" w:rsidP="000F7249">
      <w:pPr>
        <w:rPr>
          <w:rStyle w:val="Style13ptBold"/>
        </w:rPr>
      </w:pPr>
      <w:r>
        <w:rPr>
          <w:rStyle w:val="Style13ptBold"/>
        </w:rPr>
        <w:t>Roy 24</w:t>
      </w:r>
    </w:p>
    <w:p w14:paraId="43CE8F6A" w14:textId="77777777" w:rsidR="000F7249" w:rsidRPr="00C73637" w:rsidRDefault="000F7249" w:rsidP="000F7249">
      <w:pPr>
        <w:rPr>
          <w:sz w:val="18"/>
          <w:szCs w:val="18"/>
        </w:rPr>
      </w:pPr>
      <w:r w:rsidRPr="00C73637">
        <w:rPr>
          <w:sz w:val="18"/>
          <w:szCs w:val="18"/>
        </w:rPr>
        <w:t xml:space="preserve">[Denny Roy, Denny Roy is a Senior Fellow at the East-West Center in Honolulu </w:t>
      </w:r>
      <w:proofErr w:type="spellStart"/>
      <w:r w:rsidRPr="00C73637">
        <w:rPr>
          <w:sz w:val="18"/>
          <w:szCs w:val="18"/>
        </w:rPr>
        <w:t>specialising</w:t>
      </w:r>
      <w:proofErr w:type="spellEnd"/>
      <w:r w:rsidRPr="00C73637">
        <w:rPr>
          <w:sz w:val="18"/>
          <w:szCs w:val="18"/>
        </w:rPr>
        <w:t xml:space="preserve"> in Asia-Pacific strategic and security issues. He holds a PhD in political science from the University of Chicago. 2024, 1-31-2024, "North Korea is not about to start a war," The Lowy Institute, https://www.lowyinstitute.org/the-interpreter/north-korea-not-about-start-war, accessed 7-28-2025</w:t>
      </w:r>
      <w:r>
        <w:rPr>
          <w:sz w:val="18"/>
          <w:szCs w:val="18"/>
        </w:rPr>
        <w:t>] TDI</w:t>
      </w:r>
    </w:p>
    <w:p w14:paraId="6660A6F4" w14:textId="77777777" w:rsidR="000F7249" w:rsidRPr="00C73637" w:rsidRDefault="000F7249" w:rsidP="000F7249">
      <w:r w:rsidRPr="00C73637">
        <w:t xml:space="preserve">Many </w:t>
      </w:r>
      <w:r w:rsidRPr="008979F2">
        <w:rPr>
          <w:rStyle w:val="StyleUnderline"/>
        </w:rPr>
        <w:t xml:space="preserve">observers think it is likely </w:t>
      </w:r>
      <w:r w:rsidRPr="00B33B69">
        <w:rPr>
          <w:rStyle w:val="StyleUnderline"/>
          <w:highlight w:val="green"/>
        </w:rPr>
        <w:t>No</w:t>
      </w:r>
      <w:r w:rsidRPr="008979F2">
        <w:rPr>
          <w:rStyle w:val="StyleUnderline"/>
        </w:rPr>
        <w:t xml:space="preserve">rth </w:t>
      </w:r>
      <w:r w:rsidRPr="00B33B69">
        <w:rPr>
          <w:rStyle w:val="StyleUnderline"/>
          <w:highlight w:val="green"/>
        </w:rPr>
        <w:t>Ko</w:t>
      </w:r>
      <w:r w:rsidRPr="008979F2">
        <w:rPr>
          <w:rStyle w:val="StyleUnderline"/>
        </w:rPr>
        <w:t xml:space="preserve">rea is planning and preparing to start a </w:t>
      </w:r>
      <w:r w:rsidRPr="00B33B69">
        <w:rPr>
          <w:rStyle w:val="StyleUnderline"/>
          <w:highlight w:val="green"/>
        </w:rPr>
        <w:t>war</w:t>
      </w:r>
      <w:r w:rsidRPr="008979F2">
        <w:rPr>
          <w:rStyle w:val="StyleUnderline"/>
        </w:rPr>
        <w:t xml:space="preserve"> this year.</w:t>
      </w:r>
      <w:r w:rsidRPr="00C73637">
        <w:t xml:space="preserve"> Pyongyang has indeed made bellicose noises in the last few months. But the main trigger for the spate of commentaries giving serious consideration to the idea of an imminent attack by the Democratic People’s Republic of Korea (DPRK) is a 11 January article in 38 North by two respected North Korea experts, former senior US State Department official Robert L. Carlin and Middlebury Institute of International Studies Professor Siegfried S. Hecker. “We believe that, like his grandfather in 1950, Kim Jong-un has made a strategic decision to go to war,” Carlin and Hecker write.</w:t>
      </w:r>
    </w:p>
    <w:p w14:paraId="24F1C97E" w14:textId="77777777" w:rsidR="000F7249" w:rsidRPr="008979F2" w:rsidRDefault="000F7249" w:rsidP="000F7249">
      <w:pPr>
        <w:rPr>
          <w:rStyle w:val="Emphasis"/>
        </w:rPr>
      </w:pPr>
      <w:r w:rsidRPr="00C73637">
        <w:t xml:space="preserve">There’s a problem here: </w:t>
      </w:r>
      <w:r w:rsidRPr="008979F2">
        <w:rPr>
          <w:rStyle w:val="StyleUnderline"/>
        </w:rPr>
        <w:t xml:space="preserve">Carlin and Hecker’s </w:t>
      </w:r>
      <w:r w:rsidRPr="00C73637">
        <w:rPr>
          <w:rStyle w:val="Emphasis"/>
        </w:rPr>
        <w:t>analysis,</w:t>
      </w:r>
      <w:r w:rsidRPr="00C73637">
        <w:t xml:space="preserve"> the </w:t>
      </w:r>
      <w:r w:rsidRPr="008979F2">
        <w:rPr>
          <w:rStyle w:val="StyleUnderline"/>
        </w:rPr>
        <w:t xml:space="preserve">foundation of the war scare, is </w:t>
      </w:r>
      <w:r w:rsidRPr="00B33B69">
        <w:rPr>
          <w:rStyle w:val="Emphasis"/>
          <w:highlight w:val="green"/>
        </w:rPr>
        <w:t>unconvincing.</w:t>
      </w:r>
    </w:p>
    <w:p w14:paraId="6ACB9AFF" w14:textId="77777777" w:rsidR="000F7249" w:rsidRPr="008979F2" w:rsidRDefault="000F7249" w:rsidP="000F7249">
      <w:pPr>
        <w:rPr>
          <w:rStyle w:val="StyleUnderline"/>
        </w:rPr>
      </w:pPr>
      <w:r w:rsidRPr="00C73637">
        <w:t xml:space="preserve">Their </w:t>
      </w:r>
      <w:r w:rsidRPr="008979F2">
        <w:rPr>
          <w:rStyle w:val="StyleUnderline"/>
        </w:rPr>
        <w:t xml:space="preserve">case rests on </w:t>
      </w:r>
      <w:r w:rsidRPr="00C73637">
        <w:t xml:space="preserve">three points. First, the </w:t>
      </w:r>
      <w:r w:rsidRPr="008979F2">
        <w:rPr>
          <w:rStyle w:val="StyleUnderline"/>
        </w:rPr>
        <w:t>DPRK has abandoned its previous goal of improving relations with the United States</w:t>
      </w:r>
      <w:r w:rsidRPr="00C73637">
        <w:t xml:space="preserve"> since Kim’s “traumatic loss of face” at the failed 2019 Hanoi summit meeting with US President Donald Trump. Second, </w:t>
      </w:r>
      <w:r w:rsidRPr="008979F2">
        <w:rPr>
          <w:rStyle w:val="StyleUnderline"/>
        </w:rPr>
        <w:t xml:space="preserve">Pyongyang believes US global influence is receding relative to the power of China and Russia. </w:t>
      </w:r>
      <w:r w:rsidRPr="00C73637">
        <w:t xml:space="preserve">And third, the </w:t>
      </w:r>
      <w:r w:rsidRPr="008979F2">
        <w:rPr>
          <w:rStyle w:val="StyleUnderline"/>
        </w:rPr>
        <w:t>DPRK government has recently made official statements indicating readiness to go to war against South Korea.</w:t>
      </w:r>
    </w:p>
    <w:p w14:paraId="200619A1" w14:textId="77777777" w:rsidR="000F7249" w:rsidRPr="008979F2" w:rsidRDefault="000F7249" w:rsidP="000F7249">
      <w:pPr>
        <w:rPr>
          <w:rStyle w:val="StyleUnderline"/>
        </w:rPr>
      </w:pPr>
      <w:r w:rsidRPr="008979F2">
        <w:rPr>
          <w:rStyle w:val="StyleUnderline"/>
        </w:rPr>
        <w:t xml:space="preserve">Carlin and Hecker say Kim </w:t>
      </w:r>
      <w:r w:rsidRPr="00C73637">
        <w:t xml:space="preserve">Jong-un </w:t>
      </w:r>
      <w:r w:rsidRPr="008979F2">
        <w:rPr>
          <w:rStyle w:val="StyleUnderline"/>
        </w:rPr>
        <w:t>has chosen “a military solution” because there are “no good options left”</w:t>
      </w:r>
      <w:r w:rsidRPr="00C73637">
        <w:t xml:space="preserve"> – but the </w:t>
      </w:r>
      <w:r w:rsidRPr="008979F2">
        <w:rPr>
          <w:rStyle w:val="StyleUnderline"/>
        </w:rPr>
        <w:t>authors don’t say what problem Kim is trying to solve, nor how an elective war would solve it.</w:t>
      </w:r>
    </w:p>
    <w:p w14:paraId="25120C08" w14:textId="77777777" w:rsidR="000F7249" w:rsidRPr="008979F2" w:rsidRDefault="000F7249" w:rsidP="000F7249">
      <w:pPr>
        <w:rPr>
          <w:rStyle w:val="Emphasis"/>
        </w:rPr>
      </w:pPr>
      <w:r w:rsidRPr="00C73637">
        <w:t xml:space="preserve">Alternatively, Carlin and Hecker’s </w:t>
      </w:r>
      <w:r w:rsidRPr="008979F2">
        <w:rPr>
          <w:rStyle w:val="StyleUnderline"/>
        </w:rPr>
        <w:t>analysis is far better suited to</w:t>
      </w:r>
      <w:r w:rsidRPr="00C73637">
        <w:t xml:space="preserve"> a more </w:t>
      </w:r>
      <w:r w:rsidRPr="008979F2">
        <w:rPr>
          <w:rStyle w:val="StyleUnderline"/>
        </w:rPr>
        <w:t>reasonable conclusion:</w:t>
      </w:r>
      <w:r w:rsidRPr="00C73637">
        <w:t xml:space="preserve"> that since 2019, </w:t>
      </w:r>
      <w:r w:rsidRPr="00B33B69">
        <w:rPr>
          <w:rStyle w:val="StyleUnderline"/>
          <w:highlight w:val="green"/>
        </w:rPr>
        <w:t>Kim’s</w:t>
      </w:r>
      <w:r w:rsidRPr="008979F2">
        <w:rPr>
          <w:rStyle w:val="StyleUnderline"/>
        </w:rPr>
        <w:t xml:space="preserve"> </w:t>
      </w:r>
      <w:r w:rsidRPr="00B33B69">
        <w:rPr>
          <w:rStyle w:val="StyleUnderline"/>
          <w:highlight w:val="green"/>
        </w:rPr>
        <w:t>government</w:t>
      </w:r>
      <w:r w:rsidRPr="008979F2">
        <w:rPr>
          <w:rStyle w:val="StyleUnderline"/>
        </w:rPr>
        <w:t xml:space="preserve"> has shifted</w:t>
      </w:r>
      <w:r w:rsidRPr="00C73637">
        <w:t xml:space="preserve"> its </w:t>
      </w:r>
      <w:r w:rsidRPr="008979F2">
        <w:rPr>
          <w:rStyle w:val="StyleUnderline"/>
        </w:rPr>
        <w:t>efforts, to court outside assistance in</w:t>
      </w:r>
      <w:r w:rsidRPr="00C73637">
        <w:t xml:space="preserve"> the </w:t>
      </w:r>
      <w:r w:rsidRPr="008979F2">
        <w:rPr>
          <w:rStyle w:val="StyleUnderline"/>
        </w:rPr>
        <w:t>pursuit of</w:t>
      </w:r>
      <w:r w:rsidRPr="00C73637">
        <w:t xml:space="preserve"> its </w:t>
      </w:r>
      <w:r w:rsidRPr="008979F2">
        <w:rPr>
          <w:rStyle w:val="StyleUnderline"/>
        </w:rPr>
        <w:t>security and economic objectives away from</w:t>
      </w:r>
      <w:r w:rsidRPr="00C73637">
        <w:t xml:space="preserve"> reaching agreements with the </w:t>
      </w:r>
      <w:r w:rsidRPr="008979F2">
        <w:rPr>
          <w:rStyle w:val="StyleUnderline"/>
        </w:rPr>
        <w:t>U</w:t>
      </w:r>
      <w:r w:rsidRPr="00C73637">
        <w:t xml:space="preserve">nited </w:t>
      </w:r>
      <w:r w:rsidRPr="008979F2">
        <w:rPr>
          <w:rStyle w:val="StyleUnderline"/>
        </w:rPr>
        <w:t>S</w:t>
      </w:r>
      <w:r w:rsidRPr="00C73637">
        <w:t xml:space="preserve">tates </w:t>
      </w:r>
      <w:r w:rsidRPr="008979F2">
        <w:rPr>
          <w:rStyle w:val="StyleUnderline"/>
        </w:rPr>
        <w:t>and South Korea</w:t>
      </w:r>
      <w:r w:rsidRPr="00C73637">
        <w:t xml:space="preserve"> and toward a closer partnership with the China/Russia Bloc. That conclusion </w:t>
      </w:r>
      <w:r w:rsidRPr="00B33B69">
        <w:rPr>
          <w:rStyle w:val="Emphasis"/>
          <w:highlight w:val="green"/>
        </w:rPr>
        <w:t>implies</w:t>
      </w:r>
      <w:r w:rsidRPr="008979F2">
        <w:rPr>
          <w:rStyle w:val="StyleUnderline"/>
        </w:rPr>
        <w:t xml:space="preserve"> continued tensions on the Korean Peninsula, </w:t>
      </w:r>
      <w:r w:rsidRPr="00C73637">
        <w:t xml:space="preserve">but </w:t>
      </w:r>
      <w:r w:rsidRPr="00B33B69">
        <w:rPr>
          <w:rStyle w:val="Emphasis"/>
          <w:highlight w:val="green"/>
        </w:rPr>
        <w:t>not a second Korean War.</w:t>
      </w:r>
    </w:p>
    <w:p w14:paraId="406460E1" w14:textId="77777777" w:rsidR="000F7249" w:rsidRPr="00C73637" w:rsidRDefault="000F7249" w:rsidP="000F7249">
      <w:r w:rsidRPr="00C73637">
        <w:t xml:space="preserve">Even with all Pyongyang's bluster, the </w:t>
      </w:r>
      <w:r w:rsidRPr="00B33B69">
        <w:rPr>
          <w:rStyle w:val="Emphasis"/>
          <w:highlight w:val="green"/>
        </w:rPr>
        <w:t>combined might of</w:t>
      </w:r>
      <w:r w:rsidRPr="00C73637">
        <w:t xml:space="preserve"> the </w:t>
      </w:r>
      <w:r w:rsidRPr="00B33B69">
        <w:rPr>
          <w:rStyle w:val="Emphasis"/>
          <w:highlight w:val="green"/>
        </w:rPr>
        <w:t>U</w:t>
      </w:r>
      <w:r w:rsidRPr="00C73637">
        <w:t xml:space="preserve">nited </w:t>
      </w:r>
      <w:r w:rsidRPr="00B33B69">
        <w:rPr>
          <w:rStyle w:val="Emphasis"/>
          <w:highlight w:val="green"/>
        </w:rPr>
        <w:t>S</w:t>
      </w:r>
      <w:r w:rsidRPr="00C73637">
        <w:t xml:space="preserve">tates </w:t>
      </w:r>
      <w:r w:rsidRPr="00B33B69">
        <w:rPr>
          <w:rStyle w:val="Emphasis"/>
          <w:highlight w:val="green"/>
        </w:rPr>
        <w:t>and S</w:t>
      </w:r>
      <w:r w:rsidRPr="00B33B69">
        <w:rPr>
          <w:rStyle w:val="StyleUnderline"/>
          <w:highlight w:val="green"/>
        </w:rPr>
        <w:t>o</w:t>
      </w:r>
      <w:r w:rsidRPr="008979F2">
        <w:rPr>
          <w:rStyle w:val="StyleUnderline"/>
        </w:rPr>
        <w:t>uth</w:t>
      </w:r>
      <w:r w:rsidRPr="008979F2">
        <w:rPr>
          <w:rStyle w:val="Emphasis"/>
        </w:rPr>
        <w:t xml:space="preserve"> </w:t>
      </w:r>
      <w:r w:rsidRPr="00B33B69">
        <w:rPr>
          <w:rStyle w:val="Emphasis"/>
          <w:highlight w:val="green"/>
        </w:rPr>
        <w:t>Ko</w:t>
      </w:r>
      <w:r w:rsidRPr="00C73637">
        <w:rPr>
          <w:rStyle w:val="StyleUnderline"/>
        </w:rPr>
        <w:t>rea</w:t>
      </w:r>
      <w:r w:rsidRPr="008979F2">
        <w:rPr>
          <w:rStyle w:val="StyleUnderline"/>
        </w:rPr>
        <w:t xml:space="preserve"> </w:t>
      </w:r>
      <w:r w:rsidRPr="008979F2">
        <w:rPr>
          <w:rStyle w:val="Emphasis"/>
        </w:rPr>
        <w:t xml:space="preserve">would </w:t>
      </w:r>
      <w:r w:rsidRPr="00B33B69">
        <w:rPr>
          <w:rStyle w:val="Emphasis"/>
          <w:highlight w:val="green"/>
        </w:rPr>
        <w:t>overwhelm</w:t>
      </w:r>
      <w:r w:rsidRPr="008979F2">
        <w:rPr>
          <w:rStyle w:val="Emphasis"/>
        </w:rPr>
        <w:t xml:space="preserve"> its </w:t>
      </w:r>
      <w:r w:rsidRPr="00B33B69">
        <w:rPr>
          <w:rStyle w:val="Emphasis"/>
          <w:highlight w:val="green"/>
        </w:rPr>
        <w:t>military</w:t>
      </w:r>
      <w:r w:rsidRPr="008979F2">
        <w:rPr>
          <w:rStyle w:val="Emphasis"/>
        </w:rPr>
        <w:t xml:space="preserve"> </w:t>
      </w:r>
      <w:r w:rsidRPr="00C73637">
        <w:t>(Yao Dawei/Xinhua via Getty Images)</w:t>
      </w:r>
    </w:p>
    <w:p w14:paraId="65E566A3" w14:textId="77777777" w:rsidR="000F7249" w:rsidRPr="00C73637" w:rsidRDefault="000F7249" w:rsidP="000F7249">
      <w:r w:rsidRPr="00C73637">
        <w:t xml:space="preserve">Kim gave a lengthy speech to the DPRK legislature on January in which he elaborated  about relations with South Korea. As widely reported, Kim said the DPRK will no longer work toward reunification, and will henceforth </w:t>
      </w:r>
      <w:proofErr w:type="spellStart"/>
      <w:r w:rsidRPr="00C73637">
        <w:t>characterise</w:t>
      </w:r>
      <w:proofErr w:type="spellEnd"/>
      <w:r w:rsidRPr="00C73637">
        <w:t xml:space="preserve"> the South as the “invariable principal enemy” rather than “consanguineous”. He called for revising the DPRK constitution to remove verbiage implying that North and South are parts of the same country and calling South Koreans “compatriots.”</w:t>
      </w:r>
    </w:p>
    <w:p w14:paraId="2C9F5F52" w14:textId="77777777" w:rsidR="000F7249" w:rsidRPr="00C73637" w:rsidRDefault="000F7249" w:rsidP="000F7249">
      <w:r w:rsidRPr="00C73637">
        <w:t>As some analysts have pointed out, recasting South Koreans as enemies rather than cousins might reduce the psychological dissonance that would accompany a decision to go to war. For decades up to now, however, Pyongyang’s official policy of striving for reunification did not prevent the DPRK government from making threats of mass violence against South Koreans (see, for example, the threat make Seoul a “sea of fire”).</w:t>
      </w:r>
    </w:p>
    <w:p w14:paraId="79189A09" w14:textId="77777777" w:rsidR="000F7249" w:rsidRPr="008979F2" w:rsidRDefault="000F7249" w:rsidP="000F7249">
      <w:pPr>
        <w:rPr>
          <w:rStyle w:val="StyleUnderline"/>
        </w:rPr>
      </w:pPr>
      <w:r w:rsidRPr="008979F2">
        <w:rPr>
          <w:rStyle w:val="StyleUnderline"/>
        </w:rPr>
        <w:t>Kim</w:t>
      </w:r>
      <w:r w:rsidRPr="00C73637">
        <w:t xml:space="preserve"> Jong-un would </w:t>
      </w:r>
      <w:r w:rsidRPr="008979F2">
        <w:rPr>
          <w:rStyle w:val="StyleUnderline"/>
        </w:rPr>
        <w:t>not be sending stocks of ammunition and missiles to Russia if he planned to fight a war on the Peninsula in the immediate future.</w:t>
      </w:r>
    </w:p>
    <w:p w14:paraId="3FDA55E3" w14:textId="77777777" w:rsidR="000F7249" w:rsidRPr="008979F2" w:rsidRDefault="000F7249" w:rsidP="000F7249">
      <w:pPr>
        <w:rPr>
          <w:rStyle w:val="StyleUnderline"/>
        </w:rPr>
      </w:pPr>
      <w:r w:rsidRPr="00C73637">
        <w:t xml:space="preserve">Furthermore, in the same speech, </w:t>
      </w:r>
      <w:r w:rsidRPr="00B33B69">
        <w:rPr>
          <w:rStyle w:val="StyleUnderline"/>
          <w:highlight w:val="green"/>
        </w:rPr>
        <w:t>Kim said</w:t>
      </w:r>
      <w:r w:rsidRPr="008979F2">
        <w:rPr>
          <w:rStyle w:val="StyleUnderline"/>
        </w:rPr>
        <w:t xml:space="preserve"> plainly</w:t>
      </w:r>
      <w:r w:rsidRPr="00C73637">
        <w:t xml:space="preserve"> that </w:t>
      </w:r>
      <w:r w:rsidRPr="008979F2">
        <w:rPr>
          <w:rStyle w:val="StyleUnderline"/>
        </w:rPr>
        <w:t>he does not plan to start a war. “</w:t>
      </w:r>
      <w:r w:rsidRPr="00B33B69">
        <w:rPr>
          <w:rStyle w:val="Emphasis"/>
          <w:highlight w:val="green"/>
        </w:rPr>
        <w:t>We</w:t>
      </w:r>
      <w:r w:rsidRPr="008979F2">
        <w:rPr>
          <w:rStyle w:val="Emphasis"/>
        </w:rPr>
        <w:t xml:space="preserve"> will </w:t>
      </w:r>
      <w:r w:rsidRPr="00B33B69">
        <w:rPr>
          <w:rStyle w:val="Emphasis"/>
          <w:highlight w:val="green"/>
        </w:rPr>
        <w:t>never unilaterally unleash a war</w:t>
      </w:r>
      <w:r w:rsidRPr="008979F2">
        <w:rPr>
          <w:rStyle w:val="StyleUnderline"/>
        </w:rPr>
        <w:t xml:space="preserve"> if the enemies do not provoke us,”</w:t>
      </w:r>
      <w:r w:rsidRPr="00C73637">
        <w:t xml:space="preserve"> he said. “There is </w:t>
      </w:r>
      <w:r w:rsidRPr="00B33B69">
        <w:rPr>
          <w:rStyle w:val="Emphasis"/>
          <w:highlight w:val="green"/>
        </w:rPr>
        <w:t>no reason</w:t>
      </w:r>
      <w:r w:rsidRPr="008979F2">
        <w:rPr>
          <w:rStyle w:val="StyleUnderline"/>
        </w:rPr>
        <w:t xml:space="preserve"> to opt for war,</w:t>
      </w:r>
      <w:r w:rsidRPr="00C73637">
        <w:t xml:space="preserve"> and therefore, there is </w:t>
      </w:r>
      <w:r w:rsidRPr="00B33B69">
        <w:rPr>
          <w:rStyle w:val="Emphasis"/>
          <w:highlight w:val="green"/>
        </w:rPr>
        <w:t>no intention</w:t>
      </w:r>
      <w:r w:rsidRPr="008979F2">
        <w:rPr>
          <w:rStyle w:val="StyleUnderline"/>
        </w:rPr>
        <w:t xml:space="preserve"> of unilaterally going to war.”</w:t>
      </w:r>
    </w:p>
    <w:p w14:paraId="361DC0A7" w14:textId="77777777" w:rsidR="000F7249" w:rsidRPr="00C73637" w:rsidRDefault="000F7249" w:rsidP="000F7249">
      <w:pPr>
        <w:rPr>
          <w:rStyle w:val="Emphasis"/>
        </w:rPr>
      </w:pPr>
      <w:r w:rsidRPr="00C73637">
        <w:rPr>
          <w:rStyle w:val="StyleUnderline"/>
        </w:rPr>
        <w:t>Kim says</w:t>
      </w:r>
      <w:r w:rsidRPr="00C73637">
        <w:t xml:space="preserve"> the policy </w:t>
      </w:r>
      <w:r w:rsidRPr="00C73637">
        <w:rPr>
          <w:rStyle w:val="StyleUnderline"/>
        </w:rPr>
        <w:t>change on reunification is</w:t>
      </w:r>
      <w:r w:rsidRPr="00C73637">
        <w:t xml:space="preserve"> a reaction </w:t>
      </w:r>
      <w:r w:rsidRPr="00C73637">
        <w:rPr>
          <w:rStyle w:val="StyleUnderline"/>
        </w:rPr>
        <w:t xml:space="preserve">to </w:t>
      </w:r>
      <w:r w:rsidRPr="00C73637">
        <w:t xml:space="preserve">an “escalation” in hostility from the DPRK’s adversaries. He specifically cites </w:t>
      </w:r>
      <w:r w:rsidRPr="00C73637">
        <w:rPr>
          <w:rStyle w:val="StyleUnderline"/>
        </w:rPr>
        <w:t>South Korean discussion about the possible “collapse” of</w:t>
      </w:r>
      <w:r w:rsidRPr="00C73637">
        <w:t xml:space="preserve"> the </w:t>
      </w:r>
      <w:r w:rsidRPr="00C73637">
        <w:rPr>
          <w:rStyle w:val="StyleUnderline"/>
        </w:rPr>
        <w:t>North Korea</w:t>
      </w:r>
      <w:r w:rsidRPr="00C73637">
        <w:t xml:space="preserve">n state, “remarks made by the US authorities about the ‘end of our regime’”, US-South Korea joint military exercises, the US policy of nuclear-weapons-capable platforms regularly visiting South Korea, and enhanced trilateral cooperation between the United States, South Korea and hated Japan. Relatedly, </w:t>
      </w:r>
      <w:r w:rsidRPr="00B33B69">
        <w:rPr>
          <w:rStyle w:val="Emphasis"/>
          <w:highlight w:val="green"/>
        </w:rPr>
        <w:t>So</w:t>
      </w:r>
      <w:r w:rsidRPr="00C73637">
        <w:rPr>
          <w:rStyle w:val="Emphasis"/>
        </w:rPr>
        <w:t xml:space="preserve">uth </w:t>
      </w:r>
      <w:r w:rsidRPr="00B33B69">
        <w:rPr>
          <w:rStyle w:val="Emphasis"/>
          <w:highlight w:val="green"/>
        </w:rPr>
        <w:t>Ko</w:t>
      </w:r>
      <w:r w:rsidRPr="00C73637">
        <w:rPr>
          <w:rStyle w:val="Emphasis"/>
        </w:rPr>
        <w:t>rea</w:t>
      </w:r>
      <w:r w:rsidRPr="00C73637">
        <w:rPr>
          <w:rStyle w:val="StyleUnderline"/>
        </w:rPr>
        <w:t xml:space="preserve"> has </w:t>
      </w:r>
      <w:r w:rsidRPr="00B33B69">
        <w:rPr>
          <w:rStyle w:val="Emphasis"/>
          <w:highlight w:val="green"/>
        </w:rPr>
        <w:t>announced</w:t>
      </w:r>
      <w:r w:rsidRPr="00C73637">
        <w:rPr>
          <w:rStyle w:val="Emphasis"/>
        </w:rPr>
        <w:t xml:space="preserve"> </w:t>
      </w:r>
      <w:r w:rsidRPr="00C73637">
        <w:t xml:space="preserve">it is </w:t>
      </w:r>
      <w:r w:rsidRPr="00B33B69">
        <w:rPr>
          <w:rStyle w:val="Emphasis"/>
          <w:highlight w:val="green"/>
        </w:rPr>
        <w:t>building</w:t>
      </w:r>
      <w:r w:rsidRPr="00C73637">
        <w:rPr>
          <w:rStyle w:val="Emphasis"/>
        </w:rPr>
        <w:t xml:space="preserve"> a </w:t>
      </w:r>
      <w:r w:rsidRPr="00B33B69">
        <w:rPr>
          <w:rStyle w:val="Emphasis"/>
          <w:highlight w:val="green"/>
        </w:rPr>
        <w:t>capability to</w:t>
      </w:r>
      <w:r w:rsidRPr="00B33B69">
        <w:rPr>
          <w:rStyle w:val="StyleUnderline"/>
          <w:highlight w:val="green"/>
        </w:rPr>
        <w:t xml:space="preserve"> pre-emptively </w:t>
      </w:r>
      <w:r w:rsidRPr="00B33B69">
        <w:rPr>
          <w:rStyle w:val="Emphasis"/>
          <w:highlight w:val="green"/>
        </w:rPr>
        <w:t>kill Kim</w:t>
      </w:r>
      <w:r w:rsidRPr="00C73637">
        <w:t xml:space="preserve"> </w:t>
      </w:r>
      <w:r w:rsidRPr="00C73637">
        <w:rPr>
          <w:rStyle w:val="StyleUnderline"/>
        </w:rPr>
        <w:t>and other top North Korea officials.</w:t>
      </w:r>
      <w:r w:rsidRPr="00C73637">
        <w:t xml:space="preserve"> </w:t>
      </w:r>
      <w:r w:rsidRPr="00C73637">
        <w:rPr>
          <w:rStyle w:val="Emphasis"/>
        </w:rPr>
        <w:t>Pyongyang’s</w:t>
      </w:r>
      <w:r w:rsidRPr="00C73637">
        <w:rPr>
          <w:rStyle w:val="StyleUnderline"/>
        </w:rPr>
        <w:t xml:space="preserve"> seemingly</w:t>
      </w:r>
      <w:r w:rsidRPr="00C73637">
        <w:t xml:space="preserve"> </w:t>
      </w:r>
      <w:r w:rsidRPr="00C73637">
        <w:rPr>
          <w:rStyle w:val="StyleUnderline"/>
        </w:rPr>
        <w:t xml:space="preserve">warlike </w:t>
      </w:r>
      <w:proofErr w:type="spellStart"/>
      <w:r w:rsidRPr="00B33B69">
        <w:rPr>
          <w:rStyle w:val="Emphasis"/>
          <w:highlight w:val="green"/>
        </w:rPr>
        <w:t>behaviour</w:t>
      </w:r>
      <w:proofErr w:type="spellEnd"/>
      <w:r w:rsidRPr="00C73637">
        <w:rPr>
          <w:rStyle w:val="StyleUnderline"/>
        </w:rPr>
        <w:t xml:space="preserve"> is partly </w:t>
      </w:r>
      <w:r w:rsidRPr="00B33B69">
        <w:rPr>
          <w:rStyle w:val="Emphasis"/>
          <w:highlight w:val="green"/>
        </w:rPr>
        <w:t>reactive.</w:t>
      </w:r>
    </w:p>
    <w:p w14:paraId="2E74A2AE" w14:textId="77777777" w:rsidR="000F7249" w:rsidRPr="00C73637" w:rsidRDefault="000F7249" w:rsidP="000F7249">
      <w:r w:rsidRPr="00C73637">
        <w:t>We don’t need to rely on Kim’s word. He would not be sending stocks of ammunition and missiles to Russia if he planned to fight a war on the Peninsula in the immediate future.</w:t>
      </w:r>
    </w:p>
    <w:p w14:paraId="4B91C926" w14:textId="77777777" w:rsidR="000F7249" w:rsidRPr="00C73637" w:rsidRDefault="000F7249" w:rsidP="000F7249">
      <w:r w:rsidRPr="00C73637">
        <w:t>An even stronger reason to doubt the Carlin-Hecker thesis is this: the combined forces of the United States and South Korea give them overwhelming military superiority over the DPRK at both the conventional and nuclear levels.</w:t>
      </w:r>
    </w:p>
    <w:p w14:paraId="32DE8BC6" w14:textId="77777777" w:rsidR="000F7249" w:rsidRPr="00C73637" w:rsidRDefault="000F7249" w:rsidP="000F7249">
      <w:r w:rsidRPr="00C73637">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1EA50406" w14:textId="77777777" w:rsidR="000F7249" w:rsidRPr="00C73637" w:rsidRDefault="000F7249" w:rsidP="000F7249">
      <w:pPr>
        <w:rPr>
          <w:rStyle w:val="StyleUnderline"/>
        </w:rPr>
      </w:pPr>
      <w:r w:rsidRPr="00C73637">
        <w:t xml:space="preserve">This leads to an </w:t>
      </w:r>
      <w:r w:rsidRPr="00C73637">
        <w:rPr>
          <w:rStyle w:val="StyleUnderline"/>
        </w:rPr>
        <w:t>important observation</w:t>
      </w:r>
      <w:r w:rsidRPr="00C73637">
        <w:t xml:space="preserve">: it is likely that much of the </w:t>
      </w:r>
      <w:r w:rsidRPr="00B33B69">
        <w:rPr>
          <w:rStyle w:val="Emphasis"/>
          <w:highlight w:val="green"/>
        </w:rPr>
        <w:t xml:space="preserve">credibility </w:t>
      </w:r>
      <w:r w:rsidRPr="00B33B69">
        <w:rPr>
          <w:rStyle w:val="StyleUnderline"/>
          <w:highlight w:val="green"/>
        </w:rPr>
        <w:t>of</w:t>
      </w:r>
      <w:r w:rsidRPr="00C73637">
        <w:rPr>
          <w:rStyle w:val="StyleUnderline"/>
        </w:rPr>
        <w:t xml:space="preserve"> the Carlin-Hecker </w:t>
      </w:r>
      <w:r w:rsidRPr="00B33B69">
        <w:rPr>
          <w:rStyle w:val="StyleUnderline"/>
          <w:highlight w:val="green"/>
        </w:rPr>
        <w:t xml:space="preserve">thesis </w:t>
      </w:r>
      <w:r w:rsidRPr="00B33B69">
        <w:rPr>
          <w:rStyle w:val="Emphasis"/>
          <w:highlight w:val="green"/>
        </w:rPr>
        <w:t>rests on</w:t>
      </w:r>
      <w:r w:rsidRPr="00C73637">
        <w:t xml:space="preserve"> the </w:t>
      </w:r>
      <w:r w:rsidRPr="00C73637">
        <w:rPr>
          <w:rStyle w:val="Emphasis"/>
        </w:rPr>
        <w:t xml:space="preserve">widely-held but </w:t>
      </w:r>
      <w:r w:rsidRPr="00B33B69">
        <w:rPr>
          <w:rStyle w:val="Emphasis"/>
          <w:highlight w:val="green"/>
        </w:rPr>
        <w:t>questionable</w:t>
      </w:r>
      <w:r w:rsidRPr="00B33B69">
        <w:rPr>
          <w:rStyle w:val="StyleUnderline"/>
          <w:highlight w:val="green"/>
        </w:rPr>
        <w:t xml:space="preserve"> assumption</w:t>
      </w:r>
      <w:r w:rsidRPr="00C73637">
        <w:rPr>
          <w:rStyle w:val="StyleUnderline"/>
        </w:rPr>
        <w:t xml:space="preserve"> </w:t>
      </w:r>
      <w:r w:rsidRPr="00C73637">
        <w:t xml:space="preserve">that </w:t>
      </w:r>
      <w:r w:rsidRPr="00B33B69">
        <w:rPr>
          <w:rStyle w:val="Emphasis"/>
          <w:highlight w:val="green"/>
        </w:rPr>
        <w:t>Kim</w:t>
      </w:r>
      <w:r w:rsidRPr="00C73637">
        <w:rPr>
          <w:rStyle w:val="StyleUnderline"/>
        </w:rPr>
        <w:t xml:space="preserve">’s </w:t>
      </w:r>
      <w:r w:rsidRPr="00C73637">
        <w:t xml:space="preserve">decision-making </w:t>
      </w:r>
      <w:r w:rsidRPr="00C73637">
        <w:rPr>
          <w:rStyle w:val="Emphasis"/>
        </w:rPr>
        <w:t xml:space="preserve">is </w:t>
      </w:r>
      <w:r w:rsidRPr="00B33B69">
        <w:rPr>
          <w:rStyle w:val="Emphasis"/>
          <w:highlight w:val="green"/>
        </w:rPr>
        <w:t>“erratic,”</w:t>
      </w:r>
      <w:r w:rsidRPr="00C73637">
        <w:rPr>
          <w:rStyle w:val="Emphasis"/>
        </w:rPr>
        <w:t xml:space="preserve"> </w:t>
      </w:r>
      <w:r w:rsidRPr="00C73637">
        <w:rPr>
          <w:rStyle w:val="StyleUnderline"/>
        </w:rPr>
        <w:t>and therefore need not make sense.</w:t>
      </w:r>
    </w:p>
    <w:p w14:paraId="3B980C88" w14:textId="77777777" w:rsidR="000F7249" w:rsidRDefault="000F7249" w:rsidP="000F7249">
      <w:pPr>
        <w:rPr>
          <w:rStyle w:val="Emphasis"/>
        </w:rPr>
      </w:pPr>
      <w:r w:rsidRPr="00C73637">
        <w:t xml:space="preserve">Kim needs to deter his enemies, which explains his military build-up and missile tests. He fears political contamination from South Korea, which may have pushed him to make official his de facto non-reunification policy. </w:t>
      </w:r>
      <w:r w:rsidRPr="00C73637">
        <w:rPr>
          <w:rStyle w:val="StyleUnderline"/>
        </w:rPr>
        <w:t xml:space="preserve">Welcoming </w:t>
      </w:r>
      <w:r w:rsidRPr="00C73637">
        <w:rPr>
          <w:rStyle w:val="Emphasis"/>
        </w:rPr>
        <w:t xml:space="preserve">a </w:t>
      </w:r>
      <w:r w:rsidRPr="00B33B69">
        <w:rPr>
          <w:rStyle w:val="Emphasis"/>
          <w:highlight w:val="green"/>
        </w:rPr>
        <w:t>general war</w:t>
      </w:r>
      <w:r w:rsidRPr="00C73637">
        <w:t xml:space="preserve">, however, </w:t>
      </w:r>
      <w:r w:rsidRPr="00C73637">
        <w:rPr>
          <w:rStyle w:val="Emphasis"/>
        </w:rPr>
        <w:t>would n</w:t>
      </w:r>
      <w:r w:rsidRPr="00B33B69">
        <w:rPr>
          <w:rStyle w:val="Emphasis"/>
          <w:highlight w:val="green"/>
        </w:rPr>
        <w:t>ot solve</w:t>
      </w:r>
      <w:r w:rsidRPr="00C73637">
        <w:rPr>
          <w:rStyle w:val="Emphasis"/>
        </w:rPr>
        <w:t xml:space="preserve"> any of </w:t>
      </w:r>
      <w:r w:rsidRPr="00B33B69">
        <w:rPr>
          <w:rStyle w:val="Emphasis"/>
          <w:highlight w:val="green"/>
        </w:rPr>
        <w:t>Kim’s problems.</w:t>
      </w:r>
    </w:p>
    <w:p w14:paraId="532599A4" w14:textId="77777777" w:rsidR="000F7249" w:rsidRDefault="000F7249" w:rsidP="000F7249"/>
    <w:p w14:paraId="6484196B" w14:textId="77777777" w:rsidR="000F7249" w:rsidRPr="00AA7E98" w:rsidRDefault="000F7249" w:rsidP="000F7249">
      <w:pPr>
        <w:pStyle w:val="Heading2"/>
      </w:pPr>
      <w:r>
        <w:t>AT South Korea Prolif</w:t>
      </w:r>
    </w:p>
    <w:p w14:paraId="3AD00CD7" w14:textId="77777777" w:rsidR="000F7249" w:rsidRPr="00AA7E98" w:rsidRDefault="000F7249" w:rsidP="000F7249">
      <w:pPr>
        <w:pStyle w:val="Heading4"/>
      </w:pPr>
      <w:r w:rsidRPr="00AA7E98">
        <w:t xml:space="preserve">No South Korea </w:t>
      </w:r>
      <w:proofErr w:type="spellStart"/>
      <w:r w:rsidRPr="00AA7E98">
        <w:t>prolif</w:t>
      </w:r>
      <w:proofErr w:type="spellEnd"/>
      <w:r w:rsidRPr="00AA7E98">
        <w:t>.</w:t>
      </w:r>
    </w:p>
    <w:p w14:paraId="5A896E51" w14:textId="77777777" w:rsidR="000F7249" w:rsidRPr="00AA7E98" w:rsidRDefault="000F7249" w:rsidP="000F7249">
      <w:r w:rsidRPr="00AA7E98">
        <w:t xml:space="preserve">Dr. Bruce W. </w:t>
      </w:r>
      <w:r w:rsidRPr="00AA7E98">
        <w:rPr>
          <w:rStyle w:val="Style13ptBold"/>
        </w:rPr>
        <w:t>Bennett et al. 23</w:t>
      </w:r>
      <w:r w:rsidRPr="00AA7E98">
        <w:t>, Adjunct International/Defense Researcher, RAND Corporation. Professor, Pardee RAND Graduate School; Dr. Kang Choi, PhD, President, Asan Institute for Policy Studies; Cortez A. Cooper III, MA, Senior International/Defense Researcher, RAND Corporation. Affiliate Faculty Member, Pardee RAND Graduate School; Dr. Bruce E. Bechtol, Jr., PhD, Professor, Political Science, Angelo State University; Dr. Myong-Hyun Go, PhD, Adjunct Senior Fellow, Energy, Economics &amp; Security Program, Center for New American Security; Gregory S. Jones, Adjunct Defense Policy Analyst, RAND Corporation; Du-</w:t>
      </w:r>
      <w:proofErr w:type="spellStart"/>
      <w:r w:rsidRPr="00AA7E98">
        <w:t>Hyeogn</w:t>
      </w:r>
      <w:proofErr w:type="spellEnd"/>
      <w:r w:rsidRPr="00AA7E98">
        <w:t xml:space="preserve"> Cha, Visiting Research Fellow, Asan Institute for Policy Studies; Uk Yang, Research Fellow, Asan Institute for Policy Studies, "ROK Nuclear Assurance in Changing Conditions," in Options for Strengthening ROK Nuclear Assurance, Chapter 6, 10/25/2023, pg. 115-116.</w:t>
      </w:r>
    </w:p>
    <w:p w14:paraId="655A0DF0" w14:textId="77777777" w:rsidR="000F7249" w:rsidRPr="00AA7E98" w:rsidRDefault="000F7249" w:rsidP="000F7249">
      <w:r w:rsidRPr="00AA7E98">
        <w:t xml:space="preserve">The third option is for </w:t>
      </w:r>
      <w:r w:rsidRPr="00AA7E98">
        <w:rPr>
          <w:rStyle w:val="StyleUnderline"/>
        </w:rPr>
        <w:t>the ROK to</w:t>
      </w:r>
      <w:r w:rsidRPr="00AA7E98">
        <w:t xml:space="preserve"> </w:t>
      </w:r>
      <w:r w:rsidRPr="00AA7E98">
        <w:rPr>
          <w:rStyle w:val="Emphasis"/>
        </w:rPr>
        <w:t>produce</w:t>
      </w:r>
      <w:r w:rsidRPr="00AA7E98">
        <w:t xml:space="preserve"> </w:t>
      </w:r>
      <w:r w:rsidRPr="00AA7E98">
        <w:rPr>
          <w:rStyle w:val="StyleUnderline"/>
        </w:rPr>
        <w:t>its own nuclear weapons</w:t>
      </w:r>
      <w:r w:rsidRPr="00AA7E98">
        <w:t xml:space="preserve">, which </w:t>
      </w:r>
      <w:r w:rsidRPr="00AA7E98">
        <w:rPr>
          <w:rStyle w:val="StyleUnderline"/>
        </w:rPr>
        <w:t>is the</w:t>
      </w:r>
      <w:r w:rsidRPr="00AA7E98">
        <w:t xml:space="preserve"> apparent </w:t>
      </w:r>
      <w:r w:rsidRPr="00AA7E98">
        <w:rPr>
          <w:rStyle w:val="StyleUnderline"/>
        </w:rPr>
        <w:t>preference of the ROK people, consistent with</w:t>
      </w:r>
      <w:r w:rsidRPr="00AA7E98">
        <w:t xml:space="preserve"> the findings of ROK </w:t>
      </w:r>
      <w:r w:rsidRPr="00B33B69">
        <w:rPr>
          <w:rStyle w:val="Emphasis"/>
          <w:highlight w:val="green"/>
        </w:rPr>
        <w:t>public opinion</w:t>
      </w:r>
      <w:r w:rsidRPr="00B33B69">
        <w:rPr>
          <w:highlight w:val="green"/>
        </w:rPr>
        <w:t xml:space="preserve"> </w:t>
      </w:r>
      <w:r w:rsidRPr="00B33B69">
        <w:rPr>
          <w:rStyle w:val="StyleUnderline"/>
          <w:highlight w:val="green"/>
        </w:rPr>
        <w:t>polls</w:t>
      </w:r>
      <w:r w:rsidRPr="00AA7E98">
        <w:t xml:space="preserve"> (see, for example, Kim, Kang, and Ham, 2022). This option would provide recognition that the ROK is a major power, “increasing South Korea’s prestige in the international community” (Dalton, Friedhoff, and Kim, 2022, p. 2).9 ***FOOTNOTE BEGINS*** This </w:t>
      </w:r>
      <w:r w:rsidRPr="00AA7E98">
        <w:rPr>
          <w:rStyle w:val="StyleUnderline"/>
        </w:rPr>
        <w:t>poll reports</w:t>
      </w:r>
      <w:r w:rsidRPr="00AA7E98">
        <w:t xml:space="preserve"> that </w:t>
      </w:r>
      <w:r w:rsidRPr="00AA7E98">
        <w:rPr>
          <w:rStyle w:val="StyleUnderline"/>
        </w:rPr>
        <w:t>the</w:t>
      </w:r>
      <w:r w:rsidRPr="00AA7E98">
        <w:t xml:space="preserve"> </w:t>
      </w:r>
      <w:r w:rsidRPr="00AA7E98">
        <w:rPr>
          <w:rStyle w:val="Emphasis"/>
        </w:rPr>
        <w:t>main reasons</w:t>
      </w:r>
      <w:r w:rsidRPr="00AA7E98">
        <w:t xml:space="preserve"> </w:t>
      </w:r>
      <w:r w:rsidRPr="00AA7E98">
        <w:rPr>
          <w:rStyle w:val="StyleUnderline"/>
        </w:rPr>
        <w:t>respondents gave regarding a ROK nuclear weapon program are</w:t>
      </w:r>
      <w:r w:rsidRPr="00AA7E98">
        <w:t xml:space="preserve"> (1) </w:t>
      </w:r>
      <w:r w:rsidRPr="00AA7E98">
        <w:rPr>
          <w:rStyle w:val="StyleUnderline"/>
        </w:rPr>
        <w:t>defending</w:t>
      </w:r>
      <w:r w:rsidRPr="00AA7E98">
        <w:t xml:space="preserve"> the ROK </w:t>
      </w:r>
      <w:r w:rsidRPr="00AA7E98">
        <w:rPr>
          <w:rStyle w:val="StyleUnderline"/>
        </w:rPr>
        <w:t>from threats</w:t>
      </w:r>
      <w:r w:rsidRPr="00AA7E98">
        <w:t xml:space="preserve"> </w:t>
      </w:r>
      <w:r w:rsidRPr="00AA7E98">
        <w:rPr>
          <w:rStyle w:val="Emphasis"/>
        </w:rPr>
        <w:t>other than No</w:t>
      </w:r>
      <w:r w:rsidRPr="00AA7E98">
        <w:t xml:space="preserve">rth </w:t>
      </w:r>
      <w:r w:rsidRPr="00AA7E98">
        <w:rPr>
          <w:rStyle w:val="Emphasis"/>
        </w:rPr>
        <w:t>Ko</w:t>
      </w:r>
      <w:r w:rsidRPr="00AA7E98">
        <w:t>rea (</w:t>
      </w:r>
      <w:r w:rsidRPr="00AA7E98">
        <w:rPr>
          <w:rStyle w:val="StyleUnderline"/>
        </w:rPr>
        <w:t>39 percent</w:t>
      </w:r>
      <w:r w:rsidRPr="00AA7E98">
        <w:t xml:space="preserve">), (2) </w:t>
      </w:r>
      <w:r w:rsidRPr="00AA7E98">
        <w:rPr>
          <w:rStyle w:val="StyleUnderline"/>
        </w:rPr>
        <w:t>increasing</w:t>
      </w:r>
      <w:r w:rsidRPr="00AA7E98">
        <w:t xml:space="preserve"> ROK </w:t>
      </w:r>
      <w:r w:rsidRPr="00AA7E98">
        <w:rPr>
          <w:rStyle w:val="Emphasis"/>
        </w:rPr>
        <w:t>international prestige</w:t>
      </w:r>
      <w:r w:rsidRPr="00AA7E98">
        <w:t xml:space="preserve"> (</w:t>
      </w:r>
      <w:r w:rsidRPr="00AA7E98">
        <w:rPr>
          <w:rStyle w:val="StyleUnderline"/>
        </w:rPr>
        <w:t>26 percent</w:t>
      </w:r>
      <w:r w:rsidRPr="00AA7E98">
        <w:t xml:space="preserve">), (3) </w:t>
      </w:r>
      <w:r w:rsidRPr="00AA7E98">
        <w:rPr>
          <w:rStyle w:val="StyleUnderline"/>
        </w:rPr>
        <w:t>countering</w:t>
      </w:r>
      <w:r w:rsidRPr="00AA7E98">
        <w:t xml:space="preserve"> the </w:t>
      </w:r>
      <w:r w:rsidRPr="00AA7E98">
        <w:rPr>
          <w:rStyle w:val="Emphasis"/>
        </w:rPr>
        <w:t>No</w:t>
      </w:r>
      <w:r w:rsidRPr="00AA7E98">
        <w:t xml:space="preserve">rth </w:t>
      </w:r>
      <w:r w:rsidRPr="00AA7E98">
        <w:rPr>
          <w:rStyle w:val="Emphasis"/>
        </w:rPr>
        <w:t>Ko</w:t>
      </w:r>
      <w:r w:rsidRPr="00AA7E98">
        <w:t>rean threat (</w:t>
      </w:r>
      <w:r w:rsidRPr="00AA7E98">
        <w:rPr>
          <w:rStyle w:val="StyleUnderline"/>
        </w:rPr>
        <w:t>23 percent</w:t>
      </w:r>
      <w:r w:rsidRPr="00AA7E98">
        <w:t xml:space="preserve">), </w:t>
      </w:r>
      <w:r w:rsidRPr="00AA7E98">
        <w:rPr>
          <w:rStyle w:val="StyleUnderline"/>
        </w:rPr>
        <w:t>and</w:t>
      </w:r>
      <w:r w:rsidRPr="00AA7E98">
        <w:t xml:space="preserve"> (4) </w:t>
      </w:r>
      <w:r w:rsidRPr="00AA7E98">
        <w:rPr>
          <w:rStyle w:val="StyleUnderline"/>
        </w:rPr>
        <w:t>fearing</w:t>
      </w:r>
      <w:r w:rsidRPr="00AA7E98">
        <w:t xml:space="preserve"> that </w:t>
      </w:r>
      <w:r w:rsidRPr="00AA7E98">
        <w:rPr>
          <w:rStyle w:val="StyleUnderline"/>
        </w:rPr>
        <w:t>the</w:t>
      </w:r>
      <w:r w:rsidRPr="00AA7E98">
        <w:t xml:space="preserve"> </w:t>
      </w:r>
      <w:r w:rsidRPr="00AA7E98">
        <w:rPr>
          <w:rStyle w:val="Emphasis"/>
        </w:rPr>
        <w:t>U</w:t>
      </w:r>
      <w:r w:rsidRPr="00AA7E98">
        <w:t xml:space="preserve">nited </w:t>
      </w:r>
      <w:r w:rsidRPr="00AA7E98">
        <w:rPr>
          <w:rStyle w:val="Emphasis"/>
        </w:rPr>
        <w:t>S</w:t>
      </w:r>
      <w:r w:rsidRPr="00AA7E98">
        <w:t xml:space="preserve">tates </w:t>
      </w:r>
      <w:r w:rsidRPr="00AA7E98">
        <w:rPr>
          <w:rStyle w:val="StyleUnderline"/>
        </w:rPr>
        <w:t>will</w:t>
      </w:r>
      <w:r w:rsidRPr="00AA7E98">
        <w:t xml:space="preserve"> </w:t>
      </w:r>
      <w:r w:rsidRPr="00AA7E98">
        <w:rPr>
          <w:rStyle w:val="Emphasis"/>
        </w:rPr>
        <w:t>not defend</w:t>
      </w:r>
      <w:r w:rsidRPr="00AA7E98">
        <w:t xml:space="preserve"> </w:t>
      </w:r>
      <w:r w:rsidRPr="00AA7E98">
        <w:rPr>
          <w:rStyle w:val="StyleUnderline"/>
        </w:rPr>
        <w:t>the ROK if it is attacked</w:t>
      </w:r>
      <w:r w:rsidRPr="00AA7E98">
        <w:t xml:space="preserve"> (</w:t>
      </w:r>
      <w:r w:rsidRPr="00AA7E98">
        <w:rPr>
          <w:rStyle w:val="StyleUnderline"/>
        </w:rPr>
        <w:t>10 perce</w:t>
      </w:r>
      <w:r w:rsidRPr="00AA7E98">
        <w:t xml:space="preserve">nt). But this </w:t>
      </w:r>
      <w:r w:rsidRPr="00AA7E98">
        <w:rPr>
          <w:rStyle w:val="StyleUnderline"/>
        </w:rPr>
        <w:t>poll</w:t>
      </w:r>
      <w:r w:rsidRPr="00AA7E98">
        <w:t xml:space="preserve"> was done before the extensive North Korean provocations and belligerent rhetoric in 2022 and thus likely </w:t>
      </w:r>
      <w:r w:rsidRPr="00B33B69">
        <w:rPr>
          <w:rStyle w:val="Emphasis"/>
          <w:highlight w:val="green"/>
        </w:rPr>
        <w:t>underrepresents</w:t>
      </w:r>
      <w:r w:rsidRPr="00AA7E98">
        <w:t xml:space="preserve"> </w:t>
      </w:r>
      <w:r w:rsidRPr="00AA7E98">
        <w:rPr>
          <w:rStyle w:val="StyleUnderline"/>
        </w:rPr>
        <w:t xml:space="preserve">current </w:t>
      </w:r>
      <w:r w:rsidRPr="00B33B69">
        <w:rPr>
          <w:rStyle w:val="StyleUnderline"/>
          <w:highlight w:val="green"/>
        </w:rPr>
        <w:t>concerns about</w:t>
      </w:r>
      <w:r w:rsidRPr="00AA7E98">
        <w:rPr>
          <w:rStyle w:val="StyleUnderline"/>
        </w:rPr>
        <w:t xml:space="preserve"> the</w:t>
      </w:r>
      <w:r w:rsidRPr="00AA7E98">
        <w:t xml:space="preserve"> </w:t>
      </w:r>
      <w:r w:rsidRPr="00B33B69">
        <w:rPr>
          <w:rStyle w:val="Emphasis"/>
          <w:highlight w:val="green"/>
        </w:rPr>
        <w:t>No</w:t>
      </w:r>
      <w:r w:rsidRPr="00AA7E98">
        <w:t xml:space="preserve">rth </w:t>
      </w:r>
      <w:r w:rsidRPr="00B33B69">
        <w:rPr>
          <w:rStyle w:val="Emphasis"/>
          <w:highlight w:val="green"/>
        </w:rPr>
        <w:t>Ko</w:t>
      </w:r>
      <w:r w:rsidRPr="00AA7E98">
        <w:t xml:space="preserve">rean </w:t>
      </w:r>
      <w:r w:rsidRPr="00AA7E98">
        <w:rPr>
          <w:rStyle w:val="StyleUnderline"/>
        </w:rPr>
        <w:t>threat</w:t>
      </w:r>
      <w:r w:rsidRPr="00AA7E98">
        <w:t xml:space="preserve"> (Dalton, Friedhoff, and Kim, 2022). ***FOOTNOTE ENDS*** The ROK might especially expect such recognition if it builds hundreds of nuclear weapons to maintain parity with the number of North Korean nuclear weapons projected in this report. The option would also give the ROK discretion in its use of nuclear weapons against North Korea and allow the ROK to pose threats against the North that are stronger than those threats that United States has been willing to pose and therefore could increase both deterrence of North Korean nuclear weapon use and ROK nuclear assurance.</w:t>
      </w:r>
    </w:p>
    <w:p w14:paraId="4AD59B56" w14:textId="77777777" w:rsidR="000F7249" w:rsidRPr="00825438" w:rsidRDefault="000F7249" w:rsidP="000F7249">
      <w:r w:rsidRPr="00AA7E98">
        <w:t xml:space="preserve">However, it seems likely that many ROK government leaders and the ROK public have not appreciated how serious the potential risks and downsides are of this option (Brewer and Dalton, 2023).10 First, North Korea would strongly object and likely cause serious crises, including committing major provocations, trying to prevent having nuclear weapons in the ROK. Second, </w:t>
      </w:r>
      <w:r w:rsidRPr="00AA7E98">
        <w:rPr>
          <w:rStyle w:val="Emphasis"/>
        </w:rPr>
        <w:t>ROK progressives</w:t>
      </w:r>
      <w:r w:rsidRPr="00AA7E98">
        <w:t xml:space="preserve"> </w:t>
      </w:r>
      <w:r w:rsidRPr="00AA7E98">
        <w:rPr>
          <w:rStyle w:val="StyleUnderline"/>
        </w:rPr>
        <w:t>would</w:t>
      </w:r>
      <w:r w:rsidRPr="00AA7E98">
        <w:t xml:space="preserve"> likely </w:t>
      </w:r>
      <w:r w:rsidRPr="00AA7E98">
        <w:rPr>
          <w:rStyle w:val="Emphasis"/>
        </w:rPr>
        <w:t>object</w:t>
      </w:r>
      <w:r w:rsidRPr="00AA7E98">
        <w:t xml:space="preserve">, </w:t>
      </w:r>
      <w:r w:rsidRPr="00AA7E98">
        <w:rPr>
          <w:rStyle w:val="StyleUnderline"/>
        </w:rPr>
        <w:t>as would</w:t>
      </w:r>
      <w:r w:rsidRPr="00AA7E98">
        <w:t xml:space="preserve"> ROK </w:t>
      </w:r>
      <w:r w:rsidRPr="00B33B69">
        <w:rPr>
          <w:rStyle w:val="Emphasis"/>
          <w:highlight w:val="green"/>
        </w:rPr>
        <w:t>citizens</w:t>
      </w:r>
      <w:r w:rsidRPr="00B33B69">
        <w:rPr>
          <w:highlight w:val="green"/>
        </w:rPr>
        <w:t xml:space="preserve"> </w:t>
      </w:r>
      <w:r w:rsidRPr="00FC5BED">
        <w:rPr>
          <w:rStyle w:val="StyleUnderline"/>
        </w:rPr>
        <w:t>living near</w:t>
      </w:r>
      <w:r w:rsidRPr="00AA7E98">
        <w:rPr>
          <w:rStyle w:val="StyleUnderline"/>
        </w:rPr>
        <w:t xml:space="preserve"> whichever </w:t>
      </w:r>
      <w:r w:rsidRPr="00FC5BED">
        <w:rPr>
          <w:rStyle w:val="StyleUnderline"/>
        </w:rPr>
        <w:t>military bases</w:t>
      </w:r>
      <w:r w:rsidRPr="00AA7E98">
        <w:rPr>
          <w:rStyle w:val="StyleUnderline"/>
        </w:rPr>
        <w:t xml:space="preserve"> would be </w:t>
      </w:r>
      <w:r w:rsidRPr="00FC5BED">
        <w:rPr>
          <w:rStyle w:val="StyleUnderline"/>
        </w:rPr>
        <w:t>chosen for nucl</w:t>
      </w:r>
      <w:r w:rsidRPr="00AA7E98">
        <w:rPr>
          <w:rStyle w:val="StyleUnderline"/>
        </w:rPr>
        <w:t xml:space="preserve">ear weapon storage, </w:t>
      </w:r>
      <w:r w:rsidRPr="00FC5BED">
        <w:rPr>
          <w:rStyle w:val="StyleUnderline"/>
        </w:rPr>
        <w:t>knowing</w:t>
      </w:r>
      <w:r w:rsidRPr="00AA7E98">
        <w:t xml:space="preserve"> that their </w:t>
      </w:r>
      <w:r w:rsidRPr="00FC5BED">
        <w:rPr>
          <w:rStyle w:val="StyleUnderline"/>
        </w:rPr>
        <w:t xml:space="preserve">communities would </w:t>
      </w:r>
      <w:r w:rsidRPr="00B33B69">
        <w:rPr>
          <w:rStyle w:val="StyleUnderline"/>
          <w:highlight w:val="green"/>
        </w:rPr>
        <w:t>become</w:t>
      </w:r>
      <w:r w:rsidRPr="00FC5BED">
        <w:t xml:space="preserve"> </w:t>
      </w:r>
      <w:r w:rsidRPr="005C2686">
        <w:rPr>
          <w:rStyle w:val="Emphasis"/>
        </w:rPr>
        <w:t>high-</w:t>
      </w:r>
      <w:r w:rsidRPr="00AA7E98">
        <w:rPr>
          <w:rStyle w:val="Emphasis"/>
        </w:rPr>
        <w:t>priority</w:t>
      </w:r>
      <w:r w:rsidRPr="00AA7E98">
        <w:t xml:space="preserve"> nuclear weapon </w:t>
      </w:r>
      <w:r w:rsidRPr="00B33B69">
        <w:rPr>
          <w:rStyle w:val="Emphasis"/>
          <w:highlight w:val="green"/>
        </w:rPr>
        <w:t>targets</w:t>
      </w:r>
      <w:r w:rsidRPr="00AA7E98">
        <w:t xml:space="preserve"> for North Korea. The </w:t>
      </w:r>
      <w:r w:rsidRPr="00B33B69">
        <w:rPr>
          <w:rStyle w:val="StyleUnderline"/>
          <w:highlight w:val="green"/>
        </w:rPr>
        <w:t>citizens</w:t>
      </w:r>
      <w:r w:rsidRPr="00AA7E98">
        <w:t xml:space="preserve"> against having nuclear weapons in the ROK </w:t>
      </w:r>
      <w:r w:rsidRPr="00AA7E98">
        <w:rPr>
          <w:rStyle w:val="StyleUnderline"/>
        </w:rPr>
        <w:t>would</w:t>
      </w:r>
      <w:r w:rsidRPr="00AA7E98">
        <w:t xml:space="preserve"> likely </w:t>
      </w:r>
      <w:r w:rsidRPr="00B33B69">
        <w:rPr>
          <w:rStyle w:val="StyleUnderline"/>
          <w:highlight w:val="green"/>
        </w:rPr>
        <w:t>pursue</w:t>
      </w:r>
      <w:r w:rsidRPr="00B33B69">
        <w:rPr>
          <w:highlight w:val="green"/>
        </w:rPr>
        <w:t xml:space="preserve"> </w:t>
      </w:r>
      <w:r w:rsidRPr="00B33B69">
        <w:rPr>
          <w:rStyle w:val="Emphasis"/>
          <w:highlight w:val="green"/>
        </w:rPr>
        <w:t>demonstrations</w:t>
      </w:r>
      <w:r w:rsidRPr="00B33B69">
        <w:rPr>
          <w:highlight w:val="green"/>
        </w:rPr>
        <w:t xml:space="preserve"> </w:t>
      </w:r>
      <w:r w:rsidRPr="00B33B69">
        <w:rPr>
          <w:rStyle w:val="StyleUnderline"/>
          <w:highlight w:val="green"/>
        </w:rPr>
        <w:t>against</w:t>
      </w:r>
      <w:r w:rsidRPr="00AA7E98">
        <w:rPr>
          <w:rStyle w:val="StyleUnderline"/>
        </w:rPr>
        <w:t xml:space="preserve"> the </w:t>
      </w:r>
      <w:r w:rsidRPr="00B33B69">
        <w:rPr>
          <w:rStyle w:val="StyleUnderline"/>
          <w:highlight w:val="green"/>
        </w:rPr>
        <w:t>nuc</w:t>
      </w:r>
      <w:r w:rsidRPr="00AA7E98">
        <w:rPr>
          <w:rStyle w:val="StyleUnderline"/>
        </w:rPr>
        <w:t>lear weapon</w:t>
      </w:r>
      <w:r w:rsidRPr="00B33B69">
        <w:rPr>
          <w:rStyle w:val="StyleUnderline"/>
          <w:highlight w:val="green"/>
        </w:rPr>
        <w:t>s</w:t>
      </w:r>
      <w:r w:rsidRPr="00AA7E98">
        <w:t xml:space="preserve"> as against THAAD, although </w:t>
      </w:r>
      <w:r w:rsidRPr="00AA7E98">
        <w:rPr>
          <w:rStyle w:val="StyleUnderline"/>
        </w:rPr>
        <w:t>they would</w:t>
      </w:r>
      <w:r w:rsidRPr="00AA7E98">
        <w:t xml:space="preserve"> likely </w:t>
      </w:r>
      <w:r w:rsidRPr="00AA7E98">
        <w:rPr>
          <w:rStyle w:val="StyleUnderline"/>
        </w:rPr>
        <w:t>make those demonstrations</w:t>
      </w:r>
      <w:r w:rsidRPr="00AA7E98">
        <w:t xml:space="preserve"> far more </w:t>
      </w:r>
      <w:r w:rsidRPr="00AA7E98">
        <w:rPr>
          <w:rStyle w:val="Emphasis"/>
        </w:rPr>
        <w:t>serious</w:t>
      </w:r>
      <w:r w:rsidRPr="00AA7E98">
        <w:t xml:space="preserve"> </w:t>
      </w:r>
      <w:r w:rsidRPr="00AA7E98">
        <w:rPr>
          <w:rStyle w:val="StyleUnderline"/>
        </w:rPr>
        <w:t>and of</w:t>
      </w:r>
      <w:r w:rsidRPr="00AA7E98">
        <w:t xml:space="preserve"> </w:t>
      </w:r>
      <w:r w:rsidRPr="00AA7E98">
        <w:rPr>
          <w:rStyle w:val="Emphasis"/>
        </w:rPr>
        <w:t>great</w:t>
      </w:r>
      <w:r w:rsidRPr="00AA7E98">
        <w:t xml:space="preserve">er </w:t>
      </w:r>
      <w:r w:rsidRPr="00AA7E98">
        <w:rPr>
          <w:rStyle w:val="Emphasis"/>
        </w:rPr>
        <w:t>magnitude</w:t>
      </w:r>
      <w:r w:rsidRPr="00AA7E98">
        <w:t xml:space="preserve">. A future ROK president could simply cancel the ROK nuclear weapon program. Third, </w:t>
      </w:r>
      <w:r w:rsidRPr="00AA7E98">
        <w:rPr>
          <w:rStyle w:val="StyleUnderline"/>
        </w:rPr>
        <w:t>the</w:t>
      </w:r>
      <w:r w:rsidRPr="00AA7E98">
        <w:t xml:space="preserve"> </w:t>
      </w:r>
      <w:r w:rsidRPr="00B33B69">
        <w:rPr>
          <w:rStyle w:val="Emphasis"/>
          <w:highlight w:val="green"/>
        </w:rPr>
        <w:t>cost</w:t>
      </w:r>
      <w:r w:rsidRPr="00AA7E98">
        <w:t xml:space="preserve"> </w:t>
      </w:r>
      <w:r w:rsidRPr="00AA7E98">
        <w:rPr>
          <w:rStyle w:val="StyleUnderline"/>
        </w:rPr>
        <w:t xml:space="preserve">of the ROK </w:t>
      </w:r>
      <w:r w:rsidRPr="00B33B69">
        <w:rPr>
          <w:rStyle w:val="StyleUnderline"/>
          <w:highlight w:val="green"/>
        </w:rPr>
        <w:t>producing</w:t>
      </w:r>
      <w:r w:rsidRPr="00AA7E98">
        <w:rPr>
          <w:rStyle w:val="StyleUnderline"/>
        </w:rPr>
        <w:t xml:space="preserve"> its own nuclear weapons would be</w:t>
      </w:r>
      <w:r w:rsidRPr="00AA7E98">
        <w:t xml:space="preserve"> </w:t>
      </w:r>
      <w:r w:rsidRPr="00B33B69">
        <w:rPr>
          <w:rStyle w:val="Emphasis"/>
          <w:highlight w:val="green"/>
        </w:rPr>
        <w:t>very high</w:t>
      </w:r>
      <w:r w:rsidRPr="00AA7E98">
        <w:t xml:space="preserve">. </w:t>
      </w:r>
      <w:r w:rsidRPr="00B33B69">
        <w:rPr>
          <w:rStyle w:val="StyleUnderline"/>
          <w:highlight w:val="green"/>
        </w:rPr>
        <w:t>Production</w:t>
      </w:r>
      <w:r w:rsidRPr="00AA7E98">
        <w:t xml:space="preserve"> would </w:t>
      </w:r>
      <w:r w:rsidRPr="00B33B69">
        <w:rPr>
          <w:rStyle w:val="StyleUnderline"/>
          <w:highlight w:val="green"/>
        </w:rPr>
        <w:t>take</w:t>
      </w:r>
      <w:r w:rsidRPr="00B33B69">
        <w:rPr>
          <w:highlight w:val="green"/>
        </w:rPr>
        <w:t xml:space="preserve"> </w:t>
      </w:r>
      <w:r w:rsidRPr="00B33B69">
        <w:rPr>
          <w:rStyle w:val="Emphasis"/>
          <w:highlight w:val="green"/>
        </w:rPr>
        <w:t>considerable time</w:t>
      </w:r>
      <w:r w:rsidRPr="00AA7E98">
        <w:t xml:space="preserve"> </w:t>
      </w:r>
      <w:r w:rsidRPr="00AA7E98">
        <w:rPr>
          <w:rStyle w:val="StyleUnderline"/>
        </w:rPr>
        <w:t xml:space="preserve">especially </w:t>
      </w:r>
      <w:r w:rsidRPr="00B33B69">
        <w:rPr>
          <w:rStyle w:val="StyleUnderline"/>
          <w:highlight w:val="green"/>
        </w:rPr>
        <w:t>because</w:t>
      </w:r>
      <w:r w:rsidRPr="00AA7E98">
        <w:rPr>
          <w:rStyle w:val="StyleUnderline"/>
        </w:rPr>
        <w:t xml:space="preserve"> the ROK </w:t>
      </w:r>
      <w:r w:rsidRPr="00B33B69">
        <w:rPr>
          <w:rStyle w:val="StyleUnderline"/>
          <w:highlight w:val="green"/>
        </w:rPr>
        <w:t>lacks</w:t>
      </w:r>
      <w:r w:rsidRPr="00B33B69">
        <w:rPr>
          <w:highlight w:val="green"/>
        </w:rPr>
        <w:t xml:space="preserve"> </w:t>
      </w:r>
      <w:r w:rsidRPr="00B33B69">
        <w:rPr>
          <w:rStyle w:val="Emphasis"/>
          <w:highlight w:val="green"/>
        </w:rPr>
        <w:t>uranium enrichment</w:t>
      </w:r>
      <w:r w:rsidRPr="00B33B69">
        <w:rPr>
          <w:highlight w:val="green"/>
        </w:rPr>
        <w:t xml:space="preserve"> </w:t>
      </w:r>
      <w:r w:rsidRPr="00B33B69">
        <w:rPr>
          <w:rStyle w:val="StyleUnderline"/>
          <w:highlight w:val="green"/>
        </w:rPr>
        <w:t>and</w:t>
      </w:r>
      <w:r w:rsidRPr="00AA7E98">
        <w:t xml:space="preserve"> </w:t>
      </w:r>
      <w:r w:rsidRPr="00B33B69">
        <w:rPr>
          <w:rStyle w:val="Emphasis"/>
          <w:highlight w:val="green"/>
        </w:rPr>
        <w:t>plutonium</w:t>
      </w:r>
      <w:r w:rsidRPr="00AA7E98">
        <w:rPr>
          <w:rStyle w:val="Emphasis"/>
        </w:rPr>
        <w:t xml:space="preserve"> reprocessing</w:t>
      </w:r>
      <w:r w:rsidRPr="00AA7E98">
        <w:t xml:space="preserve"> </w:t>
      </w:r>
      <w:r w:rsidRPr="00B33B69">
        <w:rPr>
          <w:rStyle w:val="StyleUnderline"/>
          <w:highlight w:val="green"/>
        </w:rPr>
        <w:t>capabilities</w:t>
      </w:r>
      <w:r w:rsidRPr="00AA7E98">
        <w:t xml:space="preserve">. Fourth, to produce its own nuclear weapons, </w:t>
      </w:r>
      <w:r w:rsidRPr="00AA7E98">
        <w:rPr>
          <w:rStyle w:val="StyleUnderline"/>
        </w:rPr>
        <w:t xml:space="preserve">the ROK would </w:t>
      </w:r>
      <w:r w:rsidRPr="00B33B69">
        <w:rPr>
          <w:rStyle w:val="StyleUnderline"/>
          <w:highlight w:val="green"/>
        </w:rPr>
        <w:t>need to</w:t>
      </w:r>
      <w:r w:rsidRPr="00B33B69">
        <w:rPr>
          <w:highlight w:val="green"/>
        </w:rPr>
        <w:t xml:space="preserve"> </w:t>
      </w:r>
      <w:r w:rsidRPr="00B33B69">
        <w:rPr>
          <w:rStyle w:val="Emphasis"/>
          <w:highlight w:val="green"/>
        </w:rPr>
        <w:t>leave</w:t>
      </w:r>
      <w:r w:rsidRPr="00AA7E98">
        <w:t xml:space="preserve"> </w:t>
      </w:r>
      <w:r w:rsidRPr="00AA7E98">
        <w:rPr>
          <w:rStyle w:val="StyleUnderline"/>
        </w:rPr>
        <w:t>the</w:t>
      </w:r>
      <w:r w:rsidRPr="00AA7E98">
        <w:t xml:space="preserve"> </w:t>
      </w:r>
      <w:r w:rsidRPr="00B33B69">
        <w:rPr>
          <w:rStyle w:val="Emphasis"/>
          <w:highlight w:val="green"/>
        </w:rPr>
        <w:t>N</w:t>
      </w:r>
      <w:r w:rsidRPr="00AA7E98">
        <w:t>uclear Non-</w:t>
      </w:r>
      <w:r w:rsidRPr="00B33B69">
        <w:rPr>
          <w:rStyle w:val="Emphasis"/>
          <w:highlight w:val="green"/>
        </w:rPr>
        <w:t>P</w:t>
      </w:r>
      <w:r w:rsidRPr="00AA7E98">
        <w:t xml:space="preserve">roliferation </w:t>
      </w:r>
      <w:r w:rsidRPr="00B33B69">
        <w:rPr>
          <w:rStyle w:val="Emphasis"/>
          <w:highlight w:val="green"/>
        </w:rPr>
        <w:t>T</w:t>
      </w:r>
      <w:r w:rsidRPr="00AA7E98">
        <w:t xml:space="preserve">reaty. If it does so, </w:t>
      </w:r>
      <w:r w:rsidRPr="00AA7E98">
        <w:rPr>
          <w:rStyle w:val="StyleUnderline"/>
        </w:rPr>
        <w:t>the</w:t>
      </w:r>
      <w:r w:rsidRPr="00AA7E98">
        <w:t xml:space="preserve"> </w:t>
      </w:r>
      <w:r w:rsidRPr="00B33B69">
        <w:rPr>
          <w:rStyle w:val="Emphasis"/>
          <w:highlight w:val="green"/>
        </w:rPr>
        <w:t>N</w:t>
      </w:r>
      <w:r w:rsidRPr="00AA7E98">
        <w:t xml:space="preserve">uclear </w:t>
      </w:r>
      <w:r w:rsidRPr="00B33B69">
        <w:rPr>
          <w:rStyle w:val="Emphasis"/>
          <w:highlight w:val="green"/>
        </w:rPr>
        <w:t>S</w:t>
      </w:r>
      <w:r w:rsidRPr="00AA7E98">
        <w:t xml:space="preserve">uppliers </w:t>
      </w:r>
      <w:r w:rsidRPr="00B33B69">
        <w:rPr>
          <w:rStyle w:val="Emphasis"/>
          <w:highlight w:val="green"/>
        </w:rPr>
        <w:t>G</w:t>
      </w:r>
      <w:r w:rsidRPr="00AA7E98">
        <w:t xml:space="preserve">roup might </w:t>
      </w:r>
      <w:r w:rsidRPr="00B33B69">
        <w:rPr>
          <w:rStyle w:val="StyleUnderline"/>
          <w:highlight w:val="green"/>
        </w:rPr>
        <w:t>refuse to provide</w:t>
      </w:r>
      <w:r w:rsidRPr="00AA7E98">
        <w:rPr>
          <w:rStyle w:val="StyleUnderline"/>
        </w:rPr>
        <w:t xml:space="preserve"> the </w:t>
      </w:r>
      <w:r w:rsidRPr="00B33B69">
        <w:rPr>
          <w:rStyle w:val="StyleUnderline"/>
          <w:highlight w:val="green"/>
        </w:rPr>
        <w:t>uranium needed</w:t>
      </w:r>
      <w:r w:rsidRPr="00AA7E98">
        <w:rPr>
          <w:rStyle w:val="StyleUnderline"/>
        </w:rPr>
        <w:t xml:space="preserve"> for either ROK nuclear power plants or ROK nuclear weapons</w:t>
      </w:r>
      <w:r w:rsidRPr="00AA7E98">
        <w:t xml:space="preserve">, potentially reducing or significantly </w:t>
      </w:r>
      <w:r w:rsidRPr="00B33B69">
        <w:rPr>
          <w:rStyle w:val="Emphasis"/>
          <w:highlight w:val="green"/>
        </w:rPr>
        <w:t>eliminating</w:t>
      </w:r>
      <w:r w:rsidRPr="00AA7E98">
        <w:t xml:space="preserve"> perhaps 25 to </w:t>
      </w:r>
      <w:r w:rsidRPr="00AA7E98">
        <w:rPr>
          <w:rStyle w:val="Emphasis"/>
        </w:rPr>
        <w:t>30 percent</w:t>
      </w:r>
      <w:r w:rsidRPr="00AA7E98">
        <w:t xml:space="preserve"> </w:t>
      </w:r>
      <w:r w:rsidRPr="00AA7E98">
        <w:rPr>
          <w:rStyle w:val="StyleUnderline"/>
        </w:rPr>
        <w:t xml:space="preserve">of ROK </w:t>
      </w:r>
      <w:r w:rsidRPr="00B33B69">
        <w:rPr>
          <w:rStyle w:val="StyleUnderline"/>
          <w:highlight w:val="green"/>
        </w:rPr>
        <w:t>electrical power</w:t>
      </w:r>
      <w:r w:rsidRPr="00AA7E98">
        <w:t xml:space="preserve">.11 Fifth, </w:t>
      </w:r>
      <w:r w:rsidRPr="00AA7E98">
        <w:rPr>
          <w:rStyle w:val="StyleUnderline"/>
        </w:rPr>
        <w:t>the ROK</w:t>
      </w:r>
      <w:r w:rsidRPr="00AA7E98">
        <w:t xml:space="preserve"> could also </w:t>
      </w:r>
      <w:r w:rsidRPr="00B33B69">
        <w:rPr>
          <w:rStyle w:val="StyleUnderline"/>
          <w:highlight w:val="green"/>
        </w:rPr>
        <w:t>suffer</w:t>
      </w:r>
      <w:r w:rsidRPr="00AA7E98">
        <w:t xml:space="preserve"> </w:t>
      </w:r>
      <w:r w:rsidRPr="00AA7E98">
        <w:rPr>
          <w:rStyle w:val="Emphasis"/>
        </w:rPr>
        <w:t xml:space="preserve">international </w:t>
      </w:r>
      <w:r w:rsidRPr="00B33B69">
        <w:rPr>
          <w:rStyle w:val="Emphasis"/>
          <w:highlight w:val="green"/>
        </w:rPr>
        <w:t>economic sanctions</w:t>
      </w:r>
      <w:r w:rsidRPr="00AA7E98">
        <w:t xml:space="preserve"> </w:t>
      </w:r>
      <w:r w:rsidRPr="00AA7E98">
        <w:rPr>
          <w:rStyle w:val="StyleUnderline"/>
        </w:rPr>
        <w:t>that could be</w:t>
      </w:r>
      <w:r w:rsidRPr="00AA7E98">
        <w:t xml:space="preserve"> particularly </w:t>
      </w:r>
      <w:r w:rsidRPr="00B33B69">
        <w:rPr>
          <w:rStyle w:val="Emphasis"/>
          <w:highlight w:val="green"/>
        </w:rPr>
        <w:t>devastating</w:t>
      </w:r>
      <w:r w:rsidRPr="00AA7E98">
        <w:t xml:space="preserve"> </w:t>
      </w:r>
      <w:r w:rsidRPr="00AA7E98">
        <w:rPr>
          <w:rStyle w:val="StyleUnderline"/>
        </w:rPr>
        <w:t>because of the ROK economy’s emphasis on exports</w:t>
      </w:r>
      <w:r w:rsidRPr="00AA7E98">
        <w:t xml:space="preserve">. Sixth, </w:t>
      </w:r>
      <w:r w:rsidRPr="00FC5BED">
        <w:rPr>
          <w:rStyle w:val="Emphasis"/>
        </w:rPr>
        <w:t>China</w:t>
      </w:r>
      <w:r w:rsidRPr="00AA7E98">
        <w:t xml:space="preserve"> would find it highly problematic that the ROK would create hundreds of nuclear weapons and </w:t>
      </w:r>
      <w:r w:rsidRPr="00AA7E98">
        <w:rPr>
          <w:rStyle w:val="StyleUnderline"/>
        </w:rPr>
        <w:t xml:space="preserve">might </w:t>
      </w:r>
      <w:r w:rsidRPr="00FC5BED">
        <w:rPr>
          <w:rStyle w:val="StyleUnderline"/>
        </w:rPr>
        <w:t>put</w:t>
      </w:r>
      <w:r w:rsidRPr="00AA7E98">
        <w:t xml:space="preserve"> </w:t>
      </w:r>
      <w:r w:rsidRPr="00AA7E98">
        <w:rPr>
          <w:rStyle w:val="Emphasis"/>
        </w:rPr>
        <w:t>substantial</w:t>
      </w:r>
      <w:r w:rsidRPr="00AA7E98">
        <w:t xml:space="preserve"> </w:t>
      </w:r>
      <w:r w:rsidRPr="00AA7E98">
        <w:rPr>
          <w:rStyle w:val="StyleUnderline"/>
        </w:rPr>
        <w:t>economic pressure on the ROK</w:t>
      </w:r>
      <w:r w:rsidRPr="00AA7E98">
        <w:t xml:space="preserve"> to not do so, including financial sanctions potentially much greater than those used against the THAAD deployment. And seventh, </w:t>
      </w:r>
      <w:r w:rsidRPr="00AA7E98">
        <w:rPr>
          <w:rStyle w:val="StyleUnderline"/>
        </w:rPr>
        <w:t>the</w:t>
      </w:r>
      <w:r w:rsidRPr="00AA7E98">
        <w:t xml:space="preserve"> </w:t>
      </w:r>
      <w:r w:rsidRPr="00B33B69">
        <w:rPr>
          <w:rStyle w:val="Emphasis"/>
          <w:highlight w:val="green"/>
        </w:rPr>
        <w:t>U</w:t>
      </w:r>
      <w:r w:rsidRPr="00AA7E98">
        <w:t xml:space="preserve">nited </w:t>
      </w:r>
      <w:r w:rsidRPr="00B33B69">
        <w:rPr>
          <w:rStyle w:val="Emphasis"/>
          <w:highlight w:val="green"/>
        </w:rPr>
        <w:t>S</w:t>
      </w:r>
      <w:r w:rsidRPr="00AA7E98">
        <w:t xml:space="preserve">tates </w:t>
      </w:r>
      <w:r w:rsidRPr="00AA7E98">
        <w:rPr>
          <w:rStyle w:val="StyleUnderline"/>
        </w:rPr>
        <w:t>could</w:t>
      </w:r>
      <w:r w:rsidRPr="00AA7E98">
        <w:t xml:space="preserve"> decide to </w:t>
      </w:r>
      <w:r w:rsidRPr="00B33B69">
        <w:rPr>
          <w:rStyle w:val="Emphasis"/>
          <w:highlight w:val="green"/>
        </w:rPr>
        <w:t>withdraw</w:t>
      </w:r>
      <w:r w:rsidRPr="00AA7E98">
        <w:t xml:space="preserve"> </w:t>
      </w:r>
      <w:r w:rsidRPr="00AA7E98">
        <w:rPr>
          <w:rStyle w:val="StyleUnderline"/>
        </w:rPr>
        <w:t>from the ROK-U.S. military alliance</w:t>
      </w:r>
      <w:r w:rsidRPr="00AA7E98">
        <w:t xml:space="preserve">. None of these potential outcomes is inevitable, but they are all quite possible. In trying to defend against the growing North Korean nuclear weapon threat, it is possible that </w:t>
      </w:r>
      <w:r w:rsidRPr="00AA7E98">
        <w:rPr>
          <w:rStyle w:val="StyleUnderline"/>
        </w:rPr>
        <w:t xml:space="preserve">the ROK could </w:t>
      </w:r>
      <w:r w:rsidRPr="00B33B69">
        <w:rPr>
          <w:rStyle w:val="StyleUnderline"/>
          <w:highlight w:val="green"/>
        </w:rPr>
        <w:t>do</w:t>
      </w:r>
      <w:r w:rsidRPr="00AA7E98">
        <w:t xml:space="preserve"> </w:t>
      </w:r>
      <w:r w:rsidRPr="00B33B69">
        <w:rPr>
          <w:rStyle w:val="Emphasis"/>
          <w:highlight w:val="green"/>
        </w:rPr>
        <w:t>serious damage</w:t>
      </w:r>
      <w:r w:rsidRPr="00AA7E98">
        <w:t xml:space="preserve"> </w:t>
      </w:r>
      <w:r w:rsidRPr="00AA7E98">
        <w:rPr>
          <w:rStyle w:val="StyleUnderline"/>
        </w:rPr>
        <w:t>to its security, economy, and reputation by pursuing this option</w:t>
      </w:r>
      <w:r w:rsidRPr="00AA7E98">
        <w:t>.</w:t>
      </w:r>
    </w:p>
    <w:p w14:paraId="7FB50256" w14:textId="77777777" w:rsidR="000F7249" w:rsidRPr="00D65E70" w:rsidRDefault="000F7249" w:rsidP="000F7249">
      <w:pPr>
        <w:pStyle w:val="Heading4"/>
        <w:rPr>
          <w:u w:val="single"/>
        </w:rPr>
      </w:pPr>
      <w:r>
        <w:t>Scratch off ‘</w:t>
      </w:r>
      <w:r>
        <w:rPr>
          <w:u w:val="single"/>
        </w:rPr>
        <w:t xml:space="preserve">secret </w:t>
      </w:r>
      <w:proofErr w:type="spellStart"/>
      <w:r>
        <w:rPr>
          <w:u w:val="single"/>
        </w:rPr>
        <w:t>prolif</w:t>
      </w:r>
      <w:proofErr w:type="spellEnd"/>
      <w:r>
        <w:t xml:space="preserve">’. South Korea gets </w:t>
      </w:r>
      <w:r>
        <w:rPr>
          <w:u w:val="single"/>
        </w:rPr>
        <w:t>regularly</w:t>
      </w:r>
      <w:r>
        <w:t xml:space="preserve"> checked in on, and would be </w:t>
      </w:r>
      <w:r>
        <w:rPr>
          <w:u w:val="single"/>
        </w:rPr>
        <w:t>found out</w:t>
      </w:r>
      <w:r>
        <w:t xml:space="preserve"> since they’re </w:t>
      </w:r>
      <w:r>
        <w:rPr>
          <w:u w:val="single"/>
        </w:rPr>
        <w:t>missing</w:t>
      </w:r>
      <w:r>
        <w:t xml:space="preserve"> crucial materials and facilities. </w:t>
      </w:r>
      <w:r>
        <w:rPr>
          <w:u w:val="single"/>
        </w:rPr>
        <w:t xml:space="preserve"> </w:t>
      </w:r>
    </w:p>
    <w:p w14:paraId="5E27A41D" w14:textId="77777777" w:rsidR="000F7249" w:rsidRPr="00D65E70" w:rsidRDefault="000F7249" w:rsidP="000F7249">
      <w:r w:rsidRPr="001D597D">
        <w:t>Hwee-</w:t>
      </w:r>
      <w:proofErr w:type="spellStart"/>
      <w:r w:rsidRPr="001D597D">
        <w:t>rhak</w:t>
      </w:r>
      <w:proofErr w:type="spellEnd"/>
      <w:r w:rsidRPr="001D597D">
        <w:t xml:space="preserve"> </w:t>
      </w:r>
      <w:r w:rsidRPr="00DC55C2">
        <w:rPr>
          <w:rStyle w:val="Style13ptBold"/>
        </w:rPr>
        <w:t>Park</w:t>
      </w:r>
      <w:r>
        <w:t xml:space="preserve"> March-20</w:t>
      </w:r>
      <w:r w:rsidRPr="00DC55C2">
        <w:rPr>
          <w:rStyle w:val="Style13ptBold"/>
        </w:rPr>
        <w:t>25</w:t>
      </w:r>
      <w:r>
        <w:t>, Hwee-</w:t>
      </w:r>
      <w:proofErr w:type="spellStart"/>
      <w:r>
        <w:t>rhak</w:t>
      </w:r>
      <w:proofErr w:type="spellEnd"/>
      <w:r>
        <w:t xml:space="preserve"> Park is a visiting scholar at the University of Massachusetts, Boston, “</w:t>
      </w:r>
      <w:r w:rsidRPr="00DC55C2">
        <w:t>A Non-nuclear US Ally’s Nuclear Option: South Korea’s Case</w:t>
      </w:r>
      <w:r>
        <w:t xml:space="preserve">”, Journal of Asian Security, </w:t>
      </w:r>
      <w:hyperlink r:id="rId87" w:history="1">
        <w:r w:rsidRPr="00D908D5">
          <w:rPr>
            <w:rStyle w:val="Hyperlink"/>
          </w:rPr>
          <w:t>https://journals.sagepub.com/doi/pdf/10.1177/23477970241298760</w:t>
        </w:r>
      </w:hyperlink>
      <w:r>
        <w:t>] TDI</w:t>
      </w:r>
    </w:p>
    <w:p w14:paraId="31CFC494" w14:textId="77777777" w:rsidR="000F7249" w:rsidRPr="00D65E70" w:rsidRDefault="000F7249" w:rsidP="000F7249">
      <w:r w:rsidRPr="00D65E70">
        <w:t xml:space="preserve">South Korea has yet to engage in significant discussions about the availability of nuclear materials, because this factor is more fundamental than opportunity and willingness. Specifically, </w:t>
      </w:r>
      <w:r w:rsidRPr="00B33B69">
        <w:rPr>
          <w:rStyle w:val="Emphasis"/>
          <w:highlight w:val="green"/>
        </w:rPr>
        <w:t>South</w:t>
      </w:r>
      <w:r w:rsidRPr="00D65E70">
        <w:rPr>
          <w:rStyle w:val="Emphasis"/>
        </w:rPr>
        <w:t xml:space="preserve"> </w:t>
      </w:r>
      <w:r w:rsidRPr="00B33B69">
        <w:rPr>
          <w:rStyle w:val="Emphasis"/>
          <w:highlight w:val="green"/>
        </w:rPr>
        <w:t>Korea does not possess</w:t>
      </w:r>
      <w:r w:rsidRPr="00D65E70">
        <w:rPr>
          <w:rStyle w:val="Emphasis"/>
        </w:rPr>
        <w:t xml:space="preserve"> either </w:t>
      </w:r>
      <w:r w:rsidRPr="00B33B69">
        <w:rPr>
          <w:rStyle w:val="Emphasis"/>
          <w:highlight w:val="green"/>
        </w:rPr>
        <w:t>plutonium-239 or HEU</w:t>
      </w:r>
      <w:r w:rsidRPr="00D65E70">
        <w:t xml:space="preserve">, </w:t>
      </w:r>
      <w:r w:rsidRPr="00B33B69">
        <w:rPr>
          <w:rStyle w:val="Emphasis"/>
          <w:highlight w:val="green"/>
        </w:rPr>
        <w:t>nor</w:t>
      </w:r>
      <w:r w:rsidRPr="00D65E70">
        <w:rPr>
          <w:rStyle w:val="Emphasis"/>
        </w:rPr>
        <w:t xml:space="preserve"> does it </w:t>
      </w:r>
      <w:r w:rsidRPr="00B33B69">
        <w:rPr>
          <w:rStyle w:val="Emphasis"/>
          <w:highlight w:val="green"/>
        </w:rPr>
        <w:t>have</w:t>
      </w:r>
      <w:r w:rsidRPr="00D65E70">
        <w:rPr>
          <w:rStyle w:val="Emphasis"/>
        </w:rPr>
        <w:t xml:space="preserve"> the </w:t>
      </w:r>
      <w:r w:rsidRPr="00B33B69">
        <w:rPr>
          <w:rStyle w:val="Emphasis"/>
          <w:highlight w:val="green"/>
        </w:rPr>
        <w:t>facilities to produce these</w:t>
      </w:r>
      <w:r w:rsidRPr="00D65E70">
        <w:rPr>
          <w:rStyle w:val="Emphasis"/>
        </w:rPr>
        <w:t xml:space="preserve"> materials</w:t>
      </w:r>
      <w:r w:rsidRPr="00D65E70">
        <w:t xml:space="preserve">. </w:t>
      </w:r>
      <w:r w:rsidRPr="00B33B69">
        <w:rPr>
          <w:rStyle w:val="Emphasis"/>
          <w:highlight w:val="green"/>
        </w:rPr>
        <w:t>Given</w:t>
      </w:r>
      <w:r w:rsidRPr="00D65E70">
        <w:t xml:space="preserve"> the seamless </w:t>
      </w:r>
      <w:r w:rsidRPr="00B33B69">
        <w:rPr>
          <w:rStyle w:val="Emphasis"/>
          <w:highlight w:val="green"/>
        </w:rPr>
        <w:t>monitoring</w:t>
      </w:r>
      <w:r w:rsidRPr="00D65E70">
        <w:rPr>
          <w:rStyle w:val="Emphasis"/>
        </w:rPr>
        <w:t xml:space="preserve"> by the IAEA</w:t>
      </w:r>
      <w:r w:rsidRPr="00D65E70">
        <w:t xml:space="preserve">, </w:t>
      </w:r>
      <w:r w:rsidRPr="00D65E70">
        <w:rPr>
          <w:rStyle w:val="Emphasis"/>
        </w:rPr>
        <w:t xml:space="preserve">it </w:t>
      </w:r>
      <w:r w:rsidRPr="00B33B69">
        <w:rPr>
          <w:rStyle w:val="Emphasis"/>
          <w:highlight w:val="green"/>
        </w:rPr>
        <w:t>would be</w:t>
      </w:r>
      <w:r w:rsidRPr="00D65E70">
        <w:rPr>
          <w:rStyle w:val="Emphasis"/>
        </w:rPr>
        <w:t xml:space="preserve"> extremely </w:t>
      </w:r>
      <w:r w:rsidRPr="00B33B69">
        <w:rPr>
          <w:rStyle w:val="Emphasis"/>
          <w:highlight w:val="green"/>
        </w:rPr>
        <w:t>difficult to produce</w:t>
      </w:r>
      <w:r w:rsidRPr="00D65E70">
        <w:rPr>
          <w:rStyle w:val="Emphasis"/>
        </w:rPr>
        <w:t xml:space="preserve"> such materials </w:t>
      </w:r>
      <w:r w:rsidRPr="00B33B69">
        <w:rPr>
          <w:rStyle w:val="Emphasis"/>
          <w:highlight w:val="green"/>
        </w:rPr>
        <w:t>in secret</w:t>
      </w:r>
      <w:r w:rsidRPr="00D65E70">
        <w:t xml:space="preserve">, as evidenced by the IAEA’s investigation into South Korea’s nuclear activities from 2004 to 2007. One expert estimated that </w:t>
      </w:r>
      <w:r w:rsidRPr="00D65E70">
        <w:rPr>
          <w:rStyle w:val="Emphasis"/>
        </w:rPr>
        <w:t xml:space="preserve">it </w:t>
      </w:r>
      <w:r w:rsidRPr="00B33B69">
        <w:rPr>
          <w:rStyle w:val="Emphasis"/>
          <w:highlight w:val="green"/>
        </w:rPr>
        <w:t>would take</w:t>
      </w:r>
      <w:r w:rsidRPr="00D65E70">
        <w:rPr>
          <w:rStyle w:val="Emphasis"/>
        </w:rPr>
        <w:t xml:space="preserve"> at least</w:t>
      </w:r>
      <w:r w:rsidRPr="00D65E70">
        <w:t xml:space="preserve"> 19–</w:t>
      </w:r>
      <w:r w:rsidRPr="00B33B69">
        <w:rPr>
          <w:rStyle w:val="Emphasis"/>
          <w:highlight w:val="green"/>
        </w:rPr>
        <w:t>24 months</w:t>
      </w:r>
      <w:r w:rsidRPr="00D65E70">
        <w:t xml:space="preserve"> for South Korea </w:t>
      </w:r>
      <w:r w:rsidRPr="00B33B69">
        <w:rPr>
          <w:rStyle w:val="Emphasis"/>
          <w:highlight w:val="green"/>
        </w:rPr>
        <w:t>to construct</w:t>
      </w:r>
      <w:r w:rsidRPr="00D65E70">
        <w:rPr>
          <w:rStyle w:val="Emphasis"/>
        </w:rPr>
        <w:t xml:space="preserve"> and commence operations </w:t>
      </w:r>
      <w:r w:rsidRPr="00B33B69">
        <w:rPr>
          <w:rStyle w:val="Emphasis"/>
          <w:highlight w:val="green"/>
        </w:rPr>
        <w:t>at a reprocessing</w:t>
      </w:r>
      <w:r w:rsidRPr="00D65E70">
        <w:rPr>
          <w:rStyle w:val="Emphasis"/>
        </w:rPr>
        <w:t xml:space="preserve"> </w:t>
      </w:r>
      <w:r w:rsidRPr="00B33B69">
        <w:rPr>
          <w:rStyle w:val="Emphasis"/>
          <w:highlight w:val="green"/>
        </w:rPr>
        <w:t>facility</w:t>
      </w:r>
      <w:r w:rsidRPr="00D65E70">
        <w:t xml:space="preserve"> (Fitzpatrick, 2016, p. 35). Siegfried Hecker, a plutonium scientist, highlighted South Korea’s technical limitations in this regard, as follows:</w:t>
      </w:r>
    </w:p>
    <w:p w14:paraId="0AB525A7" w14:textId="77777777" w:rsidR="000F7249" w:rsidRPr="00D65E70" w:rsidRDefault="000F7249" w:rsidP="000F7249">
      <w:r w:rsidRPr="00D65E70">
        <w:t xml:space="preserve">To build nuclear weapons, it [South Korea] would have to repurpose some of its civilian reactors to produce the plutonium bomb fuel (combined with using its laboratory-scale </w:t>
      </w:r>
      <w:proofErr w:type="spellStart"/>
      <w:r w:rsidRPr="00D65E70">
        <w:t>pyroprocessing</w:t>
      </w:r>
      <w:proofErr w:type="spellEnd"/>
      <w:r w:rsidRPr="00D65E70">
        <w:t xml:space="preserve"> facilities to extract plutonium) or construct a centrifuge facility to make highly enriched uranium. Either path would take at least two years to produce enough bomb fuel for even a few bombs. In the longer term, an effective nuclear deterrent would require new, dedicated nuclear weapons facilities, requiring substantial time and financial commitments. (Hecker, 2023)</w:t>
      </w:r>
    </w:p>
    <w:p w14:paraId="627240DF" w14:textId="77777777" w:rsidR="000F7249" w:rsidRPr="00D65E70" w:rsidRDefault="000F7249" w:rsidP="000F7249">
      <w:r w:rsidRPr="00D65E70">
        <w:t xml:space="preserve">Herzog </w:t>
      </w:r>
      <w:r w:rsidRPr="00B33B69">
        <w:rPr>
          <w:rStyle w:val="Emphasis"/>
          <w:highlight w:val="green"/>
        </w:rPr>
        <w:t>evaluated</w:t>
      </w:r>
      <w:r w:rsidRPr="00D65E70">
        <w:rPr>
          <w:rStyle w:val="Emphasis"/>
        </w:rPr>
        <w:t xml:space="preserve"> South </w:t>
      </w:r>
      <w:r w:rsidRPr="00B33B69">
        <w:rPr>
          <w:rStyle w:val="Emphasis"/>
          <w:highlight w:val="green"/>
        </w:rPr>
        <w:t>Korea’s</w:t>
      </w:r>
      <w:r w:rsidRPr="00D65E70">
        <w:t xml:space="preserve"> ‘</w:t>
      </w:r>
      <w:r w:rsidRPr="00B33B69">
        <w:rPr>
          <w:rStyle w:val="Emphasis"/>
          <w:highlight w:val="green"/>
        </w:rPr>
        <w:t>nuclear fuel cycle index</w:t>
      </w:r>
      <w:r w:rsidRPr="00B33B69">
        <w:rPr>
          <w:highlight w:val="green"/>
        </w:rPr>
        <w:t>’</w:t>
      </w:r>
      <w:r w:rsidRPr="00D65E70">
        <w:t xml:space="preserve"> </w:t>
      </w:r>
      <w:r w:rsidRPr="00D65E70">
        <w:rPr>
          <w:rStyle w:val="Emphasis"/>
        </w:rPr>
        <w:t>using several key factors</w:t>
      </w:r>
      <w:r w:rsidRPr="00D65E70">
        <w:t xml:space="preserve">, including uranium mining and milling, uranium conversion, uranium enrichment, fuel fabrication, heavy water production, spent fuel reprocessing and the number of nuclear reactors. In 2019, South Korea’s index stood at 5.2 on a 10-point scale, as illustrated in Figure 4, compared to Japan’s 7.8 and India’s 9.4, and Pakistan’s 7.8 in 1998, when India and Pakistan conducted successful nuclear tests (Herzog, 2020). Notably, </w:t>
      </w:r>
      <w:r w:rsidRPr="00D65E70">
        <w:rPr>
          <w:rStyle w:val="Emphasis"/>
        </w:rPr>
        <w:t xml:space="preserve">South Korea </w:t>
      </w:r>
      <w:r w:rsidRPr="00B33B69">
        <w:rPr>
          <w:rStyle w:val="Emphasis"/>
          <w:highlight w:val="green"/>
        </w:rPr>
        <w:t>received zero</w:t>
      </w:r>
      <w:r w:rsidRPr="00D65E70">
        <w:rPr>
          <w:rStyle w:val="Emphasis"/>
        </w:rPr>
        <w:t xml:space="preserve"> </w:t>
      </w:r>
      <w:r w:rsidRPr="00B33B69">
        <w:rPr>
          <w:rStyle w:val="Emphasis"/>
          <w:highlight w:val="green"/>
        </w:rPr>
        <w:t>scores in uranium mining</w:t>
      </w:r>
      <w:r w:rsidRPr="00D65E70">
        <w:rPr>
          <w:rStyle w:val="Emphasis"/>
        </w:rPr>
        <w:t xml:space="preserve"> and </w:t>
      </w:r>
      <w:r w:rsidRPr="00B33B69">
        <w:rPr>
          <w:rStyle w:val="Emphasis"/>
          <w:highlight w:val="green"/>
        </w:rPr>
        <w:t>milling</w:t>
      </w:r>
      <w:r w:rsidRPr="00D65E70">
        <w:rPr>
          <w:rStyle w:val="Emphasis"/>
        </w:rPr>
        <w:t xml:space="preserve">, uranium </w:t>
      </w:r>
      <w:r w:rsidRPr="00B33B69">
        <w:rPr>
          <w:rStyle w:val="Emphasis"/>
          <w:highlight w:val="green"/>
        </w:rPr>
        <w:t>enrichment</w:t>
      </w:r>
      <w:r w:rsidRPr="00D65E70">
        <w:rPr>
          <w:rStyle w:val="Emphasis"/>
        </w:rPr>
        <w:t xml:space="preserve">, </w:t>
      </w:r>
      <w:r w:rsidRPr="00B33B69">
        <w:rPr>
          <w:rStyle w:val="Emphasis"/>
          <w:highlight w:val="green"/>
        </w:rPr>
        <w:t>and</w:t>
      </w:r>
      <w:r w:rsidRPr="00D65E70">
        <w:rPr>
          <w:rStyle w:val="Emphasis"/>
        </w:rPr>
        <w:t xml:space="preserve"> </w:t>
      </w:r>
      <w:r w:rsidRPr="00B33B69">
        <w:rPr>
          <w:rStyle w:val="Emphasis"/>
          <w:highlight w:val="green"/>
        </w:rPr>
        <w:t>heavy water production</w:t>
      </w:r>
      <w:r w:rsidRPr="00D65E70">
        <w:t xml:space="preserve">. </w:t>
      </w:r>
      <w:r w:rsidRPr="00D65E70">
        <w:rPr>
          <w:rStyle w:val="Emphasis"/>
        </w:rPr>
        <w:t xml:space="preserve">In summary, South Korea </w:t>
      </w:r>
      <w:r w:rsidRPr="00B33B69">
        <w:rPr>
          <w:rStyle w:val="Emphasis"/>
          <w:highlight w:val="green"/>
        </w:rPr>
        <w:t>lacks the minimum</w:t>
      </w:r>
      <w:r w:rsidRPr="00D65E70">
        <w:rPr>
          <w:rStyle w:val="Emphasis"/>
        </w:rPr>
        <w:t xml:space="preserve"> </w:t>
      </w:r>
      <w:r w:rsidRPr="00B33B69">
        <w:rPr>
          <w:rStyle w:val="Emphasis"/>
          <w:highlight w:val="green"/>
        </w:rPr>
        <w:t>potential to develop even a few nuclear weapons</w:t>
      </w:r>
      <w:r w:rsidRPr="00D65E70">
        <w:rPr>
          <w:rStyle w:val="Emphasis"/>
        </w:rPr>
        <w:t xml:space="preserve"> </w:t>
      </w:r>
      <w:r w:rsidRPr="00B33B69">
        <w:rPr>
          <w:rStyle w:val="Emphasis"/>
          <w:highlight w:val="green"/>
        </w:rPr>
        <w:t>within</w:t>
      </w:r>
      <w:r w:rsidRPr="00D65E70">
        <w:rPr>
          <w:rStyle w:val="Emphasis"/>
        </w:rPr>
        <w:t xml:space="preserve"> a relatively </w:t>
      </w:r>
      <w:r w:rsidRPr="00B33B69">
        <w:rPr>
          <w:rStyle w:val="Emphasis"/>
          <w:highlight w:val="green"/>
        </w:rPr>
        <w:t>desirable timeframe</w:t>
      </w:r>
      <w:r w:rsidRPr="00D65E70">
        <w:rPr>
          <w:rStyle w:val="Emphasis"/>
        </w:rPr>
        <w:t>, even if it were to decide to do so</w:t>
      </w:r>
    </w:p>
    <w:p w14:paraId="542F969C" w14:textId="77777777" w:rsidR="000F7249" w:rsidRPr="00FD206C" w:rsidRDefault="000F7249" w:rsidP="000F7249">
      <w:pPr>
        <w:pStyle w:val="Heading4"/>
      </w:pPr>
      <w:r>
        <w:t xml:space="preserve">It’s </w:t>
      </w:r>
      <w:r>
        <w:rPr>
          <w:u w:val="single"/>
        </w:rPr>
        <w:t>way too difficult</w:t>
      </w:r>
      <w:r>
        <w:t xml:space="preserve">. They’d lose their </w:t>
      </w:r>
      <w:r>
        <w:rPr>
          <w:u w:val="single"/>
        </w:rPr>
        <w:t>nuclear material imports</w:t>
      </w:r>
      <w:r>
        <w:t xml:space="preserve">, it’d take a </w:t>
      </w:r>
      <w:r>
        <w:rPr>
          <w:u w:val="single"/>
        </w:rPr>
        <w:t>really</w:t>
      </w:r>
      <w:r>
        <w:t xml:space="preserve"> long time, and they’d get crushed economically by an </w:t>
      </w:r>
      <w:r>
        <w:rPr>
          <w:u w:val="single"/>
        </w:rPr>
        <w:t>angry</w:t>
      </w:r>
      <w:r>
        <w:t xml:space="preserve"> China.</w:t>
      </w:r>
    </w:p>
    <w:p w14:paraId="40B1B238" w14:textId="77777777" w:rsidR="000F7249" w:rsidRPr="001F0B30" w:rsidRDefault="000F7249" w:rsidP="000F7249">
      <w:r w:rsidRPr="001F0B30">
        <w:t xml:space="preserve">Carl </w:t>
      </w:r>
      <w:r w:rsidRPr="001F0B30">
        <w:rPr>
          <w:rStyle w:val="Style13ptBold"/>
        </w:rPr>
        <w:t>Parkin</w:t>
      </w:r>
      <w:r w:rsidRPr="001F0B30">
        <w:t xml:space="preserve"> 4-18-20</w:t>
      </w:r>
      <w:r w:rsidRPr="001F0B30">
        <w:rPr>
          <w:rStyle w:val="Style13ptBold"/>
        </w:rPr>
        <w:t>25</w:t>
      </w:r>
      <w:r w:rsidRPr="001F0B30">
        <w:t xml:space="preserve">, </w:t>
      </w:r>
      <w:r>
        <w:t xml:space="preserve">Carl Parkin is a Foreign Policy Futures Fellow with the Stimson Center, </w:t>
      </w:r>
      <w:r w:rsidRPr="001F0B30">
        <w:t xml:space="preserve">"A South Korean Bomb Would Be No Boon for Burden-Shifting", Center for Arms Control and Non-Proliferation, </w:t>
      </w:r>
      <w:hyperlink r:id="rId88" w:history="1">
        <w:r w:rsidRPr="00D908D5">
          <w:rPr>
            <w:rStyle w:val="Hyperlink"/>
          </w:rPr>
          <w:t>https://armscontrolcenter.org/a-south-korean-bomb-would-be-no-boon-for-burden-shifting/</w:t>
        </w:r>
      </w:hyperlink>
      <w:r>
        <w:t>] TDI</w:t>
      </w:r>
    </w:p>
    <w:p w14:paraId="7C0ED61F" w14:textId="77777777" w:rsidR="000F7249" w:rsidRPr="001F0B30" w:rsidRDefault="000F7249" w:rsidP="000F7249">
      <w:r w:rsidRPr="001F0B30">
        <w:t xml:space="preserve">However, </w:t>
      </w:r>
      <w:r w:rsidRPr="00B33B69">
        <w:rPr>
          <w:rStyle w:val="Emphasis"/>
          <w:highlight w:val="green"/>
        </w:rPr>
        <w:t>South Korea would face</w:t>
      </w:r>
      <w:r w:rsidRPr="001F0B30">
        <w:t xml:space="preserve"> </w:t>
      </w:r>
      <w:r w:rsidRPr="001F0B30">
        <w:rPr>
          <w:rStyle w:val="Emphasis"/>
        </w:rPr>
        <w:t>heavy</w:t>
      </w:r>
      <w:r w:rsidRPr="001F0B30">
        <w:t xml:space="preserve"> </w:t>
      </w:r>
      <w:r w:rsidRPr="00B33B69">
        <w:rPr>
          <w:rStyle w:val="Emphasis"/>
          <w:highlight w:val="green"/>
        </w:rPr>
        <w:t>strategic and economic costs</w:t>
      </w:r>
      <w:r w:rsidRPr="001F0B30">
        <w:t xml:space="preserve"> </w:t>
      </w:r>
      <w:r w:rsidRPr="00B33B69">
        <w:rPr>
          <w:rStyle w:val="Emphasis"/>
          <w:highlight w:val="green"/>
        </w:rPr>
        <w:t>if</w:t>
      </w:r>
      <w:r w:rsidRPr="001F0B30">
        <w:rPr>
          <w:rStyle w:val="Emphasis"/>
        </w:rPr>
        <w:t xml:space="preserve"> it </w:t>
      </w:r>
      <w:r w:rsidRPr="00B33B69">
        <w:rPr>
          <w:rStyle w:val="Emphasis"/>
          <w:highlight w:val="green"/>
        </w:rPr>
        <w:t>chose to develop</w:t>
      </w:r>
      <w:r w:rsidRPr="001F0B30">
        <w:rPr>
          <w:rStyle w:val="Emphasis"/>
        </w:rPr>
        <w:t xml:space="preserve"> a </w:t>
      </w:r>
      <w:r w:rsidRPr="00B33B69">
        <w:rPr>
          <w:rStyle w:val="Emphasis"/>
          <w:highlight w:val="green"/>
        </w:rPr>
        <w:t>nuclear weapon</w:t>
      </w:r>
      <w:r w:rsidRPr="001F0B30">
        <w:t xml:space="preserve">. These costs </w:t>
      </w:r>
      <w:r w:rsidRPr="001F0B30">
        <w:rPr>
          <w:rStyle w:val="Emphasis"/>
        </w:rPr>
        <w:t xml:space="preserve">would </w:t>
      </w:r>
      <w:r w:rsidRPr="00B33B69">
        <w:rPr>
          <w:rStyle w:val="Emphasis"/>
          <w:highlight w:val="green"/>
        </w:rPr>
        <w:t>not</w:t>
      </w:r>
      <w:r w:rsidRPr="001F0B30">
        <w:rPr>
          <w:rStyle w:val="Emphasis"/>
        </w:rPr>
        <w:t xml:space="preserve"> be </w:t>
      </w:r>
      <w:r w:rsidRPr="00B33B69">
        <w:rPr>
          <w:rStyle w:val="Emphasis"/>
          <w:highlight w:val="green"/>
        </w:rPr>
        <w:t>bearable by the Republic</w:t>
      </w:r>
      <w:r w:rsidRPr="001F0B30">
        <w:rPr>
          <w:rStyle w:val="Emphasis"/>
        </w:rPr>
        <w:t xml:space="preserve"> alone</w:t>
      </w:r>
      <w:r w:rsidRPr="001F0B30">
        <w:t xml:space="preserve">, and </w:t>
      </w:r>
      <w:r w:rsidRPr="001F0B30">
        <w:rPr>
          <w:rStyle w:val="Emphasis"/>
        </w:rPr>
        <w:t>would necessitate the United States taking on more of a burden in the country’s defense in the short term</w:t>
      </w:r>
      <w:r w:rsidRPr="001F0B30">
        <w:t>. Therefore the United States should continue to oppose a South Korean bomb, as it would neither further burden-sharing goals nor facilitate an effective China policy.</w:t>
      </w:r>
    </w:p>
    <w:p w14:paraId="603963E9" w14:textId="77777777" w:rsidR="000F7249" w:rsidRPr="001F0B30" w:rsidRDefault="000F7249" w:rsidP="000F7249">
      <w:r w:rsidRPr="001F0B30">
        <w:t xml:space="preserve">Embarking on the journey to nuclear development would make South Korea’s security conditions even more perilous and demanding. Firstly, </w:t>
      </w:r>
      <w:r w:rsidRPr="00B33B69">
        <w:rPr>
          <w:rStyle w:val="Emphasis"/>
          <w:highlight w:val="green"/>
        </w:rPr>
        <w:t>mandatory</w:t>
      </w:r>
      <w:r w:rsidRPr="001F0B30">
        <w:rPr>
          <w:rStyle w:val="Emphasis"/>
        </w:rPr>
        <w:t xml:space="preserve"> </w:t>
      </w:r>
      <w:r w:rsidRPr="00B33B69">
        <w:rPr>
          <w:rStyle w:val="Emphasis"/>
          <w:highlight w:val="green"/>
        </w:rPr>
        <w:t>sanctions</w:t>
      </w:r>
      <w:r w:rsidRPr="001F0B30">
        <w:rPr>
          <w:rStyle w:val="Emphasis"/>
        </w:rPr>
        <w:t xml:space="preserve"> from international organizations in response to the ROK breaking its NPT obligations would have harsh consequences for the Republic</w:t>
      </w:r>
      <w:r w:rsidRPr="001F0B30">
        <w:t xml:space="preserve">. </w:t>
      </w:r>
      <w:r w:rsidRPr="001F0B30">
        <w:rPr>
          <w:rStyle w:val="Emphasis"/>
        </w:rPr>
        <w:t xml:space="preserve">The </w:t>
      </w:r>
      <w:r w:rsidRPr="00B33B69">
        <w:rPr>
          <w:rStyle w:val="Emphasis"/>
          <w:highlight w:val="green"/>
        </w:rPr>
        <w:t>Nuclear Suppliers Group</w:t>
      </w:r>
      <w:r w:rsidRPr="001F0B30">
        <w:rPr>
          <w:rStyle w:val="Emphasis"/>
        </w:rPr>
        <w:t xml:space="preserve">, an international organization of nuclear materials exporters, </w:t>
      </w:r>
      <w:r w:rsidRPr="00B33B69">
        <w:rPr>
          <w:rStyle w:val="Emphasis"/>
          <w:highlight w:val="green"/>
        </w:rPr>
        <w:t>prohibits</w:t>
      </w:r>
      <w:r w:rsidRPr="001F0B30">
        <w:rPr>
          <w:rStyle w:val="Emphasis"/>
        </w:rPr>
        <w:t xml:space="preserve"> its members from </w:t>
      </w:r>
      <w:r w:rsidRPr="00B33B69">
        <w:rPr>
          <w:rStyle w:val="Emphasis"/>
          <w:highlight w:val="green"/>
        </w:rPr>
        <w:t>providing materials to nations</w:t>
      </w:r>
      <w:r w:rsidRPr="001F0B30">
        <w:rPr>
          <w:rStyle w:val="Emphasis"/>
        </w:rPr>
        <w:t xml:space="preserve"> that have breached or </w:t>
      </w:r>
      <w:r w:rsidRPr="00B33B69">
        <w:rPr>
          <w:rStyle w:val="Emphasis"/>
          <w:highlight w:val="green"/>
        </w:rPr>
        <w:t>terminated</w:t>
      </w:r>
      <w:r w:rsidRPr="001F0B30">
        <w:rPr>
          <w:rStyle w:val="Emphasis"/>
        </w:rPr>
        <w:t xml:space="preserve"> their </w:t>
      </w:r>
      <w:r w:rsidRPr="00B33B69">
        <w:rPr>
          <w:rStyle w:val="Emphasis"/>
          <w:highlight w:val="green"/>
        </w:rPr>
        <w:t>agreements</w:t>
      </w:r>
      <w:r w:rsidRPr="001F0B30">
        <w:rPr>
          <w:rStyle w:val="Emphasis"/>
        </w:rPr>
        <w:t xml:space="preserve"> with the International Atomic Energy Agency</w:t>
      </w:r>
      <w:r w:rsidRPr="001F0B30">
        <w:t xml:space="preserve"> (IAEA). </w:t>
      </w:r>
      <w:r w:rsidRPr="001F0B30">
        <w:rPr>
          <w:rStyle w:val="Emphasis"/>
        </w:rPr>
        <w:t xml:space="preserve">As </w:t>
      </w:r>
      <w:r w:rsidRPr="00B33B69">
        <w:rPr>
          <w:rStyle w:val="Emphasis"/>
          <w:highlight w:val="green"/>
        </w:rPr>
        <w:t>nuclear energy provides</w:t>
      </w:r>
      <w:r w:rsidRPr="001F0B30">
        <w:rPr>
          <w:rStyle w:val="Emphasis"/>
        </w:rPr>
        <w:t xml:space="preserve"> roughly </w:t>
      </w:r>
      <w:r w:rsidRPr="00B33B69">
        <w:rPr>
          <w:rStyle w:val="Emphasis"/>
          <w:highlight w:val="green"/>
        </w:rPr>
        <w:t>one-third of</w:t>
      </w:r>
      <w:r w:rsidRPr="001F0B30">
        <w:rPr>
          <w:rStyle w:val="Emphasis"/>
        </w:rPr>
        <w:t xml:space="preserve"> </w:t>
      </w:r>
      <w:r w:rsidRPr="00B33B69">
        <w:rPr>
          <w:rStyle w:val="Emphasis"/>
          <w:highlight w:val="green"/>
        </w:rPr>
        <w:t>South Korea’s electricity</w:t>
      </w:r>
      <w:r w:rsidRPr="001F0B30">
        <w:t xml:space="preserve">, </w:t>
      </w:r>
      <w:r w:rsidRPr="001F0B30">
        <w:rPr>
          <w:rStyle w:val="Emphasis"/>
        </w:rPr>
        <w:t xml:space="preserve">falling </w:t>
      </w:r>
      <w:r w:rsidRPr="00B33B69">
        <w:rPr>
          <w:rStyle w:val="Emphasis"/>
          <w:highlight w:val="green"/>
        </w:rPr>
        <w:t>out of favor with</w:t>
      </w:r>
      <w:r w:rsidRPr="001F0B30">
        <w:rPr>
          <w:rStyle w:val="Emphasis"/>
        </w:rPr>
        <w:t xml:space="preserve"> nuclear materials </w:t>
      </w:r>
      <w:r w:rsidRPr="00B33B69">
        <w:rPr>
          <w:rStyle w:val="Emphasis"/>
          <w:highlight w:val="green"/>
        </w:rPr>
        <w:t>exporters</w:t>
      </w:r>
      <w:r w:rsidRPr="001F0B30">
        <w:rPr>
          <w:rStyle w:val="Emphasis"/>
        </w:rPr>
        <w:t xml:space="preserve"> </w:t>
      </w:r>
      <w:r w:rsidRPr="00B33B69">
        <w:rPr>
          <w:rStyle w:val="Emphasis"/>
          <w:highlight w:val="green"/>
        </w:rPr>
        <w:t>would</w:t>
      </w:r>
      <w:r w:rsidRPr="001F0B30">
        <w:rPr>
          <w:rStyle w:val="Emphasis"/>
        </w:rPr>
        <w:t xml:space="preserve"> </w:t>
      </w:r>
      <w:r w:rsidRPr="00B33B69">
        <w:rPr>
          <w:rStyle w:val="Emphasis"/>
          <w:highlight w:val="green"/>
        </w:rPr>
        <w:t>harm</w:t>
      </w:r>
      <w:r w:rsidRPr="001F0B30">
        <w:rPr>
          <w:rStyle w:val="Emphasis"/>
        </w:rPr>
        <w:t xml:space="preserve"> not just the nation’s budding nuclear weapons program</w:t>
      </w:r>
      <w:r w:rsidRPr="001F0B30">
        <w:t xml:space="preserve">, </w:t>
      </w:r>
      <w:r w:rsidRPr="001F0B30">
        <w:rPr>
          <w:rStyle w:val="Emphasis"/>
        </w:rPr>
        <w:t xml:space="preserve">but its </w:t>
      </w:r>
      <w:r w:rsidRPr="00B33B69">
        <w:rPr>
          <w:rStyle w:val="Emphasis"/>
          <w:highlight w:val="green"/>
        </w:rPr>
        <w:t>ability to meet</w:t>
      </w:r>
      <w:r w:rsidRPr="001F0B30">
        <w:rPr>
          <w:rStyle w:val="Emphasis"/>
        </w:rPr>
        <w:t xml:space="preserve"> its </w:t>
      </w:r>
      <w:r w:rsidRPr="00B33B69">
        <w:rPr>
          <w:rStyle w:val="Emphasis"/>
          <w:highlight w:val="green"/>
        </w:rPr>
        <w:t>energy needs</w:t>
      </w:r>
      <w:r w:rsidRPr="001F0B30">
        <w:t>.</w:t>
      </w:r>
    </w:p>
    <w:p w14:paraId="14BADD34" w14:textId="77777777" w:rsidR="000F7249" w:rsidRPr="001F0B30" w:rsidRDefault="000F7249" w:rsidP="000F7249">
      <w:r w:rsidRPr="001F0B30">
        <w:t xml:space="preserve">Additionally, </w:t>
      </w:r>
      <w:r w:rsidRPr="00B33B69">
        <w:rPr>
          <w:rStyle w:val="Emphasis"/>
          <w:highlight w:val="green"/>
        </w:rPr>
        <w:t>China</w:t>
      </w:r>
      <w:r w:rsidRPr="001F0B30">
        <w:rPr>
          <w:rStyle w:val="Emphasis"/>
        </w:rPr>
        <w:t>, South Korea’s foremost trading partner, has </w:t>
      </w:r>
      <w:r w:rsidRPr="00B33B69">
        <w:rPr>
          <w:rStyle w:val="Emphasis"/>
          <w:highlight w:val="green"/>
        </w:rPr>
        <w:t>voiced</w:t>
      </w:r>
      <w:r w:rsidRPr="001F0B30">
        <w:rPr>
          <w:rStyle w:val="Emphasis"/>
        </w:rPr>
        <w:t xml:space="preserve"> and demonstrated an </w:t>
      </w:r>
      <w:r w:rsidRPr="00B33B69">
        <w:rPr>
          <w:rStyle w:val="Emphasis"/>
          <w:highlight w:val="green"/>
        </w:rPr>
        <w:t>interest in maintaining</w:t>
      </w:r>
      <w:r w:rsidRPr="001F0B30">
        <w:rPr>
          <w:rStyle w:val="Emphasis"/>
        </w:rPr>
        <w:t xml:space="preserve"> a </w:t>
      </w:r>
      <w:r w:rsidRPr="00B33B69">
        <w:rPr>
          <w:rStyle w:val="Emphasis"/>
          <w:highlight w:val="green"/>
        </w:rPr>
        <w:t>status quo on</w:t>
      </w:r>
      <w:r w:rsidRPr="001F0B30">
        <w:rPr>
          <w:rStyle w:val="Emphasis"/>
        </w:rPr>
        <w:t xml:space="preserve"> the </w:t>
      </w:r>
      <w:r w:rsidRPr="00B33B69">
        <w:rPr>
          <w:rStyle w:val="Emphasis"/>
          <w:highlight w:val="green"/>
        </w:rPr>
        <w:t>Korean</w:t>
      </w:r>
      <w:r w:rsidRPr="001F0B30">
        <w:rPr>
          <w:rStyle w:val="Emphasis"/>
        </w:rPr>
        <w:t xml:space="preserve"> </w:t>
      </w:r>
      <w:r w:rsidRPr="00B33B69">
        <w:rPr>
          <w:rStyle w:val="Emphasis"/>
          <w:highlight w:val="green"/>
        </w:rPr>
        <w:t>Peninsula</w:t>
      </w:r>
      <w:r w:rsidRPr="001F0B30">
        <w:rPr>
          <w:rStyle w:val="Emphasis"/>
        </w:rPr>
        <w:t xml:space="preserve">, and </w:t>
      </w:r>
      <w:r w:rsidRPr="00B33B69">
        <w:rPr>
          <w:rStyle w:val="Emphasis"/>
          <w:highlight w:val="green"/>
        </w:rPr>
        <w:t>would</w:t>
      </w:r>
      <w:r w:rsidRPr="001F0B30">
        <w:rPr>
          <w:rStyle w:val="Emphasis"/>
        </w:rPr>
        <w:t xml:space="preserve"> likely </w:t>
      </w:r>
      <w:r w:rsidRPr="00B33B69">
        <w:rPr>
          <w:rStyle w:val="Emphasis"/>
          <w:highlight w:val="green"/>
        </w:rPr>
        <w:t>levy sanctions</w:t>
      </w:r>
      <w:r w:rsidRPr="001F0B30">
        <w:rPr>
          <w:rStyle w:val="Emphasis"/>
        </w:rPr>
        <w:t xml:space="preserve"> in an attempt to avoid the escalation that South Korean nuclear development could cause</w:t>
      </w:r>
      <w:r w:rsidRPr="001F0B30">
        <w:t xml:space="preserve">. </w:t>
      </w:r>
      <w:r w:rsidRPr="00B33B69">
        <w:rPr>
          <w:rStyle w:val="Emphasis"/>
          <w:highlight w:val="green"/>
        </w:rPr>
        <w:t>Given</w:t>
      </w:r>
      <w:r w:rsidRPr="001F0B30">
        <w:rPr>
          <w:rStyle w:val="Emphasis"/>
        </w:rPr>
        <w:t xml:space="preserve"> South Korea’s relative economic </w:t>
      </w:r>
      <w:r w:rsidRPr="00B33B69">
        <w:rPr>
          <w:rStyle w:val="Emphasis"/>
          <w:highlight w:val="green"/>
        </w:rPr>
        <w:t>dependence on China</w:t>
      </w:r>
      <w:r w:rsidRPr="001F0B30">
        <w:rPr>
          <w:rStyle w:val="Emphasis"/>
        </w:rPr>
        <w:t xml:space="preserve">, these sanctions would </w:t>
      </w:r>
      <w:r w:rsidRPr="00B33B69">
        <w:rPr>
          <w:rStyle w:val="Emphasis"/>
          <w:highlight w:val="green"/>
        </w:rPr>
        <w:t>prove a knife in the side</w:t>
      </w:r>
      <w:r w:rsidRPr="001F0B30">
        <w:rPr>
          <w:rStyle w:val="Emphasis"/>
        </w:rPr>
        <w:t xml:space="preserve"> of the Republic’s economy, further </w:t>
      </w:r>
      <w:r w:rsidRPr="00B33B69">
        <w:rPr>
          <w:rStyle w:val="Emphasis"/>
          <w:highlight w:val="green"/>
        </w:rPr>
        <w:t>imperiling</w:t>
      </w:r>
      <w:r w:rsidRPr="001F0B30">
        <w:rPr>
          <w:rStyle w:val="Emphasis"/>
        </w:rPr>
        <w:t xml:space="preserve"> its </w:t>
      </w:r>
      <w:r w:rsidRPr="00B33B69">
        <w:rPr>
          <w:rStyle w:val="Emphasis"/>
          <w:highlight w:val="green"/>
        </w:rPr>
        <w:t>security</w:t>
      </w:r>
      <w:r w:rsidRPr="001F0B30">
        <w:t>.</w:t>
      </w:r>
    </w:p>
    <w:p w14:paraId="5FC4DB85" w14:textId="77777777" w:rsidR="000F7249" w:rsidRPr="001F0B30" w:rsidRDefault="000F7249" w:rsidP="000F7249">
      <w:r w:rsidRPr="001F0B30">
        <w:t xml:space="preserve">Despite the advanced nature of South Korean nuclear technology, developing and fielding a meaningfully deterrent nuclear arsenal is technologically and bureaucratically complex, and takes time. A window would follow its decision to nuclearize in which </w:t>
      </w:r>
      <w:r w:rsidRPr="001F0B30">
        <w:rPr>
          <w:rStyle w:val="Emphasis"/>
        </w:rPr>
        <w:t xml:space="preserve">South Korea </w:t>
      </w:r>
      <w:r w:rsidRPr="00B33B69">
        <w:rPr>
          <w:rStyle w:val="Emphasis"/>
          <w:highlight w:val="green"/>
        </w:rPr>
        <w:t>would be</w:t>
      </w:r>
      <w:r w:rsidRPr="001F0B30">
        <w:rPr>
          <w:rStyle w:val="Emphasis"/>
        </w:rPr>
        <w:t xml:space="preserve"> politically </w:t>
      </w:r>
      <w:r w:rsidRPr="00B33B69">
        <w:rPr>
          <w:rStyle w:val="Emphasis"/>
          <w:highlight w:val="green"/>
        </w:rPr>
        <w:t>isolated</w:t>
      </w:r>
      <w:r w:rsidRPr="001F0B30">
        <w:rPr>
          <w:rStyle w:val="Emphasis"/>
        </w:rPr>
        <w:t xml:space="preserve"> on account of that decision, economically weakened by likely sanctions from China and the Nuclear Suppliers Group, </w:t>
      </w:r>
      <w:r w:rsidRPr="00B33B69">
        <w:rPr>
          <w:rStyle w:val="Emphasis"/>
          <w:highlight w:val="green"/>
        </w:rPr>
        <w:t>and not</w:t>
      </w:r>
      <w:r w:rsidRPr="001F0B30">
        <w:rPr>
          <w:rStyle w:val="Emphasis"/>
        </w:rPr>
        <w:t xml:space="preserve"> yet </w:t>
      </w:r>
      <w:r w:rsidRPr="00B33B69">
        <w:rPr>
          <w:rStyle w:val="Emphasis"/>
          <w:highlight w:val="green"/>
        </w:rPr>
        <w:t>in possession of</w:t>
      </w:r>
      <w:r w:rsidRPr="001F0B30">
        <w:rPr>
          <w:rStyle w:val="Emphasis"/>
        </w:rPr>
        <w:t xml:space="preserve"> a </w:t>
      </w:r>
      <w:r w:rsidRPr="00B33B69">
        <w:rPr>
          <w:rStyle w:val="Emphasis"/>
          <w:highlight w:val="green"/>
        </w:rPr>
        <w:t>nuclear weapon</w:t>
      </w:r>
      <w:r w:rsidRPr="001F0B30">
        <w:t>. This would be a situation of extreme risk for the Republic and could invite DPRK adventurism.</w:t>
      </w:r>
    </w:p>
    <w:p w14:paraId="1E267009" w14:textId="77777777" w:rsidR="000F7249" w:rsidRDefault="000F7249" w:rsidP="000F7249">
      <w:pPr>
        <w:pStyle w:val="Heading4"/>
      </w:pPr>
      <w:r>
        <w:t xml:space="preserve">No </w:t>
      </w:r>
      <w:r>
        <w:rPr>
          <w:u w:val="single"/>
        </w:rPr>
        <w:t xml:space="preserve">Korea </w:t>
      </w:r>
      <w:proofErr w:type="spellStart"/>
      <w:r>
        <w:rPr>
          <w:u w:val="single"/>
        </w:rPr>
        <w:t>prolif</w:t>
      </w:r>
      <w:proofErr w:type="spellEnd"/>
      <w:r>
        <w:t xml:space="preserve">. Their evidence comes from </w:t>
      </w:r>
      <w:r>
        <w:rPr>
          <w:u w:val="single"/>
        </w:rPr>
        <w:t>echo chambers</w:t>
      </w:r>
      <w:r>
        <w:t xml:space="preserve"> citing public opinion while our evidence is the consensus of </w:t>
      </w:r>
      <w:r>
        <w:rPr>
          <w:u w:val="single"/>
        </w:rPr>
        <w:t>elites</w:t>
      </w:r>
      <w:r>
        <w:t xml:space="preserve">. </w:t>
      </w:r>
    </w:p>
    <w:p w14:paraId="43A4C044" w14:textId="77777777" w:rsidR="000F7249" w:rsidRPr="001D3521" w:rsidRDefault="000F7249" w:rsidP="000F7249">
      <w:r>
        <w:t xml:space="preserve">Victor D. </w:t>
      </w:r>
      <w:r w:rsidRPr="001D3521">
        <w:rPr>
          <w:rStyle w:val="Style13ptBold"/>
        </w:rPr>
        <w:t>Cha</w:t>
      </w:r>
      <w:r>
        <w:t xml:space="preserve"> Summer-20</w:t>
      </w:r>
      <w:r w:rsidRPr="001D3521">
        <w:rPr>
          <w:rStyle w:val="Style13ptBold"/>
        </w:rPr>
        <w:t>24</w:t>
      </w:r>
      <w:r>
        <w:t xml:space="preserve">, </w:t>
      </w:r>
      <w:r w:rsidRPr="001D3521">
        <w:t>Victor D. Cha is senior vice president for Asia and Korea Chair at CSIS. He is also Distinguished University Professor, D.S. Song-KF Chair, and Professor of Government at Georgetown University</w:t>
      </w:r>
      <w:r>
        <w:t>, “</w:t>
      </w:r>
      <w:r w:rsidRPr="001D3521">
        <w:t>Eyes Wide Open: Strategic Elite Views of South Korea’s Nuclear Options</w:t>
      </w:r>
      <w:r>
        <w:t xml:space="preserve">”, The Washington Quarterly, </w:t>
      </w:r>
      <w:hyperlink r:id="rId89" w:history="1">
        <w:r w:rsidRPr="00D908D5">
          <w:rPr>
            <w:rStyle w:val="Hyperlink"/>
          </w:rPr>
          <w:t>https://www.tandfonline.com/doi/full/10.1080/0163660X.2024.2365031</w:t>
        </w:r>
      </w:hyperlink>
      <w:r>
        <w:t>] TDI</w:t>
      </w:r>
    </w:p>
    <w:p w14:paraId="2270D6FB" w14:textId="77777777" w:rsidR="000F7249" w:rsidRPr="001D3521" w:rsidRDefault="000F7249" w:rsidP="000F7249">
      <w:r w:rsidRPr="00B33B69">
        <w:rPr>
          <w:rStyle w:val="Emphasis"/>
          <w:highlight w:val="green"/>
        </w:rPr>
        <w:t>Does</w:t>
      </w:r>
      <w:r w:rsidRPr="001D3521">
        <w:rPr>
          <w:rStyle w:val="Emphasis"/>
        </w:rPr>
        <w:t xml:space="preserve"> South </w:t>
      </w:r>
      <w:r w:rsidRPr="00B33B69">
        <w:rPr>
          <w:rStyle w:val="Emphasis"/>
          <w:highlight w:val="green"/>
        </w:rPr>
        <w:t>Korea</w:t>
      </w:r>
      <w:r w:rsidRPr="001D3521">
        <w:rPr>
          <w:rStyle w:val="Emphasis"/>
        </w:rPr>
        <w:t xml:space="preserve"> </w:t>
      </w:r>
      <w:r w:rsidRPr="00B33B69">
        <w:rPr>
          <w:rStyle w:val="Emphasis"/>
          <w:highlight w:val="green"/>
        </w:rPr>
        <w:t>sit on</w:t>
      </w:r>
      <w:r w:rsidRPr="001D3521">
        <w:rPr>
          <w:rStyle w:val="Emphasis"/>
        </w:rPr>
        <w:t xml:space="preserve"> the </w:t>
      </w:r>
      <w:r w:rsidRPr="00B33B69">
        <w:rPr>
          <w:rStyle w:val="Emphasis"/>
          <w:highlight w:val="green"/>
        </w:rPr>
        <w:t>nuclear precipice?</w:t>
      </w:r>
      <w:r w:rsidRPr="001D3521">
        <w:t xml:space="preserve"> Aggregating new and original polling data, I find that </w:t>
      </w:r>
      <w:r w:rsidRPr="00B33B69">
        <w:rPr>
          <w:rStyle w:val="Emphasis"/>
          <w:highlight w:val="green"/>
        </w:rPr>
        <w:t>concerns</w:t>
      </w:r>
      <w:r w:rsidRPr="001D3521">
        <w:rPr>
          <w:rStyle w:val="Emphasis"/>
        </w:rPr>
        <w:t xml:space="preserve"> about a nuclear South Korea </w:t>
      </w:r>
      <w:r w:rsidRPr="00B33B69">
        <w:rPr>
          <w:rStyle w:val="Emphasis"/>
          <w:highlight w:val="green"/>
        </w:rPr>
        <w:t>are exaggerated</w:t>
      </w:r>
      <w:r w:rsidRPr="001D3521">
        <w:t xml:space="preserve">. </w:t>
      </w:r>
      <w:r w:rsidRPr="00B33B69">
        <w:rPr>
          <w:rStyle w:val="Emphasis"/>
          <w:highlight w:val="green"/>
        </w:rPr>
        <w:t>Only 34 percent of</w:t>
      </w:r>
      <w:r w:rsidRPr="001D3521">
        <w:rPr>
          <w:rStyle w:val="Emphasis"/>
        </w:rPr>
        <w:t xml:space="preserve"> South Korean </w:t>
      </w:r>
      <w:r w:rsidRPr="00B33B69">
        <w:rPr>
          <w:rStyle w:val="Emphasis"/>
          <w:highlight w:val="green"/>
        </w:rPr>
        <w:t>foreign policy thinkers</w:t>
      </w:r>
      <w:r w:rsidRPr="001D3521">
        <w:rPr>
          <w:rStyle w:val="Emphasis"/>
        </w:rPr>
        <w:t xml:space="preserve"> </w:t>
      </w:r>
      <w:r w:rsidRPr="00B33B69">
        <w:rPr>
          <w:rStyle w:val="Emphasis"/>
          <w:highlight w:val="green"/>
        </w:rPr>
        <w:t>agree</w:t>
      </w:r>
      <w:r w:rsidRPr="001D3521">
        <w:rPr>
          <w:rStyle w:val="Emphasis"/>
        </w:rPr>
        <w:t xml:space="preserve"> with the statement that their government </w:t>
      </w:r>
      <w:r w:rsidRPr="00B33B69">
        <w:rPr>
          <w:rStyle w:val="Emphasis"/>
          <w:highlight w:val="green"/>
        </w:rPr>
        <w:t>should consider</w:t>
      </w:r>
      <w:r w:rsidRPr="001D3521">
        <w:rPr>
          <w:rStyle w:val="Emphasis"/>
        </w:rPr>
        <w:t xml:space="preserve"> the </w:t>
      </w:r>
      <w:r w:rsidRPr="00B33B69">
        <w:rPr>
          <w:rStyle w:val="Emphasis"/>
          <w:highlight w:val="green"/>
        </w:rPr>
        <w:t>nuclear option</w:t>
      </w:r>
      <w:r w:rsidRPr="001D3521">
        <w:t>, while 66 percent do not agree or express uncertainty about such a proposition. Confidence in the US extended deterrence commitment remains strong. But the polling finds that such a policy judgement is not unconditional. If abandonment fears regarding US security commitments emerge, then elite South Korean support for going nuclear would increase dramatically. More specifically, if Donald Trump returns to the presidency with an “America First” policy that denigrates allies and seeks retrenchment of US security commitments, then support for a nuclear capability by South Korea among the 66 percent of non-nuclear supporters would grow exponentially.</w:t>
      </w:r>
    </w:p>
    <w:p w14:paraId="5DF432B3" w14:textId="77777777" w:rsidR="000F7249" w:rsidRPr="001D3521" w:rsidRDefault="000F7249" w:rsidP="000F7249">
      <w:r w:rsidRPr="001D3521">
        <w:t xml:space="preserve">These </w:t>
      </w:r>
      <w:r w:rsidRPr="001D3521">
        <w:rPr>
          <w:rStyle w:val="Emphasis"/>
        </w:rPr>
        <w:t xml:space="preserve">findings </w:t>
      </w:r>
      <w:r w:rsidRPr="00B33B69">
        <w:rPr>
          <w:rStyle w:val="Emphasis"/>
          <w:highlight w:val="green"/>
        </w:rPr>
        <w:t>run contrary to</w:t>
      </w:r>
      <w:r w:rsidRPr="001D3521">
        <w:rPr>
          <w:rStyle w:val="Emphasis"/>
        </w:rPr>
        <w:t xml:space="preserve"> those of the </w:t>
      </w:r>
      <w:r w:rsidRPr="00B33B69">
        <w:rPr>
          <w:rStyle w:val="Emphasis"/>
          <w:highlight w:val="green"/>
        </w:rPr>
        <w:t>oft-cited</w:t>
      </w:r>
      <w:r w:rsidRPr="001D3521">
        <w:rPr>
          <w:rStyle w:val="Emphasis"/>
        </w:rPr>
        <w:t xml:space="preserve"> South Korean </w:t>
      </w:r>
      <w:r w:rsidRPr="00B33B69">
        <w:rPr>
          <w:rStyle w:val="Emphasis"/>
          <w:highlight w:val="green"/>
        </w:rPr>
        <w:t>opinion surveys</w:t>
      </w:r>
      <w:r w:rsidRPr="001D3521">
        <w:rPr>
          <w:rStyle w:val="Emphasis"/>
        </w:rPr>
        <w:t xml:space="preserve"> because </w:t>
      </w:r>
      <w:r w:rsidRPr="00B33B69">
        <w:rPr>
          <w:rStyle w:val="Emphasis"/>
          <w:highlight w:val="green"/>
        </w:rPr>
        <w:t>these are gleaned from</w:t>
      </w:r>
      <w:r w:rsidRPr="001D3521">
        <w:rPr>
          <w:rStyle w:val="Emphasis"/>
        </w:rPr>
        <w:t xml:space="preserve"> the </w:t>
      </w:r>
      <w:r w:rsidRPr="00B33B69">
        <w:rPr>
          <w:rStyle w:val="Emphasis"/>
          <w:highlight w:val="green"/>
        </w:rPr>
        <w:t>views of</w:t>
      </w:r>
      <w:r w:rsidRPr="001D3521">
        <w:rPr>
          <w:rStyle w:val="Emphasis"/>
        </w:rPr>
        <w:t xml:space="preserve"> strategic </w:t>
      </w:r>
      <w:r w:rsidRPr="00B33B69">
        <w:rPr>
          <w:rStyle w:val="Emphasis"/>
          <w:highlight w:val="green"/>
        </w:rPr>
        <w:t>elites rather than</w:t>
      </w:r>
      <w:r w:rsidRPr="001D3521">
        <w:rPr>
          <w:rStyle w:val="Emphasis"/>
        </w:rPr>
        <w:t xml:space="preserve"> the general </w:t>
      </w:r>
      <w:r w:rsidRPr="00B33B69">
        <w:rPr>
          <w:rStyle w:val="Emphasis"/>
          <w:highlight w:val="green"/>
        </w:rPr>
        <w:t>public</w:t>
      </w:r>
      <w:r w:rsidRPr="001D3521">
        <w:t xml:space="preserve">. </w:t>
      </w:r>
      <w:r w:rsidRPr="001D3521">
        <w:rPr>
          <w:rStyle w:val="Emphasis"/>
        </w:rPr>
        <w:t xml:space="preserve">Strategic elites are defined as </w:t>
      </w:r>
      <w:r w:rsidRPr="00B33B69">
        <w:rPr>
          <w:rStyle w:val="Emphasis"/>
          <w:highlight w:val="green"/>
        </w:rPr>
        <w:t>academic</w:t>
      </w:r>
      <w:r w:rsidRPr="001D3521">
        <w:rPr>
          <w:rStyle w:val="Emphasis"/>
        </w:rPr>
        <w:t xml:space="preserve"> scholar</w:t>
      </w:r>
      <w:r w:rsidRPr="00B33B69">
        <w:rPr>
          <w:rStyle w:val="Emphasis"/>
          <w:highlight w:val="green"/>
        </w:rPr>
        <w:t>s</w:t>
      </w:r>
      <w:r w:rsidRPr="001D3521">
        <w:rPr>
          <w:rStyle w:val="Emphasis"/>
        </w:rPr>
        <w:t xml:space="preserve">, think tank </w:t>
      </w:r>
      <w:r w:rsidRPr="00B33B69">
        <w:rPr>
          <w:rStyle w:val="Emphasis"/>
          <w:highlight w:val="green"/>
        </w:rPr>
        <w:t>experts</w:t>
      </w:r>
      <w:r w:rsidRPr="001D3521">
        <w:rPr>
          <w:rStyle w:val="Emphasis"/>
        </w:rPr>
        <w:t xml:space="preserve">, </w:t>
      </w:r>
      <w:r w:rsidRPr="00B33B69">
        <w:rPr>
          <w:rStyle w:val="Emphasis"/>
          <w:highlight w:val="green"/>
        </w:rPr>
        <w:t>legislators</w:t>
      </w:r>
      <w:r w:rsidRPr="001D3521">
        <w:rPr>
          <w:rStyle w:val="Emphasis"/>
        </w:rPr>
        <w:t xml:space="preserve">, business decisionmakers, </w:t>
      </w:r>
      <w:r w:rsidRPr="00B33B69">
        <w:rPr>
          <w:rStyle w:val="Emphasis"/>
          <w:highlight w:val="green"/>
        </w:rPr>
        <w:t>and officials</w:t>
      </w:r>
      <w:r w:rsidRPr="001D3521">
        <w:t xml:space="preserve"> (current and former).14 As scholars have argued, </w:t>
      </w:r>
      <w:r w:rsidRPr="001D3521">
        <w:rPr>
          <w:rStyle w:val="Emphasis"/>
        </w:rPr>
        <w:t xml:space="preserve">major </w:t>
      </w:r>
      <w:r w:rsidRPr="00B33B69">
        <w:rPr>
          <w:rStyle w:val="Emphasis"/>
          <w:highlight w:val="green"/>
        </w:rPr>
        <w:t>decisions about</w:t>
      </w:r>
      <w:r w:rsidRPr="001D3521">
        <w:rPr>
          <w:rStyle w:val="Emphasis"/>
        </w:rPr>
        <w:t xml:space="preserve"> a government’s national </w:t>
      </w:r>
      <w:r w:rsidRPr="00B33B69">
        <w:rPr>
          <w:rStyle w:val="Emphasis"/>
          <w:highlight w:val="green"/>
        </w:rPr>
        <w:t>security</w:t>
      </w:r>
      <w:r w:rsidRPr="001D3521">
        <w:rPr>
          <w:rStyle w:val="Emphasis"/>
        </w:rPr>
        <w:t xml:space="preserve"> </w:t>
      </w:r>
      <w:r w:rsidRPr="00B33B69">
        <w:rPr>
          <w:rStyle w:val="Emphasis"/>
          <w:highlight w:val="green"/>
        </w:rPr>
        <w:t>reflect</w:t>
      </w:r>
      <w:r w:rsidRPr="001D3521">
        <w:rPr>
          <w:rStyle w:val="Emphasis"/>
        </w:rPr>
        <w:t xml:space="preserve"> the </w:t>
      </w:r>
      <w:r w:rsidRPr="00B33B69">
        <w:rPr>
          <w:rStyle w:val="Emphasis"/>
          <w:highlight w:val="green"/>
        </w:rPr>
        <w:t>view of elites rather than</w:t>
      </w:r>
      <w:r w:rsidRPr="001D3521">
        <w:rPr>
          <w:rStyle w:val="Emphasis"/>
        </w:rPr>
        <w:t xml:space="preserve"> the </w:t>
      </w:r>
      <w:r w:rsidRPr="00B33B69">
        <w:rPr>
          <w:rStyle w:val="Emphasis"/>
          <w:highlight w:val="green"/>
        </w:rPr>
        <w:t>public</w:t>
      </w:r>
      <w:r w:rsidRPr="001D3521">
        <w:t>—</w:t>
      </w:r>
      <w:r w:rsidRPr="00B33B69">
        <w:rPr>
          <w:rStyle w:val="Emphasis"/>
          <w:highlight w:val="green"/>
        </w:rPr>
        <w:t>even in periods</w:t>
      </w:r>
      <w:r w:rsidRPr="001D3521">
        <w:rPr>
          <w:rStyle w:val="Emphasis"/>
        </w:rPr>
        <w:t xml:space="preserve"> </w:t>
      </w:r>
      <w:r w:rsidRPr="00B33B69">
        <w:rPr>
          <w:rStyle w:val="Emphasis"/>
          <w:highlight w:val="green"/>
        </w:rPr>
        <w:t>of</w:t>
      </w:r>
      <w:r w:rsidRPr="001D3521">
        <w:rPr>
          <w:rStyle w:val="Emphasis"/>
        </w:rPr>
        <w:t xml:space="preserve"> increasing </w:t>
      </w:r>
      <w:r w:rsidRPr="00B33B69">
        <w:rPr>
          <w:rStyle w:val="Emphasis"/>
          <w:highlight w:val="green"/>
        </w:rPr>
        <w:t>populism</w:t>
      </w:r>
      <w:r w:rsidRPr="001D3521">
        <w:rPr>
          <w:rStyle w:val="Emphasis"/>
        </w:rPr>
        <w:t xml:space="preserve"> and resentment toward elites</w:t>
      </w:r>
      <w:r w:rsidRPr="001D3521">
        <w:t>—</w:t>
      </w:r>
      <w:r w:rsidRPr="001D3521">
        <w:rPr>
          <w:rStyle w:val="Emphasis"/>
        </w:rPr>
        <w:t xml:space="preserve">because </w:t>
      </w:r>
      <w:r w:rsidRPr="00B33B69">
        <w:rPr>
          <w:rStyle w:val="Emphasis"/>
          <w:highlight w:val="green"/>
        </w:rPr>
        <w:t>elites control resources</w:t>
      </w:r>
      <w:r w:rsidRPr="001D3521">
        <w:rPr>
          <w:rStyle w:val="Emphasis"/>
        </w:rPr>
        <w:t xml:space="preserve">, have access to top decisionmakers, often have domain-specific knowledge, </w:t>
      </w:r>
      <w:r w:rsidRPr="00B33B69">
        <w:rPr>
          <w:rStyle w:val="Emphasis"/>
          <w:highlight w:val="green"/>
        </w:rPr>
        <w:t>and</w:t>
      </w:r>
      <w:r w:rsidRPr="001D3521">
        <w:rPr>
          <w:rStyle w:val="Emphasis"/>
        </w:rPr>
        <w:t xml:space="preserve"> can </w:t>
      </w:r>
      <w:r w:rsidRPr="00B33B69">
        <w:rPr>
          <w:rStyle w:val="Emphasis"/>
          <w:highlight w:val="green"/>
        </w:rPr>
        <w:t>define narratives</w:t>
      </w:r>
      <w:r w:rsidRPr="001D3521">
        <w:rPr>
          <w:rStyle w:val="Emphasis"/>
        </w:rPr>
        <w:t xml:space="preserve"> on national security</w:t>
      </w:r>
      <w:r w:rsidRPr="001D3521">
        <w:t>.15</w:t>
      </w:r>
    </w:p>
    <w:p w14:paraId="7C49DCDB" w14:textId="77777777" w:rsidR="000F7249" w:rsidRPr="001D3521" w:rsidRDefault="000F7249" w:rsidP="000F7249">
      <w:r w:rsidRPr="001D3521">
        <w:rPr>
          <w:rStyle w:val="Emphasis"/>
        </w:rPr>
        <w:t xml:space="preserve">There is an </w:t>
      </w:r>
      <w:r w:rsidRPr="00B33B69">
        <w:rPr>
          <w:rStyle w:val="Emphasis"/>
          <w:highlight w:val="green"/>
        </w:rPr>
        <w:t>echo chamber</w:t>
      </w:r>
      <w:r w:rsidRPr="001D3521">
        <w:rPr>
          <w:rStyle w:val="Emphasis"/>
        </w:rPr>
        <w:t xml:space="preserve"> effect in Washington and Seoul </w:t>
      </w:r>
      <w:r w:rsidRPr="00B33B69">
        <w:rPr>
          <w:rStyle w:val="Emphasis"/>
          <w:highlight w:val="green"/>
        </w:rPr>
        <w:t>about</w:t>
      </w:r>
      <w:r w:rsidRPr="001D3521">
        <w:rPr>
          <w:rStyle w:val="Emphasis"/>
        </w:rPr>
        <w:t xml:space="preserve"> South Korea’s </w:t>
      </w:r>
      <w:r w:rsidRPr="00B33B69">
        <w:rPr>
          <w:rStyle w:val="Emphasis"/>
          <w:highlight w:val="green"/>
        </w:rPr>
        <w:t>nuclear ambitions</w:t>
      </w:r>
      <w:r w:rsidRPr="001D3521">
        <w:rPr>
          <w:rStyle w:val="Emphasis"/>
        </w:rPr>
        <w:t xml:space="preserve">, </w:t>
      </w:r>
      <w:r w:rsidRPr="00B33B69">
        <w:rPr>
          <w:rStyle w:val="Emphasis"/>
          <w:highlight w:val="green"/>
        </w:rPr>
        <w:t>informed by</w:t>
      </w:r>
      <w:r w:rsidRPr="001D3521">
        <w:rPr>
          <w:rStyle w:val="Emphasis"/>
        </w:rPr>
        <w:t xml:space="preserve"> a handful of </w:t>
      </w:r>
      <w:r w:rsidRPr="00B33B69">
        <w:rPr>
          <w:rStyle w:val="Emphasis"/>
          <w:highlight w:val="green"/>
        </w:rPr>
        <w:t>recent</w:t>
      </w:r>
      <w:r w:rsidRPr="001D3521">
        <w:rPr>
          <w:rStyle w:val="Emphasis"/>
        </w:rPr>
        <w:t xml:space="preserve"> public opinion </w:t>
      </w:r>
      <w:r w:rsidRPr="00B33B69">
        <w:rPr>
          <w:rStyle w:val="Emphasis"/>
          <w:highlight w:val="green"/>
        </w:rPr>
        <w:t>polls</w:t>
      </w:r>
      <w:r w:rsidRPr="001D3521">
        <w:t xml:space="preserve">, which have not sought to analyze the views of policy experts and elites.16 </w:t>
      </w:r>
      <w:r w:rsidRPr="00B33B69">
        <w:rPr>
          <w:rStyle w:val="Emphasis"/>
          <w:highlight w:val="green"/>
        </w:rPr>
        <w:t>This</w:t>
      </w:r>
      <w:r w:rsidRPr="001D3521">
        <w:rPr>
          <w:rStyle w:val="Emphasis"/>
        </w:rPr>
        <w:t xml:space="preserve"> is the </w:t>
      </w:r>
      <w:r w:rsidRPr="00B33B69">
        <w:rPr>
          <w:rStyle w:val="Emphasis"/>
          <w:highlight w:val="green"/>
        </w:rPr>
        <w:t>first</w:t>
      </w:r>
      <w:r w:rsidRPr="001D3521">
        <w:rPr>
          <w:rStyle w:val="Emphasis"/>
        </w:rPr>
        <w:t xml:space="preserve"> US </w:t>
      </w:r>
      <w:r w:rsidRPr="00B33B69">
        <w:rPr>
          <w:rStyle w:val="Emphasis"/>
          <w:highlight w:val="green"/>
        </w:rPr>
        <w:t>study</w:t>
      </w:r>
      <w:r w:rsidRPr="001D3521">
        <w:t>—</w:t>
      </w:r>
      <w:r w:rsidRPr="00B33B69">
        <w:rPr>
          <w:rStyle w:val="Emphasis"/>
          <w:highlight w:val="green"/>
        </w:rPr>
        <w:t>reaching out to</w:t>
      </w:r>
      <w:r w:rsidRPr="001D3521">
        <w:rPr>
          <w:rStyle w:val="Emphasis"/>
        </w:rPr>
        <w:t xml:space="preserve"> over </w:t>
      </w:r>
      <w:r w:rsidRPr="00B33B69">
        <w:rPr>
          <w:rStyle w:val="Emphasis"/>
          <w:highlight w:val="green"/>
        </w:rPr>
        <w:t>1,000</w:t>
      </w:r>
      <w:r w:rsidRPr="001D3521">
        <w:rPr>
          <w:rStyle w:val="Emphasis"/>
        </w:rPr>
        <w:t xml:space="preserve"> South Korean </w:t>
      </w:r>
      <w:r w:rsidRPr="00B33B69">
        <w:rPr>
          <w:rStyle w:val="Emphasis"/>
          <w:highlight w:val="green"/>
        </w:rPr>
        <w:t>elites</w:t>
      </w:r>
      <w:r w:rsidRPr="001D3521">
        <w:t>—</w:t>
      </w:r>
      <w:r w:rsidRPr="001D3521">
        <w:rPr>
          <w:rStyle w:val="Emphasis"/>
        </w:rPr>
        <w:t xml:space="preserve">that </w:t>
      </w:r>
      <w:r w:rsidRPr="00B33B69">
        <w:rPr>
          <w:rStyle w:val="Emphasis"/>
          <w:highlight w:val="green"/>
        </w:rPr>
        <w:t>highlights</w:t>
      </w:r>
      <w:r w:rsidRPr="001D3521">
        <w:rPr>
          <w:rStyle w:val="Emphasis"/>
        </w:rPr>
        <w:t xml:space="preserve"> </w:t>
      </w:r>
      <w:r w:rsidRPr="00B33B69">
        <w:rPr>
          <w:rStyle w:val="Emphasis"/>
          <w:highlight w:val="green"/>
        </w:rPr>
        <w:t>how</w:t>
      </w:r>
      <w:r w:rsidRPr="001D3521">
        <w:rPr>
          <w:rStyle w:val="Emphasis"/>
        </w:rPr>
        <w:t xml:space="preserve"> the vast majority of </w:t>
      </w:r>
      <w:r w:rsidRPr="00B33B69">
        <w:rPr>
          <w:rStyle w:val="Emphasis"/>
          <w:highlight w:val="green"/>
        </w:rPr>
        <w:t>respondents</w:t>
      </w:r>
      <w:r w:rsidRPr="001D3521">
        <w:rPr>
          <w:rStyle w:val="Emphasis"/>
        </w:rPr>
        <w:t xml:space="preserve"> in this group </w:t>
      </w:r>
      <w:r w:rsidRPr="00B33B69">
        <w:rPr>
          <w:rStyle w:val="Emphasis"/>
          <w:highlight w:val="green"/>
        </w:rPr>
        <w:t>are</w:t>
      </w:r>
      <w:r w:rsidRPr="001D3521">
        <w:rPr>
          <w:rStyle w:val="Emphasis"/>
        </w:rPr>
        <w:t xml:space="preserve"> far more </w:t>
      </w:r>
      <w:r w:rsidRPr="00B33B69">
        <w:rPr>
          <w:rStyle w:val="Emphasis"/>
          <w:highlight w:val="green"/>
        </w:rPr>
        <w:t>cautious about</w:t>
      </w:r>
      <w:r w:rsidRPr="001D3521">
        <w:rPr>
          <w:rStyle w:val="Emphasis"/>
        </w:rPr>
        <w:t xml:space="preserve">, and resistant to, South Korea </w:t>
      </w:r>
      <w:r w:rsidRPr="00B33B69">
        <w:rPr>
          <w:rStyle w:val="Emphasis"/>
          <w:highlight w:val="green"/>
        </w:rPr>
        <w:t>going nuclear</w:t>
      </w:r>
      <w:r w:rsidRPr="001D3521">
        <w:t>.17</w:t>
      </w:r>
    </w:p>
    <w:p w14:paraId="38AAC9FA" w14:textId="77777777" w:rsidR="000F7249" w:rsidRDefault="000F7249" w:rsidP="000F7249">
      <w:pPr>
        <w:pStyle w:val="Heading2"/>
      </w:pPr>
      <w:proofErr w:type="spellStart"/>
      <w:r>
        <w:t>SoKo</w:t>
      </w:r>
      <w:proofErr w:type="spellEnd"/>
      <w:r>
        <w:t xml:space="preserve"> Prolif Good</w:t>
      </w:r>
    </w:p>
    <w:p w14:paraId="0B133E6F" w14:textId="77777777" w:rsidR="000F7249" w:rsidRPr="005D6C64" w:rsidRDefault="000F7249" w:rsidP="000F7249">
      <w:pPr>
        <w:pStyle w:val="Heading4"/>
      </w:pPr>
      <w:proofErr w:type="spellStart"/>
      <w:r>
        <w:t>SoKo</w:t>
      </w:r>
      <w:proofErr w:type="spellEnd"/>
      <w:r>
        <w:t xml:space="preserve"> </w:t>
      </w:r>
      <w:proofErr w:type="spellStart"/>
      <w:r>
        <w:t>prolif</w:t>
      </w:r>
      <w:proofErr w:type="spellEnd"/>
      <w:r>
        <w:t xml:space="preserve"> prevent </w:t>
      </w:r>
      <w:proofErr w:type="spellStart"/>
      <w:r>
        <w:t>NoKo</w:t>
      </w:r>
      <w:proofErr w:type="spellEnd"/>
      <w:r>
        <w:t xml:space="preserve"> escalation</w:t>
      </w:r>
    </w:p>
    <w:p w14:paraId="7C4EEE27" w14:textId="77777777" w:rsidR="000F7249" w:rsidRPr="005D6C64" w:rsidRDefault="000F7249" w:rsidP="000F7249">
      <w:r w:rsidRPr="005D6C64">
        <w:rPr>
          <w:rStyle w:val="Style13ptBold"/>
        </w:rPr>
        <w:t>Hyo-Jin 25</w:t>
      </w:r>
      <w:r w:rsidRPr="005D6C64">
        <w:t xml:space="preserve"> {</w:t>
      </w:r>
      <w:r>
        <w:t>She c</w:t>
      </w:r>
      <w:r w:rsidRPr="005D6C64">
        <w:t>over</w:t>
      </w:r>
      <w:r>
        <w:t xml:space="preserve">s </w:t>
      </w:r>
      <w:r w:rsidRPr="005D6C64">
        <w:t>South Korea's foreign policy, defense and security issues on the Korean Peninsula. Before that, I reported on immigration policies and human rights — topics I continue to follow closely. }, "South Korea's nuclear ambitions: self-defense or risky gamble?," No Publication, published 3-27-2025 https://www.koreatimes.co.kr/southkorea/defense/20250327/south-koreas-nuclear-ambitions-self-defense-or-risky-gamble, accessed 7-29-2025</w:t>
      </w:r>
      <w:r>
        <w:t xml:space="preserve"> TDI</w:t>
      </w:r>
    </w:p>
    <w:p w14:paraId="7B135975" w14:textId="77777777" w:rsidR="000F7249" w:rsidRPr="00BC3B0B" w:rsidRDefault="000F7249" w:rsidP="000F7249">
      <w:pPr>
        <w:rPr>
          <w:sz w:val="26"/>
          <w:u w:val="single"/>
        </w:rPr>
      </w:pPr>
      <w:r w:rsidRPr="00BC3B0B">
        <w:rPr>
          <w:rStyle w:val="StyleUnderline"/>
        </w:rPr>
        <w:t xml:space="preserve">He explained that </w:t>
      </w:r>
      <w:r w:rsidRPr="00B33B69">
        <w:rPr>
          <w:rStyle w:val="StyleUnderline"/>
          <w:highlight w:val="green"/>
        </w:rPr>
        <w:t xml:space="preserve">if </w:t>
      </w:r>
      <w:r w:rsidRPr="00B33B69">
        <w:rPr>
          <w:rStyle w:val="Emphasis"/>
          <w:highlight w:val="green"/>
        </w:rPr>
        <w:t>So</w:t>
      </w:r>
      <w:r w:rsidRPr="005D6C64">
        <w:rPr>
          <w:rStyle w:val="Emphasis"/>
        </w:rPr>
        <w:t xml:space="preserve">uth </w:t>
      </w:r>
      <w:r w:rsidRPr="00B33B69">
        <w:rPr>
          <w:rStyle w:val="Emphasis"/>
          <w:highlight w:val="green"/>
        </w:rPr>
        <w:t>Ko</w:t>
      </w:r>
      <w:r w:rsidRPr="005D6C64">
        <w:rPr>
          <w:rStyle w:val="Emphasis"/>
        </w:rPr>
        <w:t>rea</w:t>
      </w:r>
      <w:r w:rsidRPr="00BC3B0B">
        <w:rPr>
          <w:rStyle w:val="StyleUnderline"/>
        </w:rPr>
        <w:t xml:space="preserve"> were to </w:t>
      </w:r>
      <w:r w:rsidRPr="00B33B69">
        <w:rPr>
          <w:rStyle w:val="Emphasis"/>
          <w:highlight w:val="green"/>
        </w:rPr>
        <w:t>possess</w:t>
      </w:r>
      <w:r w:rsidRPr="00BC3B0B">
        <w:rPr>
          <w:rStyle w:val="StyleUnderline"/>
        </w:rPr>
        <w:t xml:space="preserve"> its own </w:t>
      </w:r>
      <w:r w:rsidRPr="00B33B69">
        <w:rPr>
          <w:rStyle w:val="StyleUnderline"/>
          <w:highlight w:val="green"/>
        </w:rPr>
        <w:t>nuc</w:t>
      </w:r>
      <w:r w:rsidRPr="00BC3B0B">
        <w:rPr>
          <w:rStyle w:val="StyleUnderline"/>
        </w:rPr>
        <w:t>lear weapon</w:t>
      </w:r>
      <w:r w:rsidRPr="00B33B69">
        <w:rPr>
          <w:rStyle w:val="StyleUnderline"/>
          <w:highlight w:val="green"/>
        </w:rPr>
        <w:t>s,</w:t>
      </w:r>
      <w:r w:rsidRPr="00BC3B0B">
        <w:rPr>
          <w:rStyle w:val="StyleUnderline"/>
        </w:rPr>
        <w:t xml:space="preserve"> its </w:t>
      </w:r>
      <w:r w:rsidRPr="00B33B69">
        <w:rPr>
          <w:rStyle w:val="Emphasis"/>
          <w:highlight w:val="green"/>
        </w:rPr>
        <w:t>security</w:t>
      </w:r>
      <w:r w:rsidRPr="00BC3B0B">
        <w:rPr>
          <w:rStyle w:val="StyleUnderline"/>
        </w:rPr>
        <w:t xml:space="preserve"> and inter-Korean relations </w:t>
      </w:r>
      <w:r w:rsidRPr="00B33B69">
        <w:rPr>
          <w:rStyle w:val="StyleUnderline"/>
          <w:highlight w:val="green"/>
        </w:rPr>
        <w:t xml:space="preserve">would </w:t>
      </w:r>
      <w:r w:rsidRPr="00B33B69">
        <w:rPr>
          <w:rStyle w:val="Emphasis"/>
          <w:highlight w:val="green"/>
        </w:rPr>
        <w:t xml:space="preserve">no longer </w:t>
      </w:r>
      <w:r w:rsidRPr="00B33B69">
        <w:rPr>
          <w:rStyle w:val="StyleUnderline"/>
          <w:highlight w:val="green"/>
        </w:rPr>
        <w:t>be</w:t>
      </w:r>
      <w:r w:rsidRPr="00BC3B0B">
        <w:rPr>
          <w:rStyle w:val="StyleUnderline"/>
        </w:rPr>
        <w:t xml:space="preserve"> significantly </w:t>
      </w:r>
      <w:r w:rsidRPr="00B33B69">
        <w:rPr>
          <w:rStyle w:val="Emphasis"/>
          <w:highlight w:val="green"/>
        </w:rPr>
        <w:t>affected</w:t>
      </w:r>
      <w:r w:rsidRPr="00B33B69">
        <w:rPr>
          <w:rStyle w:val="StyleUnderline"/>
          <w:highlight w:val="green"/>
        </w:rPr>
        <w:t xml:space="preserve"> by changes in </w:t>
      </w:r>
      <w:r w:rsidRPr="00B33B69">
        <w:rPr>
          <w:rStyle w:val="Emphasis"/>
          <w:highlight w:val="green"/>
        </w:rPr>
        <w:t>U.S. policies</w:t>
      </w:r>
      <w:r w:rsidRPr="00BC3B0B">
        <w:rPr>
          <w:rStyle w:val="StyleUnderline"/>
        </w:rPr>
        <w:t xml:space="preserve">. At times, Seoul has been left frustrated when the U.S. used its security guarantees as bargaining chips — </w:t>
      </w:r>
      <w:r w:rsidRPr="00B33B69">
        <w:rPr>
          <w:rStyle w:val="StyleUnderline"/>
          <w:highlight w:val="green"/>
        </w:rPr>
        <w:t xml:space="preserve">such as when </w:t>
      </w:r>
      <w:r w:rsidRPr="00B33B69">
        <w:rPr>
          <w:rStyle w:val="Emphasis"/>
          <w:highlight w:val="green"/>
        </w:rPr>
        <w:t>Trump</w:t>
      </w:r>
      <w:r w:rsidRPr="00B33B69">
        <w:rPr>
          <w:rStyle w:val="StyleUnderline"/>
          <w:highlight w:val="green"/>
        </w:rPr>
        <w:t xml:space="preserve"> </w:t>
      </w:r>
      <w:r w:rsidRPr="00B33B69">
        <w:rPr>
          <w:rStyle w:val="Emphasis"/>
          <w:highlight w:val="green"/>
        </w:rPr>
        <w:t>threatened</w:t>
      </w:r>
      <w:r w:rsidRPr="00B33B69">
        <w:rPr>
          <w:rStyle w:val="StyleUnderline"/>
          <w:highlight w:val="green"/>
        </w:rPr>
        <w:t xml:space="preserve"> to </w:t>
      </w:r>
      <w:r w:rsidRPr="00B33B69">
        <w:rPr>
          <w:rStyle w:val="Emphasis"/>
          <w:highlight w:val="green"/>
        </w:rPr>
        <w:t>withdraw U.S.</w:t>
      </w:r>
      <w:r w:rsidRPr="005D6C64">
        <w:rPr>
          <w:rStyle w:val="Emphasis"/>
        </w:rPr>
        <w:t xml:space="preserve"> </w:t>
      </w:r>
      <w:r w:rsidRPr="00B33B69">
        <w:rPr>
          <w:rStyle w:val="Emphasis"/>
          <w:highlight w:val="green"/>
        </w:rPr>
        <w:t>troops</w:t>
      </w:r>
      <w:r w:rsidRPr="00BC3B0B">
        <w:rPr>
          <w:rStyle w:val="StyleUnderline"/>
        </w:rPr>
        <w:t xml:space="preserve"> from Korea unless Seoul shouldered more defense costs.</w:t>
      </w:r>
    </w:p>
    <w:p w14:paraId="305BD11F" w14:textId="77777777" w:rsidR="000F7249" w:rsidRDefault="000F7249" w:rsidP="000F7249">
      <w:r w:rsidRPr="00BC3B0B">
        <w:rPr>
          <w:rStyle w:val="StyleUnderline"/>
        </w:rPr>
        <w:t xml:space="preserve">"Imagine </w:t>
      </w:r>
      <w:r w:rsidRPr="00B33B69">
        <w:rPr>
          <w:rStyle w:val="StyleUnderline"/>
          <w:highlight w:val="green"/>
        </w:rPr>
        <w:t>if</w:t>
      </w:r>
      <w:r w:rsidRPr="00BC3B0B">
        <w:rPr>
          <w:rStyle w:val="StyleUnderline"/>
        </w:rPr>
        <w:t xml:space="preserve"> the </w:t>
      </w:r>
      <w:r w:rsidRPr="00B33B69">
        <w:rPr>
          <w:rStyle w:val="StyleUnderline"/>
          <w:highlight w:val="green"/>
        </w:rPr>
        <w:t xml:space="preserve">U.S. decides to </w:t>
      </w:r>
      <w:r w:rsidRPr="00B33B69">
        <w:rPr>
          <w:rStyle w:val="Emphasis"/>
          <w:highlight w:val="green"/>
        </w:rPr>
        <w:t>withdraw</w:t>
      </w:r>
      <w:r w:rsidRPr="00BC3B0B">
        <w:rPr>
          <w:rStyle w:val="StyleUnderline"/>
        </w:rPr>
        <w:t xml:space="preserve"> U.S. </w:t>
      </w:r>
      <w:r w:rsidRPr="00B33B69">
        <w:rPr>
          <w:rStyle w:val="Emphasis"/>
          <w:highlight w:val="green"/>
        </w:rPr>
        <w:t>Forces</w:t>
      </w:r>
      <w:r w:rsidRPr="00BC3B0B">
        <w:rPr>
          <w:rStyle w:val="StyleUnderline"/>
        </w:rPr>
        <w:t xml:space="preserve"> Korea (USFK). In that scenario, even </w:t>
      </w:r>
      <w:r w:rsidRPr="00B33B69">
        <w:rPr>
          <w:rStyle w:val="StyleUnderline"/>
          <w:highlight w:val="green"/>
        </w:rPr>
        <w:t xml:space="preserve">those who currently </w:t>
      </w:r>
      <w:r w:rsidRPr="00B33B69">
        <w:rPr>
          <w:rStyle w:val="Emphasis"/>
          <w:highlight w:val="green"/>
        </w:rPr>
        <w:t>oppose</w:t>
      </w:r>
      <w:r w:rsidRPr="00BC3B0B">
        <w:rPr>
          <w:rStyle w:val="StyleUnderline"/>
        </w:rPr>
        <w:t xml:space="preserve"> nuclear armament </w:t>
      </w:r>
      <w:r w:rsidRPr="00B33B69">
        <w:rPr>
          <w:rStyle w:val="StyleUnderline"/>
          <w:highlight w:val="green"/>
        </w:rPr>
        <w:t>would</w:t>
      </w:r>
      <w:r w:rsidRPr="00BC3B0B">
        <w:rPr>
          <w:rStyle w:val="StyleUnderline"/>
        </w:rPr>
        <w:t xml:space="preserve"> seriously </w:t>
      </w:r>
      <w:r w:rsidRPr="00B33B69">
        <w:rPr>
          <w:rStyle w:val="Emphasis"/>
          <w:highlight w:val="green"/>
        </w:rPr>
        <w:t>consider it</w:t>
      </w:r>
      <w:r w:rsidRPr="00B33B69">
        <w:rPr>
          <w:rStyle w:val="StyleUnderline"/>
          <w:highlight w:val="green"/>
        </w:rPr>
        <w:t>.</w:t>
      </w:r>
      <w:r w:rsidRPr="00BC3B0B">
        <w:rPr>
          <w:rStyle w:val="StyleUnderline"/>
        </w:rPr>
        <w:t xml:space="preserve"> But </w:t>
      </w:r>
      <w:r w:rsidRPr="00B33B69">
        <w:rPr>
          <w:rStyle w:val="StyleUnderline"/>
          <w:highlight w:val="green"/>
        </w:rPr>
        <w:t xml:space="preserve">by then, it would be </w:t>
      </w:r>
      <w:r w:rsidRPr="00B33B69">
        <w:rPr>
          <w:rStyle w:val="Emphasis"/>
          <w:highlight w:val="green"/>
        </w:rPr>
        <w:t>too late</w:t>
      </w:r>
      <w:r w:rsidRPr="00BC3B0B">
        <w:rPr>
          <w:rStyle w:val="StyleUnderline"/>
        </w:rPr>
        <w:t xml:space="preserve"> for us to begin discussions,"</w:t>
      </w:r>
      <w:r>
        <w:t xml:space="preserve"> Cheong said.</w:t>
      </w:r>
    </w:p>
    <w:p w14:paraId="4D72503A" w14:textId="77777777" w:rsidR="000F7249" w:rsidRPr="00BC3B0B" w:rsidRDefault="000F7249" w:rsidP="000F7249">
      <w:pPr>
        <w:rPr>
          <w:rStyle w:val="StyleUnderline"/>
        </w:rPr>
      </w:pPr>
      <w:r>
        <w:t>"It is a long-term agenda that cannot be accomplished in a short period. That's why we need to begin a thorough review. At the same time, we must engage in diplomatic efforts to persuade neighboring nations, such as China and Japan, to accept our position," he added.</w:t>
      </w:r>
    </w:p>
    <w:p w14:paraId="357CA33A" w14:textId="77777777" w:rsidR="000F7249" w:rsidRPr="00BC3B0B" w:rsidRDefault="000F7249" w:rsidP="000F7249">
      <w:pPr>
        <w:rPr>
          <w:sz w:val="26"/>
          <w:u w:val="single"/>
        </w:rPr>
      </w:pPr>
      <w:r w:rsidRPr="00BC3B0B">
        <w:rPr>
          <w:rStyle w:val="StyleUnderline"/>
        </w:rPr>
        <w:t xml:space="preserve">He also viewed that </w:t>
      </w:r>
      <w:r w:rsidRPr="00B33B69">
        <w:rPr>
          <w:rStyle w:val="Emphasis"/>
          <w:highlight w:val="green"/>
        </w:rPr>
        <w:t>Trump</w:t>
      </w:r>
      <w:r w:rsidRPr="00B33B69">
        <w:rPr>
          <w:rStyle w:val="StyleUnderline"/>
          <w:highlight w:val="green"/>
        </w:rPr>
        <w:t xml:space="preserve"> could be </w:t>
      </w:r>
      <w:r w:rsidRPr="00B33B69">
        <w:rPr>
          <w:rStyle w:val="Emphasis"/>
          <w:highlight w:val="green"/>
        </w:rPr>
        <w:t>open</w:t>
      </w:r>
      <w:r w:rsidRPr="00B33B69">
        <w:rPr>
          <w:rStyle w:val="StyleUnderline"/>
          <w:highlight w:val="green"/>
        </w:rPr>
        <w:t xml:space="preserve"> to So</w:t>
      </w:r>
      <w:r w:rsidRPr="00BC3B0B">
        <w:rPr>
          <w:rStyle w:val="StyleUnderline"/>
        </w:rPr>
        <w:t xml:space="preserve">uth </w:t>
      </w:r>
      <w:r w:rsidRPr="00B33B69">
        <w:rPr>
          <w:rStyle w:val="StyleUnderline"/>
          <w:highlight w:val="green"/>
        </w:rPr>
        <w:t>Ko</w:t>
      </w:r>
      <w:r w:rsidRPr="00BC3B0B">
        <w:rPr>
          <w:rStyle w:val="StyleUnderline"/>
        </w:rPr>
        <w:t xml:space="preserve">rea </w:t>
      </w:r>
      <w:r w:rsidRPr="00B33B69">
        <w:rPr>
          <w:rStyle w:val="Emphasis"/>
          <w:highlight w:val="green"/>
        </w:rPr>
        <w:t>acquiring</w:t>
      </w:r>
      <w:r w:rsidRPr="00BC3B0B">
        <w:rPr>
          <w:rStyle w:val="StyleUnderline"/>
        </w:rPr>
        <w:t xml:space="preserve"> nuclear potential.</w:t>
      </w:r>
    </w:p>
    <w:p w14:paraId="098EBFF7" w14:textId="77777777" w:rsidR="000F7249" w:rsidRDefault="000F7249" w:rsidP="000F7249">
      <w:r>
        <w:t>"We could negotiate revisions to the South Korea-U.S. nuclear energy agreement and use it as leverage if Trump demands higher defense cost-sharing. That way, we could secure nuclear potential and shorten the lead time for developing actual nuclear weapons," he said. "From a U.S. strategic perspective, a nuclear-armed South Korea could help deter China."</w:t>
      </w:r>
    </w:p>
    <w:p w14:paraId="44671CAE" w14:textId="77777777" w:rsidR="000F7249" w:rsidRDefault="000F7249" w:rsidP="000F7249">
      <w:r>
        <w:t>Supporters of acquiring nuclear weapons also point to similar discussions emerging in European nations, such as Germany and Poland.</w:t>
      </w:r>
    </w:p>
    <w:p w14:paraId="067975FA" w14:textId="0FD8B93C" w:rsidR="00A43DDD" w:rsidRPr="00A43DDD" w:rsidRDefault="000F7249" w:rsidP="00A43DDD">
      <w:r w:rsidRPr="00BC3B0B">
        <w:rPr>
          <w:rStyle w:val="StyleUnderline"/>
        </w:rPr>
        <w:t xml:space="preserve">"In a world </w:t>
      </w:r>
      <w:r w:rsidRPr="00B33B69">
        <w:rPr>
          <w:rStyle w:val="StyleUnderline"/>
          <w:highlight w:val="green"/>
        </w:rPr>
        <w:t>where</w:t>
      </w:r>
      <w:r w:rsidRPr="00BC3B0B">
        <w:rPr>
          <w:rStyle w:val="StyleUnderline"/>
        </w:rPr>
        <w:t xml:space="preserve"> the </w:t>
      </w:r>
      <w:r w:rsidRPr="00B33B69">
        <w:rPr>
          <w:rStyle w:val="Emphasis"/>
          <w:highlight w:val="green"/>
        </w:rPr>
        <w:t>U.S.</w:t>
      </w:r>
      <w:r w:rsidRPr="00B33B69">
        <w:rPr>
          <w:rStyle w:val="StyleUnderline"/>
          <w:highlight w:val="green"/>
        </w:rPr>
        <w:t xml:space="preserve"> no longer wants to act as</w:t>
      </w:r>
      <w:r w:rsidRPr="00BC3B0B">
        <w:rPr>
          <w:rStyle w:val="StyleUnderline"/>
        </w:rPr>
        <w:t xml:space="preserve"> the global </w:t>
      </w:r>
      <w:r w:rsidRPr="00B33B69">
        <w:rPr>
          <w:rStyle w:val="StyleUnderline"/>
          <w:highlight w:val="green"/>
        </w:rPr>
        <w:t>police</w:t>
      </w:r>
      <w:r w:rsidRPr="00BC3B0B">
        <w:rPr>
          <w:rStyle w:val="StyleUnderline"/>
        </w:rPr>
        <w:t xml:space="preserve">, </w:t>
      </w:r>
      <w:r w:rsidRPr="00B33B69">
        <w:rPr>
          <w:rStyle w:val="Emphasis"/>
          <w:highlight w:val="green"/>
        </w:rPr>
        <w:t>each country</w:t>
      </w:r>
      <w:r w:rsidRPr="00B33B69">
        <w:rPr>
          <w:rStyle w:val="StyleUnderline"/>
          <w:highlight w:val="green"/>
        </w:rPr>
        <w:t xml:space="preserve"> </w:t>
      </w:r>
      <w:r w:rsidRPr="00B33B69">
        <w:rPr>
          <w:rStyle w:val="Emphasis"/>
          <w:highlight w:val="green"/>
        </w:rPr>
        <w:t>needs</w:t>
      </w:r>
      <w:r w:rsidRPr="00BC3B0B">
        <w:rPr>
          <w:rStyle w:val="StyleUnderline"/>
        </w:rPr>
        <w:t xml:space="preserve"> its own </w:t>
      </w:r>
      <w:r w:rsidRPr="00B33B69">
        <w:rPr>
          <w:rStyle w:val="StyleUnderline"/>
          <w:highlight w:val="green"/>
        </w:rPr>
        <w:t xml:space="preserve">means of ensuring </w:t>
      </w:r>
      <w:r w:rsidRPr="00B33B69">
        <w:rPr>
          <w:rStyle w:val="Emphasis"/>
          <w:highlight w:val="green"/>
        </w:rPr>
        <w:t>security</w:t>
      </w:r>
      <w:r w:rsidRPr="00BC3B0B">
        <w:rPr>
          <w:rStyle w:val="StyleUnderline"/>
        </w:rPr>
        <w:t>,"</w:t>
      </w:r>
      <w:r>
        <w:t xml:space="preserve"> Cheong said.</w:t>
      </w:r>
    </w:p>
    <w:p w14:paraId="0E632AA2" w14:textId="7E763635" w:rsidR="00DB37D3" w:rsidRDefault="00DB37D3" w:rsidP="00DB37D3">
      <w:pPr>
        <w:pStyle w:val="Heading2"/>
      </w:pPr>
      <w:r>
        <w:t>AT Japan Prolif</w:t>
      </w:r>
    </w:p>
    <w:p w14:paraId="06F8F5FB" w14:textId="77777777" w:rsidR="00DB37D3" w:rsidRDefault="00DB37D3" w:rsidP="00DB37D3">
      <w:pPr>
        <w:pStyle w:val="Heading4"/>
      </w:pPr>
      <w:r>
        <w:t>No Japan Prolif</w:t>
      </w:r>
    </w:p>
    <w:p w14:paraId="1801563C" w14:textId="66038C7D" w:rsidR="00DB37D3" w:rsidRPr="00884ED7" w:rsidRDefault="00DB37D3" w:rsidP="00DB37D3">
      <w:r w:rsidRPr="008D1B66">
        <w:rPr>
          <w:rStyle w:val="Style13ptBold"/>
        </w:rPr>
        <w:t>Tatsumi ’24</w:t>
      </w:r>
      <w:r>
        <w:t xml:space="preserve"> [</w:t>
      </w:r>
      <w:r w:rsidRPr="008D1B66">
        <w:t>Yuki Tatsumi</w:t>
      </w:r>
      <w:r>
        <w:t>,</w:t>
      </w:r>
      <w:r w:rsidRPr="008D1B66">
        <w:t xml:space="preserve"> Pamela Kennedy</w:t>
      </w:r>
      <w:r>
        <w:t xml:space="preserve">, </w:t>
      </w:r>
      <w:r w:rsidRPr="008D1B66">
        <w:t xml:space="preserve">Kenji </w:t>
      </w:r>
      <w:proofErr w:type="spellStart"/>
      <w:r w:rsidRPr="008D1B66">
        <w:t>Nagayoshi</w:t>
      </w:r>
      <w:proofErr w:type="spellEnd"/>
      <w:r w:rsidRPr="008D1B66">
        <w:t xml:space="preserve">, 2-28-2024, "Japan’s Strategic Future and Implications for the US-Japan Alliance • Stimson Center", Stimson Center, </w:t>
      </w:r>
      <w:hyperlink r:id="rId90" w:anchor="elementor-toc__heading-anchor-7" w:history="1">
        <w:r w:rsidR="00A43DDD" w:rsidRPr="008B39AF">
          <w:rPr>
            <w:rStyle w:val="Hyperlink"/>
          </w:rPr>
          <w:t>https://www.stimson.org/2024/japans-strategic-future-and-implications-for-the-us-japan-alliance/#elementor-toc__heading-anchor-7</w:t>
        </w:r>
      </w:hyperlink>
      <w:r>
        <w:t>]</w:t>
      </w:r>
      <w:r w:rsidR="00A43DDD">
        <w:t xml:space="preserve"> TDI</w:t>
      </w:r>
    </w:p>
    <w:p w14:paraId="0655EA2E" w14:textId="77777777" w:rsidR="00DB37D3" w:rsidRPr="00884ED7" w:rsidRDefault="00DB37D3" w:rsidP="00DB37D3">
      <w:r w:rsidRPr="00B33B69">
        <w:rPr>
          <w:rStyle w:val="StyleUnderline"/>
          <w:highlight w:val="green"/>
        </w:rPr>
        <w:t>Japan</w:t>
      </w:r>
      <w:r w:rsidRPr="00884ED7">
        <w:rPr>
          <w:rStyle w:val="StyleUnderline"/>
        </w:rPr>
        <w:t xml:space="preserve"> remains </w:t>
      </w:r>
      <w:r w:rsidRPr="00B33B69">
        <w:rPr>
          <w:rStyle w:val="StyleUnderline"/>
          <w:highlight w:val="green"/>
        </w:rPr>
        <w:t>committed</w:t>
      </w:r>
      <w:r w:rsidRPr="00884ED7">
        <w:rPr>
          <w:rStyle w:val="StyleUnderline"/>
        </w:rPr>
        <w:t xml:space="preserve"> to </w:t>
      </w:r>
      <w:r w:rsidRPr="00B33B69">
        <w:rPr>
          <w:rStyle w:val="StyleUnderline"/>
          <w:highlight w:val="green"/>
        </w:rPr>
        <w:t>nuclear</w:t>
      </w:r>
      <w:r w:rsidRPr="00884ED7">
        <w:rPr>
          <w:rStyle w:val="StyleUnderline"/>
        </w:rPr>
        <w:t xml:space="preserve"> </w:t>
      </w:r>
      <w:r w:rsidRPr="00B33B69">
        <w:rPr>
          <w:rStyle w:val="StyleUnderline"/>
          <w:highlight w:val="green"/>
        </w:rPr>
        <w:t>nonprolif</w:t>
      </w:r>
      <w:r w:rsidRPr="00884ED7">
        <w:rPr>
          <w:rStyle w:val="StyleUnderline"/>
        </w:rPr>
        <w:t>eration for now</w:t>
      </w:r>
      <w:r w:rsidRPr="00884ED7">
        <w:t xml:space="preserve">, but further discussion on Japan’s nuclear future is necessary Although the </w:t>
      </w:r>
      <w:r w:rsidRPr="00884ED7">
        <w:rPr>
          <w:rStyle w:val="StyleUnderline"/>
        </w:rPr>
        <w:t xml:space="preserve">Russian </w:t>
      </w:r>
      <w:r w:rsidRPr="00B33B69">
        <w:rPr>
          <w:rStyle w:val="StyleUnderline"/>
          <w:highlight w:val="green"/>
        </w:rPr>
        <w:t>invasion</w:t>
      </w:r>
      <w:r w:rsidRPr="00884ED7">
        <w:rPr>
          <w:rStyle w:val="StyleUnderline"/>
        </w:rPr>
        <w:t xml:space="preserve"> of </w:t>
      </w:r>
      <w:r w:rsidRPr="00B33B69">
        <w:rPr>
          <w:rStyle w:val="StyleUnderline"/>
          <w:highlight w:val="green"/>
        </w:rPr>
        <w:t>Ukraine</w:t>
      </w:r>
      <w:r w:rsidRPr="00884ED7">
        <w:rPr>
          <w:rStyle w:val="StyleUnderline"/>
        </w:rPr>
        <w:t xml:space="preserve"> prompted </w:t>
      </w:r>
      <w:r w:rsidRPr="00B33B69">
        <w:rPr>
          <w:rStyle w:val="StyleUnderline"/>
          <w:highlight w:val="green"/>
        </w:rPr>
        <w:t>discussions</w:t>
      </w:r>
      <w:r w:rsidRPr="00884ED7">
        <w:rPr>
          <w:rStyle w:val="StyleUnderline"/>
        </w:rPr>
        <w:t xml:space="preserve"> of the </w:t>
      </w:r>
      <w:r w:rsidRPr="00B33B69">
        <w:rPr>
          <w:rStyle w:val="StyleUnderline"/>
          <w:highlight w:val="green"/>
        </w:rPr>
        <w:t>future</w:t>
      </w:r>
      <w:r w:rsidRPr="00884ED7">
        <w:rPr>
          <w:rStyle w:val="StyleUnderline"/>
        </w:rPr>
        <w:t xml:space="preserve"> of Japan’s </w:t>
      </w:r>
      <w:r w:rsidRPr="00B33B69">
        <w:rPr>
          <w:rStyle w:val="StyleUnderline"/>
          <w:highlight w:val="green"/>
        </w:rPr>
        <w:t>security</w:t>
      </w:r>
      <w:r w:rsidRPr="00884ED7">
        <w:rPr>
          <w:rStyle w:val="StyleUnderline"/>
        </w:rPr>
        <w:t xml:space="preserve">, including </w:t>
      </w:r>
      <w:r w:rsidRPr="00B33B69">
        <w:rPr>
          <w:rStyle w:val="StyleUnderline"/>
          <w:highlight w:val="green"/>
        </w:rPr>
        <w:t>nuclear</w:t>
      </w:r>
      <w:r w:rsidRPr="00884ED7">
        <w:rPr>
          <w:rStyle w:val="StyleUnderline"/>
        </w:rPr>
        <w:t xml:space="preserve"> options, Japan appears to remain </w:t>
      </w:r>
      <w:r w:rsidRPr="00B33B69">
        <w:rPr>
          <w:rStyle w:val="StyleUnderline"/>
          <w:highlight w:val="green"/>
        </w:rPr>
        <w:t>committed</w:t>
      </w:r>
      <w:r w:rsidRPr="00884ED7">
        <w:rPr>
          <w:rStyle w:val="StyleUnderline"/>
        </w:rPr>
        <w:t xml:space="preserve"> to its </w:t>
      </w:r>
      <w:r w:rsidRPr="00B33B69">
        <w:rPr>
          <w:rStyle w:val="StyleUnderline"/>
          <w:highlight w:val="green"/>
        </w:rPr>
        <w:t>role</w:t>
      </w:r>
      <w:r w:rsidRPr="00884ED7">
        <w:rPr>
          <w:rStyle w:val="StyleUnderline"/>
        </w:rPr>
        <w:t xml:space="preserve"> as an </w:t>
      </w:r>
      <w:r w:rsidRPr="00B33B69">
        <w:rPr>
          <w:rStyle w:val="StyleUnderline"/>
          <w:highlight w:val="green"/>
        </w:rPr>
        <w:t>advocate</w:t>
      </w:r>
      <w:r w:rsidRPr="00884ED7">
        <w:rPr>
          <w:rStyle w:val="StyleUnderline"/>
        </w:rPr>
        <w:t xml:space="preserve"> for nuclear </w:t>
      </w:r>
      <w:r w:rsidRPr="00B33B69">
        <w:rPr>
          <w:rStyle w:val="StyleUnderline"/>
          <w:highlight w:val="green"/>
        </w:rPr>
        <w:t>nonproliferation</w:t>
      </w:r>
      <w:r w:rsidRPr="00884ED7">
        <w:rPr>
          <w:rStyle w:val="StyleUnderline"/>
        </w:rPr>
        <w:t xml:space="preserve"> and </w:t>
      </w:r>
      <w:r w:rsidRPr="00B33B69">
        <w:rPr>
          <w:rStyle w:val="StyleUnderline"/>
          <w:highlight w:val="green"/>
        </w:rPr>
        <w:t>disarmament</w:t>
      </w:r>
      <w:r w:rsidRPr="00884ED7">
        <w:t xml:space="preserve">. This is especially the case under the current Kishida administration. Unlike Abe, who attempted to encourage discussion on Japan’s nuclear policy, </w:t>
      </w:r>
      <w:r w:rsidRPr="00B33B69">
        <w:rPr>
          <w:rStyle w:val="StyleUnderline"/>
          <w:highlight w:val="green"/>
        </w:rPr>
        <w:t>Kishida</w:t>
      </w:r>
      <w:r w:rsidRPr="00884ED7">
        <w:rPr>
          <w:rStyle w:val="StyleUnderline"/>
        </w:rPr>
        <w:t xml:space="preserve"> did not allow his government to continue the discussion, </w:t>
      </w:r>
      <w:r w:rsidRPr="00B33B69">
        <w:rPr>
          <w:rStyle w:val="StyleUnderline"/>
          <w:highlight w:val="green"/>
        </w:rPr>
        <w:t>calling it “unacceptable</w:t>
      </w:r>
      <w:r w:rsidRPr="00884ED7">
        <w:rPr>
          <w:rStyle w:val="StyleUnderline"/>
        </w:rPr>
        <w:t xml:space="preserve">.”40 </w:t>
      </w:r>
      <w:r w:rsidRPr="00884ED7">
        <w:t xml:space="preserve">The G7 Hiroshima summit reflected Japan’s dilemma as an advocate for nuclear nonproliferation and disarmament while continuing to rely on U.S. nuclear umbrella for its own national security.41 Unless North Korea significantly intensifies its nuclear intimidation against Japan, or Russia launches a nuclear attack against Ukraine, this stance of pursuing nuclear disarmament while relying on U.S. nuclear deterrence will likely remain even after the Kishida administration ends. However, several officials argued that this could change if Japan begins to allow port calls by non-U.S. nuclear-powered submarines, especially Australia’s SSN-AUKUS.42 There was an overwhelming agreement among Japanese officials and experts that Japan needs to deepen the discussion on whether its current nuclear policy anchored in 3NP is sustainable. Many senior SDF officers, both active duty and retired, have pointed out that the avoidance of discussion on nuclear issues has impacted their operational planning, even at a hypothetical level. For example, nuclear weapons are not even discussed in tabletop exercises in Japan, which these officers consider problematic. </w:t>
      </w:r>
      <w:r w:rsidRPr="00884ED7">
        <w:rPr>
          <w:rStyle w:val="StyleUnderline"/>
        </w:rPr>
        <w:t xml:space="preserve">The </w:t>
      </w:r>
      <w:r w:rsidRPr="00B33B69">
        <w:rPr>
          <w:rStyle w:val="StyleUnderline"/>
          <w:highlight w:val="green"/>
        </w:rPr>
        <w:t>reality</w:t>
      </w:r>
      <w:r w:rsidRPr="00884ED7">
        <w:rPr>
          <w:rStyle w:val="StyleUnderline"/>
        </w:rPr>
        <w:t xml:space="preserve"> is</w:t>
      </w:r>
      <w:r w:rsidRPr="00884ED7">
        <w:t xml:space="preserve">, however, that </w:t>
      </w:r>
      <w:r w:rsidRPr="00884ED7">
        <w:rPr>
          <w:rStyle w:val="StyleUnderline"/>
        </w:rPr>
        <w:t xml:space="preserve">the </w:t>
      </w:r>
      <w:r w:rsidRPr="00B33B69">
        <w:rPr>
          <w:rStyle w:val="StyleUnderline"/>
          <w:highlight w:val="green"/>
        </w:rPr>
        <w:t>vast majority</w:t>
      </w:r>
      <w:r w:rsidRPr="00884ED7">
        <w:rPr>
          <w:rStyle w:val="StyleUnderline"/>
        </w:rPr>
        <w:t xml:space="preserve"> of the </w:t>
      </w:r>
      <w:r w:rsidRPr="00B33B69">
        <w:rPr>
          <w:rStyle w:val="StyleUnderline"/>
          <w:highlight w:val="green"/>
        </w:rPr>
        <w:t>public</w:t>
      </w:r>
      <w:r w:rsidRPr="00884ED7">
        <w:rPr>
          <w:rStyle w:val="StyleUnderline"/>
        </w:rPr>
        <w:t xml:space="preserve"> </w:t>
      </w:r>
      <w:r w:rsidRPr="00B33B69">
        <w:rPr>
          <w:rStyle w:val="StyleUnderline"/>
          <w:highlight w:val="green"/>
        </w:rPr>
        <w:t>remains</w:t>
      </w:r>
      <w:r w:rsidRPr="00884ED7">
        <w:rPr>
          <w:rStyle w:val="StyleUnderline"/>
        </w:rPr>
        <w:t xml:space="preserve"> firmly </w:t>
      </w:r>
      <w:r w:rsidRPr="00B33B69">
        <w:rPr>
          <w:rStyle w:val="StyleUnderline"/>
          <w:highlight w:val="green"/>
        </w:rPr>
        <w:t>opposed to Japan</w:t>
      </w:r>
      <w:r w:rsidRPr="00884ED7">
        <w:rPr>
          <w:rStyle w:val="StyleUnderline"/>
        </w:rPr>
        <w:t xml:space="preserve"> acquiring </w:t>
      </w:r>
      <w:r w:rsidRPr="00B33B69">
        <w:rPr>
          <w:rStyle w:val="StyleUnderline"/>
          <w:highlight w:val="green"/>
        </w:rPr>
        <w:t>nuclear capabilities</w:t>
      </w:r>
      <w:r w:rsidRPr="00884ED7">
        <w:rPr>
          <w:rStyle w:val="StyleUnderline"/>
        </w:rPr>
        <w:t>,</w:t>
      </w:r>
      <w:r w:rsidRPr="00884ED7">
        <w:t xml:space="preserve"> whether in the form of a NATO-style nuclear sharing arrangement with the United States or by developing nuclear weapons indigenously. Their support to maintain Tokyo’s normative commitment to the 3NP remains solid. </w:t>
      </w:r>
      <w:r w:rsidRPr="00884ED7">
        <w:rPr>
          <w:rStyle w:val="StyleUnderline"/>
        </w:rPr>
        <w:t xml:space="preserve">This sentiment is also shared by Prime Minister Kishida, who argues that his </w:t>
      </w:r>
      <w:r w:rsidRPr="00B33B69">
        <w:rPr>
          <w:rStyle w:val="StyleUnderline"/>
          <w:highlight w:val="green"/>
        </w:rPr>
        <w:t>government</w:t>
      </w:r>
      <w:r w:rsidRPr="00884ED7">
        <w:rPr>
          <w:rStyle w:val="StyleUnderline"/>
        </w:rPr>
        <w:t xml:space="preserve"> does </w:t>
      </w:r>
      <w:r w:rsidRPr="00B33B69">
        <w:rPr>
          <w:rStyle w:val="StyleUnderline"/>
          <w:highlight w:val="green"/>
        </w:rPr>
        <w:t>not plan to consider</w:t>
      </w:r>
      <w:r w:rsidRPr="00884ED7">
        <w:rPr>
          <w:rStyle w:val="StyleUnderline"/>
        </w:rPr>
        <w:t xml:space="preserve"> the </w:t>
      </w:r>
      <w:r w:rsidRPr="00B33B69">
        <w:rPr>
          <w:rStyle w:val="StyleUnderline"/>
          <w:highlight w:val="green"/>
        </w:rPr>
        <w:t>option</w:t>
      </w:r>
      <w:r w:rsidRPr="00884ED7">
        <w:rPr>
          <w:rStyle w:val="StyleUnderline"/>
        </w:rPr>
        <w:t xml:space="preserve"> in accordance with </w:t>
      </w:r>
      <w:r w:rsidRPr="00B33B69">
        <w:rPr>
          <w:rStyle w:val="StyleUnderline"/>
          <w:highlight w:val="green"/>
        </w:rPr>
        <w:t>the</w:t>
      </w:r>
      <w:r w:rsidRPr="00884ED7">
        <w:rPr>
          <w:rStyle w:val="StyleUnderline"/>
        </w:rPr>
        <w:t xml:space="preserve"> </w:t>
      </w:r>
      <w:r w:rsidRPr="00B33B69">
        <w:rPr>
          <w:rStyle w:val="StyleUnderline"/>
          <w:highlight w:val="green"/>
        </w:rPr>
        <w:t>3NP</w:t>
      </w:r>
      <w:r w:rsidRPr="00884ED7">
        <w:rPr>
          <w:rStyle w:val="StyleUnderline"/>
        </w:rPr>
        <w:t xml:space="preserve"> and the </w:t>
      </w:r>
      <w:r w:rsidRPr="00B33B69">
        <w:rPr>
          <w:rStyle w:val="StyleUnderline"/>
          <w:highlight w:val="green"/>
        </w:rPr>
        <w:t>Atomic Energy Basic Act</w:t>
      </w:r>
      <w:r w:rsidRPr="00884ED7">
        <w:rPr>
          <w:rStyle w:val="StyleUnderline"/>
        </w:rPr>
        <w:t>, which states that “utilization of nuclear energy is limited to peaceful purposes</w:t>
      </w:r>
      <w:r w:rsidRPr="00884ED7">
        <w:t xml:space="preserve">.”43 Moving forward, Japan’s 3NP, especially the third “N” (no introduction), will likely be an important area of the nuclear discussion within Japan. Even among the experts and officials, there are disagreements over whether a nuclear-armed submarine making a temporary visit would count as an “introduction” of nuclear weapons. This is because there is no consensus on the precise definition of “no introduction,” including whether such an introduction must be semi-permanent.44 Nevertheless, there seemed to be broad agreement among the officials and experts interviewed for this project that the 3NP, in reality, had likely weakened to “2.5NP” or “2NP” in practical terms. They pointed to a statement 2010 statement by then Foreign Minister Katsuya Okada: “if an emergency situation arises and Japan’s security cannot be assured without allowing a temporary port of call of nuclear weapons to Japan, the administration of the day will make a decision.”45 They also pointed out that the fact that 3NP are principles—which means it is a declaratory policy but not legally binding—provides both Japan and the United States maximum flexibility to cooperate in extended deterrence during an emergency, including allowing U.S. nuclear-armed strategic bombers to land in Japan. In addition, even if Tokyo agrees to introduce U.S. nuclear-armed Ohio-class ballistic missile submarines (SSBNs) or strategic bombers for extended deterrence, the local government, adhering to the </w:t>
      </w:r>
      <w:proofErr w:type="spellStart"/>
      <w:r w:rsidRPr="00884ED7">
        <w:t>hikaku</w:t>
      </w:r>
      <w:proofErr w:type="spellEnd"/>
      <w:r w:rsidRPr="00884ED7">
        <w:t xml:space="preserve"> </w:t>
      </w:r>
      <w:proofErr w:type="spellStart"/>
      <w:r w:rsidRPr="00884ED7">
        <w:t>Kōbe</w:t>
      </w:r>
      <w:proofErr w:type="spellEnd"/>
      <w:r w:rsidRPr="00884ED7">
        <w:t xml:space="preserve"> </w:t>
      </w:r>
      <w:proofErr w:type="spellStart"/>
      <w:r w:rsidRPr="00884ED7">
        <w:t>Hōshiki</w:t>
      </w:r>
      <w:proofErr w:type="spellEnd"/>
      <w:r w:rsidRPr="00884ED7">
        <w:t xml:space="preserve"> (non-nuclear Kobe Method), can refuse to follow the central government’s direction—at least during peacetime—which can potentially delay joint action and render efforts ineffective.46 Even during the 1995 Great Hanshin-Awaji earthquake that killed over 6,400 people and destroyed nearly 105,000 homes, the Kobe city government hesitated to welcome U.S. Navy vessels when offered, citing that the city ordinance requires a confirmation that a foreign navy vessel is not carrying nuclear weapons.47</w:t>
      </w:r>
    </w:p>
    <w:p w14:paraId="2905AAE6" w14:textId="77777777" w:rsidR="00DB37D3" w:rsidRPr="00884ED7" w:rsidRDefault="00DB37D3" w:rsidP="00DB37D3"/>
    <w:p w14:paraId="5979F845" w14:textId="77777777" w:rsidR="00DB37D3" w:rsidRDefault="00DB37D3" w:rsidP="00DB37D3">
      <w:pPr>
        <w:pStyle w:val="Heading4"/>
      </w:pPr>
      <w:r>
        <w:t>Japan has signaled that they want to lead non-</w:t>
      </w:r>
      <w:proofErr w:type="spellStart"/>
      <w:r>
        <w:t>prolif</w:t>
      </w:r>
      <w:proofErr w:type="spellEnd"/>
      <w:r>
        <w:t xml:space="preserve"> efforts</w:t>
      </w:r>
    </w:p>
    <w:p w14:paraId="37364A2E" w14:textId="78173EDF" w:rsidR="00DB37D3" w:rsidRPr="00715610" w:rsidRDefault="00DB37D3" w:rsidP="00DB37D3">
      <w:r w:rsidRPr="00715610">
        <w:rPr>
          <w:rStyle w:val="Style13ptBold"/>
        </w:rPr>
        <w:t>The Govt of Japan Themselves ’23</w:t>
      </w:r>
      <w:r>
        <w:t xml:space="preserve"> [</w:t>
      </w:r>
      <w:r w:rsidRPr="00715610">
        <w:t xml:space="preserve">Government of Japan, 9-1-2023, "Japan’s Long Efforts to Realize a World Without Nuclear Weapons", </w:t>
      </w:r>
      <w:hyperlink r:id="rId91" w:history="1">
        <w:r w:rsidR="00A43DDD" w:rsidRPr="008B39AF">
          <w:rPr>
            <w:rStyle w:val="Hyperlink"/>
          </w:rPr>
          <w:t>https://www.japan.go.jp/kizuna/2023/09/world_without_nuclear_weapons.html</w:t>
        </w:r>
      </w:hyperlink>
      <w:r w:rsidR="00A43DDD">
        <w:t>] TDI</w:t>
      </w:r>
    </w:p>
    <w:p w14:paraId="38C89BC1" w14:textId="77777777" w:rsidR="00DB37D3" w:rsidRPr="00EB4E8C" w:rsidRDefault="00DB37D3" w:rsidP="00DB37D3">
      <w:r w:rsidRPr="00715610">
        <w:t xml:space="preserve">As the only country to have suffered from atomic bombings during war, </w:t>
      </w:r>
      <w:r w:rsidRPr="00B33B69">
        <w:rPr>
          <w:rStyle w:val="StyleUnderline"/>
          <w:highlight w:val="green"/>
        </w:rPr>
        <w:t>Japan</w:t>
      </w:r>
      <w:r w:rsidRPr="00715610">
        <w:rPr>
          <w:rStyle w:val="StyleUnderline"/>
        </w:rPr>
        <w:t xml:space="preserve"> has played a </w:t>
      </w:r>
      <w:r w:rsidRPr="00B33B69">
        <w:rPr>
          <w:rStyle w:val="StyleUnderline"/>
          <w:highlight w:val="green"/>
        </w:rPr>
        <w:t>leading</w:t>
      </w:r>
      <w:r w:rsidRPr="00715610">
        <w:rPr>
          <w:rStyle w:val="StyleUnderline"/>
        </w:rPr>
        <w:t xml:space="preserve"> role in the </w:t>
      </w:r>
      <w:r w:rsidRPr="00B33B69">
        <w:rPr>
          <w:rStyle w:val="StyleUnderline"/>
          <w:highlight w:val="green"/>
        </w:rPr>
        <w:t>international</w:t>
      </w:r>
      <w:r w:rsidRPr="00715610">
        <w:rPr>
          <w:rStyle w:val="StyleUnderline"/>
        </w:rPr>
        <w:t xml:space="preserve"> community’s </w:t>
      </w:r>
      <w:r w:rsidRPr="00B33B69">
        <w:rPr>
          <w:rStyle w:val="StyleUnderline"/>
          <w:highlight w:val="green"/>
        </w:rPr>
        <w:t>efforts towards</w:t>
      </w:r>
      <w:r w:rsidRPr="00715610">
        <w:rPr>
          <w:rStyle w:val="StyleUnderline"/>
        </w:rPr>
        <w:t xml:space="preserve"> nuclear </w:t>
      </w:r>
      <w:r w:rsidRPr="00B33B69">
        <w:rPr>
          <w:rStyle w:val="StyleUnderline"/>
          <w:highlight w:val="green"/>
        </w:rPr>
        <w:t>disarmament</w:t>
      </w:r>
      <w:r w:rsidRPr="00715610">
        <w:rPr>
          <w:rStyle w:val="StyleUnderline"/>
        </w:rPr>
        <w:t xml:space="preserve"> and </w:t>
      </w:r>
      <w:r w:rsidRPr="00B33B69">
        <w:rPr>
          <w:rStyle w:val="StyleUnderline"/>
          <w:highlight w:val="green"/>
        </w:rPr>
        <w:t>non</w:t>
      </w:r>
      <w:r w:rsidRPr="00715610">
        <w:rPr>
          <w:rStyle w:val="StyleUnderline"/>
        </w:rPr>
        <w:t>-</w:t>
      </w:r>
      <w:r w:rsidRPr="00B33B69">
        <w:rPr>
          <w:rStyle w:val="StyleUnderline"/>
          <w:highlight w:val="green"/>
        </w:rPr>
        <w:t>prolif</w:t>
      </w:r>
      <w:r w:rsidRPr="00715610">
        <w:rPr>
          <w:rStyle w:val="StyleUnderline"/>
        </w:rPr>
        <w:t>eration</w:t>
      </w:r>
      <w:r w:rsidRPr="00715610">
        <w:t xml:space="preserve">. At this time, when the world security environment is unstable, Japan has the responsibility to lead the international efforts for nuclear disarmament and continue to take concrete measures to realize a world without nuclear weapons. For 78 years since the first nuclear weapon was used, the world has sustained the record of the non-use of nuclear weapons. Now, however, that history is more precarious than ever. Surrounded by China, a nuclear-weapon State, North Korea, persisting in its nuclear development, and Russia, threatening to use nuclear weapons in the invasion of Ukraine, East Asia’s security environment is becoming particularly severe. As the only country to have ever suffered atomic bombing during wartime, </w:t>
      </w:r>
      <w:r w:rsidRPr="00715610">
        <w:rPr>
          <w:rStyle w:val="StyleUnderline"/>
        </w:rPr>
        <w:t xml:space="preserve">Japan has actively been leading international efforts for nuclear disarmament and non-proliferation. It has </w:t>
      </w:r>
      <w:r w:rsidRPr="00B33B69">
        <w:rPr>
          <w:rStyle w:val="StyleUnderline"/>
          <w:highlight w:val="green"/>
        </w:rPr>
        <w:t>leveraged</w:t>
      </w:r>
      <w:r w:rsidRPr="00715610">
        <w:rPr>
          <w:rStyle w:val="StyleUnderline"/>
        </w:rPr>
        <w:t xml:space="preserve"> both </w:t>
      </w:r>
      <w:r w:rsidRPr="00B33B69">
        <w:rPr>
          <w:rStyle w:val="StyleUnderline"/>
          <w:highlight w:val="green"/>
        </w:rPr>
        <w:t>multilateral frameworks</w:t>
      </w:r>
      <w:r w:rsidRPr="00715610">
        <w:rPr>
          <w:rStyle w:val="StyleUnderline"/>
        </w:rPr>
        <w:t xml:space="preserve"> and </w:t>
      </w:r>
      <w:r w:rsidRPr="00B33B69">
        <w:rPr>
          <w:rStyle w:val="StyleUnderline"/>
          <w:highlight w:val="green"/>
        </w:rPr>
        <w:t>bilateral diplomatic opportunities</w:t>
      </w:r>
      <w:r w:rsidRPr="00715610">
        <w:rPr>
          <w:rStyle w:val="StyleUnderline"/>
        </w:rPr>
        <w:t xml:space="preserve"> based on the two-pronged recognition of the need for national security and the inhumane nature of nuclear weapons</w:t>
      </w:r>
      <w:r w:rsidRPr="00715610">
        <w:t xml:space="preserve">. In August last year, Prime Minister KISHIDA Fumio became the first prime minister to attend the Treaty on the Non-Proliferation of Nuclear Weapons (NPT) Review Conference held in New York. The NPT is an international framework on nuclear non-proliferation with 191 countries and territories including both nuclear- and non-nuclear-weapon States. In his general debate speech, Prime Minister Kishida said that, as the guardian of the NPT, Japan would firmly defend it and that he would work on the “Hiroshima Action Plan” as the first step of a realistic road map to link the “reality” of a harsh security environment to the ideal of a world without nuclear weapons. As part of the plan, he also pointed out that Japan would promote the sharing of the accurate understanding of the realities of nuclear weapon use in the world by encouraging visits to the atomic-bombed cities, namely Hiroshima and Nagasaki, by leaders and others from various countries. True to his words, in May, the prime minister hosted the G7 Summit in Hiroshima, where the world’s first atomic bomb was dropped. The leaders of the G7 and invited countries and heads of international organizations visited the Hiroshima Peace Memorial Museum, which shows the devastation caused by the bombing, and listened to the voice of an atomic bombing survivor. The G7 leaders issued the “G7 Leaders’ Hiroshima Vision on Nuclear Disarmament,” the first-ever G7 Leaders’ document with a particular focus on nuclear disarmament. </w:t>
      </w:r>
      <w:r w:rsidRPr="00715610">
        <w:rPr>
          <w:rFonts w:hint="eastAsia"/>
        </w:rPr>
        <w:t>“</w:t>
      </w:r>
      <w:r w:rsidRPr="00715610">
        <w:rPr>
          <w:rStyle w:val="StyleUnderline"/>
        </w:rPr>
        <w:t xml:space="preserve">The fact that the Japanese government </w:t>
      </w:r>
      <w:r w:rsidRPr="00B33B69">
        <w:rPr>
          <w:rStyle w:val="StyleUnderline"/>
          <w:highlight w:val="green"/>
        </w:rPr>
        <w:t>hosted</w:t>
      </w:r>
      <w:r w:rsidRPr="00715610">
        <w:rPr>
          <w:rStyle w:val="StyleUnderline"/>
        </w:rPr>
        <w:t xml:space="preserve"> the </w:t>
      </w:r>
      <w:r w:rsidRPr="00B33B69">
        <w:rPr>
          <w:rStyle w:val="StyleUnderline"/>
          <w:highlight w:val="green"/>
        </w:rPr>
        <w:t>G7</w:t>
      </w:r>
      <w:r w:rsidRPr="00715610">
        <w:rPr>
          <w:rStyle w:val="StyleUnderline"/>
        </w:rPr>
        <w:t xml:space="preserve"> meeting in Hiroshima and put forward a </w:t>
      </w:r>
      <w:r w:rsidRPr="00B33B69">
        <w:rPr>
          <w:rStyle w:val="StyleUnderline"/>
          <w:highlight w:val="green"/>
        </w:rPr>
        <w:t>vision</w:t>
      </w:r>
      <w:r w:rsidRPr="00715610">
        <w:rPr>
          <w:rStyle w:val="StyleUnderline"/>
        </w:rPr>
        <w:t xml:space="preserve"> for nuclear </w:t>
      </w:r>
      <w:r w:rsidRPr="00B33B69">
        <w:rPr>
          <w:rStyle w:val="StyleUnderline"/>
          <w:highlight w:val="green"/>
        </w:rPr>
        <w:t>disarmament</w:t>
      </w:r>
      <w:r w:rsidRPr="00715610">
        <w:rPr>
          <w:rStyle w:val="StyleUnderline"/>
        </w:rPr>
        <w:t xml:space="preserve"> even </w:t>
      </w:r>
      <w:r w:rsidRPr="00B33B69">
        <w:rPr>
          <w:rStyle w:val="StyleUnderline"/>
          <w:highlight w:val="green"/>
        </w:rPr>
        <w:t>amidst</w:t>
      </w:r>
      <w:r w:rsidRPr="00715610">
        <w:rPr>
          <w:rStyle w:val="StyleUnderline"/>
        </w:rPr>
        <w:t xml:space="preserve"> a </w:t>
      </w:r>
      <w:r w:rsidRPr="00B33B69">
        <w:rPr>
          <w:rStyle w:val="StyleUnderline"/>
          <w:highlight w:val="green"/>
        </w:rPr>
        <w:t>difficult</w:t>
      </w:r>
      <w:r w:rsidRPr="00715610">
        <w:rPr>
          <w:rStyle w:val="StyleUnderline"/>
        </w:rPr>
        <w:t xml:space="preserve"> strategic </w:t>
      </w:r>
      <w:r w:rsidRPr="00B33B69">
        <w:rPr>
          <w:rStyle w:val="StyleUnderline"/>
          <w:highlight w:val="green"/>
        </w:rPr>
        <w:t>environment</w:t>
      </w:r>
      <w:r w:rsidRPr="00715610">
        <w:rPr>
          <w:rStyle w:val="StyleUnderline"/>
        </w:rPr>
        <w:t xml:space="preserve">, demonstrates to the world Japan’s consistent commitment through </w:t>
      </w:r>
      <w:r w:rsidRPr="00B33B69">
        <w:rPr>
          <w:rStyle w:val="StyleUnderline"/>
          <w:highlight w:val="green"/>
        </w:rPr>
        <w:t>actions, not</w:t>
      </w:r>
      <w:r w:rsidRPr="00715610">
        <w:rPr>
          <w:rStyle w:val="StyleUnderline"/>
        </w:rPr>
        <w:t xml:space="preserve"> just </w:t>
      </w:r>
      <w:r w:rsidRPr="00B33B69">
        <w:rPr>
          <w:rStyle w:val="StyleUnderline"/>
          <w:highlight w:val="green"/>
        </w:rPr>
        <w:t>words</w:t>
      </w:r>
      <w:r w:rsidRPr="00715610">
        <w:t xml:space="preserve">,” said Professor AKIYAMA </w:t>
      </w:r>
      <w:proofErr w:type="spellStart"/>
      <w:r w:rsidRPr="00715610">
        <w:t>Nobumasa</w:t>
      </w:r>
      <w:proofErr w:type="spellEnd"/>
      <w:r w:rsidRPr="00715610">
        <w:t xml:space="preserve">, Dean of </w:t>
      </w:r>
      <w:proofErr w:type="spellStart"/>
      <w:r w:rsidRPr="00715610">
        <w:t>Hitotsubashi</w:t>
      </w:r>
      <w:proofErr w:type="spellEnd"/>
      <w:r w:rsidRPr="00715610">
        <w:t xml:space="preserve"> University’s School of International and Public Policy. “Never before have so many heads of state and government, including President Volodymyr Zelenskyy of Ukraine, and leaders of invited countries, come together to be exposed to the realities of the atomic bombings. By visiting Hiroshima and learning the (catastrophic and inhumane) impact, they reaffirmed the norm of standing against the use of nuclear weapons. Japan’s role as a bridge between nuclear- and non-nuclear-weapon States, and the continuation of the history of non-use, will serve as an important foundation for rendering nuclear weapons unnecessary.” Another effort by Japan was the International Group of Eminent Persons for a World Without Nuclear Weapons (IGEP) launched in 2022 under the initiative of Prime Minister Kishida. The purpose of the IGEP is to serve as an opportunity for 15 experts from nuclear- and non-nuclear-weapon States to engage in candid discussions beyond their respective national positions. Following the second meeting of the IGEP in April this year, with the sense of urgency that the current crisis must be turned into an opportunity to strengthen the nuclear non-proliferation regime, particularly by maintaining and strengthening the NPT, the IGEP issued a message to the Review Conference of the Parties to the NPT. Professor Akiyama is also a member of the IGEP and said, “The challenges for the future involve how to create a mechanism to reduce nuclear risks, including avoidance of inadvertent escalation and how to improve the NPT Review Process to enable substantive discussions on issues related to nuclear disarmament, such as transparency.” </w:t>
      </w:r>
      <w:r w:rsidRPr="00715610">
        <w:rPr>
          <w:rStyle w:val="StyleUnderline"/>
        </w:rPr>
        <w:t xml:space="preserve">The widening division within the international community over approaches to nuclear disarmament, </w:t>
      </w:r>
      <w:r w:rsidRPr="00B33B69">
        <w:rPr>
          <w:rStyle w:val="StyleUnderline"/>
          <w:highlight w:val="green"/>
        </w:rPr>
        <w:t>Russia’s</w:t>
      </w:r>
      <w:r w:rsidRPr="00715610">
        <w:rPr>
          <w:rStyle w:val="StyleUnderline"/>
        </w:rPr>
        <w:t xml:space="preserve"> nuclear </w:t>
      </w:r>
      <w:r w:rsidRPr="00B33B69">
        <w:rPr>
          <w:rStyle w:val="StyleUnderline"/>
          <w:highlight w:val="green"/>
        </w:rPr>
        <w:t>threat</w:t>
      </w:r>
      <w:r w:rsidRPr="00715610">
        <w:rPr>
          <w:rStyle w:val="StyleUnderline"/>
        </w:rPr>
        <w:t xml:space="preserve">, and other concerns now </w:t>
      </w:r>
      <w:r w:rsidRPr="00B33B69">
        <w:rPr>
          <w:rStyle w:val="StyleUnderline"/>
          <w:highlight w:val="green"/>
        </w:rPr>
        <w:t>make</w:t>
      </w:r>
      <w:r w:rsidRPr="00715610">
        <w:rPr>
          <w:rStyle w:val="StyleUnderline"/>
        </w:rPr>
        <w:t xml:space="preserve"> the </w:t>
      </w:r>
      <w:r w:rsidRPr="00B33B69">
        <w:rPr>
          <w:rStyle w:val="StyleUnderline"/>
          <w:highlight w:val="green"/>
        </w:rPr>
        <w:t>road</w:t>
      </w:r>
      <w:r w:rsidRPr="00715610">
        <w:rPr>
          <w:rStyle w:val="StyleUnderline"/>
        </w:rPr>
        <w:t xml:space="preserve"> to a world without nuclear weapons all the </w:t>
      </w:r>
      <w:r w:rsidRPr="00B33B69">
        <w:rPr>
          <w:rStyle w:val="StyleUnderline"/>
          <w:highlight w:val="green"/>
        </w:rPr>
        <w:t>more difficult</w:t>
      </w:r>
      <w:r w:rsidRPr="00715610">
        <w:t xml:space="preserve">. In his address at the 78th Hiroshima Peace Memorial Ceremony, Prime Minister Kishida emphasized, “it is precisely because of these circumstances that it is imperative for us to reinvigorate international momentum once more towards the realization of a world without nuclear weapons.” </w:t>
      </w:r>
      <w:r w:rsidRPr="00B33B69">
        <w:rPr>
          <w:rStyle w:val="StyleUnderline"/>
          <w:highlight w:val="green"/>
        </w:rPr>
        <w:t>Japan</w:t>
      </w:r>
      <w:r w:rsidRPr="00715610">
        <w:rPr>
          <w:rStyle w:val="StyleUnderline"/>
        </w:rPr>
        <w:t xml:space="preserve"> will continue to </w:t>
      </w:r>
      <w:r w:rsidRPr="00B33B69">
        <w:rPr>
          <w:rStyle w:val="StyleUnderline"/>
          <w:highlight w:val="green"/>
        </w:rPr>
        <w:t>lead</w:t>
      </w:r>
      <w:r w:rsidRPr="00715610">
        <w:rPr>
          <w:rStyle w:val="StyleUnderline"/>
        </w:rPr>
        <w:t xml:space="preserve"> candid dialogue between nuclear- and non-nuclear-weapon States at various fora, including those of the United Nations (UN) and the NPT, and will continue its tireless </w:t>
      </w:r>
      <w:r w:rsidRPr="00B33B69">
        <w:rPr>
          <w:rStyle w:val="StyleUnderline"/>
          <w:highlight w:val="green"/>
        </w:rPr>
        <w:t>efforts</w:t>
      </w:r>
      <w:r w:rsidRPr="00715610">
        <w:rPr>
          <w:rStyle w:val="StyleUnderline"/>
        </w:rPr>
        <w:t xml:space="preserve"> towards nuclear </w:t>
      </w:r>
      <w:r w:rsidRPr="00B33B69">
        <w:rPr>
          <w:rStyle w:val="StyleUnderline"/>
          <w:highlight w:val="green"/>
        </w:rPr>
        <w:t>disarmament</w:t>
      </w:r>
      <w:r w:rsidRPr="00715610">
        <w:rPr>
          <w:rStyle w:val="StyleUnderline"/>
        </w:rPr>
        <w:t xml:space="preserve"> in cooperation with the international community</w:t>
      </w:r>
      <w:r w:rsidRPr="00715610">
        <w:t>.</w:t>
      </w:r>
    </w:p>
    <w:p w14:paraId="030C1B2D" w14:textId="77777777" w:rsidR="00DB37D3" w:rsidRPr="005D388F" w:rsidRDefault="00DB37D3" w:rsidP="00DB37D3"/>
    <w:p w14:paraId="061DB642" w14:textId="77777777" w:rsidR="00A43DDD" w:rsidRDefault="00A43DDD" w:rsidP="00A43DDD">
      <w:pPr>
        <w:pStyle w:val="Heading4"/>
      </w:pPr>
      <w:r>
        <w:t>No Japan Prolif Ever.</w:t>
      </w:r>
    </w:p>
    <w:p w14:paraId="3CE5C171" w14:textId="52A8B0D6" w:rsidR="00A43DDD" w:rsidRPr="005D0A70" w:rsidRDefault="00A43DDD" w:rsidP="00A43DDD">
      <w:r w:rsidRPr="005D0A70">
        <w:rPr>
          <w:rStyle w:val="Style13ptBold"/>
        </w:rPr>
        <w:t>Komine 23</w:t>
      </w:r>
      <w:r w:rsidRPr="005D0A70">
        <w:t xml:space="preserve"> [null, "Virtual Nukes: The Formulation of Japan’s Non-nuclear Weapons Security Policy" No Publication, </w:t>
      </w:r>
      <w:r>
        <w:t>31-07-2023</w:t>
      </w:r>
      <w:r w:rsidRPr="005D0A70">
        <w:t xml:space="preserve">. https://www.tandfonline.com/doi/epdf/10.1080/07075332.2023.2250789?needAccess=true] </w:t>
      </w:r>
      <w:r>
        <w:t>TDI</w:t>
      </w:r>
      <w:r w:rsidRPr="005D0A70">
        <w:t xml:space="preserve"> </w:t>
      </w:r>
    </w:p>
    <w:p w14:paraId="553AE01F" w14:textId="77777777" w:rsidR="00A43DDD" w:rsidRDefault="00A43DDD" w:rsidP="00A43DDD">
      <w:r w:rsidRPr="005D0A70">
        <w:t xml:space="preserve">This study </w:t>
      </w:r>
      <w:r w:rsidRPr="005D0A70">
        <w:rPr>
          <w:rStyle w:val="StyleUnderline"/>
        </w:rPr>
        <w:t xml:space="preserve">investigated how </w:t>
      </w:r>
      <w:r w:rsidRPr="00B33B69">
        <w:rPr>
          <w:rStyle w:val="StyleUnderline"/>
          <w:highlight w:val="green"/>
        </w:rPr>
        <w:t>Japan formulated its non-nuclear weapon</w:t>
      </w:r>
      <w:r w:rsidRPr="005D0A70">
        <w:rPr>
          <w:rStyle w:val="StyleUnderline"/>
        </w:rPr>
        <w:t xml:space="preserve"> security policy by </w:t>
      </w:r>
      <w:r w:rsidRPr="00B33B69">
        <w:rPr>
          <w:rStyle w:val="StyleUnderline"/>
          <w:highlight w:val="green"/>
        </w:rPr>
        <w:t>acquiring U.S. assurances</w:t>
      </w:r>
      <w:r w:rsidRPr="005D0A70">
        <w:rPr>
          <w:rStyle w:val="StyleUnderline"/>
        </w:rPr>
        <w:t xml:space="preserve"> of nuclear deterrence</w:t>
      </w:r>
      <w:r w:rsidRPr="005D0A70">
        <w:t xml:space="preserve">, recognizing the </w:t>
      </w:r>
      <w:r w:rsidRPr="005D0A70">
        <w:rPr>
          <w:rStyle w:val="StyleUnderline"/>
        </w:rPr>
        <w:t xml:space="preserve">enormous potential costs of an independent nuclear weapons program, and </w:t>
      </w:r>
      <w:r w:rsidRPr="00B33B69">
        <w:rPr>
          <w:rStyle w:val="StyleUnderline"/>
          <w:highlight w:val="green"/>
        </w:rPr>
        <w:t>justifying its non-nuclear weapon</w:t>
      </w:r>
      <w:r w:rsidRPr="005D0A70">
        <w:rPr>
          <w:rStyle w:val="StyleUnderline"/>
        </w:rPr>
        <w:t xml:space="preserve"> political stance to domestic and international audiences.</w:t>
      </w:r>
      <w:r w:rsidRPr="005D0A70">
        <w:t xml:space="preserve"> Essentially, the </w:t>
      </w:r>
      <w:r w:rsidRPr="005D0A70">
        <w:rPr>
          <w:rStyle w:val="StyleUnderline"/>
        </w:rPr>
        <w:t xml:space="preserve">formulation of ‘virtual nukes’ </w:t>
      </w:r>
      <w:r w:rsidRPr="005D0A70">
        <w:t>based on the combination of both U</w:t>
      </w:r>
      <w:r w:rsidRPr="005D0A70">
        <w:rPr>
          <w:rStyle w:val="StyleUnderline"/>
        </w:rPr>
        <w:t xml:space="preserve">.S. </w:t>
      </w:r>
      <w:r w:rsidRPr="00B33B69">
        <w:rPr>
          <w:rStyle w:val="StyleUnderline"/>
          <w:highlight w:val="green"/>
        </w:rPr>
        <w:t>and Japanese public</w:t>
      </w:r>
      <w:r w:rsidRPr="005D0A70">
        <w:rPr>
          <w:rStyle w:val="StyleUnderline"/>
        </w:rPr>
        <w:t xml:space="preserve"> </w:t>
      </w:r>
      <w:r w:rsidRPr="00386DC6">
        <w:rPr>
          <w:rStyle w:val="StyleUnderline"/>
        </w:rPr>
        <w:t xml:space="preserve">security </w:t>
      </w:r>
      <w:r w:rsidRPr="00B33B69">
        <w:rPr>
          <w:rStyle w:val="StyleUnderline"/>
          <w:highlight w:val="green"/>
        </w:rPr>
        <w:t>assurances</w:t>
      </w:r>
      <w:r w:rsidRPr="005D0A70">
        <w:rPr>
          <w:rStyle w:val="StyleUnderline"/>
        </w:rPr>
        <w:t xml:space="preserve"> and secret </w:t>
      </w:r>
      <w:r w:rsidRPr="00B33B69">
        <w:rPr>
          <w:rStyle w:val="StyleUnderline"/>
          <w:highlight w:val="green"/>
        </w:rPr>
        <w:t>agreements</w:t>
      </w:r>
      <w:r w:rsidRPr="005D0A70">
        <w:rPr>
          <w:rStyle w:val="StyleUnderline"/>
        </w:rPr>
        <w:t xml:space="preserve"> served</w:t>
      </w:r>
      <w:r>
        <w:rPr>
          <w:rStyle w:val="StyleUnderline"/>
        </w:rPr>
        <w:t xml:space="preserve"> </w:t>
      </w:r>
      <w:r w:rsidRPr="005D0A70">
        <w:rPr>
          <w:rStyle w:val="StyleUnderline"/>
        </w:rPr>
        <w:t xml:space="preserve">as </w:t>
      </w:r>
      <w:r w:rsidRPr="00B33B69">
        <w:rPr>
          <w:rStyle w:val="StyleUnderline"/>
          <w:highlight w:val="green"/>
        </w:rPr>
        <w:t>a confidence-building measure</w:t>
      </w:r>
      <w:r w:rsidRPr="005D0A70">
        <w:rPr>
          <w:rStyle w:val="StyleUnderline"/>
        </w:rPr>
        <w:t xml:space="preserve"> for the enhancement of trustworthiness within </w:t>
      </w:r>
      <w:r w:rsidRPr="00B33B69">
        <w:rPr>
          <w:rStyle w:val="StyleUnderline"/>
          <w:highlight w:val="green"/>
        </w:rPr>
        <w:t>U.S.-Japan</w:t>
      </w:r>
      <w:r w:rsidRPr="005D0A70">
        <w:rPr>
          <w:rStyle w:val="StyleUnderline"/>
        </w:rPr>
        <w:t xml:space="preserve"> alliance management.</w:t>
      </w:r>
      <w:r w:rsidRPr="005D0A70">
        <w:t xml:space="preserve"> Dual security assurances accomplish two objectives. A powerful ally strengthens defense responsibilities based on substantial operational capabilities and solid political intentions to protect a small ally however costly, especially in cases of nuclear war. A smaller ally increases confidence that a powerful ally would come to rescue it in cases of regional contingen-cies.148 The maintenance of </w:t>
      </w:r>
      <w:r w:rsidRPr="005D0A70">
        <w:rPr>
          <w:rStyle w:val="StyleUnderline"/>
        </w:rPr>
        <w:t>U.S. extended deterrence under the U.S.-Japan Security Treaty was avital substitute for Japan rather than developing its own nuclear weapons.</w:t>
      </w:r>
      <w:r w:rsidRPr="005D0A70">
        <w:t xml:space="preserve"> Specific areas of contributions as well as policy-relevant suggestions are discussed below.</w:t>
      </w:r>
    </w:p>
    <w:p w14:paraId="4EB4D775" w14:textId="77777777" w:rsidR="00A43DDD" w:rsidRDefault="00A43DDD" w:rsidP="00A43DDD">
      <w:r w:rsidRPr="005D0A70">
        <w:t xml:space="preserve">New evidence in the current study demonstrated that both U.S. public assurances and U.S.-Japan secret agreements were needed to ensure Japan’s security and to reassure Japanese decision-makers. A series of public statements by the United States declaring its defense commitments to Japan was necessary but insufficient to reduce Japan’s sense of uncertainty against potential nuclear threats. </w:t>
      </w:r>
      <w:r w:rsidRPr="005D0A70">
        <w:rPr>
          <w:rStyle w:val="StyleUnderline"/>
        </w:rPr>
        <w:t>A set of confidential arrangements for U.S. nuclear re-entry rights and transit rights significantly reinforced public security assurances and ensured the continued effectiveness of the overall U.S. extended deterrence</w:t>
      </w:r>
      <w:r w:rsidRPr="005D0A70">
        <w:t xml:space="preserve"> in East Asia. In domestic political terms, secret agreements also enabled U.S. and Japanese executive offices to bypass the legislative procedures</w:t>
      </w:r>
      <w:r>
        <w:t xml:space="preserve"> </w:t>
      </w:r>
      <w:r w:rsidRPr="005D0A70">
        <w:t>of the U.S. Congress and the Japanese Diet.</w:t>
      </w:r>
    </w:p>
    <w:p w14:paraId="0ABA8750" w14:textId="77777777" w:rsidR="00A43DDD" w:rsidRDefault="00A43DDD" w:rsidP="00A43DDD">
      <w:r w:rsidRPr="005D0A70">
        <w:t xml:space="preserve">Where </w:t>
      </w:r>
      <w:r w:rsidRPr="005D0A70">
        <w:rPr>
          <w:rStyle w:val="StyleUnderline"/>
        </w:rPr>
        <w:t>previous studies uncritically treated as a fact of life, the current study took a new step forward to make an in-depth investigation that the growth of anti-nuclear sentiments in Japanese society did not mean the absence of nuclear weapons debates at the policy-making level</w:t>
      </w:r>
      <w:r w:rsidRPr="005D0A70">
        <w:t>. In</w:t>
      </w:r>
      <w:r>
        <w:t xml:space="preserve"> </w:t>
      </w:r>
      <w:r w:rsidRPr="005D0A70">
        <w:t>public statements, Japanese leaders referred to Japan’s moral obligation to promote nuclear</w:t>
      </w:r>
      <w:r>
        <w:t xml:space="preserve"> </w:t>
      </w:r>
      <w:r w:rsidRPr="005D0A70">
        <w:t>non-proliferation and disarmament. Behind the scenes, however, Japanese politicians treated</w:t>
      </w:r>
      <w:r>
        <w:t xml:space="preserve"> </w:t>
      </w:r>
      <w:r w:rsidRPr="005D0A70">
        <w:t xml:space="preserve">anti-nuclear sentiments as a hindrance to the promotion of defense consciousness in the Japanese public who (Japanese leaders perceived) failed to comprehend the need for nuclear deterrence to ensure Japan’s security. The notion of the emergency introduction of nuclear weapons was </w:t>
      </w:r>
      <w:proofErr w:type="spellStart"/>
      <w:r w:rsidRPr="005D0A70">
        <w:t>nota</w:t>
      </w:r>
      <w:proofErr w:type="spellEnd"/>
      <w:r w:rsidRPr="005D0A70">
        <w:t xml:space="preserve"> taboo topic in confidential discussions within the Japanese government. The fundamental political-security challenge was to obtain sufficient nuclear security guarantees while also con-structing politically acceptable narratives of non-nuclear weapon public position in domestic political discussions.</w:t>
      </w:r>
    </w:p>
    <w:p w14:paraId="6AA5A769" w14:textId="6FEA664A" w:rsidR="00DB37D3" w:rsidRPr="001F0B30" w:rsidRDefault="00DB37D3" w:rsidP="00DB37D3">
      <w:pPr>
        <w:pStyle w:val="Heading2"/>
      </w:pPr>
      <w:r>
        <w:t>AT LIO !</w:t>
      </w:r>
    </w:p>
    <w:p w14:paraId="70145403" w14:textId="77777777" w:rsidR="00DB37D3" w:rsidRPr="00AA7E98" w:rsidRDefault="00DB37D3" w:rsidP="00DB37D3">
      <w:pPr>
        <w:pStyle w:val="Heading4"/>
      </w:pPr>
      <w:r w:rsidRPr="00AA7E98">
        <w:t xml:space="preserve">There’s </w:t>
      </w:r>
      <w:r w:rsidRPr="00AA7E98">
        <w:rPr>
          <w:u w:val="single"/>
        </w:rPr>
        <w:t>no axis</w:t>
      </w:r>
      <w:r w:rsidRPr="00AA7E98">
        <w:t xml:space="preserve"> nor impact. </w:t>
      </w:r>
    </w:p>
    <w:p w14:paraId="56E7F45E" w14:textId="77777777" w:rsidR="00DB37D3" w:rsidRPr="00AA7E98" w:rsidRDefault="00DB37D3" w:rsidP="00DB37D3">
      <w:r w:rsidRPr="00AA7E98">
        <w:rPr>
          <w:rStyle w:val="Style13ptBold"/>
        </w:rPr>
        <w:t>Mishra &amp; Louis ’24</w:t>
      </w:r>
      <w:r w:rsidRPr="00AA7E98">
        <w:t xml:space="preserve"> – Dr. Rahul Mishra is a senior research fellow at the German-Southeast Asian Center of Excellence for Public Policy and Good Governance, Thammasat University, Thailand, and Associate Professor at the Centre for Indo-Pacific Studies, Jawaharlal Nehru University, New Delhi. Yanitha Meena Louis is analyst at the Institute of Strategic and International Studies (ISIS) Malaysia. Meena completed an MA in European Regional Integration at </w:t>
      </w:r>
      <w:proofErr w:type="spellStart"/>
      <w:r w:rsidRPr="00AA7E98">
        <w:t>Universiti</w:t>
      </w:r>
      <w:proofErr w:type="spellEnd"/>
      <w:r w:rsidRPr="00AA7E98">
        <w:t xml:space="preserve"> Malaya and a BSc in Psychology at the University of Madras. “The China-Russia ‘Axis’ Is Overhyped” The Diplomat, </w:t>
      </w:r>
      <w:r w:rsidRPr="00D5208E">
        <w:t>https://thediplomat.com/2024/06/the-china-russia-axis-is-overhyped/</w:t>
      </w:r>
      <w:r w:rsidRPr="00AA7E98">
        <w:t>, June 29, 2024] TDI</w:t>
      </w:r>
    </w:p>
    <w:p w14:paraId="1B96AEF7" w14:textId="77777777" w:rsidR="00DB37D3" w:rsidRPr="00AA7E98" w:rsidRDefault="00DB37D3" w:rsidP="00DB37D3">
      <w:r w:rsidRPr="00AA7E98">
        <w:t xml:space="preserve">The </w:t>
      </w:r>
      <w:r w:rsidRPr="00AA7E98">
        <w:rPr>
          <w:rStyle w:val="StyleUnderline"/>
        </w:rPr>
        <w:t xml:space="preserve">recent </w:t>
      </w:r>
      <w:r w:rsidRPr="00B33B69">
        <w:rPr>
          <w:rStyle w:val="StyleUnderline"/>
          <w:highlight w:val="green"/>
        </w:rPr>
        <w:t>visits of</w:t>
      </w:r>
      <w:r w:rsidRPr="00AA7E98">
        <w:t xml:space="preserve"> Russian President Vladimir </w:t>
      </w:r>
      <w:r w:rsidRPr="00B33B69">
        <w:rPr>
          <w:rStyle w:val="Emphasis"/>
          <w:highlight w:val="green"/>
        </w:rPr>
        <w:t>Putin</w:t>
      </w:r>
      <w:r w:rsidRPr="00B33B69">
        <w:rPr>
          <w:highlight w:val="green"/>
        </w:rPr>
        <w:t xml:space="preserve"> </w:t>
      </w:r>
      <w:r w:rsidRPr="00B33B69">
        <w:rPr>
          <w:rStyle w:val="StyleUnderline"/>
          <w:highlight w:val="green"/>
        </w:rPr>
        <w:t>to</w:t>
      </w:r>
      <w:r w:rsidRPr="00B33B69">
        <w:rPr>
          <w:highlight w:val="green"/>
        </w:rPr>
        <w:t> </w:t>
      </w:r>
      <w:r w:rsidRPr="00B33B69">
        <w:rPr>
          <w:rStyle w:val="Emphasis"/>
          <w:highlight w:val="green"/>
        </w:rPr>
        <w:t>China</w:t>
      </w:r>
      <w:r w:rsidRPr="00AA7E98">
        <w:t>, </w:t>
      </w:r>
      <w:r w:rsidRPr="00B33B69">
        <w:rPr>
          <w:rStyle w:val="Emphasis"/>
          <w:highlight w:val="green"/>
        </w:rPr>
        <w:t>North Korea</w:t>
      </w:r>
      <w:r w:rsidRPr="00AA7E98">
        <w:t>, and Vietnam </w:t>
      </w:r>
      <w:r w:rsidRPr="00B33B69">
        <w:rPr>
          <w:rStyle w:val="StyleUnderline"/>
          <w:highlight w:val="green"/>
        </w:rPr>
        <w:t>attracted</w:t>
      </w:r>
      <w:r w:rsidRPr="00AA7E98">
        <w:t xml:space="preserve"> a lot of international </w:t>
      </w:r>
      <w:r w:rsidRPr="00B33B69">
        <w:rPr>
          <w:rStyle w:val="Emphasis"/>
          <w:highlight w:val="green"/>
        </w:rPr>
        <w:t>attention</w:t>
      </w:r>
      <w:r w:rsidRPr="00AA7E98">
        <w:t xml:space="preserve"> given the Russia-Ukraine conflict and Moscow’s attempt to deal with the consequences of its isolation at the hands of the West. While Putin’s visits to North Korea and Vietnam led to the strengthening of ties between Russia and its Asian partners, it was his recent visit to China that reignited strategic discourse around the “organic and formidable” China-Russia partnership against the West. </w:t>
      </w:r>
    </w:p>
    <w:p w14:paraId="7EC2F405" w14:textId="77777777" w:rsidR="00DB37D3" w:rsidRPr="00AA7E98" w:rsidRDefault="00DB37D3" w:rsidP="00DB37D3">
      <w:r w:rsidRPr="00AA7E98">
        <w:rPr>
          <w:rStyle w:val="StyleUnderline"/>
        </w:rPr>
        <w:t>The</w:t>
      </w:r>
      <w:r w:rsidRPr="00AA7E98">
        <w:t xml:space="preserve"> complex and </w:t>
      </w:r>
      <w:r w:rsidRPr="00AA7E98">
        <w:rPr>
          <w:rStyle w:val="Emphasis"/>
        </w:rPr>
        <w:t xml:space="preserve">multilayered </w:t>
      </w:r>
      <w:r w:rsidRPr="00B33B69">
        <w:rPr>
          <w:rStyle w:val="Emphasis"/>
          <w:highlight w:val="green"/>
        </w:rPr>
        <w:t>strategic dynamics</w:t>
      </w:r>
      <w:r w:rsidRPr="00AA7E98">
        <w:t xml:space="preserve"> </w:t>
      </w:r>
      <w:r w:rsidRPr="00AA7E98">
        <w:rPr>
          <w:rStyle w:val="StyleUnderline"/>
        </w:rPr>
        <w:t xml:space="preserve">of the </w:t>
      </w:r>
      <w:r w:rsidRPr="00AA7E98">
        <w:rPr>
          <w:rStyle w:val="Emphasis"/>
        </w:rPr>
        <w:t>Indo-Pacific</w:t>
      </w:r>
      <w:r w:rsidRPr="00AA7E98">
        <w:t xml:space="preserve"> region </w:t>
      </w:r>
      <w:r w:rsidRPr="00AA7E98">
        <w:rPr>
          <w:rStyle w:val="StyleUnderline"/>
        </w:rPr>
        <w:t>as well as</w:t>
      </w:r>
      <w:r w:rsidRPr="00AA7E98">
        <w:t xml:space="preserve"> the expansion of </w:t>
      </w:r>
      <w:r w:rsidRPr="00AA7E98">
        <w:rPr>
          <w:rStyle w:val="Emphasis"/>
        </w:rPr>
        <w:t>BRICS+</w:t>
      </w:r>
      <w:r w:rsidRPr="00AA7E98">
        <w:t xml:space="preserve"> </w:t>
      </w:r>
      <w:r w:rsidRPr="00AA7E98">
        <w:rPr>
          <w:rStyle w:val="StyleUnderline"/>
        </w:rPr>
        <w:t xml:space="preserve">inherently </w:t>
      </w:r>
      <w:r w:rsidRPr="00B33B69">
        <w:rPr>
          <w:rStyle w:val="Emphasis"/>
          <w:highlight w:val="green"/>
        </w:rPr>
        <w:t>prevent</w:t>
      </w:r>
      <w:r w:rsidRPr="00AA7E98">
        <w:t xml:space="preserve"> any </w:t>
      </w:r>
      <w:r w:rsidRPr="00B33B69">
        <w:rPr>
          <w:rStyle w:val="Emphasis"/>
          <w:highlight w:val="green"/>
        </w:rPr>
        <w:t>aggressive outcomes</w:t>
      </w:r>
      <w:r w:rsidRPr="00B33B69">
        <w:rPr>
          <w:highlight w:val="green"/>
        </w:rPr>
        <w:t xml:space="preserve"> </w:t>
      </w:r>
      <w:r w:rsidRPr="00B33B69">
        <w:rPr>
          <w:rStyle w:val="StyleUnderline"/>
          <w:highlight w:val="green"/>
        </w:rPr>
        <w:t>from the</w:t>
      </w:r>
      <w:r w:rsidRPr="00AA7E98">
        <w:rPr>
          <w:rStyle w:val="StyleUnderline"/>
        </w:rPr>
        <w:t xml:space="preserve"> </w:t>
      </w:r>
      <w:r w:rsidRPr="00AA7E98">
        <w:rPr>
          <w:rStyle w:val="Emphasis"/>
        </w:rPr>
        <w:t>China-Russia</w:t>
      </w:r>
      <w:r w:rsidRPr="00AA7E98">
        <w:rPr>
          <w:rStyle w:val="StyleUnderline"/>
        </w:rPr>
        <w:t xml:space="preserve"> </w:t>
      </w:r>
      <w:r w:rsidRPr="00B33B69">
        <w:rPr>
          <w:rStyle w:val="StyleUnderline"/>
          <w:highlight w:val="green"/>
        </w:rPr>
        <w:t>relationship</w:t>
      </w:r>
      <w:r w:rsidRPr="00AA7E98">
        <w:t>.</w:t>
      </w:r>
    </w:p>
    <w:p w14:paraId="18187029" w14:textId="77777777" w:rsidR="00DB37D3" w:rsidRPr="00AA7E98" w:rsidRDefault="00DB37D3" w:rsidP="00DB37D3">
      <w:r w:rsidRPr="00AA7E98">
        <w:t xml:space="preserve">China-Russia relations are often sensationalized in the popular media as an emerging “alliance system” against the West. Such narratives fail to appreciate two critical points: First, the very nature of </w:t>
      </w:r>
      <w:r w:rsidRPr="00AA7E98">
        <w:rPr>
          <w:rStyle w:val="StyleUnderline"/>
        </w:rPr>
        <w:t xml:space="preserve">the China-Russia partnership is </w:t>
      </w:r>
      <w:r w:rsidRPr="00B33B69">
        <w:rPr>
          <w:rStyle w:val="Emphasis"/>
          <w:highlight w:val="green"/>
        </w:rPr>
        <w:t>not</w:t>
      </w:r>
      <w:r w:rsidRPr="00AA7E98">
        <w:rPr>
          <w:rStyle w:val="Emphasis"/>
        </w:rPr>
        <w:t xml:space="preserve"> of </w:t>
      </w:r>
      <w:r w:rsidRPr="00B33B69">
        <w:rPr>
          <w:rStyle w:val="Emphasis"/>
          <w:highlight w:val="green"/>
        </w:rPr>
        <w:t>an “alliance”</w:t>
      </w:r>
      <w:r w:rsidRPr="00B33B69">
        <w:rPr>
          <w:highlight w:val="green"/>
        </w:rPr>
        <w:t xml:space="preserve"> </w:t>
      </w:r>
      <w:r w:rsidRPr="00B33B69">
        <w:rPr>
          <w:rStyle w:val="StyleUnderline"/>
          <w:highlight w:val="green"/>
        </w:rPr>
        <w:t>but a</w:t>
      </w:r>
      <w:r w:rsidRPr="00AA7E98">
        <w:t xml:space="preserve"> tactical partnership – a “</w:t>
      </w:r>
      <w:r w:rsidRPr="00B33B69">
        <w:rPr>
          <w:rStyle w:val="StyleUnderline"/>
          <w:highlight w:val="green"/>
        </w:rPr>
        <w:t xml:space="preserve">marriage of </w:t>
      </w:r>
      <w:r w:rsidRPr="00B33B69">
        <w:rPr>
          <w:rStyle w:val="Emphasis"/>
          <w:highlight w:val="green"/>
        </w:rPr>
        <w:t>convenience</w:t>
      </w:r>
      <w:r w:rsidRPr="00AA7E98">
        <w:t>” where China is the bigger beneficiary. </w:t>
      </w:r>
    </w:p>
    <w:p w14:paraId="7C93909C" w14:textId="77777777" w:rsidR="00DB37D3" w:rsidRPr="00AA7E98" w:rsidRDefault="00DB37D3" w:rsidP="00DB37D3">
      <w:r w:rsidRPr="00AA7E98">
        <w:t xml:space="preserve">The </w:t>
      </w:r>
      <w:r w:rsidRPr="00AA7E98">
        <w:rPr>
          <w:rStyle w:val="StyleUnderline"/>
        </w:rPr>
        <w:t>strong trade ties</w:t>
      </w:r>
      <w:r w:rsidRPr="00AA7E98">
        <w:t xml:space="preserve"> between the two revisionist states are also often used as an example of their so-called “iron-clad partnership,” which, again, </w:t>
      </w:r>
      <w:r w:rsidRPr="00AA7E98">
        <w:rPr>
          <w:rStyle w:val="StyleUnderline"/>
        </w:rPr>
        <w:t xml:space="preserve">is </w:t>
      </w:r>
      <w:r w:rsidRPr="00AA7E98">
        <w:rPr>
          <w:rStyle w:val="Emphasis"/>
        </w:rPr>
        <w:t>misleading</w:t>
      </w:r>
      <w:r w:rsidRPr="00AA7E98">
        <w:t xml:space="preserve">. </w:t>
      </w:r>
      <w:r w:rsidRPr="00AA7E98">
        <w:rPr>
          <w:rStyle w:val="StyleUnderline"/>
        </w:rPr>
        <w:t xml:space="preserve">China is the </w:t>
      </w:r>
      <w:r w:rsidRPr="00AA7E98">
        <w:rPr>
          <w:rStyle w:val="Emphasis"/>
        </w:rPr>
        <w:t>largest trade partner</w:t>
      </w:r>
      <w:r w:rsidRPr="00AA7E98">
        <w:t xml:space="preserve"> of almost all </w:t>
      </w:r>
      <w:r w:rsidRPr="00AA7E98">
        <w:rPr>
          <w:rStyle w:val="StyleUnderline"/>
        </w:rPr>
        <w:t xml:space="preserve">of </w:t>
      </w:r>
      <w:r w:rsidRPr="00AA7E98">
        <w:t>the</w:t>
      </w:r>
      <w:r w:rsidRPr="00AA7E98">
        <w:rPr>
          <w:rStyle w:val="StyleUnderline"/>
        </w:rPr>
        <w:t xml:space="preserve"> </w:t>
      </w:r>
      <w:r w:rsidRPr="00AA7E98">
        <w:rPr>
          <w:rStyle w:val="Emphasis"/>
        </w:rPr>
        <w:t>ASEAN</w:t>
      </w:r>
      <w:r w:rsidRPr="00AA7E98">
        <w:t xml:space="preserve"> (Association of Southeast Asian Nations) member states, Australia, and India, too. </w:t>
      </w:r>
      <w:r w:rsidRPr="00AA7E98">
        <w:rPr>
          <w:rStyle w:val="StyleUnderline"/>
        </w:rPr>
        <w:t>China is </w:t>
      </w:r>
      <w:r w:rsidRPr="00AA7E98">
        <w:rPr>
          <w:rStyle w:val="Emphasis"/>
        </w:rPr>
        <w:t>Japan’s second largest trade partner</w:t>
      </w:r>
      <w:r w:rsidRPr="00AA7E98">
        <w:t xml:space="preserve"> and still the fourth largest partner of the United States. </w:t>
      </w:r>
      <w:r w:rsidRPr="00AA7E98">
        <w:rPr>
          <w:rStyle w:val="StyleUnderline"/>
        </w:rPr>
        <w:t xml:space="preserve">Strong trade ties do </w:t>
      </w:r>
      <w:r w:rsidRPr="00AA7E98">
        <w:rPr>
          <w:rStyle w:val="Emphasis"/>
        </w:rPr>
        <w:t>not</w:t>
      </w:r>
      <w:r w:rsidRPr="00AA7E98">
        <w:t xml:space="preserve"> necessarily </w:t>
      </w:r>
      <w:r w:rsidRPr="00AA7E98">
        <w:rPr>
          <w:rStyle w:val="StyleUnderline"/>
        </w:rPr>
        <w:t>make</w:t>
      </w:r>
      <w:r w:rsidRPr="00AA7E98">
        <w:t xml:space="preserve"> any of </w:t>
      </w:r>
      <w:r w:rsidRPr="00AA7E98">
        <w:rPr>
          <w:rStyle w:val="StyleUnderline"/>
        </w:rPr>
        <w:t>these countries a</w:t>
      </w:r>
      <w:r w:rsidRPr="00AA7E98">
        <w:t xml:space="preserve"> reliable </w:t>
      </w:r>
      <w:r w:rsidRPr="00AA7E98">
        <w:rPr>
          <w:rStyle w:val="Emphasis"/>
        </w:rPr>
        <w:t>friend</w:t>
      </w:r>
      <w:r w:rsidRPr="00AA7E98">
        <w:t xml:space="preserve"> to China.</w:t>
      </w:r>
    </w:p>
    <w:p w14:paraId="441FA7F5" w14:textId="77777777" w:rsidR="00DB37D3" w:rsidRPr="00AA7E98" w:rsidRDefault="00DB37D3" w:rsidP="00DB37D3">
      <w:r w:rsidRPr="00AA7E98">
        <w:t xml:space="preserve">The tactical nature of the China-Russia relationship is manifested in the fact that </w:t>
      </w:r>
      <w:r w:rsidRPr="00AA7E98">
        <w:rPr>
          <w:rStyle w:val="Emphasis"/>
        </w:rPr>
        <w:t>unlike</w:t>
      </w:r>
      <w:r w:rsidRPr="00AA7E98">
        <w:rPr>
          <w:rStyle w:val="StyleUnderline"/>
        </w:rPr>
        <w:t xml:space="preserve"> North Korea</w:t>
      </w:r>
      <w:r w:rsidRPr="00AA7E98">
        <w:t xml:space="preserve">, which has allegedly promised to send its troops to the Russia-Ukraine warzone </w:t>
      </w:r>
      <w:r w:rsidRPr="00AA7E98">
        <w:rPr>
          <w:rStyle w:val="StyleUnderline"/>
        </w:rPr>
        <w:t xml:space="preserve">to </w:t>
      </w:r>
      <w:r w:rsidRPr="00AA7E98">
        <w:rPr>
          <w:rStyle w:val="Emphasis"/>
        </w:rPr>
        <w:t>assist Russia</w:t>
      </w:r>
      <w:r w:rsidRPr="00AA7E98">
        <w:t xml:space="preserve"> after the two parties signed a strategic pact, </w:t>
      </w:r>
      <w:r w:rsidRPr="00B33B69">
        <w:rPr>
          <w:rStyle w:val="Emphasis"/>
          <w:highlight w:val="green"/>
        </w:rPr>
        <w:t>China</w:t>
      </w:r>
      <w:r w:rsidRPr="00AA7E98">
        <w:t xml:space="preserve"> has </w:t>
      </w:r>
      <w:r w:rsidRPr="00B33B69">
        <w:rPr>
          <w:rStyle w:val="StyleUnderline"/>
          <w:highlight w:val="green"/>
        </w:rPr>
        <w:t xml:space="preserve">made </w:t>
      </w:r>
      <w:r w:rsidRPr="00B33B69">
        <w:rPr>
          <w:rStyle w:val="Emphasis"/>
          <w:highlight w:val="green"/>
        </w:rPr>
        <w:t>no</w:t>
      </w:r>
      <w:r w:rsidRPr="00AA7E98">
        <w:rPr>
          <w:rStyle w:val="Emphasis"/>
        </w:rPr>
        <w:t xml:space="preserve"> such </w:t>
      </w:r>
      <w:r w:rsidRPr="00B33B69">
        <w:rPr>
          <w:rStyle w:val="Emphasis"/>
          <w:highlight w:val="green"/>
        </w:rPr>
        <w:t>commitments</w:t>
      </w:r>
      <w:r w:rsidRPr="00AA7E98">
        <w:t>. </w:t>
      </w:r>
    </w:p>
    <w:p w14:paraId="0D7B4271" w14:textId="77777777" w:rsidR="00DB37D3" w:rsidRPr="00AA7E98" w:rsidRDefault="00DB37D3" w:rsidP="00DB37D3">
      <w:r w:rsidRPr="00AA7E98">
        <w:rPr>
          <w:rStyle w:val="StyleUnderline"/>
        </w:rPr>
        <w:t>China</w:t>
      </w:r>
      <w:r w:rsidRPr="00AA7E98">
        <w:t xml:space="preserve">, as a crucial “transactional partner” to Russia, </w:t>
      </w:r>
      <w:r w:rsidRPr="00AA7E98">
        <w:rPr>
          <w:rStyle w:val="StyleUnderline"/>
        </w:rPr>
        <w:t xml:space="preserve">helps </w:t>
      </w:r>
      <w:r w:rsidRPr="00AA7E98">
        <w:rPr>
          <w:rStyle w:val="Emphasis"/>
        </w:rPr>
        <w:t>further isolate Moscow</w:t>
      </w:r>
      <w:r w:rsidRPr="00AA7E98">
        <w:t xml:space="preserve"> from the international community. Despite President Xi Jinping’s cordial interactions with Putin during his visit, the underlying message from Beijing was that the United States should be cautious of the “strong” China-Russia partnership and the emerging multipolar world. </w:t>
      </w:r>
      <w:r w:rsidRPr="00AA7E98">
        <w:rPr>
          <w:rStyle w:val="StyleUnderline"/>
        </w:rPr>
        <w:t xml:space="preserve">China’s </w:t>
      </w:r>
      <w:r w:rsidRPr="00AA7E98">
        <w:rPr>
          <w:rStyle w:val="Emphasis"/>
        </w:rPr>
        <w:t>strategic engagement</w:t>
      </w:r>
      <w:r w:rsidRPr="00AA7E98">
        <w:t xml:space="preserve"> </w:t>
      </w:r>
      <w:r w:rsidRPr="00AA7E98">
        <w:rPr>
          <w:rStyle w:val="StyleUnderline"/>
        </w:rPr>
        <w:t>with Russia</w:t>
      </w:r>
      <w:r w:rsidRPr="00AA7E98">
        <w:t xml:space="preserve"> serves its broader geopolitical ambitions, including counterbalancing U.S. influence and promoting a multipolar global order. That said, the Chinese approach to Russia </w:t>
      </w:r>
      <w:r w:rsidRPr="00AA7E98">
        <w:rPr>
          <w:rStyle w:val="StyleUnderline"/>
        </w:rPr>
        <w:t>is driven by</w:t>
      </w:r>
      <w:r w:rsidRPr="00AA7E98">
        <w:t xml:space="preserve"> its </w:t>
      </w:r>
      <w:r w:rsidRPr="00AA7E98">
        <w:rPr>
          <w:rStyle w:val="Emphasis"/>
        </w:rPr>
        <w:t>self-interest</w:t>
      </w:r>
      <w:r w:rsidRPr="00AA7E98">
        <w:t xml:space="preserve"> </w:t>
      </w:r>
      <w:r w:rsidRPr="00AA7E98">
        <w:rPr>
          <w:rStyle w:val="StyleUnderline"/>
        </w:rPr>
        <w:t>rather than</w:t>
      </w:r>
      <w:r w:rsidRPr="00AA7E98">
        <w:t xml:space="preserve"> any </w:t>
      </w:r>
      <w:r w:rsidRPr="00AA7E98">
        <w:rPr>
          <w:rStyle w:val="Emphasis"/>
        </w:rPr>
        <w:t>strong alliance</w:t>
      </w:r>
      <w:r w:rsidRPr="00AA7E98">
        <w:t xml:space="preserve"> behavior. </w:t>
      </w:r>
    </w:p>
    <w:p w14:paraId="4CB093C2" w14:textId="77777777" w:rsidR="00DB37D3" w:rsidRPr="00AA7E98" w:rsidRDefault="00DB37D3" w:rsidP="00DB37D3">
      <w:r w:rsidRPr="00AA7E98">
        <w:t xml:space="preserve">Second, </w:t>
      </w:r>
      <w:r w:rsidRPr="00AA7E98">
        <w:rPr>
          <w:rStyle w:val="StyleUnderline"/>
        </w:rPr>
        <w:t>such an assessment</w:t>
      </w:r>
      <w:r w:rsidRPr="00AA7E98">
        <w:t xml:space="preserve"> tends to </w:t>
      </w:r>
      <w:r w:rsidRPr="00AA7E98">
        <w:rPr>
          <w:rStyle w:val="Emphasis"/>
        </w:rPr>
        <w:t>overlook</w:t>
      </w:r>
      <w:r w:rsidRPr="00AA7E98">
        <w:t xml:space="preserve"> or downplay </w:t>
      </w:r>
      <w:r w:rsidRPr="00B33B69">
        <w:rPr>
          <w:rStyle w:val="Emphasis"/>
          <w:highlight w:val="green"/>
        </w:rPr>
        <w:t>Russia’s relations</w:t>
      </w:r>
      <w:r w:rsidRPr="00B33B69">
        <w:rPr>
          <w:rStyle w:val="StyleUnderline"/>
          <w:highlight w:val="green"/>
        </w:rPr>
        <w:t xml:space="preserve"> with</w:t>
      </w:r>
      <w:r w:rsidRPr="00AA7E98">
        <w:t xml:space="preserve"> two very important partners – </w:t>
      </w:r>
      <w:r w:rsidRPr="00B33B69">
        <w:rPr>
          <w:rStyle w:val="Emphasis"/>
          <w:highlight w:val="green"/>
        </w:rPr>
        <w:t>India</w:t>
      </w:r>
      <w:r w:rsidRPr="00B33B69">
        <w:rPr>
          <w:highlight w:val="green"/>
        </w:rPr>
        <w:t xml:space="preserve"> </w:t>
      </w:r>
      <w:r w:rsidRPr="00B33B69">
        <w:rPr>
          <w:rStyle w:val="StyleUnderline"/>
          <w:highlight w:val="green"/>
        </w:rPr>
        <w:t>and</w:t>
      </w:r>
      <w:r w:rsidRPr="00B33B69">
        <w:rPr>
          <w:highlight w:val="green"/>
        </w:rPr>
        <w:t xml:space="preserve"> </w:t>
      </w:r>
      <w:r w:rsidRPr="00B33B69">
        <w:rPr>
          <w:rStyle w:val="Emphasis"/>
          <w:highlight w:val="green"/>
        </w:rPr>
        <w:t>Vietnam</w:t>
      </w:r>
      <w:r w:rsidRPr="00AA7E98">
        <w:t xml:space="preserve"> – whose national security concerns are partly driven by the China threat. </w:t>
      </w:r>
      <w:r w:rsidRPr="00AA7E98">
        <w:rPr>
          <w:rStyle w:val="StyleUnderline"/>
        </w:rPr>
        <w:t>This</w:t>
      </w:r>
      <w:r w:rsidRPr="00AA7E98">
        <w:t xml:space="preserve"> aspect significantly </w:t>
      </w:r>
      <w:r w:rsidRPr="00B33B69">
        <w:rPr>
          <w:rStyle w:val="Emphasis"/>
          <w:highlight w:val="green"/>
        </w:rPr>
        <w:t>tempers</w:t>
      </w:r>
      <w:r w:rsidRPr="00AA7E98">
        <w:t xml:space="preserve"> </w:t>
      </w:r>
      <w:r w:rsidRPr="00AA7E98">
        <w:rPr>
          <w:rStyle w:val="StyleUnderline"/>
        </w:rPr>
        <w:t>Russia’s</w:t>
      </w:r>
      <w:r w:rsidRPr="00AA7E98">
        <w:t xml:space="preserve"> strategic </w:t>
      </w:r>
      <w:r w:rsidRPr="00B33B69">
        <w:rPr>
          <w:rStyle w:val="StyleUnderline"/>
          <w:highlight w:val="green"/>
        </w:rPr>
        <w:t>engagement</w:t>
      </w:r>
      <w:r w:rsidRPr="00AA7E98">
        <w:rPr>
          <w:rStyle w:val="StyleUnderline"/>
        </w:rPr>
        <w:t xml:space="preserve"> with China</w:t>
      </w:r>
      <w:r w:rsidRPr="00AA7E98">
        <w:t>.</w:t>
      </w:r>
    </w:p>
    <w:p w14:paraId="2D2167D9" w14:textId="77777777" w:rsidR="00DB37D3" w:rsidRPr="00AA7E98" w:rsidRDefault="00DB37D3" w:rsidP="00DB37D3">
      <w:pPr>
        <w:rPr>
          <w:szCs w:val="16"/>
        </w:rPr>
      </w:pPr>
      <w:r w:rsidRPr="00AA7E98">
        <w:rPr>
          <w:szCs w:val="16"/>
        </w:rPr>
        <w:t>Despite the perception that Moscow’s ties with New Delhi and Hanoi are deteriorating due to various strategic decisions, including their fast-growing relationships with Washington, the reality is that few international relationships exhibit the enduring stability of Russia’s partnerships with Vietnam and India. Russia’s relationships with both these countries are built on a foundation of mutual respect, historical ties, and extensive cooperation in various sectors, including defense, space, and nuclear energy. A comprehensive assessment of the China-Russia relationship cannot afford to ignore these aspects.</w:t>
      </w:r>
    </w:p>
    <w:p w14:paraId="7599B8A9" w14:textId="77777777" w:rsidR="00DB37D3" w:rsidRPr="00AA7E98" w:rsidRDefault="00DB37D3" w:rsidP="00DB37D3">
      <w:pPr>
        <w:rPr>
          <w:szCs w:val="16"/>
        </w:rPr>
      </w:pPr>
      <w:r w:rsidRPr="00AA7E98">
        <w:rPr>
          <w:szCs w:val="16"/>
        </w:rPr>
        <w:t>Although India recognizes Russia as the aggressor in the Russia-Ukraine war, it does not support Moscow’s exclusion from multilateral processes in the Indo-Pacific. This stance was evident during the G-20 summit last year, where India’s leadership resulted in the G-20 New Delhi Leaders’ Declaration, which did not explicitly condemn Russia’s actions in Ukraine. (Notably, Xi Jinping did not attend the G-20 summit.) India has also been open to dialogue with Ukraine and helping find a peaceful solution to the ongoing war in Ukraine.</w:t>
      </w:r>
    </w:p>
    <w:p w14:paraId="254E1A84" w14:textId="77777777" w:rsidR="00DB37D3" w:rsidRPr="00AA7E98" w:rsidRDefault="00DB37D3" w:rsidP="00DB37D3">
      <w:pPr>
        <w:rPr>
          <w:szCs w:val="16"/>
        </w:rPr>
      </w:pPr>
      <w:r w:rsidRPr="00AA7E98">
        <w:rPr>
          <w:szCs w:val="16"/>
        </w:rPr>
        <w:t>Diplomatically, India holds substantial influence in its relations with Russia, as demonstrated by Indian Minister of External Affairs S. Jaishankar securing a meeting with Putin despite not being his direct counterpart. This underscores the deep-rooted institutional memory and trust that underpin India-Russia relations. Despite strong ties with Russia, India has not let these dynamics affect its ties with the United States and Quad.</w:t>
      </w:r>
    </w:p>
    <w:p w14:paraId="405BFBD1" w14:textId="77777777" w:rsidR="00DB37D3" w:rsidRPr="00AA7E98" w:rsidRDefault="00DB37D3" w:rsidP="00DB37D3">
      <w:pPr>
        <w:rPr>
          <w:szCs w:val="16"/>
        </w:rPr>
      </w:pPr>
      <w:r w:rsidRPr="00AA7E98">
        <w:rPr>
          <w:szCs w:val="16"/>
        </w:rPr>
        <w:t>Likewise, even Vietnam has made it amply clear that while its ties with Russia are historical and crucial, its partnership with Moscow will not hurt its ties with Washington.</w:t>
      </w:r>
    </w:p>
    <w:p w14:paraId="23D84DCE" w14:textId="77777777" w:rsidR="00DB37D3" w:rsidRPr="00AA7E98" w:rsidRDefault="00DB37D3" w:rsidP="00DB37D3">
      <w:pPr>
        <w:rPr>
          <w:szCs w:val="16"/>
        </w:rPr>
      </w:pPr>
      <w:r w:rsidRPr="00AA7E98">
        <w:rPr>
          <w:szCs w:val="16"/>
        </w:rPr>
        <w:t>As with all wars, the conflict in Ukraine will eventually end, and Moscow will benefit from remaining active and relevant in the international system – a reality the China-Russia “alliance” cannot provide. Meanwhile, India’s deliberate “inclusion” of Russia in Indo-Pacific discussions is recognized by Russian policymakers.</w:t>
      </w:r>
    </w:p>
    <w:p w14:paraId="3C2D9940" w14:textId="77777777" w:rsidR="00DB37D3" w:rsidRPr="00AA7E98" w:rsidRDefault="00DB37D3" w:rsidP="00DB37D3">
      <w:r w:rsidRPr="00AA7E98">
        <w:rPr>
          <w:rStyle w:val="StyleUnderline"/>
        </w:rPr>
        <w:t>India’s</w:t>
      </w:r>
      <w:r w:rsidRPr="00AA7E98">
        <w:t xml:space="preserve"> strategic autonomy and its balanced approach to international relations position it as </w:t>
      </w:r>
      <w:r w:rsidRPr="00AA7E98">
        <w:rPr>
          <w:rStyle w:val="StyleUnderline"/>
        </w:rPr>
        <w:t xml:space="preserve">a </w:t>
      </w:r>
      <w:r w:rsidRPr="00AA7E98">
        <w:rPr>
          <w:rStyle w:val="Emphasis"/>
        </w:rPr>
        <w:t>key player</w:t>
      </w:r>
      <w:r w:rsidRPr="00AA7E98">
        <w:t xml:space="preserve"> </w:t>
      </w:r>
      <w:r w:rsidRPr="00AA7E98">
        <w:rPr>
          <w:rStyle w:val="StyleUnderline"/>
        </w:rPr>
        <w:t xml:space="preserve">in maintaining </w:t>
      </w:r>
      <w:r w:rsidRPr="00AA7E98">
        <w:rPr>
          <w:rStyle w:val="Emphasis"/>
        </w:rPr>
        <w:t>regional stability</w:t>
      </w:r>
      <w:r w:rsidRPr="00AA7E98">
        <w:t xml:space="preserve">. By fostering inclusive dialogues and promoting cooperative frameworks, India </w:t>
      </w:r>
      <w:r w:rsidRPr="00AA7E98">
        <w:rPr>
          <w:rStyle w:val="StyleUnderline"/>
        </w:rPr>
        <w:t xml:space="preserve">ensures that Russia remains an </w:t>
      </w:r>
      <w:r w:rsidRPr="00AA7E98">
        <w:rPr>
          <w:rStyle w:val="Emphasis"/>
        </w:rPr>
        <w:t>integral part</w:t>
      </w:r>
      <w:r w:rsidRPr="00AA7E98">
        <w:rPr>
          <w:rStyle w:val="StyleUnderline"/>
        </w:rPr>
        <w:t xml:space="preserve"> of the </w:t>
      </w:r>
      <w:r w:rsidRPr="00AA7E98">
        <w:rPr>
          <w:rStyle w:val="Emphasis"/>
        </w:rPr>
        <w:t>international community</w:t>
      </w:r>
      <w:r w:rsidRPr="00AA7E98">
        <w:t xml:space="preserve">, thus mitigating the potential for a polarized world order. </w:t>
      </w:r>
      <w:r w:rsidRPr="00AA7E98">
        <w:rPr>
          <w:rStyle w:val="StyleUnderline"/>
        </w:rPr>
        <w:t xml:space="preserve">The </w:t>
      </w:r>
      <w:r w:rsidRPr="00AA7E98">
        <w:rPr>
          <w:rStyle w:val="Emphasis"/>
        </w:rPr>
        <w:t>expansion</w:t>
      </w:r>
      <w:r w:rsidRPr="00AA7E98">
        <w:rPr>
          <w:rStyle w:val="StyleUnderline"/>
        </w:rPr>
        <w:t xml:space="preserve"> of BRICS+,</w:t>
      </w:r>
      <w:r w:rsidRPr="00AA7E98">
        <w:t xml:space="preserve"> with Malaysia and Thailand aspiring to join the grouping, </w:t>
      </w:r>
      <w:r w:rsidRPr="00AA7E98">
        <w:rPr>
          <w:rStyle w:val="StyleUnderline"/>
        </w:rPr>
        <w:t xml:space="preserve">further </w:t>
      </w:r>
      <w:r w:rsidRPr="00AA7E98">
        <w:rPr>
          <w:rStyle w:val="Emphasis"/>
        </w:rPr>
        <w:t>democratizes</w:t>
      </w:r>
      <w:r w:rsidRPr="00AA7E98">
        <w:rPr>
          <w:rStyle w:val="StyleUnderline"/>
        </w:rPr>
        <w:t xml:space="preserve"> the grouping</w:t>
      </w:r>
      <w:r w:rsidRPr="00AA7E98">
        <w:t xml:space="preserve"> and moves it further </w:t>
      </w:r>
      <w:r w:rsidRPr="00AA7E98">
        <w:rPr>
          <w:rStyle w:val="StyleUnderline"/>
        </w:rPr>
        <w:t>away from</w:t>
      </w:r>
      <w:r w:rsidRPr="00AA7E98">
        <w:t xml:space="preserve"> being just </w:t>
      </w:r>
      <w:r w:rsidRPr="00AA7E98">
        <w:rPr>
          <w:rStyle w:val="StyleUnderline"/>
        </w:rPr>
        <w:t xml:space="preserve">a </w:t>
      </w:r>
      <w:r w:rsidRPr="00AA7E98">
        <w:rPr>
          <w:rStyle w:val="Emphasis"/>
        </w:rPr>
        <w:t>Sino-Russian club</w:t>
      </w:r>
      <w:r w:rsidRPr="00AA7E98">
        <w:t>.</w:t>
      </w:r>
    </w:p>
    <w:p w14:paraId="3C5CF5AE" w14:textId="77777777" w:rsidR="00DB37D3" w:rsidRPr="00AA7E98" w:rsidRDefault="00DB37D3" w:rsidP="00DB37D3">
      <w:r w:rsidRPr="00AA7E98">
        <w:t xml:space="preserve">Furthermore, </w:t>
      </w:r>
      <w:r w:rsidRPr="00AA7E98">
        <w:rPr>
          <w:rStyle w:val="StyleUnderline"/>
        </w:rPr>
        <w:t xml:space="preserve">Vietnam and India’s engagement with Russia is </w:t>
      </w:r>
      <w:r w:rsidRPr="00B33B69">
        <w:rPr>
          <w:rStyle w:val="StyleUnderline"/>
          <w:highlight w:val="green"/>
        </w:rPr>
        <w:t xml:space="preserve">characterized by </w:t>
      </w:r>
      <w:r w:rsidRPr="00B33B69">
        <w:rPr>
          <w:rStyle w:val="Emphasis"/>
          <w:highlight w:val="green"/>
        </w:rPr>
        <w:t>pragmatism</w:t>
      </w:r>
      <w:r w:rsidRPr="00B33B69">
        <w:rPr>
          <w:rStyle w:val="StyleUnderline"/>
          <w:highlight w:val="green"/>
        </w:rPr>
        <w:t xml:space="preserve"> and </w:t>
      </w:r>
      <w:r w:rsidRPr="00B33B69">
        <w:rPr>
          <w:rStyle w:val="Emphasis"/>
          <w:highlight w:val="green"/>
        </w:rPr>
        <w:t>mutual benefits</w:t>
      </w:r>
      <w:r w:rsidRPr="00AA7E98">
        <w:t xml:space="preserve">. Both Vietnam and India continue to procure defense equipment and energy resources from Russia, ensuring their strategic needs are met. In return, Russia values India’s support in multilateral forums and its efforts to maintain a balanced global order. </w:t>
      </w:r>
      <w:r w:rsidRPr="00AA7E98">
        <w:rPr>
          <w:rStyle w:val="StyleUnderline"/>
        </w:rPr>
        <w:t>This</w:t>
      </w:r>
      <w:r w:rsidRPr="00AA7E98">
        <w:t xml:space="preserve"> symbiotic relationship </w:t>
      </w:r>
      <w:r w:rsidRPr="00AA7E98">
        <w:rPr>
          <w:rStyle w:val="Emphasis"/>
        </w:rPr>
        <w:t>contrasts</w:t>
      </w:r>
      <w:r w:rsidRPr="00AA7E98">
        <w:t xml:space="preserve"> </w:t>
      </w:r>
      <w:r w:rsidRPr="00AA7E98">
        <w:rPr>
          <w:rStyle w:val="StyleUnderline"/>
        </w:rPr>
        <w:t>with</w:t>
      </w:r>
      <w:r w:rsidRPr="00AA7E98">
        <w:t xml:space="preserve"> the transactional nature of </w:t>
      </w:r>
      <w:r w:rsidRPr="00AA7E98">
        <w:rPr>
          <w:rStyle w:val="Emphasis"/>
        </w:rPr>
        <w:t>China-Russia relations</w:t>
      </w:r>
      <w:r w:rsidRPr="00AA7E98">
        <w:t xml:space="preserve">, </w:t>
      </w:r>
      <w:r w:rsidRPr="00AA7E98">
        <w:rPr>
          <w:rStyle w:val="StyleUnderline"/>
        </w:rPr>
        <w:t xml:space="preserve">where China’s </w:t>
      </w:r>
      <w:r w:rsidRPr="00AA7E98">
        <w:rPr>
          <w:rStyle w:val="Emphasis"/>
        </w:rPr>
        <w:t>dominance</w:t>
      </w:r>
      <w:r w:rsidRPr="00AA7E98">
        <w:t xml:space="preserve"> often </w:t>
      </w:r>
      <w:r w:rsidRPr="00AA7E98">
        <w:rPr>
          <w:rStyle w:val="Emphasis"/>
        </w:rPr>
        <w:t>overshadows mutual interests</w:t>
      </w:r>
      <w:r w:rsidRPr="00AA7E98">
        <w:t>.</w:t>
      </w:r>
    </w:p>
    <w:p w14:paraId="5549EE59" w14:textId="77777777" w:rsidR="00DB37D3" w:rsidRDefault="00DB37D3" w:rsidP="00DB37D3">
      <w:r w:rsidRPr="00AA7E98">
        <w:t xml:space="preserve">In conclusion, </w:t>
      </w:r>
      <w:r w:rsidRPr="00AA7E98">
        <w:rPr>
          <w:rStyle w:val="StyleUnderline"/>
        </w:rPr>
        <w:t>the</w:t>
      </w:r>
      <w:r w:rsidRPr="00AA7E98">
        <w:t xml:space="preserve"> China-Russia “</w:t>
      </w:r>
      <w:r w:rsidRPr="00B33B69">
        <w:rPr>
          <w:rStyle w:val="StyleUnderline"/>
          <w:highlight w:val="green"/>
        </w:rPr>
        <w:t>axis</w:t>
      </w:r>
      <w:r w:rsidRPr="00AA7E98">
        <w:t xml:space="preserve">” </w:t>
      </w:r>
      <w:r w:rsidRPr="00B33B69">
        <w:rPr>
          <w:rStyle w:val="StyleUnderline"/>
          <w:highlight w:val="green"/>
        </w:rPr>
        <w:t>is</w:t>
      </w:r>
      <w:r w:rsidRPr="00AA7E98">
        <w:t xml:space="preserve"> </w:t>
      </w:r>
      <w:r w:rsidRPr="00AA7E98">
        <w:rPr>
          <w:rStyle w:val="Emphasis"/>
        </w:rPr>
        <w:t xml:space="preserve">gravely </w:t>
      </w:r>
      <w:r w:rsidRPr="00B33B69">
        <w:rPr>
          <w:rStyle w:val="Emphasis"/>
          <w:highlight w:val="green"/>
        </w:rPr>
        <w:t>overhyped</w:t>
      </w:r>
      <w:r w:rsidRPr="00AA7E98">
        <w:t>, and the intricate strategic dynamics of the Indo-Pacific region and emerging dynamics of BRICS+ ensure that any aggressive outcomes from their relationship are tempered. </w:t>
      </w:r>
    </w:p>
    <w:p w14:paraId="07F623D8" w14:textId="77777777" w:rsidR="00A43DDD" w:rsidRPr="004F739A" w:rsidRDefault="00A43DDD" w:rsidP="00A43DDD">
      <w:pPr>
        <w:pStyle w:val="Heading4"/>
      </w:pPr>
      <w:r>
        <w:t xml:space="preserve">There’s no </w:t>
      </w:r>
      <w:r>
        <w:rPr>
          <w:u w:val="single"/>
        </w:rPr>
        <w:t>trilateral</w:t>
      </w:r>
      <w:r>
        <w:t xml:space="preserve"> axis. China </w:t>
      </w:r>
      <w:r>
        <w:rPr>
          <w:u w:val="single"/>
        </w:rPr>
        <w:t>overwhelmingly</w:t>
      </w:r>
      <w:r>
        <w:t xml:space="preserve"> rejects it, it’s not in Russia’s interests, and there’s been </w:t>
      </w:r>
      <w:r>
        <w:rPr>
          <w:u w:val="single"/>
        </w:rPr>
        <w:t>zero</w:t>
      </w:r>
      <w:r>
        <w:t xml:space="preserve"> coordination. This card is pretty long because we’re </w:t>
      </w:r>
      <w:r>
        <w:rPr>
          <w:u w:val="single"/>
        </w:rPr>
        <w:t>right</w:t>
      </w:r>
      <w:r>
        <w:t xml:space="preserve">. </w:t>
      </w:r>
    </w:p>
    <w:p w14:paraId="08C9D550" w14:textId="77777777" w:rsidR="00A43DDD" w:rsidRPr="00F413EE" w:rsidRDefault="00A43DDD" w:rsidP="00A43DDD">
      <w:r w:rsidRPr="00F413EE">
        <w:t xml:space="preserve">Elizabeth </w:t>
      </w:r>
      <w:r w:rsidRPr="00F413EE">
        <w:rPr>
          <w:rStyle w:val="Style13ptBold"/>
        </w:rPr>
        <w:t>Wishnick</w:t>
      </w:r>
      <w:r w:rsidRPr="00F413EE">
        <w:t xml:space="preserve"> 3-25-20</w:t>
      </w:r>
      <w:r w:rsidRPr="00F413EE">
        <w:rPr>
          <w:rStyle w:val="Style13ptBold"/>
        </w:rPr>
        <w:t>25</w:t>
      </w:r>
      <w:r w:rsidRPr="00F413EE">
        <w:t xml:space="preserve">, </w:t>
      </w:r>
      <w:r>
        <w:t xml:space="preserve">Dr. Elizabeth Wishnick is an expert on Sino-Russian relations, Chinese foreign policy and Arctic strategy. Dr. </w:t>
      </w:r>
      <w:proofErr w:type="spellStart"/>
      <w:r>
        <w:t>Wishnick</w:t>
      </w:r>
      <w:proofErr w:type="spellEnd"/>
      <w:r>
        <w:t xml:space="preserve"> is a Senior Research Scholar at the </w:t>
      </w:r>
      <w:proofErr w:type="spellStart"/>
      <w:r>
        <w:t>Weatherhead</w:t>
      </w:r>
      <w:proofErr w:type="spellEnd"/>
      <w:r>
        <w:t xml:space="preserve"> East Asian Institute, Columbia University. She is a Senior Research Scientist in China Studies at CNA. She has also received two Fulbright awards and been a fellow at Harvard University, Stanford University and the Wilson Center. </w:t>
      </w:r>
      <w:proofErr w:type="spellStart"/>
      <w:r>
        <w:t>Wishnick</w:t>
      </w:r>
      <w:proofErr w:type="spellEnd"/>
      <w:r>
        <w:t xml:space="preserve"> received a doctorate in political science from Columbia University, a Master of Arts in Russian and East European studies from Yale University, and a Bachelor of Arts in political science from Barnard College., </w:t>
      </w:r>
      <w:r w:rsidRPr="00F413EE">
        <w:t>"Russia-China-North Korea Relations: Obstacles to a Trilateral Axis", Foreign Policy Research Institute, https://www.fpri.org/article/2025/03/russia-china-north-korea-relations-obstacles-to-a-trilateral-axis/</w:t>
      </w:r>
    </w:p>
    <w:p w14:paraId="4209083F" w14:textId="77777777" w:rsidR="00A43DDD" w:rsidRPr="00F413EE" w:rsidRDefault="00A43DDD" w:rsidP="00A43DDD">
      <w:r w:rsidRPr="00F413EE">
        <w:t>Introduction</w:t>
      </w:r>
    </w:p>
    <w:p w14:paraId="6F8E3CD7" w14:textId="77777777" w:rsidR="00A43DDD" w:rsidRPr="00F413EE" w:rsidRDefault="00A43DDD" w:rsidP="00A43DDD">
      <w:r w:rsidRPr="00F413EE">
        <w:t>Russia and China have had diplomatic relations with North Korea and each other for more than 75 years, but Russian and Chinese relations with North Korea could not be more different. North Korea is China’s sole military ally, but—as PRC historian Shen Zhihua has cautioned—</w:t>
      </w:r>
      <w:r w:rsidRPr="00B33B69">
        <w:rPr>
          <w:rStyle w:val="Emphasis"/>
          <w:highlight w:val="green"/>
        </w:rPr>
        <w:t>since</w:t>
      </w:r>
      <w:r w:rsidRPr="00F413EE">
        <w:rPr>
          <w:rStyle w:val="Emphasis"/>
        </w:rPr>
        <w:t xml:space="preserve"> the </w:t>
      </w:r>
      <w:r w:rsidRPr="00B33B69">
        <w:rPr>
          <w:rStyle w:val="Emphasis"/>
          <w:highlight w:val="green"/>
        </w:rPr>
        <w:t>normalization</w:t>
      </w:r>
      <w:r w:rsidRPr="00F413EE">
        <w:rPr>
          <w:rStyle w:val="Emphasis"/>
        </w:rPr>
        <w:t xml:space="preserve"> </w:t>
      </w:r>
      <w:r w:rsidRPr="00B33B69">
        <w:rPr>
          <w:rStyle w:val="Emphasis"/>
          <w:highlight w:val="green"/>
        </w:rPr>
        <w:t>of ties between Beijing and Seoul</w:t>
      </w:r>
      <w:r w:rsidRPr="00F413EE">
        <w:t xml:space="preserve">, </w:t>
      </w:r>
      <w:r w:rsidRPr="00B33B69">
        <w:rPr>
          <w:rStyle w:val="Emphasis"/>
          <w:highlight w:val="green"/>
        </w:rPr>
        <w:t>the</w:t>
      </w:r>
      <w:r w:rsidRPr="00F413EE">
        <w:rPr>
          <w:rStyle w:val="Emphasis"/>
        </w:rPr>
        <w:t xml:space="preserve"> PRC-</w:t>
      </w:r>
      <w:r w:rsidRPr="00B33B69">
        <w:rPr>
          <w:rStyle w:val="Emphasis"/>
          <w:highlight w:val="green"/>
        </w:rPr>
        <w:t>North Korea alliance was</w:t>
      </w:r>
      <w:r w:rsidRPr="00F413EE">
        <w:rPr>
          <w:rStyle w:val="Emphasis"/>
        </w:rPr>
        <w:t xml:space="preserve"> really just </w:t>
      </w:r>
      <w:r w:rsidRPr="00B33B69">
        <w:rPr>
          <w:rStyle w:val="Emphasis"/>
          <w:highlight w:val="green"/>
        </w:rPr>
        <w:t>a</w:t>
      </w:r>
      <w:r w:rsidRPr="00F413EE">
        <w:t xml:space="preserve"> “</w:t>
      </w:r>
      <w:r w:rsidRPr="00B33B69">
        <w:rPr>
          <w:rStyle w:val="Emphasis"/>
          <w:highlight w:val="green"/>
        </w:rPr>
        <w:t>scrap of paper</w:t>
      </w:r>
      <w:r w:rsidRPr="00F413EE">
        <w:t>.”[1] By contrast, Sino-Russian military ties have been deepening; however, both countries claim they are uninterested in replicating Cold War era alliances and have committed instead to a priority partnership “for the new era.”[2] In June 2024, Russia and North Korea signed a strategic partnership agreement with a mutual defense clause. China’s 1961 treaty with North Korea (renewed most recently in 2021) also contains a mutual defense clause, raising questions about the existence of a trilateral axis.</w:t>
      </w:r>
    </w:p>
    <w:p w14:paraId="3EC0E9C9" w14:textId="77777777" w:rsidR="00A43DDD" w:rsidRPr="00F413EE" w:rsidRDefault="00A43DDD" w:rsidP="00A43DDD">
      <w:r w:rsidRPr="00B33B69">
        <w:rPr>
          <w:rStyle w:val="Emphasis"/>
          <w:highlight w:val="green"/>
        </w:rPr>
        <w:t>Claims about</w:t>
      </w:r>
      <w:r w:rsidRPr="00F413EE">
        <w:rPr>
          <w:rStyle w:val="Emphasis"/>
        </w:rPr>
        <w:t xml:space="preserve"> the existence of such </w:t>
      </w:r>
      <w:r w:rsidRPr="00B33B69">
        <w:rPr>
          <w:rStyle w:val="Emphasis"/>
          <w:highlight w:val="green"/>
        </w:rPr>
        <w:t>an axis</w:t>
      </w:r>
      <w:r w:rsidRPr="00F413EE">
        <w:rPr>
          <w:rStyle w:val="Emphasis"/>
        </w:rPr>
        <w:t xml:space="preserve"> also </w:t>
      </w:r>
      <w:r w:rsidRPr="00B33B69">
        <w:rPr>
          <w:rStyle w:val="Emphasis"/>
          <w:highlight w:val="green"/>
        </w:rPr>
        <w:t>point to</w:t>
      </w:r>
      <w:r w:rsidRPr="00F413EE">
        <w:rPr>
          <w:rStyle w:val="Emphasis"/>
        </w:rPr>
        <w:t xml:space="preserve"> the </w:t>
      </w:r>
      <w:r w:rsidRPr="00B33B69">
        <w:rPr>
          <w:rStyle w:val="Emphasis"/>
          <w:highlight w:val="green"/>
        </w:rPr>
        <w:t>anti-Western positions</w:t>
      </w:r>
      <w:r w:rsidRPr="00F413EE">
        <w:rPr>
          <w:rStyle w:val="Emphasis"/>
        </w:rPr>
        <w:t xml:space="preserve"> these states share and their potential to undertake coordinated action directed against Western interests</w:t>
      </w:r>
      <w:r w:rsidRPr="00F413EE">
        <w:t xml:space="preserve">.[3] Critics of this view argue that </w:t>
      </w:r>
      <w:r w:rsidRPr="00B33B69">
        <w:rPr>
          <w:rStyle w:val="Emphasis"/>
          <w:highlight w:val="green"/>
        </w:rPr>
        <w:t>there is scant evidence</w:t>
      </w:r>
      <w:r w:rsidRPr="00F413EE">
        <w:rPr>
          <w:rStyle w:val="Emphasis"/>
        </w:rPr>
        <w:t xml:space="preserve"> </w:t>
      </w:r>
      <w:r w:rsidRPr="00B33B69">
        <w:rPr>
          <w:rStyle w:val="Emphasis"/>
          <w:highlight w:val="green"/>
        </w:rPr>
        <w:t>for</w:t>
      </w:r>
      <w:r w:rsidRPr="00F413EE">
        <w:rPr>
          <w:rStyle w:val="Emphasis"/>
        </w:rPr>
        <w:t xml:space="preserve"> the existence of </w:t>
      </w:r>
      <w:r w:rsidRPr="00B33B69">
        <w:rPr>
          <w:rStyle w:val="Emphasis"/>
          <w:highlight w:val="green"/>
        </w:rPr>
        <w:t>such</w:t>
      </w:r>
      <w:r w:rsidRPr="00F413EE">
        <w:rPr>
          <w:rStyle w:val="Emphasis"/>
        </w:rPr>
        <w:t xml:space="preserve"> an axis </w:t>
      </w:r>
      <w:r w:rsidRPr="00B33B69">
        <w:rPr>
          <w:rStyle w:val="Emphasis"/>
          <w:highlight w:val="green"/>
        </w:rPr>
        <w:t>beyond</w:t>
      </w:r>
      <w:r w:rsidRPr="00F413EE">
        <w:rPr>
          <w:rStyle w:val="Emphasis"/>
        </w:rPr>
        <w:t xml:space="preserve"> the current </w:t>
      </w:r>
      <w:r w:rsidRPr="00F413EE">
        <w:t xml:space="preserve">(albeit very different) </w:t>
      </w:r>
      <w:r w:rsidRPr="00B33B69">
        <w:rPr>
          <w:rStyle w:val="Emphasis"/>
          <w:highlight w:val="green"/>
        </w:rPr>
        <w:t>assistance</w:t>
      </w:r>
      <w:r w:rsidRPr="00F413EE">
        <w:rPr>
          <w:rStyle w:val="Emphasis"/>
        </w:rPr>
        <w:t xml:space="preserve"> by China and North Korea</w:t>
      </w:r>
      <w:r w:rsidRPr="00F413EE">
        <w:t xml:space="preserve"> (plus Iran) </w:t>
      </w:r>
      <w:r w:rsidRPr="00B33B69">
        <w:rPr>
          <w:rStyle w:val="Emphasis"/>
          <w:highlight w:val="green"/>
        </w:rPr>
        <w:t>for</w:t>
      </w:r>
      <w:r w:rsidRPr="00F413EE">
        <w:rPr>
          <w:rStyle w:val="Emphasis"/>
        </w:rPr>
        <w:t xml:space="preserve"> the Russian full-scale </w:t>
      </w:r>
      <w:r w:rsidRPr="00B33B69">
        <w:rPr>
          <w:rStyle w:val="Emphasis"/>
          <w:highlight w:val="green"/>
        </w:rPr>
        <w:t>war in</w:t>
      </w:r>
      <w:r w:rsidRPr="00F413EE">
        <w:rPr>
          <w:rStyle w:val="Emphasis"/>
        </w:rPr>
        <w:t xml:space="preserve"> </w:t>
      </w:r>
      <w:r w:rsidRPr="00B33B69">
        <w:rPr>
          <w:rStyle w:val="Emphasis"/>
          <w:highlight w:val="green"/>
        </w:rPr>
        <w:t>Ukraine</w:t>
      </w:r>
      <w:r w:rsidRPr="00F413EE">
        <w:t xml:space="preserve">.[4] They also contend that </w:t>
      </w:r>
      <w:proofErr w:type="spellStart"/>
      <w:r w:rsidRPr="00B33B69">
        <w:rPr>
          <w:rStyle w:val="Emphasis"/>
          <w:highlight w:val="green"/>
        </w:rPr>
        <w:t>trilateralism</w:t>
      </w:r>
      <w:proofErr w:type="spellEnd"/>
      <w:r w:rsidRPr="00B33B69">
        <w:rPr>
          <w:rStyle w:val="Emphasis"/>
          <w:highlight w:val="green"/>
        </w:rPr>
        <w:t xml:space="preserve"> will not endure</w:t>
      </w:r>
      <w:r w:rsidRPr="00F413EE">
        <w:rPr>
          <w:rStyle w:val="Emphasis"/>
        </w:rPr>
        <w:t xml:space="preserve"> beyond this war</w:t>
      </w:r>
      <w:r w:rsidRPr="00F413EE">
        <w:t xml:space="preserve">.[5] Others argue that such an axis </w:t>
      </w:r>
      <w:r w:rsidRPr="00F413EE">
        <w:rPr>
          <w:rStyle w:val="Emphasis"/>
        </w:rPr>
        <w:t>would not be in Chinese interests</w:t>
      </w:r>
      <w:r w:rsidRPr="00F413EE">
        <w:t>.[6] What is lacking in this discussion is an understanding of the indicators of a China-Russia-North Korea axis. How do we know if they are choosing to form an axis? Or not?</w:t>
      </w:r>
    </w:p>
    <w:p w14:paraId="09D58A3B" w14:textId="77777777" w:rsidR="00A43DDD" w:rsidRPr="00F413EE" w:rsidRDefault="00A43DDD" w:rsidP="00A43DDD">
      <w:r w:rsidRPr="00F413EE">
        <w:t>This paper begins by examining the history of Russia-China-North Korea interactions, highlighting Sino-Russian differences in emphasis regarding North Korea prior to the full-scale war in Ukraine. To assess whether a trilateral axis formed after 2022, the paper examines evidence of institutionalized cooperation, coordination of Chinese and North Korean military aid to Russia for Ukraine, and Russian and Chinese expert perspectives. The paper then addresses the obstacles to the formation of a trilateral axis.</w:t>
      </w:r>
    </w:p>
    <w:p w14:paraId="6024B47A" w14:textId="77777777" w:rsidR="00A43DDD" w:rsidRPr="00F413EE" w:rsidRDefault="00A43DDD" w:rsidP="00A43DDD">
      <w:pPr>
        <w:rPr>
          <w:rStyle w:val="Emphasis"/>
        </w:rPr>
      </w:pPr>
      <w:r w:rsidRPr="00B33B69">
        <w:rPr>
          <w:rStyle w:val="Emphasis"/>
          <w:highlight w:val="green"/>
        </w:rPr>
        <w:t>Although</w:t>
      </w:r>
      <w:r w:rsidRPr="00F413EE">
        <w:rPr>
          <w:rStyle w:val="Emphasis"/>
        </w:rPr>
        <w:t xml:space="preserve"> authoritarian states </w:t>
      </w:r>
      <w:r w:rsidRPr="00B33B69">
        <w:rPr>
          <w:rStyle w:val="Emphasis"/>
          <w:highlight w:val="green"/>
        </w:rPr>
        <w:t>share</w:t>
      </w:r>
      <w:r w:rsidRPr="00F413EE">
        <w:rPr>
          <w:rStyle w:val="Emphasis"/>
        </w:rPr>
        <w:t xml:space="preserve"> an overriding </w:t>
      </w:r>
      <w:r w:rsidRPr="00B33B69">
        <w:rPr>
          <w:rStyle w:val="Emphasis"/>
          <w:highlight w:val="green"/>
        </w:rPr>
        <w:t>interest in regime security</w:t>
      </w:r>
      <w:r w:rsidRPr="00F413EE">
        <w:rPr>
          <w:rStyle w:val="Emphasis"/>
        </w:rPr>
        <w:t xml:space="preserve"> and political survival, this </w:t>
      </w:r>
      <w:r w:rsidRPr="00B33B69">
        <w:rPr>
          <w:rStyle w:val="Emphasis"/>
          <w:highlight w:val="green"/>
        </w:rPr>
        <w:t>does not</w:t>
      </w:r>
      <w:r w:rsidRPr="00F413EE">
        <w:rPr>
          <w:rStyle w:val="Emphasis"/>
        </w:rPr>
        <w:t xml:space="preserve"> necessarily </w:t>
      </w:r>
      <w:r w:rsidRPr="00B33B69">
        <w:rPr>
          <w:rStyle w:val="Emphasis"/>
          <w:highlight w:val="green"/>
        </w:rPr>
        <w:t>mean</w:t>
      </w:r>
      <w:r w:rsidRPr="00F413EE">
        <w:rPr>
          <w:rStyle w:val="Emphasis"/>
        </w:rPr>
        <w:t xml:space="preserve"> that we should </w:t>
      </w:r>
      <w:r w:rsidRPr="00B33B69">
        <w:rPr>
          <w:rStyle w:val="Emphasis"/>
          <w:highlight w:val="green"/>
        </w:rPr>
        <w:t>expect solidarity</w:t>
      </w:r>
      <w:r w:rsidRPr="00F413EE">
        <w:rPr>
          <w:rStyle w:val="Emphasis"/>
        </w:rPr>
        <w:t xml:space="preserve"> among similarly disposed regimes or believe that they would inevitably form an anti-Western axis</w:t>
      </w:r>
      <w:r w:rsidRPr="00F413EE">
        <w:t xml:space="preserve">. Considerable research has been done on the reasons why authoritarian states choose to support one another,[7] but it is important to understand what factors might limit their cooperation.[8] </w:t>
      </w:r>
      <w:r w:rsidRPr="00F413EE">
        <w:rPr>
          <w:rStyle w:val="Emphasis"/>
        </w:rPr>
        <w:t xml:space="preserve">This paper examines how the historical experience of </w:t>
      </w:r>
      <w:proofErr w:type="spellStart"/>
      <w:r w:rsidRPr="00F413EE">
        <w:rPr>
          <w:rStyle w:val="Emphasis"/>
        </w:rPr>
        <w:t>trilateralism</w:t>
      </w:r>
      <w:proofErr w:type="spellEnd"/>
      <w:r w:rsidRPr="00F413EE">
        <w:rPr>
          <w:rStyle w:val="Emphasis"/>
        </w:rPr>
        <w:t>, reputational concerns, foreign policy considerations, and domestic factors make a new China-Russia-North Korea axis unlikely.</w:t>
      </w:r>
    </w:p>
    <w:p w14:paraId="7B2C8B40" w14:textId="77777777" w:rsidR="00A43DDD" w:rsidRDefault="00A43DDD" w:rsidP="00A43DDD">
      <w:r>
        <w:t>&lt;&lt;&lt;condensed&gt;&gt;&gt;</w:t>
      </w:r>
    </w:p>
    <w:p w14:paraId="76E71BC5" w14:textId="77777777" w:rsidR="00A43DDD" w:rsidRPr="00F413EE" w:rsidRDefault="00A43DDD" w:rsidP="00A43DDD">
      <w:pPr>
        <w:rPr>
          <w:sz w:val="4"/>
          <w:szCs w:val="4"/>
        </w:rPr>
      </w:pPr>
      <w:r w:rsidRPr="00F413EE">
        <w:rPr>
          <w:sz w:val="4"/>
          <w:szCs w:val="4"/>
        </w:rPr>
        <w:t xml:space="preserve">Recent Trends in Russia-North Korea-China Relations Before Russia’s full-scale war in Ukraine, Russia and China pursued an overlapping but not identical agenda on Korean security.[9] In a July 4, 2017 agreement, their first joint statement on Korean security, China and Russia proposed a moratorium on North Korea’s testing of nuclear and ballistic weapons in exchange for a suspension of US-ROK exercises and urged compliance with UN resolutions, a resumption of security dialogue, and the creation of a regional security architecture.[10] Their joint proposal blended Russia’s concept of “parallel advancement” with China’s “double-freeze” idea. For Russia, the aim was to demonstrate its relevance as a security partner in Northeast Asia and contribute to the development of a regional security architecture.[11] By contrast, China, which had played a key role in earlier rounds of talks about the North Korean nuclear program, viewed the suspension of US military exercises with South Korea as its key goal.[12] Although both opposed the US deployment of Terminal High Altitude Area Defense (THAAD) ballistic missile defense systems in South Korea, China imposed economic sanctions on Seoul in response, sharply curtailing Chinese tourism in South Korea and some South Korean investments in China, while Russia continued to view South Korea as an important partner for the development of the Russian Far East and the Arctic. Nevertheless, in 2018, China, Russia, and North Korea held several rounds of trilateral talks to coordinate their positions on nuclear talks with the US.[13] Border closures due to the COVID-19 pandemic led to a hiatus in North Korea’s interactions with Russia and China. After Russia invaded Ukraine in 2022, Kim Jong-un emerged as an important supporter of Russia’s war in Ukraine at the United Nations—a move that Vladivostok-based scholar Artyom Lukin saw as critical to the emergence of a quasi-alliance between the two countries beginning in 2022. North Korea is one of only two states (the other being Syria) to accord the occupied territories of Donetsk and Luhansk diplomatic recognition, and it has voted in support of Russian positions on Ukraine multiple times at the UN. In 2023, Russia rewarded North Korea’s support of Ukraine with food aid and oil deliveries, and Russian and North Korean officials began exchanging high-level visits—at least 10 between mid-July 2023 and July 2024.[14] In September 2023, Kim Jong-un attended the Russian Far East Economic Forum in Vladivostok where he met with Vladimir Putin and visited the Vostochny Cosmodrome. That year, North Korea began supplying millions of rounds of ammunition and missiles to Russia.[15] In return, Russia may have provided North Korea with missile and space technology as a successful missile test (December 2023) and satellite launch (February 2024) soon followed.[16] On March 28, 2024, Russia vetoed a UN Security Council resolution that would have extended the experts panel monitoring the sanctions on North Korea, effectively ending them. China abstained on the resolution. Subsequently, in the agreement issued after their May 2024 summit meeting, Xi and Putin stated that sanctions, repression, and intimidation of North Korea in order to push it toward negotiation should end.[17] Although both China and Russia previously agreed to sanctions on North Korea, they did so reluctantly due to their general position opposing sanctions (on authoritarian states). However, there was evidence of their complicity in helping North Korea evade sanctions.[18] In April 2024, Zhao </w:t>
      </w:r>
      <w:proofErr w:type="spellStart"/>
      <w:r w:rsidRPr="00F413EE">
        <w:rPr>
          <w:sz w:val="4"/>
          <w:szCs w:val="4"/>
        </w:rPr>
        <w:t>Leji</w:t>
      </w:r>
      <w:proofErr w:type="spellEnd"/>
      <w:r w:rsidRPr="00F413EE">
        <w:rPr>
          <w:sz w:val="4"/>
          <w:szCs w:val="4"/>
        </w:rPr>
        <w:t xml:space="preserve">, formally the head of the National People’s Congress and the third-highest-ranking leader of the Chinese Communist Party, visited North Korea to strengthen ties and mark the 75th anniversary of formal diplomatic relations between the People’s Republic of China and the Democratic People’s Republic of Korea. The following month, Xi and Putin met in Beijing, and reportedly Chinese officials dissuaded Putin from visiting Pyongyang directly before or after Beijing. On June 18–19, 2024, Putin met with Kim Jong-un in Pyongyang, and the two leaders signed a treaty for comprehensive strategic partnership, including a mutual defense clause.[19] Although North Korea now refers to the relationship with Russia as an alliance, Russia continues to call it a partnership and has not published the full text, though Pyongyang has done so. According to Lukin, this could mean that it was North Korea that pushed for the mutual defense clause, not Russia.[20] Alternatively, it could mean that Russia does not want to emphasize this fact in case it seeks to distance from this later. This already occurred once in the 1990s when Russia began engaging with South Korea and distanced itself from North Korea, allowing the 1961 agreement (with a mutual defense clause) to lapse. Its replacement did not include a mutual defense clause.[21] China’s official response downplayed the Putin visit and the further development of Russia-North Korea military relations as a bilateral matter. PRC Foreign Ministry Lin Jian stated that “…China welcomes Russia to consolidate and develop traditional friendly relations with relevant countries…China and North Korea are close neighbors connected by mountains and rivers and maintain traditional friendly and cooperative relations.” At that time, Chinese diplomats were in Seoul, where Vice Foreign Minister Sun Weidong and Major General Zhang </w:t>
      </w:r>
      <w:proofErr w:type="spellStart"/>
      <w:r w:rsidRPr="00F413EE">
        <w:rPr>
          <w:sz w:val="4"/>
          <w:szCs w:val="4"/>
        </w:rPr>
        <w:t>Baoqun</w:t>
      </w:r>
      <w:proofErr w:type="spellEnd"/>
      <w:r w:rsidRPr="00F413EE">
        <w:rPr>
          <w:sz w:val="4"/>
          <w:szCs w:val="4"/>
        </w:rPr>
        <w:t>, deputy director of the Chinese Military’s International Cooperation Office, were taking part in the 2+2 Ministerial (diplomatic and security) Dialogue. This visit came three weeks after the first trilateral summit with Japan in five years at the prime minister level. The statement the three countries signed advocating a nuclear-free Korean Peninsula provoked an unusual public criticism by North Korea.[22] Russia’s President Vladimir Putin and North Korea’s leader Kim Jong Un attend an official welcoming ceremony at Kim Il Sung Square in Pyongyang, North Korea in this image released by the Korean Central News Agency June 20, 2024. (KCNA/REUTERS)</w:t>
      </w:r>
    </w:p>
    <w:p w14:paraId="1B2148A2" w14:textId="77777777" w:rsidR="00A43DDD" w:rsidRDefault="00A43DDD" w:rsidP="00A43DDD">
      <w:pPr>
        <w:rPr>
          <w:rStyle w:val="Emphasis"/>
        </w:rPr>
      </w:pPr>
      <w:r>
        <w:t>&lt;&lt;&lt;not condensed&gt;&gt;&gt;</w:t>
      </w:r>
    </w:p>
    <w:p w14:paraId="66EC3043" w14:textId="77777777" w:rsidR="00A43DDD" w:rsidRPr="00F413EE" w:rsidRDefault="00A43DDD" w:rsidP="00A43DDD">
      <w:pPr>
        <w:rPr>
          <w:rStyle w:val="Emphasis"/>
        </w:rPr>
      </w:pPr>
      <w:r w:rsidRPr="00F413EE">
        <w:rPr>
          <w:rStyle w:val="Emphasis"/>
        </w:rPr>
        <w:t>An Axis in the Making?</w:t>
      </w:r>
    </w:p>
    <w:p w14:paraId="0E046A23" w14:textId="77777777" w:rsidR="00A43DDD" w:rsidRPr="00F413EE" w:rsidRDefault="00A43DDD" w:rsidP="00A43DDD">
      <w:r w:rsidRPr="00F413EE">
        <w:t xml:space="preserve">What would we need to see if an axis existed? </w:t>
      </w:r>
      <w:r w:rsidRPr="00F413EE">
        <w:rPr>
          <w:rStyle w:val="Emphasis"/>
        </w:rPr>
        <w:t xml:space="preserve">An </w:t>
      </w:r>
      <w:r w:rsidRPr="00B33B69">
        <w:rPr>
          <w:rStyle w:val="Emphasis"/>
          <w:highlight w:val="green"/>
        </w:rPr>
        <w:t>axis</w:t>
      </w:r>
      <w:r w:rsidRPr="00F413EE">
        <w:rPr>
          <w:rStyle w:val="Emphasis"/>
        </w:rPr>
        <w:t xml:space="preserve"> would </w:t>
      </w:r>
      <w:r w:rsidRPr="00B33B69">
        <w:rPr>
          <w:rStyle w:val="Emphasis"/>
          <w:highlight w:val="green"/>
        </w:rPr>
        <w:t>require</w:t>
      </w:r>
      <w:r w:rsidRPr="00F413EE">
        <w:rPr>
          <w:rStyle w:val="Emphasis"/>
        </w:rPr>
        <w:t xml:space="preserve"> more than a </w:t>
      </w:r>
      <w:r w:rsidRPr="00B33B69">
        <w:rPr>
          <w:rStyle w:val="Emphasis"/>
          <w:highlight w:val="green"/>
        </w:rPr>
        <w:t>shared</w:t>
      </w:r>
      <w:r w:rsidRPr="00F413EE">
        <w:rPr>
          <w:rStyle w:val="Emphasis"/>
        </w:rPr>
        <w:t xml:space="preserve"> authoritarian </w:t>
      </w:r>
      <w:r w:rsidRPr="00B33B69">
        <w:rPr>
          <w:rStyle w:val="Emphasis"/>
          <w:highlight w:val="green"/>
        </w:rPr>
        <w:t>playbook</w:t>
      </w:r>
      <w:r w:rsidRPr="00F413EE">
        <w:rPr>
          <w:rStyle w:val="Emphasis"/>
        </w:rPr>
        <w:t xml:space="preserve"> and anti-Western orientation</w:t>
      </w:r>
      <w:r w:rsidRPr="00F413EE">
        <w:t xml:space="preserve">. We would expect to see some formalized cooperation among the three countries. Even Russia, India, and China have regular trilateral dialogues, although their engagements fall far short of an axis due to the many tensions in Sino-Indian relations. We would anticipate a coordinated approach to assisting Russia in Ukraine. </w:t>
      </w:r>
      <w:r w:rsidRPr="00B33B69">
        <w:rPr>
          <w:rStyle w:val="Emphasis"/>
          <w:highlight w:val="green"/>
        </w:rPr>
        <w:t>Although China</w:t>
      </w:r>
      <w:r w:rsidRPr="00F413EE">
        <w:rPr>
          <w:rStyle w:val="Emphasis"/>
        </w:rPr>
        <w:t xml:space="preserve"> has </w:t>
      </w:r>
      <w:r w:rsidRPr="00B33B69">
        <w:rPr>
          <w:rStyle w:val="Emphasis"/>
          <w:highlight w:val="green"/>
        </w:rPr>
        <w:t>supported</w:t>
      </w:r>
      <w:r w:rsidRPr="00F413EE">
        <w:rPr>
          <w:rStyle w:val="Emphasis"/>
        </w:rPr>
        <w:t xml:space="preserve"> </w:t>
      </w:r>
      <w:r w:rsidRPr="00B33B69">
        <w:rPr>
          <w:rStyle w:val="Emphasis"/>
          <w:highlight w:val="green"/>
        </w:rPr>
        <w:t>North Korea’s military development</w:t>
      </w:r>
      <w:r w:rsidRPr="00F413EE">
        <w:rPr>
          <w:rStyle w:val="Emphasis"/>
        </w:rPr>
        <w:t xml:space="preserve"> over the years, there is </w:t>
      </w:r>
      <w:r w:rsidRPr="00B33B69">
        <w:rPr>
          <w:rStyle w:val="Emphasis"/>
          <w:highlight w:val="green"/>
        </w:rPr>
        <w:t>little evidence of</w:t>
      </w:r>
      <w:r w:rsidRPr="00F413EE">
        <w:rPr>
          <w:rStyle w:val="Emphasis"/>
        </w:rPr>
        <w:t xml:space="preserve"> active </w:t>
      </w:r>
      <w:r w:rsidRPr="00B33B69">
        <w:rPr>
          <w:rStyle w:val="Emphasis"/>
          <w:highlight w:val="green"/>
        </w:rPr>
        <w:t>coordination</w:t>
      </w:r>
      <w:r w:rsidRPr="00F413EE">
        <w:rPr>
          <w:rStyle w:val="Emphasis"/>
        </w:rPr>
        <w:t xml:space="preserve"> </w:t>
      </w:r>
      <w:r w:rsidRPr="00B33B69">
        <w:rPr>
          <w:rStyle w:val="Emphasis"/>
          <w:highlight w:val="green"/>
        </w:rPr>
        <w:t>of Chinese and North</w:t>
      </w:r>
      <w:r w:rsidRPr="00F413EE">
        <w:rPr>
          <w:rStyle w:val="Emphasis"/>
        </w:rPr>
        <w:t xml:space="preserve"> </w:t>
      </w:r>
      <w:r w:rsidRPr="00B33B69">
        <w:rPr>
          <w:rStyle w:val="Emphasis"/>
          <w:highlight w:val="green"/>
        </w:rPr>
        <w:t>Korean</w:t>
      </w:r>
      <w:r w:rsidRPr="00F413EE">
        <w:rPr>
          <w:rStyle w:val="Emphasis"/>
        </w:rPr>
        <w:t xml:space="preserve"> military </w:t>
      </w:r>
      <w:r w:rsidRPr="00B33B69">
        <w:rPr>
          <w:rStyle w:val="Emphasis"/>
          <w:highlight w:val="green"/>
        </w:rPr>
        <w:t>support to Russia in Ukraine</w:t>
      </w:r>
      <w:r w:rsidRPr="00F413EE">
        <w:t xml:space="preserve">. </w:t>
      </w:r>
      <w:r w:rsidRPr="00F413EE">
        <w:rPr>
          <w:rStyle w:val="Emphasis"/>
        </w:rPr>
        <w:t>Finally, we would find evidence of widespread support among Russian and Chinese elites for such an axis. Such supporters exist, especially in Russia, but there are many detractors as well</w:t>
      </w:r>
      <w:r w:rsidRPr="00F413EE">
        <w:t>.</w:t>
      </w:r>
    </w:p>
    <w:p w14:paraId="5A68747D" w14:textId="77777777" w:rsidR="00A43DDD" w:rsidRPr="00F413EE" w:rsidRDefault="00A43DDD" w:rsidP="00A43DDD">
      <w:r w:rsidRPr="00F413EE">
        <w:rPr>
          <w:rStyle w:val="Emphasis"/>
        </w:rPr>
        <w:t xml:space="preserve">There is </w:t>
      </w:r>
      <w:r w:rsidRPr="00B33B69">
        <w:rPr>
          <w:rStyle w:val="Emphasis"/>
          <w:highlight w:val="green"/>
        </w:rPr>
        <w:t>no institutionalized cooperation</w:t>
      </w:r>
      <w:r w:rsidRPr="00F413EE">
        <w:rPr>
          <w:rStyle w:val="Emphasis"/>
        </w:rPr>
        <w:t xml:space="preserve"> among Russia, China, and North Korea, and they have </w:t>
      </w:r>
      <w:r w:rsidRPr="00B33B69">
        <w:rPr>
          <w:rStyle w:val="Emphasis"/>
          <w:highlight w:val="green"/>
        </w:rPr>
        <w:t>not yet engaged in any trilateral</w:t>
      </w:r>
      <w:r w:rsidRPr="00F413EE">
        <w:rPr>
          <w:rStyle w:val="Emphasis"/>
        </w:rPr>
        <w:t xml:space="preserve"> </w:t>
      </w:r>
      <w:r w:rsidRPr="00B33B69">
        <w:rPr>
          <w:rStyle w:val="Emphasis"/>
          <w:highlight w:val="green"/>
        </w:rPr>
        <w:t>military exercises</w:t>
      </w:r>
      <w:r w:rsidRPr="00F413EE">
        <w:t xml:space="preserve">. According to South Korean intelligence, </w:t>
      </w:r>
      <w:r w:rsidRPr="00F413EE">
        <w:rPr>
          <w:rStyle w:val="Emphasis"/>
        </w:rPr>
        <w:t xml:space="preserve">Russia proposed a trilateral naval exercise in 2023, but there have not been any trilateral exercises </w:t>
      </w:r>
      <w:r w:rsidRPr="00B33B69">
        <w:rPr>
          <w:rStyle w:val="Emphasis"/>
          <w:highlight w:val="green"/>
        </w:rPr>
        <w:t>to date</w:t>
      </w:r>
      <w:r w:rsidRPr="00F413EE">
        <w:t>.[23] In September 2024, North Korea participated as an observer for the first time in Russia’s large-scale OKEAN-24 naval exercise in September 2024.[24]</w:t>
      </w:r>
    </w:p>
    <w:p w14:paraId="7449CCF4" w14:textId="77777777" w:rsidR="00A43DDD" w:rsidRPr="00F413EE" w:rsidRDefault="00A43DDD" w:rsidP="00A43DDD">
      <w:r w:rsidRPr="00F413EE">
        <w:rPr>
          <w:rStyle w:val="Emphasis"/>
        </w:rPr>
        <w:t xml:space="preserve">There is </w:t>
      </w:r>
      <w:r w:rsidRPr="00B33B69">
        <w:rPr>
          <w:rStyle w:val="Emphasis"/>
          <w:highlight w:val="green"/>
        </w:rPr>
        <w:t>little evidence of</w:t>
      </w:r>
      <w:r w:rsidRPr="00F413EE">
        <w:rPr>
          <w:rStyle w:val="Emphasis"/>
        </w:rPr>
        <w:t xml:space="preserve"> direct </w:t>
      </w:r>
      <w:r w:rsidRPr="00B33B69">
        <w:rPr>
          <w:rStyle w:val="Emphasis"/>
          <w:highlight w:val="green"/>
        </w:rPr>
        <w:t>Chinese</w:t>
      </w:r>
      <w:r w:rsidRPr="00F413EE">
        <w:rPr>
          <w:rStyle w:val="Emphasis"/>
        </w:rPr>
        <w:t xml:space="preserve"> </w:t>
      </w:r>
      <w:r w:rsidRPr="00B33B69">
        <w:rPr>
          <w:rStyle w:val="Emphasis"/>
          <w:highlight w:val="green"/>
        </w:rPr>
        <w:t>support for North Korean</w:t>
      </w:r>
      <w:r w:rsidRPr="00F413EE">
        <w:rPr>
          <w:rStyle w:val="Emphasis"/>
        </w:rPr>
        <w:t xml:space="preserve"> military </w:t>
      </w:r>
      <w:r w:rsidRPr="00B33B69">
        <w:rPr>
          <w:rStyle w:val="Emphasis"/>
          <w:highlight w:val="green"/>
        </w:rPr>
        <w:t>aid</w:t>
      </w:r>
      <w:r w:rsidRPr="00F413EE">
        <w:rPr>
          <w:rStyle w:val="Emphasis"/>
        </w:rPr>
        <w:t xml:space="preserve"> to Russia’s war in Ukraine</w:t>
      </w:r>
      <w:r w:rsidRPr="00F413EE">
        <w:t>. Beginning in October 2024, North Korea began supplying troops, believed to number 11,000 in total, to the Kursk front, which met the mutual defense standard of the Russia-North Korea agreement.[25] This came just a few months after China teamed up with Brazil on a peace proposal for Ukraine in May 2024, calling for de-escalation by not expanding the battlefield or escalating the fighting.[26] The Biden administration urged China to pass on a message to Kim Jong-un to limit the use of North Korean troops in Ukraine and emphasize the negative consequences of continuing such support.[27] The US typically has looked to China to use its economic leverage over North Korea to induce its cooperation with international norms, and this case was no exception. China’s own wide-ranging support for Russia’s war, albeit short of direct lethal aid, gives credence to Beijing’s tacit approval (or at least lack of open disapproval) of North Korea’s direct military assistance to Moscow. Moreover, one of the North Korean vessels used in its illicit weapons deliveries to Russia was reportedly serviced in a Chinese port, suggesting some limited support by a Chinese entity.[28]</w:t>
      </w:r>
    </w:p>
    <w:p w14:paraId="4E489BE9" w14:textId="77777777" w:rsidR="00A43DDD" w:rsidRPr="00F413EE" w:rsidRDefault="00A43DDD" w:rsidP="00A43DDD">
      <w:r w:rsidRPr="00F413EE">
        <w:rPr>
          <w:rStyle w:val="Emphasis"/>
        </w:rPr>
        <w:t xml:space="preserve">Many Russian and Chinese </w:t>
      </w:r>
      <w:r w:rsidRPr="00B33B69">
        <w:rPr>
          <w:rStyle w:val="Emphasis"/>
          <w:highlight w:val="green"/>
        </w:rPr>
        <w:t>experts</w:t>
      </w:r>
      <w:r w:rsidRPr="00F413EE">
        <w:rPr>
          <w:rStyle w:val="Emphasis"/>
        </w:rPr>
        <w:t xml:space="preserve"> </w:t>
      </w:r>
      <w:r w:rsidRPr="00B33B69">
        <w:rPr>
          <w:rStyle w:val="Emphasis"/>
          <w:highlight w:val="green"/>
        </w:rPr>
        <w:t>reject</w:t>
      </w:r>
      <w:r w:rsidRPr="00F413EE">
        <w:rPr>
          <w:rStyle w:val="Emphasis"/>
        </w:rPr>
        <w:t xml:space="preserve"> the </w:t>
      </w:r>
      <w:r w:rsidRPr="00B33B69">
        <w:rPr>
          <w:rStyle w:val="Emphasis"/>
          <w:highlight w:val="green"/>
        </w:rPr>
        <w:t>idea</w:t>
      </w:r>
      <w:r w:rsidRPr="00F413EE">
        <w:rPr>
          <w:rStyle w:val="Emphasis"/>
        </w:rPr>
        <w:t xml:space="preserve"> of a trilateral axis with North Korea</w:t>
      </w:r>
      <w:r w:rsidRPr="00F413EE">
        <w:t xml:space="preserve">. Russian opponents of an axis </w:t>
      </w:r>
      <w:r w:rsidRPr="00B33B69">
        <w:rPr>
          <w:rStyle w:val="Emphasis"/>
          <w:highlight w:val="green"/>
        </w:rPr>
        <w:t>point to</w:t>
      </w:r>
      <w:r w:rsidRPr="00F413EE">
        <w:rPr>
          <w:rStyle w:val="Emphasis"/>
        </w:rPr>
        <w:t xml:space="preserve"> their </w:t>
      </w:r>
      <w:r w:rsidRPr="00B33B69">
        <w:rPr>
          <w:rStyle w:val="Emphasis"/>
          <w:highlight w:val="green"/>
        </w:rPr>
        <w:t>country’s</w:t>
      </w:r>
      <w:r w:rsidRPr="00F413EE">
        <w:rPr>
          <w:rStyle w:val="Emphasis"/>
        </w:rPr>
        <w:t xml:space="preserve"> long-standing </w:t>
      </w:r>
      <w:r w:rsidRPr="00B33B69">
        <w:rPr>
          <w:rStyle w:val="Emphasis"/>
          <w:highlight w:val="green"/>
        </w:rPr>
        <w:t>positions</w:t>
      </w:r>
      <w:r w:rsidRPr="00F413EE">
        <w:rPr>
          <w:rStyle w:val="Emphasis"/>
        </w:rPr>
        <w:t xml:space="preserve"> </w:t>
      </w:r>
      <w:r w:rsidRPr="00B33B69">
        <w:rPr>
          <w:rStyle w:val="Emphasis"/>
          <w:highlight w:val="green"/>
        </w:rPr>
        <w:t>opposing</w:t>
      </w:r>
      <w:r w:rsidRPr="00F413EE">
        <w:rPr>
          <w:rStyle w:val="Emphasis"/>
        </w:rPr>
        <w:t xml:space="preserve"> nuclear </w:t>
      </w:r>
      <w:r w:rsidRPr="00B33B69">
        <w:rPr>
          <w:rStyle w:val="Emphasis"/>
          <w:highlight w:val="green"/>
        </w:rPr>
        <w:t>proliferation</w:t>
      </w:r>
      <w:r w:rsidRPr="00F413EE">
        <w:rPr>
          <w:rStyle w:val="Emphasis"/>
        </w:rPr>
        <w:t xml:space="preserve"> on the Korean Peninsula and foreign policy </w:t>
      </w:r>
      <w:r w:rsidRPr="00B33B69">
        <w:rPr>
          <w:rStyle w:val="Emphasis"/>
          <w:highlight w:val="green"/>
        </w:rPr>
        <w:t>interests</w:t>
      </w:r>
      <w:r w:rsidRPr="00F413EE">
        <w:rPr>
          <w:rStyle w:val="Emphasis"/>
        </w:rPr>
        <w:t xml:space="preserve"> in </w:t>
      </w:r>
      <w:r w:rsidRPr="00B33B69">
        <w:rPr>
          <w:rStyle w:val="Emphasis"/>
          <w:highlight w:val="green"/>
        </w:rPr>
        <w:t>engaging</w:t>
      </w:r>
      <w:r w:rsidRPr="00F413EE">
        <w:rPr>
          <w:rStyle w:val="Emphasis"/>
        </w:rPr>
        <w:t xml:space="preserve"> with </w:t>
      </w:r>
      <w:r w:rsidRPr="00B33B69">
        <w:rPr>
          <w:rStyle w:val="Emphasis"/>
          <w:highlight w:val="green"/>
        </w:rPr>
        <w:t>South Korea</w:t>
      </w:r>
      <w:r w:rsidRPr="00F413EE">
        <w:t xml:space="preserve">. </w:t>
      </w:r>
      <w:r w:rsidRPr="00F413EE">
        <w:rPr>
          <w:rStyle w:val="Emphasis"/>
        </w:rPr>
        <w:t>Chinese opposition is even more broadly based because of the fundamental challenge such an axis would pose to Xi Jinping’s signature security initiatives as well as to PRC foreign policy interests in Europe, Asia, and the Global South</w:t>
      </w:r>
      <w:r w:rsidRPr="00F413EE">
        <w:t>.</w:t>
      </w:r>
    </w:p>
    <w:p w14:paraId="52920971" w14:textId="77777777" w:rsidR="00A43DDD" w:rsidRDefault="00A43DDD" w:rsidP="00A43DDD">
      <w:r w:rsidRPr="00F413EE">
        <w:rPr>
          <w:rStyle w:val="Emphasis"/>
        </w:rPr>
        <w:t>Although some Russian and Chinese experts view the establishment of a Russia-China-North Korea axis as a response to the emergence of an Asian NATO and the increased pressures by the US and its allies in the Indo-Pacific, there is also considerable pushback against this view in both countries</w:t>
      </w:r>
      <w:r w:rsidRPr="00F413EE">
        <w:t xml:space="preserve">.[29] </w:t>
      </w:r>
      <w:r w:rsidRPr="00B33B69">
        <w:rPr>
          <w:rStyle w:val="Emphasis"/>
          <w:highlight w:val="green"/>
        </w:rPr>
        <w:t>Chinese analysts are</w:t>
      </w:r>
      <w:r w:rsidRPr="00F413EE">
        <w:rPr>
          <w:rStyle w:val="Emphasis"/>
        </w:rPr>
        <w:t xml:space="preserve"> more uniformly </w:t>
      </w:r>
      <w:r w:rsidRPr="00B33B69">
        <w:rPr>
          <w:rStyle w:val="Emphasis"/>
          <w:highlight w:val="green"/>
        </w:rPr>
        <w:t>critical of a trilateral axis</w:t>
      </w:r>
      <w:r w:rsidRPr="00F413EE">
        <w:rPr>
          <w:rStyle w:val="Emphasis"/>
        </w:rPr>
        <w:t xml:space="preserve"> with Russia and North Korea. Wang Jisi, a prominent scholar at Peking University, makes the claim, oft-repeated in the Chinese-language commentary, that the Western officials are trying to divide the world into camps and separate China from the Global South by linking it to the “East” with Russia and North Korea.</w:t>
      </w:r>
      <w:r w:rsidRPr="00F413EE">
        <w:t>[30]</w:t>
      </w:r>
    </w:p>
    <w:p w14:paraId="47811F0C" w14:textId="77777777" w:rsidR="00A43DDD" w:rsidRPr="00F413EE" w:rsidRDefault="00A43DDD" w:rsidP="00A43DDD">
      <w:r>
        <w:t>&lt;&lt;&lt;condensed&gt;&gt;&gt;</w:t>
      </w:r>
    </w:p>
    <w:p w14:paraId="3F90F7E2" w14:textId="77777777" w:rsidR="00A43DDD" w:rsidRPr="00F413EE" w:rsidRDefault="00A43DDD" w:rsidP="00A43DDD">
      <w:pPr>
        <w:rPr>
          <w:sz w:val="4"/>
          <w:szCs w:val="4"/>
        </w:rPr>
      </w:pPr>
      <w:r w:rsidRPr="00F413EE">
        <w:rPr>
          <w:sz w:val="4"/>
          <w:szCs w:val="4"/>
        </w:rPr>
        <w:t>Zhao Long, a scholar at the Shanghai Institute of International Studies, acknowledges that there is some support in Russia for trilateral cooperation with China and North Korea. Zhao concedes that the three countries are united in their opposition to confrontation between blocs of states and the pressure tactics by Western states, he argues that the “alliance security” model guided by binary “us-versus-them” thinking is not in line with the Global Security Initiative advocated by China”—one of Xi’s three centerpiece foreign policy initiatives advocating common, comprehensive, and cooperative security. [31]</w:t>
      </w:r>
      <w:r>
        <w:rPr>
          <w:sz w:val="4"/>
          <w:szCs w:val="4"/>
        </w:rPr>
        <w:t xml:space="preserve"> </w:t>
      </w:r>
      <w:r w:rsidRPr="00F413EE">
        <w:rPr>
          <w:sz w:val="4"/>
          <w:szCs w:val="4"/>
        </w:rPr>
        <w:t xml:space="preserve">Zhao </w:t>
      </w:r>
      <w:proofErr w:type="spellStart"/>
      <w:r w:rsidRPr="00F413EE">
        <w:rPr>
          <w:sz w:val="4"/>
          <w:szCs w:val="4"/>
        </w:rPr>
        <w:t>Leji</w:t>
      </w:r>
      <w:proofErr w:type="spellEnd"/>
      <w:r w:rsidRPr="00F413EE">
        <w:rPr>
          <w:sz w:val="4"/>
          <w:szCs w:val="4"/>
        </w:rPr>
        <w:t xml:space="preserve"> (front, 2nd from R), chairman of the Standing Committee of the Chinese National People’s Congress, is greeted by North Korean people upon his arrival in Pyongyang on April 11, 2024, for a three-day visit to attend a ceremony marking the 75th anniversary of the establishment of diplomatic ties between China and North Korea. (Kyodo/Reuters)</w:t>
      </w:r>
      <w:r>
        <w:rPr>
          <w:sz w:val="4"/>
          <w:szCs w:val="4"/>
        </w:rPr>
        <w:t xml:space="preserve"> </w:t>
      </w:r>
      <w:r w:rsidRPr="00F413EE">
        <w:rPr>
          <w:sz w:val="4"/>
          <w:szCs w:val="4"/>
        </w:rPr>
        <w:t>Factors that Hinder an Axis</w:t>
      </w:r>
      <w:r>
        <w:rPr>
          <w:sz w:val="4"/>
          <w:szCs w:val="4"/>
        </w:rPr>
        <w:t xml:space="preserve"> </w:t>
      </w:r>
      <w:r w:rsidRPr="00F413EE">
        <w:rPr>
          <w:sz w:val="4"/>
          <w:szCs w:val="4"/>
        </w:rPr>
        <w:t>Despite their shared anti-Western orientation, four factors create obstacles to the formation of a full-fledged axis. First and foremost, the negative experience of the Korean War provides considerable disincentives, especially for China but also for North Korea. Second, China and—to a lesser extent—Russia would face reputational costs if they committed to such an axis. Third, if they opted for an axis with North Korea, both China and Russia would sacrifice important foreign policy interests in East Asia. Finally, China, Russia, and North Korea have failed thus far to implement substantial trilateral economic cooperation along their shared borders.</w:t>
      </w:r>
      <w:r>
        <w:rPr>
          <w:sz w:val="4"/>
          <w:szCs w:val="4"/>
        </w:rPr>
        <w:t xml:space="preserve"> </w:t>
      </w:r>
      <w:r w:rsidRPr="00F413EE">
        <w:rPr>
          <w:sz w:val="4"/>
          <w:szCs w:val="4"/>
        </w:rPr>
        <w:t>Historical Precedents</w:t>
      </w:r>
      <w:r>
        <w:rPr>
          <w:sz w:val="4"/>
          <w:szCs w:val="4"/>
        </w:rPr>
        <w:t xml:space="preserve"> </w:t>
      </w:r>
      <w:r w:rsidRPr="00F413EE">
        <w:rPr>
          <w:sz w:val="4"/>
          <w:szCs w:val="4"/>
        </w:rPr>
        <w:t xml:space="preserve">One would think that Chinese and North Korean participation in the Soviet-supported Korean War would have set a precedent for their current trilateral cooperation. To the contrary, historical legacies continue to shadow China-North Korea relations in particular. PRC historians Shen Zhihua and Xia </w:t>
      </w:r>
      <w:proofErr w:type="spellStart"/>
      <w:r w:rsidRPr="00F413EE">
        <w:rPr>
          <w:sz w:val="4"/>
          <w:szCs w:val="4"/>
        </w:rPr>
        <w:t>Yafeng</w:t>
      </w:r>
      <w:proofErr w:type="spellEnd"/>
      <w:r w:rsidRPr="00F413EE">
        <w:rPr>
          <w:sz w:val="4"/>
          <w:szCs w:val="4"/>
        </w:rPr>
        <w:t xml:space="preserve"> argue that portraying the Cold War era relationship between the two countries as being “as close as lips and teeth” is a misreading of history. They point to major differences between China and North Korea over the prosecution of the Korean War and steps toward peace.[32] Reflections by Chinese observers of PRC support for North Korea during the war express some buyer’s remorse for the sacrifices made—one million Chinese casualties and considerable economic assistance at a time when the new People’s Republic of China could least afford it. As one retired PLA colonel noted, “We once tightened our belts to support others, and we all know what the result was.”[33] He argued that China’s nonalignment</w:t>
      </w:r>
      <w:r>
        <w:rPr>
          <w:sz w:val="4"/>
          <w:szCs w:val="4"/>
        </w:rPr>
        <w:t xml:space="preserve"> </w:t>
      </w:r>
      <w:r w:rsidRPr="00F413EE">
        <w:rPr>
          <w:sz w:val="4"/>
          <w:szCs w:val="4"/>
        </w:rPr>
        <w:t>policy is correct and that a trilateral alliance would not be in China’s interests, as it might require China to send troops to Ukraine. “Some say that China will lose friends if it does this [i.e., not support a trilateral alliance], but do you know how troublesome it is to be the boss? You have to clean up the mess that others have made,” he added.[34] According to a South Korean scholar, North Korean leaders have been equally wary of a trilateral axis due to their country’s priority on Juche (self-reliance ideology), negative experiences from the Korean War, and fear of pro-China domestic political opponents.[35] Yet North Korea, though substantially weaker than its two primary partners, has been remarkably adept at maneuvering between them.[36]</w:t>
      </w:r>
      <w:r>
        <w:rPr>
          <w:sz w:val="4"/>
          <w:szCs w:val="4"/>
        </w:rPr>
        <w:t xml:space="preserve"> </w:t>
      </w:r>
      <w:r w:rsidRPr="00F413EE">
        <w:rPr>
          <w:sz w:val="4"/>
          <w:szCs w:val="4"/>
        </w:rPr>
        <w:t>Reputational Costs</w:t>
      </w:r>
      <w:r>
        <w:rPr>
          <w:sz w:val="4"/>
          <w:szCs w:val="4"/>
        </w:rPr>
        <w:t xml:space="preserve"> </w:t>
      </w:r>
      <w:r w:rsidRPr="00F413EE">
        <w:rPr>
          <w:sz w:val="4"/>
          <w:szCs w:val="4"/>
        </w:rPr>
        <w:t>Russia’s deepening military partnership with North Korea raises questions about its role in abetting Pyongyang’s nuclear ambitions and Russia’s reputation as a member of the UN Security Council, which has sought to restrain the North Korean nuclear program via sanctions. Moreover, North Korea’s rhetoric on the “new Cold War” directly contradicts Chinese and Russian efforts to oppose this tendency, which they attribute to US and NATO policies.</w:t>
      </w:r>
      <w:r>
        <w:rPr>
          <w:sz w:val="4"/>
          <w:szCs w:val="4"/>
        </w:rPr>
        <w:t xml:space="preserve"> </w:t>
      </w:r>
      <w:r w:rsidRPr="00F413EE">
        <w:rPr>
          <w:sz w:val="4"/>
          <w:szCs w:val="4"/>
        </w:rPr>
        <w:t>Enabling North Korea’s Nuclear Ambitions</w:t>
      </w:r>
      <w:r>
        <w:rPr>
          <w:sz w:val="4"/>
          <w:szCs w:val="4"/>
        </w:rPr>
        <w:t xml:space="preserve"> </w:t>
      </w:r>
      <w:r w:rsidRPr="00F413EE">
        <w:rPr>
          <w:sz w:val="4"/>
          <w:szCs w:val="4"/>
        </w:rPr>
        <w:t>Prior to the full-scale war in Ukraine, Russia viewed North Korea as an “ambiguous and difficult” partner. [37] After North Korea left the Nuclear Non-Proliferation Treaty in 2003, Russia participated in the six-party talks on North Korea’s nuclear program. As a signatory to the treaty, Russia is obligated to prevent nuclear proliferation to non-nuclear states. Yet, Putin formally recognized that North Korea is a nuclear power and stated that it made no sense to apply economic or military pressure to change that fact. After North Korea conducted its sixth nuclear test in 2017, Putin quipped that “in the DPRK [Democratic People’s Republic of North Korea] they would rather eat grass than give up nuclear testing.”[38]</w:t>
      </w:r>
    </w:p>
    <w:p w14:paraId="378281DA" w14:textId="77777777" w:rsidR="00A43DDD" w:rsidRPr="00F413EE" w:rsidRDefault="00A43DDD" w:rsidP="00A43DDD">
      <w:pPr>
        <w:rPr>
          <w:rStyle w:val="Emphasis"/>
          <w:b w:val="0"/>
          <w:iCs w:val="0"/>
          <w:u w:val="none"/>
        </w:rPr>
      </w:pPr>
      <w:r>
        <w:t>&lt;&lt;&lt;not condensed&gt;&gt;&gt;</w:t>
      </w:r>
    </w:p>
    <w:p w14:paraId="24BC5F7D" w14:textId="77777777" w:rsidR="00A43DDD" w:rsidRPr="00F413EE" w:rsidRDefault="00A43DDD" w:rsidP="00A43DDD">
      <w:r w:rsidRPr="004F739A">
        <w:rPr>
          <w:rStyle w:val="Emphasis"/>
        </w:rPr>
        <w:t>Nevertheless</w:t>
      </w:r>
      <w:r w:rsidRPr="00F413EE">
        <w:rPr>
          <w:rStyle w:val="Emphasis"/>
        </w:rPr>
        <w:t xml:space="preserve">, </w:t>
      </w:r>
      <w:r w:rsidRPr="00B33B69">
        <w:rPr>
          <w:rStyle w:val="Emphasis"/>
          <w:highlight w:val="green"/>
        </w:rPr>
        <w:t>Russia (and China</w:t>
      </w:r>
      <w:r w:rsidRPr="00F413EE">
        <w:rPr>
          <w:rStyle w:val="Emphasis"/>
        </w:rPr>
        <w:t xml:space="preserve">) </w:t>
      </w:r>
      <w:r w:rsidRPr="00B33B69">
        <w:rPr>
          <w:rStyle w:val="Emphasis"/>
          <w:highlight w:val="green"/>
        </w:rPr>
        <w:t>supported sanctions</w:t>
      </w:r>
      <w:r w:rsidRPr="00F413EE">
        <w:rPr>
          <w:rStyle w:val="Emphasis"/>
        </w:rPr>
        <w:t xml:space="preserve"> </w:t>
      </w:r>
      <w:r w:rsidRPr="00B33B69">
        <w:rPr>
          <w:rStyle w:val="Emphasis"/>
          <w:highlight w:val="green"/>
        </w:rPr>
        <w:t>against North</w:t>
      </w:r>
      <w:r w:rsidRPr="00F413EE">
        <w:rPr>
          <w:rStyle w:val="Emphasis"/>
        </w:rPr>
        <w:t xml:space="preserve"> </w:t>
      </w:r>
      <w:r w:rsidRPr="00B33B69">
        <w:rPr>
          <w:rStyle w:val="Emphasis"/>
          <w:highlight w:val="green"/>
        </w:rPr>
        <w:t>Korea</w:t>
      </w:r>
      <w:r w:rsidRPr="00F413EE">
        <w:rPr>
          <w:rStyle w:val="Emphasis"/>
        </w:rPr>
        <w:t xml:space="preserve"> for its violations of UN resolutions until March 2024</w:t>
      </w:r>
      <w:r w:rsidRPr="00F413EE">
        <w:t xml:space="preserve">. As former Russian International Affairs Council President Andrei </w:t>
      </w:r>
      <w:proofErr w:type="spellStart"/>
      <w:r w:rsidRPr="00F413EE">
        <w:t>Kortunov</w:t>
      </w:r>
      <w:proofErr w:type="spellEnd"/>
      <w:r w:rsidRPr="00F413EE">
        <w:t xml:space="preserve"> explained, nuclear proliferation anywhere “cannot meet Russia’s strategic interests.”[39] </w:t>
      </w:r>
      <w:r w:rsidRPr="00F413EE">
        <w:rPr>
          <w:rStyle w:val="Emphasis"/>
        </w:rPr>
        <w:t>He further argued that he found it hard to imagine that Russia would abandon the UN Security Council sanctions regime for North Korea altogether.</w:t>
      </w:r>
    </w:p>
    <w:p w14:paraId="69A80956" w14:textId="77777777" w:rsidR="00A43DDD" w:rsidRDefault="00A43DDD" w:rsidP="00A43DDD">
      <w:r w:rsidRPr="00F413EE">
        <w:rPr>
          <w:rStyle w:val="Emphasis"/>
        </w:rPr>
        <w:t xml:space="preserve">According to Russian Korea expert Konstantin </w:t>
      </w:r>
      <w:proofErr w:type="spellStart"/>
      <w:r w:rsidRPr="00F413EE">
        <w:rPr>
          <w:rStyle w:val="Emphasis"/>
        </w:rPr>
        <w:t>Asmolov</w:t>
      </w:r>
      <w:proofErr w:type="spellEnd"/>
      <w:r w:rsidRPr="00F413EE">
        <w:rPr>
          <w:rStyle w:val="Emphasis"/>
        </w:rPr>
        <w:t xml:space="preserve">, the text of the strategic partnership </w:t>
      </w:r>
      <w:r w:rsidRPr="00B33B69">
        <w:rPr>
          <w:rStyle w:val="Emphasis"/>
          <w:highlight w:val="green"/>
        </w:rPr>
        <w:t>agreement between Russia and</w:t>
      </w:r>
      <w:r w:rsidRPr="00F413EE">
        <w:rPr>
          <w:rStyle w:val="Emphasis"/>
        </w:rPr>
        <w:t xml:space="preserve"> </w:t>
      </w:r>
      <w:r w:rsidRPr="00B33B69">
        <w:rPr>
          <w:rStyle w:val="Emphasis"/>
          <w:highlight w:val="green"/>
        </w:rPr>
        <w:t>North Korea does not alter</w:t>
      </w:r>
      <w:r w:rsidRPr="00F413EE">
        <w:rPr>
          <w:rStyle w:val="Emphasis"/>
        </w:rPr>
        <w:t xml:space="preserve"> Russia’s </w:t>
      </w:r>
      <w:r w:rsidRPr="00B33B69">
        <w:rPr>
          <w:rStyle w:val="Emphasis"/>
          <w:highlight w:val="green"/>
        </w:rPr>
        <w:t>position</w:t>
      </w:r>
      <w:r w:rsidRPr="00F413EE">
        <w:rPr>
          <w:rStyle w:val="Emphasis"/>
        </w:rPr>
        <w:t xml:space="preserve"> on the sanctions regime</w:t>
      </w:r>
      <w:r w:rsidRPr="00F413EE">
        <w:t xml:space="preserve">. Article 16 mentions that the two countries are opposed to “unilateral coercive measures,” meaning sanctions imposed by individual countries, but, like </w:t>
      </w:r>
      <w:proofErr w:type="spellStart"/>
      <w:r w:rsidRPr="00F413EE">
        <w:t>Kortunov</w:t>
      </w:r>
      <w:proofErr w:type="spellEnd"/>
      <w:r w:rsidRPr="00F413EE">
        <w:t xml:space="preserve">, </w:t>
      </w:r>
      <w:proofErr w:type="spellStart"/>
      <w:r w:rsidRPr="00F413EE">
        <w:t>Asmolov</w:t>
      </w:r>
      <w:proofErr w:type="spellEnd"/>
      <w:r w:rsidRPr="00F413EE">
        <w:t xml:space="preserve"> points out that nothing was said about ignoring UN Security Council sanctions, and Russia has not yet formally indicated it was no longer bound by them.[40]</w:t>
      </w:r>
    </w:p>
    <w:p w14:paraId="6E7B1AA8" w14:textId="77777777" w:rsidR="00A43DDD" w:rsidRPr="00F413EE" w:rsidRDefault="00A43DDD" w:rsidP="00A43DDD">
      <w:r w:rsidRPr="00F413EE">
        <w:t>&lt;&lt;&lt;condensed&gt;&gt;&gt;</w:t>
      </w:r>
    </w:p>
    <w:p w14:paraId="03BA86E3" w14:textId="77777777" w:rsidR="00A43DDD" w:rsidRDefault="00A43DDD" w:rsidP="00A43DDD">
      <w:pPr>
        <w:rPr>
          <w:sz w:val="4"/>
          <w:szCs w:val="4"/>
        </w:rPr>
      </w:pPr>
      <w:r w:rsidRPr="00F413EE">
        <w:rPr>
          <w:sz w:val="4"/>
          <w:szCs w:val="4"/>
        </w:rPr>
        <w:t xml:space="preserve">Supporting Kim Jong-un’s “New Cold War” Rhetoric In their May 2024 joint statement, Xi and Putin claimed that the Sino-Russian partnership is “a more advanced form of interstate interaction compared to the military-political alliances of the Cold War and are not bloc-based or confrontational in nature.”[41] Both Xi and Putin have spoken out in recent years against what they saw as US efforts to wage a new Cold War through US-led alliances and military deployments. “No attempt to wage a new Cold War will ever be allowed by the people or by our times,” Xi told the Asia-Pacific Economic Cooperation (APEC) summit in November 2024.[42] Similarly, prior to Russia’s full-scale war in Ukraine, Putin called comparisons of the international order to a “new Cold War” propagandistic.[43] Kim Jong-un, however, has repeatedly described the international order as a new Cold War. Unlike Xi and Putin, Kim sees a new Cold War as advantageous. According to an analysis by a South Korean scholar, Kim views Russia’s war in Ukraine as a just effort to combat US hegemony, where North Korea can play a key support role.[44] The North Korean viewpoint creates some dissonance for Russia and China who have portrayed the emergence of a new Cold War as a negative scenario to be avoided. Moreover, the equation of support for Russia’s war in Ukraine with participation in a new Cold War undermines Russian and Chinese efforts to justify the legitimacy of their own actions in the war and to blame the US and NATO for a deterioration in the international climate. Foreign Policy Impact The deepening military relationship between Pyongyang and Moscow has coincided with a period of increased missile testing in North Korea—there were 64 tests in 2022, 30 in 2023, and over 40 in 2024.[45] Some Russian analysts contend that North Korean military strength, especially in partnership with Russian and Chinese forces, might actually serve as a stabilizing factor in Northeast Asia, counterbalancing the US, Japan, and South Korea.[46] </w:t>
      </w:r>
      <w:proofErr w:type="spellStart"/>
      <w:r w:rsidRPr="00F413EE">
        <w:rPr>
          <w:sz w:val="4"/>
          <w:szCs w:val="4"/>
        </w:rPr>
        <w:t>Wooyeal</w:t>
      </w:r>
      <w:proofErr w:type="spellEnd"/>
      <w:r w:rsidRPr="00F413EE">
        <w:rPr>
          <w:sz w:val="4"/>
          <w:szCs w:val="4"/>
        </w:rPr>
        <w:t xml:space="preserve"> Paik, deputy director of the Yonsei Institute of North Korean Studies in Seoul, sees Russian ties to North Korea as a “tactical counteroffensive” against the US. Paik argues that Russia enabling North Korea’s military capabilities is a means of pushing back at US interests in Northeast Asia and paying back Washington for obstructing Russian territorial goals in Ukraine.[47] Russian experts note, however, that North Korea’s support for Russia in Ukraine is encouraging South Korea to provide additional military support to Ukraine, potentially even directly, a step that Seoul had avoided.[48] The Russia-North Korea partnership also puts at risk the ties that Russia and South Korea had been cultivating for several decades, including South Korean investment in the Russian Far East and the Arctic. Since the mid-1990s and until the full-scale war in Ukraine, Russia had sought to maintain equidistant relations with North and South Korea to encourage energy development and energy projects that could potentially link the Korean Peninsula with the Russian Far East and encourage Korean unification in the long term.[49] </w:t>
      </w:r>
      <w:proofErr w:type="spellStart"/>
      <w:r w:rsidRPr="00F413EE">
        <w:rPr>
          <w:sz w:val="4"/>
          <w:szCs w:val="4"/>
        </w:rPr>
        <w:t>Kortunov</w:t>
      </w:r>
      <w:proofErr w:type="spellEnd"/>
      <w:r w:rsidRPr="00F413EE">
        <w:rPr>
          <w:sz w:val="4"/>
          <w:szCs w:val="4"/>
        </w:rPr>
        <w:t xml:space="preserve"> noted optimistically that the Russian leadership has not “completely abandoned” the hope of engaging with South Korea in the future, which will serve as a restraint on Russian positions on North Korea.[50] One former Russian diplomat, Georgy </w:t>
      </w:r>
      <w:proofErr w:type="spellStart"/>
      <w:r w:rsidRPr="00F413EE">
        <w:rPr>
          <w:sz w:val="4"/>
          <w:szCs w:val="4"/>
        </w:rPr>
        <w:t>Toloraya</w:t>
      </w:r>
      <w:proofErr w:type="spellEnd"/>
      <w:r w:rsidRPr="00F413EE">
        <w:rPr>
          <w:sz w:val="4"/>
          <w:szCs w:val="4"/>
        </w:rPr>
        <w:t xml:space="preserve">, who played an important role in Russia’s earlier diplomacy on Korean issues, blames Seoul for its unfriendly attitude toward Russia today yet holds out some faint hope that Russia could pursue closer ties with North Korea without being forced to totally abandon its relationship with the South. He, too, sees North Korean military power as a restraint on conflict in the Korean Peninsula at a time when both sides have given up on unification as a policy goal.[51] According to the Chinese Foreign Ministry, “China is happy to see North Korea and Russia grow their ties and play a constructive role for the peace and stability of this region.”[52] Yet, for China, the military partnership between Russia and North Korea poses many risks.[53] The emergence of an “Asian NATO” including the US, Japan, and South Korea has been a key concern. Chinese experts saw the trilateral meeting with President Biden in August 2023 as a first step in that direction. Chinese observers also note that Russian military support for North Korea could increase tensions on the Korean Peninsula and raise the prospect of confrontation there.[54] Chinese entrapment into a potential conflict on the Korean Peninsula is cause for concern, and experts differ in their level of confidence regarding China’s leverage over North Korea successfully restraining its behavior.[55] Moreover, as China borders North Korea, a potential conflict would have a major impact on northeastern China. As one Chinese scholar put it, “North Korea’s possession of nuclear weapons is like a sword hanging over the heads of the people in Northeast China.”[56] Although it is unclear where this trilateral dialogue will go under the Trump administration and given the uncertainty in Seoul, for China, demonstrating support for the Russia-North Korea partnership would serve as a further impediment to Beijing’s efforts to engage with Europe and the US.[57] Moreover, the participation of North Korean troops in Russia’s war in Ukraine also undermines China’s position against expanding the conflict, a key criticism the Chinese media have directed against the US and its allies supporting Ukraine. Domestic Factors For Russia, there are many benefits to deeper military ties to North Korea. A primary benefit is securing desperately needed ammunition, missiles, and other equipment followed by reducing the urgency of a broader mobilization of Russians to serve in Ukraine. North Koreans have also resumed working in Russia, which helps reduce the severe labor shortage there due to deployments, emigration, and the low birthrate. Russia had been cooperating with UN sanctions requiring the end of labor contracts with North Korea by 2019, but the number of North Korean “students” entering Russia has been increasing rapidly since 2023,[58] though still well below pre-2019 numbers, averaging 30,000–40,000 annually.[59] Although North Korean workers have primarily been involved in construction and the timber industry, there have been discussions about importing agricultural laborers to the Russian Far East, where Chinese farm workers had been more typically employed.[60] In some of Russia’s eastern regions, there was a preference for North Korean workers on fixed contracts compared with the Chinese who might aim to set down roots and increase China’s economic influence over this underpopulated part of Russia. One area where there could potentially be an opportunity for trilateral cooperation is in the development of the Tumen River, where the borders of Russia, China, and North Korea meet, to encourage regional trade. This is a strategic area as North Korean shipments of weapons by rail travel to Russia via the Russia–North Korea Friendship Bridge over the Tumen River. Satellite imagery shows a sharp increase in activity on the North Korean side of the railway connection to Russia, supporting reporting from Seoul that Pyongyang has sent over 13,000 containers with war material to Russia.[61] Several obstacles impede the achievement of what might appear to be a mutually beneficial goal of expanding China-Russia-North Korea trade and transportation links. The river is rather shallow, making it impassable for large ships, and the Russia–DPRK Friendship Bridge is just 9 meters (29.5 feet) high, also limiting the height of passing ships. More importantly for China, the Chinese border is 15 km (9 miles) from the mouth of the Sea of Japan, preventing Northeast China’s access to the Indo-Pacific and the Arctic and restricting regional development.[62] China lost access to the strategic outlet to the sea after the 1860 Treaty of Peking, one of the treaties with Russia that Chinese officials have termed “unequal.” Although the 2024 joint statement by Xi and Putin mentioned ongoing discussions with North Korea on China’s access to the mouth of the Tumen River, no progress has been announced to date. Instead, China—along with Belarus—is investigating investing in a new port in </w:t>
      </w:r>
      <w:proofErr w:type="spellStart"/>
      <w:r w:rsidRPr="00F413EE">
        <w:rPr>
          <w:sz w:val="4"/>
          <w:szCs w:val="4"/>
        </w:rPr>
        <w:t>Primorskii</w:t>
      </w:r>
      <w:proofErr w:type="spellEnd"/>
      <w:r w:rsidRPr="00F413EE">
        <w:rPr>
          <w:sz w:val="4"/>
          <w:szCs w:val="4"/>
        </w:rPr>
        <w:t xml:space="preserve"> Krai in the Russian Far East and establishing a logistics base in the Tumen region. According to Chinese reporting, Belarus is involved in part to balance out China’s participation and assuage any fears about geopolitical equilibrium in the region.[63] The lack of trilateral engagement to resolve navigation issues on the Tumen River illustrates some of the underlying obstacles to economic </w:t>
      </w:r>
      <w:proofErr w:type="spellStart"/>
      <w:r w:rsidRPr="00F413EE">
        <w:rPr>
          <w:sz w:val="4"/>
          <w:szCs w:val="4"/>
        </w:rPr>
        <w:t>trilateralism</w:t>
      </w:r>
      <w:proofErr w:type="spellEnd"/>
      <w:r w:rsidRPr="00F413EE">
        <w:rPr>
          <w:sz w:val="4"/>
          <w:szCs w:val="4"/>
        </w:rPr>
        <w:t xml:space="preserve"> among Russia, North Korea, and China, even when an economic rationale may exist. For North Korea, it would be more beneficial for China (and Russia) to invest in ports like Rajin, the northernmost ice-free port in the region. In fact, China and Russia have long been competing to operate the port.[64] Regional ties between Russia and China have long been a weak point in an otherwise deepening partnership, leading to the abandonment in 2018 of a program to deepen ties with adjacent regions of the Russian Far East and Northeast China in favor of pairing this part of China with regions in European Russia. Conclusions</w:t>
      </w:r>
    </w:p>
    <w:p w14:paraId="25D55C80" w14:textId="77777777" w:rsidR="00A43DDD" w:rsidRPr="00F413EE" w:rsidRDefault="00A43DDD" w:rsidP="00A43DDD">
      <w:r w:rsidRPr="00F413EE">
        <w:t>&lt;&lt;&lt;not condensed&gt;&gt;&gt;</w:t>
      </w:r>
    </w:p>
    <w:p w14:paraId="054A7086" w14:textId="77777777" w:rsidR="00A43DDD" w:rsidRPr="00F413EE" w:rsidRDefault="00A43DDD" w:rsidP="00A43DDD">
      <w:r w:rsidRPr="00B33B69">
        <w:rPr>
          <w:rStyle w:val="Emphasis"/>
          <w:highlight w:val="green"/>
        </w:rPr>
        <w:t>Despite</w:t>
      </w:r>
      <w:r w:rsidRPr="00F413EE">
        <w:rPr>
          <w:rStyle w:val="Emphasis"/>
        </w:rPr>
        <w:t xml:space="preserve"> a </w:t>
      </w:r>
      <w:r w:rsidRPr="00B33B69">
        <w:rPr>
          <w:rStyle w:val="Emphasis"/>
          <w:highlight w:val="green"/>
        </w:rPr>
        <w:t>shared</w:t>
      </w:r>
      <w:r w:rsidRPr="00F413EE">
        <w:rPr>
          <w:rStyle w:val="Emphasis"/>
        </w:rPr>
        <w:t xml:space="preserve"> anti-Western </w:t>
      </w:r>
      <w:r w:rsidRPr="00B33B69">
        <w:rPr>
          <w:rStyle w:val="Emphasis"/>
          <w:highlight w:val="green"/>
        </w:rPr>
        <w:t>alignment</w:t>
      </w:r>
      <w:r w:rsidRPr="00F413EE">
        <w:rPr>
          <w:rStyle w:val="Emphasis"/>
        </w:rPr>
        <w:t xml:space="preserve"> among Russia, China, and North Korea, </w:t>
      </w:r>
      <w:r w:rsidRPr="00B33B69">
        <w:rPr>
          <w:rStyle w:val="Emphasis"/>
          <w:highlight w:val="green"/>
        </w:rPr>
        <w:t>several factors</w:t>
      </w:r>
      <w:r w:rsidRPr="00F413EE">
        <w:rPr>
          <w:rStyle w:val="Emphasis"/>
        </w:rPr>
        <w:t xml:space="preserve"> work </w:t>
      </w:r>
      <w:r w:rsidRPr="00B33B69">
        <w:rPr>
          <w:rStyle w:val="Emphasis"/>
          <w:highlight w:val="green"/>
        </w:rPr>
        <w:t>against</w:t>
      </w:r>
      <w:r w:rsidRPr="00F413EE">
        <w:rPr>
          <w:rStyle w:val="Emphasis"/>
        </w:rPr>
        <w:t xml:space="preserve"> the </w:t>
      </w:r>
      <w:r w:rsidRPr="00B33B69">
        <w:rPr>
          <w:rStyle w:val="Emphasis"/>
          <w:highlight w:val="green"/>
        </w:rPr>
        <w:t>formation of a</w:t>
      </w:r>
      <w:r w:rsidRPr="00F413EE">
        <w:rPr>
          <w:rStyle w:val="Emphasis"/>
        </w:rPr>
        <w:t xml:space="preserve"> </w:t>
      </w:r>
      <w:r w:rsidRPr="00B33B69">
        <w:rPr>
          <w:rStyle w:val="Emphasis"/>
          <w:highlight w:val="green"/>
        </w:rPr>
        <w:t>trilateral axis</w:t>
      </w:r>
      <w:r w:rsidRPr="00F413EE">
        <w:t xml:space="preserve">. The fraught history of their collaboration during the Korean War is a key restraining factor. </w:t>
      </w:r>
      <w:r w:rsidRPr="00F413EE">
        <w:rPr>
          <w:rStyle w:val="Emphasis"/>
        </w:rPr>
        <w:t>Although a communist bloc subsequently emerged in Northeast Asia, the legacy of the underlying tensions among the three sets limits to current and future trilateral projects</w:t>
      </w:r>
      <w:r w:rsidRPr="00F413EE">
        <w:t xml:space="preserve">. </w:t>
      </w:r>
      <w:r w:rsidRPr="00F413EE">
        <w:rPr>
          <w:rStyle w:val="Emphasis"/>
        </w:rPr>
        <w:t>China and Russia today claim that the US is responsible for creating a new Cold War—and in Asia, they point to the formation of US-centered blocs as a primary driver. North Korea, by contrast, finds advantage in a new Cold War environment, putting it at odds with China and Russia, who would incur reputational costs in the Global South by pursuing that line of thinking</w:t>
      </w:r>
      <w:r w:rsidRPr="00F413EE">
        <w:t>.</w:t>
      </w:r>
    </w:p>
    <w:p w14:paraId="13CB65E0" w14:textId="77777777" w:rsidR="00A43DDD" w:rsidRPr="00F413EE" w:rsidRDefault="00A43DDD" w:rsidP="00A43DDD">
      <w:r w:rsidRPr="00B33B69">
        <w:rPr>
          <w:rStyle w:val="Emphasis"/>
          <w:highlight w:val="green"/>
        </w:rPr>
        <w:t>For Russia</w:t>
      </w:r>
      <w:r w:rsidRPr="00F413EE">
        <w:rPr>
          <w:rStyle w:val="Emphasis"/>
        </w:rPr>
        <w:t xml:space="preserve">, a </w:t>
      </w:r>
      <w:r w:rsidRPr="00B33B69">
        <w:rPr>
          <w:rStyle w:val="Emphasis"/>
          <w:highlight w:val="green"/>
        </w:rPr>
        <w:t>military partnership</w:t>
      </w:r>
      <w:r w:rsidRPr="00F413EE">
        <w:rPr>
          <w:rStyle w:val="Emphasis"/>
        </w:rPr>
        <w:t xml:space="preserve"> with North Korea </w:t>
      </w:r>
      <w:r w:rsidRPr="00B33B69">
        <w:rPr>
          <w:rStyle w:val="Emphasis"/>
          <w:highlight w:val="green"/>
        </w:rPr>
        <w:t>puts at risk decades of engagement</w:t>
      </w:r>
      <w:r w:rsidRPr="00F413EE">
        <w:rPr>
          <w:rStyle w:val="Emphasis"/>
        </w:rPr>
        <w:t xml:space="preserve"> </w:t>
      </w:r>
      <w:r w:rsidRPr="00B33B69">
        <w:rPr>
          <w:rStyle w:val="Emphasis"/>
          <w:highlight w:val="green"/>
        </w:rPr>
        <w:t>with South Korea</w:t>
      </w:r>
      <w:r w:rsidRPr="00F413EE">
        <w:rPr>
          <w:rStyle w:val="Emphasis"/>
        </w:rPr>
        <w:t xml:space="preserve"> and </w:t>
      </w:r>
      <w:r w:rsidRPr="00B33B69">
        <w:rPr>
          <w:rStyle w:val="Emphasis"/>
          <w:highlight w:val="green"/>
        </w:rPr>
        <w:t>hopes of</w:t>
      </w:r>
      <w:r w:rsidRPr="00F413EE">
        <w:rPr>
          <w:rStyle w:val="Emphasis"/>
        </w:rPr>
        <w:t xml:space="preserve"> South Korean </w:t>
      </w:r>
      <w:r w:rsidRPr="00B33B69">
        <w:rPr>
          <w:rStyle w:val="Emphasis"/>
          <w:highlight w:val="green"/>
        </w:rPr>
        <w:t>investment in the</w:t>
      </w:r>
      <w:r w:rsidRPr="00F413EE">
        <w:rPr>
          <w:rStyle w:val="Emphasis"/>
        </w:rPr>
        <w:t xml:space="preserve"> </w:t>
      </w:r>
      <w:r w:rsidRPr="004F739A">
        <w:rPr>
          <w:rStyle w:val="Emphasis"/>
        </w:rPr>
        <w:t xml:space="preserve">Russian </w:t>
      </w:r>
      <w:r w:rsidRPr="00B33B69">
        <w:rPr>
          <w:rStyle w:val="Emphasis"/>
          <w:highlight w:val="green"/>
        </w:rPr>
        <w:t>Far East</w:t>
      </w:r>
      <w:r w:rsidRPr="00F413EE">
        <w:rPr>
          <w:rStyle w:val="Emphasis"/>
        </w:rPr>
        <w:t xml:space="preserve"> and the Arctic</w:t>
      </w:r>
      <w:r w:rsidRPr="00F413EE">
        <w:t xml:space="preserve">. With North Korean forces now fighting in Kursk, South Korea also has an incentive to provide more substantial military support to Ukraine, though this would likely occur through third countries due to domestic laws prohibiting lethal aid to conflict zones.[65] For China, the prospect of Russia enabling North Korean testing and provocative actions on the Korean Peninsula raises the possibility of an arms race in Northeast Asia, a potential nuclear threat to Northeast China, and reduced opportunities to weaken the US-Japan-South Korea alliance. </w:t>
      </w:r>
      <w:r w:rsidRPr="00F413EE">
        <w:rPr>
          <w:rStyle w:val="Emphasis"/>
        </w:rPr>
        <w:t xml:space="preserve">Finally, the most natural form of </w:t>
      </w:r>
      <w:proofErr w:type="spellStart"/>
      <w:r w:rsidRPr="00F413EE">
        <w:rPr>
          <w:rStyle w:val="Emphasis"/>
        </w:rPr>
        <w:t>trilateralism</w:t>
      </w:r>
      <w:proofErr w:type="spellEnd"/>
      <w:r w:rsidRPr="00F413EE">
        <w:rPr>
          <w:rStyle w:val="Emphasis"/>
        </w:rPr>
        <w:t xml:space="preserve">—regional development in the Tumen River area where the three countries share borders—has still proven elusive due to competing regional interests and historical legacies. </w:t>
      </w:r>
    </w:p>
    <w:p w14:paraId="4D09B1C8" w14:textId="77777777" w:rsidR="00A43DDD" w:rsidRPr="00AA7E98" w:rsidRDefault="00A43DDD" w:rsidP="00DB37D3"/>
    <w:p w14:paraId="1049B9E1" w14:textId="77777777" w:rsidR="00DB37D3" w:rsidRPr="00AA7E98" w:rsidRDefault="00DB37D3" w:rsidP="00DB37D3">
      <w:pPr>
        <w:pStyle w:val="Heading4"/>
      </w:pPr>
      <w:r>
        <w:t>No LIO impact.</w:t>
      </w:r>
    </w:p>
    <w:p w14:paraId="776CB5A4" w14:textId="77777777" w:rsidR="00DB37D3" w:rsidRPr="00AA7E98" w:rsidRDefault="00DB37D3" w:rsidP="00DB37D3">
      <w:pPr>
        <w:rPr>
          <w:rStyle w:val="Style13ptBold"/>
        </w:rPr>
      </w:pPr>
      <w:r w:rsidRPr="00AA7E98">
        <w:rPr>
          <w:rStyle w:val="Style13ptBold"/>
        </w:rPr>
        <w:t xml:space="preserve">Staniland ’18 </w:t>
      </w:r>
      <w:r w:rsidRPr="00AA7E98">
        <w:t xml:space="preserve">[Paul; July 29; Associate Professor of Political Science and Chair of the Committee on International Relations at the University of Chicago; Lawfare, “Misreading the ‘Liberal Order:’ Why We Need New Thinking in American Foreign Policy,” </w:t>
      </w:r>
      <w:r w:rsidRPr="00D5208E">
        <w:t>https://www.lawfareblog.commisreading-liberal-order-why-we-need-new-thinking-american-foreign-policy</w:t>
      </w:r>
      <w:r w:rsidRPr="00AA7E98">
        <w:t>]</w:t>
      </w:r>
      <w:r w:rsidRPr="00D80827">
        <w:t xml:space="preserve"> </w:t>
      </w:r>
      <w:r w:rsidRPr="00D5208E">
        <w:t>/</w:t>
      </w:r>
    </w:p>
    <w:p w14:paraId="20814AAB" w14:textId="77777777" w:rsidR="00DB37D3" w:rsidRPr="00AA7E98" w:rsidRDefault="00DB37D3" w:rsidP="00DB37D3">
      <w:pPr>
        <w:rPr>
          <w:szCs w:val="12"/>
        </w:rPr>
      </w:pPr>
      <w:r w:rsidRPr="00AA7E98">
        <w:rPr>
          <w:rStyle w:val="Emphasis"/>
          <w:szCs w:val="20"/>
        </w:rPr>
        <w:t>Pushing back</w:t>
      </w:r>
      <w:r w:rsidRPr="00AA7E98">
        <w:rPr>
          <w:rStyle w:val="StyleUnderline"/>
          <w:szCs w:val="20"/>
        </w:rPr>
        <w:t xml:space="preserve"> against Trump’s foreign policy is an </w:t>
      </w:r>
      <w:r w:rsidRPr="00AA7E98">
        <w:rPr>
          <w:rStyle w:val="Emphasis"/>
          <w:szCs w:val="20"/>
        </w:rPr>
        <w:t>important goal</w:t>
      </w:r>
      <w:r w:rsidRPr="00AA7E98">
        <w:rPr>
          <w:rStyle w:val="StyleUnderline"/>
          <w:szCs w:val="20"/>
        </w:rPr>
        <w:t>.</w:t>
      </w:r>
      <w:r w:rsidRPr="00AA7E98">
        <w:rPr>
          <w:szCs w:val="20"/>
        </w:rPr>
        <w:t xml:space="preserve"> But </w:t>
      </w:r>
      <w:r w:rsidRPr="00AA7E98">
        <w:rPr>
          <w:rStyle w:val="StyleUnderline"/>
          <w:szCs w:val="20"/>
        </w:rPr>
        <w:t xml:space="preserve">moving forward requires a </w:t>
      </w:r>
      <w:r w:rsidRPr="00AA7E98">
        <w:rPr>
          <w:rStyle w:val="Emphasis"/>
          <w:szCs w:val="20"/>
        </w:rPr>
        <w:t>more serious analysis</w:t>
      </w:r>
      <w:r w:rsidRPr="00AA7E98">
        <w:rPr>
          <w:rStyle w:val="StyleUnderline"/>
          <w:szCs w:val="20"/>
        </w:rPr>
        <w:t xml:space="preserve"> than claiming that the “</w:t>
      </w:r>
      <w:r w:rsidRPr="00B33B69">
        <w:rPr>
          <w:rStyle w:val="Emphasis"/>
          <w:szCs w:val="20"/>
          <w:highlight w:val="green"/>
        </w:rPr>
        <w:t>l</w:t>
      </w:r>
      <w:r w:rsidRPr="00AA7E98">
        <w:rPr>
          <w:rStyle w:val="Emphasis"/>
          <w:szCs w:val="20"/>
        </w:rPr>
        <w:t xml:space="preserve">iberal </w:t>
      </w:r>
      <w:r w:rsidRPr="00B33B69">
        <w:rPr>
          <w:rStyle w:val="Emphasis"/>
          <w:szCs w:val="20"/>
          <w:highlight w:val="green"/>
        </w:rPr>
        <w:t>i</w:t>
      </w:r>
      <w:r w:rsidRPr="00AA7E98">
        <w:rPr>
          <w:rStyle w:val="Emphasis"/>
          <w:szCs w:val="20"/>
        </w:rPr>
        <w:t xml:space="preserve">nternational </w:t>
      </w:r>
      <w:r w:rsidRPr="00B33B69">
        <w:rPr>
          <w:rStyle w:val="Emphasis"/>
          <w:szCs w:val="20"/>
          <w:highlight w:val="green"/>
        </w:rPr>
        <w:t>o</w:t>
      </w:r>
      <w:r w:rsidRPr="00AA7E98">
        <w:rPr>
          <w:rStyle w:val="Emphasis"/>
          <w:szCs w:val="20"/>
        </w:rPr>
        <w:t>rder</w:t>
      </w:r>
      <w:r w:rsidRPr="00AA7E98">
        <w:rPr>
          <w:rStyle w:val="StyleUnderline"/>
          <w:szCs w:val="20"/>
        </w:rPr>
        <w:t>” was</w:t>
      </w:r>
      <w:r w:rsidRPr="00AA7E98">
        <w:rPr>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1B1A3FCA" w14:textId="77777777" w:rsidR="00DB37D3" w:rsidRPr="00AA7E98" w:rsidRDefault="00DB37D3" w:rsidP="00DB37D3">
      <w:pPr>
        <w:rPr>
          <w:szCs w:val="12"/>
        </w:rPr>
      </w:pPr>
      <w:r w:rsidRPr="00AA7E98">
        <w:rPr>
          <w:szCs w:val="12"/>
        </w:rPr>
        <w:t xml:space="preserve">First, advocates of the order tend to skim past the policies pursued under the liberal order that have not worked. These mistakes need to be directly confronted to do better in the future. </w:t>
      </w:r>
    </w:p>
    <w:p w14:paraId="590DEEAA" w14:textId="77777777" w:rsidR="00DB37D3" w:rsidRPr="00AA7E98" w:rsidRDefault="00DB37D3" w:rsidP="00DB37D3">
      <w:pPr>
        <w:rPr>
          <w:szCs w:val="12"/>
        </w:rPr>
      </w:pPr>
      <w:r w:rsidRPr="00AA7E98">
        <w:rPr>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w:t>
      </w:r>
      <w:proofErr w:type="spellStart"/>
      <w:r w:rsidRPr="00AA7E98">
        <w:rPr>
          <w:szCs w:val="12"/>
        </w:rPr>
        <w:t>Deudney</w:t>
      </w:r>
      <w:proofErr w:type="spellEnd"/>
      <w:r w:rsidRPr="00AA7E98">
        <w:rPr>
          <w:szCs w:val="12"/>
        </w:rPr>
        <w:t xml:space="preserve">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0689D823" w14:textId="77777777" w:rsidR="00DB37D3" w:rsidRPr="00AA7E98" w:rsidRDefault="00DB37D3" w:rsidP="00DB37D3">
      <w:pPr>
        <w:rPr>
          <w:szCs w:val="20"/>
          <w:u w:val="single"/>
        </w:rPr>
      </w:pPr>
      <w:r w:rsidRPr="00AA7E98">
        <w:rPr>
          <w:szCs w:val="12"/>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AA7E98">
        <w:rPr>
          <w:rStyle w:val="StyleUnderline"/>
          <w:szCs w:val="20"/>
        </w:rPr>
        <w:t xml:space="preserve">was a </w:t>
      </w:r>
      <w:r w:rsidRPr="00B33B69">
        <w:rPr>
          <w:rStyle w:val="Emphasis"/>
          <w:highlight w:val="green"/>
        </w:rPr>
        <w:t>“myth”</w:t>
      </w:r>
      <w:r w:rsidRPr="00AA7E98">
        <w:t xml:space="preserve"> </w:t>
      </w:r>
      <w:r w:rsidRPr="00AA7E98">
        <w:rPr>
          <w:szCs w:val="20"/>
        </w:rPr>
        <w:t xml:space="preserve">and that </w:t>
      </w:r>
      <w:r w:rsidRPr="00B33B69">
        <w:rPr>
          <w:rStyle w:val="Emphasis"/>
          <w:szCs w:val="20"/>
          <w:highlight w:val="green"/>
        </w:rPr>
        <w:t>credit</w:t>
      </w:r>
      <w:r w:rsidRPr="00B33B69">
        <w:rPr>
          <w:rStyle w:val="StyleUnderline"/>
          <w:szCs w:val="20"/>
          <w:highlight w:val="green"/>
        </w:rPr>
        <w:t xml:space="preserve"> for</w:t>
      </w:r>
      <w:r w:rsidRPr="00AA7E98">
        <w:rPr>
          <w:rStyle w:val="StyleUnderline"/>
          <w:szCs w:val="20"/>
        </w:rPr>
        <w:t xml:space="preserve"> the </w:t>
      </w:r>
      <w:r w:rsidRPr="00B33B69">
        <w:rPr>
          <w:rStyle w:val="Emphasis"/>
          <w:szCs w:val="20"/>
          <w:highlight w:val="green"/>
        </w:rPr>
        <w:t>lack of</w:t>
      </w:r>
      <w:r w:rsidRPr="00AA7E98">
        <w:rPr>
          <w:rStyle w:val="Emphasis"/>
          <w:szCs w:val="20"/>
        </w:rPr>
        <w:t xml:space="preserve"> great power </w:t>
      </w:r>
      <w:r w:rsidRPr="00B33B69">
        <w:rPr>
          <w:rStyle w:val="Emphasis"/>
          <w:szCs w:val="20"/>
          <w:highlight w:val="green"/>
        </w:rPr>
        <w:t>war</w:t>
      </w:r>
      <w:r w:rsidRPr="00AA7E98">
        <w:rPr>
          <w:rStyle w:val="StyleUnderline"/>
          <w:szCs w:val="20"/>
        </w:rPr>
        <w:t xml:space="preserve"> </w:t>
      </w:r>
      <w:r w:rsidRPr="00AA7E98">
        <w:rPr>
          <w:rStyle w:val="Emphasis"/>
          <w:szCs w:val="20"/>
        </w:rPr>
        <w:t xml:space="preserve">should instead </w:t>
      </w:r>
      <w:r w:rsidRPr="00B33B69">
        <w:rPr>
          <w:rStyle w:val="Emphasis"/>
          <w:szCs w:val="20"/>
          <w:highlight w:val="green"/>
        </w:rPr>
        <w:t>go to nuclear deterrence</w:t>
      </w:r>
      <w:r w:rsidRPr="00AA7E98">
        <w:rPr>
          <w:rStyle w:val="StyleUnderline"/>
        </w:rPr>
        <w:t xml:space="preserve">. </w:t>
      </w:r>
      <w:r w:rsidRPr="00AA7E98">
        <w:rPr>
          <w:rStyle w:val="Emphasis"/>
          <w:szCs w:val="20"/>
        </w:rPr>
        <w:t>Coercion</w:t>
      </w:r>
      <w:r w:rsidRPr="00AA7E98">
        <w:rPr>
          <w:rStyle w:val="StyleUnderline"/>
          <w:szCs w:val="20"/>
        </w:rPr>
        <w:t xml:space="preserve"> and </w:t>
      </w:r>
      <w:r w:rsidRPr="00B33B69">
        <w:rPr>
          <w:rStyle w:val="Emphasis"/>
          <w:szCs w:val="20"/>
          <w:highlight w:val="green"/>
        </w:rPr>
        <w:t>disregard</w:t>
      </w:r>
      <w:r w:rsidRPr="00B33B69">
        <w:rPr>
          <w:rStyle w:val="StyleUnderline"/>
          <w:szCs w:val="20"/>
          <w:highlight w:val="green"/>
        </w:rPr>
        <w:t xml:space="preserve"> for</w:t>
      </w:r>
      <w:r w:rsidRPr="00AA7E98">
        <w:rPr>
          <w:rStyle w:val="StyleUnderline"/>
          <w:szCs w:val="20"/>
        </w:rPr>
        <w:t xml:space="preserve"> </w:t>
      </w:r>
      <w:r w:rsidRPr="00AA7E98">
        <w:rPr>
          <w:szCs w:val="20"/>
        </w:rPr>
        <w:t>both</w:t>
      </w:r>
      <w:r w:rsidRPr="00AA7E98">
        <w:rPr>
          <w:rStyle w:val="StyleUnderline"/>
          <w:szCs w:val="20"/>
        </w:rPr>
        <w:t xml:space="preserve"> </w:t>
      </w:r>
      <w:r w:rsidRPr="00B33B69">
        <w:rPr>
          <w:rStyle w:val="Emphasis"/>
          <w:szCs w:val="20"/>
          <w:highlight w:val="green"/>
        </w:rPr>
        <w:t>allies</w:t>
      </w:r>
      <w:r w:rsidRPr="00B33B69">
        <w:rPr>
          <w:rStyle w:val="StyleUnderline"/>
          <w:szCs w:val="20"/>
          <w:highlight w:val="green"/>
        </w:rPr>
        <w:t xml:space="preserve"> and</w:t>
      </w:r>
      <w:r w:rsidRPr="00AA7E98">
        <w:rPr>
          <w:rStyle w:val="StyleUnderline"/>
          <w:szCs w:val="20"/>
        </w:rPr>
        <w:t xml:space="preserve"> </w:t>
      </w:r>
      <w:r w:rsidRPr="00AA7E98">
        <w:rPr>
          <w:rStyle w:val="Emphasis"/>
          <w:szCs w:val="20"/>
        </w:rPr>
        <w:t xml:space="preserve">political </w:t>
      </w:r>
      <w:r w:rsidRPr="00B33B69">
        <w:rPr>
          <w:rStyle w:val="Emphasis"/>
          <w:szCs w:val="20"/>
          <w:highlight w:val="green"/>
        </w:rPr>
        <w:t>liberalism</w:t>
      </w:r>
      <w:r w:rsidRPr="00AA7E98">
        <w:rPr>
          <w:rStyle w:val="StyleUnderline"/>
          <w:szCs w:val="20"/>
        </w:rPr>
        <w:t xml:space="preserve"> have been </w:t>
      </w:r>
      <w:r w:rsidRPr="00B33B69">
        <w:rPr>
          <w:rStyle w:val="Emphasis"/>
          <w:szCs w:val="20"/>
          <w:highlight w:val="green"/>
        </w:rPr>
        <w:t>entirely compatible</w:t>
      </w:r>
      <w:r w:rsidRPr="00B33B69">
        <w:rPr>
          <w:rStyle w:val="StyleUnderline"/>
          <w:szCs w:val="20"/>
          <w:highlight w:val="green"/>
        </w:rPr>
        <w:t xml:space="preserve"> with the “</w:t>
      </w:r>
      <w:r w:rsidRPr="00B33B69">
        <w:rPr>
          <w:rStyle w:val="Emphasis"/>
          <w:szCs w:val="20"/>
          <w:highlight w:val="green"/>
        </w:rPr>
        <w:t>liberal</w:t>
      </w:r>
      <w:r w:rsidRPr="00B33B69">
        <w:rPr>
          <w:rStyle w:val="StyleUnderline"/>
          <w:szCs w:val="20"/>
          <w:highlight w:val="green"/>
        </w:rPr>
        <w:t xml:space="preserve">” </w:t>
      </w:r>
      <w:r w:rsidRPr="00B33B69">
        <w:rPr>
          <w:rStyle w:val="Emphasis"/>
          <w:szCs w:val="20"/>
          <w:highlight w:val="green"/>
        </w:rPr>
        <w:t>order</w:t>
      </w:r>
      <w:r w:rsidRPr="00AA7E98">
        <w:rPr>
          <w:rStyle w:val="StyleUnderline"/>
          <w:szCs w:val="20"/>
        </w:rPr>
        <w:t>.</w:t>
      </w:r>
      <w:r w:rsidRPr="00AA7E98">
        <w:rPr>
          <w:szCs w:val="20"/>
          <w:u w:val="single"/>
        </w:rPr>
        <w:t xml:space="preserve"> </w:t>
      </w:r>
    </w:p>
    <w:p w14:paraId="71356B29" w14:textId="77777777" w:rsidR="00DB37D3" w:rsidRPr="00AA7E98" w:rsidRDefault="00DB37D3" w:rsidP="00DB37D3">
      <w:pPr>
        <w:rPr>
          <w:szCs w:val="20"/>
        </w:rPr>
      </w:pPr>
      <w:r w:rsidRPr="00AA7E98">
        <w:rPr>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295D09CB" w14:textId="77777777" w:rsidR="00DB37D3" w:rsidRPr="00AA7E98" w:rsidRDefault="00DB37D3" w:rsidP="00DB37D3">
      <w:pPr>
        <w:rPr>
          <w:szCs w:val="20"/>
        </w:rPr>
      </w:pPr>
      <w:r w:rsidRPr="00AA7E98">
        <w:rPr>
          <w:szCs w:val="20"/>
        </w:rPr>
        <w:t xml:space="preserve">Second, </w:t>
      </w:r>
      <w:r w:rsidRPr="00AA7E98">
        <w:rPr>
          <w:rStyle w:val="StyleUnderline"/>
          <w:szCs w:val="20"/>
        </w:rPr>
        <w:t>the liberal order</w:t>
      </w:r>
      <w:r w:rsidRPr="00AA7E98">
        <w:rPr>
          <w:szCs w:val="20"/>
        </w:rPr>
        <w:t xml:space="preserve"> in its idealized form </w:t>
      </w:r>
      <w:r w:rsidRPr="00B33B69">
        <w:rPr>
          <w:rStyle w:val="StyleUnderline"/>
          <w:szCs w:val="20"/>
          <w:highlight w:val="green"/>
        </w:rPr>
        <w:t xml:space="preserve">had </w:t>
      </w:r>
      <w:r w:rsidRPr="00B33B69">
        <w:rPr>
          <w:rStyle w:val="Emphasis"/>
          <w:szCs w:val="20"/>
          <w:highlight w:val="green"/>
        </w:rPr>
        <w:t>very limited reach</w:t>
      </w:r>
      <w:r w:rsidRPr="00B33B69">
        <w:rPr>
          <w:rStyle w:val="StyleUnderline"/>
          <w:szCs w:val="20"/>
          <w:highlight w:val="green"/>
        </w:rPr>
        <w:t xml:space="preserve"> in</w:t>
      </w:r>
      <w:r w:rsidRPr="00AA7E98">
        <w:rPr>
          <w:rStyle w:val="StyleUnderline"/>
          <w:szCs w:val="20"/>
        </w:rPr>
        <w:t xml:space="preserve">to what are now </w:t>
      </w:r>
      <w:r w:rsidRPr="00AA7E98">
        <w:rPr>
          <w:rStyle w:val="Emphasis"/>
          <w:szCs w:val="20"/>
        </w:rPr>
        <w:t>pivotal areas of U.S. security policy</w:t>
      </w:r>
      <w:r w:rsidRPr="00AA7E98">
        <w:rPr>
          <w:rStyle w:val="StyleUnderline"/>
          <w:szCs w:val="20"/>
        </w:rPr>
        <w:t xml:space="preserve">: </w:t>
      </w:r>
      <w:r w:rsidRPr="00B33B69">
        <w:rPr>
          <w:rStyle w:val="Emphasis"/>
          <w:szCs w:val="20"/>
          <w:highlight w:val="green"/>
        </w:rPr>
        <w:t>Asia</w:t>
      </w:r>
      <w:r w:rsidRPr="00AA7E98">
        <w:rPr>
          <w:rStyle w:val="StyleUnderline"/>
          <w:szCs w:val="20"/>
        </w:rPr>
        <w:t xml:space="preserve">, the </w:t>
      </w:r>
      <w:r w:rsidRPr="00AA7E98">
        <w:rPr>
          <w:rStyle w:val="Emphasis"/>
          <w:szCs w:val="20"/>
        </w:rPr>
        <w:t>Middle East</w:t>
      </w:r>
      <w:r w:rsidRPr="00AA7E98">
        <w:rPr>
          <w:rStyle w:val="StyleUnderline"/>
          <w:szCs w:val="20"/>
        </w:rPr>
        <w:t xml:space="preserve">, and the </w:t>
      </w:r>
      <w:r w:rsidRPr="00AA7E98">
        <w:rPr>
          <w:rStyle w:val="Emphasis"/>
        </w:rPr>
        <w:t>“developing world”</w:t>
      </w:r>
      <w:r w:rsidRPr="00AA7E98">
        <w:rPr>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714D7AFF" w14:textId="77777777" w:rsidR="00DB37D3" w:rsidRPr="00AA7E98" w:rsidRDefault="00DB37D3" w:rsidP="00DB37D3">
      <w:pPr>
        <w:rPr>
          <w:szCs w:val="20"/>
        </w:rPr>
      </w:pPr>
      <w:r w:rsidRPr="00AA7E98">
        <w:rPr>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AA7E98">
        <w:rPr>
          <w:rStyle w:val="StyleUnderline"/>
          <w:szCs w:val="20"/>
        </w:rPr>
        <w:t xml:space="preserve">the invasion of </w:t>
      </w:r>
      <w:r w:rsidRPr="00AA7E98">
        <w:rPr>
          <w:rStyle w:val="Emphasis"/>
          <w:szCs w:val="20"/>
        </w:rPr>
        <w:t>Iraq</w:t>
      </w:r>
      <w:r w:rsidRPr="00AA7E98">
        <w:rPr>
          <w:rStyle w:val="StyleUnderline"/>
          <w:szCs w:val="20"/>
        </w:rPr>
        <w:t xml:space="preserve"> and its </w:t>
      </w:r>
      <w:r w:rsidRPr="00AA7E98">
        <w:rPr>
          <w:rStyle w:val="Emphasis"/>
          <w:szCs w:val="20"/>
        </w:rPr>
        <w:t>chaotic aftermath</w:t>
      </w:r>
      <w:r w:rsidRPr="00AA7E98">
        <w:rPr>
          <w:rStyle w:val="StyleUnderline"/>
          <w:szCs w:val="20"/>
        </w:rPr>
        <w:t xml:space="preserve"> revealed </w:t>
      </w:r>
      <w:r w:rsidRPr="00AA7E98">
        <w:rPr>
          <w:rStyle w:val="Emphasis"/>
          <w:szCs w:val="20"/>
        </w:rPr>
        <w:t>deep fissures</w:t>
      </w:r>
      <w:r w:rsidRPr="00AA7E98">
        <w:rPr>
          <w:rStyle w:val="StyleUnderline"/>
          <w:szCs w:val="20"/>
        </w:rPr>
        <w:t xml:space="preserve"> over how much presence was </w:t>
      </w:r>
      <w:r w:rsidRPr="00AA7E98">
        <w:rPr>
          <w:rStyle w:val="Emphasis"/>
          <w:szCs w:val="20"/>
        </w:rPr>
        <w:t>enough</w:t>
      </w:r>
      <w:r w:rsidRPr="00AA7E98">
        <w:rPr>
          <w:rStyle w:val="StyleUnderline"/>
          <w:szCs w:val="20"/>
        </w:rPr>
        <w:t xml:space="preserve">. Meanwhile, </w:t>
      </w:r>
      <w:r w:rsidRPr="00AA7E98">
        <w:rPr>
          <w:rStyle w:val="Emphasis"/>
          <w:szCs w:val="20"/>
        </w:rPr>
        <w:t>liberalism, democracy, human rights</w:t>
      </w:r>
      <w:r w:rsidRPr="00AA7E98">
        <w:rPr>
          <w:rStyle w:val="StyleUnderline"/>
          <w:szCs w:val="20"/>
        </w:rPr>
        <w:t xml:space="preserve">, and </w:t>
      </w:r>
      <w:r w:rsidRPr="00AA7E98">
        <w:rPr>
          <w:rStyle w:val="Emphasis"/>
          <w:szCs w:val="20"/>
        </w:rPr>
        <w:t>international institutions</w:t>
      </w:r>
      <w:r w:rsidRPr="00AA7E98">
        <w:rPr>
          <w:rStyle w:val="StyleUnderline"/>
          <w:szCs w:val="20"/>
        </w:rPr>
        <w:t xml:space="preserve"> have </w:t>
      </w:r>
      <w:r w:rsidRPr="00AA7E98">
        <w:rPr>
          <w:rStyle w:val="Emphasis"/>
          <w:szCs w:val="20"/>
        </w:rPr>
        <w:t>not made much of a mark</w:t>
      </w:r>
      <w:r w:rsidRPr="00AA7E98">
        <w:rPr>
          <w:rStyle w:val="StyleUnderline"/>
          <w:szCs w:val="20"/>
        </w:rPr>
        <w:t xml:space="preserve"> in the region</w:t>
      </w:r>
      <w:r w:rsidRPr="00AA7E98">
        <w:rPr>
          <w:szCs w:val="20"/>
        </w:rPr>
        <w:t>. Jake Sullivan, in a rather odd defense of the order, suggests that “</w:t>
      </w:r>
      <w:r w:rsidRPr="00AA7E98">
        <w:rPr>
          <w:rStyle w:val="StyleUnderline"/>
          <w:szCs w:val="20"/>
        </w:rPr>
        <w:t xml:space="preserve">Middle Eastern instability has been a </w:t>
      </w:r>
      <w:r w:rsidRPr="00AA7E98">
        <w:rPr>
          <w:rStyle w:val="Emphasis"/>
          <w:szCs w:val="20"/>
        </w:rPr>
        <w:t>feature</w:t>
      </w:r>
      <w:r w:rsidRPr="00AA7E98">
        <w:rPr>
          <w:rStyle w:val="StyleUnderline"/>
          <w:szCs w:val="20"/>
        </w:rPr>
        <w:t xml:space="preserve">, not a </w:t>
      </w:r>
      <w:r w:rsidRPr="00AA7E98">
        <w:rPr>
          <w:rStyle w:val="Emphasis"/>
          <w:szCs w:val="20"/>
        </w:rPr>
        <w:t>bug</w:t>
      </w:r>
      <w:r w:rsidRPr="00AA7E98">
        <w:rPr>
          <w:rStyle w:val="StyleUnderline"/>
          <w:szCs w:val="20"/>
        </w:rPr>
        <w:t>, of the system</w:t>
      </w:r>
      <w:r w:rsidRPr="00AA7E98">
        <w:rPr>
          <w:szCs w:val="20"/>
        </w:rPr>
        <w:t xml:space="preserve">.” </w:t>
      </w:r>
      <w:r w:rsidRPr="00AA7E98">
        <w:rPr>
          <w:rStyle w:val="StyleUnderline"/>
          <w:szCs w:val="20"/>
        </w:rPr>
        <w:t xml:space="preserve">This is </w:t>
      </w:r>
      <w:r w:rsidRPr="00AA7E98">
        <w:rPr>
          <w:rStyle w:val="Emphasis"/>
          <w:szCs w:val="20"/>
        </w:rPr>
        <w:t>not reassuring</w:t>
      </w:r>
      <w:r w:rsidRPr="00AA7E98">
        <w:rPr>
          <w:rStyle w:val="StyleUnderline"/>
          <w:szCs w:val="20"/>
        </w:rPr>
        <w:t xml:space="preserve"> about the order’s ability to </w:t>
      </w:r>
      <w:r w:rsidRPr="00AA7E98">
        <w:rPr>
          <w:rStyle w:val="Emphasis"/>
          <w:szCs w:val="20"/>
        </w:rPr>
        <w:t>structure politics</w:t>
      </w:r>
      <w:r w:rsidRPr="00AA7E98">
        <w:rPr>
          <w:rStyle w:val="StyleUnderline"/>
          <w:szCs w:val="20"/>
        </w:rPr>
        <w:t xml:space="preserve"> in the area</w:t>
      </w:r>
      <w:r w:rsidRPr="00AA7E98">
        <w:rPr>
          <w:szCs w:val="20"/>
        </w:rPr>
        <w:t xml:space="preserve">. </w:t>
      </w:r>
      <w:r w:rsidRPr="00AA7E98">
        <w:rPr>
          <w:rStyle w:val="StyleUnderline"/>
          <w:szCs w:val="20"/>
        </w:rPr>
        <w:t xml:space="preserve">The same can be said about </w:t>
      </w:r>
      <w:r w:rsidRPr="00AA7E98">
        <w:rPr>
          <w:szCs w:val="20"/>
        </w:rPr>
        <w:t xml:space="preserve">the order’s history in </w:t>
      </w:r>
      <w:r w:rsidRPr="00AA7E98">
        <w:rPr>
          <w:rStyle w:val="Emphasis"/>
          <w:szCs w:val="20"/>
        </w:rPr>
        <w:t>Africa</w:t>
      </w:r>
      <w:r w:rsidRPr="00AA7E98">
        <w:rPr>
          <w:szCs w:val="20"/>
        </w:rPr>
        <w:t xml:space="preserve">, </w:t>
      </w:r>
      <w:r w:rsidRPr="00AA7E98">
        <w:rPr>
          <w:rStyle w:val="StyleUnderline"/>
          <w:szCs w:val="20"/>
        </w:rPr>
        <w:t>with deep Western involvement</w:t>
      </w:r>
      <w:r w:rsidRPr="00AA7E98">
        <w:rPr>
          <w:szCs w:val="20"/>
        </w:rPr>
        <w:t xml:space="preserve"> in civil wars, support for authoritarian regimes, and often-counterproductive demands for economic liberalization contributing to ongoing instability. </w:t>
      </w:r>
    </w:p>
    <w:p w14:paraId="44748910" w14:textId="77777777" w:rsidR="00DB37D3" w:rsidRPr="00AA7E98" w:rsidRDefault="00DB37D3" w:rsidP="00DB37D3">
      <w:pPr>
        <w:rPr>
          <w:szCs w:val="20"/>
        </w:rPr>
      </w:pPr>
      <w:r w:rsidRPr="00AA7E98">
        <w:rPr>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45BB1164" w14:textId="77777777" w:rsidR="00DB37D3" w:rsidRPr="00AA7E98" w:rsidRDefault="00DB37D3" w:rsidP="00DB37D3">
      <w:pPr>
        <w:rPr>
          <w:rStyle w:val="StyleUnderline"/>
          <w:szCs w:val="20"/>
        </w:rPr>
      </w:pPr>
      <w:r w:rsidRPr="00AA7E98">
        <w:rPr>
          <w:szCs w:val="20"/>
        </w:rPr>
        <w:t xml:space="preserve">Finally, and as the preceding already suggests, </w:t>
      </w:r>
      <w:r w:rsidRPr="00AA7E98">
        <w:rPr>
          <w:rStyle w:val="StyleUnderline"/>
          <w:szCs w:val="20"/>
        </w:rPr>
        <w:t>the idea of</w:t>
      </w:r>
      <w:r w:rsidRPr="00AA7E98">
        <w:rPr>
          <w:szCs w:val="20"/>
        </w:rPr>
        <w:t xml:space="preserve"> “</w:t>
      </w:r>
      <w:r w:rsidRPr="00AA7E98">
        <w:rPr>
          <w:rStyle w:val="Emphasis"/>
          <w:szCs w:val="20"/>
        </w:rPr>
        <w:t xml:space="preserve">liberal </w:t>
      </w:r>
      <w:r w:rsidRPr="00B33B69">
        <w:rPr>
          <w:rStyle w:val="Emphasis"/>
          <w:szCs w:val="20"/>
          <w:highlight w:val="green"/>
        </w:rPr>
        <w:t>order</w:t>
      </w:r>
      <w:r w:rsidRPr="00AA7E98">
        <w:rPr>
          <w:szCs w:val="20"/>
        </w:rPr>
        <w:t xml:space="preserve">” </w:t>
      </w:r>
      <w:r w:rsidRPr="00B33B69">
        <w:rPr>
          <w:rStyle w:val="StyleUnderline"/>
          <w:szCs w:val="20"/>
          <w:highlight w:val="green"/>
        </w:rPr>
        <w:t>is itself</w:t>
      </w:r>
      <w:r w:rsidRPr="00AA7E98">
        <w:rPr>
          <w:rStyle w:val="StyleUnderline"/>
          <w:szCs w:val="20"/>
        </w:rPr>
        <w:t xml:space="preserve"> frequently </w:t>
      </w:r>
      <w:r w:rsidRPr="00AA7E98">
        <w:rPr>
          <w:rStyle w:val="Emphasis"/>
          <w:szCs w:val="20"/>
        </w:rPr>
        <w:t xml:space="preserve">too </w:t>
      </w:r>
      <w:r w:rsidRPr="00B33B69">
        <w:rPr>
          <w:rStyle w:val="Emphasis"/>
          <w:szCs w:val="20"/>
          <w:highlight w:val="green"/>
        </w:rPr>
        <w:t>vague</w:t>
      </w:r>
      <w:r w:rsidRPr="00AA7E98">
        <w:rPr>
          <w:rStyle w:val="Emphasis"/>
          <w:szCs w:val="20"/>
        </w:rPr>
        <w:t xml:space="preserve"> a concept</w:t>
      </w:r>
      <w:r w:rsidRPr="00AA7E98">
        <w:rPr>
          <w:rStyle w:val="StyleUnderline"/>
          <w:szCs w:val="20"/>
        </w:rPr>
        <w:t xml:space="preserve">, and was too </w:t>
      </w:r>
      <w:r w:rsidRPr="00AA7E98">
        <w:rPr>
          <w:rStyle w:val="Emphasis"/>
          <w:szCs w:val="20"/>
        </w:rPr>
        <w:t>incomplete a phenomenon</w:t>
      </w:r>
      <w:r w:rsidRPr="00AA7E98">
        <w:rPr>
          <w:szCs w:val="20"/>
        </w:rPr>
        <w:t xml:space="preserve">, </w:t>
      </w:r>
      <w:r w:rsidRPr="00AA7E98">
        <w:rPr>
          <w:rStyle w:val="StyleUnderline"/>
          <w:szCs w:val="20"/>
        </w:rPr>
        <w:t>to offer guidance on a number of key contemporary questions</w:t>
      </w:r>
      <w:r w:rsidRPr="00AA7E98">
        <w:rPr>
          <w:szCs w:val="20"/>
        </w:rPr>
        <w:t xml:space="preserve">. </w:t>
      </w:r>
      <w:r w:rsidRPr="00AA7E98">
        <w:rPr>
          <w:rStyle w:val="StyleUnderline"/>
          <w:szCs w:val="20"/>
        </w:rPr>
        <w:t>Allison</w:t>
      </w:r>
      <w:r w:rsidRPr="00AA7E98">
        <w:rPr>
          <w:szCs w:val="20"/>
        </w:rPr>
        <w:t xml:space="preserve"> goes so far as to </w:t>
      </w:r>
      <w:r w:rsidRPr="00AA7E98">
        <w:rPr>
          <w:rStyle w:val="StyleUnderline"/>
          <w:szCs w:val="20"/>
        </w:rPr>
        <w:t xml:space="preserve">call it </w:t>
      </w:r>
      <w:r w:rsidRPr="00B33B69">
        <w:rPr>
          <w:rStyle w:val="Emphasis"/>
          <w:highlight w:val="green"/>
        </w:rPr>
        <w:t>“conceptual Jell-o.”</w:t>
      </w:r>
      <w:r w:rsidRPr="00AA7E98">
        <w:rPr>
          <w:szCs w:val="20"/>
        </w:rPr>
        <w:t xml:space="preserve"> </w:t>
      </w:r>
      <w:r w:rsidRPr="00AA7E98">
        <w:rPr>
          <w:rStyle w:val="StyleUnderline"/>
          <w:szCs w:val="20"/>
        </w:rPr>
        <w:t xml:space="preserve">The </w:t>
      </w:r>
      <w:r w:rsidRPr="00AA7E98">
        <w:rPr>
          <w:rStyle w:val="Emphasis"/>
          <w:szCs w:val="20"/>
        </w:rPr>
        <w:t>extremely abstract principles</w:t>
      </w:r>
      <w:r w:rsidRPr="00AA7E98">
        <w:rPr>
          <w:rStyle w:val="StyleUnderline"/>
          <w:szCs w:val="20"/>
        </w:rPr>
        <w:t xml:space="preserve"> that experts use to define the order are </w:t>
      </w:r>
      <w:r w:rsidRPr="00B33B69">
        <w:rPr>
          <w:rStyle w:val="Emphasis"/>
          <w:szCs w:val="20"/>
          <w:highlight w:val="green"/>
        </w:rPr>
        <w:t>confronted</w:t>
      </w:r>
      <w:r w:rsidRPr="00B33B69">
        <w:rPr>
          <w:rStyle w:val="StyleUnderline"/>
          <w:szCs w:val="20"/>
          <w:highlight w:val="green"/>
        </w:rPr>
        <w:t xml:space="preserve"> with</w:t>
      </w:r>
      <w:r w:rsidRPr="00AA7E98">
        <w:rPr>
          <w:rStyle w:val="StyleUnderline"/>
          <w:szCs w:val="20"/>
        </w:rPr>
        <w:t xml:space="preserve"> a reality of </w:t>
      </w:r>
      <w:r w:rsidRPr="00AA7E98">
        <w:rPr>
          <w:rStyle w:val="Emphasis"/>
          <w:szCs w:val="20"/>
        </w:rPr>
        <w:t xml:space="preserve">extreme </w:t>
      </w:r>
      <w:r w:rsidRPr="00B33B69">
        <w:rPr>
          <w:rStyle w:val="Emphasis"/>
          <w:szCs w:val="20"/>
          <w:highlight w:val="green"/>
        </w:rPr>
        <w:t>historical variation</w:t>
      </w:r>
      <w:r w:rsidRPr="00AA7E98">
        <w:rPr>
          <w:rStyle w:val="StyleUnderline"/>
          <w:szCs w:val="20"/>
        </w:rPr>
        <w:t xml:space="preserve">. This amorphousness </w:t>
      </w:r>
      <w:r w:rsidRPr="00AA7E98">
        <w:rPr>
          <w:rStyle w:val="Emphasis"/>
          <w:szCs w:val="20"/>
        </w:rPr>
        <w:t>undermines its usefulness</w:t>
      </w:r>
      <w:r w:rsidRPr="00AA7E98">
        <w:rPr>
          <w:rStyle w:val="StyleUnderline"/>
          <w:szCs w:val="20"/>
        </w:rPr>
        <w:t xml:space="preserve"> as an </w:t>
      </w:r>
      <w:r w:rsidRPr="00AA7E98">
        <w:rPr>
          <w:rStyle w:val="Emphasis"/>
          <w:szCs w:val="20"/>
        </w:rPr>
        <w:t>actual guide to future foreign policy</w:t>
      </w:r>
      <w:r w:rsidRPr="00AA7E98">
        <w:rPr>
          <w:rStyle w:val="StyleUnderline"/>
          <w:szCs w:val="20"/>
        </w:rPr>
        <w:t xml:space="preserve">. </w:t>
      </w:r>
    </w:p>
    <w:p w14:paraId="3496F65B" w14:textId="77777777" w:rsidR="00DB37D3" w:rsidRPr="00AA7E98" w:rsidRDefault="00DB37D3" w:rsidP="00DB37D3">
      <w:pPr>
        <w:rPr>
          <w:szCs w:val="20"/>
        </w:rPr>
      </w:pPr>
      <w:r w:rsidRPr="00AA7E98">
        <w:rPr>
          <w:szCs w:val="20"/>
        </w:rPr>
        <w:t xml:space="preserve">U.S. </w:t>
      </w:r>
      <w:r w:rsidRPr="00B33B69">
        <w:rPr>
          <w:rStyle w:val="StyleUnderline"/>
          <w:szCs w:val="20"/>
          <w:highlight w:val="green"/>
        </w:rPr>
        <w:t>alliances in</w:t>
      </w:r>
      <w:r w:rsidRPr="00AA7E98">
        <w:rPr>
          <w:szCs w:val="20"/>
        </w:rPr>
        <w:t xml:space="preserve"> Western </w:t>
      </w:r>
      <w:r w:rsidRPr="00B33B69">
        <w:rPr>
          <w:rStyle w:val="StyleUnderline"/>
          <w:szCs w:val="20"/>
          <w:highlight w:val="green"/>
        </w:rPr>
        <w:t>Europe</w:t>
      </w:r>
      <w:r w:rsidRPr="00AA7E98">
        <w:rPr>
          <w:szCs w:val="20"/>
        </w:rPr>
        <w:t xml:space="preserve"> since World War II </w:t>
      </w:r>
      <w:r w:rsidRPr="00B33B69">
        <w:rPr>
          <w:rStyle w:val="StyleUnderline"/>
          <w:szCs w:val="20"/>
          <w:highlight w:val="green"/>
        </w:rPr>
        <w:t>look</w:t>
      </w:r>
      <w:r w:rsidRPr="00AA7E98">
        <w:rPr>
          <w:szCs w:val="20"/>
        </w:rPr>
        <w:t xml:space="preserve">ed </w:t>
      </w:r>
      <w:r w:rsidRPr="00AA7E98">
        <w:rPr>
          <w:rStyle w:val="Emphasis"/>
          <w:szCs w:val="20"/>
        </w:rPr>
        <w:t xml:space="preserve">dramatically </w:t>
      </w:r>
      <w:r w:rsidRPr="00B33B69">
        <w:rPr>
          <w:rStyle w:val="Emphasis"/>
          <w:szCs w:val="20"/>
          <w:highlight w:val="green"/>
        </w:rPr>
        <w:t>different</w:t>
      </w:r>
      <w:r w:rsidRPr="00B33B69">
        <w:rPr>
          <w:rStyle w:val="StyleUnderline"/>
          <w:szCs w:val="20"/>
          <w:highlight w:val="green"/>
        </w:rPr>
        <w:t xml:space="preserve"> than those in</w:t>
      </w:r>
      <w:r w:rsidRPr="00AA7E98">
        <w:rPr>
          <w:rStyle w:val="StyleUnderline"/>
          <w:szCs w:val="20"/>
        </w:rPr>
        <w:t xml:space="preserve"> East </w:t>
      </w:r>
      <w:r w:rsidRPr="00B33B69">
        <w:rPr>
          <w:rStyle w:val="StyleUnderline"/>
          <w:szCs w:val="20"/>
          <w:highlight w:val="green"/>
        </w:rPr>
        <w:t>Asia</w:t>
      </w:r>
      <w:r w:rsidRPr="00AA7E98">
        <w:rPr>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AA7E98">
        <w:t xml:space="preserve">. </w:t>
      </w:r>
      <w:r w:rsidRPr="00AA7E98">
        <w:rPr>
          <w:rStyle w:val="StyleUnderline"/>
          <w:szCs w:val="20"/>
        </w:rPr>
        <w:t xml:space="preserve">The core of the liberal </w:t>
      </w:r>
      <w:r w:rsidRPr="00B33B69">
        <w:rPr>
          <w:rStyle w:val="StyleUnderline"/>
          <w:szCs w:val="20"/>
          <w:highlight w:val="green"/>
        </w:rPr>
        <w:t>order was</w:t>
      </w:r>
      <w:r w:rsidRPr="00AA7E98">
        <w:rPr>
          <w:rStyle w:val="StyleUnderline"/>
          <w:szCs w:val="20"/>
        </w:rPr>
        <w:t xml:space="preserve"> a more </w:t>
      </w:r>
      <w:r w:rsidRPr="00B33B69">
        <w:rPr>
          <w:rStyle w:val="Emphasis"/>
          <w:szCs w:val="20"/>
          <w:highlight w:val="green"/>
        </w:rPr>
        <w:t>tenuous</w:t>
      </w:r>
      <w:r w:rsidRPr="00B33B69">
        <w:rPr>
          <w:rStyle w:val="StyleUnderline"/>
          <w:szCs w:val="20"/>
          <w:highlight w:val="green"/>
        </w:rPr>
        <w:t xml:space="preserve"> and </w:t>
      </w:r>
      <w:r w:rsidRPr="00B33B69">
        <w:rPr>
          <w:rStyle w:val="Emphasis"/>
          <w:szCs w:val="20"/>
          <w:highlight w:val="green"/>
        </w:rPr>
        <w:t>contested</w:t>
      </w:r>
      <w:r w:rsidRPr="00AA7E98">
        <w:rPr>
          <w:rStyle w:val="StyleUnderline"/>
          <w:szCs w:val="20"/>
        </w:rPr>
        <w:t xml:space="preserve"> political space than we often remember.</w:t>
      </w:r>
      <w:r w:rsidRPr="00AA7E98">
        <w:rPr>
          <w:szCs w:val="20"/>
        </w:rPr>
        <w:t xml:space="preserve"> </w:t>
      </w:r>
    </w:p>
    <w:p w14:paraId="1E75D069" w14:textId="77777777" w:rsidR="00DB37D3" w:rsidRPr="00AA7E98" w:rsidRDefault="00DB37D3" w:rsidP="00DB37D3">
      <w:pPr>
        <w:rPr>
          <w:szCs w:val="20"/>
        </w:rPr>
      </w:pPr>
      <w:r w:rsidRPr="00AA7E98">
        <w:rPr>
          <w:szCs w:val="20"/>
        </w:rPr>
        <w:t xml:space="preserve">This inconsistency applies to involvement in the domestic politics of other states. </w:t>
      </w:r>
      <w:r w:rsidRPr="00AA7E98">
        <w:rPr>
          <w:rStyle w:val="StyleUnderline"/>
          <w:szCs w:val="20"/>
        </w:rPr>
        <w:t xml:space="preserve">The </w:t>
      </w:r>
      <w:r w:rsidRPr="00B33B69">
        <w:rPr>
          <w:rStyle w:val="Emphasis"/>
          <w:highlight w:val="green"/>
        </w:rPr>
        <w:t>U</w:t>
      </w:r>
      <w:r w:rsidRPr="00AA7E98">
        <w:rPr>
          <w:rStyle w:val="StyleUnderline"/>
          <w:szCs w:val="20"/>
        </w:rPr>
        <w:t xml:space="preserve">nited </w:t>
      </w:r>
      <w:r w:rsidRPr="00B33B69">
        <w:rPr>
          <w:rStyle w:val="Emphasis"/>
          <w:highlight w:val="green"/>
        </w:rPr>
        <w:t>S</w:t>
      </w:r>
      <w:r w:rsidRPr="00AA7E98">
        <w:rPr>
          <w:rStyle w:val="StyleUnderline"/>
          <w:szCs w:val="20"/>
        </w:rPr>
        <w:t xml:space="preserve">tates </w:t>
      </w:r>
      <w:r w:rsidRPr="00B33B69">
        <w:rPr>
          <w:rStyle w:val="StyleUnderline"/>
          <w:szCs w:val="20"/>
          <w:highlight w:val="green"/>
        </w:rPr>
        <w:t>has</w:t>
      </w:r>
      <w:r w:rsidRPr="00AA7E98">
        <w:rPr>
          <w:rStyle w:val="StyleUnderline"/>
          <w:szCs w:val="20"/>
        </w:rPr>
        <w:t xml:space="preserve"> </w:t>
      </w:r>
      <w:r w:rsidRPr="00AA7E98">
        <w:rPr>
          <w:rStyle w:val="Emphasis"/>
          <w:szCs w:val="20"/>
        </w:rPr>
        <w:t xml:space="preserve">regularly </w:t>
      </w:r>
      <w:r w:rsidRPr="00B33B69">
        <w:rPr>
          <w:rStyle w:val="Emphasis"/>
          <w:szCs w:val="20"/>
          <w:highlight w:val="green"/>
        </w:rPr>
        <w:t>embraced authoritarian leaders</w:t>
      </w:r>
      <w:r w:rsidRPr="00AA7E98">
        <w:rPr>
          <w:szCs w:val="20"/>
        </w:rPr>
        <w:t xml:space="preserve"> (</w:t>
      </w:r>
      <w:r w:rsidRPr="00B33B69">
        <w:rPr>
          <w:rStyle w:val="StyleUnderline"/>
          <w:szCs w:val="20"/>
          <w:highlight w:val="green"/>
        </w:rPr>
        <w:t xml:space="preserve">and distanced itself from </w:t>
      </w:r>
      <w:r w:rsidRPr="00B33B69">
        <w:rPr>
          <w:rStyle w:val="Emphasis"/>
          <w:szCs w:val="20"/>
          <w:highlight w:val="green"/>
        </w:rPr>
        <w:t>democratic</w:t>
      </w:r>
      <w:r w:rsidRPr="00AA7E98">
        <w:rPr>
          <w:rStyle w:val="Emphasis"/>
          <w:szCs w:val="20"/>
        </w:rPr>
        <w:t xml:space="preserve"> regimes</w:t>
      </w:r>
      <w:r w:rsidRPr="00AA7E98">
        <w:rPr>
          <w:szCs w:val="20"/>
        </w:rPr>
        <w:t xml:space="preserve">), </w:t>
      </w:r>
      <w:r w:rsidRPr="00AA7E98">
        <w:rPr>
          <w:rStyle w:val="StyleUnderline"/>
          <w:szCs w:val="20"/>
        </w:rPr>
        <w:t xml:space="preserve">while at other times it has helped to </w:t>
      </w:r>
      <w:r w:rsidRPr="00AA7E98">
        <w:rPr>
          <w:rStyle w:val="Emphasis"/>
          <w:szCs w:val="20"/>
        </w:rPr>
        <w:t>push these leaders</w:t>
      </w:r>
      <w:r w:rsidRPr="00AA7E98">
        <w:rPr>
          <w:rStyle w:val="StyleUnderline"/>
          <w:szCs w:val="20"/>
        </w:rPr>
        <w:t xml:space="preserve"> </w:t>
      </w:r>
      <w:r w:rsidRPr="00AA7E98">
        <w:rPr>
          <w:rStyle w:val="Emphasis"/>
          <w:szCs w:val="20"/>
        </w:rPr>
        <w:t>out</w:t>
      </w:r>
      <w:r w:rsidRPr="00AA7E98">
        <w:rPr>
          <w:rStyle w:val="StyleUnderline"/>
          <w:szCs w:val="20"/>
        </w:rPr>
        <w:t xml:space="preserve"> in the face of domestic mobilization</w:t>
      </w:r>
      <w:r w:rsidRPr="00AA7E98">
        <w:rPr>
          <w:szCs w:val="20"/>
        </w:rPr>
        <w:t xml:space="preserve">. Advocates of the order tend to stress the latter and dismiss the former as aberrant, but both strategies contributed to the ultimate victory of the liberal order over the Soviet bloc. </w:t>
      </w:r>
    </w:p>
    <w:p w14:paraId="28C90D55" w14:textId="77777777" w:rsidR="00DB37D3" w:rsidRPr="00AA7E98" w:rsidRDefault="00DB37D3" w:rsidP="00DB37D3">
      <w:pPr>
        <w:rPr>
          <w:szCs w:val="20"/>
        </w:rPr>
      </w:pPr>
      <w:r w:rsidRPr="00AA7E98">
        <w:rPr>
          <w:szCs w:val="20"/>
        </w:rPr>
        <w:t xml:space="preserve">The order’s history offers support for aggressively promoting democracy, accepting democratization when it emerges, and strongly supporting friendly dictators. </w:t>
      </w:r>
      <w:r w:rsidRPr="00AA7E98">
        <w:rPr>
          <w:rStyle w:val="StyleUnderline"/>
          <w:szCs w:val="20"/>
        </w:rPr>
        <w:t xml:space="preserve">This makes it </w:t>
      </w:r>
      <w:r w:rsidRPr="001E60A8">
        <w:rPr>
          <w:rStyle w:val="Emphasis"/>
          <w:szCs w:val="20"/>
        </w:rPr>
        <w:t>unhelpful</w:t>
      </w:r>
      <w:r w:rsidRPr="001E60A8">
        <w:rPr>
          <w:rStyle w:val="StyleUnderline"/>
          <w:szCs w:val="20"/>
        </w:rPr>
        <w:t xml:space="preserve"> for grappling</w:t>
      </w:r>
      <w:r w:rsidRPr="00AA7E98">
        <w:rPr>
          <w:rStyle w:val="StyleUnderline"/>
          <w:szCs w:val="20"/>
        </w:rPr>
        <w:t xml:space="preserve"> with the question of </w:t>
      </w:r>
      <w:r w:rsidRPr="00AA7E98">
        <w:rPr>
          <w:rStyle w:val="Emphasis"/>
          <w:szCs w:val="20"/>
        </w:rPr>
        <w:t>whether</w:t>
      </w:r>
      <w:r w:rsidRPr="00AA7E98">
        <w:rPr>
          <w:szCs w:val="20"/>
        </w:rPr>
        <w:t xml:space="preserve"> and how </w:t>
      </w:r>
      <w:r w:rsidRPr="00AA7E98">
        <w:rPr>
          <w:rStyle w:val="Emphasis"/>
          <w:szCs w:val="20"/>
        </w:rPr>
        <w:t>to promote democracy</w:t>
      </w:r>
      <w:r w:rsidRPr="00AA7E98">
        <w:rPr>
          <w:rStyle w:val="StyleUnderline"/>
          <w:szCs w:val="20"/>
        </w:rPr>
        <w:t>.</w:t>
      </w:r>
      <w:r w:rsidRPr="00AA7E98">
        <w:rPr>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441150C4" w14:textId="77777777" w:rsidR="00DB37D3" w:rsidRPr="00AA7E98" w:rsidRDefault="00DB37D3" w:rsidP="00DB37D3">
      <w:pPr>
        <w:rPr>
          <w:szCs w:val="20"/>
        </w:rPr>
      </w:pPr>
      <w:r w:rsidRPr="00AA7E98">
        <w:rPr>
          <w:szCs w:val="20"/>
        </w:rPr>
        <w:t xml:space="preserve">This history carries important implications for addressing today’s policy challenges. Simply appealing to the order does not, for instance, tell us much about how to deal with a rising China: Since </w:t>
      </w:r>
      <w:r w:rsidRPr="00AA7E98">
        <w:rPr>
          <w:rStyle w:val="StyleUnderline"/>
          <w:szCs w:val="20"/>
        </w:rPr>
        <w:t>the liberal order</w:t>
      </w:r>
      <w:r w:rsidRPr="00AA7E98">
        <w:rPr>
          <w:szCs w:val="20"/>
        </w:rPr>
        <w:t xml:space="preserve"> included highly institutionalized alliances, loose “hub-and-spoke” arrangements, and coalitions of the willing, and </w:t>
      </w:r>
      <w:r w:rsidRPr="00AA7E98">
        <w:rPr>
          <w:rStyle w:val="StyleUnderline"/>
          <w:szCs w:val="20"/>
        </w:rPr>
        <w:t xml:space="preserve">was characterized by both </w:t>
      </w:r>
      <w:r w:rsidRPr="00AA7E98">
        <w:rPr>
          <w:rStyle w:val="Emphasis"/>
          <w:szCs w:val="20"/>
        </w:rPr>
        <w:t>preventive wars</w:t>
      </w:r>
      <w:r w:rsidRPr="00AA7E98">
        <w:rPr>
          <w:rStyle w:val="StyleUnderline"/>
          <w:szCs w:val="20"/>
        </w:rPr>
        <w:t xml:space="preserve"> and </w:t>
      </w:r>
      <w:r w:rsidRPr="00AA7E98">
        <w:rPr>
          <w:rStyle w:val="Emphasis"/>
          <w:szCs w:val="20"/>
        </w:rPr>
        <w:t>containment</w:t>
      </w:r>
      <w:r w:rsidRPr="00AA7E98">
        <w:rPr>
          <w:rStyle w:val="StyleUnderline"/>
          <w:szCs w:val="20"/>
        </w:rPr>
        <w:t xml:space="preserve">, </w:t>
      </w:r>
      <w:r w:rsidRPr="00AA7E98">
        <w:rPr>
          <w:szCs w:val="20"/>
        </w:rPr>
        <w:t xml:space="preserve">it is extremely unclear what the order suggests for America’s China strategy. While “rules-based” order is a term in vogue, it doesn’t tell us what the rules should actually be, or how they should be decided. </w:t>
      </w:r>
    </w:p>
    <w:p w14:paraId="675455B4" w14:textId="77777777" w:rsidR="00DB37D3" w:rsidRPr="00AA7E98" w:rsidRDefault="00DB37D3" w:rsidP="00DB37D3">
      <w:pPr>
        <w:rPr>
          <w:szCs w:val="20"/>
        </w:rPr>
      </w:pPr>
      <w:r w:rsidRPr="00AA7E98">
        <w:rPr>
          <w:szCs w:val="20"/>
        </w:rPr>
        <w:t xml:space="preserve">Nor does appealing to the liberal order help us understand whether the United States needs to be deeply involved or largely absent from the Middle East, or somewhere in between. </w:t>
      </w:r>
      <w:r w:rsidRPr="00AA7E98">
        <w:rPr>
          <w:rStyle w:val="Emphasis"/>
          <w:szCs w:val="20"/>
        </w:rPr>
        <w:t>Under the order</w:t>
      </w:r>
      <w:r w:rsidRPr="00AA7E98">
        <w:rPr>
          <w:rStyle w:val="StyleUnderline"/>
          <w:szCs w:val="20"/>
        </w:rPr>
        <w:t xml:space="preserve">, </w:t>
      </w:r>
      <w:r w:rsidRPr="00AA7E98">
        <w:rPr>
          <w:rStyle w:val="Emphasis"/>
          <w:szCs w:val="20"/>
        </w:rPr>
        <w:t>democracy promotion</w:t>
      </w:r>
      <w:r w:rsidRPr="00AA7E98">
        <w:rPr>
          <w:rStyle w:val="StyleUnderline"/>
          <w:szCs w:val="20"/>
        </w:rPr>
        <w:t xml:space="preserve"> and </w:t>
      </w:r>
      <w:r w:rsidRPr="00AA7E98">
        <w:rPr>
          <w:rStyle w:val="Emphasis"/>
          <w:szCs w:val="20"/>
        </w:rPr>
        <w:t>assertive liberal intervention</w:t>
      </w:r>
      <w:r w:rsidRPr="00AA7E98">
        <w:rPr>
          <w:rStyle w:val="StyleUnderline"/>
          <w:szCs w:val="20"/>
        </w:rPr>
        <w:t xml:space="preserve"> sometimes occurred, but so too did </w:t>
      </w:r>
      <w:r w:rsidRPr="00B33B69">
        <w:rPr>
          <w:rStyle w:val="Emphasis"/>
          <w:szCs w:val="20"/>
          <w:highlight w:val="green"/>
        </w:rPr>
        <w:t>restraint</w:t>
      </w:r>
      <w:r w:rsidRPr="00B33B69">
        <w:rPr>
          <w:rStyle w:val="StyleUnderline"/>
          <w:szCs w:val="20"/>
          <w:highlight w:val="green"/>
        </w:rPr>
        <w:t xml:space="preserve"> and</w:t>
      </w:r>
      <w:r w:rsidRPr="001E60A8">
        <w:rPr>
          <w:rStyle w:val="StyleUnderline"/>
          <w:szCs w:val="20"/>
        </w:rPr>
        <w:t xml:space="preserve"> an </w:t>
      </w:r>
      <w:r w:rsidRPr="00B33B69">
        <w:rPr>
          <w:rStyle w:val="Emphasis"/>
          <w:szCs w:val="20"/>
          <w:highlight w:val="green"/>
        </w:rPr>
        <w:t>acceptance of autocracy</w:t>
      </w:r>
      <w:r w:rsidRPr="00AA7E98">
        <w:rPr>
          <w:szCs w:val="20"/>
        </w:rPr>
        <w:t xml:space="preserve">. There are no answers in the liberal international order for navigating the enormously difficult terrain of the contemporary Middle East. </w:t>
      </w:r>
    </w:p>
    <w:p w14:paraId="5D5FC887" w14:textId="1DCD7E5D" w:rsidR="00A43DDD" w:rsidRDefault="00A43DDD" w:rsidP="00A43DDD">
      <w:pPr>
        <w:pStyle w:val="Heading2"/>
      </w:pPr>
      <w:r>
        <w:t>AT Conventional Military Weak</w:t>
      </w:r>
    </w:p>
    <w:p w14:paraId="06F89DD4" w14:textId="77777777" w:rsidR="00A43DDD" w:rsidRDefault="00A43DDD" w:rsidP="00A43DDD">
      <w:pPr>
        <w:pStyle w:val="Heading4"/>
      </w:pPr>
      <w:proofErr w:type="spellStart"/>
      <w:r>
        <w:t>NoKo’s</w:t>
      </w:r>
      <w:proofErr w:type="spellEnd"/>
      <w:r>
        <w:t xml:space="preserve"> military strong now---</w:t>
      </w:r>
      <w:proofErr w:type="spellStart"/>
      <w:r>
        <w:t>ukraine</w:t>
      </w:r>
      <w:proofErr w:type="spellEnd"/>
      <w:r>
        <w:t xml:space="preserve"> allowed for modernization</w:t>
      </w:r>
    </w:p>
    <w:p w14:paraId="0ACB901B" w14:textId="77777777" w:rsidR="00A43DDD" w:rsidRPr="009F7EBF" w:rsidRDefault="00A43DDD" w:rsidP="00A43DDD">
      <w:proofErr w:type="spellStart"/>
      <w:r w:rsidRPr="009F7EBF">
        <w:rPr>
          <w:rStyle w:val="Style13ptBold"/>
        </w:rPr>
        <w:t>Allhusen</w:t>
      </w:r>
      <w:proofErr w:type="spellEnd"/>
      <w:r w:rsidRPr="009F7EBF">
        <w:rPr>
          <w:rStyle w:val="Style13ptBold"/>
        </w:rPr>
        <w:t xml:space="preserve"> </w:t>
      </w:r>
      <w:r>
        <w:rPr>
          <w:rStyle w:val="Style13ptBold"/>
        </w:rPr>
        <w:t xml:space="preserve">7-14 </w:t>
      </w:r>
      <w:r w:rsidRPr="009F7EBF">
        <w:t xml:space="preserve">{ Olivia is a 21-year-old gold standard NCTJ-qualified journalist who completed her training with the Press Association in 2023. She joined Daily Mail in September 2024 after spending a year on the world news desk at The Sun. }, "Kim Jong </w:t>
      </w:r>
      <w:proofErr w:type="spellStart"/>
      <w:r w:rsidRPr="009F7EBF">
        <w:t>Un's</w:t>
      </w:r>
      <w:proofErr w:type="spellEnd"/>
      <w:r w:rsidRPr="009F7EBF">
        <w:t xml:space="preserve"> military has 'improved' and is now a much greater threat," Mail Online, published 7-14-2025 https://www.dailymail.co.uk/news/article-14903541/Kim-Jong-Uns-military-hugely-improved-greater-threat-South-Korea-US-troops-based.html, accessed 7-28-2025 </w:t>
      </w:r>
      <w:r>
        <w:t>TDI</w:t>
      </w:r>
    </w:p>
    <w:p w14:paraId="3E64173A" w14:textId="77777777" w:rsidR="00A43DDD" w:rsidRPr="00547CA5" w:rsidRDefault="00A43DDD" w:rsidP="00A43DDD">
      <w:pPr>
        <w:rPr>
          <w:rStyle w:val="StyleUnderline"/>
        </w:rPr>
      </w:pPr>
      <w:r w:rsidRPr="00B33B69">
        <w:rPr>
          <w:rStyle w:val="Emphasis"/>
          <w:highlight w:val="green"/>
        </w:rPr>
        <w:t>Kim</w:t>
      </w:r>
      <w:r w:rsidRPr="00B33B69">
        <w:rPr>
          <w:rStyle w:val="StyleUnderline"/>
          <w:highlight w:val="green"/>
        </w:rPr>
        <w:t xml:space="preserve"> Jong </w:t>
      </w:r>
      <w:proofErr w:type="spellStart"/>
      <w:r w:rsidRPr="00B33B69">
        <w:rPr>
          <w:rStyle w:val="StyleUnderline"/>
          <w:highlight w:val="green"/>
        </w:rPr>
        <w:t>Un's</w:t>
      </w:r>
      <w:proofErr w:type="spellEnd"/>
      <w:r w:rsidRPr="00B33B69">
        <w:rPr>
          <w:rStyle w:val="StyleUnderline"/>
          <w:highlight w:val="green"/>
        </w:rPr>
        <w:t xml:space="preserve"> </w:t>
      </w:r>
      <w:r w:rsidRPr="00B33B69">
        <w:rPr>
          <w:rStyle w:val="Emphasis"/>
          <w:highlight w:val="green"/>
        </w:rPr>
        <w:t>military</w:t>
      </w:r>
      <w:r w:rsidRPr="00547CA5">
        <w:rPr>
          <w:rStyle w:val="StyleUnderline"/>
        </w:rPr>
        <w:t xml:space="preserve"> has </w:t>
      </w:r>
      <w:r w:rsidRPr="00B33B69">
        <w:rPr>
          <w:rStyle w:val="StyleUnderline"/>
          <w:highlight w:val="green"/>
        </w:rPr>
        <w:t xml:space="preserve">'hugely </w:t>
      </w:r>
      <w:r w:rsidRPr="00B33B69">
        <w:rPr>
          <w:rStyle w:val="Emphasis"/>
          <w:highlight w:val="green"/>
        </w:rPr>
        <w:t>improved'</w:t>
      </w:r>
      <w:r w:rsidRPr="00547CA5">
        <w:rPr>
          <w:rStyle w:val="StyleUnderline"/>
        </w:rPr>
        <w:t xml:space="preserve"> its nuclear and </w:t>
      </w:r>
      <w:r w:rsidRPr="00B33B69">
        <w:rPr>
          <w:rStyle w:val="StyleUnderline"/>
          <w:highlight w:val="green"/>
        </w:rPr>
        <w:t>conventional</w:t>
      </w:r>
      <w:r w:rsidRPr="00547CA5">
        <w:rPr>
          <w:rStyle w:val="StyleUnderline"/>
        </w:rPr>
        <w:t xml:space="preserve"> warfighting </w:t>
      </w:r>
      <w:r w:rsidRPr="00B33B69">
        <w:rPr>
          <w:rStyle w:val="StyleUnderline"/>
          <w:highlight w:val="green"/>
        </w:rPr>
        <w:t xml:space="preserve">abilities </w:t>
      </w:r>
      <w:r w:rsidRPr="00B33B69">
        <w:rPr>
          <w:rStyle w:val="Emphasis"/>
          <w:highlight w:val="green"/>
        </w:rPr>
        <w:t>after</w:t>
      </w:r>
      <w:r w:rsidRPr="00547CA5">
        <w:rPr>
          <w:rStyle w:val="StyleUnderline"/>
        </w:rPr>
        <w:t xml:space="preserve"> six months of </w:t>
      </w:r>
      <w:r w:rsidRPr="00B33B69">
        <w:rPr>
          <w:rStyle w:val="StyleUnderline"/>
          <w:highlight w:val="green"/>
        </w:rPr>
        <w:t>fighting</w:t>
      </w:r>
      <w:r w:rsidRPr="00547CA5">
        <w:rPr>
          <w:rStyle w:val="StyleUnderline"/>
        </w:rPr>
        <w:t xml:space="preserve"> against </w:t>
      </w:r>
      <w:r w:rsidRPr="00B33B69">
        <w:rPr>
          <w:rStyle w:val="Emphasis"/>
          <w:highlight w:val="green"/>
        </w:rPr>
        <w:t>Ukraine</w:t>
      </w:r>
      <w:r w:rsidRPr="00547CA5">
        <w:rPr>
          <w:rStyle w:val="StyleUnderline"/>
        </w:rPr>
        <w:t>.</w:t>
      </w:r>
    </w:p>
    <w:p w14:paraId="20DBE77C" w14:textId="77777777" w:rsidR="00A43DDD" w:rsidRDefault="00A43DDD" w:rsidP="00A43DDD">
      <w:r w:rsidRPr="00547CA5">
        <w:rPr>
          <w:rStyle w:val="StyleUnderline"/>
        </w:rPr>
        <w:t xml:space="preserve">North Korea has </w:t>
      </w:r>
      <w:r w:rsidRPr="00B33B69">
        <w:rPr>
          <w:rStyle w:val="StyleUnderline"/>
          <w:highlight w:val="green"/>
        </w:rPr>
        <w:t>used</w:t>
      </w:r>
      <w:r w:rsidRPr="00547CA5">
        <w:rPr>
          <w:rStyle w:val="StyleUnderline"/>
        </w:rPr>
        <w:t xml:space="preserve"> the </w:t>
      </w:r>
      <w:r w:rsidRPr="00B33B69">
        <w:rPr>
          <w:rStyle w:val="StyleUnderline"/>
          <w:highlight w:val="green"/>
        </w:rPr>
        <w:t>conflict as</w:t>
      </w:r>
      <w:r w:rsidRPr="00547CA5">
        <w:rPr>
          <w:rStyle w:val="StyleUnderline"/>
        </w:rPr>
        <w:t xml:space="preserve"> a </w:t>
      </w:r>
      <w:r w:rsidRPr="00B33B69">
        <w:rPr>
          <w:rStyle w:val="Emphasis"/>
          <w:highlight w:val="green"/>
        </w:rPr>
        <w:t>testing ground</w:t>
      </w:r>
      <w:r w:rsidRPr="00547CA5">
        <w:rPr>
          <w:rStyle w:val="StyleUnderline"/>
        </w:rPr>
        <w:t xml:space="preserve"> to </w:t>
      </w:r>
      <w:r w:rsidRPr="00B33B69">
        <w:rPr>
          <w:rStyle w:val="Emphasis"/>
          <w:highlight w:val="green"/>
        </w:rPr>
        <w:t>refine</w:t>
      </w:r>
      <w:r w:rsidRPr="00547CA5">
        <w:rPr>
          <w:rStyle w:val="Emphasis"/>
        </w:rPr>
        <w:t xml:space="preserve"> its </w:t>
      </w:r>
      <w:r w:rsidRPr="00B33B69">
        <w:rPr>
          <w:rStyle w:val="Emphasis"/>
          <w:highlight w:val="green"/>
        </w:rPr>
        <w:t>combat</w:t>
      </w:r>
      <w:r w:rsidRPr="00547CA5">
        <w:rPr>
          <w:rStyle w:val="StyleUnderline"/>
        </w:rPr>
        <w:t xml:space="preserve"> strategies,</w:t>
      </w:r>
      <w:r>
        <w:t xml:space="preserve"> according to an intelligence assessment shared with The Times.</w:t>
      </w:r>
    </w:p>
    <w:p w14:paraId="2F4C4A9A" w14:textId="77777777" w:rsidR="00A43DDD" w:rsidRPr="00547CA5" w:rsidRDefault="00A43DDD" w:rsidP="00A43DDD">
      <w:pPr>
        <w:rPr>
          <w:rStyle w:val="Emphasis"/>
        </w:rPr>
      </w:pPr>
      <w:r w:rsidRPr="00547CA5">
        <w:rPr>
          <w:rStyle w:val="StyleUnderline"/>
        </w:rPr>
        <w:t xml:space="preserve">Experts believe the </w:t>
      </w:r>
      <w:r w:rsidRPr="00B33B69">
        <w:rPr>
          <w:rStyle w:val="StyleUnderline"/>
          <w:highlight w:val="green"/>
        </w:rPr>
        <w:t>country's army now poses</w:t>
      </w:r>
      <w:r w:rsidRPr="00547CA5">
        <w:rPr>
          <w:rStyle w:val="StyleUnderline"/>
        </w:rPr>
        <w:t xml:space="preserve"> a much </w:t>
      </w:r>
      <w:r w:rsidRPr="00B33B69">
        <w:rPr>
          <w:rStyle w:val="Emphasis"/>
          <w:highlight w:val="green"/>
        </w:rPr>
        <w:t>greater</w:t>
      </w:r>
      <w:r w:rsidRPr="00547CA5">
        <w:rPr>
          <w:rStyle w:val="Emphasis"/>
        </w:rPr>
        <w:t xml:space="preserve"> </w:t>
      </w:r>
      <w:r w:rsidRPr="00B33B69">
        <w:rPr>
          <w:rStyle w:val="Emphasis"/>
          <w:highlight w:val="green"/>
        </w:rPr>
        <w:t xml:space="preserve">threat </w:t>
      </w:r>
      <w:r w:rsidRPr="00B33B69">
        <w:rPr>
          <w:rStyle w:val="StyleUnderline"/>
          <w:highlight w:val="green"/>
        </w:rPr>
        <w:t xml:space="preserve">to </w:t>
      </w:r>
      <w:r w:rsidRPr="00B33B69">
        <w:rPr>
          <w:rStyle w:val="Emphasis"/>
          <w:highlight w:val="green"/>
        </w:rPr>
        <w:t>So</w:t>
      </w:r>
      <w:r w:rsidRPr="00547CA5">
        <w:rPr>
          <w:rStyle w:val="Emphasis"/>
        </w:rPr>
        <w:t xml:space="preserve">uth </w:t>
      </w:r>
      <w:r w:rsidRPr="00B33B69">
        <w:rPr>
          <w:rStyle w:val="Emphasis"/>
          <w:highlight w:val="green"/>
        </w:rPr>
        <w:t>Ko</w:t>
      </w:r>
      <w:r w:rsidRPr="00547CA5">
        <w:rPr>
          <w:rStyle w:val="Emphasis"/>
        </w:rPr>
        <w:t>rea</w:t>
      </w:r>
      <w:r w:rsidRPr="00547CA5">
        <w:rPr>
          <w:rStyle w:val="StyleUnderline"/>
        </w:rPr>
        <w:t xml:space="preserve"> and the </w:t>
      </w:r>
      <w:r w:rsidRPr="00B33B69">
        <w:rPr>
          <w:rStyle w:val="StyleUnderline"/>
          <w:highlight w:val="green"/>
        </w:rPr>
        <w:t xml:space="preserve">US </w:t>
      </w:r>
      <w:r w:rsidRPr="00547CA5">
        <w:rPr>
          <w:rStyle w:val="StyleUnderline"/>
        </w:rPr>
        <w:t xml:space="preserve">troops stationed there, having </w:t>
      </w:r>
      <w:r w:rsidRPr="00B33B69">
        <w:rPr>
          <w:rStyle w:val="StyleUnderline"/>
          <w:highlight w:val="green"/>
        </w:rPr>
        <w:t>honed</w:t>
      </w:r>
      <w:r w:rsidRPr="00547CA5">
        <w:rPr>
          <w:rStyle w:val="StyleUnderline"/>
        </w:rPr>
        <w:t xml:space="preserve"> the </w:t>
      </w:r>
      <w:r w:rsidRPr="00B33B69">
        <w:rPr>
          <w:rStyle w:val="Emphasis"/>
          <w:highlight w:val="green"/>
        </w:rPr>
        <w:t>accuracy</w:t>
      </w:r>
      <w:r w:rsidRPr="00B33B69">
        <w:rPr>
          <w:rStyle w:val="StyleUnderline"/>
          <w:highlight w:val="green"/>
        </w:rPr>
        <w:t xml:space="preserve"> of</w:t>
      </w:r>
      <w:r w:rsidRPr="00547CA5">
        <w:rPr>
          <w:rStyle w:val="StyleUnderline"/>
        </w:rPr>
        <w:t xml:space="preserve"> its </w:t>
      </w:r>
      <w:r w:rsidRPr="00B33B69">
        <w:rPr>
          <w:rStyle w:val="StyleUnderline"/>
          <w:highlight w:val="green"/>
        </w:rPr>
        <w:t xml:space="preserve">ballistic </w:t>
      </w:r>
      <w:r w:rsidRPr="00B33B69">
        <w:rPr>
          <w:rStyle w:val="Emphasis"/>
          <w:highlight w:val="green"/>
        </w:rPr>
        <w:t>missiles</w:t>
      </w:r>
      <w:r w:rsidRPr="00B33B69">
        <w:rPr>
          <w:rStyle w:val="StyleUnderline"/>
          <w:highlight w:val="green"/>
        </w:rPr>
        <w:t>, developed</w:t>
      </w:r>
      <w:r w:rsidRPr="00547CA5">
        <w:rPr>
          <w:rStyle w:val="StyleUnderline"/>
        </w:rPr>
        <w:t xml:space="preserve"> </w:t>
      </w:r>
      <w:r w:rsidRPr="00B33B69">
        <w:rPr>
          <w:rStyle w:val="Emphasis"/>
          <w:highlight w:val="green"/>
        </w:rPr>
        <w:t>drone</w:t>
      </w:r>
      <w:r w:rsidRPr="00547CA5">
        <w:rPr>
          <w:rStyle w:val="StyleUnderline"/>
        </w:rPr>
        <w:t xml:space="preserve"> warfare </w:t>
      </w:r>
      <w:r w:rsidRPr="00B33B69">
        <w:rPr>
          <w:rStyle w:val="StyleUnderline"/>
          <w:highlight w:val="green"/>
        </w:rPr>
        <w:t>capabilities</w:t>
      </w:r>
      <w:r w:rsidRPr="00547CA5">
        <w:rPr>
          <w:rStyle w:val="StyleUnderline"/>
        </w:rPr>
        <w:t xml:space="preserve"> and </w:t>
      </w:r>
      <w:r w:rsidRPr="00B33B69">
        <w:rPr>
          <w:rStyle w:val="StyleUnderline"/>
          <w:highlight w:val="green"/>
        </w:rPr>
        <w:t>accelerated</w:t>
      </w:r>
      <w:r w:rsidRPr="00547CA5">
        <w:rPr>
          <w:rStyle w:val="StyleUnderline"/>
        </w:rPr>
        <w:t xml:space="preserve"> modern </w:t>
      </w:r>
      <w:r w:rsidRPr="00B33B69">
        <w:rPr>
          <w:rStyle w:val="Emphasis"/>
          <w:highlight w:val="green"/>
        </w:rPr>
        <w:t>arms</w:t>
      </w:r>
      <w:r w:rsidRPr="00547CA5">
        <w:rPr>
          <w:rStyle w:val="Emphasis"/>
        </w:rPr>
        <w:t xml:space="preserve"> </w:t>
      </w:r>
      <w:r w:rsidRPr="00B33B69">
        <w:rPr>
          <w:rStyle w:val="Emphasis"/>
          <w:highlight w:val="green"/>
        </w:rPr>
        <w:t>production</w:t>
      </w:r>
      <w:r w:rsidRPr="00547CA5">
        <w:rPr>
          <w:rStyle w:val="Emphasis"/>
        </w:rPr>
        <w:t>.</w:t>
      </w:r>
    </w:p>
    <w:p w14:paraId="1CD6C586" w14:textId="77777777" w:rsidR="00A43DDD" w:rsidRPr="00547CA5" w:rsidRDefault="00A43DDD" w:rsidP="00A43DDD">
      <w:pPr>
        <w:rPr>
          <w:sz w:val="26"/>
          <w:u w:val="single"/>
        </w:rPr>
      </w:pPr>
      <w:r w:rsidRPr="00547CA5">
        <w:rPr>
          <w:rStyle w:val="StyleUnderline"/>
        </w:rPr>
        <w:t>North Korea's comprehensive military alliance with the Kremlin was secured by Kim Jong-un offering 'unconditional support' to Russia during a visit by Sergey Lavrov, the foreign minister, over the weekend.</w:t>
      </w:r>
    </w:p>
    <w:p w14:paraId="76645568" w14:textId="77777777" w:rsidR="00A43DDD" w:rsidRDefault="00A43DDD" w:rsidP="00A43DDD">
      <w:r>
        <w:t>Lavrov was seen hugging Kim as he thanked him for sending troops to the Ukraine war.</w:t>
      </w:r>
    </w:p>
    <w:p w14:paraId="022D6BAC" w14:textId="77777777" w:rsidR="00A43DDD" w:rsidRPr="00547CA5" w:rsidRDefault="00A43DDD" w:rsidP="00A43DDD">
      <w:pPr>
        <w:rPr>
          <w:rStyle w:val="StyleUnderline"/>
        </w:rPr>
      </w:pPr>
      <w:r>
        <w:t xml:space="preserve">According to the assessment prepared by the HUR, </w:t>
      </w:r>
      <w:r w:rsidRPr="00547CA5">
        <w:rPr>
          <w:rStyle w:val="StyleUnderline"/>
        </w:rPr>
        <w:t xml:space="preserve">Ukraine's military intelligence arm, 'co-operation with Russia has offered North Korea broad </w:t>
      </w:r>
      <w:r w:rsidRPr="00B33B69">
        <w:rPr>
          <w:rStyle w:val="StyleUnderline"/>
          <w:highlight w:val="green"/>
        </w:rPr>
        <w:t xml:space="preserve">opportunities to </w:t>
      </w:r>
      <w:proofErr w:type="spellStart"/>
      <w:r w:rsidRPr="00B33B69">
        <w:rPr>
          <w:rStyle w:val="Emphasis"/>
          <w:highlight w:val="green"/>
        </w:rPr>
        <w:t>modernise</w:t>
      </w:r>
      <w:proofErr w:type="spellEnd"/>
      <w:r w:rsidRPr="00547CA5">
        <w:rPr>
          <w:rStyle w:val="StyleUnderline"/>
        </w:rPr>
        <w:t xml:space="preserve"> its </w:t>
      </w:r>
      <w:r w:rsidRPr="00B33B69">
        <w:rPr>
          <w:rStyle w:val="StyleUnderline"/>
          <w:highlight w:val="green"/>
        </w:rPr>
        <w:t xml:space="preserve">armed </w:t>
      </w:r>
      <w:r w:rsidRPr="00B33B69">
        <w:rPr>
          <w:rStyle w:val="Emphasis"/>
          <w:highlight w:val="green"/>
        </w:rPr>
        <w:t>forces</w:t>
      </w:r>
      <w:r w:rsidRPr="00547CA5">
        <w:rPr>
          <w:rStyle w:val="StyleUnderline"/>
        </w:rPr>
        <w:t>.'</w:t>
      </w:r>
    </w:p>
    <w:p w14:paraId="238866C0" w14:textId="77777777" w:rsidR="00A43DDD" w:rsidRPr="00547CA5" w:rsidRDefault="00A43DDD" w:rsidP="00A43DDD"/>
    <w:p w14:paraId="42DA8F3F" w14:textId="77777777" w:rsidR="00A43DDD" w:rsidRPr="00547CA5" w:rsidRDefault="00A43DDD" w:rsidP="00A43DDD">
      <w:pPr>
        <w:pStyle w:val="Heading4"/>
      </w:pPr>
      <w:r>
        <w:t xml:space="preserve">North Korean Conventional Military is Strong---troops, resources, weapons. </w:t>
      </w:r>
    </w:p>
    <w:p w14:paraId="55B636E8" w14:textId="77777777" w:rsidR="00A43DDD" w:rsidRPr="00547CA5" w:rsidRDefault="00A43DDD" w:rsidP="00A43DDD">
      <w:r w:rsidRPr="00547CA5">
        <w:rPr>
          <w:rStyle w:val="Style13ptBold"/>
        </w:rPr>
        <w:t>Sang-Hun 24</w:t>
      </w:r>
      <w:r w:rsidRPr="00547CA5">
        <w:t xml:space="preserve"> { ​Seoul bureau chief for The New York Times​, reporting on South and North Korea and their relations with other nations. }, "What to Know About North Korea’s Military Capabilities," The New York Times published 10-24-2024 https://www.nytimes.com/2024/10/24/world/asia/north-korea-military-capability.html, accessed 7-28-2025 </w:t>
      </w:r>
      <w:r>
        <w:t>TDI</w:t>
      </w:r>
    </w:p>
    <w:p w14:paraId="4A654603" w14:textId="77777777" w:rsidR="00A43DDD" w:rsidRPr="00ED5FB1" w:rsidRDefault="00A43DDD" w:rsidP="00A43DDD">
      <w:r w:rsidRPr="00ED5FB1">
        <w:rPr>
          <w:rStyle w:val="StyleUnderline"/>
        </w:rPr>
        <w:t xml:space="preserve">The </w:t>
      </w:r>
      <w:r w:rsidRPr="00B33B69">
        <w:rPr>
          <w:rStyle w:val="StyleUnderline"/>
          <w:highlight w:val="green"/>
        </w:rPr>
        <w:t>North’s nuc</w:t>
      </w:r>
      <w:r w:rsidRPr="00ED5FB1">
        <w:rPr>
          <w:rStyle w:val="StyleUnderline"/>
        </w:rPr>
        <w:t>lear force</w:t>
      </w:r>
      <w:r w:rsidRPr="00B33B69">
        <w:rPr>
          <w:rStyle w:val="StyleUnderline"/>
          <w:highlight w:val="green"/>
        </w:rPr>
        <w:t>s</w:t>
      </w:r>
      <w:r w:rsidRPr="00ED5FB1">
        <w:rPr>
          <w:rStyle w:val="StyleUnderline"/>
        </w:rPr>
        <w:t xml:space="preserve"> have been the </w:t>
      </w:r>
      <w:r w:rsidRPr="00B33B69">
        <w:rPr>
          <w:rStyle w:val="StyleUnderline"/>
          <w:highlight w:val="green"/>
        </w:rPr>
        <w:t xml:space="preserve">focus of </w:t>
      </w:r>
      <w:r w:rsidRPr="00ED5FB1">
        <w:rPr>
          <w:rStyle w:val="Emphasis"/>
        </w:rPr>
        <w:t>global concern</w:t>
      </w:r>
      <w:r w:rsidRPr="00ED5FB1">
        <w:rPr>
          <w:rStyle w:val="StyleUnderline"/>
        </w:rPr>
        <w:t xml:space="preserve">. But its </w:t>
      </w:r>
      <w:r w:rsidRPr="00B33B69">
        <w:rPr>
          <w:rStyle w:val="Emphasis"/>
          <w:highlight w:val="green"/>
        </w:rPr>
        <w:t>conventional military</w:t>
      </w:r>
      <w:r w:rsidRPr="00ED5FB1">
        <w:rPr>
          <w:rStyle w:val="StyleUnderline"/>
        </w:rPr>
        <w:t xml:space="preserve"> is </w:t>
      </w:r>
      <w:r w:rsidRPr="00B33B69">
        <w:rPr>
          <w:rStyle w:val="StyleUnderline"/>
          <w:highlight w:val="green"/>
        </w:rPr>
        <w:t xml:space="preserve">vast and </w:t>
      </w:r>
      <w:r w:rsidRPr="00B33B69">
        <w:rPr>
          <w:rStyle w:val="Emphasis"/>
          <w:highlight w:val="green"/>
        </w:rPr>
        <w:t>empowered</w:t>
      </w:r>
      <w:r w:rsidRPr="00ED5FB1">
        <w:t xml:space="preserve"> — even if it is hobbled by shortages, corruption and isolation.</w:t>
      </w:r>
    </w:p>
    <w:p w14:paraId="2A3BB1DD" w14:textId="77777777" w:rsidR="00A43DDD" w:rsidRPr="00ED5FB1" w:rsidRDefault="00A43DDD" w:rsidP="00A43DDD">
      <w:r w:rsidRPr="00ED5FB1">
        <w:t>Listen to this article · 7:50 min Learn more</w:t>
      </w:r>
    </w:p>
    <w:p w14:paraId="4F233DC8" w14:textId="77777777" w:rsidR="00A43DDD" w:rsidRPr="00ED5FB1" w:rsidRDefault="00A43DDD" w:rsidP="00A43DDD">
      <w:r w:rsidRPr="00ED5FB1">
        <w:t>Share full article</w:t>
      </w:r>
    </w:p>
    <w:p w14:paraId="1605FAF9" w14:textId="77777777" w:rsidR="00A43DDD" w:rsidRPr="00ED5FB1" w:rsidRDefault="00A43DDD" w:rsidP="00A43DDD">
      <w:r w:rsidRPr="00ED5FB1">
        <w:t xml:space="preserve">Dozens of uniformed soldiers march in unison, holding what appear to be RPG weapons. </w:t>
      </w:r>
    </w:p>
    <w:p w14:paraId="7E79E9B6" w14:textId="77777777" w:rsidR="00A43DDD" w:rsidRPr="00ED5FB1" w:rsidRDefault="00A43DDD" w:rsidP="00A43DDD">
      <w:r w:rsidRPr="00ED5FB1">
        <w:rPr>
          <w:rStyle w:val="StyleUnderline"/>
        </w:rPr>
        <w:t xml:space="preserve">The </w:t>
      </w:r>
      <w:r w:rsidRPr="00B33B69">
        <w:rPr>
          <w:rStyle w:val="StyleUnderline"/>
          <w:highlight w:val="green"/>
        </w:rPr>
        <w:t>No</w:t>
      </w:r>
      <w:r w:rsidRPr="00ED5FB1">
        <w:rPr>
          <w:rStyle w:val="StyleUnderline"/>
        </w:rPr>
        <w:t xml:space="preserve">rth </w:t>
      </w:r>
      <w:r w:rsidRPr="00B33B69">
        <w:rPr>
          <w:rStyle w:val="StyleUnderline"/>
          <w:highlight w:val="green"/>
        </w:rPr>
        <w:t>Ko</w:t>
      </w:r>
      <w:r w:rsidRPr="00ED5FB1">
        <w:rPr>
          <w:rStyle w:val="StyleUnderline"/>
        </w:rPr>
        <w:t xml:space="preserve">rean </w:t>
      </w:r>
      <w:r w:rsidRPr="00B33B69">
        <w:rPr>
          <w:rStyle w:val="StyleUnderline"/>
          <w:highlight w:val="green"/>
        </w:rPr>
        <w:t>military</w:t>
      </w:r>
      <w:r w:rsidRPr="00ED5FB1">
        <w:rPr>
          <w:rStyle w:val="StyleUnderline"/>
        </w:rPr>
        <w:t xml:space="preserve">, officially the Korean People’s Army, is the </w:t>
      </w:r>
      <w:r w:rsidRPr="00B33B69">
        <w:rPr>
          <w:rStyle w:val="StyleUnderline"/>
          <w:highlight w:val="green"/>
        </w:rPr>
        <w:t xml:space="preserve">world’s </w:t>
      </w:r>
      <w:r w:rsidRPr="00B33B69">
        <w:rPr>
          <w:rStyle w:val="Emphasis"/>
          <w:highlight w:val="green"/>
        </w:rPr>
        <w:t>fourth-largest</w:t>
      </w:r>
      <w:r w:rsidRPr="00ED5FB1">
        <w:rPr>
          <w:rStyle w:val="StyleUnderline"/>
        </w:rPr>
        <w:t xml:space="preserve">. It has </w:t>
      </w:r>
      <w:r w:rsidRPr="00B33B69">
        <w:rPr>
          <w:rStyle w:val="Emphasis"/>
          <w:highlight w:val="green"/>
        </w:rPr>
        <w:t>1.3 million</w:t>
      </w:r>
      <w:r w:rsidRPr="00ED5FB1">
        <w:rPr>
          <w:rStyle w:val="StyleUnderline"/>
        </w:rPr>
        <w:t xml:space="preserve"> active-duty </w:t>
      </w:r>
      <w:r w:rsidRPr="00B33B69">
        <w:rPr>
          <w:rStyle w:val="StyleUnderline"/>
          <w:highlight w:val="green"/>
        </w:rPr>
        <w:t>soldiers</w:t>
      </w:r>
      <w:r w:rsidRPr="00ED5FB1">
        <w:rPr>
          <w:rStyle w:val="StyleUnderline"/>
        </w:rPr>
        <w:t xml:space="preserve"> and </w:t>
      </w:r>
      <w:r w:rsidRPr="00B33B69">
        <w:rPr>
          <w:rStyle w:val="StyleUnderline"/>
          <w:highlight w:val="green"/>
        </w:rPr>
        <w:t xml:space="preserve">another </w:t>
      </w:r>
      <w:r w:rsidRPr="00B33B69">
        <w:rPr>
          <w:rStyle w:val="Emphasis"/>
          <w:highlight w:val="green"/>
        </w:rPr>
        <w:t>7.6 million</w:t>
      </w:r>
      <w:r w:rsidRPr="00B33B69">
        <w:rPr>
          <w:rStyle w:val="StyleUnderline"/>
          <w:highlight w:val="green"/>
        </w:rPr>
        <w:t xml:space="preserve"> in the </w:t>
      </w:r>
      <w:proofErr w:type="spellStart"/>
      <w:r w:rsidRPr="00B33B69">
        <w:rPr>
          <w:rStyle w:val="StyleUnderline"/>
          <w:highlight w:val="green"/>
        </w:rPr>
        <w:t>reserves</w:t>
      </w:r>
      <w:r w:rsidRPr="00ED5FB1">
        <w:rPr>
          <w:rStyle w:val="StyleUnderline"/>
        </w:rPr>
        <w:t>.</w:t>
      </w:r>
      <w:r w:rsidRPr="00ED5FB1">
        <w:t>Credit</w:t>
      </w:r>
      <w:proofErr w:type="spellEnd"/>
      <w:r w:rsidRPr="00ED5FB1">
        <w:t>...Ng Han Guan/Associated Press</w:t>
      </w:r>
    </w:p>
    <w:p w14:paraId="2607E15B" w14:textId="77777777" w:rsidR="00A43DDD" w:rsidRPr="00ED5FB1" w:rsidRDefault="00A43DDD" w:rsidP="00A43DDD">
      <w:r w:rsidRPr="00ED5FB1">
        <w:t>Choe Sang-Hun</w:t>
      </w:r>
    </w:p>
    <w:p w14:paraId="175D2BAA" w14:textId="77777777" w:rsidR="00A43DDD" w:rsidRPr="00ED5FB1" w:rsidRDefault="00A43DDD" w:rsidP="00A43DDD">
      <w:r w:rsidRPr="00ED5FB1">
        <w:t>By Choe Sang-Hun</w:t>
      </w:r>
    </w:p>
    <w:p w14:paraId="6C60D6CC" w14:textId="77777777" w:rsidR="00A43DDD" w:rsidRPr="00ED5FB1" w:rsidRDefault="00A43DDD" w:rsidP="00A43DDD">
      <w:r w:rsidRPr="00ED5FB1">
        <w:t>Reporting from Seoul</w:t>
      </w:r>
    </w:p>
    <w:p w14:paraId="5A1D393C" w14:textId="77777777" w:rsidR="00A43DDD" w:rsidRPr="00ED5FB1" w:rsidRDefault="00A43DDD" w:rsidP="00A43DDD">
      <w:r w:rsidRPr="00ED5FB1">
        <w:t>Oct. 24, 2024</w:t>
      </w:r>
    </w:p>
    <w:p w14:paraId="2E2986A5" w14:textId="77777777" w:rsidR="00A43DDD" w:rsidRPr="00ED5FB1" w:rsidRDefault="00A43DDD" w:rsidP="00A43DDD">
      <w:proofErr w:type="spellStart"/>
      <w:r w:rsidRPr="00ED5FB1">
        <w:rPr>
          <w:rFonts w:ascii="Microsoft YaHei" w:eastAsia="Microsoft YaHei" w:hAnsi="Microsoft YaHei" w:cs="Microsoft YaHei" w:hint="eastAsia"/>
        </w:rPr>
        <w:t>阅读简体中文版閱讀繁體中文版</w:t>
      </w:r>
      <w:r w:rsidRPr="00ED5FB1">
        <w:t>Leer</w:t>
      </w:r>
      <w:proofErr w:type="spellEnd"/>
      <w:r w:rsidRPr="00ED5FB1">
        <w:t xml:space="preserve"> </w:t>
      </w:r>
      <w:proofErr w:type="spellStart"/>
      <w:r w:rsidRPr="00ED5FB1">
        <w:t>en</w:t>
      </w:r>
      <w:proofErr w:type="spellEnd"/>
      <w:r w:rsidRPr="00ED5FB1">
        <w:t xml:space="preserve"> </w:t>
      </w:r>
      <w:proofErr w:type="spellStart"/>
      <w:r w:rsidRPr="00ED5FB1">
        <w:t>español</w:t>
      </w:r>
      <w:proofErr w:type="spellEnd"/>
    </w:p>
    <w:p w14:paraId="0A1F253D" w14:textId="77777777" w:rsidR="00A43DDD" w:rsidRPr="00ED5FB1" w:rsidRDefault="00A43DDD" w:rsidP="00A43DDD">
      <w:pPr>
        <w:rPr>
          <w:sz w:val="26"/>
          <w:u w:val="single"/>
        </w:rPr>
      </w:pPr>
      <w:r w:rsidRPr="00ED5FB1">
        <w:t xml:space="preserve">For decades, </w:t>
      </w:r>
      <w:r w:rsidRPr="00ED5FB1">
        <w:rPr>
          <w:rStyle w:val="StyleUnderline"/>
        </w:rPr>
        <w:t xml:space="preserve">Pyongyang’s </w:t>
      </w:r>
      <w:r w:rsidRPr="00B33B69">
        <w:rPr>
          <w:rStyle w:val="StyleUnderline"/>
          <w:highlight w:val="green"/>
        </w:rPr>
        <w:t>growing</w:t>
      </w:r>
      <w:r w:rsidRPr="00ED5FB1">
        <w:rPr>
          <w:rStyle w:val="StyleUnderline"/>
        </w:rPr>
        <w:t xml:space="preserve"> nuclear </w:t>
      </w:r>
      <w:r w:rsidRPr="00B33B69">
        <w:rPr>
          <w:rStyle w:val="Emphasis"/>
          <w:highlight w:val="green"/>
        </w:rPr>
        <w:t>arsenal</w:t>
      </w:r>
      <w:r w:rsidRPr="00ED5FB1">
        <w:rPr>
          <w:rStyle w:val="StyleUnderline"/>
        </w:rPr>
        <w:t xml:space="preserve"> has generated headlines. </w:t>
      </w:r>
      <w:r w:rsidRPr="00ED5FB1">
        <w:t>Now, as thousands of North Korean soldiers pour into Russia to help it fight the war in Ukraine, a much older threat has become relevant again</w:t>
      </w:r>
      <w:r w:rsidRPr="00ED5FB1">
        <w:rPr>
          <w:rStyle w:val="StyleUnderline"/>
        </w:rPr>
        <w:t xml:space="preserve">: </w:t>
      </w:r>
      <w:r w:rsidRPr="00B33B69">
        <w:rPr>
          <w:rStyle w:val="StyleUnderline"/>
          <w:highlight w:val="green"/>
        </w:rPr>
        <w:t>No</w:t>
      </w:r>
      <w:r w:rsidRPr="00ED5FB1">
        <w:rPr>
          <w:rStyle w:val="StyleUnderline"/>
        </w:rPr>
        <w:t xml:space="preserve">rth </w:t>
      </w:r>
      <w:r w:rsidRPr="00B33B69">
        <w:rPr>
          <w:rStyle w:val="StyleUnderline"/>
          <w:highlight w:val="green"/>
        </w:rPr>
        <w:t>Ko</w:t>
      </w:r>
      <w:r w:rsidRPr="00ED5FB1">
        <w:rPr>
          <w:rStyle w:val="StyleUnderline"/>
        </w:rPr>
        <w:t xml:space="preserve">rea’s massive </w:t>
      </w:r>
      <w:r w:rsidRPr="00B33B69">
        <w:rPr>
          <w:rStyle w:val="StyleUnderline"/>
          <w:highlight w:val="green"/>
        </w:rPr>
        <w:t>conventional</w:t>
      </w:r>
      <w:r w:rsidRPr="00ED5FB1">
        <w:rPr>
          <w:rStyle w:val="StyleUnderline"/>
        </w:rPr>
        <w:t xml:space="preserve"> </w:t>
      </w:r>
      <w:r w:rsidRPr="00B33B69">
        <w:rPr>
          <w:rStyle w:val="StyleUnderline"/>
          <w:highlight w:val="green"/>
        </w:rPr>
        <w:t>forces</w:t>
      </w:r>
      <w:r w:rsidRPr="00ED5FB1">
        <w:rPr>
          <w:rStyle w:val="StyleUnderline"/>
        </w:rPr>
        <w:t xml:space="preserve">, one of the </w:t>
      </w:r>
      <w:r w:rsidRPr="00B33B69">
        <w:rPr>
          <w:rStyle w:val="Emphasis"/>
          <w:highlight w:val="green"/>
        </w:rPr>
        <w:t>largest in the world</w:t>
      </w:r>
      <w:r w:rsidRPr="00ED5FB1">
        <w:rPr>
          <w:rStyle w:val="StyleUnderline"/>
        </w:rPr>
        <w:t>.</w:t>
      </w:r>
    </w:p>
    <w:p w14:paraId="67E43899" w14:textId="77777777" w:rsidR="00A43DDD" w:rsidRPr="00ED5FB1" w:rsidRDefault="00A43DDD" w:rsidP="00A43DDD">
      <w:r w:rsidRPr="00ED5FB1">
        <w:rPr>
          <w:rStyle w:val="StyleUnderline"/>
        </w:rPr>
        <w:t xml:space="preserve">North Korea is arguably the </w:t>
      </w:r>
      <w:r w:rsidRPr="00B33B69">
        <w:rPr>
          <w:rStyle w:val="StyleUnderline"/>
          <w:highlight w:val="green"/>
        </w:rPr>
        <w:t xml:space="preserve">world’s </w:t>
      </w:r>
      <w:r w:rsidRPr="00B33B69">
        <w:rPr>
          <w:rStyle w:val="Emphasis"/>
          <w:highlight w:val="green"/>
        </w:rPr>
        <w:t>most</w:t>
      </w:r>
      <w:r w:rsidRPr="00B33B69">
        <w:rPr>
          <w:rStyle w:val="StyleUnderline"/>
          <w:highlight w:val="green"/>
        </w:rPr>
        <w:t xml:space="preserve"> </w:t>
      </w:r>
      <w:r w:rsidRPr="00B33B69">
        <w:rPr>
          <w:rStyle w:val="Emphasis"/>
          <w:highlight w:val="green"/>
        </w:rPr>
        <w:t>militarized country</w:t>
      </w:r>
      <w:r w:rsidRPr="00ED5FB1">
        <w:t>. Its state propaganda calls for “arming the whole population” and defending its leader, Kim Jong-un, as “human rifles and bombs.”</w:t>
      </w:r>
    </w:p>
    <w:p w14:paraId="395C4290" w14:textId="77777777" w:rsidR="00A43DDD" w:rsidRPr="00ED5FB1" w:rsidRDefault="00A43DDD" w:rsidP="00A43DDD">
      <w:r w:rsidRPr="00ED5FB1">
        <w:t>But decades of international sanctions have ravaged the economy in North Korea, which also suffered a famine in the 1990s. As a result, its conventional weapons remain decrepit leftovers from a bygone era when the Soviets helped Pyongyang build up its stocks of artillery shells and rockets. Its pilots seldom fly for a lack of jet fuel. Its army has trouble finding food, gasoline and spare parts.</w:t>
      </w:r>
    </w:p>
    <w:p w14:paraId="23726741" w14:textId="77777777" w:rsidR="00A43DDD" w:rsidRPr="00ED5FB1" w:rsidRDefault="00A43DDD" w:rsidP="00A43DDD">
      <w:r w:rsidRPr="00ED5FB1">
        <w:t>ADVERTISEMENT</w:t>
      </w:r>
    </w:p>
    <w:p w14:paraId="76EFF364" w14:textId="77777777" w:rsidR="00A43DDD" w:rsidRPr="00ED5FB1" w:rsidRDefault="00A43DDD" w:rsidP="00A43DDD">
      <w:r w:rsidRPr="00ED5FB1">
        <w:t>SKIP ADVERTISEMENT</w:t>
      </w:r>
    </w:p>
    <w:p w14:paraId="6E5927CE" w14:textId="77777777" w:rsidR="00A43DDD" w:rsidRPr="00ED5FB1" w:rsidRDefault="00A43DDD" w:rsidP="00A43DDD">
      <w:pPr>
        <w:rPr>
          <w:rStyle w:val="StyleUnderline"/>
        </w:rPr>
      </w:pPr>
      <w:r w:rsidRPr="00ED5FB1">
        <w:rPr>
          <w:rStyle w:val="StyleUnderline"/>
        </w:rPr>
        <w:t xml:space="preserve">At the same time, North Korean </w:t>
      </w:r>
      <w:r w:rsidRPr="00B33B69">
        <w:rPr>
          <w:rStyle w:val="Emphasis"/>
          <w:highlight w:val="green"/>
        </w:rPr>
        <w:t>soldiers</w:t>
      </w:r>
      <w:r w:rsidRPr="00ED5FB1">
        <w:rPr>
          <w:rStyle w:val="StyleUnderline"/>
        </w:rPr>
        <w:t xml:space="preserve"> are </w:t>
      </w:r>
      <w:r w:rsidRPr="00B33B69">
        <w:rPr>
          <w:rStyle w:val="StyleUnderline"/>
          <w:highlight w:val="green"/>
        </w:rPr>
        <w:t xml:space="preserve">required to </w:t>
      </w:r>
      <w:r w:rsidRPr="00B33B69">
        <w:rPr>
          <w:rStyle w:val="Emphasis"/>
          <w:highlight w:val="green"/>
        </w:rPr>
        <w:t>serve</w:t>
      </w:r>
      <w:r w:rsidRPr="00ED5FB1">
        <w:rPr>
          <w:rStyle w:val="StyleUnderline"/>
        </w:rPr>
        <w:t xml:space="preserve"> for </w:t>
      </w:r>
      <w:r w:rsidRPr="00B33B69">
        <w:rPr>
          <w:rStyle w:val="StyleUnderline"/>
          <w:highlight w:val="green"/>
        </w:rPr>
        <w:t>eight to 10 years, making them</w:t>
      </w:r>
      <w:r w:rsidRPr="00ED5FB1">
        <w:rPr>
          <w:rStyle w:val="StyleUnderline"/>
        </w:rPr>
        <w:t xml:space="preserve"> some of the longest-serving and </w:t>
      </w:r>
      <w:r w:rsidRPr="00B33B69">
        <w:rPr>
          <w:rStyle w:val="StyleUnderline"/>
          <w:highlight w:val="green"/>
        </w:rPr>
        <w:t xml:space="preserve">most </w:t>
      </w:r>
      <w:r w:rsidRPr="00B33B69">
        <w:rPr>
          <w:rStyle w:val="Emphasis"/>
          <w:highlight w:val="green"/>
        </w:rPr>
        <w:t xml:space="preserve">experienced </w:t>
      </w:r>
      <w:r w:rsidRPr="00ED5FB1">
        <w:rPr>
          <w:rStyle w:val="Emphasis"/>
        </w:rPr>
        <w:t>conscripts</w:t>
      </w:r>
      <w:r w:rsidRPr="00ED5FB1">
        <w:rPr>
          <w:rStyle w:val="StyleUnderline"/>
        </w:rPr>
        <w:t xml:space="preserve"> </w:t>
      </w:r>
      <w:r w:rsidRPr="00B33B69">
        <w:rPr>
          <w:rStyle w:val="StyleUnderline"/>
          <w:highlight w:val="green"/>
        </w:rPr>
        <w:t>in the world</w:t>
      </w:r>
      <w:r w:rsidRPr="00ED5FB1">
        <w:rPr>
          <w:rStyle w:val="StyleUnderline"/>
        </w:rPr>
        <w:t>.</w:t>
      </w:r>
    </w:p>
    <w:p w14:paraId="6D58FA00" w14:textId="77777777" w:rsidR="00A43DDD" w:rsidRPr="00ED5FB1" w:rsidRDefault="00A43DDD" w:rsidP="00A43DDD">
      <w:r w:rsidRPr="00ED5FB1">
        <w:t>Image</w:t>
      </w:r>
    </w:p>
    <w:p w14:paraId="097BCF0F" w14:textId="77777777" w:rsidR="00A43DDD" w:rsidRPr="00ED5FB1" w:rsidRDefault="00A43DDD" w:rsidP="00A43DDD">
      <w:r w:rsidRPr="00ED5FB1">
        <w:t>A handful of muscular men engaged in a demonstration or exercise, in which two of them appear to be smashing rocks that are laid on a third’s body with hammers.</w:t>
      </w:r>
    </w:p>
    <w:p w14:paraId="6DC32C11" w14:textId="77777777" w:rsidR="00A43DDD" w:rsidRPr="00ED5FB1" w:rsidRDefault="00A43DDD" w:rsidP="00A43DDD">
      <w:r w:rsidRPr="00ED5FB1">
        <w:t xml:space="preserve">North Korea deployed some of its special operation forces in Russia, according to South Korea. This photo, released by North Korean state media, shows some of those troops training. Credit...Korean Central News Agency, via </w:t>
      </w:r>
      <w:proofErr w:type="spellStart"/>
      <w:r w:rsidRPr="00ED5FB1">
        <w:t>Agence</w:t>
      </w:r>
      <w:proofErr w:type="spellEnd"/>
      <w:r w:rsidRPr="00ED5FB1">
        <w:t xml:space="preserve"> France-Presse — Getty Images</w:t>
      </w:r>
    </w:p>
    <w:p w14:paraId="737E7C29" w14:textId="77777777" w:rsidR="00A43DDD" w:rsidRPr="00ED5FB1" w:rsidRDefault="00A43DDD" w:rsidP="00A43DDD">
      <w:r w:rsidRPr="00ED5FB1">
        <w:t>Like the country itself, North Korea’s military and its fighting capabilities remain a mystery. It has not fought a major conflict since the Korean War seven decades ago. As its troops moved abroad for what could be their first major engagement in an armed conflict abroad, North Korea’s state media carried no news on their departure or any going-away ceremonies.</w:t>
      </w:r>
    </w:p>
    <w:p w14:paraId="566E37FD" w14:textId="77777777" w:rsidR="00A43DDD" w:rsidRPr="00ED5FB1" w:rsidRDefault="00A43DDD" w:rsidP="00A43DDD">
      <w:r w:rsidRPr="00ED5FB1">
        <w:t>Here is what to know about the North Korean military, formally known as the Korean People’s Army.</w:t>
      </w:r>
    </w:p>
    <w:p w14:paraId="5D66D1EE" w14:textId="77777777" w:rsidR="00A43DDD" w:rsidRPr="00ED5FB1" w:rsidRDefault="00A43DDD" w:rsidP="00A43DDD">
      <w:r w:rsidRPr="00ED5FB1">
        <w:t>Who is North Korea deploying?</w:t>
      </w:r>
    </w:p>
    <w:p w14:paraId="4C907C50" w14:textId="77777777" w:rsidR="00A43DDD" w:rsidRPr="00ED5FB1" w:rsidRDefault="00A43DDD" w:rsidP="00A43DDD">
      <w:r w:rsidRPr="00ED5FB1">
        <w:t>South Korea says the troops North Korea has sent to Russia are part of its special operations force, one of the five branches of its military.</w:t>
      </w:r>
    </w:p>
    <w:p w14:paraId="5DFDF5A2" w14:textId="77777777" w:rsidR="00A43DDD" w:rsidRPr="00ED5FB1" w:rsidRDefault="00A43DDD" w:rsidP="00A43DDD">
      <w:r w:rsidRPr="00ED5FB1">
        <w:t>Want to stay updated on what’s happening in North Korea and Russia? Sign up for Your Places: Global Update, and we’ll send our latest coverage to your inbox.</w:t>
      </w:r>
    </w:p>
    <w:p w14:paraId="72C52941" w14:textId="77777777" w:rsidR="00A43DDD" w:rsidRPr="00ED5FB1" w:rsidRDefault="00A43DDD" w:rsidP="00A43DDD">
      <w:r w:rsidRPr="00ED5FB1">
        <w:t xml:space="preserve">​These soldiers, an official in the South said, specialize in offensive operations. They are assigned to units with names like “Storm,” “Lightning” and “Thunderbolt” and are trained as snipers and for launching attacks from behind enemy lines. </w:t>
      </w:r>
      <w:r w:rsidRPr="00ED5FB1">
        <w:rPr>
          <w:rStyle w:val="StyleUnderline"/>
        </w:rPr>
        <w:t xml:space="preserve">The </w:t>
      </w:r>
      <w:r w:rsidRPr="00B33B69">
        <w:rPr>
          <w:rStyle w:val="StyleUnderline"/>
          <w:highlight w:val="green"/>
        </w:rPr>
        <w:t xml:space="preserve">special </w:t>
      </w:r>
      <w:r w:rsidRPr="00B33B69">
        <w:rPr>
          <w:rStyle w:val="Emphasis"/>
          <w:highlight w:val="green"/>
        </w:rPr>
        <w:t>operations</w:t>
      </w:r>
      <w:r w:rsidRPr="00ED5FB1">
        <w:rPr>
          <w:rStyle w:val="Emphasis"/>
        </w:rPr>
        <w:t xml:space="preserve"> </w:t>
      </w:r>
      <w:r w:rsidRPr="00B33B69">
        <w:rPr>
          <w:rStyle w:val="Emphasis"/>
          <w:highlight w:val="green"/>
        </w:rPr>
        <w:t>force</w:t>
      </w:r>
      <w:r w:rsidRPr="00ED5FB1">
        <w:rPr>
          <w:rStyle w:val="StyleUnderline"/>
        </w:rPr>
        <w:t xml:space="preserve"> is one of the </w:t>
      </w:r>
      <w:r w:rsidRPr="00B33B69">
        <w:rPr>
          <w:rStyle w:val="StyleUnderline"/>
          <w:highlight w:val="green"/>
        </w:rPr>
        <w:t>largest in the world</w:t>
      </w:r>
      <w:r w:rsidRPr="00ED5FB1">
        <w:rPr>
          <w:rStyle w:val="StyleUnderline"/>
        </w:rPr>
        <w:t xml:space="preserve">, with </w:t>
      </w:r>
      <w:r w:rsidRPr="00B33B69">
        <w:rPr>
          <w:rStyle w:val="Emphasis"/>
          <w:highlight w:val="green"/>
        </w:rPr>
        <w:t>200,000 soldiers</w:t>
      </w:r>
      <w:r w:rsidRPr="00ED5FB1">
        <w:rPr>
          <w:rStyle w:val="StyleUnderline"/>
        </w:rPr>
        <w:t xml:space="preserve"> who are </w:t>
      </w:r>
      <w:r w:rsidRPr="00B33B69">
        <w:rPr>
          <w:rStyle w:val="StyleUnderline"/>
          <w:highlight w:val="green"/>
        </w:rPr>
        <w:t xml:space="preserve">better </w:t>
      </w:r>
      <w:r w:rsidRPr="00B33B69">
        <w:rPr>
          <w:rStyle w:val="Emphasis"/>
          <w:highlight w:val="green"/>
        </w:rPr>
        <w:t>equipped</w:t>
      </w:r>
      <w:r w:rsidRPr="00B33B69">
        <w:rPr>
          <w:rStyle w:val="StyleUnderline"/>
          <w:highlight w:val="green"/>
        </w:rPr>
        <w:t xml:space="preserve">, </w:t>
      </w:r>
      <w:r w:rsidRPr="00B33B69">
        <w:rPr>
          <w:rStyle w:val="Emphasis"/>
          <w:highlight w:val="green"/>
        </w:rPr>
        <w:t>trained</w:t>
      </w:r>
      <w:r w:rsidRPr="00B33B69">
        <w:rPr>
          <w:rStyle w:val="StyleUnderline"/>
          <w:highlight w:val="green"/>
        </w:rPr>
        <w:t xml:space="preserve"> and </w:t>
      </w:r>
      <w:r w:rsidRPr="00B33B69">
        <w:rPr>
          <w:rStyle w:val="Emphasis"/>
          <w:highlight w:val="green"/>
        </w:rPr>
        <w:t>fed</w:t>
      </w:r>
      <w:r w:rsidRPr="00ED5FB1">
        <w:rPr>
          <w:rStyle w:val="StyleUnderline"/>
        </w:rPr>
        <w:t xml:space="preserve"> than their colleagues.</w:t>
      </w:r>
    </w:p>
    <w:p w14:paraId="20112099" w14:textId="77777777" w:rsidR="00A43DDD" w:rsidRDefault="00A43DDD" w:rsidP="00A43DDD">
      <w:pPr>
        <w:pStyle w:val="Heading4"/>
      </w:pPr>
      <w:r>
        <w:t>North Korea has strong conventional capabilities – their evidence doesn’t account for Russia partnership</w:t>
      </w:r>
    </w:p>
    <w:p w14:paraId="72EA4EC4" w14:textId="066A86C2" w:rsidR="00A43DDD" w:rsidRPr="00D726A1" w:rsidRDefault="00A43DDD" w:rsidP="00A43DDD">
      <w:pPr>
        <w:rPr>
          <w:b/>
          <w:bCs/>
          <w:sz w:val="26"/>
          <w:szCs w:val="26"/>
        </w:rPr>
      </w:pPr>
      <w:r>
        <w:rPr>
          <w:b/>
          <w:bCs/>
          <w:sz w:val="26"/>
          <w:szCs w:val="26"/>
        </w:rPr>
        <w:t>Daly 25</w:t>
      </w:r>
      <w:r w:rsidR="00D726A1">
        <w:rPr>
          <w:b/>
          <w:bCs/>
          <w:sz w:val="26"/>
          <w:szCs w:val="26"/>
        </w:rPr>
        <w:t xml:space="preserve"> </w:t>
      </w:r>
      <w:r>
        <w:t>[</w:t>
      </w:r>
      <w:r w:rsidRPr="00165727">
        <w:t xml:space="preserve">Jess Daly, 4-17-2025, "How Russia Is Supercharging North Korea’s War Machine", UNITED24 Media, </w:t>
      </w:r>
      <w:hyperlink r:id="rId92" w:history="1">
        <w:r w:rsidRPr="001D0925">
          <w:rPr>
            <w:rStyle w:val="Hyperlink"/>
          </w:rPr>
          <w:t>https://united24media.com/war-in-ukraine/how-russia-is-supercharging-north-koreas-war-machine-7642</w:t>
        </w:r>
      </w:hyperlink>
      <w:r>
        <w:t>] TDI</w:t>
      </w:r>
    </w:p>
    <w:p w14:paraId="165274E2" w14:textId="7DF08CE0" w:rsidR="00A43DDD" w:rsidRDefault="00A43DDD" w:rsidP="00A43DDD">
      <w:r>
        <w:t xml:space="preserve">How has Russia advanced North Korea's military tech? Leveraging Russia’s war in Ukraine, </w:t>
      </w:r>
      <w:r w:rsidRPr="00B33B69">
        <w:rPr>
          <w:rStyle w:val="StyleUnderline"/>
          <w:highlight w:val="green"/>
        </w:rPr>
        <w:t>No</w:t>
      </w:r>
      <w:r w:rsidRPr="00165727">
        <w:rPr>
          <w:rStyle w:val="StyleUnderline"/>
        </w:rPr>
        <w:t xml:space="preserve">rth </w:t>
      </w:r>
      <w:r w:rsidRPr="00B33B69">
        <w:rPr>
          <w:rStyle w:val="StyleUnderline"/>
          <w:highlight w:val="green"/>
        </w:rPr>
        <w:t>Ko</w:t>
      </w:r>
      <w:r w:rsidRPr="00165727">
        <w:rPr>
          <w:rStyle w:val="StyleUnderline"/>
        </w:rPr>
        <w:t xml:space="preserve">rea’s </w:t>
      </w:r>
      <w:r w:rsidRPr="00B33B69">
        <w:rPr>
          <w:rStyle w:val="StyleUnderline"/>
          <w:highlight w:val="green"/>
        </w:rPr>
        <w:t>military</w:t>
      </w:r>
      <w:r w:rsidRPr="00165727">
        <w:rPr>
          <w:rStyle w:val="StyleUnderline"/>
        </w:rPr>
        <w:t xml:space="preserve"> has gained </w:t>
      </w:r>
      <w:r w:rsidRPr="00B33B69">
        <w:rPr>
          <w:rStyle w:val="Emphasis"/>
          <w:highlight w:val="green"/>
        </w:rPr>
        <w:t>real-world combat experience</w:t>
      </w:r>
      <w:r w:rsidRPr="00B33B69">
        <w:rPr>
          <w:rStyle w:val="StyleUnderline"/>
          <w:highlight w:val="green"/>
        </w:rPr>
        <w:t xml:space="preserve">, </w:t>
      </w:r>
      <w:r w:rsidRPr="00B33B69">
        <w:rPr>
          <w:rStyle w:val="Emphasis"/>
          <w:highlight w:val="green"/>
        </w:rPr>
        <w:t>resolving long-standing issues</w:t>
      </w:r>
      <w:r w:rsidRPr="00165727">
        <w:rPr>
          <w:rStyle w:val="StyleUnderline"/>
        </w:rPr>
        <w:t xml:space="preserve"> with artillery and missile accuracy.</w:t>
      </w:r>
      <w:r>
        <w:t xml:space="preserve"> Experts say </w:t>
      </w:r>
      <w:r w:rsidRPr="00165727">
        <w:rPr>
          <w:rStyle w:val="StyleUnderline"/>
        </w:rPr>
        <w:t xml:space="preserve">the partnership enables Kim Jong-un to </w:t>
      </w:r>
      <w:r w:rsidRPr="00165727">
        <w:rPr>
          <w:rStyle w:val="Emphasis"/>
        </w:rPr>
        <w:t>pursue his strategic goals more aggressively</w:t>
      </w:r>
      <w:r w:rsidRPr="00165727">
        <w:rPr>
          <w:rStyle w:val="StyleUnderline"/>
        </w:rPr>
        <w:t>.</w:t>
      </w:r>
      <w:r>
        <w:rPr>
          <w:rStyle w:val="StyleUnderline"/>
        </w:rPr>
        <w:t xml:space="preserve"> </w:t>
      </w:r>
      <w:r w:rsidRPr="00B33B69">
        <w:rPr>
          <w:rStyle w:val="StyleUnderline"/>
          <w:highlight w:val="green"/>
        </w:rPr>
        <w:t>Russia</w:t>
      </w:r>
      <w:r w:rsidRPr="00165727">
        <w:rPr>
          <w:rStyle w:val="StyleUnderline"/>
        </w:rPr>
        <w:t xml:space="preserve"> has already </w:t>
      </w:r>
      <w:r w:rsidRPr="00B33B69">
        <w:rPr>
          <w:rStyle w:val="StyleUnderline"/>
          <w:highlight w:val="green"/>
        </w:rPr>
        <w:t>advanced North Korea’s military technology</w:t>
      </w:r>
      <w:r>
        <w:t xml:space="preserve">, facilitating the </w:t>
      </w:r>
      <w:r w:rsidRPr="00165727">
        <w:rPr>
          <w:rStyle w:val="StyleUnderline"/>
        </w:rPr>
        <w:t>enhancement of its conventional weaponry and munitions production capabilities</w:t>
      </w:r>
      <w:r>
        <w:t>. RAND warns Western countries to try to prevent their cooperation from spilling over into a bigger problem. “</w:t>
      </w:r>
      <w:r w:rsidRPr="00B33B69">
        <w:rPr>
          <w:rStyle w:val="StyleUnderline"/>
          <w:highlight w:val="green"/>
        </w:rPr>
        <w:t>The DPRK</w:t>
      </w:r>
      <w:r>
        <w:t xml:space="preserve"> (</w:t>
      </w:r>
      <w:proofErr w:type="spellStart"/>
      <w:r>
        <w:t>i</w:t>
      </w:r>
      <w:proofErr w:type="spellEnd"/>
      <w:r>
        <w:t xml:space="preserve">) </w:t>
      </w:r>
      <w:r w:rsidRPr="00165727">
        <w:rPr>
          <w:rStyle w:val="StyleUnderline"/>
        </w:rPr>
        <w:t xml:space="preserve">is </w:t>
      </w:r>
      <w:r w:rsidRPr="00B33B69">
        <w:rPr>
          <w:rStyle w:val="Emphasis"/>
          <w:highlight w:val="green"/>
        </w:rPr>
        <w:t>significantly benefiting</w:t>
      </w:r>
      <w:r w:rsidRPr="00165727">
        <w:rPr>
          <w:rStyle w:val="StyleUnderline"/>
        </w:rPr>
        <w:t xml:space="preserve"> from r</w:t>
      </w:r>
      <w:r>
        <w:t xml:space="preserve">eceiving </w:t>
      </w:r>
      <w:r w:rsidRPr="00B33B69">
        <w:rPr>
          <w:rStyle w:val="StyleUnderline"/>
          <w:highlight w:val="green"/>
        </w:rPr>
        <w:t>Russian military equipment</w:t>
      </w:r>
      <w:r w:rsidRPr="00165727">
        <w:rPr>
          <w:rStyle w:val="StyleUnderline"/>
        </w:rPr>
        <w:t>, technology, and experience, rendering it more capable of waging war</w:t>
      </w:r>
      <w:r>
        <w:t xml:space="preserve"> against its neighbors,” the Deputy US Ambassador to the U.N., Dorothy Camille Shea, said. “In turn, the DPRK will likely be </w:t>
      </w:r>
      <w:r w:rsidRPr="00B33B69">
        <w:rPr>
          <w:rStyle w:val="Emphasis"/>
          <w:highlight w:val="green"/>
        </w:rPr>
        <w:t>eager to leverage these improvements</w:t>
      </w:r>
      <w:r w:rsidRPr="00165727">
        <w:rPr>
          <w:rStyle w:val="StyleUnderline"/>
        </w:rPr>
        <w:t xml:space="preserve"> to promote weapons sales and military training contracts</w:t>
      </w:r>
      <w:r>
        <w:t xml:space="preserve"> globally.” Most ominously, North Korea could receive Russian technology advancing its nuclear and missile programs, particularly improving the accuracy of North Korea's intercontinental ballistic missile (ICBM) program, RAND reported. Airborne Early Warning and Control (AEW&amp;C) aircraft North Korea has converted a civilian Ilyushin Il-76 into an Airborne Early Warning and Control (AEW&amp;C) aircraft, the same model Russia uses for its A-50U. Satellite imagery shows the modified Il-76 with a large mounted radar. Test flights began in March 2025, and the aircraft was personally inspected by its leader, Kim Jong Un. Russia’s A-50U aircraft can track fighter jets up to 300 kilometers away and detect cruise missiles at 200 kilometers. The similarities to Russia’s A-50U suggest </w:t>
      </w:r>
      <w:r w:rsidRPr="00B33B69">
        <w:rPr>
          <w:rStyle w:val="Emphasis"/>
          <w:highlight w:val="green"/>
        </w:rPr>
        <w:t>Pyongyang</w:t>
      </w:r>
      <w:r>
        <w:t xml:space="preserve"> may have </w:t>
      </w:r>
      <w:r w:rsidRPr="00B33B69">
        <w:rPr>
          <w:rStyle w:val="Emphasis"/>
          <w:highlight w:val="green"/>
        </w:rPr>
        <w:t>acquired sensitive military technology</w:t>
      </w:r>
      <w:r w:rsidRPr="00165727">
        <w:rPr>
          <w:rStyle w:val="StyleUnderline"/>
        </w:rPr>
        <w:t xml:space="preserve"> from Moscow, with Russian expertise likely aiding the transformation</w:t>
      </w:r>
      <w:r>
        <w:t xml:space="preserve">. Internal components may also have connections to Russia, according to Seoul’s Joint Chiefs of Staff spokesperson Lee Sung-jun. Pyongyang Debuts First Airborne Radar Plane and Attack Drone That Looks Awfully Familiar Read more Category Latest news Pyongyang Debuts First Airborne Radar Plane and Attack Drone That Looks Awfully Familiar Mar 27, 2025 14:11 One-way attack drones In March 2025, Kim Jong Un oversaw a test flight of new </w:t>
      </w:r>
      <w:r w:rsidRPr="00165727">
        <w:rPr>
          <w:rStyle w:val="StyleUnderline"/>
        </w:rPr>
        <w:t>self-detonating suicide drones equipped with artificial intelligence.</w:t>
      </w:r>
      <w:r>
        <w:rPr>
          <w:rStyle w:val="StyleUnderline"/>
        </w:rPr>
        <w:t xml:space="preserve"> </w:t>
      </w:r>
      <w:r>
        <w:t xml:space="preserve">These new drones are capable of “tracking and monitoring different strategic targets and enemy troops’ activities on the ground and the sea,” the Korean Central News Agency (KCNA) reported, adding that Kim Jong Un is planning to expand production capabilities. James Patton Rogers, executive director of the Cornell Brooks Tech Policy Institute and drone expert, said that the </w:t>
      </w:r>
      <w:r w:rsidRPr="00165727">
        <w:rPr>
          <w:rStyle w:val="StyleUnderline"/>
        </w:rPr>
        <w:t>drone was likely developed with Russian assistance</w:t>
      </w:r>
      <w:r>
        <w:t>, and is evidence of the "fruits" of the Russian-North Korean partnership. North Korea is expanding its one-way strike drone fleet, including a model unveiled last year that closely resembles Russia’s Lancet-3. Experts suggest the design may have come via Russia and Iran.</w:t>
      </w:r>
    </w:p>
    <w:p w14:paraId="2922C712" w14:textId="77777777" w:rsidR="004E09AE" w:rsidRPr="003C040E" w:rsidRDefault="004E09AE" w:rsidP="004E09AE">
      <w:pPr>
        <w:pStyle w:val="Heading1"/>
        <w:rPr>
          <w:lang w:val="de-DE"/>
        </w:rPr>
      </w:pPr>
      <w:r w:rsidRPr="003C040E">
        <w:rPr>
          <w:lang w:val="de-DE"/>
        </w:rPr>
        <w:t xml:space="preserve">TDI---2025---NoKo-Invasion-DA-Aff-Neg  </w:t>
      </w:r>
    </w:p>
    <w:p w14:paraId="363BC360" w14:textId="77777777" w:rsidR="004E09AE" w:rsidRPr="003C040E" w:rsidRDefault="004E09AE" w:rsidP="004E09AE">
      <w:pPr>
        <w:pStyle w:val="Heading2"/>
        <w:rPr>
          <w:lang w:val="de-DE"/>
        </w:rPr>
      </w:pPr>
      <w:r w:rsidRPr="003C040E">
        <w:rPr>
          <w:lang w:val="de-DE"/>
        </w:rPr>
        <w:t>NEG</w:t>
      </w:r>
    </w:p>
    <w:p w14:paraId="2DC2F871" w14:textId="77777777" w:rsidR="004E09AE" w:rsidRPr="003C040E" w:rsidRDefault="004E09AE" w:rsidP="004E09AE">
      <w:pPr>
        <w:pStyle w:val="Heading3"/>
        <w:rPr>
          <w:lang w:val="de-DE"/>
        </w:rPr>
      </w:pPr>
      <w:r w:rsidRPr="003C040E">
        <w:rPr>
          <w:lang w:val="de-DE"/>
        </w:rPr>
        <w:t xml:space="preserve">Regime Change DA: Frontline---1NC </w:t>
      </w:r>
    </w:p>
    <w:p w14:paraId="2BC1D43A" w14:textId="77777777" w:rsidR="004E09AE" w:rsidRPr="00030816" w:rsidRDefault="004E09AE" w:rsidP="004E09AE">
      <w:pPr>
        <w:pStyle w:val="Heading4"/>
      </w:pPr>
      <w:r>
        <w:t xml:space="preserve">North Korea </w:t>
      </w:r>
      <w:r>
        <w:rPr>
          <w:u w:val="single"/>
        </w:rPr>
        <w:t>hasn’t</w:t>
      </w:r>
      <w:r>
        <w:t xml:space="preserve"> become Libya 2.0 because of its </w:t>
      </w:r>
      <w:r>
        <w:rPr>
          <w:u w:val="single"/>
        </w:rPr>
        <w:t>nuclear capabilities</w:t>
      </w:r>
      <w:r>
        <w:t xml:space="preserve">. Iran </w:t>
      </w:r>
      <w:r>
        <w:rPr>
          <w:u w:val="single"/>
        </w:rPr>
        <w:t>shakes</w:t>
      </w:r>
      <w:r>
        <w:t xml:space="preserve"> things up by pushing them </w:t>
      </w:r>
      <w:r>
        <w:rPr>
          <w:u w:val="single"/>
        </w:rPr>
        <w:t>closer</w:t>
      </w:r>
      <w:r>
        <w:t xml:space="preserve"> to Russia AND proves </w:t>
      </w:r>
      <w:r>
        <w:rPr>
          <w:u w:val="single"/>
        </w:rPr>
        <w:t>diplomacy</w:t>
      </w:r>
      <w:r>
        <w:t xml:space="preserve"> with the US is an </w:t>
      </w:r>
      <w:r>
        <w:rPr>
          <w:u w:val="single"/>
        </w:rPr>
        <w:t>unreliable</w:t>
      </w:r>
      <w:r>
        <w:t xml:space="preserve"> deterrent. </w:t>
      </w:r>
    </w:p>
    <w:p w14:paraId="45F7925B" w14:textId="77777777" w:rsidR="004E09AE" w:rsidRPr="00030816" w:rsidRDefault="004E09AE" w:rsidP="004E09AE">
      <w:r w:rsidRPr="00030816">
        <w:t xml:space="preserve">Mike </w:t>
      </w:r>
      <w:r w:rsidRPr="00030816">
        <w:rPr>
          <w:rStyle w:val="Style13ptBold"/>
        </w:rPr>
        <w:t>Valerio et al</w:t>
      </w:r>
      <w:r w:rsidRPr="00030816">
        <w:t xml:space="preserve">, Brad Lendon, </w:t>
      </w:r>
      <w:proofErr w:type="spellStart"/>
      <w:r w:rsidRPr="00030816">
        <w:t>Yoonjung</w:t>
      </w:r>
      <w:proofErr w:type="spellEnd"/>
      <w:r w:rsidRPr="00030816">
        <w:t xml:space="preserve"> Seo, and </w:t>
      </w:r>
      <w:proofErr w:type="spellStart"/>
      <w:r w:rsidRPr="00030816">
        <w:t>Gawon</w:t>
      </w:r>
      <w:proofErr w:type="spellEnd"/>
      <w:r w:rsidRPr="00030816">
        <w:t xml:space="preserve"> Bae 6-25-20</w:t>
      </w:r>
      <w:r w:rsidRPr="00030816">
        <w:rPr>
          <w:rStyle w:val="Style13ptBold"/>
        </w:rPr>
        <w:t>25</w:t>
      </w:r>
      <w:r w:rsidRPr="00030816">
        <w:t xml:space="preserve">,Eight-time Emmy Award-winning journalist Mike Valerio is a CNN international correspondent based in Seoul. Brad Lendon is Eight-time Emmy Award-winning journalist Mike Valerio is a CNN international correspondent based in Seoul. </w:t>
      </w:r>
      <w:proofErr w:type="spellStart"/>
      <w:r w:rsidRPr="00030816">
        <w:t>Yoonjung</w:t>
      </w:r>
      <w:proofErr w:type="spellEnd"/>
      <w:r w:rsidRPr="00030816">
        <w:t xml:space="preserve"> Seo is a producer for CNN based at the network's Seoul bureau. </w:t>
      </w:r>
      <w:proofErr w:type="spellStart"/>
      <w:r w:rsidRPr="00030816">
        <w:t>Gawon</w:t>
      </w:r>
      <w:proofErr w:type="spellEnd"/>
      <w:r w:rsidRPr="00030816">
        <w:t xml:space="preserve"> Bae is a News Desk Reporter for CNN International based in Seoul, "Why Trump’s strikes on Iran will leave North Korea more determined than ever to keep its nukes", CNN, https://www.cnn.com/2025/06/25/middleeast/why-trumps-strikes-on-iran-will-leave-north-korea-more-determined-than-ever-to-keep-its-nukes</w:t>
      </w:r>
    </w:p>
    <w:p w14:paraId="45B68C5E" w14:textId="77777777" w:rsidR="004E09AE" w:rsidRPr="003A53D5" w:rsidRDefault="004E09AE" w:rsidP="004E09AE">
      <w:pPr>
        <w:rPr>
          <w:sz w:val="14"/>
        </w:rPr>
      </w:pPr>
      <w:r w:rsidRPr="00B33B69">
        <w:rPr>
          <w:rStyle w:val="Emphasis"/>
          <w:highlight w:val="green"/>
        </w:rPr>
        <w:t>In Kim’s eyes</w:t>
      </w:r>
      <w:r w:rsidRPr="003A53D5">
        <w:rPr>
          <w:sz w:val="14"/>
        </w:rPr>
        <w:t xml:space="preserve">, </w:t>
      </w:r>
      <w:r w:rsidRPr="003A53D5">
        <w:rPr>
          <w:rStyle w:val="Emphasis"/>
        </w:rPr>
        <w:t xml:space="preserve">recent </w:t>
      </w:r>
      <w:r w:rsidRPr="00B33B69">
        <w:rPr>
          <w:rStyle w:val="Emphasis"/>
          <w:highlight w:val="green"/>
        </w:rPr>
        <w:t>US</w:t>
      </w:r>
      <w:r w:rsidRPr="003A53D5">
        <w:rPr>
          <w:sz w:val="14"/>
        </w:rPr>
        <w:t xml:space="preserve"> military </w:t>
      </w:r>
      <w:r w:rsidRPr="00B33B69">
        <w:rPr>
          <w:rStyle w:val="Emphasis"/>
          <w:highlight w:val="green"/>
        </w:rPr>
        <w:t>actions in Iran</w:t>
      </w:r>
      <w:r w:rsidRPr="003A53D5">
        <w:rPr>
          <w:rStyle w:val="Emphasis"/>
        </w:rPr>
        <w:t xml:space="preserve"> </w:t>
      </w:r>
      <w:r w:rsidRPr="00B33B69">
        <w:rPr>
          <w:rStyle w:val="Emphasis"/>
          <w:highlight w:val="green"/>
        </w:rPr>
        <w:t>follow</w:t>
      </w:r>
      <w:r w:rsidRPr="003A53D5">
        <w:rPr>
          <w:rStyle w:val="Emphasis"/>
        </w:rPr>
        <w:t xml:space="preserve"> a </w:t>
      </w:r>
      <w:r w:rsidRPr="00B33B69">
        <w:rPr>
          <w:rStyle w:val="Emphasis"/>
          <w:highlight w:val="green"/>
        </w:rPr>
        <w:t>troubling logic</w:t>
      </w:r>
      <w:r w:rsidRPr="003A53D5">
        <w:rPr>
          <w:sz w:val="14"/>
        </w:rPr>
        <w:t xml:space="preserve">: </w:t>
      </w:r>
      <w:r w:rsidRPr="00B33B69">
        <w:rPr>
          <w:rStyle w:val="Emphasis"/>
          <w:highlight w:val="green"/>
        </w:rPr>
        <w:t>countries without</w:t>
      </w:r>
      <w:r w:rsidRPr="003A53D5">
        <w:rPr>
          <w:rStyle w:val="Emphasis"/>
        </w:rPr>
        <w:t xml:space="preserve"> </w:t>
      </w:r>
      <w:r w:rsidRPr="00B33B69">
        <w:rPr>
          <w:rStyle w:val="Emphasis"/>
          <w:highlight w:val="green"/>
        </w:rPr>
        <w:t>nuc</w:t>
      </w:r>
      <w:r w:rsidRPr="003A53D5">
        <w:rPr>
          <w:rStyle w:val="Emphasis"/>
        </w:rPr>
        <w:t>lear weapon</w:t>
      </w:r>
      <w:r w:rsidRPr="00B33B69">
        <w:rPr>
          <w:rStyle w:val="Emphasis"/>
          <w:highlight w:val="green"/>
        </w:rPr>
        <w:t>s</w:t>
      </w:r>
      <w:r w:rsidRPr="003A53D5">
        <w:rPr>
          <w:sz w:val="14"/>
        </w:rPr>
        <w:t xml:space="preserve">, </w:t>
      </w:r>
      <w:r w:rsidRPr="00B33B69">
        <w:rPr>
          <w:rStyle w:val="Emphasis"/>
          <w:highlight w:val="green"/>
        </w:rPr>
        <w:t>from</w:t>
      </w:r>
      <w:r w:rsidRPr="00B33B69">
        <w:rPr>
          <w:sz w:val="14"/>
          <w:highlight w:val="green"/>
        </w:rPr>
        <w:t xml:space="preserve"> </w:t>
      </w:r>
      <w:r w:rsidRPr="00B33B69">
        <w:rPr>
          <w:rStyle w:val="Emphasis"/>
          <w:highlight w:val="green"/>
        </w:rPr>
        <w:t>Iraq</w:t>
      </w:r>
      <w:r w:rsidRPr="003A53D5">
        <w:rPr>
          <w:rStyle w:val="Emphasis"/>
        </w:rPr>
        <w:t xml:space="preserve"> </w:t>
      </w:r>
      <w:r w:rsidRPr="00B33B69">
        <w:rPr>
          <w:rStyle w:val="Emphasis"/>
          <w:highlight w:val="green"/>
        </w:rPr>
        <w:t>and Libya</w:t>
      </w:r>
      <w:r w:rsidRPr="00B33B69">
        <w:rPr>
          <w:sz w:val="14"/>
          <w:highlight w:val="green"/>
        </w:rPr>
        <w:t xml:space="preserve"> </w:t>
      </w:r>
      <w:r w:rsidRPr="00B33B69">
        <w:rPr>
          <w:rStyle w:val="Emphasis"/>
          <w:highlight w:val="green"/>
        </w:rPr>
        <w:t>to Iran</w:t>
      </w:r>
      <w:r w:rsidRPr="003A53D5">
        <w:rPr>
          <w:sz w:val="14"/>
        </w:rPr>
        <w:t xml:space="preserve">, </w:t>
      </w:r>
      <w:r w:rsidRPr="00B33B69">
        <w:rPr>
          <w:rStyle w:val="Emphasis"/>
          <w:highlight w:val="green"/>
        </w:rPr>
        <w:t>are vulnerable to US</w:t>
      </w:r>
      <w:r w:rsidRPr="003A53D5">
        <w:rPr>
          <w:rStyle w:val="Emphasis"/>
        </w:rPr>
        <w:t xml:space="preserve">-led </w:t>
      </w:r>
      <w:r w:rsidRPr="00B33B69">
        <w:rPr>
          <w:rStyle w:val="Emphasis"/>
          <w:highlight w:val="green"/>
        </w:rPr>
        <w:t>intervention</w:t>
      </w:r>
      <w:r w:rsidRPr="003A53D5">
        <w:rPr>
          <w:sz w:val="14"/>
        </w:rPr>
        <w:t xml:space="preserve">, </w:t>
      </w:r>
      <w:r w:rsidRPr="003A53D5">
        <w:rPr>
          <w:rStyle w:val="Emphasis"/>
        </w:rPr>
        <w:t>said Victor Cha, Korea chair at the Center for Strategic and International Studies</w:t>
      </w:r>
      <w:r w:rsidRPr="003A53D5">
        <w:rPr>
          <w:sz w:val="14"/>
        </w:rPr>
        <w:t xml:space="preserve">. </w:t>
      </w:r>
      <w:r w:rsidRPr="003A53D5">
        <w:rPr>
          <w:rStyle w:val="Emphasis"/>
        </w:rPr>
        <w:t>North Korea</w:t>
      </w:r>
      <w:r w:rsidRPr="003A53D5">
        <w:rPr>
          <w:sz w:val="14"/>
        </w:rPr>
        <w:t xml:space="preserve">, </w:t>
      </w:r>
      <w:r w:rsidRPr="003A53D5">
        <w:rPr>
          <w:rStyle w:val="Emphasis"/>
        </w:rPr>
        <w:t>having</w:t>
      </w:r>
      <w:r w:rsidRPr="003A53D5">
        <w:rPr>
          <w:sz w:val="14"/>
        </w:rPr>
        <w:t xml:space="preserve"> already </w:t>
      </w:r>
      <w:r w:rsidRPr="003A53D5">
        <w:rPr>
          <w:rStyle w:val="Emphasis"/>
        </w:rPr>
        <w:t>tested six nuclear devices</w:t>
      </w:r>
      <w:r w:rsidRPr="003A53D5">
        <w:rPr>
          <w:sz w:val="14"/>
        </w:rPr>
        <w:t xml:space="preserve"> </w:t>
      </w:r>
      <w:r w:rsidRPr="003A53D5">
        <w:rPr>
          <w:rStyle w:val="Emphasis"/>
        </w:rPr>
        <w:t>and developed long-range</w:t>
      </w:r>
      <w:r w:rsidRPr="003A53D5">
        <w:rPr>
          <w:sz w:val="14"/>
        </w:rPr>
        <w:t xml:space="preserve"> </w:t>
      </w:r>
      <w:r w:rsidRPr="003A53D5">
        <w:rPr>
          <w:rStyle w:val="Emphasis"/>
        </w:rPr>
        <w:t>missiles</w:t>
      </w:r>
      <w:r w:rsidRPr="003A53D5">
        <w:rPr>
          <w:sz w:val="14"/>
        </w:rPr>
        <w:t xml:space="preserve">, </w:t>
      </w:r>
      <w:r w:rsidRPr="003A53D5">
        <w:rPr>
          <w:rStyle w:val="Emphasis"/>
        </w:rPr>
        <w:t>sees its arsenal as non-negotiable</w:t>
      </w:r>
      <w:r w:rsidRPr="003A53D5">
        <w:rPr>
          <w:sz w:val="14"/>
        </w:rPr>
        <w:t>.</w:t>
      </w:r>
    </w:p>
    <w:p w14:paraId="0733CDCA" w14:textId="77777777" w:rsidR="004E09AE" w:rsidRPr="003A53D5" w:rsidRDefault="004E09AE" w:rsidP="004E09AE">
      <w:pPr>
        <w:rPr>
          <w:sz w:val="14"/>
        </w:rPr>
      </w:pPr>
      <w:r w:rsidRPr="003A53D5">
        <w:rPr>
          <w:sz w:val="14"/>
        </w:rPr>
        <w:t xml:space="preserve">According to Cha, Washington’s airstrikes against Tehran’s nuclear assets </w:t>
      </w:r>
      <w:r w:rsidRPr="00B33B69">
        <w:rPr>
          <w:rStyle w:val="Emphasis"/>
          <w:highlight w:val="green"/>
        </w:rPr>
        <w:t>will</w:t>
      </w:r>
      <w:r w:rsidRPr="003A53D5">
        <w:rPr>
          <w:rStyle w:val="Emphasis"/>
        </w:rPr>
        <w:t xml:space="preserve"> likely </w:t>
      </w:r>
      <w:r w:rsidRPr="00B33B69">
        <w:rPr>
          <w:rStyle w:val="Emphasis"/>
          <w:highlight w:val="green"/>
        </w:rPr>
        <w:t>leave</w:t>
      </w:r>
      <w:r w:rsidRPr="003A53D5">
        <w:rPr>
          <w:rStyle w:val="Emphasis"/>
        </w:rPr>
        <w:t xml:space="preserve"> a </w:t>
      </w:r>
      <w:r w:rsidRPr="00B33B69">
        <w:rPr>
          <w:rStyle w:val="Emphasis"/>
          <w:highlight w:val="green"/>
        </w:rPr>
        <w:t>lasting impression on</w:t>
      </w:r>
      <w:r w:rsidRPr="003A53D5">
        <w:rPr>
          <w:rStyle w:val="Emphasis"/>
        </w:rPr>
        <w:t xml:space="preserve"> the </w:t>
      </w:r>
      <w:r w:rsidRPr="00B33B69">
        <w:rPr>
          <w:rStyle w:val="Emphasis"/>
          <w:highlight w:val="green"/>
        </w:rPr>
        <w:t>Kim</w:t>
      </w:r>
      <w:r w:rsidRPr="003A53D5">
        <w:rPr>
          <w:rStyle w:val="Emphasis"/>
        </w:rPr>
        <w:t xml:space="preserve"> regime</w:t>
      </w:r>
      <w:r w:rsidRPr="003A53D5">
        <w:rPr>
          <w:sz w:val="14"/>
        </w:rPr>
        <w:t>. “</w:t>
      </w:r>
      <w:r w:rsidRPr="003A53D5">
        <w:rPr>
          <w:rStyle w:val="Emphasis"/>
        </w:rPr>
        <w:t xml:space="preserve">The </w:t>
      </w:r>
      <w:r w:rsidRPr="00B33B69">
        <w:rPr>
          <w:rStyle w:val="Emphasis"/>
          <w:highlight w:val="green"/>
        </w:rPr>
        <w:t>strikes</w:t>
      </w:r>
      <w:r w:rsidRPr="003A53D5">
        <w:rPr>
          <w:rStyle w:val="Emphasis"/>
        </w:rPr>
        <w:t xml:space="preserve"> </w:t>
      </w:r>
      <w:r w:rsidRPr="00B33B69">
        <w:rPr>
          <w:rStyle w:val="Emphasis"/>
          <w:highlight w:val="green"/>
        </w:rPr>
        <w:t>on Iran</w:t>
      </w:r>
      <w:r w:rsidRPr="003A53D5">
        <w:rPr>
          <w:rStyle w:val="Emphasis"/>
        </w:rPr>
        <w:t xml:space="preserve"> will only </w:t>
      </w:r>
      <w:r w:rsidRPr="00B33B69">
        <w:rPr>
          <w:rStyle w:val="Emphasis"/>
          <w:highlight w:val="green"/>
        </w:rPr>
        <w:t>reaffirm</w:t>
      </w:r>
      <w:r w:rsidRPr="003A53D5">
        <w:rPr>
          <w:rStyle w:val="Emphasis"/>
        </w:rPr>
        <w:t xml:space="preserve"> </w:t>
      </w:r>
      <w:r w:rsidRPr="00B33B69">
        <w:rPr>
          <w:rStyle w:val="Emphasis"/>
          <w:highlight w:val="green"/>
        </w:rPr>
        <w:t>two things</w:t>
      </w:r>
      <w:r w:rsidRPr="003A53D5">
        <w:rPr>
          <w:rStyle w:val="Emphasis"/>
        </w:rPr>
        <w:t xml:space="preserve"> for North Korea, neither of which play well for US policy</w:t>
      </w:r>
      <w:r w:rsidRPr="003A53D5">
        <w:rPr>
          <w:sz w:val="14"/>
        </w:rPr>
        <w:t>,” he said.</w:t>
      </w:r>
    </w:p>
    <w:p w14:paraId="696A777A" w14:textId="77777777" w:rsidR="004E09AE" w:rsidRPr="003A53D5" w:rsidRDefault="004E09AE" w:rsidP="004E09AE">
      <w:pPr>
        <w:rPr>
          <w:sz w:val="14"/>
        </w:rPr>
      </w:pPr>
      <w:r w:rsidRPr="003A53D5">
        <w:rPr>
          <w:sz w:val="14"/>
        </w:rPr>
        <w:t>“</w:t>
      </w:r>
      <w:r w:rsidRPr="00B33B69">
        <w:rPr>
          <w:rStyle w:val="Emphasis"/>
          <w:highlight w:val="green"/>
        </w:rPr>
        <w:t>One</w:t>
      </w:r>
      <w:r w:rsidRPr="003A53D5">
        <w:rPr>
          <w:rStyle w:val="Emphasis"/>
        </w:rPr>
        <w:t xml:space="preserve">: </w:t>
      </w:r>
      <w:r w:rsidRPr="00B33B69">
        <w:rPr>
          <w:rStyle w:val="Emphasis"/>
          <w:highlight w:val="green"/>
        </w:rPr>
        <w:t>the US does</w:t>
      </w:r>
      <w:r w:rsidRPr="003A53D5">
        <w:rPr>
          <w:rStyle w:val="Emphasis"/>
        </w:rPr>
        <w:t xml:space="preserve"> </w:t>
      </w:r>
      <w:r w:rsidRPr="00B33B69">
        <w:rPr>
          <w:rStyle w:val="Emphasis"/>
          <w:highlight w:val="green"/>
        </w:rPr>
        <w:t>not</w:t>
      </w:r>
      <w:r w:rsidRPr="003A53D5">
        <w:rPr>
          <w:rStyle w:val="Emphasis"/>
        </w:rPr>
        <w:t xml:space="preserve"> </w:t>
      </w:r>
      <w:r w:rsidRPr="00B33B69">
        <w:rPr>
          <w:rStyle w:val="Emphasis"/>
          <w:highlight w:val="green"/>
        </w:rPr>
        <w:t>have</w:t>
      </w:r>
      <w:r w:rsidRPr="003A53D5">
        <w:rPr>
          <w:rStyle w:val="Emphasis"/>
        </w:rPr>
        <w:t xml:space="preserve"> a </w:t>
      </w:r>
      <w:r w:rsidRPr="00B33B69">
        <w:rPr>
          <w:rStyle w:val="Emphasis"/>
          <w:highlight w:val="green"/>
        </w:rPr>
        <w:t>use-of-force option for</w:t>
      </w:r>
      <w:r w:rsidRPr="003A53D5">
        <w:rPr>
          <w:rStyle w:val="Emphasis"/>
        </w:rPr>
        <w:t xml:space="preserve"> </w:t>
      </w:r>
      <w:r w:rsidRPr="00B33B69">
        <w:rPr>
          <w:rStyle w:val="Emphasis"/>
          <w:highlight w:val="green"/>
        </w:rPr>
        <w:t>North Korea</w:t>
      </w:r>
      <w:r w:rsidRPr="003A53D5">
        <w:rPr>
          <w:rStyle w:val="Emphasis"/>
        </w:rPr>
        <w:t xml:space="preserve">’s nuclear program </w:t>
      </w:r>
      <w:r w:rsidRPr="00B33B69">
        <w:rPr>
          <w:rStyle w:val="Emphasis"/>
          <w:highlight w:val="green"/>
        </w:rPr>
        <w:t>like</w:t>
      </w:r>
      <w:r w:rsidRPr="003A53D5">
        <w:rPr>
          <w:rStyle w:val="Emphasis"/>
        </w:rPr>
        <w:t xml:space="preserve"> they had in Israel </w:t>
      </w:r>
      <w:r w:rsidRPr="00B33B69">
        <w:rPr>
          <w:rStyle w:val="Emphasis"/>
          <w:highlight w:val="green"/>
        </w:rPr>
        <w:t>for</w:t>
      </w:r>
      <w:r w:rsidRPr="003A53D5">
        <w:rPr>
          <w:rStyle w:val="Emphasis"/>
        </w:rPr>
        <w:t xml:space="preserve"> </w:t>
      </w:r>
      <w:r w:rsidRPr="00B33B69">
        <w:rPr>
          <w:rStyle w:val="Emphasis"/>
          <w:highlight w:val="green"/>
        </w:rPr>
        <w:t>Iran</w:t>
      </w:r>
      <w:r w:rsidRPr="003A53D5">
        <w:rPr>
          <w:rStyle w:val="Emphasis"/>
        </w:rPr>
        <w:t xml:space="preserve">. </w:t>
      </w:r>
      <w:r w:rsidRPr="00B33B69">
        <w:rPr>
          <w:rStyle w:val="Emphasis"/>
          <w:highlight w:val="green"/>
        </w:rPr>
        <w:t>Two</w:t>
      </w:r>
      <w:r w:rsidRPr="003A53D5">
        <w:rPr>
          <w:sz w:val="14"/>
        </w:rPr>
        <w:t xml:space="preserve">: </w:t>
      </w:r>
      <w:r w:rsidRPr="003A53D5">
        <w:rPr>
          <w:rStyle w:val="Emphasis"/>
        </w:rPr>
        <w:t>the strike</w:t>
      </w:r>
      <w:r w:rsidRPr="003A53D5">
        <w:rPr>
          <w:sz w:val="14"/>
        </w:rPr>
        <w:t xml:space="preserve"> only </w:t>
      </w:r>
      <w:r w:rsidRPr="00B33B69">
        <w:rPr>
          <w:rStyle w:val="Emphasis"/>
          <w:highlight w:val="green"/>
        </w:rPr>
        <w:t>reaffirms</w:t>
      </w:r>
      <w:r w:rsidRPr="003A53D5">
        <w:rPr>
          <w:rStyle w:val="Emphasis"/>
        </w:rPr>
        <w:t xml:space="preserve"> in Kim Jong </w:t>
      </w:r>
      <w:proofErr w:type="spellStart"/>
      <w:r w:rsidRPr="003A53D5">
        <w:rPr>
          <w:rStyle w:val="Emphasis"/>
        </w:rPr>
        <w:t>Un’s</w:t>
      </w:r>
      <w:proofErr w:type="spellEnd"/>
      <w:r w:rsidRPr="003A53D5">
        <w:rPr>
          <w:rStyle w:val="Emphasis"/>
        </w:rPr>
        <w:t xml:space="preserve"> mind</w:t>
      </w:r>
      <w:r w:rsidRPr="003A53D5">
        <w:rPr>
          <w:sz w:val="14"/>
        </w:rPr>
        <w:t xml:space="preserve"> </w:t>
      </w:r>
      <w:r w:rsidRPr="003A53D5">
        <w:rPr>
          <w:rStyle w:val="Emphasis"/>
        </w:rPr>
        <w:t xml:space="preserve">his </w:t>
      </w:r>
      <w:r w:rsidRPr="00B33B69">
        <w:rPr>
          <w:rStyle w:val="Emphasis"/>
          <w:highlight w:val="green"/>
        </w:rPr>
        <w:t>conviction to pursue</w:t>
      </w:r>
      <w:r w:rsidRPr="003A53D5">
        <w:rPr>
          <w:rStyle w:val="Emphasis"/>
        </w:rPr>
        <w:t xml:space="preserve"> and maintain a </w:t>
      </w:r>
      <w:r w:rsidRPr="00B33B69">
        <w:rPr>
          <w:rStyle w:val="Emphasis"/>
          <w:highlight w:val="green"/>
        </w:rPr>
        <w:t>nuclear arsenal</w:t>
      </w:r>
      <w:r w:rsidRPr="003A53D5">
        <w:rPr>
          <w:sz w:val="14"/>
        </w:rPr>
        <w:t>.”</w:t>
      </w:r>
    </w:p>
    <w:p w14:paraId="34766CE5" w14:textId="77777777" w:rsidR="004E09AE" w:rsidRPr="003A53D5" w:rsidRDefault="004E09AE" w:rsidP="004E09AE">
      <w:pPr>
        <w:rPr>
          <w:sz w:val="14"/>
        </w:rPr>
      </w:pPr>
      <w:r w:rsidRPr="003A53D5">
        <w:rPr>
          <w:sz w:val="14"/>
        </w:rPr>
        <w:t xml:space="preserve">And </w:t>
      </w:r>
      <w:r w:rsidRPr="00B33B69">
        <w:rPr>
          <w:rStyle w:val="Emphasis"/>
          <w:highlight w:val="green"/>
        </w:rPr>
        <w:t>the contrast</w:t>
      </w:r>
      <w:r w:rsidRPr="003A53D5">
        <w:rPr>
          <w:rStyle w:val="Emphasis"/>
        </w:rPr>
        <w:t xml:space="preserve"> between Iran and North Korea </w:t>
      </w:r>
      <w:r w:rsidRPr="00B33B69">
        <w:rPr>
          <w:rStyle w:val="Emphasis"/>
          <w:highlight w:val="green"/>
        </w:rPr>
        <w:t>is stark</w:t>
      </w:r>
      <w:r w:rsidRPr="003A53D5">
        <w:rPr>
          <w:sz w:val="14"/>
        </w:rPr>
        <w:t xml:space="preserve">, particularly </w:t>
      </w:r>
      <w:r w:rsidRPr="00B33B69">
        <w:rPr>
          <w:rStyle w:val="Emphasis"/>
          <w:highlight w:val="green"/>
        </w:rPr>
        <w:t>in terms of</w:t>
      </w:r>
      <w:r w:rsidRPr="003A53D5">
        <w:rPr>
          <w:rStyle w:val="Emphasis"/>
        </w:rPr>
        <w:t xml:space="preserve"> nuclear </w:t>
      </w:r>
      <w:r w:rsidRPr="00B33B69">
        <w:rPr>
          <w:rStyle w:val="Emphasis"/>
          <w:highlight w:val="green"/>
        </w:rPr>
        <w:t>capabilities</w:t>
      </w:r>
      <w:r w:rsidRPr="003A53D5">
        <w:rPr>
          <w:sz w:val="14"/>
        </w:rPr>
        <w:t>.</w:t>
      </w:r>
    </w:p>
    <w:p w14:paraId="3E3C6469" w14:textId="77777777" w:rsidR="004E09AE" w:rsidRPr="003A53D5" w:rsidRDefault="004E09AE" w:rsidP="004E09AE">
      <w:pPr>
        <w:rPr>
          <w:sz w:val="14"/>
        </w:rPr>
      </w:pPr>
      <w:r w:rsidRPr="003A53D5">
        <w:rPr>
          <w:sz w:val="14"/>
        </w:rPr>
        <w:t>“</w:t>
      </w:r>
      <w:r w:rsidRPr="003A53D5">
        <w:rPr>
          <w:rStyle w:val="Emphasis"/>
        </w:rPr>
        <w:t>Pyongyang’s nuclear program is</w:t>
      </w:r>
      <w:r w:rsidRPr="003A53D5">
        <w:rPr>
          <w:sz w:val="14"/>
        </w:rPr>
        <w:t xml:space="preserve"> much </w:t>
      </w:r>
      <w:r w:rsidRPr="003A53D5">
        <w:rPr>
          <w:rStyle w:val="Emphasis"/>
        </w:rPr>
        <w:t>more advanced</w:t>
      </w:r>
      <w:r w:rsidRPr="003A53D5">
        <w:rPr>
          <w:sz w:val="14"/>
        </w:rPr>
        <w:t xml:space="preserve">, </w:t>
      </w:r>
      <w:r w:rsidRPr="003A53D5">
        <w:rPr>
          <w:rStyle w:val="Emphasis"/>
        </w:rPr>
        <w:t>with weapons possibly ready to launch on multiple delivery systems</w:t>
      </w:r>
      <w:r w:rsidRPr="003A53D5">
        <w:rPr>
          <w:sz w:val="14"/>
        </w:rPr>
        <w:t xml:space="preserve">, including ICBMs,” said Leif-Eric Easley, an international security professor at Ewha </w:t>
      </w:r>
      <w:proofErr w:type="spellStart"/>
      <w:r w:rsidRPr="003A53D5">
        <w:rPr>
          <w:sz w:val="14"/>
        </w:rPr>
        <w:t>Womans</w:t>
      </w:r>
      <w:proofErr w:type="spellEnd"/>
      <w:r w:rsidRPr="003A53D5">
        <w:rPr>
          <w:sz w:val="14"/>
        </w:rPr>
        <w:t xml:space="preserve"> University in Seoul, referencing intercontinental ballistic missiles </w:t>
      </w:r>
      <w:r w:rsidRPr="003A53D5">
        <w:rPr>
          <w:rStyle w:val="Emphasis"/>
        </w:rPr>
        <w:t>which can travel around the globe</w:t>
      </w:r>
      <w:r w:rsidRPr="003A53D5">
        <w:rPr>
          <w:sz w:val="14"/>
        </w:rPr>
        <w:t>, far further than any missiles Iran possesses.</w:t>
      </w:r>
    </w:p>
    <w:p w14:paraId="2DE4D41B" w14:textId="77777777" w:rsidR="004E09AE" w:rsidRPr="003A53D5" w:rsidRDefault="004E09AE" w:rsidP="004E09AE">
      <w:pPr>
        <w:rPr>
          <w:sz w:val="14"/>
        </w:rPr>
      </w:pPr>
      <w:r w:rsidRPr="003A53D5">
        <w:rPr>
          <w:sz w:val="14"/>
        </w:rPr>
        <w:t>“</w:t>
      </w:r>
      <w:r w:rsidRPr="003A53D5">
        <w:rPr>
          <w:rStyle w:val="Emphasis"/>
        </w:rPr>
        <w:t xml:space="preserve">The </w:t>
      </w:r>
      <w:r w:rsidRPr="00B33B69">
        <w:rPr>
          <w:rStyle w:val="Emphasis"/>
          <w:highlight w:val="green"/>
        </w:rPr>
        <w:t>Kim</w:t>
      </w:r>
      <w:r w:rsidRPr="003A53D5">
        <w:rPr>
          <w:rStyle w:val="Emphasis"/>
        </w:rPr>
        <w:t xml:space="preserve"> regime </w:t>
      </w:r>
      <w:r w:rsidRPr="00B33B69">
        <w:rPr>
          <w:rStyle w:val="Emphasis"/>
          <w:highlight w:val="green"/>
        </w:rPr>
        <w:t>can threaten the US homeland</w:t>
      </w:r>
      <w:r w:rsidRPr="003A53D5">
        <w:rPr>
          <w:rStyle w:val="Emphasis"/>
        </w:rPr>
        <w:t>, and Seoul is within range of many North Korean weapons of various types</w:t>
      </w:r>
      <w:r w:rsidRPr="003A53D5">
        <w:rPr>
          <w:sz w:val="14"/>
        </w:rPr>
        <w:t>,” he added.</w:t>
      </w:r>
    </w:p>
    <w:p w14:paraId="3EA9DFFB" w14:textId="77777777" w:rsidR="004E09AE" w:rsidRPr="003A53D5" w:rsidRDefault="004E09AE" w:rsidP="004E09AE">
      <w:pPr>
        <w:rPr>
          <w:sz w:val="14"/>
        </w:rPr>
      </w:pPr>
      <w:r w:rsidRPr="00B33B69">
        <w:rPr>
          <w:rStyle w:val="Emphasis"/>
          <w:highlight w:val="green"/>
        </w:rPr>
        <w:t>Iran</w:t>
      </w:r>
      <w:r w:rsidRPr="003A53D5">
        <w:rPr>
          <w:sz w:val="14"/>
        </w:rPr>
        <w:t xml:space="preserve">, by contrast, </w:t>
      </w:r>
      <w:r w:rsidRPr="00B33B69">
        <w:rPr>
          <w:rStyle w:val="Emphasis"/>
          <w:highlight w:val="green"/>
        </w:rPr>
        <w:t>has not</w:t>
      </w:r>
      <w:r w:rsidRPr="003A53D5">
        <w:rPr>
          <w:rStyle w:val="Emphasis"/>
        </w:rPr>
        <w:t xml:space="preserve"> yet </w:t>
      </w:r>
      <w:r w:rsidRPr="00B33B69">
        <w:rPr>
          <w:rStyle w:val="Emphasis"/>
          <w:highlight w:val="green"/>
        </w:rPr>
        <w:t>developed</w:t>
      </w:r>
      <w:r w:rsidRPr="003A53D5">
        <w:rPr>
          <w:rStyle w:val="Emphasis"/>
        </w:rPr>
        <w:t xml:space="preserve"> a </w:t>
      </w:r>
      <w:r w:rsidRPr="00B33B69">
        <w:rPr>
          <w:rStyle w:val="Emphasis"/>
          <w:highlight w:val="green"/>
        </w:rPr>
        <w:t>deliverable nuclear weapon</w:t>
      </w:r>
      <w:r w:rsidRPr="003A53D5">
        <w:rPr>
          <w:rStyle w:val="Emphasis"/>
        </w:rPr>
        <w:t xml:space="preserve"> and its uranium enrichment had remained short of the threshold for weaponization</w:t>
      </w:r>
      <w:r w:rsidRPr="003A53D5">
        <w:rPr>
          <w:sz w:val="14"/>
        </w:rPr>
        <w:t>, according to the International Atomic Energy Agency’s latest assessment.</w:t>
      </w:r>
    </w:p>
    <w:p w14:paraId="160287AA" w14:textId="77777777" w:rsidR="004E09AE" w:rsidRPr="003A53D5" w:rsidRDefault="004E09AE" w:rsidP="004E09AE">
      <w:pPr>
        <w:rPr>
          <w:sz w:val="14"/>
        </w:rPr>
      </w:pPr>
      <w:r w:rsidRPr="00B33B69">
        <w:rPr>
          <w:rStyle w:val="Emphasis"/>
          <w:highlight w:val="green"/>
        </w:rPr>
        <w:t>It</w:t>
      </w:r>
      <w:r w:rsidRPr="003A53D5">
        <w:rPr>
          <w:rStyle w:val="Emphasis"/>
        </w:rPr>
        <w:t xml:space="preserve"> had also </w:t>
      </w:r>
      <w:r w:rsidRPr="00B33B69">
        <w:rPr>
          <w:rStyle w:val="Emphasis"/>
          <w:highlight w:val="green"/>
        </w:rPr>
        <w:t>pursued years of diplomacy</w:t>
      </w:r>
      <w:r w:rsidRPr="003A53D5">
        <w:rPr>
          <w:rStyle w:val="Emphasis"/>
        </w:rPr>
        <w:t xml:space="preserve"> </w:t>
      </w:r>
      <w:r w:rsidRPr="00B33B69">
        <w:rPr>
          <w:rStyle w:val="Emphasis"/>
          <w:highlight w:val="green"/>
        </w:rPr>
        <w:t>with</w:t>
      </w:r>
      <w:r w:rsidRPr="003A53D5">
        <w:rPr>
          <w:rStyle w:val="Emphasis"/>
        </w:rPr>
        <w:t xml:space="preserve"> </w:t>
      </w:r>
      <w:r w:rsidRPr="00B33B69">
        <w:rPr>
          <w:rStyle w:val="Emphasis"/>
          <w:highlight w:val="green"/>
        </w:rPr>
        <w:t>the US</w:t>
      </w:r>
      <w:r w:rsidRPr="003A53D5">
        <w:rPr>
          <w:rStyle w:val="Emphasis"/>
        </w:rPr>
        <w:t xml:space="preserve"> and Western powers over its nuclear program</w:t>
      </w:r>
      <w:r w:rsidRPr="003A53D5">
        <w:rPr>
          <w:sz w:val="14"/>
        </w:rPr>
        <w:t xml:space="preserve">, </w:t>
      </w:r>
      <w:r w:rsidRPr="003A53D5">
        <w:rPr>
          <w:rStyle w:val="Emphasis"/>
        </w:rPr>
        <w:t xml:space="preserve">diplomacy that was </w:t>
      </w:r>
      <w:r w:rsidRPr="00B33B69">
        <w:rPr>
          <w:rStyle w:val="Emphasis"/>
          <w:highlight w:val="green"/>
        </w:rPr>
        <w:t>supposedly still in play when Trump ordered</w:t>
      </w:r>
      <w:r w:rsidRPr="003A53D5">
        <w:rPr>
          <w:rStyle w:val="Emphasis"/>
        </w:rPr>
        <w:t xml:space="preserve"> B-2 stealth aircraft to drop</w:t>
      </w:r>
      <w:r w:rsidRPr="003A53D5">
        <w:rPr>
          <w:sz w:val="14"/>
        </w:rPr>
        <w:t xml:space="preserve"> “</w:t>
      </w:r>
      <w:r w:rsidRPr="00B33B69">
        <w:rPr>
          <w:rStyle w:val="Emphasis"/>
          <w:highlight w:val="green"/>
        </w:rPr>
        <w:t>bunker</w:t>
      </w:r>
      <w:r w:rsidRPr="003A53D5">
        <w:rPr>
          <w:rStyle w:val="Emphasis"/>
        </w:rPr>
        <w:t xml:space="preserve"> </w:t>
      </w:r>
      <w:r w:rsidRPr="00B33B69">
        <w:rPr>
          <w:rStyle w:val="Emphasis"/>
          <w:highlight w:val="green"/>
        </w:rPr>
        <w:t>busting</w:t>
      </w:r>
      <w:r w:rsidRPr="003A53D5">
        <w:rPr>
          <w:sz w:val="14"/>
        </w:rPr>
        <w:t xml:space="preserve">” </w:t>
      </w:r>
      <w:r w:rsidRPr="00B33B69">
        <w:rPr>
          <w:rStyle w:val="Emphasis"/>
          <w:highlight w:val="green"/>
        </w:rPr>
        <w:t>bombs</w:t>
      </w:r>
      <w:r w:rsidRPr="003A53D5">
        <w:rPr>
          <w:rStyle w:val="Emphasis"/>
        </w:rPr>
        <w:t xml:space="preserve"> on Iran’s nuclear facilities</w:t>
      </w:r>
      <w:r w:rsidRPr="003A53D5">
        <w:rPr>
          <w:sz w:val="14"/>
        </w:rPr>
        <w:t>.</w:t>
      </w:r>
    </w:p>
    <w:p w14:paraId="7A1B3250" w14:textId="77777777" w:rsidR="004E09AE" w:rsidRPr="003A53D5" w:rsidRDefault="004E09AE" w:rsidP="004E09AE">
      <w:pPr>
        <w:rPr>
          <w:sz w:val="14"/>
        </w:rPr>
      </w:pPr>
      <w:r w:rsidRPr="003A53D5">
        <w:rPr>
          <w:sz w:val="14"/>
        </w:rPr>
        <w:t>A matrix of deterrents</w:t>
      </w:r>
    </w:p>
    <w:p w14:paraId="006611B1" w14:textId="77777777" w:rsidR="004E09AE" w:rsidRPr="003A53D5" w:rsidRDefault="004E09AE" w:rsidP="004E09AE">
      <w:pPr>
        <w:rPr>
          <w:sz w:val="14"/>
        </w:rPr>
      </w:pPr>
      <w:r w:rsidRPr="003A53D5">
        <w:rPr>
          <w:rStyle w:val="Emphasis"/>
        </w:rPr>
        <w:t>North Korea is believed to possess between 40 and 50 warheads, along with the means to deliver them across the region and potentially to the US mainland</w:t>
      </w:r>
      <w:r w:rsidRPr="003A53D5">
        <w:rPr>
          <w:sz w:val="14"/>
        </w:rPr>
        <w:t>.</w:t>
      </w:r>
    </w:p>
    <w:p w14:paraId="66C152B2" w14:textId="77777777" w:rsidR="004E09AE" w:rsidRPr="003A53D5" w:rsidRDefault="004E09AE" w:rsidP="004E09AE">
      <w:pPr>
        <w:rPr>
          <w:sz w:val="14"/>
        </w:rPr>
      </w:pPr>
      <w:r w:rsidRPr="003A53D5">
        <w:rPr>
          <w:sz w:val="14"/>
        </w:rPr>
        <w:t>“</w:t>
      </w:r>
      <w:r w:rsidRPr="003A53D5">
        <w:rPr>
          <w:rStyle w:val="Emphasis"/>
        </w:rPr>
        <w:t>An attack on North Korea could provoke the risk of full-scale nuclear war</w:t>
      </w:r>
      <w:r w:rsidRPr="003A53D5">
        <w:rPr>
          <w:sz w:val="14"/>
        </w:rPr>
        <w:t>,” Lim of Kyungnam University warned.</w:t>
      </w:r>
    </w:p>
    <w:p w14:paraId="218E54A1" w14:textId="77777777" w:rsidR="004E09AE" w:rsidRPr="003A53D5" w:rsidRDefault="004E09AE" w:rsidP="004E09AE">
      <w:pPr>
        <w:rPr>
          <w:sz w:val="14"/>
        </w:rPr>
      </w:pPr>
      <w:r w:rsidRPr="003A53D5">
        <w:rPr>
          <w:sz w:val="14"/>
        </w:rPr>
        <w:t>He added that under the US-South Korea alliance treaty, US military action against North Korea would also require prior consultation with the South Korean government, a step that carries political and legal implications.</w:t>
      </w:r>
    </w:p>
    <w:p w14:paraId="6C515DCE" w14:textId="77777777" w:rsidR="004E09AE" w:rsidRPr="003A53D5" w:rsidRDefault="004E09AE" w:rsidP="004E09AE">
      <w:pPr>
        <w:rPr>
          <w:sz w:val="14"/>
        </w:rPr>
      </w:pPr>
      <w:r w:rsidRPr="003A53D5">
        <w:rPr>
          <w:sz w:val="14"/>
        </w:rPr>
        <w:t>There are also external powers to consider. Unlike Iran, North Korea has a formal mutual defense treaty with Russia, “which allows Russia to automatically intervene in the event of an attack,” Lim underscored.</w:t>
      </w:r>
    </w:p>
    <w:p w14:paraId="0888A652" w14:textId="77777777" w:rsidR="004E09AE" w:rsidRPr="003A53D5" w:rsidRDefault="004E09AE" w:rsidP="004E09AE">
      <w:pPr>
        <w:rPr>
          <w:sz w:val="14"/>
        </w:rPr>
      </w:pPr>
      <w:r w:rsidRPr="003A53D5">
        <w:rPr>
          <w:rStyle w:val="Emphasis"/>
        </w:rPr>
        <w:t xml:space="preserve">This </w:t>
      </w:r>
      <w:r w:rsidRPr="00B33B69">
        <w:rPr>
          <w:rStyle w:val="Emphasis"/>
          <w:highlight w:val="green"/>
        </w:rPr>
        <w:t>matrix of deterrents</w:t>
      </w:r>
      <w:r w:rsidRPr="003A53D5">
        <w:rPr>
          <w:sz w:val="14"/>
        </w:rPr>
        <w:t xml:space="preserve"> – nuclear capability, US regional alliances, and Russian backing – </w:t>
      </w:r>
      <w:r w:rsidRPr="003A53D5">
        <w:rPr>
          <w:rStyle w:val="Emphasis"/>
        </w:rPr>
        <w:t xml:space="preserve">likely </w:t>
      </w:r>
      <w:r w:rsidRPr="00B33B69">
        <w:rPr>
          <w:rStyle w:val="Emphasis"/>
          <w:highlight w:val="green"/>
        </w:rPr>
        <w:t>insulates Pyongyang from</w:t>
      </w:r>
      <w:r w:rsidRPr="003A53D5">
        <w:rPr>
          <w:rStyle w:val="Emphasis"/>
        </w:rPr>
        <w:t xml:space="preserve"> the kind of </w:t>
      </w:r>
      <w:r w:rsidRPr="00B33B69">
        <w:rPr>
          <w:rStyle w:val="Emphasis"/>
          <w:highlight w:val="green"/>
        </w:rPr>
        <w:t>unilateral military</w:t>
      </w:r>
      <w:r w:rsidRPr="003A53D5">
        <w:rPr>
          <w:rStyle w:val="Emphasis"/>
        </w:rPr>
        <w:t xml:space="preserve"> </w:t>
      </w:r>
      <w:r w:rsidRPr="00B33B69">
        <w:rPr>
          <w:rStyle w:val="Emphasis"/>
          <w:highlight w:val="green"/>
        </w:rPr>
        <w:t>action</w:t>
      </w:r>
      <w:r w:rsidRPr="003A53D5">
        <w:rPr>
          <w:rStyle w:val="Emphasis"/>
        </w:rPr>
        <w:t xml:space="preserve"> </w:t>
      </w:r>
      <w:r w:rsidRPr="00B33B69">
        <w:rPr>
          <w:rStyle w:val="Emphasis"/>
          <w:highlight w:val="green"/>
        </w:rPr>
        <w:t>Washington exercised in Iran</w:t>
      </w:r>
      <w:r w:rsidRPr="003A53D5">
        <w:rPr>
          <w:rStyle w:val="Emphasis"/>
        </w:rPr>
        <w:t>.</w:t>
      </w:r>
    </w:p>
    <w:p w14:paraId="7D613C47" w14:textId="77777777" w:rsidR="004E09AE" w:rsidRPr="003A53D5" w:rsidRDefault="004E09AE" w:rsidP="004E09AE">
      <w:pPr>
        <w:rPr>
          <w:sz w:val="14"/>
        </w:rPr>
      </w:pPr>
      <w:r w:rsidRPr="003A53D5">
        <w:rPr>
          <w:sz w:val="14"/>
        </w:rPr>
        <w:t xml:space="preserve">In the end, said Lim, </w:t>
      </w:r>
      <w:r w:rsidRPr="003A53D5">
        <w:rPr>
          <w:rStyle w:val="Emphasis"/>
        </w:rPr>
        <w:t>the strike on Iran might not serve as a deterrent to proliferation but as a justification</w:t>
      </w:r>
      <w:r w:rsidRPr="003A53D5">
        <w:rPr>
          <w:sz w:val="14"/>
        </w:rPr>
        <w:t>.</w:t>
      </w:r>
    </w:p>
    <w:p w14:paraId="16525B3E" w14:textId="77777777" w:rsidR="004E09AE" w:rsidRPr="003A53D5" w:rsidRDefault="004E09AE" w:rsidP="004E09AE">
      <w:pPr>
        <w:rPr>
          <w:sz w:val="14"/>
        </w:rPr>
      </w:pPr>
      <w:r w:rsidRPr="003A53D5">
        <w:rPr>
          <w:sz w:val="14"/>
        </w:rPr>
        <w:t>“</w:t>
      </w:r>
      <w:r w:rsidRPr="003A53D5">
        <w:rPr>
          <w:rStyle w:val="Emphasis"/>
        </w:rPr>
        <w:t xml:space="preserve">This attack will </w:t>
      </w:r>
      <w:r w:rsidRPr="00B33B69">
        <w:rPr>
          <w:rStyle w:val="Emphasis"/>
          <w:highlight w:val="green"/>
        </w:rPr>
        <w:t>deepen</w:t>
      </w:r>
      <w:r w:rsidRPr="003A53D5">
        <w:rPr>
          <w:rStyle w:val="Emphasis"/>
        </w:rPr>
        <w:t xml:space="preserve"> North Korea’s </w:t>
      </w:r>
      <w:r w:rsidRPr="00B33B69">
        <w:rPr>
          <w:rStyle w:val="Emphasis"/>
          <w:highlight w:val="green"/>
        </w:rPr>
        <w:t>distrust</w:t>
      </w:r>
      <w:r w:rsidRPr="003A53D5">
        <w:rPr>
          <w:rStyle w:val="Emphasis"/>
        </w:rPr>
        <w:t xml:space="preserve"> of the US</w:t>
      </w:r>
      <w:r w:rsidRPr="003A53D5">
        <w:rPr>
          <w:sz w:val="14"/>
        </w:rPr>
        <w:t>,” he said, “</w:t>
      </w:r>
      <w:r w:rsidRPr="003A53D5">
        <w:rPr>
          <w:rStyle w:val="Emphasis"/>
        </w:rPr>
        <w:t xml:space="preserve">and is expected to </w:t>
      </w:r>
      <w:r w:rsidRPr="00B33B69">
        <w:rPr>
          <w:rStyle w:val="Emphasis"/>
          <w:highlight w:val="green"/>
        </w:rPr>
        <w:t>act as a catalyst for</w:t>
      </w:r>
      <w:r w:rsidRPr="003A53D5">
        <w:rPr>
          <w:rStyle w:val="Emphasis"/>
        </w:rPr>
        <w:t xml:space="preserve"> a shift in North Korea’s foreign policy, particularly by</w:t>
      </w:r>
      <w:r w:rsidRPr="003A53D5">
        <w:rPr>
          <w:sz w:val="14"/>
        </w:rPr>
        <w:t xml:space="preserve"> </w:t>
      </w:r>
      <w:r w:rsidRPr="00B33B69">
        <w:rPr>
          <w:rStyle w:val="Emphasis"/>
          <w:highlight w:val="green"/>
        </w:rPr>
        <w:t>strengthening</w:t>
      </w:r>
      <w:r w:rsidRPr="003A53D5">
        <w:rPr>
          <w:rStyle w:val="Emphasis"/>
        </w:rPr>
        <w:t xml:space="preserve"> and deepening military </w:t>
      </w:r>
      <w:r w:rsidRPr="00B33B69">
        <w:rPr>
          <w:rStyle w:val="Emphasis"/>
          <w:highlight w:val="green"/>
        </w:rPr>
        <w:t>cooperation with Russia</w:t>
      </w:r>
      <w:r w:rsidRPr="003A53D5">
        <w:rPr>
          <w:sz w:val="14"/>
        </w:rPr>
        <w:t>.”</w:t>
      </w:r>
    </w:p>
    <w:p w14:paraId="70831F21" w14:textId="77777777" w:rsidR="004E09AE" w:rsidRPr="0031562F" w:rsidRDefault="004E09AE" w:rsidP="004E09AE">
      <w:pPr>
        <w:pStyle w:val="Heading4"/>
      </w:pPr>
      <w:r>
        <w:t xml:space="preserve">Draws in </w:t>
      </w:r>
      <w:r>
        <w:rPr>
          <w:u w:val="single"/>
        </w:rPr>
        <w:t>everybody</w:t>
      </w:r>
      <w:r>
        <w:t xml:space="preserve">. </w:t>
      </w:r>
    </w:p>
    <w:p w14:paraId="714E2B5F" w14:textId="77777777" w:rsidR="004E09AE" w:rsidRPr="007B0F06" w:rsidRDefault="004E09AE" w:rsidP="004E09AE">
      <w:r w:rsidRPr="007B0F06">
        <w:t xml:space="preserve">Robert A. </w:t>
      </w:r>
      <w:r w:rsidRPr="007B0F06">
        <w:rPr>
          <w:rStyle w:val="Style13ptBold"/>
        </w:rPr>
        <w:t>Manning</w:t>
      </w:r>
      <w:r>
        <w:t xml:space="preserve"> 1-13-20</w:t>
      </w:r>
      <w:r w:rsidRPr="007B0F06">
        <w:rPr>
          <w:rStyle w:val="Style13ptBold"/>
        </w:rPr>
        <w:t>25</w:t>
      </w:r>
      <w:r>
        <w:t xml:space="preserve">, </w:t>
      </w:r>
      <w:r w:rsidRPr="007B0F06">
        <w:t>a distinguished fellow with the Strategic Foresight Hub at the Stimson Center, where he works on its global foresight and China programs</w:t>
      </w:r>
      <w:r>
        <w:t xml:space="preserve">, </w:t>
      </w:r>
      <w:r w:rsidRPr="007B0F06">
        <w:t xml:space="preserve">"North Korea's War Threats Are Deadly Serious", </w:t>
      </w:r>
      <w:r>
        <w:t xml:space="preserve">Foreign Policy, </w:t>
      </w:r>
      <w:r w:rsidRPr="007B0F06">
        <w:t>https://foreignpolicy.com/2024/10/07/northkorea-war-nuclear-russia-china/</w:t>
      </w:r>
    </w:p>
    <w:p w14:paraId="5EE2DB6A" w14:textId="77777777" w:rsidR="004E09AE" w:rsidRPr="007B0F06" w:rsidRDefault="004E09AE" w:rsidP="004E09AE">
      <w:r w:rsidRPr="007B0F06">
        <w:t xml:space="preserve">At the same time, </w:t>
      </w:r>
      <w:r w:rsidRPr="00B33B69">
        <w:rPr>
          <w:rStyle w:val="Emphasis"/>
          <w:highlight w:val="green"/>
        </w:rPr>
        <w:t>Pyongyang bolstered ties with China</w:t>
      </w:r>
      <w:r w:rsidRPr="007B0F06">
        <w:t xml:space="preserve">, which had become tense after Beijing backed tough United Nations economic sanctions </w:t>
      </w:r>
      <w:r w:rsidRPr="00B33B69">
        <w:rPr>
          <w:rStyle w:val="Emphasis"/>
          <w:highlight w:val="green"/>
        </w:rPr>
        <w:t>after</w:t>
      </w:r>
      <w:r w:rsidRPr="007B0F06">
        <w:t xml:space="preserve"> </w:t>
      </w:r>
      <w:r w:rsidRPr="006E7AFB">
        <w:rPr>
          <w:rStyle w:val="Emphasis"/>
        </w:rPr>
        <w:t xml:space="preserve">North Korea’s nuclear </w:t>
      </w:r>
      <w:r w:rsidRPr="00B33B69">
        <w:rPr>
          <w:rStyle w:val="Emphasis"/>
          <w:highlight w:val="green"/>
        </w:rPr>
        <w:t>tests in 2016</w:t>
      </w:r>
      <w:r w:rsidRPr="006E7AFB">
        <w:rPr>
          <w:rStyle w:val="Emphasis"/>
        </w:rPr>
        <w:t xml:space="preserve"> and 2017</w:t>
      </w:r>
      <w:r w:rsidRPr="007B0F06">
        <w:t>. Kim visited Beijing in January 2019, and Chinese President Xi Jinping followed with an exchange visit to Pyongyang that June. China, along with Russia, has since blocked U.S. efforts to impose new sanctions for North Korea’s ICBM tests.</w:t>
      </w:r>
    </w:p>
    <w:p w14:paraId="40084DBF" w14:textId="77777777" w:rsidR="004E09AE" w:rsidRPr="007B0F06" w:rsidRDefault="004E09AE" w:rsidP="004E09AE">
      <w:r w:rsidRPr="007B0F06">
        <w:t xml:space="preserve">The geopolitical shift intensified as </w:t>
      </w:r>
      <w:r w:rsidRPr="00B33B69">
        <w:rPr>
          <w:rStyle w:val="Emphasis"/>
          <w:highlight w:val="green"/>
        </w:rPr>
        <w:t>Russia formed</w:t>
      </w:r>
      <w:r w:rsidRPr="006E7AFB">
        <w:rPr>
          <w:rStyle w:val="Emphasis"/>
        </w:rPr>
        <w:t xml:space="preserve"> its </w:t>
      </w:r>
      <w:r w:rsidRPr="00B33B69">
        <w:rPr>
          <w:rStyle w:val="Emphasis"/>
          <w:highlight w:val="green"/>
        </w:rPr>
        <w:t>new</w:t>
      </w:r>
      <w:r w:rsidRPr="006E7AFB">
        <w:rPr>
          <w:rStyle w:val="Emphasis"/>
        </w:rPr>
        <w:t xml:space="preserve"> security </w:t>
      </w:r>
      <w:r w:rsidRPr="00B33B69">
        <w:rPr>
          <w:rStyle w:val="Emphasis"/>
          <w:highlight w:val="green"/>
        </w:rPr>
        <w:t>partnership with North Korea</w:t>
      </w:r>
      <w:r w:rsidRPr="006E7AFB">
        <w:rPr>
          <w:rStyle w:val="Emphasis"/>
        </w:rPr>
        <w:t xml:space="preserve"> </w:t>
      </w:r>
      <w:r w:rsidRPr="00B33B69">
        <w:rPr>
          <w:rStyle w:val="Emphasis"/>
          <w:highlight w:val="green"/>
        </w:rPr>
        <w:t>after</w:t>
      </w:r>
      <w:r w:rsidRPr="006E7AFB">
        <w:rPr>
          <w:rStyle w:val="Emphasis"/>
        </w:rPr>
        <w:t xml:space="preserve"> the </w:t>
      </w:r>
      <w:r w:rsidRPr="00B33B69">
        <w:rPr>
          <w:rStyle w:val="Emphasis"/>
          <w:highlight w:val="green"/>
        </w:rPr>
        <w:t>Ukraine</w:t>
      </w:r>
      <w:r w:rsidRPr="006E7AFB">
        <w:rPr>
          <w:rStyle w:val="Emphasis"/>
        </w:rPr>
        <w:t xml:space="preserve"> invasion</w:t>
      </w:r>
      <w:r w:rsidRPr="007B0F06">
        <w:t>, trading economic and military aid for ammunition and missiles. This move made China uncomfortable, as conveyed in private discussions with Chinese officials and thinktank experts. They fear Russian President Vladimir Putin is displacing Beijing’s leverage and creating a situation much like the 1950s and ’60s, when Kim’s grandfather, Kim Il Sung, played the two communist powers against each other.</w:t>
      </w:r>
    </w:p>
    <w:p w14:paraId="199B62DE" w14:textId="77777777" w:rsidR="004E09AE" w:rsidRPr="007B0F06" w:rsidRDefault="004E09AE" w:rsidP="004E09AE">
      <w:r w:rsidRPr="007B0F06">
        <w:t>The third shift is no less profound: In January, Kim abandoned a 70-year-old policy of reunification of what both North and South Korea defined as one familial nation divided by history, and declared South Korea as a “principal enemy.” He called for a change to North Korea’s constitution—erasing a commitment to reunification—dismantled agencies that handled North-South reconciliation, and tore down a reunification monument in Pyongyang that his father built.</w:t>
      </w:r>
    </w:p>
    <w:p w14:paraId="792CA740" w14:textId="77777777" w:rsidR="004E09AE" w:rsidRPr="007B0F06" w:rsidRDefault="004E09AE" w:rsidP="004E09AE">
      <w:r w:rsidRPr="007B0F06">
        <w:t>Recent events reinforce these changes. For Kim, U.S. election cycles are often fun messaging opportunities. In September, Pyongyang launched a barrage of short-range ballistic missile tests, Kim vowed to make his nuclear force ready for combat with the United States, and then, for good measure, he published a rare photo of himself strolling through a top-secret uranium enrichment plant and pledged to build more nuclear weapons. But this is just a sneak preview of what we can expect.</w:t>
      </w:r>
    </w:p>
    <w:p w14:paraId="411942D4" w14:textId="77777777" w:rsidR="004E09AE" w:rsidRPr="007B0F06" w:rsidRDefault="004E09AE" w:rsidP="004E09AE">
      <w:r w:rsidRPr="007B0F06">
        <w:t>Why does all this matter? For now, at least, Kim has taken both denuclearization and North-South reunification off the table—regardless of the fact that those remain the policy goals of the United States and South Korea, respectively.</w:t>
      </w:r>
    </w:p>
    <w:p w14:paraId="01258D2C" w14:textId="77777777" w:rsidR="004E09AE" w:rsidRPr="007B0F06" w:rsidRDefault="004E09AE" w:rsidP="004E09AE">
      <w:r w:rsidRPr="006E7AFB">
        <w:rPr>
          <w:rStyle w:val="Emphasis"/>
        </w:rPr>
        <w:t xml:space="preserve">The Korea problem is now </w:t>
      </w:r>
      <w:r w:rsidRPr="00B33B69">
        <w:rPr>
          <w:rStyle w:val="Emphasis"/>
          <w:highlight w:val="green"/>
        </w:rPr>
        <w:t>embedded in zero-sum</w:t>
      </w:r>
      <w:r w:rsidRPr="006E7AFB">
        <w:rPr>
          <w:rStyle w:val="Emphasis"/>
        </w:rPr>
        <w:t xml:space="preserve">, </w:t>
      </w:r>
      <w:r w:rsidRPr="00B33B69">
        <w:rPr>
          <w:rStyle w:val="Emphasis"/>
          <w:highlight w:val="green"/>
        </w:rPr>
        <w:t>great-power competition</w:t>
      </w:r>
      <w:r w:rsidRPr="007B0F06">
        <w:t xml:space="preserve">. </w:t>
      </w:r>
      <w:r w:rsidRPr="006E7AFB">
        <w:rPr>
          <w:rStyle w:val="Emphasis"/>
        </w:rPr>
        <w:t xml:space="preserve">The </w:t>
      </w:r>
      <w:r w:rsidRPr="00B33B69">
        <w:rPr>
          <w:rStyle w:val="Emphasis"/>
          <w:highlight w:val="green"/>
        </w:rPr>
        <w:t>trend</w:t>
      </w:r>
      <w:r w:rsidRPr="006E7AFB">
        <w:rPr>
          <w:rStyle w:val="Emphasis"/>
        </w:rPr>
        <w:t xml:space="preserve"> is </w:t>
      </w:r>
      <w:r w:rsidRPr="00B33B69">
        <w:rPr>
          <w:rStyle w:val="Emphasis"/>
          <w:highlight w:val="green"/>
        </w:rPr>
        <w:t>toward two opposing blocs in</w:t>
      </w:r>
      <w:r w:rsidRPr="006E7AFB">
        <w:rPr>
          <w:rStyle w:val="Emphasis"/>
        </w:rPr>
        <w:t xml:space="preserve"> </w:t>
      </w:r>
      <w:r w:rsidRPr="00B33B69">
        <w:rPr>
          <w:rStyle w:val="Emphasis"/>
          <w:highlight w:val="green"/>
        </w:rPr>
        <w:t>Northeast Asia</w:t>
      </w:r>
      <w:r w:rsidRPr="007B0F06">
        <w:t xml:space="preserve">: </w:t>
      </w:r>
      <w:r w:rsidRPr="006E7AFB">
        <w:rPr>
          <w:rStyle w:val="Emphasis"/>
        </w:rPr>
        <w:t xml:space="preserve">There’s </w:t>
      </w:r>
      <w:r w:rsidRPr="00B33B69">
        <w:rPr>
          <w:rStyle w:val="Emphasis"/>
          <w:highlight w:val="green"/>
        </w:rPr>
        <w:t>China</w:t>
      </w:r>
      <w:r w:rsidRPr="006E7AFB">
        <w:rPr>
          <w:rStyle w:val="Emphasis"/>
        </w:rPr>
        <w:t xml:space="preserve">, </w:t>
      </w:r>
      <w:r w:rsidRPr="00B33B69">
        <w:rPr>
          <w:rStyle w:val="Emphasis"/>
          <w:highlight w:val="green"/>
        </w:rPr>
        <w:t>Russia</w:t>
      </w:r>
      <w:r w:rsidRPr="006E7AFB">
        <w:rPr>
          <w:rStyle w:val="Emphasis"/>
        </w:rPr>
        <w:t xml:space="preserve">, and </w:t>
      </w:r>
      <w:r w:rsidRPr="00B33B69">
        <w:rPr>
          <w:rStyle w:val="Emphasis"/>
          <w:highlight w:val="green"/>
        </w:rPr>
        <w:t>North Korea</w:t>
      </w:r>
      <w:r w:rsidRPr="006E7AFB">
        <w:rPr>
          <w:rStyle w:val="Emphasis"/>
        </w:rPr>
        <w:t xml:space="preserve">, and then there’s the </w:t>
      </w:r>
      <w:r w:rsidRPr="00B33B69">
        <w:rPr>
          <w:rStyle w:val="Emphasis"/>
          <w:highlight w:val="green"/>
        </w:rPr>
        <w:t>U</w:t>
      </w:r>
      <w:r w:rsidRPr="006E7AFB">
        <w:rPr>
          <w:rStyle w:val="Emphasis"/>
        </w:rPr>
        <w:t xml:space="preserve">nited </w:t>
      </w:r>
      <w:r w:rsidRPr="00B33B69">
        <w:rPr>
          <w:rStyle w:val="Emphasis"/>
          <w:highlight w:val="green"/>
        </w:rPr>
        <w:t>S</w:t>
      </w:r>
      <w:r w:rsidRPr="006E7AFB">
        <w:rPr>
          <w:rStyle w:val="Emphasis"/>
        </w:rPr>
        <w:t xml:space="preserve">tates, </w:t>
      </w:r>
      <w:r w:rsidRPr="00B33B69">
        <w:rPr>
          <w:rStyle w:val="Emphasis"/>
          <w:highlight w:val="green"/>
        </w:rPr>
        <w:t>South Korea</w:t>
      </w:r>
      <w:r w:rsidRPr="006E7AFB">
        <w:rPr>
          <w:rStyle w:val="Emphasis"/>
        </w:rPr>
        <w:t xml:space="preserve">, </w:t>
      </w:r>
      <w:r w:rsidRPr="00B33B69">
        <w:rPr>
          <w:rStyle w:val="Emphasis"/>
          <w:highlight w:val="green"/>
        </w:rPr>
        <w:t>and Japan</w:t>
      </w:r>
      <w:r w:rsidRPr="007B0F06">
        <w:t>. The shared concerns about nuclear proliferation that enabled China and Russia to cooperate in the Six Party Talks (involving the United States, China, Russia, Japan, South Korea, and North Korea) are no more. Kim is now emboldened as never before by his evolving nuclear and missile arsenal, support from Putin, and, at worst, indifference from China.</w:t>
      </w:r>
    </w:p>
    <w:p w14:paraId="18A56F68" w14:textId="77777777" w:rsidR="004E09AE" w:rsidRPr="007B0F06" w:rsidRDefault="004E09AE" w:rsidP="004E09AE">
      <w:r w:rsidRPr="007B0F06">
        <w:t>But don’t take my word for it. A 2023 report from the National Intelligence Council on North Korea outlined the new risk environment. Its judgment:</w:t>
      </w:r>
    </w:p>
    <w:p w14:paraId="1DAFB8E2" w14:textId="77777777" w:rsidR="004E09AE" w:rsidRPr="007B0F06" w:rsidRDefault="004E09AE" w:rsidP="004E09AE">
      <w:r w:rsidRPr="007B0F06">
        <w:t>North Korea most likely will continue to use its nuclear weapons status to support coercive diplomacy, and almost certainly will consider increasingly risky coercive actions as the quality and quantity of its nuclear and ballistic missile arsenal grows.</w:t>
      </w:r>
    </w:p>
    <w:p w14:paraId="79547BBF" w14:textId="77777777" w:rsidR="004E09AE" w:rsidRPr="007B0F06" w:rsidRDefault="004E09AE" w:rsidP="004E09AE">
      <w:r w:rsidRPr="007B0F06">
        <w:t>While the report assessed that Kim will not use nuclear weapons unless he “believes the regime is in peril,” it hinted at the specter of miscalculation by stating, “He may be willing to take greater conventional military risks, believing that nuclear weapons will deter an unacceptably strong US or South Korean response.”</w:t>
      </w:r>
    </w:p>
    <w:p w14:paraId="391C3514" w14:textId="77777777" w:rsidR="004E09AE" w:rsidRPr="007B0F06" w:rsidRDefault="004E09AE" w:rsidP="004E09AE">
      <w:r w:rsidRPr="007B0F06">
        <w:t>While the report said “an offensive strategy that seeks to seize territory and achieve political dominance over the Peninsula” by force is “less likely than the strategy of coercion,” it makes an important caveat that I suspect the council might revise in hindsight:</w:t>
      </w:r>
    </w:p>
    <w:p w14:paraId="0A2D0487" w14:textId="77777777" w:rsidR="004E09AE" w:rsidRPr="007B0F06" w:rsidRDefault="004E09AE" w:rsidP="004E09AE">
      <w:r w:rsidRPr="007B0F06">
        <w:t>An offensive strategy would become more likely if Kim believed he could overmatch South Korea’s military while deterring US intervention and maintaining China’s support, or if he concluded that a domestic or international crisis presented a last chance to accomplish revisionist goals.</w:t>
      </w:r>
    </w:p>
    <w:p w14:paraId="7C1374B9" w14:textId="77777777" w:rsidR="004E09AE" w:rsidRPr="007B0F06" w:rsidRDefault="004E09AE" w:rsidP="004E09AE">
      <w:r w:rsidRPr="007B0F06">
        <w:t>What scenarios might result from such a strategy? One flashpoint that could escalate is the Northern Limit Line (NLL), the maritime border between North and South Korea. The NLL was delineated by the U.N. Command around the time of the armistice in 1953, but it is disputed by North Korea and is the source of long-standing grievances and episodic military clashes. In 2010, Pyongyang fired on Yeonpyeong, one of the five islands that the NLL defines as South Korean. The attack killed two Republic of Korea (ROK) Marines and also sunk a South Korean ship. North Korea also fired artillery shells near the island earlier this year.</w:t>
      </w:r>
    </w:p>
    <w:p w14:paraId="1171DA91" w14:textId="77777777" w:rsidR="004E09AE" w:rsidRPr="007B0F06" w:rsidRDefault="004E09AE" w:rsidP="004E09AE">
      <w:r w:rsidRPr="007B0F06">
        <w:t>In the same January speech where Kim called for the constitution to be changed and declared South Korea as his “principal enemy,” he also alluded to revising NLL border claims at a future Supreme People’s Assembly (SPA) meeting: “As the southern border of our country has been clearly drawn, the illegal ‘northern limit line’ and any other boundary can never be tolerated, and if the ROK violates even 0.001 mm of our territorial land, air and waters, it will be considered a war provocation.” Kim has scheduled an SPA meeting for Oct. 7.</w:t>
      </w:r>
    </w:p>
    <w:p w14:paraId="57DA9BCE" w14:textId="77777777" w:rsidR="004E09AE" w:rsidRPr="007B0F06" w:rsidRDefault="004E09AE" w:rsidP="004E09AE">
      <w:r w:rsidRPr="007B0F06">
        <w:t>The risks arising from these realities on the Korean Peninsula and the geopolitical predicament in Northeast Asia suggest some dangerous, but plausible scenarios. First, there is the nuclear shadow scenario foreshadowed in the National Intelligence Council report and by South Korean analysts:</w:t>
      </w:r>
    </w:p>
    <w:p w14:paraId="78981156" w14:textId="77777777" w:rsidR="004E09AE" w:rsidRPr="007B0F06" w:rsidRDefault="004E09AE" w:rsidP="004E09AE">
      <w:r w:rsidRPr="007B0F06">
        <w:t>After denouncing a US-ROK military exercise, Pyongyang begins what appear live fire drills near two of the islands, then fires a barrage of artillery shells at them followed by troops landing on Yeonpyeong island. US efforts to restrain South Korea fail, and Seoul sends air and naval forces to the area, firing on North Korean ships and lands Marines on the island. As fighting ensues, Pyongyang fires a tactical nuclear weapon on a nearby uninhabited island.</w:t>
      </w:r>
    </w:p>
    <w:p w14:paraId="7CDE18D5" w14:textId="77777777" w:rsidR="004E09AE" w:rsidRPr="007B0F06" w:rsidRDefault="004E09AE" w:rsidP="004E09AE">
      <w:r w:rsidRPr="007B0F06">
        <w:t>Would the United States or South Korea respond militarily and risk escalation? Would China veto a U.N. Security Council resolution in the face of the first nuclear use since Hiroshima—or work with the United States to contain the situation? At a time when both the United States and South Korea lack reliable diplomatic or military channels of communication with Pyongyang, it could easily spin out of control.</w:t>
      </w:r>
    </w:p>
    <w:p w14:paraId="6F6BA8AC" w14:textId="77777777" w:rsidR="004E09AE" w:rsidRPr="007B0F06" w:rsidRDefault="004E09AE" w:rsidP="004E09AE">
      <w:r w:rsidRPr="007B0F06">
        <w:rPr>
          <w:rStyle w:val="Emphasis"/>
        </w:rPr>
        <w:t xml:space="preserve">A </w:t>
      </w:r>
      <w:r w:rsidRPr="00B33B69">
        <w:rPr>
          <w:rStyle w:val="Emphasis"/>
          <w:highlight w:val="green"/>
        </w:rPr>
        <w:t>still</w:t>
      </w:r>
      <w:r w:rsidRPr="007B0F06">
        <w:rPr>
          <w:rStyle w:val="Emphasis"/>
        </w:rPr>
        <w:t xml:space="preserve"> more </w:t>
      </w:r>
      <w:r w:rsidRPr="00B33B69">
        <w:rPr>
          <w:rStyle w:val="Emphasis"/>
          <w:highlight w:val="green"/>
        </w:rPr>
        <w:t>alarming</w:t>
      </w:r>
      <w:r w:rsidRPr="007B0F06">
        <w:rPr>
          <w:rStyle w:val="Emphasis"/>
        </w:rPr>
        <w:t xml:space="preserve"> </w:t>
      </w:r>
      <w:r w:rsidRPr="00B33B69">
        <w:rPr>
          <w:rStyle w:val="Emphasis"/>
          <w:highlight w:val="green"/>
        </w:rPr>
        <w:t>scenario</w:t>
      </w:r>
      <w:r w:rsidRPr="007B0F06">
        <w:rPr>
          <w:rStyle w:val="Emphasis"/>
        </w:rPr>
        <w:t xml:space="preserve"> </w:t>
      </w:r>
      <w:r w:rsidRPr="00B33B69">
        <w:rPr>
          <w:rStyle w:val="Emphasis"/>
          <w:highlight w:val="green"/>
        </w:rPr>
        <w:t>is</w:t>
      </w:r>
      <w:r w:rsidRPr="007B0F06">
        <w:rPr>
          <w:rStyle w:val="Emphasis"/>
        </w:rPr>
        <w:t xml:space="preserve"> a </w:t>
      </w:r>
      <w:r w:rsidRPr="00B33B69">
        <w:rPr>
          <w:rStyle w:val="Emphasis"/>
          <w:highlight w:val="green"/>
        </w:rPr>
        <w:t>two-front war in Asia</w:t>
      </w:r>
      <w:r w:rsidRPr="007B0F06">
        <w:rPr>
          <w:rStyle w:val="Emphasis"/>
        </w:rPr>
        <w:t xml:space="preserve"> </w:t>
      </w:r>
      <w:r w:rsidRPr="00B33B69">
        <w:rPr>
          <w:rStyle w:val="Emphasis"/>
          <w:highlight w:val="green"/>
        </w:rPr>
        <w:t>involving</w:t>
      </w:r>
      <w:r w:rsidRPr="007B0F06">
        <w:rPr>
          <w:rStyle w:val="Emphasis"/>
        </w:rPr>
        <w:t xml:space="preserve"> </w:t>
      </w:r>
      <w:r w:rsidRPr="00B33B69">
        <w:rPr>
          <w:rStyle w:val="Emphasis"/>
          <w:highlight w:val="green"/>
        </w:rPr>
        <w:t>simultaneous</w:t>
      </w:r>
      <w:r w:rsidRPr="007B0F06">
        <w:rPr>
          <w:rStyle w:val="Emphasis"/>
        </w:rPr>
        <w:t xml:space="preserve"> </w:t>
      </w:r>
      <w:r w:rsidRPr="00B33B69">
        <w:rPr>
          <w:rStyle w:val="Emphasis"/>
          <w:highlight w:val="green"/>
        </w:rPr>
        <w:t>Korean and Taiwan crises</w:t>
      </w:r>
      <w:r w:rsidRPr="007B0F06">
        <w:t xml:space="preserve">. In an in-depth 2023 report based on wargaming, interviews with officials, and workshops, Markus </w:t>
      </w:r>
      <w:proofErr w:type="spellStart"/>
      <w:r w:rsidRPr="007B0F06">
        <w:t>Garlauskas</w:t>
      </w:r>
      <w:proofErr w:type="spellEnd"/>
      <w:r w:rsidRPr="007B0F06">
        <w:t xml:space="preserve">, former national intelligence officer for North Korea, detailed how </w:t>
      </w:r>
      <w:r w:rsidRPr="007B0F06">
        <w:rPr>
          <w:rStyle w:val="Emphasis"/>
        </w:rPr>
        <w:t>deterrence could fail</w:t>
      </w:r>
      <w:r w:rsidRPr="007B0F06">
        <w:t xml:space="preserve">, and the logic and dynamics that could, for example, lead Kim to attack South Korea if China invaded Taiwan and the United States intervened militarily, diverting focus and resources. Or, conversely, </w:t>
      </w:r>
      <w:r w:rsidRPr="007B0F06">
        <w:rPr>
          <w:rStyle w:val="Emphasis"/>
        </w:rPr>
        <w:t>the possibility of coordinated</w:t>
      </w:r>
      <w:r w:rsidRPr="007B0F06">
        <w:t xml:space="preserve"> simultaneous </w:t>
      </w:r>
      <w:r w:rsidRPr="007B0F06">
        <w:rPr>
          <w:rStyle w:val="Emphasis"/>
        </w:rPr>
        <w:t>offensives</w:t>
      </w:r>
      <w:r w:rsidRPr="007B0F06">
        <w:t>, where both China and North Korea launch attacks on Taiwan and South Korea.</w:t>
      </w:r>
    </w:p>
    <w:p w14:paraId="1032D416" w14:textId="77777777" w:rsidR="004E09AE" w:rsidRPr="007B0F06" w:rsidRDefault="004E09AE" w:rsidP="004E09AE">
      <w:r w:rsidRPr="00B33B69">
        <w:rPr>
          <w:rStyle w:val="Emphasis"/>
          <w:highlight w:val="green"/>
        </w:rPr>
        <w:t>Three</w:t>
      </w:r>
      <w:r w:rsidRPr="007B0F06">
        <w:rPr>
          <w:rStyle w:val="Emphasis"/>
        </w:rPr>
        <w:t xml:space="preserve"> </w:t>
      </w:r>
      <w:r w:rsidRPr="00B33B69">
        <w:rPr>
          <w:rStyle w:val="Emphasis"/>
          <w:highlight w:val="green"/>
        </w:rPr>
        <w:t>nuclear</w:t>
      </w:r>
      <w:r w:rsidRPr="007B0F06">
        <w:rPr>
          <w:rStyle w:val="Emphasis"/>
        </w:rPr>
        <w:t xml:space="preserve"> weapon </w:t>
      </w:r>
      <w:r w:rsidRPr="00B33B69">
        <w:rPr>
          <w:rStyle w:val="Emphasis"/>
          <w:highlight w:val="green"/>
        </w:rPr>
        <w:t>states in conflict</w:t>
      </w:r>
      <w:r w:rsidRPr="007B0F06">
        <w:t xml:space="preserve"> (</w:t>
      </w:r>
      <w:r w:rsidRPr="007B0F06">
        <w:rPr>
          <w:rStyle w:val="Emphasis"/>
        </w:rPr>
        <w:t>and one might speculate how Putin would act</w:t>
      </w:r>
      <w:r w:rsidRPr="007B0F06">
        <w:t xml:space="preserve">) </w:t>
      </w:r>
      <w:r w:rsidRPr="007B0F06">
        <w:rPr>
          <w:rStyle w:val="Emphasis"/>
        </w:rPr>
        <w:t xml:space="preserve">may sound fantastical or, as some fear, </w:t>
      </w:r>
      <w:r w:rsidRPr="00B33B69">
        <w:rPr>
          <w:rStyle w:val="Emphasis"/>
          <w:highlight w:val="green"/>
        </w:rPr>
        <w:t>sleepwalking toward Armageddon</w:t>
      </w:r>
      <w:r w:rsidRPr="007B0F06">
        <w:t>. While such worst-case scenarios are unlikely to occur anytime soon, North Korea’s geopolitical repositioning has raised the possibility of a dramatic move by Pyongyang in the next six to 18 months.</w:t>
      </w:r>
    </w:p>
    <w:p w14:paraId="08FEFE60" w14:textId="77777777" w:rsidR="004E09AE" w:rsidRDefault="004E09AE" w:rsidP="004E09AE">
      <w:r w:rsidRPr="00B33B69">
        <w:rPr>
          <w:rStyle w:val="Emphasis"/>
          <w:highlight w:val="green"/>
        </w:rPr>
        <w:t>Both the</w:t>
      </w:r>
      <w:r w:rsidRPr="007B0F06">
        <w:rPr>
          <w:rStyle w:val="Emphasis"/>
        </w:rPr>
        <w:t xml:space="preserve"> </w:t>
      </w:r>
      <w:r w:rsidRPr="00B33B69">
        <w:rPr>
          <w:rStyle w:val="Emphasis"/>
          <w:highlight w:val="green"/>
        </w:rPr>
        <w:t>U</w:t>
      </w:r>
      <w:r w:rsidRPr="007B0F06">
        <w:rPr>
          <w:rStyle w:val="Emphasis"/>
        </w:rPr>
        <w:t xml:space="preserve">nited </w:t>
      </w:r>
      <w:r w:rsidRPr="00B33B69">
        <w:rPr>
          <w:rStyle w:val="Emphasis"/>
          <w:highlight w:val="green"/>
        </w:rPr>
        <w:t>S</w:t>
      </w:r>
      <w:r w:rsidRPr="007B0F06">
        <w:rPr>
          <w:rStyle w:val="Emphasis"/>
        </w:rPr>
        <w:t xml:space="preserve">tates </w:t>
      </w:r>
      <w:r w:rsidRPr="00B33B69">
        <w:rPr>
          <w:rStyle w:val="Emphasis"/>
          <w:highlight w:val="green"/>
        </w:rPr>
        <w:t>and China lack</w:t>
      </w:r>
      <w:r w:rsidRPr="007B0F06">
        <w:rPr>
          <w:rStyle w:val="Emphasis"/>
        </w:rPr>
        <w:t xml:space="preserve"> a sense of </w:t>
      </w:r>
      <w:r w:rsidRPr="00B33B69">
        <w:rPr>
          <w:rStyle w:val="Emphasis"/>
          <w:highlight w:val="green"/>
        </w:rPr>
        <w:t>urgency around</w:t>
      </w:r>
      <w:r w:rsidRPr="007B0F06">
        <w:rPr>
          <w:rStyle w:val="Emphasis"/>
        </w:rPr>
        <w:t xml:space="preserve"> the </w:t>
      </w:r>
      <w:r w:rsidRPr="00B33B69">
        <w:rPr>
          <w:rStyle w:val="Emphasis"/>
          <w:highlight w:val="green"/>
        </w:rPr>
        <w:t>Korea</w:t>
      </w:r>
      <w:r w:rsidRPr="007B0F06">
        <w:rPr>
          <w:rStyle w:val="Emphasis"/>
        </w:rPr>
        <w:t>n Peninsula</w:t>
      </w:r>
      <w:r w:rsidRPr="007B0F06">
        <w:t>. Beijing, as Chinese officials tell me, sees Pyongyang’s actions as the fault of U.S. sanctions—not their problem. With conflict in Ukraine and the Middle East raging, and zero-sum competition with China high on the agenda, North Korea is and will likely continue to be on the back burner. But Kim Jong Un may have something to say about that.</w:t>
      </w:r>
    </w:p>
    <w:p w14:paraId="39716D0F" w14:textId="77777777" w:rsidR="004E09AE" w:rsidRPr="00CF2083" w:rsidRDefault="004E09AE" w:rsidP="004E09AE">
      <w:pPr>
        <w:pStyle w:val="Heading4"/>
      </w:pPr>
      <w:r>
        <w:t xml:space="preserve">That </w:t>
      </w:r>
      <w:r>
        <w:rPr>
          <w:u w:val="single"/>
        </w:rPr>
        <w:t>outweighs</w:t>
      </w:r>
      <w:r>
        <w:t xml:space="preserve"> the case. It’s the only </w:t>
      </w:r>
      <w:r>
        <w:rPr>
          <w:u w:val="single"/>
        </w:rPr>
        <w:t>real</w:t>
      </w:r>
      <w:r>
        <w:t xml:space="preserve"> draw in scenario on the peninsula. </w:t>
      </w:r>
    </w:p>
    <w:p w14:paraId="4F71BD87" w14:textId="77777777" w:rsidR="004E09AE" w:rsidRPr="0031562F" w:rsidRDefault="004E09AE" w:rsidP="004E09AE">
      <w:r>
        <w:t xml:space="preserve">Anton </w:t>
      </w:r>
      <w:r w:rsidRPr="0031562F">
        <w:rPr>
          <w:rStyle w:val="Style13ptBold"/>
        </w:rPr>
        <w:t>Soloklin</w:t>
      </w:r>
      <w:r w:rsidRPr="0031562F">
        <w:t xml:space="preserve"> 10-16-20</w:t>
      </w:r>
      <w:r w:rsidRPr="0031562F">
        <w:rPr>
          <w:rStyle w:val="Style13ptBold"/>
        </w:rPr>
        <w:t>24</w:t>
      </w:r>
      <w:r w:rsidRPr="0031562F">
        <w:t xml:space="preserve">, </w:t>
      </w:r>
      <w:r>
        <w:t xml:space="preserve">Anton </w:t>
      </w:r>
      <w:proofErr w:type="spellStart"/>
      <w:r>
        <w:t>Sokolin</w:t>
      </w:r>
      <w:proofErr w:type="spellEnd"/>
      <w:r>
        <w:t xml:space="preserve"> is the data correspondent at NK News. He previously worked at Reuters, TASS and the Korea Trade Promotion Corporation (KOTRA), </w:t>
      </w:r>
      <w:r w:rsidRPr="0031562F">
        <w:t>"Russia pledges support to North Korea in case of conflict on the peninsula", NK News - North Korea News, https://www.nknews.org/2024/10/russia-pledges-support-to-north-korea-in-case-of-conflict-on-the-peninsula/</w:t>
      </w:r>
    </w:p>
    <w:p w14:paraId="5980BF28" w14:textId="77777777" w:rsidR="004E09AE" w:rsidRPr="00CF2083" w:rsidRDefault="004E09AE" w:rsidP="004E09AE">
      <w:r w:rsidRPr="00B33B69">
        <w:rPr>
          <w:rStyle w:val="Emphasis"/>
          <w:highlight w:val="green"/>
        </w:rPr>
        <w:t>Russia will come to North Korea’s aid should conflict break out</w:t>
      </w:r>
      <w:r w:rsidRPr="00CF2083">
        <w:rPr>
          <w:rStyle w:val="Emphasis"/>
        </w:rPr>
        <w:t xml:space="preserve"> </w:t>
      </w:r>
      <w:r w:rsidRPr="00B33B69">
        <w:rPr>
          <w:rStyle w:val="Emphasis"/>
          <w:highlight w:val="green"/>
        </w:rPr>
        <w:t>on the</w:t>
      </w:r>
      <w:r w:rsidRPr="00CF2083">
        <w:rPr>
          <w:rStyle w:val="Emphasis"/>
        </w:rPr>
        <w:t xml:space="preserve"> Korean </w:t>
      </w:r>
      <w:r w:rsidRPr="00B33B69">
        <w:rPr>
          <w:rStyle w:val="Emphasis"/>
          <w:highlight w:val="green"/>
        </w:rPr>
        <w:t>Peninsula</w:t>
      </w:r>
      <w:r w:rsidRPr="00CF2083">
        <w:t xml:space="preserve">, </w:t>
      </w:r>
      <w:r w:rsidRPr="00CF2083">
        <w:rPr>
          <w:rStyle w:val="Emphasis"/>
        </w:rPr>
        <w:t>Moscow officials have said</w:t>
      </w:r>
      <w:r w:rsidRPr="00CF2083">
        <w:t xml:space="preserve">, </w:t>
      </w:r>
      <w:r w:rsidRPr="00CF2083">
        <w:rPr>
          <w:rStyle w:val="Emphasis"/>
        </w:rPr>
        <w:t>citing the two countries’ new military pact</w:t>
      </w:r>
      <w:r w:rsidRPr="00CF2083">
        <w:t>. But one expert questioned the Kremlin’s commitment to Pyongyang amid escalating tensions. </w:t>
      </w:r>
    </w:p>
    <w:p w14:paraId="3B323693" w14:textId="77777777" w:rsidR="004E09AE" w:rsidRPr="00CF2083" w:rsidRDefault="004E09AE" w:rsidP="004E09AE">
      <w:r w:rsidRPr="00CF2083">
        <w:t xml:space="preserve">When asked by reporters if Russia would get involved in a conflict on the peninsula, </w:t>
      </w:r>
      <w:r w:rsidRPr="00B33B69">
        <w:rPr>
          <w:rStyle w:val="Emphasis"/>
          <w:highlight w:val="green"/>
        </w:rPr>
        <w:t>Kremlin spokesperson</w:t>
      </w:r>
      <w:r w:rsidRPr="00CF2083">
        <w:t xml:space="preserve"> Dmitry Peskov </w:t>
      </w:r>
      <w:r w:rsidRPr="00B33B69">
        <w:rPr>
          <w:rStyle w:val="Emphasis"/>
          <w:highlight w:val="green"/>
        </w:rPr>
        <w:t>said</w:t>
      </w:r>
      <w:r w:rsidRPr="00CF2083">
        <w:rPr>
          <w:rStyle w:val="Emphasis"/>
        </w:rPr>
        <w:t xml:space="preserve"> Moscow and Pyongyang </w:t>
      </w:r>
      <w:r w:rsidRPr="00B33B69">
        <w:rPr>
          <w:rStyle w:val="Emphasis"/>
          <w:highlight w:val="green"/>
        </w:rPr>
        <w:t>will engage in</w:t>
      </w:r>
      <w:r w:rsidRPr="00CF2083">
        <w:t xml:space="preserve"> “</w:t>
      </w:r>
      <w:r w:rsidRPr="00CF2083">
        <w:rPr>
          <w:rStyle w:val="Emphasis"/>
        </w:rPr>
        <w:t xml:space="preserve">strategic deep </w:t>
      </w:r>
      <w:r w:rsidRPr="00B33B69">
        <w:rPr>
          <w:rStyle w:val="Emphasis"/>
          <w:highlight w:val="green"/>
        </w:rPr>
        <w:t>coop</w:t>
      </w:r>
      <w:r w:rsidRPr="00CF2083">
        <w:rPr>
          <w:rStyle w:val="Emphasis"/>
        </w:rPr>
        <w:t xml:space="preserve">eration </w:t>
      </w:r>
      <w:r w:rsidRPr="00B33B69">
        <w:rPr>
          <w:rStyle w:val="Emphasis"/>
          <w:highlight w:val="green"/>
        </w:rPr>
        <w:t>in all areas</w:t>
      </w:r>
      <w:r w:rsidRPr="00CF2083">
        <w:rPr>
          <w:rStyle w:val="Emphasis"/>
        </w:rPr>
        <w:t>, including ensuring security</w:t>
      </w:r>
      <w:r w:rsidRPr="00CF2083">
        <w:t>,” citing the Comprehensive Strategic Partnership treaty signed in June.</w:t>
      </w:r>
    </w:p>
    <w:p w14:paraId="10648577" w14:textId="77777777" w:rsidR="004E09AE" w:rsidRPr="00CF2083" w:rsidRDefault="004E09AE" w:rsidP="004E09AE">
      <w:r w:rsidRPr="00CF2083">
        <w:t>“The wording in the agreement does not need clarification, it is quite unambiguous,” he added.</w:t>
      </w:r>
    </w:p>
    <w:p w14:paraId="7B60D475" w14:textId="77777777" w:rsidR="004E09AE" w:rsidRPr="00CF2083" w:rsidRDefault="004E09AE" w:rsidP="004E09AE">
      <w:r w:rsidRPr="00CF2083">
        <w:t xml:space="preserve">When asked a similar question, Russian Deputy Foreign Minister Andrei Rudenko stated that </w:t>
      </w:r>
      <w:r w:rsidRPr="00CF2083">
        <w:rPr>
          <w:rStyle w:val="Emphasis"/>
        </w:rPr>
        <w:t xml:space="preserve">Russia will </w:t>
      </w:r>
      <w:r w:rsidRPr="00B33B69">
        <w:rPr>
          <w:rStyle w:val="Emphasis"/>
          <w:highlight w:val="green"/>
        </w:rPr>
        <w:t>take</w:t>
      </w:r>
      <w:r w:rsidRPr="00CF2083">
        <w:t xml:space="preserve"> “</w:t>
      </w:r>
      <w:r w:rsidRPr="00B33B69">
        <w:rPr>
          <w:rStyle w:val="Emphasis"/>
          <w:highlight w:val="green"/>
        </w:rPr>
        <w:t>all necessary measures</w:t>
      </w:r>
      <w:r w:rsidRPr="00CF2083">
        <w:t xml:space="preserve">” </w:t>
      </w:r>
      <w:r w:rsidRPr="00B33B69">
        <w:rPr>
          <w:rStyle w:val="Emphasis"/>
          <w:highlight w:val="green"/>
        </w:rPr>
        <w:t>if North Korea</w:t>
      </w:r>
      <w:r w:rsidRPr="00CF2083">
        <w:rPr>
          <w:rStyle w:val="Emphasis"/>
        </w:rPr>
        <w:t xml:space="preserve"> </w:t>
      </w:r>
      <w:r w:rsidRPr="00B33B69">
        <w:rPr>
          <w:rStyle w:val="Emphasis"/>
          <w:highlight w:val="green"/>
        </w:rPr>
        <w:t>faces</w:t>
      </w:r>
      <w:r w:rsidRPr="00CF2083">
        <w:rPr>
          <w:rStyle w:val="Emphasis"/>
        </w:rPr>
        <w:t xml:space="preserve"> </w:t>
      </w:r>
      <w:r w:rsidRPr="00B33B69">
        <w:rPr>
          <w:rStyle w:val="Emphasis"/>
          <w:highlight w:val="green"/>
        </w:rPr>
        <w:t>an</w:t>
      </w:r>
      <w:r w:rsidRPr="00CF2083">
        <w:t xml:space="preserve"> “</w:t>
      </w:r>
      <w:r w:rsidRPr="00B33B69">
        <w:rPr>
          <w:rStyle w:val="Emphasis"/>
          <w:highlight w:val="green"/>
        </w:rPr>
        <w:t>act of aggression</w:t>
      </w:r>
      <w:r w:rsidRPr="00CF2083">
        <w:t xml:space="preserve">,” </w:t>
      </w:r>
      <w:r w:rsidRPr="00CF2083">
        <w:rPr>
          <w:rStyle w:val="Emphasis"/>
        </w:rPr>
        <w:t>according to TASS news agency</w:t>
      </w:r>
      <w:r w:rsidRPr="00CF2083">
        <w:t>. </w:t>
      </w:r>
    </w:p>
    <w:p w14:paraId="4CC38F7A" w14:textId="77777777" w:rsidR="004E09AE" w:rsidRPr="00CF2083" w:rsidRDefault="004E09AE" w:rsidP="004E09AE">
      <w:r w:rsidRPr="00CF2083">
        <w:t>The comments came as North Korea destroyed roads connecting it with the South on Tuesday, prompting the ROK military to fire shots near the border. </w:t>
      </w:r>
    </w:p>
    <w:p w14:paraId="056428A5" w14:textId="77777777" w:rsidR="004E09AE" w:rsidRPr="00CF2083" w:rsidRDefault="004E09AE" w:rsidP="004E09AE">
      <w:r w:rsidRPr="00CF2083">
        <w:t xml:space="preserve">The escalation followed North Korea’s claim that South Korean drones had dropped anti-DPRK leaflets over Pyongyang on three occasions this month, which led Kim Jong </w:t>
      </w:r>
      <w:proofErr w:type="spellStart"/>
      <w:r w:rsidRPr="00CF2083">
        <w:t>Un’s</w:t>
      </w:r>
      <w:proofErr w:type="spellEnd"/>
      <w:r w:rsidRPr="00CF2083">
        <w:t xml:space="preserve"> sister to issue a threat to “destroy” Seoul if another ROK drone entered North Korean airspace.</w:t>
      </w:r>
    </w:p>
    <w:p w14:paraId="6E77F5F0" w14:textId="77777777" w:rsidR="004E09AE" w:rsidRPr="00CF2083" w:rsidRDefault="004E09AE" w:rsidP="004E09AE">
      <w:r w:rsidRPr="00CF2083">
        <w:t>Rudenko criticized South Korea for stoking tensions on the Korean Peninsula after the North’s claims about the drone incursions. He called the alleged drone flyovers “provocative actions that seriously undermine stability on the peninsula,” warning of escalating tensions. </w:t>
      </w:r>
    </w:p>
    <w:p w14:paraId="0B22FAA4" w14:textId="77777777" w:rsidR="004E09AE" w:rsidRPr="00CF2083" w:rsidRDefault="004E09AE" w:rsidP="004E09AE">
      <w:r w:rsidRPr="00CF2083">
        <w:t>“This is a very dangerous development,” he reportedly told journalists. “We believe that it is time to stop this.”</w:t>
      </w:r>
    </w:p>
    <w:p w14:paraId="57F62232" w14:textId="77777777" w:rsidR="004E09AE" w:rsidRPr="00CF2083" w:rsidRDefault="004E09AE" w:rsidP="004E09AE">
      <w:r w:rsidRPr="00CF2083">
        <w:t xml:space="preserve">Russian leader Vladimir Putin on Monday submitted the bill he signed alongside Kim Jong Un earlier this year for ratification in a push to cement the allied status of the two countries. </w:t>
      </w:r>
      <w:r w:rsidRPr="00CF2083">
        <w:rPr>
          <w:rStyle w:val="Emphasis"/>
        </w:rPr>
        <w:t xml:space="preserve">The agreement </w:t>
      </w:r>
      <w:r w:rsidRPr="00B33B69">
        <w:rPr>
          <w:rStyle w:val="Emphasis"/>
          <w:highlight w:val="green"/>
        </w:rPr>
        <w:t>stipulates mutual defense</w:t>
      </w:r>
      <w:r w:rsidRPr="00CF2083">
        <w:rPr>
          <w:rStyle w:val="Emphasis"/>
        </w:rPr>
        <w:t xml:space="preserve"> </w:t>
      </w:r>
      <w:r w:rsidRPr="00B33B69">
        <w:rPr>
          <w:rStyle w:val="Emphasis"/>
          <w:highlight w:val="green"/>
        </w:rPr>
        <w:t>and military aid if either faces</w:t>
      </w:r>
      <w:r w:rsidRPr="00CF2083">
        <w:rPr>
          <w:rStyle w:val="Emphasis"/>
        </w:rPr>
        <w:t xml:space="preserve"> an </w:t>
      </w:r>
      <w:r w:rsidRPr="00B33B69">
        <w:rPr>
          <w:rStyle w:val="Emphasis"/>
          <w:highlight w:val="green"/>
        </w:rPr>
        <w:t>external attack</w:t>
      </w:r>
      <w:r w:rsidRPr="00CF2083">
        <w:t>.</w:t>
      </w:r>
    </w:p>
    <w:p w14:paraId="188AAFFC" w14:textId="77777777" w:rsidR="004E09AE" w:rsidRPr="00CF2083" w:rsidRDefault="004E09AE" w:rsidP="004E09AE">
      <w:r w:rsidRPr="00CF2083">
        <w:t xml:space="preserve">However, Andrei </w:t>
      </w:r>
      <w:proofErr w:type="spellStart"/>
      <w:r w:rsidRPr="00CF2083">
        <w:t>Lankov</w:t>
      </w:r>
      <w:proofErr w:type="spellEnd"/>
      <w:r w:rsidRPr="00CF2083">
        <w:t>, a professor at Kookmin University and director of Korea Risk Group, cautioned that Moscow’s statements “should not be taken too seriously.” </w:t>
      </w:r>
    </w:p>
    <w:p w14:paraId="1B8E0588" w14:textId="77777777" w:rsidR="004E09AE" w:rsidRPr="00CF2083" w:rsidRDefault="004E09AE" w:rsidP="004E09AE">
      <w:r w:rsidRPr="00CF2083">
        <w:t>“</w:t>
      </w:r>
      <w:r w:rsidRPr="00B33B69">
        <w:rPr>
          <w:rStyle w:val="Emphasis"/>
          <w:highlight w:val="green"/>
        </w:rPr>
        <w:t>When North Korea unilaterally escalated</w:t>
      </w:r>
      <w:r w:rsidRPr="00CF2083">
        <w:rPr>
          <w:rStyle w:val="Emphasis"/>
        </w:rPr>
        <w:t xml:space="preserve"> the situation </w:t>
      </w:r>
      <w:r w:rsidRPr="00B33B69">
        <w:rPr>
          <w:rStyle w:val="Emphasis"/>
          <w:highlight w:val="green"/>
        </w:rPr>
        <w:t>in 1968,</w:t>
      </w:r>
      <w:r w:rsidRPr="00CF2083">
        <w:rPr>
          <w:rStyle w:val="Emphasis"/>
        </w:rPr>
        <w:t xml:space="preserve"> the </w:t>
      </w:r>
      <w:r w:rsidRPr="00B33B69">
        <w:rPr>
          <w:rStyle w:val="Emphasis"/>
          <w:highlight w:val="green"/>
        </w:rPr>
        <w:t>Soviet</w:t>
      </w:r>
      <w:r w:rsidRPr="00CF2083">
        <w:rPr>
          <w:rStyle w:val="Emphasis"/>
        </w:rPr>
        <w:t xml:space="preserve"> Union seriously </w:t>
      </w:r>
      <w:r w:rsidRPr="00B33B69">
        <w:rPr>
          <w:rStyle w:val="Emphasis"/>
          <w:highlight w:val="green"/>
        </w:rPr>
        <w:t>pondered</w:t>
      </w:r>
      <w:r w:rsidRPr="00CF2083">
        <w:rPr>
          <w:rStyle w:val="Emphasis"/>
        </w:rPr>
        <w:t xml:space="preserve"> </w:t>
      </w:r>
      <w:r w:rsidRPr="00B33B69">
        <w:rPr>
          <w:rStyle w:val="Emphasis"/>
          <w:highlight w:val="green"/>
        </w:rPr>
        <w:t>ways to avoid</w:t>
      </w:r>
      <w:r w:rsidRPr="00CF2083">
        <w:rPr>
          <w:rStyle w:val="Emphasis"/>
        </w:rPr>
        <w:t xml:space="preserve"> </w:t>
      </w:r>
      <w:r w:rsidRPr="00B33B69">
        <w:rPr>
          <w:rStyle w:val="Emphasis"/>
          <w:highlight w:val="green"/>
        </w:rPr>
        <w:t>getting</w:t>
      </w:r>
      <w:r w:rsidRPr="00CF2083">
        <w:rPr>
          <w:rStyle w:val="Emphasis"/>
        </w:rPr>
        <w:t xml:space="preserve"> directly </w:t>
      </w:r>
      <w:r w:rsidRPr="00B33B69">
        <w:rPr>
          <w:rStyle w:val="Emphasis"/>
          <w:highlight w:val="green"/>
        </w:rPr>
        <w:t>involved</w:t>
      </w:r>
      <w:r w:rsidRPr="00CF2083">
        <w:t>,” the expert told </w:t>
      </w:r>
      <w:r w:rsidRPr="00CF2083">
        <w:rPr>
          <w:i/>
          <w:iCs/>
        </w:rPr>
        <w:t>NK News</w:t>
      </w:r>
      <w:r w:rsidRPr="00CF2083">
        <w:t>, referring to the capture of the USS Pueblo.</w:t>
      </w:r>
    </w:p>
    <w:p w14:paraId="3276E19D" w14:textId="77777777" w:rsidR="004E09AE" w:rsidRPr="00CF2083" w:rsidRDefault="004E09AE" w:rsidP="004E09AE">
      <w:r w:rsidRPr="00CF2083">
        <w:t>“</w:t>
      </w:r>
      <w:r w:rsidRPr="00CF2083">
        <w:rPr>
          <w:rStyle w:val="Emphasis"/>
        </w:rPr>
        <w:t xml:space="preserve">I </w:t>
      </w:r>
      <w:r w:rsidRPr="00B33B69">
        <w:rPr>
          <w:rStyle w:val="Emphasis"/>
          <w:highlight w:val="green"/>
        </w:rPr>
        <w:t>don’t think</w:t>
      </w:r>
      <w:r w:rsidRPr="00CF2083">
        <w:rPr>
          <w:rStyle w:val="Emphasis"/>
        </w:rPr>
        <w:t xml:space="preserve"> a </w:t>
      </w:r>
      <w:r w:rsidRPr="00B33B69">
        <w:rPr>
          <w:rStyle w:val="Emphasis"/>
          <w:highlight w:val="green"/>
        </w:rPr>
        <w:t>decision</w:t>
      </w:r>
      <w:r w:rsidRPr="00CF2083">
        <w:rPr>
          <w:rStyle w:val="Emphasis"/>
        </w:rPr>
        <w:t xml:space="preserve"> by North Korea </w:t>
      </w:r>
      <w:r w:rsidRPr="00B33B69">
        <w:rPr>
          <w:rStyle w:val="Emphasis"/>
          <w:highlight w:val="green"/>
        </w:rPr>
        <w:t>to initiate</w:t>
      </w:r>
      <w:r w:rsidRPr="00CF2083">
        <w:rPr>
          <w:rStyle w:val="Emphasis"/>
        </w:rPr>
        <w:t xml:space="preserve"> military </w:t>
      </w:r>
      <w:r w:rsidRPr="00B33B69">
        <w:rPr>
          <w:rStyle w:val="Emphasis"/>
          <w:highlight w:val="green"/>
        </w:rPr>
        <w:t>action</w:t>
      </w:r>
      <w:r w:rsidRPr="00CF2083">
        <w:rPr>
          <w:rStyle w:val="Emphasis"/>
        </w:rPr>
        <w:t xml:space="preserve"> </w:t>
      </w:r>
      <w:r w:rsidRPr="00B33B69">
        <w:rPr>
          <w:rStyle w:val="Emphasis"/>
          <w:highlight w:val="green"/>
        </w:rPr>
        <w:t>would</w:t>
      </w:r>
      <w:r w:rsidRPr="00CF2083">
        <w:rPr>
          <w:rStyle w:val="Emphasis"/>
        </w:rPr>
        <w:t xml:space="preserve"> necessarily </w:t>
      </w:r>
      <w:r w:rsidRPr="00B33B69">
        <w:rPr>
          <w:rStyle w:val="Emphasis"/>
          <w:highlight w:val="green"/>
        </w:rPr>
        <w:t>drag Russia in</w:t>
      </w:r>
      <w:r w:rsidRPr="00CF2083">
        <w:rPr>
          <w:rStyle w:val="Emphasis"/>
        </w:rPr>
        <w:t>to the conflict</w:t>
      </w:r>
      <w:r w:rsidRPr="00CF2083">
        <w:t xml:space="preserve">,” </w:t>
      </w:r>
      <w:proofErr w:type="spellStart"/>
      <w:r w:rsidRPr="00CF2083">
        <w:rPr>
          <w:rStyle w:val="Emphasis"/>
        </w:rPr>
        <w:t>Lankov</w:t>
      </w:r>
      <w:proofErr w:type="spellEnd"/>
      <w:r w:rsidRPr="00CF2083">
        <w:rPr>
          <w:rStyle w:val="Emphasis"/>
        </w:rPr>
        <w:t xml:space="preserve"> said</w:t>
      </w:r>
      <w:r w:rsidRPr="00CF2083">
        <w:t xml:space="preserve">, </w:t>
      </w:r>
      <w:r w:rsidRPr="00CF2083">
        <w:rPr>
          <w:rStyle w:val="Emphasis"/>
        </w:rPr>
        <w:t xml:space="preserve">while </w:t>
      </w:r>
      <w:r w:rsidRPr="00B33B69">
        <w:rPr>
          <w:rStyle w:val="Emphasis"/>
          <w:highlight w:val="green"/>
        </w:rPr>
        <w:t>not ruling out escalation</w:t>
      </w:r>
      <w:r w:rsidRPr="00CF2083">
        <w:rPr>
          <w:rStyle w:val="Emphasis"/>
        </w:rPr>
        <w:t xml:space="preserve"> </w:t>
      </w:r>
      <w:r w:rsidRPr="00B33B69">
        <w:rPr>
          <w:rStyle w:val="Emphasis"/>
          <w:highlight w:val="green"/>
        </w:rPr>
        <w:t>in</w:t>
      </w:r>
      <w:r w:rsidRPr="00CF2083">
        <w:rPr>
          <w:rStyle w:val="Emphasis"/>
        </w:rPr>
        <w:t xml:space="preserve"> the </w:t>
      </w:r>
      <w:r w:rsidRPr="00B33B69">
        <w:rPr>
          <w:rStyle w:val="Emphasis"/>
          <w:highlight w:val="green"/>
        </w:rPr>
        <w:t>case of</w:t>
      </w:r>
      <w:r w:rsidRPr="00CF2083">
        <w:rPr>
          <w:rStyle w:val="Emphasis"/>
        </w:rPr>
        <w:t xml:space="preserve"> an </w:t>
      </w:r>
      <w:r w:rsidRPr="00B33B69">
        <w:rPr>
          <w:rStyle w:val="Emphasis"/>
          <w:highlight w:val="green"/>
        </w:rPr>
        <w:t>incident perceived as</w:t>
      </w:r>
      <w:r w:rsidRPr="00CF2083">
        <w:rPr>
          <w:rStyle w:val="Emphasis"/>
        </w:rPr>
        <w:t xml:space="preserve"> a </w:t>
      </w:r>
      <w:r w:rsidRPr="00B33B69">
        <w:rPr>
          <w:rStyle w:val="Emphasis"/>
          <w:highlight w:val="green"/>
        </w:rPr>
        <w:t>South</w:t>
      </w:r>
      <w:r w:rsidRPr="00CF2083">
        <w:rPr>
          <w:rStyle w:val="Emphasis"/>
        </w:rPr>
        <w:t xml:space="preserve"> </w:t>
      </w:r>
      <w:r w:rsidRPr="00B33B69">
        <w:rPr>
          <w:rStyle w:val="Emphasis"/>
          <w:highlight w:val="green"/>
        </w:rPr>
        <w:t>Korean</w:t>
      </w:r>
      <w:r w:rsidRPr="00CF2083">
        <w:rPr>
          <w:rStyle w:val="Emphasis"/>
        </w:rPr>
        <w:t xml:space="preserve"> </w:t>
      </w:r>
      <w:r w:rsidRPr="00B33B69">
        <w:rPr>
          <w:rStyle w:val="Emphasis"/>
          <w:highlight w:val="green"/>
        </w:rPr>
        <w:t>provocation</w:t>
      </w:r>
      <w:r w:rsidRPr="00CF2083">
        <w:rPr>
          <w:rStyle w:val="Emphasis"/>
        </w:rPr>
        <w:t xml:space="preserve"> by Pyongyang</w:t>
      </w:r>
      <w:r w:rsidRPr="00CF2083">
        <w:t>.</w:t>
      </w:r>
    </w:p>
    <w:p w14:paraId="15BA0826" w14:textId="77777777" w:rsidR="004E09AE" w:rsidRPr="00CF2083" w:rsidRDefault="004E09AE" w:rsidP="004E09AE">
      <w:r w:rsidRPr="00CF2083">
        <w:t>But the expert suggested that it is “highly improbable” that South Korea would trigger a war, mainly because Seoul is “not prepared to face a nuclear power like North Korea.”</w:t>
      </w:r>
    </w:p>
    <w:p w14:paraId="1CD7518E" w14:textId="77777777" w:rsidR="004E09AE" w:rsidRPr="00CF2083" w:rsidRDefault="004E09AE" w:rsidP="004E09AE">
      <w:r w:rsidRPr="00CF2083">
        <w:t>“</w:t>
      </w:r>
      <w:r w:rsidRPr="00B33B69">
        <w:rPr>
          <w:rStyle w:val="Emphasis"/>
          <w:highlight w:val="green"/>
        </w:rPr>
        <w:t>Nuclear weapons</w:t>
      </w:r>
      <w:r w:rsidRPr="00CF2083">
        <w:rPr>
          <w:rStyle w:val="Emphasis"/>
        </w:rPr>
        <w:t xml:space="preserve"> have </w:t>
      </w:r>
      <w:r w:rsidRPr="00B33B69">
        <w:rPr>
          <w:rStyle w:val="Emphasis"/>
          <w:highlight w:val="green"/>
        </w:rPr>
        <w:t>proven to be</w:t>
      </w:r>
      <w:r w:rsidRPr="00CF2083">
        <w:rPr>
          <w:rStyle w:val="Emphasis"/>
        </w:rPr>
        <w:t xml:space="preserve"> a </w:t>
      </w:r>
      <w:r w:rsidRPr="00B33B69">
        <w:rPr>
          <w:rStyle w:val="Emphasis"/>
          <w:highlight w:val="green"/>
        </w:rPr>
        <w:t>reliable</w:t>
      </w:r>
      <w:r w:rsidRPr="00CF2083">
        <w:rPr>
          <w:rStyle w:val="Emphasis"/>
        </w:rPr>
        <w:t xml:space="preserve"> security </w:t>
      </w:r>
      <w:r w:rsidRPr="00B33B69">
        <w:rPr>
          <w:rStyle w:val="Emphasis"/>
          <w:highlight w:val="green"/>
        </w:rPr>
        <w:t>guarantee</w:t>
      </w:r>
      <w:r w:rsidRPr="00CF2083">
        <w:t>,” he said.</w:t>
      </w:r>
    </w:p>
    <w:p w14:paraId="0B606D76" w14:textId="77777777" w:rsidR="004E09AE" w:rsidRPr="0031562F" w:rsidRDefault="004E09AE" w:rsidP="004E09AE"/>
    <w:p w14:paraId="0D53F62D" w14:textId="77777777" w:rsidR="004E09AE" w:rsidRDefault="004E09AE" w:rsidP="004E09AE">
      <w:pPr>
        <w:pStyle w:val="Heading3"/>
      </w:pPr>
      <w:r>
        <w:t>Regime Change DA: Additional Impact---1NC</w:t>
      </w:r>
    </w:p>
    <w:p w14:paraId="6917D990" w14:textId="77777777" w:rsidR="004E09AE" w:rsidRPr="00F05022" w:rsidRDefault="004E09AE" w:rsidP="004E09AE">
      <w:pPr>
        <w:pStyle w:val="Heading4"/>
        <w:rPr>
          <w:b w:val="0"/>
          <w:bCs/>
        </w:rPr>
      </w:pPr>
      <w:r>
        <w:t xml:space="preserve">Russia is </w:t>
      </w:r>
      <w:r>
        <w:rPr>
          <w:u w:val="single"/>
        </w:rPr>
        <w:t>treaty obligated</w:t>
      </w:r>
      <w:r>
        <w:t xml:space="preserve"> to protect them. </w:t>
      </w:r>
      <w:r>
        <w:rPr>
          <w:b w:val="0"/>
          <w:bCs/>
        </w:rPr>
        <w:t xml:space="preserve">It’s </w:t>
      </w:r>
      <w:proofErr w:type="spellStart"/>
      <w:proofErr w:type="gramStart"/>
      <w:r>
        <w:rPr>
          <w:b w:val="0"/>
          <w:bCs/>
        </w:rPr>
        <w:t>a</w:t>
      </w:r>
      <w:proofErr w:type="spellEnd"/>
      <w:proofErr w:type="gramEnd"/>
      <w:r>
        <w:rPr>
          <w:b w:val="0"/>
          <w:bCs/>
        </w:rPr>
        <w:t xml:space="preserve"> </w:t>
      </w:r>
      <w:r>
        <w:rPr>
          <w:b w:val="0"/>
          <w:bCs/>
          <w:u w:val="single"/>
        </w:rPr>
        <w:t>implied</w:t>
      </w:r>
      <w:r>
        <w:rPr>
          <w:b w:val="0"/>
          <w:bCs/>
        </w:rPr>
        <w:t xml:space="preserve"> return on investment for their help in Ukraine. </w:t>
      </w:r>
    </w:p>
    <w:p w14:paraId="53025283" w14:textId="77777777" w:rsidR="004E09AE" w:rsidRPr="00F05022" w:rsidRDefault="004E09AE" w:rsidP="004E09AE">
      <w:r w:rsidRPr="00F05022">
        <w:t xml:space="preserve">John </w:t>
      </w:r>
      <w:r w:rsidRPr="00F05022">
        <w:rPr>
          <w:rStyle w:val="Style13ptBold"/>
        </w:rPr>
        <w:t>Feffer</w:t>
      </w:r>
      <w:r>
        <w:t xml:space="preserve"> </w:t>
      </w:r>
      <w:r w:rsidRPr="00F05022">
        <w:t>12-19-20</w:t>
      </w:r>
      <w:r w:rsidRPr="00F05022">
        <w:rPr>
          <w:rStyle w:val="Style13ptBold"/>
        </w:rPr>
        <w:t>24</w:t>
      </w:r>
      <w:r w:rsidRPr="00F05022">
        <w:t>,</w:t>
      </w:r>
      <w:r>
        <w:t xml:space="preserve"> Julian McBride a former U.S. Marine, is a forensic anthropologist and independent journalist. He is the founder and director of the Reflections of War Initiative (ROW), an anthropological NGO which aims to tell the stories of the victims of war through art therapy. He is a contributing editor at 19FortyFive, </w:t>
      </w:r>
      <w:r w:rsidRPr="00F05022">
        <w:t>"Is Russia’s Mutual Defense Pact with North Korea Truly Mutual?", Foreign Policy In Focus, https://fpif.org/is-russias-mutual-defense-pact-with-north-korea-truly-mutual/</w:t>
      </w:r>
    </w:p>
    <w:p w14:paraId="1B244655" w14:textId="77777777" w:rsidR="004E09AE" w:rsidRPr="00F05022" w:rsidRDefault="004E09AE" w:rsidP="004E09AE">
      <w:r w:rsidRPr="00F05022">
        <w:t xml:space="preserve">Against the backdrop of nearly 11 years of total war in Ukraine, </w:t>
      </w:r>
      <w:r w:rsidRPr="00B33B69">
        <w:rPr>
          <w:rStyle w:val="Emphasis"/>
          <w:highlight w:val="green"/>
        </w:rPr>
        <w:t>Russia and North Korea</w:t>
      </w:r>
      <w:r w:rsidRPr="00F05022">
        <w:rPr>
          <w:rStyle w:val="Emphasis"/>
        </w:rPr>
        <w:t xml:space="preserve"> are </w:t>
      </w:r>
      <w:r w:rsidRPr="00B33B69">
        <w:rPr>
          <w:rStyle w:val="Emphasis"/>
          <w:highlight w:val="green"/>
        </w:rPr>
        <w:t>increasing</w:t>
      </w:r>
      <w:r w:rsidRPr="00F05022">
        <w:rPr>
          <w:rStyle w:val="Emphasis"/>
        </w:rPr>
        <w:t xml:space="preserve"> military </w:t>
      </w:r>
      <w:r w:rsidRPr="00B33B69">
        <w:rPr>
          <w:rStyle w:val="Emphasis"/>
          <w:highlight w:val="green"/>
        </w:rPr>
        <w:t>cooperation into a full</w:t>
      </w:r>
      <w:r w:rsidRPr="00F05022">
        <w:rPr>
          <w:rStyle w:val="Emphasis"/>
        </w:rPr>
        <w:t xml:space="preserve"> military </w:t>
      </w:r>
      <w:r w:rsidRPr="00B33B69">
        <w:rPr>
          <w:rStyle w:val="Emphasis"/>
          <w:highlight w:val="green"/>
        </w:rPr>
        <w:t>defense pact</w:t>
      </w:r>
      <w:r w:rsidRPr="00F05022">
        <w:t xml:space="preserve">. Both Pyongyang and Moscow have signed a mutual defense obligation if either country is attacked. Currently, </w:t>
      </w:r>
      <w:r w:rsidRPr="00F05022">
        <w:rPr>
          <w:rStyle w:val="Emphasis"/>
        </w:rPr>
        <w:t xml:space="preserve">several thousand </w:t>
      </w:r>
      <w:r w:rsidRPr="00B33B69">
        <w:rPr>
          <w:rStyle w:val="Emphasis"/>
          <w:highlight w:val="green"/>
        </w:rPr>
        <w:t>North Korean troops</w:t>
      </w:r>
      <w:r w:rsidRPr="00F05022">
        <w:rPr>
          <w:rStyle w:val="Emphasis"/>
        </w:rPr>
        <w:t xml:space="preserve"> have been </w:t>
      </w:r>
      <w:r w:rsidRPr="00B33B69">
        <w:rPr>
          <w:rStyle w:val="Emphasis"/>
          <w:highlight w:val="green"/>
        </w:rPr>
        <w:t>deployed to fight</w:t>
      </w:r>
      <w:r w:rsidRPr="00F05022">
        <w:rPr>
          <w:rStyle w:val="Emphasis"/>
        </w:rPr>
        <w:t xml:space="preserve"> </w:t>
      </w:r>
      <w:r w:rsidRPr="00B33B69">
        <w:rPr>
          <w:rStyle w:val="Emphasis"/>
          <w:highlight w:val="green"/>
        </w:rPr>
        <w:t>Ukrainian forces</w:t>
      </w:r>
      <w:r w:rsidRPr="00F05022">
        <w:rPr>
          <w:rStyle w:val="Emphasis"/>
        </w:rPr>
        <w:t xml:space="preserve"> </w:t>
      </w:r>
      <w:r w:rsidRPr="00B33B69">
        <w:rPr>
          <w:rStyle w:val="Emphasis"/>
          <w:highlight w:val="green"/>
        </w:rPr>
        <w:t>in</w:t>
      </w:r>
      <w:r w:rsidRPr="00F05022">
        <w:rPr>
          <w:rStyle w:val="Emphasis"/>
        </w:rPr>
        <w:t xml:space="preserve"> Russia’s </w:t>
      </w:r>
      <w:r w:rsidRPr="00B33B69">
        <w:rPr>
          <w:rStyle w:val="Emphasis"/>
          <w:highlight w:val="green"/>
        </w:rPr>
        <w:t>Kursk</w:t>
      </w:r>
      <w:r w:rsidRPr="00F05022">
        <w:rPr>
          <w:rStyle w:val="Emphasis"/>
        </w:rPr>
        <w:t xml:space="preserve"> region</w:t>
      </w:r>
      <w:r w:rsidRPr="00F05022">
        <w:t>.</w:t>
      </w:r>
    </w:p>
    <w:p w14:paraId="59AADD14" w14:textId="77777777" w:rsidR="004E09AE" w:rsidRPr="00F05022" w:rsidRDefault="004E09AE" w:rsidP="004E09AE">
      <w:r w:rsidRPr="00F05022">
        <w:t xml:space="preserve">North Korea is turning into Russia’s biggest backer of the invasion thus far, and </w:t>
      </w:r>
      <w:r w:rsidRPr="00B33B69">
        <w:rPr>
          <w:rStyle w:val="Emphasis"/>
          <w:highlight w:val="green"/>
        </w:rPr>
        <w:t>for that</w:t>
      </w:r>
      <w:r w:rsidRPr="00F05022">
        <w:t xml:space="preserve">, the </w:t>
      </w:r>
      <w:r w:rsidRPr="00B33B69">
        <w:rPr>
          <w:rStyle w:val="Emphasis"/>
          <w:highlight w:val="green"/>
        </w:rPr>
        <w:t>Kim</w:t>
      </w:r>
      <w:r w:rsidRPr="00F05022">
        <w:t xml:space="preserve"> Jong Un regime </w:t>
      </w:r>
      <w:r w:rsidRPr="00F05022">
        <w:rPr>
          <w:rStyle w:val="Emphasis"/>
        </w:rPr>
        <w:t xml:space="preserve">would </w:t>
      </w:r>
      <w:r w:rsidRPr="00B33B69">
        <w:rPr>
          <w:rStyle w:val="Emphasis"/>
          <w:highlight w:val="green"/>
        </w:rPr>
        <w:t>expect a return favor</w:t>
      </w:r>
      <w:r w:rsidRPr="00F05022">
        <w:t xml:space="preserve"> </w:t>
      </w:r>
      <w:r w:rsidRPr="00F05022">
        <w:rPr>
          <w:rStyle w:val="Emphasis"/>
        </w:rPr>
        <w:t>and then some</w:t>
      </w:r>
      <w:r w:rsidRPr="00F05022">
        <w:t xml:space="preserve"> if war were to break out again on the Korean Peninsula.</w:t>
      </w:r>
    </w:p>
    <w:p w14:paraId="0AF03CEF" w14:textId="77777777" w:rsidR="004E09AE" w:rsidRPr="00F05022" w:rsidRDefault="004E09AE" w:rsidP="004E09AE">
      <w:r w:rsidRPr="00F05022">
        <w:t>&lt;&lt;&lt;condensed&gt;&gt;&gt;</w:t>
      </w:r>
    </w:p>
    <w:p w14:paraId="3D5E492F" w14:textId="77777777" w:rsidR="004E09AE" w:rsidRPr="00F05022" w:rsidRDefault="004E09AE" w:rsidP="004E09AE">
      <w:pPr>
        <w:rPr>
          <w:sz w:val="4"/>
          <w:szCs w:val="4"/>
        </w:rPr>
      </w:pPr>
      <w:r w:rsidRPr="00F05022">
        <w:rPr>
          <w:sz w:val="4"/>
          <w:szCs w:val="4"/>
        </w:rPr>
        <w:t xml:space="preserve">The question is: how much and how far would Russia truly back Pyongyang? Historical Ties In the aftermath of World War II, the Soviet Union, predecessor of the Russian Federation, helped partition the Korean Peninsula alongside the United States. The Kremlin sent Kim Il Sung to look after its interests in the North. Although not directly intervening during the Korean War, the Soviet Union sent advisors and various logistics to support the invasion. The Soviet Union was boycotting the UN Security </w:t>
      </w:r>
      <w:proofErr w:type="gramStart"/>
      <w:r w:rsidRPr="00F05022">
        <w:rPr>
          <w:sz w:val="4"/>
          <w:szCs w:val="4"/>
        </w:rPr>
        <w:t>Council,</w:t>
      </w:r>
      <w:proofErr w:type="gramEnd"/>
      <w:r w:rsidRPr="00F05022">
        <w:rPr>
          <w:sz w:val="4"/>
          <w:szCs w:val="4"/>
        </w:rPr>
        <w:t xml:space="preserve"> over the recognition of Taiwan, when the UN condemned the aggression of the Kim regime. In the aftermath of the Korean War, the Soviet Union and later the Russian Federation provided diplomatic assistance to North Korea but became hesitant to fully back the increasingly rogue nation as the hereditary dictatorship became more isolated and began to develop nuclear weapons. How North Korea is Bolstering Russia Later, during the Putin era, Russia would provide vetoes in the United Nations to give international cover for North Korea’s belligerent activities, and simultaneously, the DPRK was one of the few countries to recognize Russia’s illegal annexations in Ukraine. After Russia’s invasion of Ukraine, the Wagner Group sought out shells from North Korea in late 2022, which the Kremlin and Pyongyang denied. However, in 2023, North Korea would openly support Russia’s aggression. In 2023, after a joint summit between Vladimir Putin and Kim Jong Un, North Korea sent over 7,000 tons of military equipment, including over 1 million artillery shells, to the Russian military directly. Even though shells from the DPRK have a high dud rate, they’re effective in controlling the tempo on the battlefield and masking troop movements, which played a role in Russian gains around the Avdiivka/Pokrovsk sector. The Russian-North Korean Mutual Defense Pact</w:t>
      </w:r>
    </w:p>
    <w:p w14:paraId="652A57EE" w14:textId="77777777" w:rsidR="004E09AE" w:rsidRPr="00F05022" w:rsidRDefault="004E09AE" w:rsidP="004E09AE">
      <w:pPr>
        <w:rPr>
          <w:rStyle w:val="Emphasis"/>
          <w:b w:val="0"/>
          <w:iCs w:val="0"/>
          <w:u w:val="none"/>
        </w:rPr>
      </w:pPr>
      <w:r w:rsidRPr="00F05022">
        <w:t>&lt;&lt;&lt;not condensed&gt;&gt;&gt;</w:t>
      </w:r>
    </w:p>
    <w:p w14:paraId="247C26B8" w14:textId="77777777" w:rsidR="004E09AE" w:rsidRPr="00F05022" w:rsidRDefault="004E09AE" w:rsidP="004E09AE">
      <w:r w:rsidRPr="00B33B69">
        <w:rPr>
          <w:rStyle w:val="Emphasis"/>
          <w:highlight w:val="green"/>
        </w:rPr>
        <w:t>Russia and North Korea</w:t>
      </w:r>
      <w:r w:rsidRPr="00F05022">
        <w:rPr>
          <w:rStyle w:val="Emphasis"/>
        </w:rPr>
        <w:t xml:space="preserve"> </w:t>
      </w:r>
      <w:r w:rsidRPr="00B33B69">
        <w:rPr>
          <w:rStyle w:val="Emphasis"/>
          <w:highlight w:val="green"/>
        </w:rPr>
        <w:t>solidified</w:t>
      </w:r>
      <w:r w:rsidRPr="00F05022">
        <w:rPr>
          <w:rStyle w:val="Emphasis"/>
        </w:rPr>
        <w:t xml:space="preserve"> a pact called a </w:t>
      </w:r>
      <w:r w:rsidRPr="00B33B69">
        <w:rPr>
          <w:rStyle w:val="Emphasis"/>
          <w:highlight w:val="green"/>
        </w:rPr>
        <w:t>Strategic Comprehensive Partnership</w:t>
      </w:r>
      <w:r w:rsidRPr="00F05022">
        <w:rPr>
          <w:rStyle w:val="Emphasis"/>
        </w:rPr>
        <w:t xml:space="preserve"> on June 18, 2024. This partnership </w:t>
      </w:r>
      <w:r w:rsidRPr="00B33B69">
        <w:rPr>
          <w:rStyle w:val="Emphasis"/>
          <w:highlight w:val="green"/>
        </w:rPr>
        <w:t>includes</w:t>
      </w:r>
      <w:r w:rsidRPr="00F05022">
        <w:rPr>
          <w:rStyle w:val="Emphasis"/>
        </w:rPr>
        <w:t xml:space="preserve"> a mutual </w:t>
      </w:r>
      <w:r w:rsidRPr="00B33B69">
        <w:rPr>
          <w:rStyle w:val="Emphasis"/>
          <w:highlight w:val="green"/>
        </w:rPr>
        <w:t>defense agreement</w:t>
      </w:r>
      <w:r w:rsidRPr="00F05022">
        <w:rPr>
          <w:rStyle w:val="Emphasis"/>
        </w:rPr>
        <w:t xml:space="preserve"> and </w:t>
      </w:r>
      <w:r w:rsidRPr="00B33B69">
        <w:rPr>
          <w:rStyle w:val="Emphasis"/>
          <w:highlight w:val="green"/>
        </w:rPr>
        <w:t>deeper cooperation</w:t>
      </w:r>
      <w:r w:rsidRPr="00F05022">
        <w:rPr>
          <w:rStyle w:val="Emphasis"/>
        </w:rPr>
        <w:t xml:space="preserve"> in the economic, scientific, labor, and technological sectors</w:t>
      </w:r>
      <w:r w:rsidRPr="00F05022">
        <w:t>.</w:t>
      </w:r>
    </w:p>
    <w:p w14:paraId="49E631D7" w14:textId="77777777" w:rsidR="004E09AE" w:rsidRPr="00F05022" w:rsidRDefault="004E09AE" w:rsidP="004E09AE">
      <w:r w:rsidRPr="00F05022">
        <w:t>Later, in 2024, the Ukrainian government reported North Korean military advisor movements in Russia and possibly Ukraine. The amount of artillery supplied by Pyongyang to Moscow skyrocketed. Upwards of 5 million shells have now been sent to Russian forces—eclipsing what the West has sent.</w:t>
      </w:r>
    </w:p>
    <w:p w14:paraId="1F12EC82" w14:textId="77777777" w:rsidR="004E09AE" w:rsidRPr="00F05022" w:rsidRDefault="004E09AE" w:rsidP="004E09AE">
      <w:r w:rsidRPr="00F05022">
        <w:t xml:space="preserve">In late October, South Korean signals intelligence confirmed the movement of DPRK troops into Vladivostok, </w:t>
      </w:r>
      <w:proofErr w:type="spellStart"/>
      <w:r w:rsidRPr="00F05022">
        <w:t>en</w:t>
      </w:r>
      <w:proofErr w:type="spellEnd"/>
      <w:r w:rsidRPr="00F05022">
        <w:t xml:space="preserve"> route to be deployed to Kursk and other potential theaters of the war. Approximately 10,000 North Korean troops are deployed around the Kursk region, with some reportedly already involved in direct combat.</w:t>
      </w:r>
    </w:p>
    <w:p w14:paraId="3408042E" w14:textId="77777777" w:rsidR="004E09AE" w:rsidRPr="00F05022" w:rsidRDefault="004E09AE" w:rsidP="004E09AE">
      <w:r w:rsidRPr="00F05022">
        <w:t>The prospect of further DPRK deployments cannot be underestimated, as Ukraine has reported that Pyongyang could send as many 100,000 possible soldiers. Both Putin and Kim look to challenge the Western order. The conquest of Ukrainian territories marks the start of such plans.</w:t>
      </w:r>
    </w:p>
    <w:p w14:paraId="32952118" w14:textId="77777777" w:rsidR="004E09AE" w:rsidRPr="00F05022" w:rsidRDefault="004E09AE" w:rsidP="004E09AE">
      <w:r w:rsidRPr="00F05022">
        <w:t>Pyongyang Prepares for War with Seoul</w:t>
      </w:r>
    </w:p>
    <w:p w14:paraId="1E235B08" w14:textId="77777777" w:rsidR="004E09AE" w:rsidRPr="00F05022" w:rsidRDefault="004E09AE" w:rsidP="004E09AE">
      <w:r w:rsidRPr="00F05022">
        <w:t>Arguably, one of the major reasons for North Korea’s intervention in Russia’s war on Ukraine is to gather conventional wartime experience for DPRK troops and compile combat data from their weaponry. In early 2024, Kim Jong Un ordered an end to all reconciliation and unification talks with Seoul, labeling South Korea, the United States, and, by extension, Japan as the North’s primary foes.</w:t>
      </w:r>
    </w:p>
    <w:p w14:paraId="4D67F60E" w14:textId="77777777" w:rsidR="004E09AE" w:rsidRPr="00F05022" w:rsidRDefault="004E09AE" w:rsidP="004E09AE">
      <w:r w:rsidRPr="00F05022">
        <w:t>In October 2024, North Korean state media claimed that the army was increasing recruitment, with over 1.4 million new volunteers—though this information cannot be independently verified.</w:t>
      </w:r>
    </w:p>
    <w:p w14:paraId="2857611C" w14:textId="77777777" w:rsidR="004E09AE" w:rsidRPr="00F05022" w:rsidRDefault="004E09AE" w:rsidP="004E09AE">
      <w:r w:rsidRPr="00F05022">
        <w:t xml:space="preserve">The North has also destroyed cross-border roads with Seoul, signaling the collapse of what was left of peace talks between Seoul and Pyongyang. Kim </w:t>
      </w:r>
      <w:proofErr w:type="spellStart"/>
      <w:r w:rsidRPr="00F05022">
        <w:t>Yo</w:t>
      </w:r>
      <w:proofErr w:type="spellEnd"/>
      <w:r w:rsidRPr="00F05022">
        <w:t xml:space="preserve"> Jong, the sister of Kim Jong Un, who is even more radical than her brother, further emphasized the destruction of the roads.</w:t>
      </w:r>
    </w:p>
    <w:p w14:paraId="3B3549D6" w14:textId="77777777" w:rsidR="004E09AE" w:rsidRPr="00F05022" w:rsidRDefault="004E09AE" w:rsidP="004E09AE">
      <w:r w:rsidRPr="00F05022">
        <w:t xml:space="preserve">Kim </w:t>
      </w:r>
      <w:proofErr w:type="spellStart"/>
      <w:r w:rsidRPr="00F05022">
        <w:t>Yo</w:t>
      </w:r>
      <w:proofErr w:type="spellEnd"/>
      <w:r w:rsidRPr="00F05022">
        <w:t xml:space="preserve"> Jong stated, “If the sovereignty of a nuclear weapons state was violated by mongrels tamed by Yankees, the master of those dogs should be held accountable for this,” according to KCNA state news. Furthermore, the North is looking to mass produce suicide attack drones for a potential war with South Korea. Meanwhile, the North will likely conduct more ballistic missile tests that will not only be watched carefully by the United States, Japan, and South Korea but China and Russia as well.</w:t>
      </w:r>
    </w:p>
    <w:p w14:paraId="065E6858" w14:textId="77777777" w:rsidR="004E09AE" w:rsidRPr="00F05022" w:rsidRDefault="004E09AE" w:rsidP="004E09AE">
      <w:pPr>
        <w:rPr>
          <w:rStyle w:val="Emphasis"/>
        </w:rPr>
      </w:pPr>
      <w:r w:rsidRPr="00B33B69">
        <w:rPr>
          <w:rStyle w:val="Emphasis"/>
          <w:highlight w:val="green"/>
        </w:rPr>
        <w:t>How Much Can Russia</w:t>
      </w:r>
      <w:r w:rsidRPr="00F05022">
        <w:rPr>
          <w:rStyle w:val="Emphasis"/>
        </w:rPr>
        <w:t xml:space="preserve"> Truly </w:t>
      </w:r>
      <w:r w:rsidRPr="00B33B69">
        <w:rPr>
          <w:rStyle w:val="Emphasis"/>
          <w:highlight w:val="green"/>
        </w:rPr>
        <w:t>Help</w:t>
      </w:r>
      <w:r w:rsidRPr="00F05022">
        <w:rPr>
          <w:rStyle w:val="Emphasis"/>
        </w:rPr>
        <w:t xml:space="preserve"> Pyongyang in the Event of War?</w:t>
      </w:r>
    </w:p>
    <w:p w14:paraId="6ED5A406" w14:textId="77777777" w:rsidR="004E09AE" w:rsidRPr="00F05022" w:rsidRDefault="004E09AE" w:rsidP="004E09AE">
      <w:r w:rsidRPr="00F05022">
        <w:t>Until its mutual defense pact with Russia, North Korea was internationally isolated and ostracized. Despite China’s direct military intervention in the Korean War, times have changed with its relations with North Korea.</w:t>
      </w:r>
    </w:p>
    <w:p w14:paraId="150272E4" w14:textId="77777777" w:rsidR="004E09AE" w:rsidRPr="00F05022" w:rsidRDefault="004E09AE" w:rsidP="004E09AE">
      <w:r w:rsidRPr="00F05022">
        <w:t xml:space="preserve">During the Korean War, China intervened to prevent the complete collapse of the Kim regime and thus its buffer zone with a potential American-backed democracy. </w:t>
      </w:r>
      <w:r w:rsidRPr="00F05022">
        <w:rPr>
          <w:rStyle w:val="Emphasis"/>
        </w:rPr>
        <w:t xml:space="preserve">Although </w:t>
      </w:r>
      <w:r w:rsidRPr="00B33B69">
        <w:rPr>
          <w:rStyle w:val="Emphasis"/>
          <w:highlight w:val="green"/>
        </w:rPr>
        <w:t>China would</w:t>
      </w:r>
      <w:r w:rsidRPr="00F05022">
        <w:rPr>
          <w:rStyle w:val="Emphasis"/>
        </w:rPr>
        <w:t xml:space="preserve"> possibly </w:t>
      </w:r>
      <w:r w:rsidRPr="00B33B69">
        <w:rPr>
          <w:rStyle w:val="Emphasis"/>
          <w:highlight w:val="green"/>
        </w:rPr>
        <w:t>back North Korea</w:t>
      </w:r>
      <w:r w:rsidRPr="00F05022">
        <w:rPr>
          <w:rStyle w:val="Emphasis"/>
        </w:rPr>
        <w:t xml:space="preserve"> only </w:t>
      </w:r>
      <w:r w:rsidRPr="00B33B69">
        <w:rPr>
          <w:rStyle w:val="Emphasis"/>
          <w:highlight w:val="green"/>
        </w:rPr>
        <w:t>to prevent a major refugee crisis</w:t>
      </w:r>
      <w:r w:rsidRPr="00F05022">
        <w:t>, it would not directly support a preemptive invasion or missile barrage against South Korea. Seoul’s growing economic and technological power is far more lucrative than the failing North, and China doesn’t want to lose its South Korean trading partner.</w:t>
      </w:r>
    </w:p>
    <w:p w14:paraId="19FE6049" w14:textId="77777777" w:rsidR="004E09AE" w:rsidRPr="00F05022" w:rsidRDefault="004E09AE" w:rsidP="004E09AE">
      <w:r w:rsidRPr="00F05022">
        <w:t xml:space="preserve">So, as it shifts to a war footing, </w:t>
      </w:r>
      <w:r w:rsidRPr="00B33B69">
        <w:rPr>
          <w:rStyle w:val="Emphasis"/>
          <w:highlight w:val="green"/>
        </w:rPr>
        <w:t>North Korea is seeking more aid from its new Russian ally</w:t>
      </w:r>
      <w:r w:rsidRPr="00F05022">
        <w:t xml:space="preserve">. After decades of sanctions, the North’s defense sector stagnated, and its missiles and artillery are inaccurate compared to the South, which was more technologically advanced. Knowing that manpower alone cannot win future wars, Kim would look to modernize his military, and this is where the Kremlin comes in. </w:t>
      </w:r>
      <w:r w:rsidRPr="00CF2083">
        <w:rPr>
          <w:rStyle w:val="Emphasis"/>
        </w:rPr>
        <w:t>Russia</w:t>
      </w:r>
      <w:r w:rsidRPr="00F05022">
        <w:rPr>
          <w:rStyle w:val="Emphasis"/>
        </w:rPr>
        <w:t xml:space="preserve"> is capable of not only sending discounted energy to North Korea but also components of missiles and drone technology</w:t>
      </w:r>
      <w:r w:rsidRPr="00F05022">
        <w:t>.</w:t>
      </w:r>
    </w:p>
    <w:p w14:paraId="4EC0809F" w14:textId="77777777" w:rsidR="004E09AE" w:rsidRPr="00F05022" w:rsidRDefault="004E09AE" w:rsidP="004E09AE">
      <w:r w:rsidRPr="00F05022">
        <w:t>The biggest question mark in the defense pact is whether Russia could fully back North Korea if the Kim regime, overestimating its capabilities against Seoul, invaded South Korea just as Putin did with Ukraine.</w:t>
      </w:r>
    </w:p>
    <w:p w14:paraId="4A134521" w14:textId="77777777" w:rsidR="004E09AE" w:rsidRPr="00F05022" w:rsidRDefault="004E09AE" w:rsidP="004E09AE">
      <w:r w:rsidRPr="00F05022">
        <w:t>Currently, the Russian military is overstretched and war-battered with over 700,000 casualties. The country is also facing a major economic crisis and labor shortage. Russia’s lack of support for other allies has had major consequences for governments in Syria, Mali, and Armenia.</w:t>
      </w:r>
    </w:p>
    <w:p w14:paraId="604FD602" w14:textId="77777777" w:rsidR="004E09AE" w:rsidRPr="00F05022" w:rsidRDefault="004E09AE" w:rsidP="004E09AE">
      <w:r w:rsidRPr="00F05022">
        <w:t>Despite making advances in Ukraine, Russia still faces a major military shortage in quality of troops and is now facing the brunt of sanctions. Unless the war in Ukraine soon freezes on favorable terms for Moscow, the country may not be able to send ample resources and troops to Pyongyang if Kim makes a drastic move against Seoul. Russia also knows that a direct Russian intervention on the Korean peninsula would be met with a major response by the United States as well as potential pushback from China.</w:t>
      </w:r>
    </w:p>
    <w:p w14:paraId="71D1EE74" w14:textId="77777777" w:rsidR="004E09AE" w:rsidRPr="00F05022" w:rsidRDefault="004E09AE" w:rsidP="004E09AE">
      <w:r w:rsidRPr="00F05022">
        <w:t xml:space="preserve">Nevertheless, </w:t>
      </w:r>
      <w:r w:rsidRPr="00F05022">
        <w:rPr>
          <w:rStyle w:val="Emphasis"/>
        </w:rPr>
        <w:t xml:space="preserve">the mutual defense pact between Russia and North Korea </w:t>
      </w:r>
      <w:r w:rsidRPr="00B33B69">
        <w:rPr>
          <w:rStyle w:val="Emphasis"/>
          <w:highlight w:val="green"/>
        </w:rPr>
        <w:t>could lead to further destabilization in Eastern Europe and the Korean Peninsula</w:t>
      </w:r>
      <w:r w:rsidRPr="00F05022">
        <w:t>. Russia might not be able to provide sufficient forces to support a North Korean attack on South Korea, but its sharing of missile technology and components with an increasingly belligerent nuclear power must not be underestimated.</w:t>
      </w:r>
    </w:p>
    <w:p w14:paraId="1DB5CF47" w14:textId="77777777" w:rsidR="004E09AE" w:rsidRDefault="004E09AE" w:rsidP="004E09AE">
      <w:pPr>
        <w:pStyle w:val="Heading3"/>
      </w:pPr>
      <w:r>
        <w:t>Regime Change DA: More Links---1NC/2NR</w:t>
      </w:r>
    </w:p>
    <w:p w14:paraId="62DDA94A" w14:textId="77777777" w:rsidR="004E09AE" w:rsidRPr="007C7B97" w:rsidRDefault="004E09AE" w:rsidP="004E09AE">
      <w:pPr>
        <w:pStyle w:val="Heading4"/>
      </w:pPr>
      <w:r>
        <w:t xml:space="preserve">Power trumps </w:t>
      </w:r>
      <w:r>
        <w:rPr>
          <w:u w:val="single"/>
        </w:rPr>
        <w:t>everything</w:t>
      </w:r>
      <w:r>
        <w:t xml:space="preserve">. It’s the only bargaining chip that </w:t>
      </w:r>
      <w:r>
        <w:rPr>
          <w:u w:val="single"/>
        </w:rPr>
        <w:t>matters</w:t>
      </w:r>
      <w:r>
        <w:t xml:space="preserve">. </w:t>
      </w:r>
    </w:p>
    <w:p w14:paraId="6CB45532" w14:textId="77777777" w:rsidR="004E09AE" w:rsidRPr="007C7B97" w:rsidRDefault="004E09AE" w:rsidP="004E09AE">
      <w:r w:rsidRPr="007C7B97">
        <w:t xml:space="preserve">Andrei </w:t>
      </w:r>
      <w:r w:rsidRPr="007C7B97">
        <w:rPr>
          <w:rStyle w:val="Style13ptBold"/>
        </w:rPr>
        <w:t>Lankov</w:t>
      </w:r>
      <w:r>
        <w:t xml:space="preserve"> January-20</w:t>
      </w:r>
      <w:r w:rsidRPr="007C7B97">
        <w:rPr>
          <w:rStyle w:val="Style13ptBold"/>
        </w:rPr>
        <w:t>17</w:t>
      </w:r>
      <w:r>
        <w:t>, A</w:t>
      </w:r>
      <w:r w:rsidRPr="007C7B97">
        <w:t xml:space="preserve">ndrei </w:t>
      </w:r>
      <w:proofErr w:type="spellStart"/>
      <w:r>
        <w:t>L</w:t>
      </w:r>
      <w:r w:rsidRPr="007C7B97">
        <w:t>ankov</w:t>
      </w:r>
      <w:proofErr w:type="spellEnd"/>
      <w:r w:rsidRPr="007C7B97">
        <w:t xml:space="preserve"> is Professor at Kookmin </w:t>
      </w:r>
      <w:proofErr w:type="spellStart"/>
      <w:r w:rsidRPr="007C7B97">
        <w:t>Univeristy</w:t>
      </w:r>
      <w:proofErr w:type="spellEnd"/>
      <w:r w:rsidRPr="007C7B97">
        <w:t xml:space="preserve"> in Seoul, specializing in North Korean history and politics</w:t>
      </w:r>
      <w:r>
        <w:t>, “</w:t>
      </w:r>
      <w:r w:rsidRPr="007C7B97">
        <w:t>Why Nothing Can Really Be Done about North Korea’s Nuclear Program</w:t>
      </w:r>
      <w:r>
        <w:t xml:space="preserve">”, Asia Policy, </w:t>
      </w:r>
      <w:r w:rsidRPr="007C7B97">
        <w:t>https://muse.jhu.edu/pub/136/article/647792/pdf</w:t>
      </w:r>
    </w:p>
    <w:p w14:paraId="5D354CC8" w14:textId="77777777" w:rsidR="004E09AE" w:rsidRPr="007C7B97" w:rsidRDefault="004E09AE" w:rsidP="004E09AE">
      <w:r w:rsidRPr="007C7B97">
        <w:t xml:space="preserve">Unfortunately, such </w:t>
      </w:r>
      <w:r w:rsidRPr="00B33B69">
        <w:rPr>
          <w:rStyle w:val="Emphasis"/>
          <w:highlight w:val="green"/>
        </w:rPr>
        <w:t>attitudes</w:t>
      </w:r>
      <w:r w:rsidRPr="007C7B97">
        <w:rPr>
          <w:rStyle w:val="Emphasis"/>
        </w:rPr>
        <w:t xml:space="preserve"> have been </w:t>
      </w:r>
      <w:r w:rsidRPr="00B33B69">
        <w:rPr>
          <w:rStyle w:val="Emphasis"/>
          <w:highlight w:val="green"/>
        </w:rPr>
        <w:t>reinforced by</w:t>
      </w:r>
      <w:r w:rsidRPr="007C7B97">
        <w:rPr>
          <w:rStyle w:val="Emphasis"/>
        </w:rPr>
        <w:t xml:space="preserve"> recent </w:t>
      </w:r>
      <w:r w:rsidRPr="00B33B69">
        <w:rPr>
          <w:rStyle w:val="Emphasis"/>
          <w:highlight w:val="green"/>
        </w:rPr>
        <w:t>experiences</w:t>
      </w:r>
      <w:r w:rsidRPr="007C7B97">
        <w:t xml:space="preserve">. Top North Korean families remember quite well that Muammar </w:t>
      </w:r>
      <w:r w:rsidRPr="00B33B69">
        <w:rPr>
          <w:rStyle w:val="Emphasis"/>
          <w:highlight w:val="green"/>
        </w:rPr>
        <w:t>Gaddafi</w:t>
      </w:r>
      <w:r w:rsidRPr="007C7B97">
        <w:t xml:space="preserve"> was the only strongman in the modern world who </w:t>
      </w:r>
      <w:r w:rsidRPr="00B33B69">
        <w:rPr>
          <w:rStyle w:val="Emphasis"/>
          <w:highlight w:val="green"/>
        </w:rPr>
        <w:t>agreed to surrender</w:t>
      </w:r>
      <w:r w:rsidRPr="007C7B97">
        <w:rPr>
          <w:rStyle w:val="Emphasis"/>
        </w:rPr>
        <w:t xml:space="preserve"> his </w:t>
      </w:r>
      <w:r w:rsidRPr="00B33B69">
        <w:rPr>
          <w:rStyle w:val="Emphasis"/>
          <w:highlight w:val="green"/>
        </w:rPr>
        <w:t>nuclear weapons</w:t>
      </w:r>
      <w:r w:rsidRPr="007C7B97">
        <w:t xml:space="preserve"> program </w:t>
      </w:r>
      <w:r w:rsidRPr="007C7B97">
        <w:rPr>
          <w:rStyle w:val="Emphasis"/>
        </w:rPr>
        <w:t>in exchange for promises of economic benefits</w:t>
      </w:r>
      <w:r w:rsidRPr="007C7B97">
        <w:t xml:space="preserve">. The sorry fate of the Libyan dictator and many of his supporters </w:t>
      </w:r>
      <w:r w:rsidRPr="00B33B69">
        <w:rPr>
          <w:rStyle w:val="Emphasis"/>
          <w:highlight w:val="green"/>
        </w:rPr>
        <w:t>serves as</w:t>
      </w:r>
      <w:r w:rsidRPr="007C7B97">
        <w:rPr>
          <w:rStyle w:val="Emphasis"/>
        </w:rPr>
        <w:t xml:space="preserve"> a timely </w:t>
      </w:r>
      <w:r w:rsidRPr="00B33B69">
        <w:rPr>
          <w:rStyle w:val="Emphasis"/>
          <w:highlight w:val="green"/>
        </w:rPr>
        <w:t>reminder</w:t>
      </w:r>
      <w:r w:rsidRPr="007C7B97">
        <w:rPr>
          <w:rStyle w:val="Emphasis"/>
        </w:rPr>
        <w:t xml:space="preserve"> of why his </w:t>
      </w:r>
      <w:r w:rsidRPr="00B33B69">
        <w:rPr>
          <w:rStyle w:val="Emphasis"/>
          <w:highlight w:val="green"/>
        </w:rPr>
        <w:t>decision</w:t>
      </w:r>
      <w:r w:rsidRPr="007C7B97">
        <w:t xml:space="preserve">, once widely eulogized by the foreign media, </w:t>
      </w:r>
      <w:r w:rsidRPr="007C7B97">
        <w:rPr>
          <w:rStyle w:val="Emphasis"/>
        </w:rPr>
        <w:t xml:space="preserve">was </w:t>
      </w:r>
      <w:r w:rsidRPr="00B33B69">
        <w:rPr>
          <w:rStyle w:val="Emphasis"/>
          <w:highlight w:val="green"/>
        </w:rPr>
        <w:t>not</w:t>
      </w:r>
      <w:r w:rsidRPr="007C7B97">
        <w:rPr>
          <w:rStyle w:val="Emphasis"/>
        </w:rPr>
        <w:t xml:space="preserve"> that </w:t>
      </w:r>
      <w:r w:rsidRPr="00B33B69">
        <w:rPr>
          <w:rStyle w:val="Emphasis"/>
          <w:highlight w:val="green"/>
        </w:rPr>
        <w:t>beneficial</w:t>
      </w:r>
      <w:r w:rsidRPr="007C7B97">
        <w:t xml:space="preserve"> after all. The 1994 Budapest Memorandum on Security Assurances (Budapest Protocol) has also served as a warning against excessive belief in so-called security guarantees. </w:t>
      </w:r>
      <w:r w:rsidRPr="007C7B97">
        <w:rPr>
          <w:rStyle w:val="Emphasis"/>
        </w:rPr>
        <w:t xml:space="preserve">The </w:t>
      </w:r>
      <w:r w:rsidRPr="00B33B69">
        <w:rPr>
          <w:rStyle w:val="Emphasis"/>
          <w:highlight w:val="green"/>
        </w:rPr>
        <w:t>Budapest</w:t>
      </w:r>
      <w:r w:rsidRPr="007C7B97">
        <w:rPr>
          <w:rStyle w:val="Emphasis"/>
        </w:rPr>
        <w:t xml:space="preserve"> Protocol </w:t>
      </w:r>
      <w:r w:rsidRPr="00B33B69">
        <w:rPr>
          <w:rStyle w:val="Emphasis"/>
          <w:highlight w:val="green"/>
        </w:rPr>
        <w:t>provided Ukraine with guarantees</w:t>
      </w:r>
      <w:r w:rsidRPr="007C7B97">
        <w:rPr>
          <w:rStyle w:val="Emphasis"/>
        </w:rPr>
        <w:t xml:space="preserve"> of its territorial integrity in exchange for the country ridding itself of the nuclear weapons it inherited from the collapse of the Soviet Union</w:t>
      </w:r>
      <w:r w:rsidRPr="007C7B97">
        <w:t>. As we know, these guarantees of security and territorial integrity—provided by the Russian Federation, the United States, and the United Kingdom—were of no help whatsoever when the Crimean Peninsula was taken by Russia</w:t>
      </w:r>
    </w:p>
    <w:p w14:paraId="60CF8AF7" w14:textId="77777777" w:rsidR="004E09AE" w:rsidRPr="007C7B97" w:rsidRDefault="004E09AE" w:rsidP="004E09AE">
      <w:r w:rsidRPr="00B33B69">
        <w:rPr>
          <w:rStyle w:val="Emphasis"/>
          <w:highlight w:val="green"/>
        </w:rPr>
        <w:t>These</w:t>
      </w:r>
      <w:r w:rsidRPr="007C7B97">
        <w:rPr>
          <w:rStyle w:val="Emphasis"/>
        </w:rPr>
        <w:t xml:space="preserve"> two </w:t>
      </w:r>
      <w:r w:rsidRPr="00B33B69">
        <w:rPr>
          <w:rStyle w:val="Emphasis"/>
          <w:highlight w:val="green"/>
        </w:rPr>
        <w:t>incidents</w:t>
      </w:r>
      <w:r w:rsidRPr="007C7B97">
        <w:t xml:space="preserve">, as well as the U.S. invasion of Iraq, </w:t>
      </w:r>
      <w:r w:rsidRPr="00B33B69">
        <w:rPr>
          <w:rStyle w:val="Emphasis"/>
          <w:highlight w:val="green"/>
        </w:rPr>
        <w:t>drove home</w:t>
      </w:r>
      <w:r w:rsidRPr="007C7B97">
        <w:rPr>
          <w:rStyle w:val="Emphasis"/>
        </w:rPr>
        <w:t xml:space="preserve"> what the North Korean leaders have believed for decades</w:t>
      </w:r>
      <w:r w:rsidRPr="007C7B97">
        <w:t>—</w:t>
      </w:r>
      <w:r w:rsidRPr="007C7B97">
        <w:rPr>
          <w:rFonts w:eastAsiaTheme="majorEastAsia" w:cstheme="majorBidi"/>
          <w:b/>
          <w:sz w:val="32"/>
          <w:szCs w:val="24"/>
          <w:u w:val="single"/>
        </w:rPr>
        <w:t xml:space="preserve">that </w:t>
      </w:r>
      <w:r w:rsidRPr="00B33B69">
        <w:rPr>
          <w:rFonts w:eastAsiaTheme="majorEastAsia" w:cstheme="majorBidi"/>
          <w:b/>
          <w:sz w:val="32"/>
          <w:szCs w:val="24"/>
          <w:highlight w:val="green"/>
          <w:u w:val="single"/>
        </w:rPr>
        <w:t>international obligations</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treaties</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guarantees</w:t>
      </w:r>
      <w:r w:rsidRPr="007C7B97">
        <w:rPr>
          <w:rFonts w:eastAsiaTheme="majorEastAsia" w:cstheme="majorBidi"/>
          <w:b/>
          <w:sz w:val="32"/>
          <w:szCs w:val="24"/>
          <w:u w:val="single"/>
        </w:rPr>
        <w:t xml:space="preserve">, and written </w:t>
      </w:r>
      <w:r w:rsidRPr="00B33B69">
        <w:rPr>
          <w:rFonts w:eastAsiaTheme="majorEastAsia" w:cstheme="majorBidi"/>
          <w:b/>
          <w:sz w:val="32"/>
          <w:szCs w:val="24"/>
          <w:highlight w:val="green"/>
          <w:u w:val="single"/>
        </w:rPr>
        <w:t>promises</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are</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seldom worth</w:t>
      </w:r>
      <w:r w:rsidRPr="007C7B97">
        <w:rPr>
          <w:rFonts w:eastAsiaTheme="majorEastAsia" w:cstheme="majorBidi"/>
          <w:b/>
          <w:sz w:val="32"/>
          <w:szCs w:val="24"/>
          <w:u w:val="single"/>
        </w:rPr>
        <w:t xml:space="preserve"> the </w:t>
      </w:r>
      <w:r w:rsidRPr="00B33B69">
        <w:rPr>
          <w:rFonts w:eastAsiaTheme="majorEastAsia" w:cstheme="majorBidi"/>
          <w:b/>
          <w:sz w:val="32"/>
          <w:szCs w:val="24"/>
          <w:highlight w:val="green"/>
          <w:u w:val="single"/>
        </w:rPr>
        <w:t>paper</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they are written on</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if not supported by force</w:t>
      </w:r>
      <w:r w:rsidRPr="007C7B97">
        <w:t xml:space="preserve">. At the end of the day, </w:t>
      </w:r>
      <w:r w:rsidRPr="00B33B69">
        <w:rPr>
          <w:rFonts w:eastAsiaTheme="majorEastAsia" w:cstheme="majorBidi"/>
          <w:b/>
          <w:sz w:val="32"/>
          <w:szCs w:val="24"/>
          <w:highlight w:val="green"/>
          <w:u w:val="single"/>
        </w:rPr>
        <w:t>only might and power matter</w:t>
      </w:r>
      <w:r w:rsidRPr="007C7B97">
        <w:t>. For an impoverished country such as North Korea, nuclear arms are the only affordable kind of military might—ideally combined with reliable delivery systems capable of striking the territories of all major powers, the United States above all. This attitude was well-encapsulated in North Korea’s reaction to Gaddafi’s fall. On March 22, 2011, the Korean Central News Agency quoted a spokesperson for the North Korean Foreign Ministry who stated the following:</w:t>
      </w:r>
    </w:p>
    <w:p w14:paraId="15131EAB" w14:textId="77777777" w:rsidR="004E09AE" w:rsidRPr="007C7B97" w:rsidRDefault="004E09AE" w:rsidP="004E09AE">
      <w:r w:rsidRPr="007C7B97">
        <w:t>The present Libyan crisis teaches the international community a serious lesson. It was fully exposed before the world that “Libya’s nuclear dismantlement” much touted by the U.S. in the past turned out to be a mode of aggression whereby the latter coaxed the former with such sweet words as “guarantee of security” and “improvement of relations” to disarm itself and then swallowed it up by force. It proved once again the truth of history that peace can be preserved only when one builds up one’s own strength as long as high-handed and arbitrary practices go on in the world.5</w:t>
      </w:r>
    </w:p>
    <w:p w14:paraId="198C400B" w14:textId="77777777" w:rsidR="004E09AE" w:rsidRDefault="004E09AE" w:rsidP="004E09AE">
      <w:r w:rsidRPr="007C7B97">
        <w:t xml:space="preserve">It is therefore quite naive to expect that promises of better trade conditions and economic benefits will in any way make the North Korean government compromise on what it sees as a basic condition of its survival. </w:t>
      </w:r>
      <w:r w:rsidRPr="00B33B69">
        <w:rPr>
          <w:rFonts w:eastAsiaTheme="majorEastAsia" w:cstheme="majorBidi"/>
          <w:b/>
          <w:sz w:val="32"/>
          <w:szCs w:val="24"/>
          <w:highlight w:val="green"/>
          <w:u w:val="single"/>
        </w:rPr>
        <w:t>After all</w:t>
      </w:r>
      <w:r w:rsidRPr="007C7B97">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dead</w:t>
      </w:r>
      <w:r w:rsidRPr="007C7B97">
        <w:rPr>
          <w:rFonts w:eastAsiaTheme="majorEastAsia" w:cstheme="majorBidi"/>
          <w:b/>
          <w:sz w:val="32"/>
          <w:szCs w:val="24"/>
          <w:u w:val="single"/>
        </w:rPr>
        <w:t xml:space="preserve">, overthrown, or imprisoned </w:t>
      </w:r>
      <w:r w:rsidRPr="00B33B69">
        <w:rPr>
          <w:rFonts w:eastAsiaTheme="majorEastAsia" w:cstheme="majorBidi"/>
          <w:b/>
          <w:sz w:val="32"/>
          <w:szCs w:val="24"/>
          <w:highlight w:val="green"/>
          <w:u w:val="single"/>
        </w:rPr>
        <w:t>leaders are not</w:t>
      </w:r>
      <w:r w:rsidRPr="007C7B97">
        <w:rPr>
          <w:rFonts w:eastAsiaTheme="majorEastAsia" w:cstheme="majorBidi"/>
          <w:b/>
          <w:sz w:val="32"/>
          <w:szCs w:val="24"/>
          <w:u w:val="single"/>
        </w:rPr>
        <w:t xml:space="preserve"> that </w:t>
      </w:r>
      <w:r w:rsidRPr="00B33B69">
        <w:rPr>
          <w:rFonts w:eastAsiaTheme="majorEastAsia" w:cstheme="majorBidi"/>
          <w:b/>
          <w:sz w:val="32"/>
          <w:szCs w:val="24"/>
          <w:highlight w:val="green"/>
          <w:u w:val="single"/>
        </w:rPr>
        <w:t>interested in</w:t>
      </w:r>
      <w:r w:rsidRPr="007C7B97">
        <w:rPr>
          <w:rFonts w:eastAsiaTheme="majorEastAsia" w:cstheme="majorBidi"/>
          <w:b/>
          <w:sz w:val="32"/>
          <w:szCs w:val="24"/>
          <w:u w:val="single"/>
        </w:rPr>
        <w:t xml:space="preserve"> receiving </w:t>
      </w:r>
      <w:r w:rsidRPr="00B33B69">
        <w:rPr>
          <w:rFonts w:eastAsiaTheme="majorEastAsia" w:cstheme="majorBidi"/>
          <w:b/>
          <w:sz w:val="32"/>
          <w:szCs w:val="24"/>
          <w:highlight w:val="green"/>
          <w:u w:val="single"/>
        </w:rPr>
        <w:t>economic benefits</w:t>
      </w:r>
      <w:r w:rsidRPr="007C7B97">
        <w:rPr>
          <w:rFonts w:eastAsiaTheme="majorEastAsia" w:cstheme="majorBidi"/>
          <w:b/>
          <w:sz w:val="32"/>
          <w:szCs w:val="24"/>
          <w:u w:val="single"/>
        </w:rPr>
        <w:t>.</w:t>
      </w:r>
    </w:p>
    <w:p w14:paraId="3481A922" w14:textId="77777777" w:rsidR="004E09AE" w:rsidRPr="00531C16" w:rsidRDefault="004E09AE" w:rsidP="004E09AE">
      <w:pPr>
        <w:pStyle w:val="Heading4"/>
      </w:pPr>
      <w:r>
        <w:rPr>
          <w:u w:val="single"/>
        </w:rPr>
        <w:t>Trump</w:t>
      </w:r>
      <w:r>
        <w:t xml:space="preserve"> is a </w:t>
      </w:r>
      <w:r>
        <w:rPr>
          <w:u w:val="single"/>
        </w:rPr>
        <w:t>risk magnifier</w:t>
      </w:r>
    </w:p>
    <w:p w14:paraId="6D424D99" w14:textId="77777777" w:rsidR="004E09AE" w:rsidRPr="00531C16" w:rsidRDefault="004E09AE" w:rsidP="004E09AE">
      <w:r>
        <w:t xml:space="preserve">James </w:t>
      </w:r>
      <w:r w:rsidRPr="00531C16">
        <w:rPr>
          <w:rStyle w:val="Style13ptBold"/>
        </w:rPr>
        <w:t>Fretwell</w:t>
      </w:r>
      <w:r>
        <w:t xml:space="preserve"> 1-3-20</w:t>
      </w:r>
      <w:r w:rsidRPr="00531C16">
        <w:rPr>
          <w:rStyle w:val="Style13ptBold"/>
        </w:rPr>
        <w:t>23</w:t>
      </w:r>
      <w:r>
        <w:t xml:space="preserve">, </w:t>
      </w:r>
      <w:r w:rsidRPr="00531C16">
        <w:t>James Fretwell is a PhD student focusing on Korean and Chinese history at the University of Melbourne. He was an analyst at NK News, and he has often discussed the two Koreas in interviews on the BBC, ABC News Australia, Deutsche Welle and elsewhere</w:t>
      </w:r>
      <w:r>
        <w:t>,</w:t>
      </w:r>
      <w:r w:rsidRPr="00531C16">
        <w:t xml:space="preserve"> "What if North Korea just gave up its nukes?", North Korea News, https://www.nknews.org/2023/01/what-if-north-korea-just-gave-up-its-nukes/</w:t>
      </w:r>
    </w:p>
    <w:p w14:paraId="23A7D507" w14:textId="77777777" w:rsidR="004E09AE" w:rsidRPr="007453B0" w:rsidRDefault="004E09AE" w:rsidP="004E09AE">
      <w:r w:rsidRPr="007453B0">
        <w:t xml:space="preserve">Even though he eventually “fell in love” with leader Kim Jong Un, </w:t>
      </w:r>
      <w:r w:rsidRPr="00B33B69">
        <w:rPr>
          <w:rStyle w:val="Emphasis"/>
          <w:highlight w:val="green"/>
        </w:rPr>
        <w:t>the U.S. and North</w:t>
      </w:r>
      <w:r w:rsidRPr="007453B0">
        <w:rPr>
          <w:rStyle w:val="Emphasis"/>
        </w:rPr>
        <w:t xml:space="preserve"> </w:t>
      </w:r>
      <w:r w:rsidRPr="00B33B69">
        <w:rPr>
          <w:rStyle w:val="Emphasis"/>
          <w:highlight w:val="green"/>
        </w:rPr>
        <w:t>Korea</w:t>
      </w:r>
      <w:r w:rsidRPr="007453B0">
        <w:rPr>
          <w:rStyle w:val="Emphasis"/>
        </w:rPr>
        <w:t xml:space="preserve"> </w:t>
      </w:r>
      <w:r w:rsidRPr="00B33B69">
        <w:rPr>
          <w:rStyle w:val="Emphasis"/>
          <w:highlight w:val="green"/>
        </w:rPr>
        <w:t>were</w:t>
      </w:r>
      <w:r w:rsidRPr="007453B0">
        <w:rPr>
          <w:rStyle w:val="Emphasis"/>
        </w:rPr>
        <w:t xml:space="preserve"> remarkably</w:t>
      </w:r>
      <w:r w:rsidRPr="007453B0">
        <w:t xml:space="preserve"> </w:t>
      </w:r>
      <w:r w:rsidRPr="00B33B69">
        <w:rPr>
          <w:rStyle w:val="Emphasis"/>
          <w:highlight w:val="green"/>
        </w:rPr>
        <w:t>close to war in</w:t>
      </w:r>
      <w:r w:rsidRPr="007453B0">
        <w:rPr>
          <w:rStyle w:val="Emphasis"/>
        </w:rPr>
        <w:t xml:space="preserve"> </w:t>
      </w:r>
      <w:r w:rsidRPr="00B33B69">
        <w:rPr>
          <w:rStyle w:val="Emphasis"/>
          <w:highlight w:val="green"/>
        </w:rPr>
        <w:t>2017</w:t>
      </w:r>
      <w:r w:rsidRPr="007453B0">
        <w:rPr>
          <w:rStyle w:val="Emphasis"/>
        </w:rPr>
        <w:t xml:space="preserve"> </w:t>
      </w:r>
      <w:r w:rsidRPr="00B33B69">
        <w:rPr>
          <w:rStyle w:val="Emphasis"/>
          <w:highlight w:val="green"/>
        </w:rPr>
        <w:t>when</w:t>
      </w:r>
      <w:r w:rsidRPr="007453B0">
        <w:rPr>
          <w:rStyle w:val="Emphasis"/>
        </w:rPr>
        <w:t xml:space="preserve"> Donald </w:t>
      </w:r>
      <w:r w:rsidRPr="00B33B69">
        <w:rPr>
          <w:rStyle w:val="Emphasis"/>
          <w:highlight w:val="green"/>
        </w:rPr>
        <w:t>Trump was in the White House</w:t>
      </w:r>
      <w:r w:rsidRPr="007453B0">
        <w:t>.</w:t>
      </w:r>
    </w:p>
    <w:p w14:paraId="78A43D57" w14:textId="77777777" w:rsidR="004E09AE" w:rsidRPr="007453B0" w:rsidRDefault="004E09AE" w:rsidP="004E09AE">
      <w:r w:rsidRPr="00B33B69">
        <w:rPr>
          <w:rStyle w:val="Emphasis"/>
          <w:highlight w:val="green"/>
        </w:rPr>
        <w:t>Under a</w:t>
      </w:r>
      <w:r w:rsidRPr="007453B0">
        <w:rPr>
          <w:rStyle w:val="Emphasis"/>
        </w:rPr>
        <w:t xml:space="preserve"> similarly </w:t>
      </w:r>
      <w:r w:rsidRPr="00B33B69">
        <w:rPr>
          <w:rStyle w:val="Emphasis"/>
          <w:highlight w:val="green"/>
        </w:rPr>
        <w:t>unorthodox</w:t>
      </w:r>
      <w:r w:rsidRPr="007453B0">
        <w:rPr>
          <w:rStyle w:val="Emphasis"/>
        </w:rPr>
        <w:t xml:space="preserve"> </w:t>
      </w:r>
      <w:r w:rsidRPr="00B33B69">
        <w:rPr>
          <w:rStyle w:val="Emphasis"/>
          <w:highlight w:val="green"/>
        </w:rPr>
        <w:t>president</w:t>
      </w:r>
      <w:r w:rsidRPr="007453B0">
        <w:t xml:space="preserve">, </w:t>
      </w:r>
      <w:r w:rsidRPr="00B33B69">
        <w:rPr>
          <w:rStyle w:val="Emphasis"/>
          <w:highlight w:val="green"/>
        </w:rPr>
        <w:t>the U.S</w:t>
      </w:r>
      <w:r w:rsidRPr="007453B0">
        <w:rPr>
          <w:rStyle w:val="Emphasis"/>
        </w:rPr>
        <w:t xml:space="preserve">. </w:t>
      </w:r>
      <w:r w:rsidRPr="00B33B69">
        <w:rPr>
          <w:rStyle w:val="Emphasis"/>
          <w:highlight w:val="green"/>
        </w:rPr>
        <w:t>might consider</w:t>
      </w:r>
      <w:r w:rsidRPr="007453B0">
        <w:t xml:space="preserve"> “</w:t>
      </w:r>
      <w:r w:rsidRPr="00B33B69">
        <w:rPr>
          <w:rStyle w:val="Emphasis"/>
          <w:highlight w:val="green"/>
        </w:rPr>
        <w:t>solving</w:t>
      </w:r>
      <w:r w:rsidRPr="007453B0">
        <w:t xml:space="preserve">” </w:t>
      </w:r>
      <w:r w:rsidRPr="00B33B69">
        <w:rPr>
          <w:rStyle w:val="Emphasis"/>
          <w:highlight w:val="green"/>
        </w:rPr>
        <w:t>the</w:t>
      </w:r>
      <w:r w:rsidRPr="007453B0">
        <w:rPr>
          <w:rStyle w:val="Emphasis"/>
        </w:rPr>
        <w:t xml:space="preserve"> North Korea </w:t>
      </w:r>
      <w:r w:rsidRPr="00B33B69">
        <w:rPr>
          <w:rStyle w:val="Emphasis"/>
          <w:highlight w:val="green"/>
        </w:rPr>
        <w:t>issue once and</w:t>
      </w:r>
      <w:r w:rsidRPr="007453B0">
        <w:rPr>
          <w:rStyle w:val="Emphasis"/>
        </w:rPr>
        <w:t xml:space="preserve"> </w:t>
      </w:r>
      <w:r w:rsidRPr="00B33B69">
        <w:rPr>
          <w:rStyle w:val="Emphasis"/>
          <w:highlight w:val="green"/>
        </w:rPr>
        <w:t>for all</w:t>
      </w:r>
      <w:r w:rsidRPr="007453B0">
        <w:rPr>
          <w:rStyle w:val="Emphasis"/>
        </w:rPr>
        <w:t xml:space="preserve"> </w:t>
      </w:r>
      <w:r w:rsidRPr="00B33B69">
        <w:rPr>
          <w:rStyle w:val="Emphasis"/>
          <w:highlight w:val="green"/>
        </w:rPr>
        <w:t>through</w:t>
      </w:r>
      <w:r w:rsidRPr="007453B0">
        <w:rPr>
          <w:rStyle w:val="Emphasis"/>
        </w:rPr>
        <w:t xml:space="preserve"> </w:t>
      </w:r>
      <w:r w:rsidRPr="00B33B69">
        <w:rPr>
          <w:rStyle w:val="Emphasis"/>
          <w:highlight w:val="green"/>
        </w:rPr>
        <w:t>military action</w:t>
      </w:r>
      <w:r w:rsidRPr="007453B0">
        <w:t xml:space="preserve">. </w:t>
      </w:r>
      <w:r w:rsidRPr="007453B0">
        <w:rPr>
          <w:rStyle w:val="Emphasis"/>
        </w:rPr>
        <w:t xml:space="preserve">The </w:t>
      </w:r>
      <w:r w:rsidRPr="00B33B69">
        <w:rPr>
          <w:rStyle w:val="Emphasis"/>
          <w:highlight w:val="green"/>
        </w:rPr>
        <w:t>possibility of</w:t>
      </w:r>
      <w:r w:rsidRPr="007453B0">
        <w:rPr>
          <w:rStyle w:val="Emphasis"/>
        </w:rPr>
        <w:t xml:space="preserve"> the DPRK’s </w:t>
      </w:r>
      <w:r w:rsidRPr="00B33B69">
        <w:rPr>
          <w:rStyle w:val="Emphasis"/>
          <w:highlight w:val="green"/>
        </w:rPr>
        <w:t>conventional</w:t>
      </w:r>
      <w:r w:rsidRPr="007453B0">
        <w:rPr>
          <w:rStyle w:val="Emphasis"/>
        </w:rPr>
        <w:t xml:space="preserve"> </w:t>
      </w:r>
      <w:r w:rsidRPr="00B33B69">
        <w:rPr>
          <w:rStyle w:val="Emphasis"/>
          <w:highlight w:val="green"/>
        </w:rPr>
        <w:t>artillery</w:t>
      </w:r>
      <w:r w:rsidRPr="007453B0">
        <w:rPr>
          <w:rStyle w:val="Emphasis"/>
        </w:rPr>
        <w:t xml:space="preserve"> or even tactical nuclear weapons turning Seoul into a</w:t>
      </w:r>
      <w:r w:rsidRPr="007453B0">
        <w:t xml:space="preserve"> “</w:t>
      </w:r>
      <w:r w:rsidRPr="007453B0">
        <w:rPr>
          <w:rStyle w:val="Emphasis"/>
        </w:rPr>
        <w:t>sea of fire</w:t>
      </w:r>
      <w:r w:rsidRPr="007453B0">
        <w:t xml:space="preserve">” </w:t>
      </w:r>
      <w:r w:rsidRPr="00B33B69">
        <w:rPr>
          <w:rStyle w:val="Emphasis"/>
          <w:highlight w:val="green"/>
        </w:rPr>
        <w:t>might not deter such a</w:t>
      </w:r>
      <w:r w:rsidRPr="007453B0">
        <w:rPr>
          <w:rStyle w:val="Emphasis"/>
        </w:rPr>
        <w:t xml:space="preserve"> maverick </w:t>
      </w:r>
      <w:r w:rsidRPr="00B33B69">
        <w:rPr>
          <w:rStyle w:val="Emphasis"/>
          <w:highlight w:val="green"/>
        </w:rPr>
        <w:t>president</w:t>
      </w:r>
      <w:r w:rsidRPr="007453B0">
        <w:t>.</w:t>
      </w:r>
    </w:p>
    <w:p w14:paraId="4FD21D9A" w14:textId="77777777" w:rsidR="004E09AE" w:rsidRDefault="004E09AE" w:rsidP="004E09AE">
      <w:r w:rsidRPr="007453B0">
        <w:rPr>
          <w:rStyle w:val="Emphasis"/>
        </w:rPr>
        <w:t xml:space="preserve">But the solid-fuel ICBM, capable of delivering a </w:t>
      </w:r>
      <w:r w:rsidRPr="00B33B69">
        <w:rPr>
          <w:rStyle w:val="Emphasis"/>
          <w:highlight w:val="green"/>
        </w:rPr>
        <w:t>nuclear warhead</w:t>
      </w:r>
      <w:r w:rsidRPr="007453B0">
        <w:rPr>
          <w:rStyle w:val="Emphasis"/>
        </w:rPr>
        <w:t xml:space="preserve"> to any part of the mainland U.S</w:t>
      </w:r>
      <w:r w:rsidRPr="007453B0">
        <w:t xml:space="preserve">., that Kim Jong Un wants? That </w:t>
      </w:r>
      <w:r w:rsidRPr="00B33B69">
        <w:rPr>
          <w:rStyle w:val="Emphasis"/>
          <w:highlight w:val="green"/>
        </w:rPr>
        <w:t>may</w:t>
      </w:r>
      <w:r w:rsidRPr="007453B0">
        <w:rPr>
          <w:rStyle w:val="Emphasis"/>
        </w:rPr>
        <w:t xml:space="preserve"> just </w:t>
      </w:r>
      <w:r w:rsidRPr="00B33B69">
        <w:rPr>
          <w:rStyle w:val="Emphasis"/>
          <w:highlight w:val="green"/>
        </w:rPr>
        <w:t>do the trick</w:t>
      </w:r>
      <w:r w:rsidRPr="007453B0">
        <w:rPr>
          <w:rStyle w:val="Emphasis"/>
        </w:rPr>
        <w:t>.</w:t>
      </w:r>
    </w:p>
    <w:p w14:paraId="4AC68578" w14:textId="77777777" w:rsidR="004E09AE" w:rsidRDefault="004E09AE" w:rsidP="004E09AE">
      <w:pPr>
        <w:pStyle w:val="Heading3"/>
      </w:pPr>
      <w:r>
        <w:t>Regime Change DA---AT: Trump---2NR</w:t>
      </w:r>
    </w:p>
    <w:p w14:paraId="3CFB3558" w14:textId="77777777" w:rsidR="004E09AE" w:rsidRPr="00F20D3C" w:rsidRDefault="004E09AE" w:rsidP="004E09AE">
      <w:pPr>
        <w:pStyle w:val="Heading4"/>
      </w:pPr>
      <w:r>
        <w:t xml:space="preserve">Trump changes his mind </w:t>
      </w:r>
      <w:r>
        <w:rPr>
          <w:u w:val="single"/>
        </w:rPr>
        <w:t>all the time</w:t>
      </w:r>
      <w:r>
        <w:t xml:space="preserve">. It’s unclear </w:t>
      </w:r>
      <w:r>
        <w:rPr>
          <w:u w:val="single"/>
        </w:rPr>
        <w:t>which</w:t>
      </w:r>
      <w:r>
        <w:t xml:space="preserve"> Trump we get any day of the week.  </w:t>
      </w:r>
    </w:p>
    <w:p w14:paraId="0C3A4844" w14:textId="77777777" w:rsidR="004E09AE" w:rsidRPr="006A36C6" w:rsidRDefault="004E09AE" w:rsidP="004E09AE">
      <w:r w:rsidRPr="006A36C6">
        <w:t xml:space="preserve">Zach </w:t>
      </w:r>
      <w:r w:rsidRPr="006A36C6">
        <w:rPr>
          <w:rStyle w:val="Style13ptBold"/>
        </w:rPr>
        <w:t>Dorfman</w:t>
      </w:r>
      <w:r w:rsidRPr="006A36C6">
        <w:t xml:space="preserve"> 6-12-20</w:t>
      </w:r>
      <w:r w:rsidRPr="006A36C6">
        <w:rPr>
          <w:rStyle w:val="Style13ptBold"/>
        </w:rPr>
        <w:t>18</w:t>
      </w:r>
      <w:r w:rsidRPr="006A36C6">
        <w:t xml:space="preserve">, </w:t>
      </w:r>
      <w:r>
        <w:t xml:space="preserve">National Security Journalist, </w:t>
      </w:r>
      <w:r w:rsidRPr="006A36C6">
        <w:t xml:space="preserve">"Inside the Trump Admin's Secret Battle Plans for North Korea", Rolling Stone, </w:t>
      </w:r>
      <w:r w:rsidRPr="007B0F06">
        <w:t>https://www.rollingstone.com/politics/politics-features/trump-north-korea-secret-battle-plans-nuclear-war-1235132893/</w:t>
      </w:r>
    </w:p>
    <w:p w14:paraId="32F2FD45" w14:textId="77777777" w:rsidR="004E09AE" w:rsidRPr="006A36C6" w:rsidRDefault="004E09AE" w:rsidP="004E09AE">
      <w:r w:rsidRPr="006A36C6">
        <w:t xml:space="preserve">Now, </w:t>
      </w:r>
      <w:r w:rsidRPr="00B33B69">
        <w:rPr>
          <w:rStyle w:val="Emphasis"/>
          <w:highlight w:val="green"/>
        </w:rPr>
        <w:t>with Trump</w:t>
      </w:r>
      <w:r w:rsidRPr="006A36C6">
        <w:t xml:space="preserve"> running to reclaim the presidency, </w:t>
      </w:r>
      <w:r w:rsidRPr="006A36C6">
        <w:rPr>
          <w:rStyle w:val="Emphasis"/>
        </w:rPr>
        <w:t xml:space="preserve">it’s </w:t>
      </w:r>
      <w:r w:rsidRPr="00B33B69">
        <w:rPr>
          <w:rStyle w:val="Emphasis"/>
          <w:highlight w:val="green"/>
        </w:rPr>
        <w:t>unclear which Trump might materialize</w:t>
      </w:r>
      <w:r w:rsidRPr="006A36C6">
        <w:rPr>
          <w:rStyle w:val="Emphasis"/>
        </w:rPr>
        <w:t xml:space="preserve"> on North Korea policy</w:t>
      </w:r>
      <w:r w:rsidRPr="006A36C6">
        <w:t xml:space="preserve">, if he wins: </w:t>
      </w:r>
      <w:r w:rsidRPr="006A36C6">
        <w:rPr>
          <w:rStyle w:val="Emphasis"/>
        </w:rPr>
        <w:t xml:space="preserve">the </w:t>
      </w:r>
      <w:r w:rsidRPr="00B33B69">
        <w:rPr>
          <w:rStyle w:val="Emphasis"/>
          <w:highlight w:val="green"/>
        </w:rPr>
        <w:t>belligerent</w:t>
      </w:r>
      <w:r w:rsidRPr="006A36C6">
        <w:rPr>
          <w:rStyle w:val="Emphasis"/>
        </w:rPr>
        <w:t xml:space="preserve"> Trump </w:t>
      </w:r>
      <w:r w:rsidRPr="00B33B69">
        <w:rPr>
          <w:rStyle w:val="Emphasis"/>
          <w:highlight w:val="green"/>
        </w:rPr>
        <w:t>who threatened</w:t>
      </w:r>
      <w:r w:rsidRPr="006A36C6">
        <w:t xml:space="preserve"> “fire and fury” and a potential </w:t>
      </w:r>
      <w:r w:rsidRPr="00B33B69">
        <w:rPr>
          <w:rStyle w:val="Emphasis"/>
          <w:highlight w:val="green"/>
        </w:rPr>
        <w:t>nuclear holocaust</w:t>
      </w:r>
      <w:r w:rsidRPr="006A36C6">
        <w:rPr>
          <w:rStyle w:val="Emphasis"/>
        </w:rPr>
        <w:t xml:space="preserve"> against Pyongyang</w:t>
      </w:r>
      <w:r w:rsidRPr="006A36C6">
        <w:t xml:space="preserve">, </w:t>
      </w:r>
      <w:r w:rsidRPr="00B33B69">
        <w:rPr>
          <w:rStyle w:val="Emphasis"/>
          <w:highlight w:val="green"/>
        </w:rPr>
        <w:t>or</w:t>
      </w:r>
      <w:r w:rsidRPr="006A36C6">
        <w:t xml:space="preserve"> </w:t>
      </w:r>
      <w:r w:rsidRPr="006A36C6">
        <w:rPr>
          <w:rStyle w:val="Emphasis"/>
        </w:rPr>
        <w:t xml:space="preserve">the conciliatory Trump </w:t>
      </w:r>
      <w:r w:rsidRPr="00B33B69">
        <w:rPr>
          <w:rStyle w:val="Emphasis"/>
          <w:highlight w:val="green"/>
        </w:rPr>
        <w:t>who exchanged</w:t>
      </w:r>
      <w:r w:rsidRPr="006A36C6">
        <w:t xml:space="preserve"> “</w:t>
      </w:r>
      <w:r w:rsidRPr="00B33B69">
        <w:rPr>
          <w:rStyle w:val="Emphasis"/>
          <w:highlight w:val="green"/>
        </w:rPr>
        <w:t>love letters</w:t>
      </w:r>
      <w:r w:rsidRPr="006A36C6">
        <w:t xml:space="preserve">” </w:t>
      </w:r>
      <w:r w:rsidRPr="006A36C6">
        <w:rPr>
          <w:rStyle w:val="Emphasis"/>
        </w:rPr>
        <w:t>with the North Korean dictator</w:t>
      </w:r>
      <w:r w:rsidRPr="006A36C6">
        <w:t>.</w:t>
      </w:r>
    </w:p>
    <w:p w14:paraId="2EEB0C1F" w14:textId="77777777" w:rsidR="004E09AE" w:rsidRPr="006A36C6" w:rsidRDefault="004E09AE" w:rsidP="004E09AE">
      <w:r w:rsidRPr="006A36C6">
        <w:t xml:space="preserve">“When President Trump is back in office, </w:t>
      </w:r>
      <w:r w:rsidRPr="006A36C6">
        <w:rPr>
          <w:rStyle w:val="Emphasis"/>
        </w:rPr>
        <w:t xml:space="preserve">he </w:t>
      </w:r>
      <w:r w:rsidRPr="00B33B69">
        <w:rPr>
          <w:rStyle w:val="Emphasis"/>
          <w:highlight w:val="green"/>
        </w:rPr>
        <w:t>will restore</w:t>
      </w:r>
      <w:r w:rsidRPr="006A36C6">
        <w:rPr>
          <w:rStyle w:val="Emphasis"/>
        </w:rPr>
        <w:t xml:space="preserve"> his </w:t>
      </w:r>
      <w:r w:rsidRPr="00B33B69">
        <w:rPr>
          <w:rStyle w:val="Emphasis"/>
          <w:highlight w:val="green"/>
        </w:rPr>
        <w:t>peace-through-strength policies</w:t>
      </w:r>
      <w:r w:rsidRPr="006A36C6">
        <w:rPr>
          <w:rStyle w:val="Emphasis"/>
        </w:rPr>
        <w:t xml:space="preserve"> </w:t>
      </w:r>
      <w:r w:rsidRPr="00B33B69">
        <w:rPr>
          <w:rStyle w:val="Emphasis"/>
          <w:highlight w:val="green"/>
        </w:rPr>
        <w:t>that secured</w:t>
      </w:r>
      <w:r w:rsidRPr="006A36C6">
        <w:rPr>
          <w:rStyle w:val="Emphasis"/>
        </w:rPr>
        <w:t xml:space="preserve"> </w:t>
      </w:r>
      <w:r w:rsidRPr="00B33B69">
        <w:rPr>
          <w:rStyle w:val="Emphasis"/>
          <w:highlight w:val="green"/>
        </w:rPr>
        <w:t>peace</w:t>
      </w:r>
      <w:r w:rsidRPr="006A36C6">
        <w:rPr>
          <w:rStyle w:val="Emphasis"/>
        </w:rPr>
        <w:t xml:space="preserve"> around the globe</w:t>
      </w:r>
      <w:r w:rsidRPr="006A36C6">
        <w:t>,” Trump campaign national press secretary Karoline Leavitt tells </w:t>
      </w:r>
      <w:r w:rsidRPr="006A36C6">
        <w:rPr>
          <w:i/>
          <w:iCs/>
        </w:rPr>
        <w:t>Rolling Stone</w:t>
      </w:r>
      <w:r w:rsidRPr="006A36C6">
        <w:t>.</w:t>
      </w:r>
    </w:p>
    <w:p w14:paraId="0A3CC2C1" w14:textId="77777777" w:rsidR="004E09AE" w:rsidRPr="006A36C6" w:rsidRDefault="004E09AE" w:rsidP="004E09AE">
      <w:r w:rsidRPr="006A36C6">
        <w:t xml:space="preserve">Regardless, if elected again, </w:t>
      </w:r>
      <w:r w:rsidRPr="00B33B69">
        <w:rPr>
          <w:rStyle w:val="Emphasis"/>
          <w:highlight w:val="green"/>
        </w:rPr>
        <w:t>Trump will inherit</w:t>
      </w:r>
      <w:r w:rsidRPr="006A36C6">
        <w:t xml:space="preserve"> the U.S. military’s regime-change plans for North Korea, modernized during his own prior administration. But he will also inherit updated, </w:t>
      </w:r>
      <w:r w:rsidRPr="00B33B69">
        <w:rPr>
          <w:rStyle w:val="Emphasis"/>
          <w:highlight w:val="green"/>
        </w:rPr>
        <w:t>ultra-secret plans for CIA assistance</w:t>
      </w:r>
      <w:r w:rsidRPr="006A36C6">
        <w:rPr>
          <w:rStyle w:val="Emphasis"/>
        </w:rPr>
        <w:t xml:space="preserve"> in any such invasion</w:t>
      </w:r>
      <w:r w:rsidRPr="006A36C6">
        <w:t>, according to three former CIA and U.S. intelligence officials familiar with the agency’s North Korea overhaul.</w:t>
      </w:r>
    </w:p>
    <w:p w14:paraId="58081026" w14:textId="77777777" w:rsidR="004E09AE" w:rsidRPr="006A36C6" w:rsidRDefault="004E09AE" w:rsidP="004E09AE">
      <w:r w:rsidRPr="006A36C6">
        <w:t xml:space="preserve">Then-CIA Director </w:t>
      </w:r>
      <w:r w:rsidRPr="006A36C6">
        <w:rPr>
          <w:rStyle w:val="Emphasis"/>
        </w:rPr>
        <w:t xml:space="preserve">Mike </w:t>
      </w:r>
      <w:r w:rsidRPr="00B33B69">
        <w:rPr>
          <w:rStyle w:val="Emphasis"/>
          <w:highlight w:val="green"/>
        </w:rPr>
        <w:t>Pompeo hinted at these</w:t>
      </w:r>
      <w:r w:rsidRPr="006A36C6">
        <w:t xml:space="preserve"> revived plans in a 2017 talk at the Aspen Institute, where Pompeo also pointedly suggested the administration was mulling pathways to regime change in Pyongyang. CIA will “</w:t>
      </w:r>
      <w:r w:rsidRPr="00B33B69">
        <w:rPr>
          <w:rStyle w:val="Emphasis"/>
          <w:highlight w:val="green"/>
        </w:rPr>
        <w:t>deliver</w:t>
      </w:r>
      <w:r w:rsidRPr="006A36C6">
        <w:rPr>
          <w:rStyle w:val="Emphasis"/>
        </w:rPr>
        <w:t xml:space="preserve"> a </w:t>
      </w:r>
      <w:r w:rsidRPr="00B33B69">
        <w:rPr>
          <w:rStyle w:val="Emphasis"/>
          <w:highlight w:val="green"/>
        </w:rPr>
        <w:t>range of options</w:t>
      </w:r>
      <w:r w:rsidRPr="006A36C6">
        <w:rPr>
          <w:rStyle w:val="Emphasis"/>
        </w:rPr>
        <w:t xml:space="preserve"> that can do what ultimately needs to be achieved</w:t>
      </w:r>
      <w:r w:rsidRPr="006A36C6">
        <w:t>,” said Pompeo in Aspen.</w:t>
      </w:r>
    </w:p>
    <w:p w14:paraId="486057D2" w14:textId="77777777" w:rsidR="004E09AE" w:rsidRPr="006A36C6" w:rsidRDefault="004E09AE" w:rsidP="004E09AE">
      <w:r w:rsidRPr="00B33B69">
        <w:rPr>
          <w:rStyle w:val="Emphasis"/>
          <w:highlight w:val="green"/>
        </w:rPr>
        <w:t>When it came to North Korea</w:t>
      </w:r>
      <w:r w:rsidRPr="006A36C6">
        <w:t xml:space="preserve">, “I </w:t>
      </w:r>
      <w:r w:rsidRPr="006A36C6">
        <w:rPr>
          <w:rStyle w:val="Emphasis"/>
        </w:rPr>
        <w:t xml:space="preserve">took it as my mission to </w:t>
      </w:r>
      <w:r w:rsidRPr="00B33B69">
        <w:rPr>
          <w:rStyle w:val="Emphasis"/>
          <w:highlight w:val="green"/>
        </w:rPr>
        <w:t>build</w:t>
      </w:r>
      <w:r w:rsidRPr="006A36C6">
        <w:rPr>
          <w:rStyle w:val="Emphasis"/>
        </w:rPr>
        <w:t xml:space="preserve"> a set of </w:t>
      </w:r>
      <w:r w:rsidRPr="00B33B69">
        <w:rPr>
          <w:rStyle w:val="Emphasis"/>
          <w:highlight w:val="green"/>
        </w:rPr>
        <w:t>clandestine capabilities</w:t>
      </w:r>
      <w:r w:rsidRPr="006A36C6">
        <w:rPr>
          <w:rStyle w:val="Emphasis"/>
        </w:rPr>
        <w:t xml:space="preserve"> that could be deployed in case the president found diplomacy and conventional military power insufficient</w:t>
      </w:r>
      <w:r w:rsidRPr="006A36C6">
        <w:t>,” Pompeo writes in his 2022 memoir, </w:t>
      </w:r>
      <w:r w:rsidRPr="006A36C6">
        <w:rPr>
          <w:i/>
          <w:iCs/>
        </w:rPr>
        <w:t>Never Give an Inch</w:t>
      </w:r>
      <w:r w:rsidRPr="006A36C6">
        <w:t>. (Pompeo did not respond to a request for comment.)</w:t>
      </w:r>
    </w:p>
    <w:p w14:paraId="33160136" w14:textId="77777777" w:rsidR="004E09AE" w:rsidRDefault="004E09AE" w:rsidP="004E09AE">
      <w:pPr>
        <w:pStyle w:val="Heading3"/>
      </w:pPr>
    </w:p>
    <w:p w14:paraId="6E393A00" w14:textId="77777777" w:rsidR="004E09AE" w:rsidRDefault="004E09AE" w:rsidP="004E09AE">
      <w:pPr>
        <w:pStyle w:val="Heading3"/>
      </w:pPr>
      <w:r>
        <w:t>Arms Control CP: Solvency---1NC</w:t>
      </w:r>
    </w:p>
    <w:p w14:paraId="2472F37C" w14:textId="77777777" w:rsidR="004E09AE" w:rsidRDefault="004E09AE" w:rsidP="004E09AE">
      <w:pPr>
        <w:pStyle w:val="Heading4"/>
      </w:pPr>
      <w:r w:rsidRPr="00CB437B">
        <w:t>The Democratic People’s Republic of Korea should propose an Arms Control Agreement with the United States.</w:t>
      </w:r>
    </w:p>
    <w:p w14:paraId="68F39BA9" w14:textId="77777777" w:rsidR="004E09AE" w:rsidRPr="00F674AD" w:rsidRDefault="004E09AE" w:rsidP="004E09AE"/>
    <w:p w14:paraId="64A78466" w14:textId="77777777" w:rsidR="004E09AE" w:rsidRDefault="004E09AE" w:rsidP="004E09AE">
      <w:pPr>
        <w:pStyle w:val="Heading4"/>
      </w:pPr>
      <w:r>
        <w:t>That solves.</w:t>
      </w:r>
    </w:p>
    <w:p w14:paraId="098F2D60" w14:textId="1397861B" w:rsidR="004E09AE" w:rsidRDefault="004E09AE" w:rsidP="004E09AE">
      <w:r w:rsidRPr="00311AA4">
        <w:rPr>
          <w:rStyle w:val="Style13ptBold"/>
        </w:rPr>
        <w:t>Mount 24</w:t>
      </w:r>
      <w:r w:rsidRPr="00311AA4">
        <w:t xml:space="preserve"> [Adam Mount, Ph.D. is a former Senior Fellow and Director of the Defense Posture Project at the Federation of American Scientists, where his work covered U.S. nuclear strategy and force structure, conventional deterrence, and progressive foreign policy. Previously, he was a Senior Fellow at the Center for American Progress and a Stanton Nuclear Security Fellow at the Council on Foreign Relations.</w:t>
      </w:r>
      <w:r>
        <w:t xml:space="preserve"> </w:t>
      </w:r>
      <w:r w:rsidRPr="00311AA4">
        <w:t>"Increasing Stability in a Deterrence Relationship with North Korea" 3-4-2024</w:t>
      </w:r>
      <w:r>
        <w:t xml:space="preserve">, United States Institute of Peace. </w:t>
      </w:r>
      <w:r w:rsidRPr="00311AA4">
        <w:t xml:space="preserve">https://www.usip.org/publications/2024/03/increasing-stability-deterrence-relationship-north-korea] </w:t>
      </w:r>
    </w:p>
    <w:p w14:paraId="54CC7A11" w14:textId="77777777" w:rsidR="004E09AE" w:rsidRPr="001A510E" w:rsidRDefault="004E09AE" w:rsidP="004E09AE">
      <w:r w:rsidRPr="00B33B69">
        <w:rPr>
          <w:rStyle w:val="StyleUnderline"/>
          <w:highlight w:val="green"/>
        </w:rPr>
        <w:t>Arms control</w:t>
      </w:r>
      <w:r w:rsidRPr="00311AA4">
        <w:rPr>
          <w:rStyle w:val="StyleUnderline"/>
        </w:rPr>
        <w:t xml:space="preserve"> is the </w:t>
      </w:r>
      <w:r w:rsidRPr="00B33B69">
        <w:rPr>
          <w:rStyle w:val="StyleUnderline"/>
          <w:highlight w:val="green"/>
        </w:rPr>
        <w:t>central</w:t>
      </w:r>
      <w:r w:rsidRPr="00311AA4">
        <w:rPr>
          <w:rStyle w:val="StyleUnderline"/>
        </w:rPr>
        <w:t xml:space="preserve"> instrument </w:t>
      </w:r>
      <w:r w:rsidRPr="00B33B69">
        <w:rPr>
          <w:rStyle w:val="StyleUnderline"/>
          <w:highlight w:val="green"/>
        </w:rPr>
        <w:t>for</w:t>
      </w:r>
      <w:r w:rsidRPr="00311AA4">
        <w:rPr>
          <w:rStyle w:val="StyleUnderline"/>
        </w:rPr>
        <w:t xml:space="preserve"> countries seeking to maintain </w:t>
      </w:r>
      <w:r w:rsidRPr="00B33B69">
        <w:rPr>
          <w:rStyle w:val="StyleUnderline"/>
          <w:highlight w:val="green"/>
        </w:rPr>
        <w:t>stability</w:t>
      </w:r>
      <w:r w:rsidRPr="00311AA4">
        <w:rPr>
          <w:rStyle w:val="StyleUnderline"/>
        </w:rPr>
        <w:t xml:space="preserve"> in their deterrence relationship.</w:t>
      </w:r>
      <w:r w:rsidRPr="001A510E">
        <w:t xml:space="preserve"> The </w:t>
      </w:r>
      <w:r w:rsidRPr="00311AA4">
        <w:rPr>
          <w:rStyle w:val="StyleUnderline"/>
        </w:rPr>
        <w:t xml:space="preserve">United States and Russia valued </w:t>
      </w:r>
      <w:r w:rsidRPr="00B33B69">
        <w:rPr>
          <w:rStyle w:val="StyleUnderline"/>
          <w:highlight w:val="green"/>
        </w:rPr>
        <w:t>past</w:t>
      </w:r>
      <w:r w:rsidRPr="00311AA4">
        <w:rPr>
          <w:rStyle w:val="StyleUnderline"/>
        </w:rPr>
        <w:t xml:space="preserve"> arms control </w:t>
      </w:r>
      <w:r w:rsidRPr="00B33B69">
        <w:rPr>
          <w:rStyle w:val="StyleUnderline"/>
          <w:highlight w:val="green"/>
        </w:rPr>
        <w:t>agreements</w:t>
      </w:r>
      <w:r w:rsidRPr="001A510E">
        <w:t xml:space="preserve"> as ways to </w:t>
      </w:r>
      <w:r w:rsidRPr="00B33B69">
        <w:rPr>
          <w:rStyle w:val="StyleUnderline"/>
          <w:highlight w:val="green"/>
        </w:rPr>
        <w:t>acquire</w:t>
      </w:r>
      <w:r w:rsidRPr="00311AA4">
        <w:rPr>
          <w:rStyle w:val="StyleUnderline"/>
        </w:rPr>
        <w:t xml:space="preserve"> valuable </w:t>
      </w:r>
      <w:r w:rsidRPr="00B33B69">
        <w:rPr>
          <w:rStyle w:val="StyleUnderline"/>
          <w:highlight w:val="green"/>
        </w:rPr>
        <w:t>information</w:t>
      </w:r>
      <w:r w:rsidRPr="00311AA4">
        <w:rPr>
          <w:rStyle w:val="StyleUnderline"/>
        </w:rPr>
        <w:t xml:space="preserve"> about each other’s capabilities </w:t>
      </w:r>
      <w:r w:rsidRPr="00B33B69">
        <w:rPr>
          <w:rStyle w:val="StyleUnderline"/>
          <w:highlight w:val="green"/>
        </w:rPr>
        <w:t>and</w:t>
      </w:r>
      <w:r w:rsidRPr="00311AA4">
        <w:rPr>
          <w:rStyle w:val="StyleUnderline"/>
        </w:rPr>
        <w:t xml:space="preserve"> to </w:t>
      </w:r>
      <w:r w:rsidRPr="00B33B69">
        <w:rPr>
          <w:rStyle w:val="Emphasis"/>
          <w:highlight w:val="green"/>
        </w:rPr>
        <w:t>prevent</w:t>
      </w:r>
      <w:r w:rsidRPr="00311AA4">
        <w:rPr>
          <w:rStyle w:val="StyleUnderline"/>
        </w:rPr>
        <w:t xml:space="preserve"> the </w:t>
      </w:r>
      <w:r w:rsidRPr="00B33B69">
        <w:rPr>
          <w:rStyle w:val="StyleUnderline"/>
          <w:highlight w:val="green"/>
        </w:rPr>
        <w:t>deployment of destabilizing systems</w:t>
      </w:r>
      <w:r w:rsidRPr="00311AA4">
        <w:rPr>
          <w:rStyle w:val="StyleUnderline"/>
        </w:rPr>
        <w:t xml:space="preserve">. </w:t>
      </w:r>
      <w:r w:rsidRPr="001A510E">
        <w:t xml:space="preserve">In an </w:t>
      </w:r>
      <w:r w:rsidRPr="00311AA4">
        <w:rPr>
          <w:rStyle w:val="Emphasis"/>
        </w:rPr>
        <w:t>asymmetric deterrence relationship</w:t>
      </w:r>
      <w:r w:rsidRPr="00311AA4">
        <w:rPr>
          <w:rStyle w:val="StyleUnderline"/>
        </w:rPr>
        <w:t>, arms control becomes both more important and more difficult.</w:t>
      </w:r>
      <w:r w:rsidRPr="001A510E">
        <w:t xml:space="preserve"> It becomes more important because the </w:t>
      </w:r>
      <w:r w:rsidRPr="00311AA4">
        <w:rPr>
          <w:rStyle w:val="StyleUnderline"/>
        </w:rPr>
        <w:t>relationship is inherently unstable</w:t>
      </w:r>
      <w:r w:rsidRPr="001A510E">
        <w:t>. It becomes more difficult because it is harder for the more powerful side to credibly commit to limit its capabilities — not only because of political or psychological reasons that currently keep the alliance from pursuing arms control but because its forces will always contain some capabilities needed to attempt counterforce and decapitation.</w:t>
      </w:r>
    </w:p>
    <w:p w14:paraId="4373AEE0" w14:textId="77777777" w:rsidR="004E09AE" w:rsidRPr="001A510E" w:rsidRDefault="004E09AE" w:rsidP="004E09AE">
      <w:r w:rsidRPr="00311AA4">
        <w:rPr>
          <w:rStyle w:val="StyleUnderline"/>
        </w:rPr>
        <w:t xml:space="preserve">The Korean </w:t>
      </w:r>
      <w:r w:rsidRPr="00B33B69">
        <w:rPr>
          <w:rStyle w:val="StyleUnderline"/>
          <w:highlight w:val="green"/>
        </w:rPr>
        <w:t>Peninsula could benefit from</w:t>
      </w:r>
      <w:r w:rsidRPr="00311AA4">
        <w:rPr>
          <w:rStyle w:val="StyleUnderline"/>
        </w:rPr>
        <w:t xml:space="preserve"> a series of arms control negotiations that are predicated not on North Korea’s </w:t>
      </w:r>
      <w:r w:rsidRPr="00B33B69">
        <w:rPr>
          <w:rStyle w:val="StyleUnderline"/>
          <w:highlight w:val="green"/>
        </w:rPr>
        <w:t>rapid disarmament</w:t>
      </w:r>
      <w:r w:rsidRPr="00311AA4">
        <w:rPr>
          <w:rStyle w:val="StyleUnderline"/>
        </w:rPr>
        <w:t xml:space="preserve"> but on a limitation of its arsenal in ways </w:t>
      </w:r>
      <w:r w:rsidRPr="00B33B69">
        <w:rPr>
          <w:rStyle w:val="StyleUnderline"/>
          <w:highlight w:val="green"/>
        </w:rPr>
        <w:t>consistent with stability.</w:t>
      </w:r>
      <w:r w:rsidRPr="001A510E">
        <w:t xml:space="preserve"> The allies could, </w:t>
      </w:r>
      <w:r w:rsidRPr="00311AA4">
        <w:rPr>
          <w:rStyle w:val="StyleUnderline"/>
        </w:rPr>
        <w:t xml:space="preserve">for example, seek </w:t>
      </w:r>
      <w:r w:rsidRPr="00B33B69">
        <w:rPr>
          <w:rStyle w:val="StyleUnderline"/>
          <w:highlight w:val="green"/>
        </w:rPr>
        <w:t>modest limits on</w:t>
      </w:r>
      <w:r w:rsidRPr="00311AA4">
        <w:rPr>
          <w:rStyle w:val="StyleUnderline"/>
        </w:rPr>
        <w:t xml:space="preserve"> the </w:t>
      </w:r>
      <w:r w:rsidRPr="00B33B69">
        <w:rPr>
          <w:rStyle w:val="StyleUnderline"/>
          <w:highlight w:val="green"/>
        </w:rPr>
        <w:t>number, types, location or readiness</w:t>
      </w:r>
      <w:r w:rsidRPr="00311AA4">
        <w:rPr>
          <w:rStyle w:val="StyleUnderline"/>
        </w:rPr>
        <w:t xml:space="preserve"> of North Korea’s</w:t>
      </w:r>
      <w:r w:rsidRPr="001A510E">
        <w:t xml:space="preserve"> new tactical </w:t>
      </w:r>
      <w:r w:rsidRPr="00311AA4">
        <w:rPr>
          <w:rStyle w:val="StyleUnderline"/>
        </w:rPr>
        <w:t>nuclear arsenal</w:t>
      </w:r>
      <w:r w:rsidRPr="001A510E">
        <w:t xml:space="preserve">, which are </w:t>
      </w:r>
      <w:r w:rsidRPr="00311AA4">
        <w:rPr>
          <w:rStyle w:val="StyleUnderline"/>
        </w:rPr>
        <w:t xml:space="preserve">the systems </w:t>
      </w:r>
      <w:r w:rsidRPr="00B33B69">
        <w:rPr>
          <w:rStyle w:val="StyleUnderline"/>
          <w:highlight w:val="green"/>
        </w:rPr>
        <w:t>that stand the highest risk of</w:t>
      </w:r>
      <w:r w:rsidRPr="00311AA4">
        <w:rPr>
          <w:rStyle w:val="StyleUnderline"/>
        </w:rPr>
        <w:t xml:space="preserve"> initiating or </w:t>
      </w:r>
      <w:r w:rsidRPr="00B33B69">
        <w:rPr>
          <w:rStyle w:val="StyleUnderline"/>
          <w:highlight w:val="green"/>
        </w:rPr>
        <w:t>escalating</w:t>
      </w:r>
      <w:r w:rsidRPr="00311AA4">
        <w:rPr>
          <w:rStyle w:val="StyleUnderline"/>
        </w:rPr>
        <w:t xml:space="preserve"> a nuclear crisis </w:t>
      </w:r>
      <w:r w:rsidRPr="00B33B69">
        <w:rPr>
          <w:rStyle w:val="StyleUnderline"/>
          <w:highlight w:val="green"/>
        </w:rPr>
        <w:t>but</w:t>
      </w:r>
      <w:r w:rsidRPr="00311AA4">
        <w:rPr>
          <w:rStyle w:val="StyleUnderline"/>
        </w:rPr>
        <w:t xml:space="preserve"> are </w:t>
      </w:r>
      <w:r w:rsidRPr="00B33B69">
        <w:rPr>
          <w:rStyle w:val="StyleUnderline"/>
          <w:highlight w:val="green"/>
        </w:rPr>
        <w:t>no</w:t>
      </w:r>
      <w:r w:rsidRPr="00B33B69">
        <w:rPr>
          <w:rStyle w:val="Emphasis"/>
          <w:highlight w:val="green"/>
        </w:rPr>
        <w:t>t necessary to deter</w:t>
      </w:r>
      <w:r w:rsidRPr="00311AA4">
        <w:rPr>
          <w:rStyle w:val="Emphasis"/>
        </w:rPr>
        <w:t xml:space="preserve"> the major </w:t>
      </w:r>
      <w:r w:rsidRPr="00B33B69">
        <w:rPr>
          <w:rStyle w:val="Emphasis"/>
          <w:highlight w:val="green"/>
        </w:rPr>
        <w:t>attacks that could threaten</w:t>
      </w:r>
      <w:r w:rsidRPr="00311AA4">
        <w:rPr>
          <w:rStyle w:val="Emphasis"/>
        </w:rPr>
        <w:t xml:space="preserve"> the </w:t>
      </w:r>
      <w:r w:rsidRPr="00B33B69">
        <w:rPr>
          <w:rStyle w:val="Emphasis"/>
          <w:highlight w:val="green"/>
        </w:rPr>
        <w:t>regime</w:t>
      </w:r>
      <w:r w:rsidRPr="00311AA4">
        <w:rPr>
          <w:rStyle w:val="Emphasis"/>
        </w:rPr>
        <w:t xml:space="preserve">’s </w:t>
      </w:r>
      <w:r w:rsidRPr="00B33B69">
        <w:rPr>
          <w:rStyle w:val="Emphasis"/>
          <w:highlight w:val="green"/>
        </w:rPr>
        <w:t>survival</w:t>
      </w:r>
      <w:r w:rsidRPr="001A510E">
        <w:t xml:space="preserve">. In turn, the </w:t>
      </w:r>
      <w:r w:rsidRPr="00311AA4">
        <w:rPr>
          <w:rStyle w:val="StyleUnderline"/>
        </w:rPr>
        <w:t xml:space="preserve">allies should recognize that these gains </w:t>
      </w:r>
      <w:r w:rsidRPr="00B33B69">
        <w:rPr>
          <w:rStyle w:val="StyleUnderline"/>
          <w:highlight w:val="green"/>
        </w:rPr>
        <w:t>require</w:t>
      </w:r>
      <w:r w:rsidRPr="00311AA4">
        <w:rPr>
          <w:rStyle w:val="StyleUnderline"/>
        </w:rPr>
        <w:t xml:space="preserve"> not just monetary payoffs from </w:t>
      </w:r>
      <w:r w:rsidRPr="00B33B69">
        <w:rPr>
          <w:rStyle w:val="StyleUnderline"/>
          <w:highlight w:val="green"/>
        </w:rPr>
        <w:t>lifting</w:t>
      </w:r>
      <w:r w:rsidRPr="00311AA4">
        <w:rPr>
          <w:rStyle w:val="StyleUnderline"/>
        </w:rPr>
        <w:t xml:space="preserve"> </w:t>
      </w:r>
      <w:r w:rsidRPr="00B33B69">
        <w:rPr>
          <w:rStyle w:val="StyleUnderline"/>
          <w:highlight w:val="green"/>
        </w:rPr>
        <w:t>sanctions</w:t>
      </w:r>
      <w:r w:rsidRPr="00311AA4">
        <w:rPr>
          <w:rStyle w:val="StyleUnderline"/>
        </w:rPr>
        <w:t>, but analogous limits on their capabilities or operations on the peninsula that could reduce Kim’s dependence on nuclear first use</w:t>
      </w:r>
      <w:r w:rsidRPr="001A510E">
        <w:t xml:space="preserve">. A </w:t>
      </w:r>
      <w:r w:rsidRPr="00B33B69">
        <w:rPr>
          <w:rStyle w:val="Emphasis"/>
          <w:highlight w:val="green"/>
        </w:rPr>
        <w:t>modest, reciprocal agreement</w:t>
      </w:r>
      <w:r w:rsidRPr="00311AA4">
        <w:rPr>
          <w:rStyle w:val="StyleUnderline"/>
        </w:rPr>
        <w:t xml:space="preserve"> that restricted</w:t>
      </w:r>
      <w:r w:rsidRPr="001A510E">
        <w:t xml:space="preserve"> North Korea’s tactical nuclear </w:t>
      </w:r>
      <w:r w:rsidRPr="00311AA4">
        <w:rPr>
          <w:rStyle w:val="StyleUnderline"/>
        </w:rPr>
        <w:t>arsenal could not only reduce the risk and severity of conflict</w:t>
      </w:r>
      <w:r w:rsidRPr="001A510E">
        <w:t xml:space="preserve"> but </w:t>
      </w:r>
      <w:r w:rsidRPr="00311AA4">
        <w:rPr>
          <w:rStyle w:val="StyleUnderline"/>
        </w:rPr>
        <w:t xml:space="preserve">may potentially initiate a series of negotiations that could </w:t>
      </w:r>
      <w:r w:rsidRPr="00311AA4">
        <w:rPr>
          <w:rStyle w:val="Emphasis"/>
        </w:rPr>
        <w:t>reduce the chance of crisis onset</w:t>
      </w:r>
      <w:r w:rsidRPr="001A510E">
        <w:t xml:space="preserve"> and lead to more ambitious agreements later.</w:t>
      </w:r>
    </w:p>
    <w:p w14:paraId="480892E7" w14:textId="77777777" w:rsidR="004E09AE" w:rsidRPr="001A510E" w:rsidRDefault="004E09AE" w:rsidP="004E09AE">
      <w:r w:rsidRPr="00D13C9A">
        <w:rPr>
          <w:rStyle w:val="StyleUnderline"/>
        </w:rPr>
        <w:t>Neither</w:t>
      </w:r>
      <w:r w:rsidRPr="001A510E">
        <w:t xml:space="preserve"> Seoul nor Washington </w:t>
      </w:r>
      <w:r w:rsidRPr="00D13C9A">
        <w:rPr>
          <w:rStyle w:val="StyleUnderline"/>
        </w:rPr>
        <w:t>should expect any</w:t>
      </w:r>
      <w:r w:rsidRPr="00311AA4">
        <w:rPr>
          <w:rStyle w:val="StyleUnderline"/>
        </w:rPr>
        <w:t xml:space="preserve"> arms control </w:t>
      </w:r>
      <w:r w:rsidRPr="00D13C9A">
        <w:rPr>
          <w:rStyle w:val="StyleUnderline"/>
        </w:rPr>
        <w:t xml:space="preserve">negotiations to obviate </w:t>
      </w:r>
      <w:r w:rsidRPr="00B33B69">
        <w:rPr>
          <w:rStyle w:val="Emphasis"/>
          <w:highlight w:val="green"/>
        </w:rPr>
        <w:t>mutual vulnerability</w:t>
      </w:r>
      <w:r w:rsidRPr="00B33B69">
        <w:rPr>
          <w:rStyle w:val="StyleUnderline"/>
          <w:highlight w:val="green"/>
        </w:rPr>
        <w:t>.</w:t>
      </w:r>
      <w:r w:rsidRPr="00311AA4">
        <w:rPr>
          <w:rStyle w:val="StyleUnderline"/>
        </w:rPr>
        <w:t xml:space="preserve"> Limiting </w:t>
      </w:r>
      <w:r w:rsidRPr="001A510E">
        <w:t>other types of North Korean nuclear systems — for example</w:t>
      </w:r>
      <w:r w:rsidRPr="00311AA4">
        <w:rPr>
          <w:rStyle w:val="StyleUnderline"/>
        </w:rPr>
        <w:t>, intercontinental or sea-launched missiles</w:t>
      </w:r>
      <w:r w:rsidRPr="001A510E">
        <w:t xml:space="preserve"> — </w:t>
      </w:r>
      <w:r w:rsidRPr="00311AA4">
        <w:rPr>
          <w:rStyle w:val="StyleUnderline"/>
        </w:rPr>
        <w:t xml:space="preserve">may have other benefits for </w:t>
      </w:r>
      <w:r w:rsidRPr="00B33B69">
        <w:rPr>
          <w:rStyle w:val="Emphasis"/>
          <w:highlight w:val="green"/>
        </w:rPr>
        <w:t>reducing</w:t>
      </w:r>
      <w:r w:rsidRPr="00311AA4">
        <w:rPr>
          <w:rStyle w:val="Emphasis"/>
        </w:rPr>
        <w:t xml:space="preserve"> the </w:t>
      </w:r>
      <w:r w:rsidRPr="00B33B69">
        <w:rPr>
          <w:rStyle w:val="Emphasis"/>
          <w:highlight w:val="green"/>
        </w:rPr>
        <w:t>risk of accidents</w:t>
      </w:r>
      <w:r w:rsidRPr="00B33B69">
        <w:rPr>
          <w:highlight w:val="green"/>
        </w:rPr>
        <w:t xml:space="preserve">, </w:t>
      </w:r>
      <w:r w:rsidRPr="00D13C9A">
        <w:t xml:space="preserve">the </w:t>
      </w:r>
      <w:r w:rsidRPr="00D13C9A">
        <w:rPr>
          <w:rStyle w:val="StyleUnderline"/>
        </w:rPr>
        <w:t>expected</w:t>
      </w:r>
      <w:r w:rsidRPr="001A510E">
        <w:t xml:space="preserve"> </w:t>
      </w:r>
      <w:r w:rsidRPr="00311AA4">
        <w:rPr>
          <w:rStyle w:val="StyleUnderline"/>
        </w:rPr>
        <w:t xml:space="preserve">damage North Korea could impose on certain targets or the fiscal requirements for the alliance. </w:t>
      </w:r>
      <w:r w:rsidRPr="001A510E">
        <w:t xml:space="preserve">However, </w:t>
      </w:r>
      <w:r w:rsidRPr="00311AA4">
        <w:rPr>
          <w:rStyle w:val="StyleUnderline"/>
        </w:rPr>
        <w:t>Pyongyang is unlikely to limit the systems that it sees as necessary to preserve mutual vulnerability</w:t>
      </w:r>
      <w:r w:rsidRPr="001A510E">
        <w:t xml:space="preserve"> and ensure the regime’s survival. </w:t>
      </w:r>
      <w:r w:rsidRPr="00311AA4">
        <w:rPr>
          <w:rStyle w:val="StyleUnderline"/>
        </w:rPr>
        <w:t xml:space="preserve">Instead, </w:t>
      </w:r>
      <w:r w:rsidRPr="00B33B69">
        <w:rPr>
          <w:rStyle w:val="StyleUnderline"/>
          <w:highlight w:val="green"/>
        </w:rPr>
        <w:t>limiting</w:t>
      </w:r>
      <w:r w:rsidRPr="00311AA4">
        <w:rPr>
          <w:rStyle w:val="StyleUnderline"/>
        </w:rPr>
        <w:t xml:space="preserve"> North Korea’s </w:t>
      </w:r>
      <w:r w:rsidRPr="00B33B69">
        <w:rPr>
          <w:rStyle w:val="StyleUnderline"/>
          <w:highlight w:val="green"/>
        </w:rPr>
        <w:t>tactical nuclear weapons</w:t>
      </w:r>
      <w:r w:rsidRPr="001A510E">
        <w:t xml:space="preserve"> </w:t>
      </w:r>
      <w:r w:rsidRPr="00311AA4">
        <w:rPr>
          <w:rStyle w:val="StyleUnderline"/>
        </w:rPr>
        <w:t>should be the alliance’s top priority</w:t>
      </w:r>
      <w:r w:rsidRPr="001A510E">
        <w:t xml:space="preserve"> as they are </w:t>
      </w:r>
      <w:r w:rsidRPr="00311AA4">
        <w:rPr>
          <w:rStyle w:val="StyleUnderline"/>
        </w:rPr>
        <w:t>tasked not with increasing the aggregate quantity of expected damage — which is already unacceptable</w:t>
      </w:r>
      <w:r w:rsidRPr="001A510E">
        <w:t xml:space="preserve"> — </w:t>
      </w:r>
      <w:r w:rsidRPr="00311AA4">
        <w:rPr>
          <w:rStyle w:val="StyleUnderline"/>
        </w:rPr>
        <w:t>but with providing qualitatively new missions for the arsenal that increase the risk of crisis onset or escalation</w:t>
      </w:r>
      <w:r w:rsidRPr="001A510E">
        <w:t>. By decreasing crisis stability, North Korea’s tactical arsenal actually reduces the regime’s security.</w:t>
      </w:r>
    </w:p>
    <w:p w14:paraId="0BF8855B" w14:textId="77777777" w:rsidR="004E09AE" w:rsidRDefault="004E09AE" w:rsidP="004E09AE">
      <w:pPr>
        <w:rPr>
          <w:rStyle w:val="Emphasis"/>
        </w:rPr>
      </w:pPr>
      <w:r w:rsidRPr="00311AA4">
        <w:rPr>
          <w:rStyle w:val="StyleUnderline"/>
        </w:rPr>
        <w:t>Because the U.S.-South Korea alliance has not adopted stability as a guiding objective</w:t>
      </w:r>
      <w:r w:rsidRPr="001A510E">
        <w:t xml:space="preserve">, its </w:t>
      </w:r>
      <w:r w:rsidRPr="00311AA4">
        <w:rPr>
          <w:rStyle w:val="StyleUnderline"/>
        </w:rPr>
        <w:t>military posture has exceeded the requirements of deterrence</w:t>
      </w:r>
      <w:r w:rsidRPr="001A510E">
        <w:t xml:space="preserve"> and is </w:t>
      </w:r>
      <w:r w:rsidRPr="00311AA4">
        <w:rPr>
          <w:rStyle w:val="StyleUnderline"/>
        </w:rPr>
        <w:t>maintaining an unnecessarily high risk of North Korean nuclear use</w:t>
      </w:r>
      <w:r w:rsidRPr="001A510E">
        <w:t xml:space="preserve">. While the </w:t>
      </w:r>
      <w:r w:rsidRPr="00311AA4">
        <w:rPr>
          <w:rStyle w:val="StyleUnderline"/>
        </w:rPr>
        <w:t>current strategy may well preserve a fragile and brittle peace</w:t>
      </w:r>
      <w:r w:rsidRPr="001A510E">
        <w:t xml:space="preserve">, it </w:t>
      </w:r>
      <w:r w:rsidRPr="00311AA4">
        <w:rPr>
          <w:rStyle w:val="StyleUnderline"/>
        </w:rPr>
        <w:t>carries a significant risk of failure</w:t>
      </w:r>
      <w:r w:rsidRPr="001A510E">
        <w:t xml:space="preserve">. A </w:t>
      </w:r>
      <w:r w:rsidRPr="00B33B69">
        <w:rPr>
          <w:rStyle w:val="Emphasis"/>
          <w:highlight w:val="green"/>
        </w:rPr>
        <w:t>durable and reliable peace</w:t>
      </w:r>
      <w:r w:rsidRPr="00311AA4">
        <w:rPr>
          <w:rStyle w:val="StyleUnderline"/>
        </w:rPr>
        <w:t xml:space="preserve"> on the Korean Peninsula, and the long-term goal of a nuclear-free North Korea, </w:t>
      </w:r>
      <w:r w:rsidRPr="00311AA4">
        <w:rPr>
          <w:rStyle w:val="Emphasis"/>
        </w:rPr>
        <w:t>requires arms control.</w:t>
      </w:r>
    </w:p>
    <w:p w14:paraId="137F370C" w14:textId="77777777" w:rsidR="004E09AE" w:rsidRDefault="004E09AE" w:rsidP="004E09AE">
      <w:pPr>
        <w:pStyle w:val="Heading4"/>
      </w:pPr>
      <w:r w:rsidRPr="00006285">
        <w:t>Bring in the Mediators</w:t>
      </w:r>
    </w:p>
    <w:p w14:paraId="126F9357" w14:textId="37006DCF" w:rsidR="004E09AE" w:rsidRPr="00006285" w:rsidRDefault="004E09AE" w:rsidP="004E09AE">
      <w:r w:rsidRPr="00006285">
        <w:rPr>
          <w:rStyle w:val="Style13ptBold"/>
        </w:rPr>
        <w:t xml:space="preserve">Aum et. al. 20 </w:t>
      </w:r>
      <w:r w:rsidRPr="00006285">
        <w:t>[</w:t>
      </w:r>
      <w:r>
        <w:t>Frank Aum, Jacob Strokes, Patricia M. Kim, Ataman M. Trivedi, Rachel Vandenbrink, Jennifer Staats, and Joseph Y. Yun.</w:t>
      </w:r>
      <w:r w:rsidRPr="00006285">
        <w:t>, "</w:t>
      </w:r>
      <w:r>
        <w:t>A Peace Regime for the Korean Peninsula</w:t>
      </w:r>
      <w:r w:rsidRPr="00006285">
        <w:t xml:space="preserve">" </w:t>
      </w:r>
      <w:r>
        <w:t>United States Institute of Peace</w:t>
      </w:r>
      <w:r w:rsidRPr="00006285">
        <w:t xml:space="preserve">, </w:t>
      </w:r>
      <w:r>
        <w:t>Feb-2020</w:t>
      </w:r>
      <w:r w:rsidRPr="00006285">
        <w:t xml:space="preserve">. https://www.usip.org/sites/default/files/2020-02/pw_157-a_peace_regime_for_the_korean_peninsula-pw_0.pdf] </w:t>
      </w:r>
    </w:p>
    <w:p w14:paraId="5D742B1F" w14:textId="77777777" w:rsidR="004E09AE" w:rsidRPr="00006285" w:rsidRDefault="004E09AE" w:rsidP="004E09AE">
      <w:pPr>
        <w:rPr>
          <w:rStyle w:val="StyleUnderline"/>
        </w:rPr>
      </w:pPr>
      <w:r w:rsidRPr="00006285">
        <w:t xml:space="preserve">A third option would be to </w:t>
      </w:r>
      <w:r w:rsidRPr="00B33B69">
        <w:rPr>
          <w:rStyle w:val="StyleUnderline"/>
          <w:highlight w:val="green"/>
        </w:rPr>
        <w:t>bring in parties from outside the region</w:t>
      </w:r>
      <w:r w:rsidRPr="00006285">
        <w:rPr>
          <w:rStyle w:val="StyleUnderline"/>
        </w:rPr>
        <w:t xml:space="preserve"> to act as </w:t>
      </w:r>
      <w:r w:rsidRPr="00B33B69">
        <w:rPr>
          <w:rStyle w:val="StyleUnderline"/>
          <w:highlight w:val="green"/>
        </w:rPr>
        <w:t>neutral intermediaries</w:t>
      </w:r>
      <w:r w:rsidRPr="00006285">
        <w:rPr>
          <w:rStyle w:val="StyleUnderline"/>
        </w:rPr>
        <w:t xml:space="preserve"> for the regional states and to provide nuclear expertise and economic assistance</w:t>
      </w:r>
      <w:r w:rsidRPr="00006285">
        <w:t xml:space="preserve">. One possible arrangement along these lines would be to </w:t>
      </w:r>
      <w:r w:rsidRPr="00006285">
        <w:rPr>
          <w:rStyle w:val="StyleUnderline"/>
        </w:rPr>
        <w:t xml:space="preserve">reassemble the P5+1 grouping (the permanent </w:t>
      </w:r>
      <w:r w:rsidRPr="00B33B69">
        <w:rPr>
          <w:rStyle w:val="StyleUnderline"/>
          <w:highlight w:val="green"/>
        </w:rPr>
        <w:t>five</w:t>
      </w:r>
      <w:r w:rsidRPr="00006285">
        <w:rPr>
          <w:rStyle w:val="StyleUnderline"/>
        </w:rPr>
        <w:t xml:space="preserve"> </w:t>
      </w:r>
      <w:r w:rsidRPr="00B33B69">
        <w:rPr>
          <w:rStyle w:val="StyleUnderline"/>
          <w:highlight w:val="green"/>
        </w:rPr>
        <w:t>members of</w:t>
      </w:r>
      <w:r w:rsidRPr="00006285">
        <w:rPr>
          <w:rStyle w:val="StyleUnderline"/>
        </w:rPr>
        <w:t xml:space="preserve"> the </w:t>
      </w:r>
      <w:r w:rsidRPr="00B33B69">
        <w:rPr>
          <w:rStyle w:val="StyleUnderline"/>
          <w:highlight w:val="green"/>
        </w:rPr>
        <w:t>UN Security Council— plus Germany</w:t>
      </w:r>
      <w:r w:rsidRPr="00006285">
        <w:rPr>
          <w:rStyle w:val="StyleUnderline"/>
        </w:rPr>
        <w:t xml:space="preserve">) that negotiated the Iran deal. This time it would </w:t>
      </w:r>
      <w:r w:rsidRPr="00B33B69">
        <w:rPr>
          <w:rStyle w:val="StyleUnderline"/>
          <w:highlight w:val="green"/>
        </w:rPr>
        <w:t>include</w:t>
      </w:r>
      <w:r w:rsidRPr="00006285">
        <w:rPr>
          <w:rStyle w:val="StyleUnderline"/>
        </w:rPr>
        <w:t xml:space="preserve"> both </w:t>
      </w:r>
      <w:r w:rsidRPr="00B33B69">
        <w:rPr>
          <w:rStyle w:val="StyleUnderline"/>
          <w:highlight w:val="green"/>
        </w:rPr>
        <w:t>Koreas</w:t>
      </w:r>
      <w:r w:rsidRPr="00006285">
        <w:rPr>
          <w:rStyle w:val="StyleUnderline"/>
        </w:rPr>
        <w:t xml:space="preserve">, the P5+1, and perhaps </w:t>
      </w:r>
      <w:r w:rsidRPr="00B33B69">
        <w:rPr>
          <w:rStyle w:val="StyleUnderline"/>
          <w:highlight w:val="green"/>
        </w:rPr>
        <w:t>Japan as well</w:t>
      </w:r>
      <w:r w:rsidRPr="00006285">
        <w:t xml:space="preserve">. Another possibility would be to involve the UN Secretary-General’s office as an independent mediator as the peace process moves toward a final agreement.45 However, </w:t>
      </w:r>
      <w:r w:rsidRPr="00006285">
        <w:rPr>
          <w:rStyle w:val="StyleUnderline"/>
        </w:rPr>
        <w:t xml:space="preserve">given the two Koreas’ desire to limit foreign influence in peninsular affairs and the ability of relevant major powers to act as proxies for multilateral interests, it is unlikely that outside actors beyond the six parties would play a major role except in narrowly defined, </w:t>
      </w:r>
      <w:r w:rsidRPr="00B33B69">
        <w:rPr>
          <w:rStyle w:val="StyleUnderline"/>
          <w:highlight w:val="green"/>
        </w:rPr>
        <w:t>supplementary capacities</w:t>
      </w:r>
      <w:r w:rsidRPr="00006285">
        <w:rPr>
          <w:rStyle w:val="StyleUnderline"/>
        </w:rPr>
        <w:t xml:space="preserve"> (such as </w:t>
      </w:r>
      <w:r w:rsidRPr="00B33B69">
        <w:rPr>
          <w:rStyle w:val="StyleUnderline"/>
          <w:highlight w:val="green"/>
        </w:rPr>
        <w:t>nuclear dismantlement verification and facilitation</w:t>
      </w:r>
      <w:r w:rsidRPr="00006285">
        <w:rPr>
          <w:rStyle w:val="StyleUnderline"/>
        </w:rPr>
        <w:t xml:space="preserve">) or to serve a </w:t>
      </w:r>
      <w:r w:rsidRPr="00B33B69">
        <w:rPr>
          <w:rStyle w:val="StyleUnderline"/>
          <w:highlight w:val="green"/>
        </w:rPr>
        <w:t>procedural function (such as Security Council sanctions waivers and UN resolutions</w:t>
      </w:r>
      <w:r w:rsidRPr="00006285">
        <w:rPr>
          <w:rStyle w:val="StyleUnderline"/>
        </w:rPr>
        <w:t xml:space="preserve"> supporting a peace agreement).</w:t>
      </w:r>
    </w:p>
    <w:p w14:paraId="4CA73F25" w14:textId="77777777" w:rsidR="004E09AE" w:rsidRPr="005D388F" w:rsidRDefault="004E09AE" w:rsidP="004E09AE"/>
    <w:p w14:paraId="2A0B6DC7" w14:textId="77777777" w:rsidR="004E09AE" w:rsidRDefault="004E09AE" w:rsidP="004E09AE">
      <w:pPr>
        <w:rPr>
          <w:rStyle w:val="Emphasis"/>
        </w:rPr>
      </w:pPr>
    </w:p>
    <w:p w14:paraId="5820BAF1" w14:textId="77777777" w:rsidR="004E09AE" w:rsidRDefault="004E09AE" w:rsidP="004E09AE">
      <w:pPr>
        <w:pStyle w:val="Heading3"/>
      </w:pPr>
      <w:r>
        <w:t>Arms Control CP: Say Yes---1NC</w:t>
      </w:r>
    </w:p>
    <w:p w14:paraId="7AB082F1" w14:textId="77777777" w:rsidR="004E09AE" w:rsidRPr="00F674AD" w:rsidRDefault="004E09AE" w:rsidP="004E09AE">
      <w:pPr>
        <w:pStyle w:val="Heading4"/>
      </w:pPr>
      <w:r>
        <w:t xml:space="preserve">America says </w:t>
      </w:r>
      <w:r>
        <w:rPr>
          <w:u w:val="single"/>
        </w:rPr>
        <w:t>yes</w:t>
      </w:r>
      <w:r>
        <w:t xml:space="preserve">. </w:t>
      </w:r>
    </w:p>
    <w:p w14:paraId="609C5E1F" w14:textId="26817A4A" w:rsidR="004E09AE" w:rsidRPr="005C0F7B" w:rsidRDefault="004E09AE" w:rsidP="004E09AE">
      <w:proofErr w:type="spellStart"/>
      <w:r w:rsidRPr="005C0F7B">
        <w:rPr>
          <w:rStyle w:val="Style13ptBold"/>
        </w:rPr>
        <w:t>Brunnstrom</w:t>
      </w:r>
      <w:proofErr w:type="spellEnd"/>
      <w:r>
        <w:rPr>
          <w:rStyle w:val="Style13ptBold"/>
        </w:rPr>
        <w:t xml:space="preserve"> and Lewis</w:t>
      </w:r>
      <w:r w:rsidRPr="005C0F7B">
        <w:rPr>
          <w:rStyle w:val="Style13ptBold"/>
        </w:rPr>
        <w:t xml:space="preserve"> 22</w:t>
      </w:r>
      <w:r w:rsidRPr="005C0F7B">
        <w:t xml:space="preserve"> [David</w:t>
      </w:r>
      <w:r>
        <w:t xml:space="preserve"> </w:t>
      </w:r>
      <w:proofErr w:type="spellStart"/>
      <w:r>
        <w:t>Brunnstrom</w:t>
      </w:r>
      <w:proofErr w:type="spellEnd"/>
      <w:r>
        <w:t>: US/Asia Policy specialist</w:t>
      </w:r>
      <w:r w:rsidRPr="005C0F7B">
        <w:t>,</w:t>
      </w:r>
      <w:r>
        <w:t xml:space="preserve"> and Simon Lewis: US State Department Reporter.</w:t>
      </w:r>
      <w:r w:rsidRPr="005C0F7B">
        <w:t xml:space="preserve"> "U.S. says North Korea policy unchanged after nuclear remark raises eyebrows" Reuters, 10-28-2022. https://www.reuters.com/world/us-says-north-korea-policy-unchanged-after-nuclear-remark-raises-eyebrows-2022-10-29/] </w:t>
      </w:r>
    </w:p>
    <w:p w14:paraId="69D3ADCA" w14:textId="77777777" w:rsidR="004E09AE" w:rsidRPr="001A510E" w:rsidRDefault="004E09AE" w:rsidP="004E09AE">
      <w:r w:rsidRPr="001A510E">
        <w:t>“</w:t>
      </w:r>
      <w:r w:rsidRPr="00B33B69">
        <w:rPr>
          <w:rStyle w:val="StyleUnderline"/>
          <w:highlight w:val="green"/>
        </w:rPr>
        <w:t>If they</w:t>
      </w:r>
      <w:r w:rsidRPr="001A510E">
        <w:t xml:space="preserve"> would </w:t>
      </w:r>
      <w:r w:rsidRPr="00B33B69">
        <w:rPr>
          <w:rStyle w:val="StyleUnderline"/>
          <w:highlight w:val="green"/>
        </w:rPr>
        <w:t>have a conversation</w:t>
      </w:r>
      <w:r w:rsidRPr="005C0F7B">
        <w:rPr>
          <w:rStyle w:val="StyleUnderline"/>
        </w:rPr>
        <w:t xml:space="preserve"> with us</w:t>
      </w:r>
      <w:r w:rsidRPr="001A510E">
        <w:t xml:space="preserve"> … </w:t>
      </w:r>
      <w:r w:rsidRPr="005C0F7B">
        <w:rPr>
          <w:rStyle w:val="StyleUnderline"/>
        </w:rPr>
        <w:t xml:space="preserve">arms control can </w:t>
      </w:r>
      <w:r w:rsidRPr="00B33B69">
        <w:rPr>
          <w:rStyle w:val="StyleUnderline"/>
          <w:highlight w:val="green"/>
        </w:rPr>
        <w:t>always</w:t>
      </w:r>
      <w:r w:rsidRPr="005C0F7B">
        <w:rPr>
          <w:rStyle w:val="StyleUnderline"/>
        </w:rPr>
        <w:t xml:space="preserve"> be </w:t>
      </w:r>
      <w:r w:rsidRPr="00B33B69">
        <w:rPr>
          <w:rStyle w:val="StyleUnderline"/>
          <w:highlight w:val="green"/>
        </w:rPr>
        <w:t>an option</w:t>
      </w:r>
      <w:r w:rsidRPr="005C0F7B">
        <w:rPr>
          <w:rStyle w:val="StyleUnderline"/>
        </w:rPr>
        <w:t xml:space="preserve"> </w:t>
      </w:r>
      <w:r w:rsidRPr="00D13C9A">
        <w:rPr>
          <w:rStyle w:val="StyleUnderline"/>
        </w:rPr>
        <w:t>if</w:t>
      </w:r>
      <w:r w:rsidRPr="005C0F7B">
        <w:rPr>
          <w:rStyle w:val="StyleUnderline"/>
        </w:rPr>
        <w:t xml:space="preserve"> you have </w:t>
      </w:r>
      <w:r w:rsidRPr="001A510E">
        <w:t>two</w:t>
      </w:r>
      <w:r w:rsidRPr="005C0F7B">
        <w:rPr>
          <w:rStyle w:val="StyleUnderline"/>
        </w:rPr>
        <w:t xml:space="preserve"> </w:t>
      </w:r>
      <w:r w:rsidRPr="00D13C9A">
        <w:rPr>
          <w:rStyle w:val="StyleUnderline"/>
        </w:rPr>
        <w:t>willing</w:t>
      </w:r>
      <w:r w:rsidRPr="005C0F7B">
        <w:rPr>
          <w:rStyle w:val="StyleUnderline"/>
        </w:rPr>
        <w:t xml:space="preserve"> countries </w:t>
      </w:r>
      <w:r w:rsidRPr="001A510E">
        <w:t xml:space="preserve">willing to sit down at the </w:t>
      </w:r>
      <w:r w:rsidRPr="00D13C9A">
        <w:t>table</w:t>
      </w:r>
      <w:r w:rsidRPr="001A510E">
        <w:t xml:space="preserve"> and talk,” she replied.</w:t>
      </w:r>
    </w:p>
    <w:p w14:paraId="78BF191D" w14:textId="77777777" w:rsidR="004E09AE" w:rsidRPr="001A510E" w:rsidRDefault="004E09AE" w:rsidP="004E09AE">
      <w:r w:rsidRPr="001A510E">
        <w:t xml:space="preserve">“And </w:t>
      </w:r>
      <w:r w:rsidRPr="005C0F7B">
        <w:rPr>
          <w:rStyle w:val="StyleUnderline"/>
        </w:rPr>
        <w:t xml:space="preserve">not just </w:t>
      </w:r>
      <w:r w:rsidRPr="00B33B69">
        <w:rPr>
          <w:rStyle w:val="StyleUnderline"/>
          <w:highlight w:val="green"/>
        </w:rPr>
        <w:t>arms control,</w:t>
      </w:r>
      <w:r w:rsidRPr="005C0F7B">
        <w:rPr>
          <w:rStyle w:val="StyleUnderline"/>
        </w:rPr>
        <w:t xml:space="preserve"> </w:t>
      </w:r>
      <w:r w:rsidRPr="00D13C9A">
        <w:rPr>
          <w:rStyle w:val="StyleUnderline"/>
        </w:rPr>
        <w:t xml:space="preserve">but </w:t>
      </w:r>
      <w:r w:rsidRPr="00B33B69">
        <w:rPr>
          <w:rStyle w:val="StyleUnderline"/>
          <w:highlight w:val="green"/>
        </w:rPr>
        <w:t>risk reduction</w:t>
      </w:r>
      <w:r w:rsidRPr="005C0F7B">
        <w:rPr>
          <w:rStyle w:val="StyleUnderline"/>
        </w:rPr>
        <w:t xml:space="preserve"> – everything that leads up to a traditional arms-control treaty </w:t>
      </w:r>
      <w:r w:rsidRPr="001A510E">
        <w:t xml:space="preserve">and all the different aspects of arms control that we can have with them. We’ve made it </w:t>
      </w:r>
      <w:r w:rsidRPr="00B33B69">
        <w:rPr>
          <w:rStyle w:val="StyleUnderline"/>
          <w:highlight w:val="green"/>
        </w:rPr>
        <w:t>very clear to the DPRK</w:t>
      </w:r>
      <w:r w:rsidRPr="005C0F7B">
        <w:rPr>
          <w:rStyle w:val="StyleUnderline"/>
        </w:rPr>
        <w:t xml:space="preserve"> … that </w:t>
      </w:r>
      <w:r w:rsidRPr="00B33B69">
        <w:rPr>
          <w:rStyle w:val="StyleUnderline"/>
          <w:highlight w:val="green"/>
        </w:rPr>
        <w:t>we’re ready to talk</w:t>
      </w:r>
      <w:r w:rsidRPr="005C0F7B">
        <w:rPr>
          <w:rStyle w:val="StyleUnderline"/>
        </w:rPr>
        <w:t xml:space="preserve"> to them – we have no pre-conditions,”</w:t>
      </w:r>
      <w:r w:rsidRPr="001A510E">
        <w:t xml:space="preserve"> she said, referring to North Korea by the initials of its official name.</w:t>
      </w:r>
    </w:p>
    <w:p w14:paraId="56335B9B" w14:textId="77777777" w:rsidR="004E09AE" w:rsidRPr="001A510E" w:rsidRDefault="004E09AE" w:rsidP="004E09AE">
      <w:r w:rsidRPr="005C0F7B">
        <w:rPr>
          <w:rStyle w:val="StyleUnderline"/>
        </w:rPr>
        <w:t>Referring to</w:t>
      </w:r>
      <w:r w:rsidRPr="001A510E">
        <w:t xml:space="preserve"> North Korean leader </w:t>
      </w:r>
      <w:r w:rsidRPr="005C0F7B">
        <w:rPr>
          <w:rStyle w:val="StyleUnderline"/>
        </w:rPr>
        <w:t>Kim Jong Un, she added: “</w:t>
      </w:r>
      <w:r w:rsidRPr="00B33B69">
        <w:rPr>
          <w:rStyle w:val="StyleUnderline"/>
          <w:highlight w:val="green"/>
        </w:rPr>
        <w:t>If he picked up the phone</w:t>
      </w:r>
      <w:r w:rsidRPr="005C0F7B">
        <w:rPr>
          <w:rStyle w:val="StyleUnderline"/>
        </w:rPr>
        <w:t xml:space="preserve"> and said, ‘I want to talk about arms control,’ we’re not going to say no.</w:t>
      </w:r>
      <w:r w:rsidRPr="001A510E">
        <w:t xml:space="preserve"> I think, if anything, we would want to explore what that means.”</w:t>
      </w:r>
    </w:p>
    <w:p w14:paraId="0B4E1CB5" w14:textId="77777777" w:rsidR="004E09AE" w:rsidRDefault="004E09AE" w:rsidP="004E09AE">
      <w:pPr>
        <w:pStyle w:val="Heading4"/>
      </w:pPr>
      <w:r>
        <w:t>Trump is open to talks with Kim.</w:t>
      </w:r>
    </w:p>
    <w:p w14:paraId="4EB00599" w14:textId="503D256D" w:rsidR="004E09AE" w:rsidRDefault="004E09AE" w:rsidP="004E09AE">
      <w:r w:rsidRPr="005C0F7B">
        <w:rPr>
          <w:rStyle w:val="Style13ptBold"/>
        </w:rPr>
        <w:t>Davenport 25</w:t>
      </w:r>
      <w:r w:rsidRPr="005C0F7B">
        <w:t xml:space="preserve"> [Kelsey, "Trump Says U.S. Is Communicating With North Korea" </w:t>
      </w:r>
      <w:r>
        <w:t>Arms Control Association</w:t>
      </w:r>
      <w:r w:rsidRPr="005C0F7B">
        <w:t xml:space="preserve">, </w:t>
      </w:r>
      <w:r>
        <w:t>05-2025</w:t>
      </w:r>
      <w:r w:rsidRPr="005C0F7B">
        <w:t xml:space="preserve">. https://www.armscontrol.org/act/2025-05/news/trump-says-us-communicating-north-korea] </w:t>
      </w:r>
    </w:p>
    <w:p w14:paraId="51D3A11D" w14:textId="77777777" w:rsidR="004E09AE" w:rsidRPr="001A510E" w:rsidRDefault="004E09AE" w:rsidP="004E09AE">
      <w:r w:rsidRPr="001A510E">
        <w:t xml:space="preserve">U.S. President Donald </w:t>
      </w:r>
      <w:r w:rsidRPr="00B33B69">
        <w:rPr>
          <w:rStyle w:val="StyleUnderline"/>
          <w:highlight w:val="green"/>
        </w:rPr>
        <w:t>Trump said the U</w:t>
      </w:r>
      <w:r w:rsidRPr="005C0F7B">
        <w:rPr>
          <w:rStyle w:val="StyleUnderline"/>
        </w:rPr>
        <w:t xml:space="preserve">nited </w:t>
      </w:r>
      <w:r w:rsidRPr="00B33B69">
        <w:rPr>
          <w:rStyle w:val="StyleUnderline"/>
          <w:highlight w:val="green"/>
        </w:rPr>
        <w:t>S</w:t>
      </w:r>
      <w:r w:rsidRPr="005C0F7B">
        <w:rPr>
          <w:rStyle w:val="StyleUnderline"/>
        </w:rPr>
        <w:t xml:space="preserve">tates </w:t>
      </w:r>
      <w:r w:rsidRPr="00B33B69">
        <w:rPr>
          <w:rStyle w:val="StyleUnderline"/>
          <w:highlight w:val="green"/>
        </w:rPr>
        <w:t>is communicating with No</w:t>
      </w:r>
      <w:r w:rsidRPr="005C0F7B">
        <w:rPr>
          <w:rStyle w:val="StyleUnderline"/>
        </w:rPr>
        <w:t xml:space="preserve">rth </w:t>
      </w:r>
      <w:r w:rsidRPr="00B33B69">
        <w:rPr>
          <w:rStyle w:val="StyleUnderline"/>
          <w:highlight w:val="green"/>
        </w:rPr>
        <w:t>Ko</w:t>
      </w:r>
      <w:r w:rsidRPr="005C0F7B">
        <w:rPr>
          <w:rStyle w:val="StyleUnderline"/>
        </w:rPr>
        <w:t>rea</w:t>
      </w:r>
      <w:r w:rsidRPr="001A510E">
        <w:t xml:space="preserve"> but did not provide any details regarding his administration’s approach to addressing the nuclear threat posed by Pyongyang. Meanwhile, North Korea continues to justify expanding its nuclear arsenal as a necessary counter to the threat posed by the United States.</w:t>
      </w:r>
    </w:p>
    <w:p w14:paraId="3ED8A9E8" w14:textId="77777777" w:rsidR="004E09AE" w:rsidRPr="005C0F7B" w:rsidRDefault="004E09AE" w:rsidP="004E09AE">
      <w:pPr>
        <w:rPr>
          <w:rStyle w:val="StyleUnderline"/>
        </w:rPr>
      </w:pPr>
      <w:r w:rsidRPr="005C0F7B">
        <w:rPr>
          <w:rStyle w:val="StyleUnderline"/>
        </w:rPr>
        <w:t xml:space="preserve">In a March 31 remark to a reporter at the White House, </w:t>
      </w:r>
      <w:r w:rsidRPr="00B33B69">
        <w:rPr>
          <w:rStyle w:val="StyleUnderline"/>
          <w:highlight w:val="green"/>
        </w:rPr>
        <w:t>Trump described</w:t>
      </w:r>
      <w:r w:rsidRPr="005C0F7B">
        <w:rPr>
          <w:rStyle w:val="StyleUnderline"/>
        </w:rPr>
        <w:t xml:space="preserve"> North Korea </w:t>
      </w:r>
      <w:r w:rsidRPr="00B33B69">
        <w:rPr>
          <w:rStyle w:val="StyleUnderline"/>
          <w:highlight w:val="green"/>
        </w:rPr>
        <w:t>as a “big nuclear nation”</w:t>
      </w:r>
      <w:r w:rsidRPr="005C0F7B">
        <w:rPr>
          <w:rStyle w:val="StyleUnderline"/>
        </w:rPr>
        <w:t xml:space="preserve"> and </w:t>
      </w:r>
      <w:r w:rsidRPr="00B33B69">
        <w:rPr>
          <w:rStyle w:val="StyleUnderline"/>
          <w:highlight w:val="green"/>
        </w:rPr>
        <w:t>emphasized his “</w:t>
      </w:r>
      <w:r w:rsidRPr="00B33B69">
        <w:rPr>
          <w:rStyle w:val="Emphasis"/>
          <w:highlight w:val="green"/>
        </w:rPr>
        <w:t>very good relationship</w:t>
      </w:r>
      <w:r w:rsidRPr="00B33B69">
        <w:rPr>
          <w:rStyle w:val="StyleUnderline"/>
          <w:highlight w:val="green"/>
        </w:rPr>
        <w:t>”</w:t>
      </w:r>
      <w:r w:rsidRPr="005C0F7B">
        <w:rPr>
          <w:rStyle w:val="StyleUnderline"/>
        </w:rPr>
        <w:t xml:space="preserve"> with</w:t>
      </w:r>
      <w:r w:rsidRPr="001A510E">
        <w:t xml:space="preserve"> North Korean leader </w:t>
      </w:r>
      <w:r w:rsidRPr="005C0F7B">
        <w:rPr>
          <w:rStyle w:val="Emphasis"/>
        </w:rPr>
        <w:t>Kim</w:t>
      </w:r>
      <w:r w:rsidRPr="001A510E">
        <w:t xml:space="preserve"> Jong Un. Trump said he </w:t>
      </w:r>
      <w:r w:rsidRPr="005C0F7B">
        <w:rPr>
          <w:rStyle w:val="StyleUnderline"/>
        </w:rPr>
        <w:t>will “</w:t>
      </w:r>
      <w:r w:rsidRPr="00B33B69">
        <w:rPr>
          <w:rStyle w:val="StyleUnderline"/>
          <w:highlight w:val="green"/>
        </w:rPr>
        <w:t xml:space="preserve">probably do something </w:t>
      </w:r>
      <w:r w:rsidRPr="00D13C9A">
        <w:rPr>
          <w:rStyle w:val="StyleUnderline"/>
        </w:rPr>
        <w:t xml:space="preserve">with him </w:t>
      </w:r>
      <w:r w:rsidRPr="00B33B69">
        <w:rPr>
          <w:rStyle w:val="StyleUnderline"/>
          <w:highlight w:val="green"/>
        </w:rPr>
        <w:t>at some point.”</w:t>
      </w:r>
    </w:p>
    <w:p w14:paraId="18FAF0FE" w14:textId="77777777" w:rsidR="004E09AE" w:rsidRPr="00F674AD" w:rsidRDefault="004E09AE" w:rsidP="004E09AE"/>
    <w:p w14:paraId="6DFBED3A" w14:textId="77777777" w:rsidR="004E09AE" w:rsidRDefault="004E09AE" w:rsidP="004E09AE">
      <w:pPr>
        <w:pStyle w:val="Heading2"/>
      </w:pPr>
      <w:r>
        <w:t>AFF</w:t>
      </w:r>
    </w:p>
    <w:p w14:paraId="74C8C9AC" w14:textId="77777777" w:rsidR="004E09AE" w:rsidRPr="00F674AD" w:rsidRDefault="004E09AE" w:rsidP="004E09AE">
      <w:pPr>
        <w:pStyle w:val="Heading3"/>
      </w:pPr>
      <w:r>
        <w:t>Regime Change DA: Link---1AR</w:t>
      </w:r>
    </w:p>
    <w:p w14:paraId="55EDB236" w14:textId="77777777" w:rsidR="004E09AE" w:rsidRPr="00531C16" w:rsidRDefault="004E09AE" w:rsidP="004E09AE">
      <w:pPr>
        <w:pStyle w:val="Heading4"/>
      </w:pPr>
      <w:r>
        <w:t xml:space="preserve">Kim will be </w:t>
      </w:r>
      <w:r>
        <w:rPr>
          <w:u w:val="single"/>
        </w:rPr>
        <w:t>sipping coconuts</w:t>
      </w:r>
      <w:r>
        <w:t xml:space="preserve"> in the Himalayas </w:t>
      </w:r>
      <w:r>
        <w:rPr>
          <w:u w:val="single"/>
        </w:rPr>
        <w:t>regardless</w:t>
      </w:r>
      <w:r>
        <w:t xml:space="preserve">. </w:t>
      </w:r>
    </w:p>
    <w:p w14:paraId="1ADA9CA8" w14:textId="77777777" w:rsidR="004E09AE" w:rsidRPr="00531C16" w:rsidRDefault="004E09AE" w:rsidP="004E09AE">
      <w:r>
        <w:t xml:space="preserve">James </w:t>
      </w:r>
      <w:r w:rsidRPr="00531C16">
        <w:rPr>
          <w:rStyle w:val="Style13ptBold"/>
        </w:rPr>
        <w:t>Fretwell</w:t>
      </w:r>
      <w:r>
        <w:t xml:space="preserve"> 1-3-20</w:t>
      </w:r>
      <w:r w:rsidRPr="00531C16">
        <w:rPr>
          <w:rStyle w:val="Style13ptBold"/>
        </w:rPr>
        <w:t>23</w:t>
      </w:r>
      <w:r>
        <w:t xml:space="preserve">, </w:t>
      </w:r>
      <w:r w:rsidRPr="00531C16">
        <w:t>James Fretwell is a PhD student focusing on Korean and Chinese history at the University of Melbourne. He was an analyst at NK News, and he has often discussed the two Koreas in interviews on the BBC, ABC News Australia, Deutsche Welle and elsewhere</w:t>
      </w:r>
      <w:r>
        <w:t>,</w:t>
      </w:r>
      <w:r w:rsidRPr="00531C16">
        <w:t xml:space="preserve"> "What if North Korea just gave up its nukes?", North Korea News, https://www.nknews.org/2023/01/what-if-north-korea-just-gave-up-its-nukes/</w:t>
      </w:r>
    </w:p>
    <w:p w14:paraId="4FB8A71B" w14:textId="77777777" w:rsidR="004E09AE" w:rsidRPr="007453B0" w:rsidRDefault="004E09AE" w:rsidP="004E09AE">
      <w:r w:rsidRPr="007453B0">
        <w:rPr>
          <w:rStyle w:val="Emphasis"/>
        </w:rPr>
        <w:t xml:space="preserve">Nuclear weapons are </w:t>
      </w:r>
      <w:r w:rsidRPr="00B33B69">
        <w:rPr>
          <w:rStyle w:val="Emphasis"/>
          <w:highlight w:val="green"/>
        </w:rPr>
        <w:t>North Korea</w:t>
      </w:r>
      <w:r w:rsidRPr="007453B0">
        <w:rPr>
          <w:rStyle w:val="Emphasis"/>
        </w:rPr>
        <w:t>’s ultimate security guarantee</w:t>
      </w:r>
      <w:r w:rsidRPr="007453B0">
        <w:t xml:space="preserve">. </w:t>
      </w:r>
      <w:r w:rsidRPr="007453B0">
        <w:rPr>
          <w:rStyle w:val="Emphasis"/>
        </w:rPr>
        <w:t xml:space="preserve">They </w:t>
      </w:r>
      <w:r w:rsidRPr="00B33B69">
        <w:rPr>
          <w:rStyle w:val="Emphasis"/>
          <w:highlight w:val="green"/>
        </w:rPr>
        <w:t>believe</w:t>
      </w:r>
      <w:r w:rsidRPr="007453B0">
        <w:t xml:space="preserve"> that </w:t>
      </w:r>
      <w:r w:rsidRPr="00B33B69">
        <w:rPr>
          <w:rStyle w:val="Emphasis"/>
          <w:highlight w:val="green"/>
        </w:rPr>
        <w:t>without</w:t>
      </w:r>
      <w:r w:rsidRPr="007453B0">
        <w:rPr>
          <w:rStyle w:val="Emphasis"/>
        </w:rPr>
        <w:t xml:space="preserve"> them</w:t>
      </w:r>
      <w:r w:rsidRPr="007453B0">
        <w:t xml:space="preserve">, they </w:t>
      </w:r>
      <w:r w:rsidRPr="00B33B69">
        <w:rPr>
          <w:rStyle w:val="Emphasis"/>
          <w:highlight w:val="green"/>
        </w:rPr>
        <w:t>risk</w:t>
      </w:r>
      <w:r w:rsidRPr="007453B0">
        <w:t xml:space="preserve"> the same </w:t>
      </w:r>
      <w:r w:rsidRPr="007453B0">
        <w:rPr>
          <w:rStyle w:val="Emphasis"/>
        </w:rPr>
        <w:t>fate as Iraq’s Saddam Hussein</w:t>
      </w:r>
      <w:r w:rsidRPr="007453B0">
        <w:t xml:space="preserve"> </w:t>
      </w:r>
      <w:r w:rsidRPr="007453B0">
        <w:rPr>
          <w:rStyle w:val="Emphasis"/>
        </w:rPr>
        <w:t>or Libya’s ​​Muammar Gaddafi</w:t>
      </w:r>
      <w:r w:rsidRPr="007453B0">
        <w:t xml:space="preserve">, </w:t>
      </w:r>
      <w:r w:rsidRPr="007453B0">
        <w:rPr>
          <w:rStyle w:val="Emphasis"/>
        </w:rPr>
        <w:t>authoritarians that gave up their nuclear programs</w:t>
      </w:r>
      <w:r w:rsidRPr="007453B0">
        <w:t xml:space="preserve"> </w:t>
      </w:r>
      <w:r w:rsidRPr="007453B0">
        <w:rPr>
          <w:rStyle w:val="Emphasis"/>
        </w:rPr>
        <w:t xml:space="preserve">and ended up </w:t>
      </w:r>
      <w:r w:rsidRPr="00B33B69">
        <w:rPr>
          <w:rStyle w:val="Emphasis"/>
          <w:highlight w:val="green"/>
        </w:rPr>
        <w:t>disposed</w:t>
      </w:r>
      <w:r w:rsidRPr="007453B0">
        <w:rPr>
          <w:rStyle w:val="Emphasis"/>
        </w:rPr>
        <w:t xml:space="preserve"> of </w:t>
      </w:r>
      <w:r w:rsidRPr="00B33B69">
        <w:rPr>
          <w:rStyle w:val="Emphasis"/>
          <w:highlight w:val="green"/>
        </w:rPr>
        <w:t>by the West</w:t>
      </w:r>
      <w:r w:rsidRPr="007453B0">
        <w:rPr>
          <w:rStyle w:val="Emphasis"/>
        </w:rPr>
        <w:t>.</w:t>
      </w:r>
    </w:p>
    <w:p w14:paraId="79EF9AFC" w14:textId="77777777" w:rsidR="004E09AE" w:rsidRPr="007453B0" w:rsidRDefault="004E09AE" w:rsidP="004E09AE">
      <w:r w:rsidRPr="007453B0">
        <w:rPr>
          <w:rStyle w:val="Emphasis"/>
        </w:rPr>
        <w:t>However</w:t>
      </w:r>
      <w:r w:rsidRPr="007453B0">
        <w:t xml:space="preserve">, the </w:t>
      </w:r>
      <w:r w:rsidRPr="00B33B69">
        <w:rPr>
          <w:rStyle w:val="Emphasis"/>
          <w:highlight w:val="green"/>
        </w:rPr>
        <w:t>Kim</w:t>
      </w:r>
      <w:r w:rsidRPr="007453B0">
        <w:t xml:space="preserve"> regime </w:t>
      </w:r>
      <w:r w:rsidRPr="00B33B69">
        <w:rPr>
          <w:rStyle w:val="Emphasis"/>
          <w:highlight w:val="green"/>
        </w:rPr>
        <w:t>could survive</w:t>
      </w:r>
      <w:r w:rsidRPr="007453B0">
        <w:rPr>
          <w:rStyle w:val="Emphasis"/>
        </w:rPr>
        <w:t xml:space="preserve"> without </w:t>
      </w:r>
      <w:r w:rsidRPr="007453B0">
        <w:t xml:space="preserve">its </w:t>
      </w:r>
      <w:r w:rsidRPr="007453B0">
        <w:rPr>
          <w:rStyle w:val="Emphasis"/>
        </w:rPr>
        <w:t>nukes</w:t>
      </w:r>
      <w:r w:rsidRPr="007453B0">
        <w:t>.</w:t>
      </w:r>
    </w:p>
    <w:p w14:paraId="7819B020" w14:textId="77777777" w:rsidR="004E09AE" w:rsidRPr="007453B0" w:rsidRDefault="004E09AE" w:rsidP="004E09AE">
      <w:r w:rsidRPr="007453B0">
        <w:t>While North Korea periodically threatens the U.S. with nuclear ruin, the “</w:t>
      </w:r>
      <w:r w:rsidRPr="00B33B69">
        <w:rPr>
          <w:rStyle w:val="Emphasis"/>
          <w:highlight w:val="green"/>
        </w:rPr>
        <w:t>American imperialists</w:t>
      </w:r>
      <w:r w:rsidRPr="007453B0">
        <w:t xml:space="preserve">” </w:t>
      </w:r>
      <w:r w:rsidRPr="00B33B69">
        <w:rPr>
          <w:rStyle w:val="Emphasis"/>
          <w:highlight w:val="green"/>
        </w:rPr>
        <w:t>have no</w:t>
      </w:r>
      <w:r w:rsidRPr="00B33B69">
        <w:rPr>
          <w:highlight w:val="green"/>
        </w:rPr>
        <w:t xml:space="preserve"> </w:t>
      </w:r>
      <w:r w:rsidRPr="00B33B69">
        <w:rPr>
          <w:rStyle w:val="Emphasis"/>
          <w:highlight w:val="green"/>
        </w:rPr>
        <w:t>intention of attacking</w:t>
      </w:r>
      <w:r w:rsidRPr="007453B0">
        <w:t xml:space="preserve">. This was the case </w:t>
      </w:r>
      <w:r w:rsidRPr="00B33B69">
        <w:rPr>
          <w:rStyle w:val="Emphasis"/>
          <w:highlight w:val="green"/>
        </w:rPr>
        <w:t>even before</w:t>
      </w:r>
      <w:r w:rsidRPr="007453B0">
        <w:rPr>
          <w:rStyle w:val="Emphasis"/>
        </w:rPr>
        <w:t xml:space="preserve"> the </w:t>
      </w:r>
      <w:r w:rsidRPr="00B33B69">
        <w:rPr>
          <w:rStyle w:val="Emphasis"/>
          <w:highlight w:val="green"/>
        </w:rPr>
        <w:t>DPRK</w:t>
      </w:r>
      <w:r w:rsidRPr="007453B0">
        <w:rPr>
          <w:rStyle w:val="Emphasis"/>
        </w:rPr>
        <w:t xml:space="preserve"> first </w:t>
      </w:r>
      <w:r w:rsidRPr="00B33B69">
        <w:rPr>
          <w:rStyle w:val="Emphasis"/>
          <w:highlight w:val="green"/>
        </w:rPr>
        <w:t>demonstrated</w:t>
      </w:r>
      <w:r w:rsidRPr="007453B0">
        <w:rPr>
          <w:rStyle w:val="Emphasis"/>
        </w:rPr>
        <w:t xml:space="preserve"> </w:t>
      </w:r>
      <w:r w:rsidRPr="00B33B69">
        <w:rPr>
          <w:rStyle w:val="Emphasis"/>
          <w:highlight w:val="green"/>
        </w:rPr>
        <w:t>nuclear</w:t>
      </w:r>
      <w:r w:rsidRPr="007453B0">
        <w:rPr>
          <w:rStyle w:val="Emphasis"/>
        </w:rPr>
        <w:t xml:space="preserve"> or intercontinental ballistic missile</w:t>
      </w:r>
      <w:r w:rsidRPr="007453B0">
        <w:t xml:space="preserve"> (ICBM) </w:t>
      </w:r>
      <w:r w:rsidRPr="00B33B69">
        <w:rPr>
          <w:rStyle w:val="Emphasis"/>
          <w:highlight w:val="green"/>
        </w:rPr>
        <w:t>capabilities</w:t>
      </w:r>
      <w:r w:rsidRPr="007453B0">
        <w:t>.</w:t>
      </w:r>
    </w:p>
    <w:p w14:paraId="0C86C220" w14:textId="77777777" w:rsidR="004E09AE" w:rsidRPr="007453B0" w:rsidRDefault="004E09AE" w:rsidP="004E09AE">
      <w:r w:rsidRPr="007453B0">
        <w:t xml:space="preserve">According to William Perry and Ashton Carter — former U.S. defense secretary and assistant defense secretary, respectively — </w:t>
      </w:r>
      <w:r w:rsidRPr="00B33B69">
        <w:rPr>
          <w:rStyle w:val="Emphasis"/>
          <w:highlight w:val="green"/>
        </w:rPr>
        <w:t>Washington put</w:t>
      </w:r>
      <w:r w:rsidRPr="007453B0">
        <w:rPr>
          <w:rStyle w:val="Emphasis"/>
        </w:rPr>
        <w:t xml:space="preserve"> all </w:t>
      </w:r>
      <w:r w:rsidRPr="00B33B69">
        <w:rPr>
          <w:rStyle w:val="Emphasis"/>
          <w:highlight w:val="green"/>
        </w:rPr>
        <w:t>options on the table</w:t>
      </w:r>
      <w:r w:rsidRPr="007453B0">
        <w:rPr>
          <w:rStyle w:val="Emphasis"/>
        </w:rPr>
        <w:t xml:space="preserve"> during the first North Korean nuclear crisis in 1994, including a military strike, only to </w:t>
      </w:r>
      <w:r w:rsidRPr="00B33B69">
        <w:rPr>
          <w:rStyle w:val="Emphasis"/>
          <w:highlight w:val="green"/>
        </w:rPr>
        <w:t>reject</w:t>
      </w:r>
      <w:r w:rsidRPr="007453B0">
        <w:rPr>
          <w:rStyle w:val="Emphasis"/>
        </w:rPr>
        <w:t xml:space="preserve"> the </w:t>
      </w:r>
      <w:r w:rsidRPr="00B33B69">
        <w:rPr>
          <w:rStyle w:val="Emphasis"/>
          <w:highlight w:val="green"/>
        </w:rPr>
        <w:t>use of force</w:t>
      </w:r>
      <w:r w:rsidRPr="007453B0">
        <w:t>.</w:t>
      </w:r>
    </w:p>
    <w:p w14:paraId="28D1FAE7" w14:textId="77777777" w:rsidR="004E09AE" w:rsidRPr="007453B0" w:rsidRDefault="004E09AE" w:rsidP="004E09AE">
      <w:r w:rsidRPr="007453B0">
        <w:t>“A strike on [the DPRK’s Yongbyon nuclear facility], while surgical in and of itself, would hardly be surgical in its overall effect,” they explained years later.</w:t>
      </w:r>
    </w:p>
    <w:p w14:paraId="1A932904" w14:textId="77777777" w:rsidR="004E09AE" w:rsidRPr="007453B0" w:rsidRDefault="004E09AE" w:rsidP="004E09AE">
      <w:r w:rsidRPr="007453B0">
        <w:t xml:space="preserve">“Unlike Desert Storm, which was waged in the Arabian desert, </w:t>
      </w:r>
      <w:r w:rsidRPr="007453B0">
        <w:rPr>
          <w:rStyle w:val="Emphasis"/>
        </w:rPr>
        <w:t xml:space="preserve">the </w:t>
      </w:r>
      <w:r w:rsidRPr="00B33B69">
        <w:rPr>
          <w:rStyle w:val="Emphasis"/>
          <w:highlight w:val="green"/>
        </w:rPr>
        <w:t>combat</w:t>
      </w:r>
      <w:r w:rsidRPr="007453B0">
        <w:rPr>
          <w:rStyle w:val="Emphasis"/>
        </w:rPr>
        <w:t xml:space="preserve"> in another Korean War </w:t>
      </w:r>
      <w:r w:rsidRPr="00B33B69">
        <w:rPr>
          <w:rStyle w:val="Emphasis"/>
          <w:highlight w:val="green"/>
        </w:rPr>
        <w:t>would take place in</w:t>
      </w:r>
      <w:r w:rsidRPr="007453B0">
        <w:rPr>
          <w:rStyle w:val="Emphasis"/>
        </w:rPr>
        <w:t xml:space="preserve"> </w:t>
      </w:r>
      <w:r w:rsidRPr="00B33B69">
        <w:rPr>
          <w:rStyle w:val="Emphasis"/>
          <w:highlight w:val="green"/>
        </w:rPr>
        <w:t>Seoul’s</w:t>
      </w:r>
      <w:r w:rsidRPr="007453B0">
        <w:rPr>
          <w:rStyle w:val="Emphasis"/>
        </w:rPr>
        <w:t xml:space="preserve"> crowded </w:t>
      </w:r>
      <w:r w:rsidRPr="00B33B69">
        <w:rPr>
          <w:rStyle w:val="Emphasis"/>
          <w:highlight w:val="green"/>
        </w:rPr>
        <w:t>suburbs</w:t>
      </w:r>
      <w:r w:rsidRPr="007453B0">
        <w:t xml:space="preserve"> … North Korea deploys more than 1 million soldiers near the DMZ, and its 11,000 long-range artillery pieces hidden nearby could rain destruction on the South Korean capital.”</w:t>
      </w:r>
    </w:p>
    <w:p w14:paraId="1A9941AB" w14:textId="77777777" w:rsidR="004E09AE" w:rsidRPr="007453B0" w:rsidRDefault="004E09AE" w:rsidP="004E09AE">
      <w:r w:rsidRPr="00B33B69">
        <w:rPr>
          <w:rStyle w:val="Emphasis"/>
          <w:highlight w:val="green"/>
        </w:rPr>
        <w:t>South Korea isn’t desperate</w:t>
      </w:r>
      <w:r w:rsidRPr="007453B0">
        <w:rPr>
          <w:rStyle w:val="Emphasis"/>
        </w:rPr>
        <w:t xml:space="preserve"> to restart the Korean War, either</w:t>
      </w:r>
      <w:r w:rsidRPr="007453B0">
        <w:t>.</w:t>
      </w:r>
    </w:p>
    <w:p w14:paraId="0478EDFA" w14:textId="77777777" w:rsidR="004E09AE" w:rsidRPr="007453B0" w:rsidRDefault="004E09AE" w:rsidP="004E09AE">
      <w:r w:rsidRPr="007453B0">
        <w:t>Gone are the days of the early republic, when South Korea’s first President Syngman Rhee opposed the armistice agreement right up until its signing, asserting that “the Korean people want to live united or die.”</w:t>
      </w:r>
    </w:p>
    <w:p w14:paraId="2E4E53C8" w14:textId="77777777" w:rsidR="004E09AE" w:rsidRPr="007453B0" w:rsidRDefault="004E09AE" w:rsidP="004E09AE">
      <w:r w:rsidRPr="00B33B69">
        <w:rPr>
          <w:rStyle w:val="Emphasis"/>
          <w:highlight w:val="green"/>
        </w:rPr>
        <w:t>Support</w:t>
      </w:r>
      <w:r w:rsidRPr="007453B0">
        <w:rPr>
          <w:rStyle w:val="Emphasis"/>
        </w:rPr>
        <w:t xml:space="preserve"> </w:t>
      </w:r>
      <w:r w:rsidRPr="00B33B69">
        <w:rPr>
          <w:rStyle w:val="Emphasis"/>
          <w:highlight w:val="green"/>
        </w:rPr>
        <w:t>for unification</w:t>
      </w:r>
      <w:r w:rsidRPr="007453B0">
        <w:rPr>
          <w:rStyle w:val="Emphasis"/>
        </w:rPr>
        <w:t xml:space="preserve"> is </w:t>
      </w:r>
      <w:r w:rsidRPr="00B33B69">
        <w:rPr>
          <w:rStyle w:val="Emphasis"/>
          <w:highlight w:val="green"/>
        </w:rPr>
        <w:t>at record</w:t>
      </w:r>
      <w:r w:rsidRPr="007453B0">
        <w:rPr>
          <w:rStyle w:val="Emphasis"/>
        </w:rPr>
        <w:t xml:space="preserve"> </w:t>
      </w:r>
      <w:r w:rsidRPr="00B33B69">
        <w:rPr>
          <w:rStyle w:val="Emphasis"/>
          <w:highlight w:val="green"/>
        </w:rPr>
        <w:t>lows</w:t>
      </w:r>
      <w:r w:rsidRPr="007453B0">
        <w:t xml:space="preserve">. </w:t>
      </w:r>
      <w:r w:rsidRPr="007453B0">
        <w:rPr>
          <w:rStyle w:val="Emphasis"/>
        </w:rPr>
        <w:t>It’s been 77 years since the peninsula was one country</w:t>
      </w:r>
      <w:r w:rsidRPr="007453B0">
        <w:t>. While their grandparents may have been separated from their families during the Korean War, few South Koreans today have any ties with the North.</w:t>
      </w:r>
    </w:p>
    <w:p w14:paraId="0DF0EFD5" w14:textId="77777777" w:rsidR="004E09AE" w:rsidRPr="007453B0" w:rsidRDefault="004E09AE" w:rsidP="004E09AE">
      <w:r w:rsidRPr="007453B0">
        <w:t>Besides, as many South Koreans argue, the rising cost of living and ever-increasing housing prices makes life difficult enough already. Why take on the extra burden of reintegrating the desperately poor North, something that would inevitably cost billions?</w:t>
      </w:r>
    </w:p>
    <w:p w14:paraId="6F2D7F7D" w14:textId="77777777" w:rsidR="004E09AE" w:rsidRPr="007453B0" w:rsidRDefault="004E09AE" w:rsidP="004E09AE">
      <w:r w:rsidRPr="007453B0">
        <w:rPr>
          <w:rStyle w:val="Emphasis"/>
        </w:rPr>
        <w:t xml:space="preserve">The potential for </w:t>
      </w:r>
      <w:r w:rsidRPr="00B33B69">
        <w:rPr>
          <w:rStyle w:val="Emphasis"/>
          <w:highlight w:val="green"/>
        </w:rPr>
        <w:t>war with China would</w:t>
      </w:r>
      <w:r w:rsidRPr="007453B0">
        <w:rPr>
          <w:rStyle w:val="Emphasis"/>
        </w:rPr>
        <w:t xml:space="preserve"> further </w:t>
      </w:r>
      <w:r w:rsidRPr="00B33B69">
        <w:rPr>
          <w:rStyle w:val="Emphasis"/>
          <w:highlight w:val="green"/>
        </w:rPr>
        <w:t>dissuade the U.S</w:t>
      </w:r>
      <w:r w:rsidRPr="007453B0">
        <w:rPr>
          <w:rStyle w:val="Emphasis"/>
        </w:rPr>
        <w:t>. and South Korea from taking advantage of a weakened non-nuclear North</w:t>
      </w:r>
      <w:r w:rsidRPr="007453B0">
        <w:t>.</w:t>
      </w:r>
    </w:p>
    <w:p w14:paraId="3F80D8B2" w14:textId="77777777" w:rsidR="004E09AE" w:rsidRPr="007453B0" w:rsidRDefault="004E09AE" w:rsidP="004E09AE">
      <w:r w:rsidRPr="007453B0">
        <w:t xml:space="preserve">China intervened in the Korean War in 1950 in order to prevent a unified, U.S.-friendly Korea right on its doorstep and out of concern that U.S. forces wouldn’t stop at its border. With relations between Washington and Beijing especially poor today, </w:t>
      </w:r>
      <w:r w:rsidRPr="007453B0">
        <w:rPr>
          <w:rStyle w:val="Emphasis"/>
        </w:rPr>
        <w:t xml:space="preserve">an </w:t>
      </w:r>
      <w:r w:rsidRPr="00B33B69">
        <w:rPr>
          <w:rStyle w:val="Emphasis"/>
          <w:highlight w:val="green"/>
        </w:rPr>
        <w:t>invasion</w:t>
      </w:r>
      <w:r w:rsidRPr="007453B0">
        <w:rPr>
          <w:rStyle w:val="Emphasis"/>
        </w:rPr>
        <w:t xml:space="preserve"> of the DPRK </w:t>
      </w:r>
      <w:r w:rsidRPr="00B33B69">
        <w:rPr>
          <w:rStyle w:val="Emphasis"/>
          <w:highlight w:val="green"/>
        </w:rPr>
        <w:t>risks</w:t>
      </w:r>
      <w:r w:rsidRPr="007453B0">
        <w:rPr>
          <w:rStyle w:val="Emphasis"/>
        </w:rPr>
        <w:t xml:space="preserve"> inviting </w:t>
      </w:r>
      <w:r w:rsidRPr="00B33B69">
        <w:rPr>
          <w:rStyle w:val="Emphasis"/>
          <w:highlight w:val="green"/>
        </w:rPr>
        <w:t>Chinese intervention</w:t>
      </w:r>
      <w:r w:rsidRPr="007453B0">
        <w:rPr>
          <w:rStyle w:val="Emphasis"/>
        </w:rPr>
        <w:t xml:space="preserve"> once again</w:t>
      </w:r>
      <w:r w:rsidRPr="007453B0">
        <w:t>.</w:t>
      </w:r>
    </w:p>
    <w:p w14:paraId="4D05E8EC" w14:textId="77777777" w:rsidR="004E09AE" w:rsidRPr="00105DF8" w:rsidRDefault="004E09AE" w:rsidP="004E09AE">
      <w:pPr>
        <w:pStyle w:val="Heading4"/>
        <w:rPr>
          <w:b w:val="0"/>
          <w:bCs/>
          <w:u w:val="single"/>
        </w:rPr>
      </w:pPr>
      <w:r>
        <w:t>Trump wouldn’t risk it. He’s become significantly less assertive in his second term.</w:t>
      </w:r>
    </w:p>
    <w:p w14:paraId="76C591C7" w14:textId="77777777" w:rsidR="004E09AE" w:rsidRPr="00105DF8" w:rsidRDefault="004E09AE" w:rsidP="004E09AE">
      <w:r w:rsidRPr="00105DF8">
        <w:t xml:space="preserve">Trevor </w:t>
      </w:r>
      <w:r w:rsidRPr="00105DF8">
        <w:rPr>
          <w:rStyle w:val="Style13ptBold"/>
        </w:rPr>
        <w:t>Hunnicutt</w:t>
      </w:r>
      <w:r w:rsidRPr="00105DF8">
        <w:t xml:space="preserve"> 6-27-20</w:t>
      </w:r>
      <w:r w:rsidRPr="00105DF8">
        <w:rPr>
          <w:rStyle w:val="Style13ptBold"/>
        </w:rPr>
        <w:t>25</w:t>
      </w:r>
      <w:r w:rsidRPr="00105DF8">
        <w:t xml:space="preserve">, </w:t>
      </w:r>
      <w:r>
        <w:t xml:space="preserve">White House correspondent at Reuters, </w:t>
      </w:r>
      <w:r w:rsidRPr="00105DF8">
        <w:t>"Trump says he will 'get the conflict solved with North Korea'", Reuters, https://www.reuters.com/world/asia-pacific/trump-says-he-will-get-conflict-solved-with-north-korea-2025-06-27</w:t>
      </w:r>
      <w:r>
        <w:t>/</w:t>
      </w:r>
    </w:p>
    <w:p w14:paraId="14767CA7" w14:textId="77777777" w:rsidR="004E09AE" w:rsidRPr="007C7B97" w:rsidRDefault="004E09AE" w:rsidP="004E09AE">
      <w:r w:rsidRPr="007C7B97">
        <w:t xml:space="preserve">June 27 (Reuters) - U.S. President Donald </w:t>
      </w:r>
      <w:r w:rsidRPr="00B33B69">
        <w:rPr>
          <w:rStyle w:val="Emphasis"/>
          <w:highlight w:val="green"/>
        </w:rPr>
        <w:t>Trump</w:t>
      </w:r>
      <w:r w:rsidRPr="007C7B97">
        <w:t xml:space="preserve"> on Friday </w:t>
      </w:r>
      <w:r w:rsidRPr="00B33B69">
        <w:rPr>
          <w:rStyle w:val="Emphasis"/>
          <w:highlight w:val="green"/>
        </w:rPr>
        <w:t>said he will</w:t>
      </w:r>
      <w:r w:rsidRPr="007C7B97">
        <w:t xml:space="preserve"> "</w:t>
      </w:r>
      <w:r w:rsidRPr="00B33B69">
        <w:rPr>
          <w:rStyle w:val="Emphasis"/>
          <w:highlight w:val="green"/>
        </w:rPr>
        <w:t>get</w:t>
      </w:r>
      <w:r w:rsidRPr="007C7B97">
        <w:rPr>
          <w:rStyle w:val="Emphasis"/>
        </w:rPr>
        <w:t xml:space="preserve"> the </w:t>
      </w:r>
      <w:r w:rsidRPr="00B33B69">
        <w:rPr>
          <w:rStyle w:val="Emphasis"/>
          <w:highlight w:val="green"/>
        </w:rPr>
        <w:t>conflict solved</w:t>
      </w:r>
      <w:r w:rsidRPr="007C7B97">
        <w:rPr>
          <w:rStyle w:val="Emphasis"/>
        </w:rPr>
        <w:t xml:space="preserve"> </w:t>
      </w:r>
      <w:r w:rsidRPr="00B33B69">
        <w:rPr>
          <w:rStyle w:val="Emphasis"/>
          <w:highlight w:val="green"/>
        </w:rPr>
        <w:t>with North Korea</w:t>
      </w:r>
      <w:r w:rsidRPr="007C7B97">
        <w:t>."</w:t>
      </w:r>
    </w:p>
    <w:p w14:paraId="2098C1CD" w14:textId="77777777" w:rsidR="004E09AE" w:rsidRPr="007C7B97" w:rsidRDefault="004E09AE" w:rsidP="004E09AE">
      <w:r w:rsidRPr="007C7B97">
        <w:t>At an Oval Office event where he highlighted his efforts to resolve global conflicts, Trump was asked whether he had written a letter to North Korean leader Kim Jong Un, as was reported this month.</w:t>
      </w:r>
    </w:p>
    <w:p w14:paraId="1F4F929E" w14:textId="77777777" w:rsidR="004E09AE" w:rsidRPr="007C7B97" w:rsidRDefault="004E09AE" w:rsidP="004E09AE">
      <w:r w:rsidRPr="007C7B97">
        <w:t xml:space="preserve">Trump did not directly answer the question, but </w:t>
      </w:r>
      <w:r w:rsidRPr="00B33B69">
        <w:rPr>
          <w:rStyle w:val="Emphasis"/>
          <w:highlight w:val="green"/>
        </w:rPr>
        <w:t>said</w:t>
      </w:r>
      <w:r w:rsidRPr="007C7B97">
        <w:t>: "</w:t>
      </w:r>
      <w:r w:rsidRPr="007C7B97">
        <w:rPr>
          <w:rStyle w:val="Emphasis"/>
        </w:rPr>
        <w:t xml:space="preserve">I've </w:t>
      </w:r>
      <w:r w:rsidRPr="00B33B69">
        <w:rPr>
          <w:rStyle w:val="Emphasis"/>
          <w:highlight w:val="green"/>
        </w:rPr>
        <w:t>had</w:t>
      </w:r>
      <w:r w:rsidRPr="007C7B97">
        <w:rPr>
          <w:rStyle w:val="Emphasis"/>
        </w:rPr>
        <w:t xml:space="preserve"> a </w:t>
      </w:r>
      <w:r w:rsidRPr="00B33B69">
        <w:rPr>
          <w:rStyle w:val="Emphasis"/>
          <w:highlight w:val="green"/>
        </w:rPr>
        <w:t>good relationship</w:t>
      </w:r>
      <w:r w:rsidRPr="007C7B97">
        <w:rPr>
          <w:rStyle w:val="Emphasis"/>
        </w:rPr>
        <w:t xml:space="preserve"> with Kim Jong Un </w:t>
      </w:r>
      <w:r w:rsidRPr="00B33B69">
        <w:rPr>
          <w:rStyle w:val="Emphasis"/>
          <w:highlight w:val="green"/>
        </w:rPr>
        <w:t>and get along</w:t>
      </w:r>
      <w:r w:rsidRPr="007C7B97">
        <w:rPr>
          <w:rStyle w:val="Emphasis"/>
        </w:rPr>
        <w:t xml:space="preserve"> with him, really </w:t>
      </w:r>
      <w:r w:rsidRPr="00B33B69">
        <w:rPr>
          <w:rStyle w:val="Emphasis"/>
          <w:highlight w:val="green"/>
        </w:rPr>
        <w:t>great</w:t>
      </w:r>
      <w:r w:rsidRPr="007C7B97">
        <w:rPr>
          <w:rStyle w:val="Emphasis"/>
        </w:rPr>
        <w:t>. So we'll see what happens</w:t>
      </w:r>
      <w:r w:rsidRPr="007C7B97">
        <w:t>.</w:t>
      </w:r>
    </w:p>
    <w:p w14:paraId="4AB87344" w14:textId="77777777" w:rsidR="004E09AE" w:rsidRPr="00105DF8" w:rsidRDefault="004E09AE" w:rsidP="004E09AE">
      <w:r w:rsidRPr="00105DF8">
        <w:t>"</w:t>
      </w:r>
      <w:r w:rsidRPr="00B33B69">
        <w:rPr>
          <w:rStyle w:val="Emphasis"/>
          <w:highlight w:val="green"/>
        </w:rPr>
        <w:t>Somebody's saying there's</w:t>
      </w:r>
      <w:r w:rsidRPr="00105DF8">
        <w:rPr>
          <w:rStyle w:val="Emphasis"/>
        </w:rPr>
        <w:t xml:space="preserve"> a potential </w:t>
      </w:r>
      <w:r w:rsidRPr="00B33B69">
        <w:rPr>
          <w:rStyle w:val="Emphasis"/>
          <w:highlight w:val="green"/>
        </w:rPr>
        <w:t>conflict</w:t>
      </w:r>
      <w:r w:rsidRPr="00105DF8">
        <w:rPr>
          <w:rStyle w:val="Emphasis"/>
        </w:rPr>
        <w:t xml:space="preserve">, I think </w:t>
      </w:r>
      <w:r w:rsidRPr="00B33B69">
        <w:rPr>
          <w:rStyle w:val="Emphasis"/>
          <w:highlight w:val="green"/>
        </w:rPr>
        <w:t>we'll work it out</w:t>
      </w:r>
      <w:r w:rsidRPr="00105DF8">
        <w:t>," Trump said. "</w:t>
      </w:r>
      <w:r w:rsidRPr="00B33B69">
        <w:rPr>
          <w:rStyle w:val="Emphasis"/>
          <w:highlight w:val="green"/>
        </w:rPr>
        <w:t>If there is</w:t>
      </w:r>
      <w:r w:rsidRPr="00105DF8">
        <w:rPr>
          <w:rStyle w:val="Emphasis"/>
        </w:rPr>
        <w:t xml:space="preserve">, it </w:t>
      </w:r>
      <w:r w:rsidRPr="00B33B69">
        <w:rPr>
          <w:rStyle w:val="Emphasis"/>
          <w:highlight w:val="green"/>
        </w:rPr>
        <w:t>wouldn't involve us</w:t>
      </w:r>
      <w:r w:rsidRPr="00105DF8">
        <w:t>."</w:t>
      </w:r>
    </w:p>
    <w:p w14:paraId="212AD691" w14:textId="77777777" w:rsidR="004E09AE" w:rsidRPr="00105DF8" w:rsidRDefault="004E09AE" w:rsidP="004E09AE">
      <w:r w:rsidRPr="00105DF8">
        <w:t>Seoul-based NK News, a website that monitors North Korea, reported this month that North Korea's delegation at the United Nations in New York had repeatedly refused to accept a letter from Trump to Kim.</w:t>
      </w:r>
    </w:p>
    <w:p w14:paraId="03762A82" w14:textId="77777777" w:rsidR="004E09AE" w:rsidRDefault="004E09AE" w:rsidP="004E09AE">
      <w:r w:rsidRPr="00B33B69">
        <w:rPr>
          <w:rStyle w:val="Emphasis"/>
          <w:highlight w:val="green"/>
        </w:rPr>
        <w:t>Trump and Kim held</w:t>
      </w:r>
      <w:r w:rsidRPr="00105DF8">
        <w:rPr>
          <w:rStyle w:val="Emphasis"/>
        </w:rPr>
        <w:t xml:space="preserve"> three </w:t>
      </w:r>
      <w:r w:rsidRPr="00B33B69">
        <w:rPr>
          <w:rStyle w:val="Emphasis"/>
          <w:highlight w:val="green"/>
        </w:rPr>
        <w:t>summits</w:t>
      </w:r>
      <w:r w:rsidRPr="00105DF8">
        <w:rPr>
          <w:rStyle w:val="Emphasis"/>
        </w:rPr>
        <w:t xml:space="preserve"> during Trump's 2017-2021 first term and exchanged a number of letters that </w:t>
      </w:r>
      <w:r w:rsidRPr="00B33B69">
        <w:rPr>
          <w:rStyle w:val="Emphasis"/>
          <w:highlight w:val="green"/>
        </w:rPr>
        <w:t>Trump</w:t>
      </w:r>
      <w:r w:rsidRPr="00105DF8">
        <w:rPr>
          <w:rStyle w:val="Emphasis"/>
        </w:rPr>
        <w:t xml:space="preserve"> </w:t>
      </w:r>
      <w:r w:rsidRPr="00B33B69">
        <w:rPr>
          <w:rStyle w:val="Emphasis"/>
          <w:highlight w:val="green"/>
        </w:rPr>
        <w:t>called</w:t>
      </w:r>
      <w:r w:rsidRPr="00105DF8">
        <w:t xml:space="preserve"> "</w:t>
      </w:r>
      <w:r w:rsidRPr="00B33B69">
        <w:rPr>
          <w:rStyle w:val="Emphasis"/>
          <w:highlight w:val="green"/>
        </w:rPr>
        <w:t>beautiful</w:t>
      </w:r>
      <w:r w:rsidRPr="00105DF8">
        <w:t>," before the unprecedented diplomatic effort broke down over U.S. demands that Kim give up his nuclear weapons.</w:t>
      </w:r>
    </w:p>
    <w:p w14:paraId="674968AF" w14:textId="77777777" w:rsidR="004E09AE" w:rsidRDefault="004E09AE" w:rsidP="004E09AE">
      <w:pPr>
        <w:pStyle w:val="Heading3"/>
      </w:pPr>
      <w:r>
        <w:t>Regime Change DA: Impact---1AR</w:t>
      </w:r>
    </w:p>
    <w:p w14:paraId="0641E8E7" w14:textId="77777777" w:rsidR="004E09AE" w:rsidRPr="00E31D57" w:rsidRDefault="004E09AE" w:rsidP="004E09AE">
      <w:pPr>
        <w:pStyle w:val="Heading4"/>
        <w:rPr>
          <w:b w:val="0"/>
          <w:bCs/>
        </w:rPr>
      </w:pPr>
      <w:r>
        <w:t xml:space="preserve">No </w:t>
      </w:r>
      <w:r>
        <w:rPr>
          <w:u w:val="single"/>
        </w:rPr>
        <w:t>regime collapse</w:t>
      </w:r>
      <w:r>
        <w:t xml:space="preserve"> terminal impact. </w:t>
      </w:r>
    </w:p>
    <w:p w14:paraId="2990ABE7" w14:textId="77777777" w:rsidR="004E09AE" w:rsidRPr="0031562F" w:rsidRDefault="004E09AE" w:rsidP="004E09AE">
      <w:r w:rsidRPr="0031562F">
        <w:t xml:space="preserve">Shaquille H. </w:t>
      </w:r>
      <w:r w:rsidRPr="0031562F">
        <w:rPr>
          <w:rStyle w:val="Style13ptBold"/>
        </w:rPr>
        <w:t>James</w:t>
      </w:r>
      <w:r>
        <w:t xml:space="preserve"> 7-31-20</w:t>
      </w:r>
      <w:r w:rsidRPr="0031562F">
        <w:rPr>
          <w:rStyle w:val="Style13ptBold"/>
        </w:rPr>
        <w:t>23</w:t>
      </w:r>
      <w:r>
        <w:t xml:space="preserve">, </w:t>
      </w:r>
      <w:r w:rsidRPr="0031562F">
        <w:t>Captain James is currently an ICBM operator assigned to the 91st Missile Wing. He earned a BA in linguistics from Georgetown University and a Certificate in Asian Studies from the Georgetown University Asian Studies Department</w:t>
      </w:r>
      <w:r>
        <w:t xml:space="preserve">, </w:t>
      </w:r>
      <w:r w:rsidRPr="0031562F">
        <w:t>"Between Myth and Reality: Examining the Practicalities of North Korean State Collapse", Air University (AU), https://www.airuniversity.af.edu/JIPA/Display/Article/3475203/between-myth-and-reality-examining-the-practicalities-of-north-korean-state-col/</w:t>
      </w:r>
    </w:p>
    <w:p w14:paraId="2E1F896C" w14:textId="77777777" w:rsidR="004E09AE" w:rsidRPr="0031562F" w:rsidRDefault="004E09AE" w:rsidP="004E09AE">
      <w:r w:rsidRPr="0031562F">
        <w:rPr>
          <w:rStyle w:val="Emphasis"/>
        </w:rPr>
        <w:t xml:space="preserve">An </w:t>
      </w:r>
      <w:r w:rsidRPr="00B33B69">
        <w:rPr>
          <w:rStyle w:val="Emphasis"/>
          <w:highlight w:val="green"/>
        </w:rPr>
        <w:t>ousting scenario presents</w:t>
      </w:r>
      <w:r w:rsidRPr="0031562F">
        <w:rPr>
          <w:rStyle w:val="Emphasis"/>
        </w:rPr>
        <w:t xml:space="preserve"> a </w:t>
      </w:r>
      <w:r w:rsidRPr="00B33B69">
        <w:rPr>
          <w:rStyle w:val="Emphasis"/>
          <w:highlight w:val="green"/>
        </w:rPr>
        <w:t>distinct set of circumstances</w:t>
      </w:r>
      <w:r w:rsidRPr="0031562F">
        <w:t xml:space="preserve">. In the event of an ousting, </w:t>
      </w:r>
      <w:r w:rsidRPr="0031562F">
        <w:rPr>
          <w:rStyle w:val="Emphasis"/>
        </w:rPr>
        <w:t>whether through the arrest or assassination of the supreme leader</w:t>
      </w:r>
      <w:r w:rsidRPr="0031562F">
        <w:t xml:space="preserve">, </w:t>
      </w:r>
      <w:r w:rsidRPr="0031562F">
        <w:rPr>
          <w:rStyle w:val="Emphasis"/>
        </w:rPr>
        <w:t xml:space="preserve">a viable </w:t>
      </w:r>
      <w:r w:rsidRPr="00B33B69">
        <w:rPr>
          <w:rStyle w:val="Emphasis"/>
          <w:highlight w:val="green"/>
        </w:rPr>
        <w:t>alternative will have emerged</w:t>
      </w:r>
      <w:r w:rsidRPr="0031562F">
        <w:t xml:space="preserve">. The size and scope of this alternative are challenging to predict, but </w:t>
      </w:r>
      <w:r w:rsidRPr="0031562F">
        <w:rPr>
          <w:rStyle w:val="Emphasis"/>
        </w:rPr>
        <w:t xml:space="preserve">it </w:t>
      </w:r>
      <w:r w:rsidRPr="00B33B69">
        <w:rPr>
          <w:rStyle w:val="Emphasis"/>
          <w:highlight w:val="green"/>
        </w:rPr>
        <w:t>must possess</w:t>
      </w:r>
      <w:r w:rsidRPr="0031562F">
        <w:rPr>
          <w:rStyle w:val="Emphasis"/>
        </w:rPr>
        <w:t xml:space="preserve"> sufficient </w:t>
      </w:r>
      <w:r w:rsidRPr="00B33B69">
        <w:rPr>
          <w:rStyle w:val="Emphasis"/>
          <w:highlight w:val="green"/>
        </w:rPr>
        <w:t>strength to evade</w:t>
      </w:r>
      <w:r w:rsidRPr="0031562F">
        <w:rPr>
          <w:rStyle w:val="Emphasis"/>
        </w:rPr>
        <w:t xml:space="preserve"> </w:t>
      </w:r>
      <w:r w:rsidRPr="00B33B69">
        <w:rPr>
          <w:rStyle w:val="Emphasis"/>
          <w:highlight w:val="green"/>
        </w:rPr>
        <w:t>or gain support from the</w:t>
      </w:r>
      <w:r w:rsidRPr="0031562F">
        <w:rPr>
          <w:rStyle w:val="Emphasis"/>
        </w:rPr>
        <w:t xml:space="preserve"> </w:t>
      </w:r>
      <w:r w:rsidRPr="00B33B69">
        <w:rPr>
          <w:rStyle w:val="Emphasis"/>
          <w:highlight w:val="green"/>
        </w:rPr>
        <w:t>state</w:t>
      </w:r>
      <w:r w:rsidRPr="0031562F">
        <w:rPr>
          <w:rStyle w:val="Emphasis"/>
        </w:rPr>
        <w:t xml:space="preserve"> security </w:t>
      </w:r>
      <w:r w:rsidRPr="00B33B69">
        <w:rPr>
          <w:rStyle w:val="Emphasis"/>
          <w:highlight w:val="green"/>
        </w:rPr>
        <w:t>apparatus</w:t>
      </w:r>
      <w:r w:rsidRPr="0031562F">
        <w:rPr>
          <w:rStyle w:val="Emphasis"/>
        </w:rPr>
        <w:t xml:space="preserve">, </w:t>
      </w:r>
      <w:r w:rsidRPr="00B33B69">
        <w:rPr>
          <w:rStyle w:val="Emphasis"/>
          <w:highlight w:val="green"/>
        </w:rPr>
        <w:t>overcome</w:t>
      </w:r>
      <w:r w:rsidRPr="0031562F">
        <w:rPr>
          <w:rStyle w:val="Emphasis"/>
        </w:rPr>
        <w:t xml:space="preserve"> or receive assistance from the </w:t>
      </w:r>
      <w:r w:rsidRPr="00B33B69">
        <w:rPr>
          <w:rStyle w:val="Emphasis"/>
          <w:highlight w:val="green"/>
        </w:rPr>
        <w:t>Supreme Guard</w:t>
      </w:r>
      <w:r w:rsidRPr="0031562F">
        <w:rPr>
          <w:rStyle w:val="Emphasis"/>
        </w:rPr>
        <w:t xml:space="preserve"> Command</w:t>
      </w:r>
      <w:r w:rsidRPr="0031562F">
        <w:t xml:space="preserve"> (Kim Jong-</w:t>
      </w:r>
      <w:r w:rsidRPr="0031562F">
        <w:softHyphen/>
      </w:r>
      <w:r w:rsidRPr="0031562F">
        <w:softHyphen/>
        <w:t xml:space="preserve">un’s personal guards), and gain unauthorized and hostile access to the supreme leader. </w:t>
      </w:r>
      <w:r w:rsidRPr="0031562F">
        <w:rPr>
          <w:rStyle w:val="Emphasis"/>
        </w:rPr>
        <w:t xml:space="preserve">Any faction accomplishing these feats </w:t>
      </w:r>
      <w:r w:rsidRPr="00B33B69">
        <w:rPr>
          <w:rStyle w:val="Emphasis"/>
          <w:highlight w:val="green"/>
        </w:rPr>
        <w:t>becomes</w:t>
      </w:r>
      <w:r w:rsidRPr="0031562F">
        <w:rPr>
          <w:rStyle w:val="Emphasis"/>
        </w:rPr>
        <w:t xml:space="preserve"> a </w:t>
      </w:r>
      <w:r w:rsidRPr="00B33B69">
        <w:rPr>
          <w:rStyle w:val="Emphasis"/>
          <w:highlight w:val="green"/>
        </w:rPr>
        <w:t>de facto</w:t>
      </w:r>
      <w:r w:rsidRPr="0031562F">
        <w:rPr>
          <w:rStyle w:val="Emphasis"/>
        </w:rPr>
        <w:t xml:space="preserve"> viable </w:t>
      </w:r>
      <w:r w:rsidRPr="00B33B69">
        <w:rPr>
          <w:rStyle w:val="Emphasis"/>
          <w:highlight w:val="green"/>
        </w:rPr>
        <w:t>alternative to</w:t>
      </w:r>
      <w:r w:rsidRPr="0031562F">
        <w:rPr>
          <w:rStyle w:val="Emphasis"/>
        </w:rPr>
        <w:t xml:space="preserve"> the </w:t>
      </w:r>
      <w:r w:rsidRPr="00B33B69">
        <w:rPr>
          <w:rStyle w:val="Emphasis"/>
          <w:highlight w:val="green"/>
        </w:rPr>
        <w:t xml:space="preserve">nominal </w:t>
      </w:r>
      <w:r w:rsidRPr="0031562F">
        <w:rPr>
          <w:rStyle w:val="Emphasis"/>
        </w:rPr>
        <w:t xml:space="preserve">state </w:t>
      </w:r>
      <w:r w:rsidRPr="00B33B69">
        <w:rPr>
          <w:rStyle w:val="Emphasis"/>
          <w:highlight w:val="green"/>
        </w:rPr>
        <w:t>leadership</w:t>
      </w:r>
      <w:r w:rsidRPr="0031562F">
        <w:t>, although the situation grows increasingly complex from that point forward.</w:t>
      </w:r>
    </w:p>
    <w:p w14:paraId="0AE7B92C" w14:textId="77777777" w:rsidR="004E09AE" w:rsidRPr="0031562F" w:rsidRDefault="004E09AE" w:rsidP="004E09AE">
      <w:pPr>
        <w:rPr>
          <w:rStyle w:val="Emphasis"/>
        </w:rPr>
      </w:pPr>
      <w:r w:rsidRPr="0031562F">
        <w:t xml:space="preserve">Nevertheless, a successful ousting of the supreme leadership </w:t>
      </w:r>
      <w:r w:rsidRPr="00B33B69">
        <w:rPr>
          <w:rStyle w:val="Emphasis"/>
          <w:highlight w:val="green"/>
        </w:rPr>
        <w:t>does not</w:t>
      </w:r>
      <w:r w:rsidRPr="0031562F">
        <w:rPr>
          <w:rStyle w:val="Emphasis"/>
        </w:rPr>
        <w:t xml:space="preserve"> automatically </w:t>
      </w:r>
      <w:r w:rsidRPr="00B33B69">
        <w:rPr>
          <w:rStyle w:val="Emphasis"/>
          <w:highlight w:val="green"/>
        </w:rPr>
        <w:t>result in the collapse of the party</w:t>
      </w:r>
      <w:r w:rsidRPr="0031562F">
        <w:t>-</w:t>
      </w:r>
      <w:r w:rsidRPr="0031562F">
        <w:softHyphen/>
      </w:r>
      <w:r w:rsidRPr="0031562F">
        <w:softHyphen/>
        <w:t xml:space="preserve">state. In fact, </w:t>
      </w:r>
      <w:r w:rsidRPr="0031562F">
        <w:rPr>
          <w:rStyle w:val="Emphasis"/>
        </w:rPr>
        <w:t xml:space="preserve">a robust, </w:t>
      </w:r>
      <w:r w:rsidRPr="00B33B69">
        <w:rPr>
          <w:rStyle w:val="Emphasis"/>
          <w:highlight w:val="green"/>
        </w:rPr>
        <w:t>cunning</w:t>
      </w:r>
      <w:r w:rsidRPr="0031562F">
        <w:rPr>
          <w:rStyle w:val="Emphasis"/>
        </w:rPr>
        <w:t xml:space="preserve">, </w:t>
      </w:r>
      <w:r w:rsidRPr="00B33B69">
        <w:rPr>
          <w:rStyle w:val="Emphasis"/>
          <w:highlight w:val="green"/>
        </w:rPr>
        <w:t>supported</w:t>
      </w:r>
      <w:r w:rsidRPr="0031562F">
        <w:rPr>
          <w:rStyle w:val="Emphasis"/>
        </w:rPr>
        <w:t xml:space="preserve">, and powerful viable </w:t>
      </w:r>
      <w:r w:rsidRPr="00B33B69">
        <w:rPr>
          <w:rStyle w:val="Emphasis"/>
          <w:highlight w:val="green"/>
        </w:rPr>
        <w:t>alternative</w:t>
      </w:r>
      <w:r w:rsidRPr="0031562F">
        <w:rPr>
          <w:rStyle w:val="Emphasis"/>
        </w:rPr>
        <w:t xml:space="preserve"> </w:t>
      </w:r>
      <w:r w:rsidRPr="00B33B69">
        <w:rPr>
          <w:rStyle w:val="Emphasis"/>
          <w:highlight w:val="green"/>
        </w:rPr>
        <w:t>that</w:t>
      </w:r>
      <w:r w:rsidRPr="0031562F">
        <w:rPr>
          <w:rStyle w:val="Emphasis"/>
        </w:rPr>
        <w:t xml:space="preserve"> successfully </w:t>
      </w:r>
      <w:r w:rsidRPr="00B33B69">
        <w:rPr>
          <w:rStyle w:val="Emphasis"/>
          <w:highlight w:val="green"/>
        </w:rPr>
        <w:t>removes</w:t>
      </w:r>
      <w:r w:rsidRPr="0031562F">
        <w:rPr>
          <w:rStyle w:val="Emphasis"/>
        </w:rPr>
        <w:t xml:space="preserve"> the North Korean </w:t>
      </w:r>
      <w:r w:rsidRPr="00B33B69">
        <w:rPr>
          <w:rStyle w:val="Emphasis"/>
          <w:highlight w:val="green"/>
        </w:rPr>
        <w:t>supreme leader</w:t>
      </w:r>
      <w:r w:rsidRPr="0031562F">
        <w:rPr>
          <w:rStyle w:val="Emphasis"/>
        </w:rPr>
        <w:t xml:space="preserve"> is </w:t>
      </w:r>
      <w:r w:rsidRPr="00B33B69">
        <w:rPr>
          <w:rStyle w:val="Emphasis"/>
          <w:highlight w:val="green"/>
        </w:rPr>
        <w:t>likely</w:t>
      </w:r>
      <w:r w:rsidRPr="0031562F">
        <w:rPr>
          <w:rStyle w:val="Emphasis"/>
        </w:rPr>
        <w:t xml:space="preserve"> </w:t>
      </w:r>
      <w:r w:rsidRPr="00B33B69">
        <w:rPr>
          <w:rStyle w:val="Emphasis"/>
          <w:highlight w:val="green"/>
        </w:rPr>
        <w:t>capable of maintaining</w:t>
      </w:r>
      <w:r w:rsidRPr="0031562F">
        <w:rPr>
          <w:rStyle w:val="Emphasis"/>
        </w:rPr>
        <w:t xml:space="preserve"> nominal </w:t>
      </w:r>
      <w:r w:rsidRPr="00B33B69">
        <w:rPr>
          <w:rStyle w:val="Emphasis"/>
          <w:highlight w:val="green"/>
        </w:rPr>
        <w:t>control over the rest of the</w:t>
      </w:r>
      <w:r w:rsidRPr="0031562F">
        <w:rPr>
          <w:rStyle w:val="Emphasis"/>
        </w:rPr>
        <w:t xml:space="preserve"> party-</w:t>
      </w:r>
      <w:r w:rsidRPr="00B33B69">
        <w:rPr>
          <w:rStyle w:val="Emphasis"/>
          <w:highlight w:val="green"/>
        </w:rPr>
        <w:softHyphen/>
      </w:r>
      <w:r w:rsidRPr="00B33B69">
        <w:rPr>
          <w:rStyle w:val="Emphasis"/>
          <w:highlight w:val="green"/>
        </w:rPr>
        <w:softHyphen/>
        <w:t>state</w:t>
      </w:r>
      <w:r w:rsidRPr="0031562F">
        <w:rPr>
          <w:rStyle w:val="Emphasis"/>
        </w:rPr>
        <w:t xml:space="preserve"> in their absence</w:t>
      </w:r>
      <w:r w:rsidRPr="0031562F">
        <w:t xml:space="preserve">. They can utilize the same levers of power, whether institutional or improvised, that the previous regime employed. </w:t>
      </w:r>
      <w:r w:rsidRPr="0031562F">
        <w:rPr>
          <w:rStyle w:val="Emphasis"/>
        </w:rPr>
        <w:t xml:space="preserve">While the successful ousting of the supreme leader is a recurring theme in North Korean collapse scenarios, it </w:t>
      </w:r>
      <w:r w:rsidRPr="00B33B69">
        <w:rPr>
          <w:rStyle w:val="Emphasis"/>
          <w:highlight w:val="green"/>
        </w:rPr>
        <w:t>does not guarantee</w:t>
      </w:r>
      <w:r w:rsidRPr="0031562F">
        <w:rPr>
          <w:rStyle w:val="Emphasis"/>
        </w:rPr>
        <w:t xml:space="preserve"> the </w:t>
      </w:r>
      <w:r w:rsidRPr="00B33B69">
        <w:rPr>
          <w:rStyle w:val="Emphasis"/>
          <w:highlight w:val="green"/>
        </w:rPr>
        <w:t>collapse of the state</w:t>
      </w:r>
      <w:r w:rsidRPr="0031562F">
        <w:rPr>
          <w:rStyle w:val="Emphasis"/>
        </w:rPr>
        <w:t>.</w:t>
      </w:r>
    </w:p>
    <w:p w14:paraId="76B784A7" w14:textId="77777777" w:rsidR="004E09AE" w:rsidRDefault="004E09AE" w:rsidP="004E09AE">
      <w:pPr>
        <w:pStyle w:val="Heading3"/>
      </w:pPr>
      <w:r>
        <w:t>Regime Change DA: Russia---1AR</w:t>
      </w:r>
    </w:p>
    <w:p w14:paraId="7968F94B" w14:textId="77777777" w:rsidR="004E09AE" w:rsidRDefault="004E09AE" w:rsidP="004E09AE">
      <w:pPr>
        <w:pStyle w:val="Heading4"/>
      </w:pPr>
      <w:r>
        <w:t xml:space="preserve">Russia won’t defend North Korea – Putin is an unreliable ally and is bluffing to scare the West. </w:t>
      </w:r>
    </w:p>
    <w:p w14:paraId="4B30B166" w14:textId="77777777" w:rsidR="004E09AE" w:rsidRPr="0076650D" w:rsidRDefault="004E09AE" w:rsidP="004E09AE">
      <w:pPr>
        <w:rPr>
          <w:rStyle w:val="Style13ptBold"/>
        </w:rPr>
      </w:pPr>
      <w:r>
        <w:rPr>
          <w:rStyle w:val="Style13ptBold"/>
        </w:rPr>
        <w:t>Lankov 24</w:t>
      </w:r>
    </w:p>
    <w:p w14:paraId="26127956" w14:textId="627AD58D" w:rsidR="004E09AE" w:rsidRPr="00982974" w:rsidRDefault="004E09AE" w:rsidP="004E09AE">
      <w:r w:rsidRPr="0063668C">
        <w:t>[</w:t>
      </w:r>
      <w:r>
        <w:t>Andrei Lankov</w:t>
      </w:r>
      <w:r w:rsidRPr="0063668C">
        <w:t xml:space="preserve">, </w:t>
      </w:r>
      <w:r w:rsidRPr="0076650D">
        <w:t xml:space="preserve">Andrei </w:t>
      </w:r>
      <w:proofErr w:type="spellStart"/>
      <w:r w:rsidRPr="0076650D">
        <w:t>Lankov</w:t>
      </w:r>
      <w:proofErr w:type="spellEnd"/>
      <w:r w:rsidRPr="0076650D">
        <w:t xml:space="preserve"> is a Russian scholar of Asia and specialist in Korean studies and Director of Korea Risk Group,</w:t>
      </w:r>
      <w:r>
        <w:t xml:space="preserve"> 20</w:t>
      </w:r>
      <w:r w:rsidRPr="0063668C">
        <w:t xml:space="preserve">24, 6-25-2024, "Don’t believe the hype: Russia-North Korea defense pact won’t upend status quo," NK News - North Korea News, https://www.nknews.org/2024/06/dont-believe-the-hype-russia-north-korea-defense-pact-wont-upend-status-quo/, accessed 7-26-2025] </w:t>
      </w:r>
    </w:p>
    <w:p w14:paraId="2DC5A592" w14:textId="77777777" w:rsidR="004E09AE" w:rsidRPr="0063668C" w:rsidRDefault="004E09AE" w:rsidP="004E09AE">
      <w:pPr>
        <w:rPr>
          <w:rStyle w:val="StyleUnderline"/>
        </w:rPr>
      </w:pPr>
      <w:r w:rsidRPr="0076650D">
        <w:t xml:space="preserve">But </w:t>
      </w:r>
      <w:r w:rsidRPr="0063668C">
        <w:rPr>
          <w:rStyle w:val="StyleUnderline"/>
        </w:rPr>
        <w:t>for all the hubbub over the new treaty</w:t>
      </w:r>
      <w:r w:rsidRPr="0076650D">
        <w:t xml:space="preserve">, </w:t>
      </w:r>
      <w:r w:rsidRPr="00A4747A">
        <w:rPr>
          <w:rStyle w:val="StyleUnderline"/>
        </w:rPr>
        <w:t xml:space="preserve">serious </w:t>
      </w:r>
      <w:r w:rsidRPr="00B33B69">
        <w:rPr>
          <w:rStyle w:val="StyleUnderline"/>
          <w:highlight w:val="green"/>
        </w:rPr>
        <w:t>questions</w:t>
      </w:r>
      <w:r w:rsidRPr="00A4747A">
        <w:rPr>
          <w:rStyle w:val="StyleUnderline"/>
        </w:rPr>
        <w:t xml:space="preserve"> remain</w:t>
      </w:r>
      <w:r w:rsidRPr="0063668C">
        <w:rPr>
          <w:rStyle w:val="StyleUnderline"/>
        </w:rPr>
        <w:t xml:space="preserve"> </w:t>
      </w:r>
      <w:r w:rsidRPr="00A4747A">
        <w:rPr>
          <w:rStyle w:val="StyleUnderline"/>
        </w:rPr>
        <w:t>about</w:t>
      </w:r>
      <w:r w:rsidRPr="0063668C">
        <w:rPr>
          <w:rStyle w:val="StyleUnderline"/>
        </w:rPr>
        <w:t xml:space="preserve"> whether </w:t>
      </w:r>
      <w:r w:rsidRPr="00B33B69">
        <w:rPr>
          <w:rStyle w:val="StyleUnderline"/>
          <w:highlight w:val="green"/>
        </w:rPr>
        <w:t>Russia</w:t>
      </w:r>
      <w:r w:rsidRPr="0063668C">
        <w:rPr>
          <w:rStyle w:val="StyleUnderline"/>
        </w:rPr>
        <w:t xml:space="preserve"> really </w:t>
      </w:r>
      <w:r w:rsidRPr="00A4747A">
        <w:rPr>
          <w:rStyle w:val="StyleUnderline"/>
        </w:rPr>
        <w:t>intends</w:t>
      </w:r>
      <w:r w:rsidRPr="0063668C">
        <w:rPr>
          <w:rStyle w:val="StyleUnderline"/>
        </w:rPr>
        <w:t xml:space="preserve"> </w:t>
      </w:r>
      <w:r w:rsidRPr="00A4747A">
        <w:rPr>
          <w:rStyle w:val="StyleUnderline"/>
        </w:rPr>
        <w:t xml:space="preserve">to </w:t>
      </w:r>
      <w:r w:rsidRPr="00B33B69">
        <w:rPr>
          <w:rStyle w:val="StyleUnderline"/>
          <w:highlight w:val="green"/>
        </w:rPr>
        <w:t>follow through</w:t>
      </w:r>
      <w:r w:rsidRPr="0063668C">
        <w:rPr>
          <w:rStyle w:val="StyleUnderline"/>
        </w:rPr>
        <w:t xml:space="preserve"> on its </w:t>
      </w:r>
      <w:r w:rsidRPr="00B33B69">
        <w:rPr>
          <w:rStyle w:val="StyleUnderline"/>
          <w:highlight w:val="green"/>
        </w:rPr>
        <w:t>commitment to provide</w:t>
      </w:r>
      <w:r w:rsidRPr="0063668C">
        <w:rPr>
          <w:rStyle w:val="StyleUnderline"/>
        </w:rPr>
        <w:t xml:space="preserve"> military </w:t>
      </w:r>
      <w:r w:rsidRPr="00B33B69">
        <w:rPr>
          <w:rStyle w:val="StyleUnderline"/>
          <w:highlight w:val="green"/>
        </w:rPr>
        <w:t>assistance if</w:t>
      </w:r>
      <w:r w:rsidRPr="0063668C">
        <w:rPr>
          <w:rStyle w:val="StyleUnderline"/>
        </w:rPr>
        <w:t xml:space="preserve"> </w:t>
      </w:r>
      <w:r w:rsidRPr="00A4747A">
        <w:rPr>
          <w:rStyle w:val="StyleUnderline"/>
        </w:rPr>
        <w:t xml:space="preserve">the </w:t>
      </w:r>
      <w:r w:rsidRPr="00B33B69">
        <w:rPr>
          <w:rStyle w:val="StyleUnderline"/>
          <w:highlight w:val="green"/>
        </w:rPr>
        <w:t>DPRK</w:t>
      </w:r>
      <w:r w:rsidRPr="00A4747A">
        <w:rPr>
          <w:rStyle w:val="StyleUnderline"/>
        </w:rPr>
        <w:t xml:space="preserve"> is </w:t>
      </w:r>
      <w:r w:rsidRPr="00B33B69">
        <w:rPr>
          <w:rStyle w:val="StyleUnderline"/>
          <w:highlight w:val="green"/>
        </w:rPr>
        <w:t>attacked</w:t>
      </w:r>
      <w:r w:rsidRPr="0063668C">
        <w:rPr>
          <w:rStyle w:val="StyleUnderline"/>
        </w:rPr>
        <w:t>, and whether the newly rekindled friendship between the two countries is likely to last.</w:t>
      </w:r>
    </w:p>
    <w:p w14:paraId="126D96E7" w14:textId="77777777" w:rsidR="004E09AE" w:rsidRPr="0063668C" w:rsidRDefault="004E09AE" w:rsidP="004E09AE">
      <w:pPr>
        <w:rPr>
          <w:rStyle w:val="Emphasis"/>
        </w:rPr>
      </w:pPr>
      <w:r w:rsidRPr="0063668C">
        <w:rPr>
          <w:rStyle w:val="Emphasis"/>
        </w:rPr>
        <w:t xml:space="preserve">Moscow is a </w:t>
      </w:r>
      <w:r w:rsidRPr="00B33B69">
        <w:rPr>
          <w:rStyle w:val="Emphasis"/>
          <w:highlight w:val="green"/>
        </w:rPr>
        <w:t xml:space="preserve">highly unreliable </w:t>
      </w:r>
      <w:r w:rsidRPr="00A4747A">
        <w:rPr>
          <w:rStyle w:val="Emphasis"/>
        </w:rPr>
        <w:t xml:space="preserve">treaty </w:t>
      </w:r>
      <w:r w:rsidRPr="00B33B69">
        <w:rPr>
          <w:rStyle w:val="Emphasis"/>
          <w:highlight w:val="green"/>
        </w:rPr>
        <w:t>ally</w:t>
      </w:r>
      <w:r w:rsidRPr="0063668C">
        <w:rPr>
          <w:rStyle w:val="Emphasis"/>
        </w:rPr>
        <w:t>,</w:t>
      </w:r>
      <w:r w:rsidRPr="0076650D">
        <w:t xml:space="preserve"> and its </w:t>
      </w:r>
      <w:r w:rsidRPr="00B33B69">
        <w:rPr>
          <w:rStyle w:val="StyleUnderline"/>
          <w:highlight w:val="green"/>
        </w:rPr>
        <w:t>primary goal</w:t>
      </w:r>
      <w:r w:rsidRPr="0063668C">
        <w:rPr>
          <w:rStyle w:val="StyleUnderline"/>
        </w:rPr>
        <w:t xml:space="preserve"> through the treaty</w:t>
      </w:r>
      <w:r w:rsidRPr="0076650D">
        <w:t xml:space="preserve"> </w:t>
      </w:r>
      <w:r w:rsidRPr="00A4747A">
        <w:t>appears</w:t>
      </w:r>
      <w:r w:rsidRPr="00B33B69">
        <w:rPr>
          <w:highlight w:val="green"/>
        </w:rPr>
        <w:t xml:space="preserve"> </w:t>
      </w:r>
      <w:r w:rsidRPr="00B33B69">
        <w:rPr>
          <w:rStyle w:val="StyleUnderline"/>
          <w:highlight w:val="green"/>
        </w:rPr>
        <w:t>to</w:t>
      </w:r>
      <w:r w:rsidRPr="0063668C">
        <w:rPr>
          <w:rStyle w:val="StyleUnderline"/>
        </w:rPr>
        <w:t xml:space="preserve"> </w:t>
      </w:r>
      <w:r w:rsidRPr="0076650D">
        <w:t xml:space="preserve">have been </w:t>
      </w:r>
      <w:r w:rsidRPr="0063668C">
        <w:rPr>
          <w:rStyle w:val="StyleUnderline"/>
        </w:rPr>
        <w:t xml:space="preserve">to send a </w:t>
      </w:r>
      <w:r w:rsidRPr="00B33B69">
        <w:rPr>
          <w:rStyle w:val="StyleUnderline"/>
          <w:highlight w:val="green"/>
        </w:rPr>
        <w:t>warn</w:t>
      </w:r>
      <w:r w:rsidRPr="0063668C">
        <w:rPr>
          <w:rStyle w:val="StyleUnderline"/>
        </w:rPr>
        <w:t xml:space="preserve">ing to </w:t>
      </w:r>
      <w:r w:rsidRPr="00B33B69">
        <w:rPr>
          <w:rStyle w:val="StyleUnderline"/>
          <w:highlight w:val="green"/>
        </w:rPr>
        <w:t xml:space="preserve">Seoul and Washington, </w:t>
      </w:r>
      <w:r w:rsidRPr="00B33B69">
        <w:rPr>
          <w:rStyle w:val="Emphasis"/>
          <w:highlight w:val="green"/>
        </w:rPr>
        <w:t>rather than</w:t>
      </w:r>
      <w:r w:rsidRPr="0076650D">
        <w:t xml:space="preserve"> to </w:t>
      </w:r>
      <w:r w:rsidRPr="00B33B69">
        <w:rPr>
          <w:rStyle w:val="Emphasis"/>
          <w:highlight w:val="green"/>
        </w:rPr>
        <w:t>establish</w:t>
      </w:r>
      <w:r w:rsidRPr="0063668C">
        <w:rPr>
          <w:rStyle w:val="Emphasis"/>
        </w:rPr>
        <w:t xml:space="preserve"> </w:t>
      </w:r>
      <w:r w:rsidRPr="0063668C">
        <w:rPr>
          <w:rStyle w:val="StyleUnderline"/>
        </w:rPr>
        <w:t xml:space="preserve">a </w:t>
      </w:r>
      <w:r w:rsidRPr="00A4747A">
        <w:rPr>
          <w:rStyle w:val="Emphasis"/>
        </w:rPr>
        <w:t>true</w:t>
      </w:r>
      <w:r w:rsidRPr="0063668C">
        <w:rPr>
          <w:rStyle w:val="Emphasis"/>
        </w:rPr>
        <w:t xml:space="preserve"> </w:t>
      </w:r>
      <w:r w:rsidRPr="0063668C">
        <w:rPr>
          <w:rStyle w:val="StyleUnderline"/>
        </w:rPr>
        <w:t xml:space="preserve">foundation for </w:t>
      </w:r>
      <w:r w:rsidRPr="00B33B69">
        <w:rPr>
          <w:rStyle w:val="Emphasis"/>
          <w:highlight w:val="green"/>
        </w:rPr>
        <w:t>cooperation with Pyongyang.</w:t>
      </w:r>
    </w:p>
    <w:p w14:paraId="1142CCA0" w14:textId="77777777" w:rsidR="004E09AE" w:rsidRPr="0076650D" w:rsidRDefault="004E09AE" w:rsidP="004E09AE">
      <w:r w:rsidRPr="0076650D">
        <w:t xml:space="preserve">1. What does the </w:t>
      </w:r>
      <w:r w:rsidRPr="0063668C">
        <w:rPr>
          <w:rStyle w:val="StyleUnderline"/>
        </w:rPr>
        <w:t>revival of</w:t>
      </w:r>
      <w:r w:rsidRPr="0076650D">
        <w:t xml:space="preserve"> the </w:t>
      </w:r>
      <w:r w:rsidRPr="0063668C">
        <w:rPr>
          <w:rStyle w:val="StyleUnderline"/>
        </w:rPr>
        <w:t>military alliance mean</w:t>
      </w:r>
      <w:r w:rsidRPr="0076650D">
        <w:t>?</w:t>
      </w:r>
    </w:p>
    <w:p w14:paraId="4AB0CC26" w14:textId="77777777" w:rsidR="004E09AE" w:rsidRPr="0076650D" w:rsidRDefault="004E09AE" w:rsidP="004E09AE">
      <w:r w:rsidRPr="0076650D">
        <w:t xml:space="preserve">The short answer is </w:t>
      </w:r>
      <w:r w:rsidRPr="0063668C">
        <w:rPr>
          <w:rStyle w:val="StyleUnderline"/>
        </w:rPr>
        <w:t>not much.</w:t>
      </w:r>
      <w:r w:rsidRPr="0076650D">
        <w:t xml:space="preserve"> After the collapse of the USSR, </w:t>
      </w:r>
      <w:r w:rsidRPr="0063668C">
        <w:rPr>
          <w:rStyle w:val="StyleUnderline"/>
        </w:rPr>
        <w:t>Russia does not have</w:t>
      </w:r>
      <w:r w:rsidRPr="0076650D">
        <w:t xml:space="preserve"> </w:t>
      </w:r>
      <w:r w:rsidRPr="0063668C">
        <w:rPr>
          <w:rStyle w:val="StyleUnderline"/>
        </w:rPr>
        <w:t>a developed network</w:t>
      </w:r>
      <w:r w:rsidRPr="0076650D">
        <w:t xml:space="preserve"> of military alliances. It only has legally binding agreements in which an attack on one side is equivalent to an attack on the other with Abkhazia and South Ossetia, two semi-recognized self-proclaimed states. </w:t>
      </w:r>
    </w:p>
    <w:p w14:paraId="7B94A637" w14:textId="77777777" w:rsidR="004E09AE" w:rsidRPr="0076650D" w:rsidRDefault="004E09AE" w:rsidP="004E09AE">
      <w:r w:rsidRPr="0076650D">
        <w:t>Russia also has obligations within the Collective Security Treaty Organization (CTSO), but these are noticeably softer than those within NATO.</w:t>
      </w:r>
    </w:p>
    <w:p w14:paraId="10B99913" w14:textId="77777777" w:rsidR="004E09AE" w:rsidRPr="0076650D" w:rsidRDefault="004E09AE" w:rsidP="004E09AE">
      <w:r w:rsidRPr="0076650D">
        <w:t xml:space="preserve">The CSTO currently includes six member states: Armenia, Belarus, Kazakhstan, Kyrgyzstan, Russia and Tajikistan. However, </w:t>
      </w:r>
      <w:r w:rsidRPr="0063668C">
        <w:rPr>
          <w:rStyle w:val="StyleUnderline"/>
        </w:rPr>
        <w:t>when Azerbaijan attacked and defeated Armenia</w:t>
      </w:r>
      <w:r w:rsidRPr="0076650D">
        <w:t xml:space="preserve"> in 2023, </w:t>
      </w:r>
      <w:r w:rsidRPr="0063668C">
        <w:rPr>
          <w:rStyle w:val="StyleUnderline"/>
        </w:rPr>
        <w:t>Russia did not intervene</w:t>
      </w:r>
      <w:r w:rsidRPr="0076650D">
        <w:t>.</w:t>
      </w:r>
    </w:p>
    <w:p w14:paraId="3B322294" w14:textId="77777777" w:rsidR="004E09AE" w:rsidRPr="0076650D" w:rsidRDefault="004E09AE" w:rsidP="004E09AE">
      <w:r w:rsidRPr="0076650D">
        <w:t xml:space="preserve">The alliance with the DPRK has little meaning as a defensive measure since North Korea’s security is guaranteed by its nuclear weapons. </w:t>
      </w:r>
    </w:p>
    <w:p w14:paraId="0D6555D8" w14:textId="77777777" w:rsidR="004E09AE" w:rsidRPr="0076650D" w:rsidRDefault="004E09AE" w:rsidP="004E09AE">
      <w:r w:rsidRPr="0076650D">
        <w:t>Of course, the DPRK can invade another country (presumably, the South), describing the attack as self-defense against an alleged invasion. However, this does not mean that Russia will automatically join forces with the North should such a crisis arise.</w:t>
      </w:r>
    </w:p>
    <w:p w14:paraId="039AFD4A" w14:textId="77777777" w:rsidR="004E09AE" w:rsidRPr="0076650D" w:rsidRDefault="004E09AE" w:rsidP="004E09AE">
      <w:r w:rsidRPr="0076650D">
        <w:t>As the case of Armenia in 2023 demonstrated, Russia can be creative in interpreting alliance agreements.</w:t>
      </w:r>
    </w:p>
    <w:p w14:paraId="6BF3ADBD" w14:textId="77777777" w:rsidR="004E09AE" w:rsidRPr="0076650D" w:rsidRDefault="004E09AE" w:rsidP="004E09AE">
      <w:pPr>
        <w:rPr>
          <w:rStyle w:val="StyleUnderline"/>
        </w:rPr>
      </w:pPr>
      <w:r w:rsidRPr="0076650D">
        <w:t xml:space="preserve">Why then was the treaty signed? Most likely, Russian leaders (and perhaps Vladimir </w:t>
      </w:r>
      <w:r w:rsidRPr="0076650D">
        <w:rPr>
          <w:rStyle w:val="StyleUnderline"/>
        </w:rPr>
        <w:t xml:space="preserve">Putin </w:t>
      </w:r>
      <w:r w:rsidRPr="0076650D">
        <w:t xml:space="preserve">himself) were </w:t>
      </w:r>
      <w:r w:rsidRPr="0076650D">
        <w:rPr>
          <w:rStyle w:val="StyleUnderline"/>
        </w:rPr>
        <w:t>driven by a few motives.</w:t>
      </w:r>
    </w:p>
    <w:p w14:paraId="7E5D0BCA" w14:textId="77777777" w:rsidR="004E09AE" w:rsidRPr="0076650D" w:rsidRDefault="004E09AE" w:rsidP="004E09AE">
      <w:r w:rsidRPr="0076650D">
        <w:t xml:space="preserve">First, it is </w:t>
      </w:r>
      <w:r w:rsidRPr="0076650D">
        <w:rPr>
          <w:rStyle w:val="StyleUnderline"/>
        </w:rPr>
        <w:t>meant to be a message to the U.S. and the West</w:t>
      </w:r>
      <w:r w:rsidRPr="0076650D">
        <w:t>. By signing such a treaty, Russian</w:t>
      </w:r>
      <w:r w:rsidRPr="0076650D">
        <w:rPr>
          <w:rStyle w:val="StyleUnderline"/>
        </w:rPr>
        <w:t xml:space="preserve"> leaders sent a signal to Washington</w:t>
      </w:r>
      <w:r w:rsidRPr="0076650D">
        <w:t xml:space="preserve"> that </w:t>
      </w:r>
      <w:r w:rsidRPr="00B33B69">
        <w:rPr>
          <w:rStyle w:val="StyleUnderline"/>
          <w:highlight w:val="green"/>
        </w:rPr>
        <w:t>Moscow</w:t>
      </w:r>
      <w:r w:rsidRPr="0076650D">
        <w:rPr>
          <w:rStyle w:val="StyleUnderline"/>
        </w:rPr>
        <w:t xml:space="preserve"> can </w:t>
      </w:r>
      <w:r w:rsidRPr="00B33B69">
        <w:rPr>
          <w:rStyle w:val="StyleUnderline"/>
          <w:highlight w:val="green"/>
        </w:rPr>
        <w:t>create trouble by assisting</w:t>
      </w:r>
      <w:r w:rsidRPr="0076650D">
        <w:rPr>
          <w:rStyle w:val="StyleUnderline"/>
        </w:rPr>
        <w:t xml:space="preserve"> its </w:t>
      </w:r>
      <w:r w:rsidRPr="00B33B69">
        <w:rPr>
          <w:rStyle w:val="StyleUnderline"/>
          <w:highlight w:val="green"/>
        </w:rPr>
        <w:t>opponents</w:t>
      </w:r>
      <w:r w:rsidRPr="0076650D">
        <w:rPr>
          <w:rStyle w:val="StyleUnderline"/>
        </w:rPr>
        <w:t xml:space="preserve"> and stirring discontent across the globe </w:t>
      </w:r>
      <w:r w:rsidRPr="00B33B69">
        <w:rPr>
          <w:rStyle w:val="StyleUnderline"/>
          <w:highlight w:val="green"/>
        </w:rPr>
        <w:t>if</w:t>
      </w:r>
      <w:r w:rsidRPr="0076650D">
        <w:rPr>
          <w:rStyle w:val="StyleUnderline"/>
        </w:rPr>
        <w:t xml:space="preserve"> the </w:t>
      </w:r>
      <w:r w:rsidRPr="00B33B69">
        <w:rPr>
          <w:rStyle w:val="StyleUnderline"/>
          <w:highlight w:val="green"/>
        </w:rPr>
        <w:t>U.S. provides</w:t>
      </w:r>
      <w:r w:rsidRPr="0076650D">
        <w:rPr>
          <w:rStyle w:val="StyleUnderline"/>
        </w:rPr>
        <w:t xml:space="preserve"> excessive </w:t>
      </w:r>
      <w:r w:rsidRPr="00B33B69">
        <w:rPr>
          <w:rStyle w:val="StyleUnderline"/>
          <w:highlight w:val="green"/>
        </w:rPr>
        <w:t>support for Ukraine.</w:t>
      </w:r>
      <w:r w:rsidRPr="0076650D">
        <w:t xml:space="preserve"> </w:t>
      </w:r>
    </w:p>
    <w:p w14:paraId="529A4662" w14:textId="77777777" w:rsidR="004E09AE" w:rsidRPr="0076650D" w:rsidRDefault="004E09AE" w:rsidP="004E09AE">
      <w:r w:rsidRPr="0076650D">
        <w:t>Given the (somewhat exaggerated) reputation of the North as the quintessential pariah state, both irrational and unpredictable, this message might resonate well.</w:t>
      </w:r>
    </w:p>
    <w:p w14:paraId="038AFD24" w14:textId="77777777" w:rsidR="004E09AE" w:rsidRPr="0076650D" w:rsidRDefault="004E09AE" w:rsidP="004E09AE">
      <w:r w:rsidRPr="0076650D">
        <w:t xml:space="preserve">Second, </w:t>
      </w:r>
      <w:r w:rsidRPr="0076650D">
        <w:rPr>
          <w:rStyle w:val="StyleUnderline"/>
        </w:rPr>
        <w:t>Russia</w:t>
      </w:r>
      <w:r w:rsidRPr="0076650D">
        <w:t xml:space="preserve"> is </w:t>
      </w:r>
      <w:r w:rsidRPr="0076650D">
        <w:rPr>
          <w:rStyle w:val="StyleUnderline"/>
        </w:rPr>
        <w:t>using</w:t>
      </w:r>
      <w:r w:rsidRPr="0076650D">
        <w:t xml:space="preserve"> the </w:t>
      </w:r>
      <w:r w:rsidRPr="0076650D">
        <w:rPr>
          <w:rStyle w:val="StyleUnderline"/>
        </w:rPr>
        <w:t>treaty to send</w:t>
      </w:r>
      <w:r w:rsidRPr="0076650D">
        <w:t xml:space="preserve"> the </w:t>
      </w:r>
      <w:r w:rsidRPr="0076650D">
        <w:rPr>
          <w:rStyle w:val="StyleUnderline"/>
        </w:rPr>
        <w:t>same message</w:t>
      </w:r>
      <w:r w:rsidRPr="0076650D">
        <w:t xml:space="preserve">, albeit in a more specific form, </w:t>
      </w:r>
      <w:r w:rsidRPr="0076650D">
        <w:rPr>
          <w:rStyle w:val="StyleUnderline"/>
        </w:rPr>
        <w:t xml:space="preserve">to </w:t>
      </w:r>
      <w:r w:rsidRPr="0076650D">
        <w:t>the South.</w:t>
      </w:r>
      <w:r w:rsidRPr="0076650D">
        <w:rPr>
          <w:rStyle w:val="StyleUnderline"/>
          <w:sz w:val="16"/>
        </w:rPr>
        <w:t xml:space="preserve"> </w:t>
      </w:r>
      <w:r w:rsidRPr="0076650D">
        <w:rPr>
          <w:rStyle w:val="StyleUnderline"/>
        </w:rPr>
        <w:t>South Korea</w:t>
      </w:r>
      <w:r w:rsidRPr="0076650D">
        <w:t xml:space="preserve"> is one of the few countries that </w:t>
      </w:r>
      <w:r w:rsidRPr="0076650D">
        <w:rPr>
          <w:rStyle w:val="StyleUnderline"/>
        </w:rPr>
        <w:t xml:space="preserve">produces </w:t>
      </w:r>
      <w:r w:rsidRPr="0076650D">
        <w:t xml:space="preserve">a significant amount of </w:t>
      </w:r>
      <w:r w:rsidRPr="0076650D">
        <w:rPr>
          <w:rStyle w:val="StyleUnderline"/>
        </w:rPr>
        <w:t>heavy-caliber artillery shells,</w:t>
      </w:r>
      <w:r w:rsidRPr="0076650D">
        <w:t xml:space="preserve"> which are </w:t>
      </w:r>
      <w:r w:rsidRPr="0076650D">
        <w:rPr>
          <w:rStyle w:val="StyleUnderline"/>
        </w:rPr>
        <w:t>vital for</w:t>
      </w:r>
      <w:r w:rsidRPr="0076650D">
        <w:t xml:space="preserve"> the </w:t>
      </w:r>
      <w:r w:rsidRPr="0076650D">
        <w:rPr>
          <w:rStyle w:val="StyleUnderline"/>
        </w:rPr>
        <w:t>trench warfare unfolding in Ukraine.</w:t>
      </w:r>
    </w:p>
    <w:p w14:paraId="061DF1E6" w14:textId="77777777" w:rsidR="004E09AE" w:rsidRPr="0076650D" w:rsidRDefault="004E09AE" w:rsidP="004E09AE">
      <w:r w:rsidRPr="0076650D">
        <w:t>Hence, Russia is doing its best to ensure that Ukraine will not have direct access to these shells and is hinting at the possible consequences of such shipments for South Korea.</w:t>
      </w:r>
    </w:p>
    <w:p w14:paraId="45D5B149" w14:textId="77777777" w:rsidR="004E09AE" w:rsidRPr="0076650D" w:rsidRDefault="004E09AE" w:rsidP="004E09AE">
      <w:r w:rsidRPr="0076650D">
        <w:t xml:space="preserve">2. Will Russia provide military assistance to North Korea? If so, on what scale and under which conditions? </w:t>
      </w:r>
    </w:p>
    <w:p w14:paraId="31FF2838" w14:textId="77777777" w:rsidR="004E09AE" w:rsidRDefault="004E09AE" w:rsidP="004E09AE">
      <w:pPr>
        <w:rPr>
          <w:rStyle w:val="Emphasis"/>
        </w:rPr>
      </w:pPr>
      <w:r w:rsidRPr="0076650D">
        <w:t xml:space="preserve">Objectively, </w:t>
      </w:r>
      <w:r w:rsidRPr="0076650D">
        <w:rPr>
          <w:rStyle w:val="StyleUnderline"/>
        </w:rPr>
        <w:t xml:space="preserve">Russia has </w:t>
      </w:r>
      <w:r w:rsidRPr="00B33B69">
        <w:rPr>
          <w:rStyle w:val="Emphasis"/>
          <w:highlight w:val="green"/>
        </w:rPr>
        <w:t>little incentive to provide No</w:t>
      </w:r>
      <w:r w:rsidRPr="00A4747A">
        <w:rPr>
          <w:rStyle w:val="StyleUnderline"/>
        </w:rPr>
        <w:t>rth</w:t>
      </w:r>
      <w:r w:rsidRPr="0076650D">
        <w:rPr>
          <w:rStyle w:val="StyleUnderline"/>
        </w:rPr>
        <w:t xml:space="preserve"> </w:t>
      </w:r>
      <w:r w:rsidRPr="00B33B69">
        <w:rPr>
          <w:rStyle w:val="Emphasis"/>
          <w:highlight w:val="green"/>
        </w:rPr>
        <w:t>Ko</w:t>
      </w:r>
      <w:r w:rsidRPr="00B33B69">
        <w:rPr>
          <w:rStyle w:val="StyleUnderline"/>
          <w:highlight w:val="green"/>
        </w:rPr>
        <w:t xml:space="preserve">rea with </w:t>
      </w:r>
      <w:r w:rsidRPr="00B33B69">
        <w:rPr>
          <w:rStyle w:val="Emphasis"/>
          <w:highlight w:val="green"/>
        </w:rPr>
        <w:t>advanced military tech</w:t>
      </w:r>
      <w:r w:rsidRPr="0076650D">
        <w:rPr>
          <w:rStyle w:val="Emphasis"/>
        </w:rPr>
        <w:t>n</w:t>
      </w:r>
      <w:r w:rsidRPr="0076650D">
        <w:rPr>
          <w:rStyle w:val="StyleUnderline"/>
        </w:rPr>
        <w:t xml:space="preserve">ology. </w:t>
      </w:r>
      <w:r w:rsidRPr="0076650D">
        <w:t xml:space="preserve">Moscow </w:t>
      </w:r>
      <w:r w:rsidRPr="0076650D">
        <w:rPr>
          <w:rStyle w:val="StyleUnderline"/>
        </w:rPr>
        <w:t>carefully avoided such transfers even during the Soviet era</w:t>
      </w:r>
      <w:r w:rsidRPr="0076650D">
        <w:t xml:space="preserve">, </w:t>
      </w:r>
      <w:r w:rsidRPr="0076650D">
        <w:rPr>
          <w:rStyle w:val="Emphasis"/>
        </w:rPr>
        <w:t>when relations</w:t>
      </w:r>
      <w:r w:rsidRPr="0076650D">
        <w:rPr>
          <w:rStyle w:val="StyleUnderline"/>
        </w:rPr>
        <w:t xml:space="preserve"> between the two countries </w:t>
      </w:r>
      <w:r w:rsidRPr="0076650D">
        <w:rPr>
          <w:rStyle w:val="Emphasis"/>
        </w:rPr>
        <w:t xml:space="preserve">were much closer. </w:t>
      </w:r>
    </w:p>
    <w:p w14:paraId="24B6B8FF" w14:textId="77777777" w:rsidR="004E09AE" w:rsidRDefault="004E09AE" w:rsidP="004E09AE">
      <w:pPr>
        <w:pStyle w:val="Heading3"/>
      </w:pPr>
      <w:r>
        <w:t>Regime Change DA: China---1AR</w:t>
      </w:r>
    </w:p>
    <w:p w14:paraId="10E3E183" w14:textId="77777777" w:rsidR="004E09AE" w:rsidRDefault="004E09AE" w:rsidP="004E09AE">
      <w:pPr>
        <w:pStyle w:val="Heading4"/>
      </w:pPr>
      <w:r>
        <w:t>No China draw-in – their relationship is cooked</w:t>
      </w:r>
    </w:p>
    <w:p w14:paraId="114F0E06" w14:textId="77777777" w:rsidR="004E09AE" w:rsidRDefault="004E09AE" w:rsidP="004E09AE">
      <w:pPr>
        <w:rPr>
          <w:rStyle w:val="Style13ptBold"/>
        </w:rPr>
      </w:pPr>
      <w:r>
        <w:rPr>
          <w:rStyle w:val="Style13ptBold"/>
        </w:rPr>
        <w:t>Bennett 23</w:t>
      </w:r>
    </w:p>
    <w:p w14:paraId="20D9AED5" w14:textId="1D5F5D7D" w:rsidR="004E09AE" w:rsidRPr="00982974" w:rsidRDefault="004E09AE" w:rsidP="004E09AE">
      <w:pPr>
        <w:rPr>
          <w:b/>
          <w:bCs/>
          <w:sz w:val="26"/>
        </w:rPr>
      </w:pPr>
      <w:r w:rsidRPr="0076650D">
        <w:t>[Bruce W. Bennett</w:t>
      </w:r>
      <w:r>
        <w:t xml:space="preserve">, </w:t>
      </w:r>
      <w:r w:rsidRPr="0076650D">
        <w:t>Bruce W. Bennett is an adjunct senior international/defense researcher at RAND and a professor at the RAND School of Public Policy. He is an expert in Northeast Asian security issues</w:t>
      </w:r>
      <w:r>
        <w:t>, 2023</w:t>
      </w:r>
      <w:r w:rsidRPr="0076650D">
        <w:t xml:space="preserve">, </w:t>
      </w:r>
      <w:r>
        <w:t>9-27-2023</w:t>
      </w:r>
      <w:r w:rsidRPr="0076650D">
        <w:t xml:space="preserve">, "North Korea and China Aren't the Allies You Think They Are," </w:t>
      </w:r>
      <w:r>
        <w:t>RAND</w:t>
      </w:r>
      <w:r w:rsidRPr="0076650D">
        <w:t xml:space="preserve">, https://www.rand.org/pubs/commentary/2023/09/north-korea-and-china-arent-the-allies-you-think-they.html, accessed 7-26-2025] </w:t>
      </w:r>
    </w:p>
    <w:p w14:paraId="5A14F320" w14:textId="77777777" w:rsidR="004E09AE" w:rsidRDefault="004E09AE" w:rsidP="004E09AE">
      <w:r>
        <w:t xml:space="preserve">Despite this history, however, </w:t>
      </w:r>
      <w:r w:rsidRPr="0076650D">
        <w:rPr>
          <w:rStyle w:val="StyleUnderline"/>
        </w:rPr>
        <w:t xml:space="preserve">there has been considerable friction between China and North Korea </w:t>
      </w:r>
      <w:r>
        <w:t xml:space="preserve">over the years. </w:t>
      </w:r>
      <w:r w:rsidRPr="00B33B69">
        <w:rPr>
          <w:rStyle w:val="StyleUnderline"/>
          <w:highlight w:val="green"/>
        </w:rPr>
        <w:t xml:space="preserve">China </w:t>
      </w:r>
      <w:r w:rsidRPr="00B33B69">
        <w:rPr>
          <w:rStyle w:val="Emphasis"/>
          <w:highlight w:val="green"/>
        </w:rPr>
        <w:t>did not provide</w:t>
      </w:r>
      <w:r w:rsidRPr="00B33B69">
        <w:rPr>
          <w:rStyle w:val="StyleUnderline"/>
          <w:highlight w:val="green"/>
        </w:rPr>
        <w:t xml:space="preserve"> No</w:t>
      </w:r>
      <w:r w:rsidRPr="00A4747A">
        <w:rPr>
          <w:rStyle w:val="StyleUnderline"/>
        </w:rPr>
        <w:t>rth</w:t>
      </w:r>
      <w:r w:rsidRPr="0076650D">
        <w:rPr>
          <w:rStyle w:val="StyleUnderline"/>
        </w:rPr>
        <w:t xml:space="preserve"> </w:t>
      </w:r>
      <w:r w:rsidRPr="00B33B69">
        <w:rPr>
          <w:rStyle w:val="StyleUnderline"/>
          <w:highlight w:val="green"/>
        </w:rPr>
        <w:t>Ko</w:t>
      </w:r>
      <w:r w:rsidRPr="0076650D">
        <w:rPr>
          <w:rStyle w:val="StyleUnderline"/>
        </w:rPr>
        <w:t>rea</w:t>
      </w:r>
      <w:r>
        <w:t xml:space="preserve"> the </w:t>
      </w:r>
      <w:r w:rsidRPr="00B33B69">
        <w:rPr>
          <w:rStyle w:val="Emphasis"/>
          <w:highlight w:val="green"/>
        </w:rPr>
        <w:t>assistance</w:t>
      </w:r>
      <w:r>
        <w:t xml:space="preserve"> Pyongyang wanted </w:t>
      </w:r>
      <w:r w:rsidRPr="00B33B69">
        <w:rPr>
          <w:rStyle w:val="Emphasis"/>
          <w:highlight w:val="green"/>
        </w:rPr>
        <w:t>in developing nuclear weapons.</w:t>
      </w:r>
      <w:r w:rsidRPr="0076650D">
        <w:rPr>
          <w:rStyle w:val="StyleUnderline"/>
        </w:rPr>
        <w:t xml:space="preserve"> Beijing feared</w:t>
      </w:r>
      <w:r>
        <w:t xml:space="preserve"> that North Korean </w:t>
      </w:r>
      <w:r w:rsidRPr="0076650D">
        <w:rPr>
          <w:rStyle w:val="StyleUnderline"/>
        </w:rPr>
        <w:t>aggressiveness could lead to a war on the peninsula that would affect China. Beijing</w:t>
      </w:r>
      <w:r>
        <w:t xml:space="preserve"> has restrained but nevertheless </w:t>
      </w:r>
      <w:r w:rsidRPr="00B33B69">
        <w:rPr>
          <w:rStyle w:val="Emphasis"/>
          <w:highlight w:val="green"/>
        </w:rPr>
        <w:t>supported U.N. S</w:t>
      </w:r>
      <w:r w:rsidRPr="00A4747A">
        <w:rPr>
          <w:rStyle w:val="StyleUnderline"/>
        </w:rPr>
        <w:t>ecurity</w:t>
      </w:r>
      <w:r w:rsidRPr="0076650D">
        <w:rPr>
          <w:rStyle w:val="Emphasis"/>
        </w:rPr>
        <w:t xml:space="preserve"> </w:t>
      </w:r>
      <w:r w:rsidRPr="00B33B69">
        <w:rPr>
          <w:rStyle w:val="Emphasis"/>
          <w:highlight w:val="green"/>
        </w:rPr>
        <w:t>C</w:t>
      </w:r>
      <w:r w:rsidRPr="0076650D">
        <w:rPr>
          <w:rStyle w:val="StyleUnderline"/>
        </w:rPr>
        <w:t xml:space="preserve">ouncil </w:t>
      </w:r>
      <w:r w:rsidRPr="00B33B69">
        <w:rPr>
          <w:rStyle w:val="Emphasis"/>
          <w:highlight w:val="green"/>
        </w:rPr>
        <w:t>sanctions against No</w:t>
      </w:r>
      <w:r>
        <w:t xml:space="preserve">rth </w:t>
      </w:r>
      <w:r w:rsidRPr="00B33B69">
        <w:rPr>
          <w:rStyle w:val="Emphasis"/>
          <w:highlight w:val="green"/>
        </w:rPr>
        <w:t>Ko</w:t>
      </w:r>
      <w:r>
        <w:t xml:space="preserve">rea's </w:t>
      </w:r>
      <w:r w:rsidRPr="00B33B69">
        <w:rPr>
          <w:rStyle w:val="StyleUnderline"/>
          <w:highlight w:val="green"/>
        </w:rPr>
        <w:t>nuclear weapon tests</w:t>
      </w:r>
      <w:r>
        <w:t xml:space="preserve"> for the same reason—but also </w:t>
      </w:r>
      <w:r w:rsidRPr="0076650D">
        <w:rPr>
          <w:rStyle w:val="Emphasis"/>
        </w:rPr>
        <w:t xml:space="preserve">because it </w:t>
      </w:r>
      <w:r w:rsidRPr="00B33B69">
        <w:rPr>
          <w:rStyle w:val="Emphasis"/>
          <w:highlight w:val="green"/>
        </w:rPr>
        <w:t>fears</w:t>
      </w:r>
      <w:r w:rsidRPr="0076650D">
        <w:rPr>
          <w:rStyle w:val="Emphasis"/>
        </w:rPr>
        <w:t xml:space="preserve"> potential No</w:t>
      </w:r>
      <w:r w:rsidRPr="0076650D">
        <w:rPr>
          <w:rStyle w:val="StyleUnderline"/>
        </w:rPr>
        <w:t xml:space="preserve">rth </w:t>
      </w:r>
      <w:r w:rsidRPr="0076650D">
        <w:rPr>
          <w:rStyle w:val="Emphasis"/>
        </w:rPr>
        <w:t>Ko</w:t>
      </w:r>
      <w:r w:rsidRPr="0076650D">
        <w:rPr>
          <w:rStyle w:val="StyleUnderline"/>
        </w:rPr>
        <w:t xml:space="preserve">rean </w:t>
      </w:r>
      <w:r w:rsidRPr="0076650D">
        <w:rPr>
          <w:rStyle w:val="Emphasis"/>
        </w:rPr>
        <w:t xml:space="preserve">nuclear weapon </w:t>
      </w:r>
      <w:r w:rsidRPr="00B33B69">
        <w:rPr>
          <w:rStyle w:val="Emphasis"/>
          <w:highlight w:val="green"/>
        </w:rPr>
        <w:t>threats against China</w:t>
      </w:r>
      <w:r w:rsidRPr="0076650D">
        <w:rPr>
          <w:rStyle w:val="StyleUnderline"/>
        </w:rPr>
        <w:t xml:space="preserve"> itself</w:t>
      </w:r>
      <w:r>
        <w:t>.</w:t>
      </w:r>
    </w:p>
    <w:p w14:paraId="70BFF2FB" w14:textId="77777777" w:rsidR="004E09AE" w:rsidRDefault="004E09AE" w:rsidP="004E09AE">
      <w:pPr>
        <w:rPr>
          <w:rStyle w:val="Emphasis"/>
        </w:rPr>
      </w:pPr>
      <w:r>
        <w:t xml:space="preserve">Meanwhile, </w:t>
      </w:r>
      <w:r w:rsidRPr="0076650D">
        <w:rPr>
          <w:rStyle w:val="StyleUnderline"/>
        </w:rPr>
        <w:t>North Korea has a history of defying Chinese influence</w:t>
      </w:r>
      <w:r>
        <w:t xml:space="preserve">. This </w:t>
      </w:r>
      <w:r w:rsidRPr="0076650D">
        <w:rPr>
          <w:rStyle w:val="StyleUnderline"/>
        </w:rPr>
        <w:t xml:space="preserve">frustrates China, which wants regional if not global dominance. </w:t>
      </w:r>
      <w:r>
        <w:t xml:space="preserve">In 2013, </w:t>
      </w:r>
      <w:r w:rsidRPr="0076650D">
        <w:rPr>
          <w:rStyle w:val="StyleUnderline"/>
        </w:rPr>
        <w:t xml:space="preserve">China felt betrayed when Kim Jong-un executed </w:t>
      </w:r>
      <w:r w:rsidRPr="00B33B69">
        <w:rPr>
          <w:rStyle w:val="StyleUnderline"/>
          <w:highlight w:val="green"/>
        </w:rPr>
        <w:t>No</w:t>
      </w:r>
      <w:r>
        <w:t xml:space="preserve">rth </w:t>
      </w:r>
      <w:r w:rsidRPr="00B33B69">
        <w:rPr>
          <w:rStyle w:val="StyleUnderline"/>
          <w:highlight w:val="green"/>
        </w:rPr>
        <w:t>Ko</w:t>
      </w:r>
      <w:r>
        <w:t xml:space="preserve">rea's </w:t>
      </w:r>
      <w:r w:rsidRPr="0076650D">
        <w:rPr>
          <w:rStyle w:val="StyleUnderline"/>
        </w:rPr>
        <w:t>interlocutor with China—Kim's uncle, Jang Song-</w:t>
      </w:r>
      <w:proofErr w:type="spellStart"/>
      <w:r w:rsidRPr="0076650D">
        <w:rPr>
          <w:rStyle w:val="StyleUnderline"/>
        </w:rPr>
        <w:t>thaek</w:t>
      </w:r>
      <w:proofErr w:type="spellEnd"/>
      <w:r>
        <w:t xml:space="preserve">. And senior North Korean </w:t>
      </w:r>
      <w:r w:rsidRPr="0076650D">
        <w:rPr>
          <w:rStyle w:val="StyleUnderline"/>
        </w:rPr>
        <w:t>escapees</w:t>
      </w:r>
      <w:r>
        <w:t xml:space="preserve"> have </w:t>
      </w:r>
      <w:r w:rsidRPr="00B33B69">
        <w:rPr>
          <w:rStyle w:val="StyleUnderline"/>
          <w:highlight w:val="green"/>
        </w:rPr>
        <w:t>told</w:t>
      </w:r>
      <w:r w:rsidRPr="0076650D">
        <w:rPr>
          <w:rStyle w:val="StyleUnderline"/>
        </w:rPr>
        <w:t xml:space="preserve"> </w:t>
      </w:r>
      <w:r>
        <w:t xml:space="preserve">this author that </w:t>
      </w:r>
      <w:r w:rsidRPr="0076650D">
        <w:rPr>
          <w:rStyle w:val="StyleUnderline"/>
        </w:rPr>
        <w:t>a common refrain</w:t>
      </w:r>
      <w:r>
        <w:t xml:space="preserve"> in North Korea </w:t>
      </w:r>
      <w:r w:rsidRPr="0076650D">
        <w:rPr>
          <w:rStyle w:val="StyleUnderline"/>
        </w:rPr>
        <w:t xml:space="preserve">is </w:t>
      </w:r>
      <w:r>
        <w:t>“</w:t>
      </w:r>
      <w:r w:rsidRPr="00B33B69">
        <w:rPr>
          <w:rStyle w:val="Emphasis"/>
          <w:highlight w:val="green"/>
        </w:rPr>
        <w:t>Japan</w:t>
      </w:r>
      <w:r w:rsidRPr="0076650D">
        <w:rPr>
          <w:rStyle w:val="Emphasis"/>
        </w:rPr>
        <w:t xml:space="preserve"> is </w:t>
      </w:r>
      <w:r w:rsidRPr="00B33B69">
        <w:rPr>
          <w:rStyle w:val="Emphasis"/>
          <w:highlight w:val="green"/>
        </w:rPr>
        <w:t xml:space="preserve">our enemy of 100 </w:t>
      </w:r>
      <w:r w:rsidRPr="00A4747A">
        <w:rPr>
          <w:rStyle w:val="Emphasis"/>
        </w:rPr>
        <w:t xml:space="preserve">years, </w:t>
      </w:r>
      <w:r w:rsidRPr="00B33B69">
        <w:rPr>
          <w:rStyle w:val="Emphasis"/>
          <w:highlight w:val="green"/>
        </w:rPr>
        <w:t>China</w:t>
      </w:r>
      <w:r w:rsidRPr="0076650D">
        <w:rPr>
          <w:rStyle w:val="Emphasis"/>
        </w:rPr>
        <w:t xml:space="preserve"> is </w:t>
      </w:r>
      <w:r w:rsidRPr="00B33B69">
        <w:rPr>
          <w:rStyle w:val="Emphasis"/>
          <w:highlight w:val="green"/>
        </w:rPr>
        <w:t>our enemy of 1,000</w:t>
      </w:r>
      <w:r w:rsidRPr="0076650D">
        <w:rPr>
          <w:rStyle w:val="Emphasis"/>
        </w:rPr>
        <w:t xml:space="preserve"> years.”</w:t>
      </w:r>
    </w:p>
    <w:p w14:paraId="0ED977A7" w14:textId="77777777" w:rsidR="004E09AE" w:rsidRDefault="004E09AE" w:rsidP="004E09AE">
      <w:pPr>
        <w:pStyle w:val="Heading3"/>
      </w:pPr>
      <w:r>
        <w:t>Regime Change DA: Impact Turn---1AR</w:t>
      </w:r>
    </w:p>
    <w:p w14:paraId="47D00DDF" w14:textId="77777777" w:rsidR="004E09AE" w:rsidRDefault="004E09AE" w:rsidP="004E09AE">
      <w:pPr>
        <w:pStyle w:val="Heading4"/>
        <w:rPr>
          <w:u w:val="single"/>
        </w:rPr>
      </w:pPr>
      <w:r>
        <w:t xml:space="preserve">US-China regime change </w:t>
      </w:r>
      <w:r w:rsidRPr="00BE5D20">
        <w:rPr>
          <w:u w:val="single"/>
        </w:rPr>
        <w:t xml:space="preserve">solves </w:t>
      </w:r>
    </w:p>
    <w:p w14:paraId="13B0F370" w14:textId="77777777" w:rsidR="004E09AE" w:rsidRDefault="004E09AE" w:rsidP="004E09AE">
      <w:pPr>
        <w:rPr>
          <w:rStyle w:val="Style13ptBold"/>
        </w:rPr>
      </w:pPr>
      <w:r>
        <w:rPr>
          <w:rStyle w:val="Style13ptBold"/>
        </w:rPr>
        <w:t>Haass 14</w:t>
      </w:r>
    </w:p>
    <w:p w14:paraId="0677D7D9" w14:textId="6E924106" w:rsidR="004E09AE" w:rsidRPr="00CB39D3" w:rsidRDefault="004E09AE" w:rsidP="004E09AE">
      <w:r w:rsidRPr="00CB39D3">
        <w:t xml:space="preserve">[Richard N. Haass, 2014, 12-23-2014, "Richard Haass: Time to End the North Korean Threat," WSJ, </w:t>
      </w:r>
      <w:r w:rsidRPr="00293D4F">
        <w:t>https://www.wsj.com/articles/richard-haass-time-to-end-the-north-korean-threat-for-good-1419376266</w:t>
      </w:r>
      <w:r w:rsidRPr="00CB39D3">
        <w:t xml:space="preserve">, accessed 7-27-2025] </w:t>
      </w:r>
    </w:p>
    <w:p w14:paraId="3EA0503C" w14:textId="77777777" w:rsidR="004E09AE" w:rsidRPr="00BE5D20" w:rsidRDefault="004E09AE" w:rsidP="004E09AE">
      <w:pPr>
        <w:rPr>
          <w:rStyle w:val="StyleUnderline"/>
        </w:rPr>
      </w:pPr>
      <w:r w:rsidRPr="00CB39D3">
        <w:t xml:space="preserve">Increasingly, though, one encounters </w:t>
      </w:r>
      <w:r w:rsidRPr="00BE5D20">
        <w:rPr>
          <w:rStyle w:val="StyleUnderline"/>
        </w:rPr>
        <w:t>public and private signs</w:t>
      </w:r>
      <w:r w:rsidRPr="00CB39D3">
        <w:t xml:space="preserve"> that </w:t>
      </w:r>
      <w:r w:rsidRPr="00B33B69">
        <w:rPr>
          <w:rStyle w:val="StyleUnderline"/>
          <w:highlight w:val="green"/>
        </w:rPr>
        <w:t>Chinese</w:t>
      </w:r>
      <w:r w:rsidRPr="00BE5D20">
        <w:rPr>
          <w:rStyle w:val="StyleUnderline"/>
        </w:rPr>
        <w:t xml:space="preserve"> officials</w:t>
      </w:r>
      <w:r w:rsidRPr="00CB39D3">
        <w:t xml:space="preserve"> are </w:t>
      </w:r>
      <w:r w:rsidRPr="00B33B69">
        <w:rPr>
          <w:rStyle w:val="StyleUnderline"/>
          <w:highlight w:val="green"/>
        </w:rPr>
        <w:t>view</w:t>
      </w:r>
      <w:r w:rsidRPr="00A4747A">
        <w:rPr>
          <w:rStyle w:val="StyleUnderline"/>
        </w:rPr>
        <w:t>ing</w:t>
      </w:r>
      <w:r w:rsidRPr="00B33B69">
        <w:rPr>
          <w:rStyle w:val="StyleUnderline"/>
          <w:highlight w:val="green"/>
        </w:rPr>
        <w:t xml:space="preserve"> No</w:t>
      </w:r>
      <w:r w:rsidRPr="00A4747A">
        <w:rPr>
          <w:rStyle w:val="StyleUnderline"/>
        </w:rPr>
        <w:t>rth</w:t>
      </w:r>
      <w:r w:rsidRPr="00BE5D20">
        <w:rPr>
          <w:rStyle w:val="StyleUnderline"/>
        </w:rPr>
        <w:t xml:space="preserve"> </w:t>
      </w:r>
      <w:r w:rsidRPr="00B33B69">
        <w:rPr>
          <w:rStyle w:val="StyleUnderline"/>
          <w:highlight w:val="green"/>
        </w:rPr>
        <w:t>Ko</w:t>
      </w:r>
      <w:r w:rsidRPr="00BE5D20">
        <w:rPr>
          <w:rStyle w:val="StyleUnderline"/>
        </w:rPr>
        <w:t xml:space="preserve">rea </w:t>
      </w:r>
      <w:r w:rsidRPr="00B33B69">
        <w:rPr>
          <w:rStyle w:val="StyleUnderline"/>
          <w:highlight w:val="green"/>
        </w:rPr>
        <w:t>as</w:t>
      </w:r>
      <w:r w:rsidRPr="00BE5D20">
        <w:rPr>
          <w:rStyle w:val="StyleUnderline"/>
        </w:rPr>
        <w:t xml:space="preserve"> more</w:t>
      </w:r>
      <w:r w:rsidRPr="00CB39D3">
        <w:t xml:space="preserve"> </w:t>
      </w:r>
      <w:r w:rsidRPr="00B33B69">
        <w:rPr>
          <w:rStyle w:val="Emphasis"/>
          <w:highlight w:val="green"/>
        </w:rPr>
        <w:t>strategic liability</w:t>
      </w:r>
      <w:r w:rsidRPr="00BE5D20">
        <w:rPr>
          <w:rStyle w:val="StyleUnderline"/>
        </w:rPr>
        <w:t xml:space="preserve"> than asset</w:t>
      </w:r>
      <w:r w:rsidRPr="00CB39D3">
        <w:t xml:space="preserve">. Beijing is </w:t>
      </w:r>
      <w:r w:rsidRPr="00BE5D20">
        <w:rPr>
          <w:rStyle w:val="StyleUnderline"/>
        </w:rPr>
        <w:t>frustrated</w:t>
      </w:r>
      <w:r w:rsidRPr="00CB39D3">
        <w:t xml:space="preserve"> that </w:t>
      </w:r>
      <w:r w:rsidRPr="00A4747A">
        <w:rPr>
          <w:rStyle w:val="StyleUnderline"/>
        </w:rPr>
        <w:t xml:space="preserve">Pyongyang </w:t>
      </w:r>
      <w:r w:rsidRPr="00B33B69">
        <w:rPr>
          <w:rStyle w:val="StyleUnderline"/>
          <w:highlight w:val="green"/>
        </w:rPr>
        <w:t>ignores</w:t>
      </w:r>
      <w:r w:rsidRPr="00CB39D3">
        <w:t xml:space="preserve"> its </w:t>
      </w:r>
      <w:r w:rsidRPr="00B33B69">
        <w:rPr>
          <w:rStyle w:val="StyleUnderline"/>
          <w:highlight w:val="green"/>
        </w:rPr>
        <w:t>requests to</w:t>
      </w:r>
      <w:r w:rsidRPr="00A4747A">
        <w:rPr>
          <w:rStyle w:val="StyleUnderline"/>
        </w:rPr>
        <w:t xml:space="preserve"> freeze</w:t>
      </w:r>
      <w:r w:rsidRPr="00BE5D20">
        <w:rPr>
          <w:rStyle w:val="StyleUnderline"/>
        </w:rPr>
        <w:t xml:space="preserve"> or</w:t>
      </w:r>
      <w:r w:rsidRPr="00CB39D3">
        <w:t xml:space="preserve"> even </w:t>
      </w:r>
      <w:r w:rsidRPr="00B33B69">
        <w:rPr>
          <w:rStyle w:val="StyleUnderline"/>
          <w:highlight w:val="green"/>
        </w:rPr>
        <w:t>dismantle</w:t>
      </w:r>
      <w:r w:rsidRPr="00CB39D3">
        <w:t xml:space="preserve"> its </w:t>
      </w:r>
      <w:r w:rsidRPr="00B33B69">
        <w:rPr>
          <w:rStyle w:val="StyleUnderline"/>
          <w:highlight w:val="green"/>
        </w:rPr>
        <w:t>nuclear program</w:t>
      </w:r>
      <w:r w:rsidRPr="00CB39D3">
        <w:t xml:space="preserve"> lest these efforts lead South Korea and Japan to develop their own nuclear weapons. More broadly, </w:t>
      </w:r>
      <w:r w:rsidRPr="00BE5D20">
        <w:rPr>
          <w:rStyle w:val="StyleUnderline"/>
        </w:rPr>
        <w:t>China has tired of</w:t>
      </w:r>
      <w:r w:rsidRPr="00CB39D3">
        <w:t xml:space="preserve"> an </w:t>
      </w:r>
      <w:r w:rsidRPr="00BE5D20">
        <w:rPr>
          <w:rStyle w:val="StyleUnderline"/>
        </w:rPr>
        <w:t>expensive relationship in which</w:t>
      </w:r>
      <w:r w:rsidRPr="00CB39D3">
        <w:t xml:space="preserve"> its </w:t>
      </w:r>
      <w:r w:rsidRPr="00BE5D20">
        <w:rPr>
          <w:rStyle w:val="StyleUnderline"/>
        </w:rPr>
        <w:t xml:space="preserve">interests </w:t>
      </w:r>
      <w:r w:rsidRPr="00CB39D3">
        <w:t xml:space="preserve">are </w:t>
      </w:r>
      <w:r w:rsidRPr="00BE5D20">
        <w:rPr>
          <w:rStyle w:val="StyleUnderline"/>
        </w:rPr>
        <w:t>greater than</w:t>
      </w:r>
      <w:r w:rsidRPr="00CB39D3">
        <w:t xml:space="preserve"> its </w:t>
      </w:r>
      <w:r w:rsidRPr="00BE5D20">
        <w:rPr>
          <w:rStyle w:val="StyleUnderline"/>
        </w:rPr>
        <w:t>influence.</w:t>
      </w:r>
      <w:r w:rsidRPr="00CB39D3">
        <w:t xml:space="preserve"> Making matters worse was </w:t>
      </w:r>
      <w:r w:rsidRPr="00BE5D20">
        <w:rPr>
          <w:rStyle w:val="StyleUnderline"/>
        </w:rPr>
        <w:t xml:space="preserve">Kim Jong </w:t>
      </w:r>
      <w:proofErr w:type="spellStart"/>
      <w:r w:rsidRPr="00BE5D20">
        <w:rPr>
          <w:rStyle w:val="StyleUnderline"/>
        </w:rPr>
        <w:t>Un’s</w:t>
      </w:r>
      <w:proofErr w:type="spellEnd"/>
      <w:r w:rsidRPr="00BE5D20">
        <w:rPr>
          <w:rStyle w:val="StyleUnderline"/>
        </w:rPr>
        <w:t xml:space="preserve"> decision </w:t>
      </w:r>
      <w:r w:rsidRPr="00A4747A">
        <w:rPr>
          <w:rStyle w:val="StyleUnderline"/>
        </w:rPr>
        <w:t>to</w:t>
      </w:r>
      <w:r w:rsidRPr="00B33B69">
        <w:rPr>
          <w:rStyle w:val="StyleUnderline"/>
          <w:highlight w:val="green"/>
        </w:rPr>
        <w:t xml:space="preserve"> execute</w:t>
      </w:r>
      <w:r w:rsidRPr="00BE5D20">
        <w:rPr>
          <w:rStyle w:val="StyleUnderline"/>
        </w:rPr>
        <w:t xml:space="preserve"> his uncle</w:t>
      </w:r>
      <w:r w:rsidRPr="00A4747A">
        <w:rPr>
          <w:rStyle w:val="StyleUnderline"/>
        </w:rPr>
        <w:t xml:space="preserve">, Jang </w:t>
      </w:r>
      <w:r w:rsidRPr="00B33B69">
        <w:rPr>
          <w:rStyle w:val="StyleUnderline"/>
          <w:highlight w:val="green"/>
        </w:rPr>
        <w:t xml:space="preserve">Song </w:t>
      </w:r>
      <w:proofErr w:type="spellStart"/>
      <w:r w:rsidRPr="00B33B69">
        <w:rPr>
          <w:rStyle w:val="StyleUnderline"/>
          <w:highlight w:val="green"/>
        </w:rPr>
        <w:t>Thaek</w:t>
      </w:r>
      <w:proofErr w:type="spellEnd"/>
      <w:r w:rsidRPr="00A4747A">
        <w:rPr>
          <w:rStyle w:val="StyleUnderline"/>
        </w:rPr>
        <w:t>,</w:t>
      </w:r>
      <w:r w:rsidRPr="00CB39D3">
        <w:t xml:space="preserve"> widely viewed as </w:t>
      </w:r>
      <w:r w:rsidRPr="00B33B69">
        <w:rPr>
          <w:rStyle w:val="StyleUnderline"/>
          <w:highlight w:val="green"/>
        </w:rPr>
        <w:t>China’s man in Pyongyang.</w:t>
      </w:r>
    </w:p>
    <w:p w14:paraId="2732F4AD" w14:textId="77777777" w:rsidR="004E09AE" w:rsidRPr="00BE5D20" w:rsidRDefault="004E09AE" w:rsidP="004E09AE">
      <w:pPr>
        <w:rPr>
          <w:rStyle w:val="StyleUnderline"/>
        </w:rPr>
      </w:pPr>
      <w:r w:rsidRPr="00B33B69">
        <w:rPr>
          <w:rStyle w:val="Emphasis"/>
          <w:highlight w:val="green"/>
        </w:rPr>
        <w:t>China needs</w:t>
      </w:r>
      <w:r w:rsidRPr="00CB39D3">
        <w:t xml:space="preserve"> years and more likely </w:t>
      </w:r>
      <w:r w:rsidRPr="00BE5D20">
        <w:rPr>
          <w:rStyle w:val="Emphasis"/>
        </w:rPr>
        <w:t xml:space="preserve">decades of relative </w:t>
      </w:r>
      <w:r w:rsidRPr="00B33B69">
        <w:rPr>
          <w:rStyle w:val="Emphasis"/>
          <w:highlight w:val="green"/>
        </w:rPr>
        <w:t>stability</w:t>
      </w:r>
      <w:r w:rsidRPr="00CB39D3">
        <w:t xml:space="preserve"> in the region </w:t>
      </w:r>
      <w:r w:rsidRPr="00BE5D20">
        <w:rPr>
          <w:rStyle w:val="Emphasis"/>
        </w:rPr>
        <w:t>so</w:t>
      </w:r>
      <w:r w:rsidRPr="00CB39D3">
        <w:t xml:space="preserve"> that </w:t>
      </w:r>
      <w:r w:rsidRPr="00BE5D20">
        <w:rPr>
          <w:rStyle w:val="StyleUnderline"/>
        </w:rPr>
        <w:t xml:space="preserve">it can </w:t>
      </w:r>
      <w:r w:rsidRPr="00CB39D3">
        <w:t xml:space="preserve">continue to </w:t>
      </w:r>
      <w:r w:rsidRPr="00BE5D20">
        <w:rPr>
          <w:rStyle w:val="StyleUnderline"/>
        </w:rPr>
        <w:t>address its</w:t>
      </w:r>
      <w:r w:rsidRPr="00CB39D3">
        <w:t xml:space="preserve"> many </w:t>
      </w:r>
      <w:r w:rsidRPr="00BE5D20">
        <w:rPr>
          <w:rStyle w:val="StyleUnderline"/>
        </w:rPr>
        <w:t>domestic challenges</w:t>
      </w:r>
      <w:r w:rsidRPr="00CB39D3">
        <w:t xml:space="preserve">. </w:t>
      </w:r>
      <w:r w:rsidRPr="00B33B69">
        <w:rPr>
          <w:rStyle w:val="Emphasis"/>
          <w:highlight w:val="green"/>
        </w:rPr>
        <w:t>No</w:t>
      </w:r>
      <w:r w:rsidRPr="00BE5D20">
        <w:rPr>
          <w:rStyle w:val="Emphasis"/>
        </w:rPr>
        <w:t xml:space="preserve">rth </w:t>
      </w:r>
      <w:r w:rsidRPr="00B33B69">
        <w:rPr>
          <w:rStyle w:val="Emphasis"/>
          <w:highlight w:val="green"/>
        </w:rPr>
        <w:t>Ko</w:t>
      </w:r>
      <w:r w:rsidRPr="00BE5D20">
        <w:rPr>
          <w:rStyle w:val="Emphasis"/>
        </w:rPr>
        <w:t xml:space="preserve">rea is a </w:t>
      </w:r>
      <w:r w:rsidRPr="00B33B69">
        <w:rPr>
          <w:rStyle w:val="Emphasis"/>
          <w:highlight w:val="green"/>
        </w:rPr>
        <w:t>threat</w:t>
      </w:r>
      <w:r w:rsidRPr="00BE5D20">
        <w:rPr>
          <w:rStyle w:val="Emphasis"/>
        </w:rPr>
        <w:t xml:space="preserve"> to</w:t>
      </w:r>
      <w:r w:rsidRPr="00CB39D3">
        <w:t xml:space="preserve"> such </w:t>
      </w:r>
      <w:r w:rsidRPr="00BE5D20">
        <w:rPr>
          <w:rStyle w:val="Emphasis"/>
        </w:rPr>
        <w:t>stability.</w:t>
      </w:r>
      <w:r w:rsidRPr="00CB39D3">
        <w:t xml:space="preserve"> Meanwhile </w:t>
      </w:r>
      <w:r w:rsidRPr="00B33B69">
        <w:rPr>
          <w:rStyle w:val="Emphasis"/>
          <w:highlight w:val="green"/>
        </w:rPr>
        <w:t>China</w:t>
      </w:r>
      <w:r w:rsidRPr="00BE5D20">
        <w:rPr>
          <w:rStyle w:val="Emphasis"/>
        </w:rPr>
        <w:t xml:space="preserve">’s ties </w:t>
      </w:r>
      <w:r w:rsidRPr="00B33B69">
        <w:rPr>
          <w:rStyle w:val="Emphasis"/>
          <w:highlight w:val="green"/>
        </w:rPr>
        <w:t>with So</w:t>
      </w:r>
      <w:r w:rsidRPr="00BE5D20">
        <w:rPr>
          <w:rStyle w:val="Emphasis"/>
        </w:rPr>
        <w:t xml:space="preserve">uth </w:t>
      </w:r>
      <w:r w:rsidRPr="00B33B69">
        <w:rPr>
          <w:rStyle w:val="Emphasis"/>
          <w:highlight w:val="green"/>
        </w:rPr>
        <w:t>Ko</w:t>
      </w:r>
      <w:r w:rsidRPr="00BE5D20">
        <w:rPr>
          <w:rStyle w:val="Emphasis"/>
        </w:rPr>
        <w:t xml:space="preserve">rea have </w:t>
      </w:r>
      <w:r w:rsidRPr="00B33B69">
        <w:rPr>
          <w:rStyle w:val="Emphasis"/>
          <w:highlight w:val="green"/>
        </w:rPr>
        <w:t>flourished</w:t>
      </w:r>
      <w:r w:rsidRPr="00CB39D3">
        <w:t xml:space="preserve">. China is the South’s </w:t>
      </w:r>
      <w:r w:rsidRPr="00A4747A">
        <w:rPr>
          <w:rStyle w:val="StyleUnderline"/>
        </w:rPr>
        <w:t>lea</w:t>
      </w:r>
      <w:r w:rsidRPr="00BE5D20">
        <w:rPr>
          <w:rStyle w:val="StyleUnderline"/>
        </w:rPr>
        <w:t>ding economic partner;</w:t>
      </w:r>
      <w:r w:rsidRPr="00CB39D3">
        <w:t xml:space="preserve"> Chinese leader </w:t>
      </w:r>
      <w:r w:rsidRPr="00BE5D20">
        <w:rPr>
          <w:rStyle w:val="StyleUnderline"/>
        </w:rPr>
        <w:t xml:space="preserve">Xi </w:t>
      </w:r>
      <w:r w:rsidRPr="00CB39D3">
        <w:t xml:space="preserve">Jinping has </w:t>
      </w:r>
      <w:r w:rsidRPr="00BE5D20">
        <w:rPr>
          <w:rStyle w:val="StyleUnderline"/>
        </w:rPr>
        <w:t xml:space="preserve">traveled to Seoul but not </w:t>
      </w:r>
      <w:r w:rsidRPr="00CB39D3">
        <w:t xml:space="preserve">to </w:t>
      </w:r>
      <w:r w:rsidRPr="00BE5D20">
        <w:rPr>
          <w:rStyle w:val="StyleUnderline"/>
        </w:rPr>
        <w:t>Pyongyang.</w:t>
      </w:r>
    </w:p>
    <w:p w14:paraId="68E15362" w14:textId="77777777" w:rsidR="004E09AE" w:rsidRPr="00CB39D3" w:rsidRDefault="004E09AE" w:rsidP="004E09AE">
      <w:r w:rsidRPr="00CB39D3">
        <w:t xml:space="preserve">So what needs doing? The priority must be to </w:t>
      </w:r>
      <w:r w:rsidRPr="00BE5D20">
        <w:rPr>
          <w:rStyle w:val="StyleUnderline"/>
        </w:rPr>
        <w:t>persuade China</w:t>
      </w:r>
      <w:r w:rsidRPr="00CB39D3">
        <w:t xml:space="preserve"> that </w:t>
      </w:r>
      <w:r w:rsidRPr="00BE5D20">
        <w:rPr>
          <w:rStyle w:val="StyleUnderline"/>
        </w:rPr>
        <w:t xml:space="preserve">the demise of North Korea need not be something to fear. </w:t>
      </w:r>
      <w:r w:rsidRPr="00B33B69">
        <w:rPr>
          <w:rStyle w:val="Emphasis"/>
          <w:highlight w:val="green"/>
        </w:rPr>
        <w:t>Washington and Beijing</w:t>
      </w:r>
      <w:r w:rsidRPr="00CB39D3">
        <w:rPr>
          <w:rStyle w:val="Emphasis"/>
        </w:rPr>
        <w:t xml:space="preserve"> </w:t>
      </w:r>
      <w:r w:rsidRPr="00CB39D3">
        <w:t>s</w:t>
      </w:r>
      <w:r w:rsidRPr="00BE5D20">
        <w:rPr>
          <w:rStyle w:val="StyleUnderline"/>
        </w:rPr>
        <w:t xml:space="preserve">hould </w:t>
      </w:r>
      <w:r w:rsidRPr="00B33B69">
        <w:rPr>
          <w:rStyle w:val="Emphasis"/>
          <w:highlight w:val="green"/>
        </w:rPr>
        <w:t>convene</w:t>
      </w:r>
      <w:r w:rsidRPr="00CB39D3">
        <w:rPr>
          <w:rStyle w:val="Emphasis"/>
        </w:rPr>
        <w:t xml:space="preserve"> </w:t>
      </w:r>
      <w:r w:rsidRPr="00BE5D20">
        <w:rPr>
          <w:rStyle w:val="StyleUnderline"/>
        </w:rPr>
        <w:t xml:space="preserve">talks about </w:t>
      </w:r>
      <w:r w:rsidRPr="00B33B69">
        <w:rPr>
          <w:rStyle w:val="StyleUnderline"/>
          <w:highlight w:val="green"/>
        </w:rPr>
        <w:t>how</w:t>
      </w:r>
      <w:r w:rsidRPr="00B33B69">
        <w:rPr>
          <w:highlight w:val="green"/>
        </w:rPr>
        <w:t xml:space="preserve"> </w:t>
      </w:r>
      <w:r w:rsidRPr="00B33B69">
        <w:rPr>
          <w:rStyle w:val="StyleUnderline"/>
          <w:highlight w:val="green"/>
        </w:rPr>
        <w:t>they</w:t>
      </w:r>
      <w:r w:rsidRPr="00BE5D20">
        <w:rPr>
          <w:rStyle w:val="StyleUnderline"/>
        </w:rPr>
        <w:t xml:space="preserve"> could </w:t>
      </w:r>
      <w:r w:rsidRPr="00B33B69">
        <w:rPr>
          <w:rStyle w:val="StyleUnderline"/>
          <w:highlight w:val="green"/>
        </w:rPr>
        <w:t>manage scenarios,</w:t>
      </w:r>
      <w:r w:rsidRPr="00BE5D20">
        <w:rPr>
          <w:rStyle w:val="StyleUnderline"/>
        </w:rPr>
        <w:t xml:space="preserve"> </w:t>
      </w:r>
      <w:r w:rsidRPr="00A4747A">
        <w:rPr>
          <w:rStyle w:val="StyleUnderline"/>
        </w:rPr>
        <w:t>including</w:t>
      </w:r>
      <w:r w:rsidRPr="00CB39D3">
        <w:t xml:space="preserve"> North Korean </w:t>
      </w:r>
      <w:r w:rsidRPr="00B33B69">
        <w:rPr>
          <w:rStyle w:val="StyleUnderline"/>
          <w:highlight w:val="green"/>
        </w:rPr>
        <w:t>collapse</w:t>
      </w:r>
      <w:r w:rsidRPr="00BE5D20">
        <w:rPr>
          <w:rStyle w:val="StyleUnderline"/>
        </w:rPr>
        <w:t xml:space="preserve"> and aggression</w:t>
      </w:r>
      <w:r w:rsidRPr="00CB39D3">
        <w:t xml:space="preserve">. </w:t>
      </w:r>
      <w:r w:rsidRPr="00BE5D20">
        <w:rPr>
          <w:rStyle w:val="StyleUnderline"/>
        </w:rPr>
        <w:t>Nuclear weapons and materials</w:t>
      </w:r>
      <w:r w:rsidRPr="00CB39D3">
        <w:t xml:space="preserve"> would </w:t>
      </w:r>
      <w:r w:rsidRPr="00BE5D20">
        <w:rPr>
          <w:rStyle w:val="StyleUnderline"/>
        </w:rPr>
        <w:t>need to be secured.</w:t>
      </w:r>
      <w:r w:rsidRPr="00CB39D3">
        <w:t xml:space="preserve"> Governments need to make plans to ensure U.S., South Korean and Chinese forces do not come into conflict.</w:t>
      </w:r>
    </w:p>
    <w:p w14:paraId="2748BBD5" w14:textId="77777777" w:rsidR="004E09AE" w:rsidRDefault="004E09AE" w:rsidP="004E09AE">
      <w:r w:rsidRPr="00CB39D3">
        <w:t xml:space="preserve">The </w:t>
      </w:r>
      <w:r w:rsidRPr="00BE5D20">
        <w:rPr>
          <w:rStyle w:val="StyleUnderline"/>
        </w:rPr>
        <w:t>U.S., China and South Korea</w:t>
      </w:r>
      <w:r w:rsidRPr="00CB39D3">
        <w:t xml:space="preserve"> also need to </w:t>
      </w:r>
      <w:r w:rsidRPr="00BE5D20">
        <w:rPr>
          <w:rStyle w:val="StyleUnderline"/>
        </w:rPr>
        <w:t>discuss</w:t>
      </w:r>
      <w:r w:rsidRPr="00CB39D3">
        <w:t xml:space="preserve"> the terms of </w:t>
      </w:r>
      <w:r w:rsidRPr="00BE5D20">
        <w:rPr>
          <w:rStyle w:val="StyleUnderline"/>
        </w:rPr>
        <w:t>reunification.</w:t>
      </w:r>
      <w:r w:rsidRPr="00CB39D3">
        <w:t xml:space="preserve"> The </w:t>
      </w:r>
      <w:r w:rsidRPr="00B33B69">
        <w:rPr>
          <w:rStyle w:val="Emphasis"/>
          <w:highlight w:val="green"/>
        </w:rPr>
        <w:t>peninsula s</w:t>
      </w:r>
      <w:r w:rsidRPr="00BE5D20">
        <w:rPr>
          <w:rStyle w:val="Emphasis"/>
        </w:rPr>
        <w:t xml:space="preserve">hould be </w:t>
      </w:r>
      <w:r w:rsidRPr="00B33B69">
        <w:rPr>
          <w:rStyle w:val="Emphasis"/>
          <w:highlight w:val="green"/>
        </w:rPr>
        <w:t>denuclearized.</w:t>
      </w:r>
      <w:r w:rsidRPr="00BE5D20">
        <w:rPr>
          <w:rStyle w:val="Emphasis"/>
        </w:rPr>
        <w:t xml:space="preserve"> </w:t>
      </w:r>
      <w:r w:rsidRPr="00CB39D3">
        <w:t>The disposition of U.S. troops should be on the table. There would be no need for U.S. troops on the 38th parallel of a unified country. Also a matter for discussion should be the number, mix and mission of any remaining U.S. forces.</w:t>
      </w:r>
    </w:p>
    <w:p w14:paraId="3FC9B20A" w14:textId="77777777" w:rsidR="004E09AE" w:rsidRDefault="004E09AE" w:rsidP="004E09AE">
      <w:pPr>
        <w:pStyle w:val="Heading1"/>
      </w:pPr>
      <w:r>
        <w:t>TDI---2025---North Korea Critique-Aff-Neg</w:t>
      </w:r>
    </w:p>
    <w:p w14:paraId="37C00366" w14:textId="77777777" w:rsidR="004E09AE" w:rsidRPr="00F674AD" w:rsidRDefault="004E09AE" w:rsidP="004E09AE">
      <w:r>
        <w:t xml:space="preserve">OSS = Ontological Security Studies </w:t>
      </w:r>
    </w:p>
    <w:p w14:paraId="5C4F2AC2" w14:textId="77777777" w:rsidR="004E09AE" w:rsidRDefault="004E09AE" w:rsidP="004E09AE">
      <w:pPr>
        <w:pStyle w:val="Heading2"/>
      </w:pPr>
      <w:r>
        <w:t>NEG</w:t>
      </w:r>
    </w:p>
    <w:p w14:paraId="642831FC" w14:textId="77777777" w:rsidR="004E09AE" w:rsidRDefault="004E09AE" w:rsidP="004E09AE">
      <w:pPr>
        <w:pStyle w:val="Heading3"/>
      </w:pPr>
      <w:r>
        <w:t>North Korea Critique: Frontline---1NC</w:t>
      </w:r>
    </w:p>
    <w:p w14:paraId="751284C2" w14:textId="77777777" w:rsidR="004E09AE" w:rsidRPr="00DF4A45" w:rsidRDefault="004E09AE" w:rsidP="004E09AE">
      <w:pPr>
        <w:pStyle w:val="Heading4"/>
      </w:pPr>
      <w:r w:rsidRPr="00DF4A45">
        <w:t xml:space="preserve">The history of </w:t>
      </w:r>
      <w:r w:rsidRPr="00DF4A45">
        <w:rPr>
          <w:u w:val="single"/>
        </w:rPr>
        <w:t>conflict</w:t>
      </w:r>
      <w:r w:rsidRPr="00DF4A45">
        <w:t xml:space="preserve"> in Korea is not about </w:t>
      </w:r>
      <w:r w:rsidRPr="00DF4A45">
        <w:rPr>
          <w:u w:val="single"/>
        </w:rPr>
        <w:t>security of the body</w:t>
      </w:r>
      <w:r w:rsidRPr="00DF4A45">
        <w:t xml:space="preserve">, but rather </w:t>
      </w:r>
      <w:r w:rsidRPr="00DF4A45">
        <w:rPr>
          <w:u w:val="single"/>
        </w:rPr>
        <w:t>security of the self</w:t>
      </w:r>
      <w:r w:rsidRPr="00DF4A45">
        <w:t xml:space="preserve">. </w:t>
      </w:r>
      <w:r w:rsidRPr="00DF4A45">
        <w:rPr>
          <w:u w:val="single"/>
        </w:rPr>
        <w:t>Imaginations</w:t>
      </w:r>
      <w:r w:rsidRPr="00DF4A45">
        <w:t xml:space="preserve"> of a North Korean </w:t>
      </w:r>
      <w:r w:rsidRPr="00DF4A45">
        <w:rPr>
          <w:u w:val="single"/>
        </w:rPr>
        <w:t>Other</w:t>
      </w:r>
      <w:r w:rsidRPr="00DF4A45">
        <w:t xml:space="preserve"> are not </w:t>
      </w:r>
      <w:r w:rsidRPr="00DF4A45">
        <w:rPr>
          <w:u w:val="single"/>
        </w:rPr>
        <w:t>prima facie</w:t>
      </w:r>
      <w:r w:rsidRPr="00DF4A45">
        <w:t xml:space="preserve"> true but </w:t>
      </w:r>
      <w:r w:rsidRPr="00DF4A45">
        <w:rPr>
          <w:u w:val="single"/>
        </w:rPr>
        <w:t>constructed</w:t>
      </w:r>
      <w:r w:rsidRPr="00DF4A45">
        <w:t xml:space="preserve"> to make sense of an </w:t>
      </w:r>
      <w:r w:rsidRPr="00DF4A45">
        <w:rPr>
          <w:u w:val="single"/>
        </w:rPr>
        <w:t>unpredictable world</w:t>
      </w:r>
      <w:r w:rsidRPr="00DF4A45">
        <w:t xml:space="preserve"> and our </w:t>
      </w:r>
      <w:r w:rsidRPr="00DF4A45">
        <w:rPr>
          <w:u w:val="single"/>
        </w:rPr>
        <w:t>place in it</w:t>
      </w:r>
      <w:r w:rsidRPr="00DF4A45">
        <w:t xml:space="preserve">. </w:t>
      </w:r>
    </w:p>
    <w:p w14:paraId="627BFC1D" w14:textId="77777777" w:rsidR="004E09AE" w:rsidRPr="00DF4A45" w:rsidRDefault="004E09AE" w:rsidP="004E09AE">
      <w:r w:rsidRPr="00DF4A45">
        <w:t>Dan </w:t>
      </w:r>
      <w:r w:rsidRPr="00DF4A45">
        <w:rPr>
          <w:rStyle w:val="Style13ptBold"/>
        </w:rPr>
        <w:t>Gudgeon</w:t>
      </w:r>
      <w:r w:rsidRPr="00DF4A45">
        <w:t xml:space="preserve"> 12-9-20</w:t>
      </w:r>
      <w:r w:rsidRPr="00DF4A45">
        <w:rPr>
          <w:rStyle w:val="Style13ptBold"/>
        </w:rPr>
        <w:t>24</w:t>
      </w:r>
      <w:r w:rsidRPr="00DF4A45">
        <w:t xml:space="preserve">, Professor at the Department of East Asian Studies, University of Vienna, “How peace narratives avoid or invoke ontological insecurity: South Korean language games about building peace with North Korea”, Journal of International Relations and Development (2025), https://link.springer.com/content/pdf/10.1057/s41268-024-00337-2.pdf </w:t>
      </w:r>
    </w:p>
    <w:p w14:paraId="4983C51E" w14:textId="77777777" w:rsidR="004E09AE" w:rsidRPr="00DF4A45" w:rsidRDefault="004E09AE" w:rsidP="004E09AE">
      <w:r w:rsidRPr="00DF4A45">
        <w:t xml:space="preserve">South </w:t>
      </w:r>
      <w:r w:rsidRPr="00B33B69">
        <w:rPr>
          <w:rStyle w:val="Emphasis"/>
          <w:highlight w:val="green"/>
        </w:rPr>
        <w:t>Korea</w:t>
      </w:r>
      <w:r w:rsidRPr="00DF4A45">
        <w:rPr>
          <w:rStyle w:val="Emphasis"/>
        </w:rPr>
        <w:t xml:space="preserve"> proves a compelling case</w:t>
      </w:r>
      <w:r w:rsidRPr="00DF4A45">
        <w:t xml:space="preserve">. Though </w:t>
      </w:r>
      <w:r w:rsidRPr="00DF4A45">
        <w:rPr>
          <w:rStyle w:val="Emphasis"/>
        </w:rPr>
        <w:t xml:space="preserve">the peninsula </w:t>
      </w:r>
      <w:r w:rsidRPr="00B33B69">
        <w:rPr>
          <w:rStyle w:val="Emphasis"/>
          <w:highlight w:val="green"/>
        </w:rPr>
        <w:t>is</w:t>
      </w:r>
      <w:r w:rsidRPr="00DF4A45">
        <w:t xml:space="preserve"> often </w:t>
      </w:r>
      <w:r w:rsidRPr="00B33B69">
        <w:rPr>
          <w:rStyle w:val="Emphasis"/>
          <w:highlight w:val="green"/>
        </w:rPr>
        <w:t>discussed as</w:t>
      </w:r>
      <w:r w:rsidRPr="00DF4A45">
        <w:rPr>
          <w:rStyle w:val="Emphasis"/>
        </w:rPr>
        <w:t xml:space="preserve"> a </w:t>
      </w:r>
      <w:r w:rsidRPr="00B33B69">
        <w:rPr>
          <w:rStyle w:val="Emphasis"/>
          <w:highlight w:val="green"/>
        </w:rPr>
        <w:t>realm of realist</w:t>
      </w:r>
      <w:r w:rsidRPr="00DF4A45">
        <w:rPr>
          <w:rStyle w:val="Emphasis"/>
        </w:rPr>
        <w:t xml:space="preserve"> security </w:t>
      </w:r>
      <w:r w:rsidRPr="00B33B69">
        <w:rPr>
          <w:rStyle w:val="Emphasis"/>
          <w:highlight w:val="green"/>
        </w:rPr>
        <w:t>dilemmas</w:t>
      </w:r>
      <w:r w:rsidRPr="00DF4A45">
        <w:t xml:space="preserve">, or an illustration of how liberalist economic cooperation might overcome hostility, </w:t>
      </w:r>
      <w:r w:rsidRPr="00DF4A45">
        <w:rPr>
          <w:rStyle w:val="Emphasis"/>
        </w:rPr>
        <w:t>it</w:t>
      </w:r>
      <w:r w:rsidRPr="00DF4A45">
        <w:t xml:space="preserve"> also </w:t>
      </w:r>
      <w:r w:rsidRPr="00DF4A45">
        <w:rPr>
          <w:rStyle w:val="Emphasis"/>
        </w:rPr>
        <w:t>garners attention from</w:t>
      </w:r>
      <w:r w:rsidRPr="00DF4A45">
        <w:t xml:space="preserve"> those </w:t>
      </w:r>
      <w:proofErr w:type="spellStart"/>
      <w:r w:rsidRPr="00DF4A45">
        <w:rPr>
          <w:rStyle w:val="Emphasis"/>
        </w:rPr>
        <w:t>analysing</w:t>
      </w:r>
      <w:proofErr w:type="spellEnd"/>
      <w:r w:rsidRPr="00DF4A45">
        <w:rPr>
          <w:rStyle w:val="Emphasis"/>
        </w:rPr>
        <w:t xml:space="preserve"> socially constructed</w:t>
      </w:r>
      <w:r w:rsidRPr="00DF4A45">
        <w:t xml:space="preserve"> </w:t>
      </w:r>
      <w:r w:rsidRPr="00DF4A45">
        <w:rPr>
          <w:rStyle w:val="Emphasis"/>
        </w:rPr>
        <w:t xml:space="preserve">perceptions in </w:t>
      </w:r>
      <w:proofErr w:type="spellStart"/>
      <w:r w:rsidRPr="00DF4A45">
        <w:rPr>
          <w:rStyle w:val="Emphasis"/>
        </w:rPr>
        <w:t>confict</w:t>
      </w:r>
      <w:proofErr w:type="spellEnd"/>
      <w:r w:rsidRPr="00DF4A45">
        <w:t xml:space="preserve"> (Dong-jin Kim 2019). </w:t>
      </w:r>
      <w:r w:rsidRPr="00B33B69">
        <w:rPr>
          <w:rStyle w:val="Emphasis"/>
          <w:highlight w:val="green"/>
        </w:rPr>
        <w:t>Rather than</w:t>
      </w:r>
      <w:r w:rsidRPr="00DF4A45">
        <w:rPr>
          <w:rStyle w:val="Emphasis"/>
        </w:rPr>
        <w:t xml:space="preserve"> a</w:t>
      </w:r>
      <w:r w:rsidRPr="00DF4A45">
        <w:t xml:space="preserve"> ‘</w:t>
      </w:r>
      <w:r w:rsidRPr="00B33B69">
        <w:rPr>
          <w:rStyle w:val="Emphasis"/>
          <w:highlight w:val="green"/>
        </w:rPr>
        <w:t>dispute</w:t>
      </w:r>
      <w:r w:rsidRPr="00DF4A45">
        <w:t xml:space="preserve">’ </w:t>
      </w:r>
      <w:r w:rsidRPr="00B33B69">
        <w:rPr>
          <w:rStyle w:val="Emphasis"/>
          <w:highlight w:val="green"/>
        </w:rPr>
        <w:t>over interests</w:t>
      </w:r>
      <w:r w:rsidRPr="00DF4A45">
        <w:t xml:space="preserve">, the </w:t>
      </w:r>
      <w:r w:rsidRPr="00B33B69">
        <w:rPr>
          <w:rStyle w:val="Emphasis"/>
          <w:highlight w:val="green"/>
        </w:rPr>
        <w:t>Korea</w:t>
      </w:r>
      <w:r w:rsidRPr="00DF4A45">
        <w:rPr>
          <w:rStyle w:val="Emphasis"/>
        </w:rPr>
        <w:t xml:space="preserve">n </w:t>
      </w:r>
      <w:proofErr w:type="spellStart"/>
      <w:r w:rsidRPr="00DF4A45">
        <w:rPr>
          <w:rStyle w:val="Emphasis"/>
        </w:rPr>
        <w:t>confict</w:t>
      </w:r>
      <w:proofErr w:type="spellEnd"/>
      <w:r w:rsidRPr="00DF4A45">
        <w:rPr>
          <w:rStyle w:val="Emphasis"/>
        </w:rPr>
        <w:t xml:space="preserve"> </w:t>
      </w:r>
      <w:r w:rsidRPr="00B33B69">
        <w:rPr>
          <w:rStyle w:val="Emphasis"/>
          <w:highlight w:val="green"/>
        </w:rPr>
        <w:t>involves</w:t>
      </w:r>
      <w:r w:rsidRPr="00DF4A45">
        <w:rPr>
          <w:rStyle w:val="Emphasis"/>
        </w:rPr>
        <w:t xml:space="preserve"> </w:t>
      </w:r>
      <w:r w:rsidRPr="00B33B69">
        <w:rPr>
          <w:rStyle w:val="Emphasis"/>
          <w:highlight w:val="green"/>
        </w:rPr>
        <w:t>contested identities</w:t>
      </w:r>
      <w:r w:rsidRPr="00DF4A45">
        <w:t xml:space="preserve">, </w:t>
      </w:r>
      <w:r w:rsidRPr="00DF4A45">
        <w:rPr>
          <w:rStyle w:val="Emphasis"/>
        </w:rPr>
        <w:t xml:space="preserve">hostility </w:t>
      </w:r>
      <w:r w:rsidRPr="00B33B69">
        <w:rPr>
          <w:rStyle w:val="Emphasis"/>
          <w:highlight w:val="green"/>
        </w:rPr>
        <w:t>concerning which</w:t>
      </w:r>
      <w:r w:rsidRPr="00DF4A45">
        <w:t xml:space="preserve"> Korea’s </w:t>
      </w:r>
      <w:r w:rsidRPr="00DF4A45">
        <w:rPr>
          <w:rStyle w:val="Emphasis"/>
        </w:rPr>
        <w:t xml:space="preserve">biographical </w:t>
      </w:r>
      <w:r w:rsidRPr="00B33B69">
        <w:rPr>
          <w:rStyle w:val="Emphasis"/>
          <w:highlight w:val="green"/>
        </w:rPr>
        <w:t>narrative is</w:t>
      </w:r>
      <w:r w:rsidRPr="00DF4A45">
        <w:rPr>
          <w:rStyle w:val="Emphasis"/>
        </w:rPr>
        <w:t xml:space="preserve"> the </w:t>
      </w:r>
      <w:r w:rsidRPr="00B33B69">
        <w:rPr>
          <w:rStyle w:val="Emphasis"/>
          <w:highlight w:val="green"/>
        </w:rPr>
        <w:t>correct</w:t>
      </w:r>
      <w:r w:rsidRPr="00DF4A45">
        <w:rPr>
          <w:rStyle w:val="Emphasis"/>
        </w:rPr>
        <w:t xml:space="preserve"> one</w:t>
      </w:r>
      <w:r w:rsidRPr="00DF4A45">
        <w:t xml:space="preserve">, </w:t>
      </w:r>
      <w:r w:rsidRPr="00B33B69">
        <w:rPr>
          <w:rStyle w:val="Emphasis"/>
          <w:highlight w:val="green"/>
        </w:rPr>
        <w:t>and</w:t>
      </w:r>
      <w:r w:rsidRPr="00DF4A45">
        <w:rPr>
          <w:rStyle w:val="Emphasis"/>
        </w:rPr>
        <w:t xml:space="preserve"> a </w:t>
      </w:r>
      <w:r w:rsidRPr="00B33B69">
        <w:rPr>
          <w:rStyle w:val="Emphasis"/>
          <w:highlight w:val="green"/>
        </w:rPr>
        <w:t>struggle for recognition</w:t>
      </w:r>
      <w:r w:rsidRPr="00DF4A45">
        <w:t xml:space="preserve">, all key spheres for ontological security. As a party to zero-sum </w:t>
      </w:r>
      <w:proofErr w:type="spellStart"/>
      <w:r w:rsidRPr="00DF4A45">
        <w:t>confict</w:t>
      </w:r>
      <w:proofErr w:type="spellEnd"/>
      <w:r w:rsidRPr="00DF4A45">
        <w:t xml:space="preserve">, South Korea should face the same ontological insecurity previously </w:t>
      </w:r>
      <w:proofErr w:type="spellStart"/>
      <w:r w:rsidRPr="00DF4A45">
        <w:t>identifed</w:t>
      </w:r>
      <w:proofErr w:type="spellEnd"/>
      <w:r w:rsidRPr="00DF4A45">
        <w:t xml:space="preserve"> upon embarking on a peace process. Indeed, there was persistent </w:t>
      </w:r>
      <w:r w:rsidRPr="00B33B69">
        <w:rPr>
          <w:rStyle w:val="Emphasis"/>
          <w:highlight w:val="green"/>
        </w:rPr>
        <w:t>refusal to acknowledge</w:t>
      </w:r>
      <w:r w:rsidRPr="00DF4A45">
        <w:rPr>
          <w:rStyle w:val="Emphasis"/>
        </w:rPr>
        <w:t xml:space="preserve"> </w:t>
      </w:r>
      <w:r w:rsidRPr="00B33B69">
        <w:rPr>
          <w:rStyle w:val="Emphasis"/>
          <w:highlight w:val="green"/>
        </w:rPr>
        <w:t>North Korea</w:t>
      </w:r>
      <w:r w:rsidRPr="00DF4A45">
        <w:rPr>
          <w:rStyle w:val="Emphasis"/>
        </w:rPr>
        <w:t xml:space="preserve"> </w:t>
      </w:r>
      <w:r w:rsidRPr="00B33B69">
        <w:rPr>
          <w:rStyle w:val="Emphasis"/>
          <w:highlight w:val="green"/>
        </w:rPr>
        <w:t>or consider</w:t>
      </w:r>
      <w:r w:rsidRPr="00DF4A45">
        <w:rPr>
          <w:rStyle w:val="Emphasis"/>
        </w:rPr>
        <w:t xml:space="preserve"> a </w:t>
      </w:r>
      <w:r w:rsidRPr="00B33B69">
        <w:rPr>
          <w:rStyle w:val="Emphasis"/>
          <w:highlight w:val="green"/>
        </w:rPr>
        <w:t>peaceful reformulation</w:t>
      </w:r>
      <w:r w:rsidRPr="00DF4A45">
        <w:rPr>
          <w:rStyle w:val="Emphasis"/>
        </w:rPr>
        <w:t xml:space="preserve"> </w:t>
      </w:r>
      <w:r w:rsidRPr="00B33B69">
        <w:rPr>
          <w:rStyle w:val="Emphasis"/>
          <w:highlight w:val="green"/>
        </w:rPr>
        <w:t>of</w:t>
      </w:r>
      <w:r w:rsidRPr="00DF4A45">
        <w:rPr>
          <w:rStyle w:val="Emphasis"/>
        </w:rPr>
        <w:t xml:space="preserve"> inter-Korean </w:t>
      </w:r>
      <w:r w:rsidRPr="00B33B69">
        <w:rPr>
          <w:rStyle w:val="Emphasis"/>
          <w:highlight w:val="green"/>
        </w:rPr>
        <w:t>relations</w:t>
      </w:r>
      <w:r w:rsidRPr="00DF4A45">
        <w:rPr>
          <w:rStyle w:val="Emphasis"/>
        </w:rPr>
        <w:t xml:space="preserve"> for the </w:t>
      </w:r>
      <w:proofErr w:type="spellStart"/>
      <w:r w:rsidRPr="00DF4A45">
        <w:rPr>
          <w:rStyle w:val="Emphasis"/>
        </w:rPr>
        <w:t>frst</w:t>
      </w:r>
      <w:proofErr w:type="spellEnd"/>
      <w:r w:rsidRPr="00DF4A45">
        <w:rPr>
          <w:rStyle w:val="Emphasis"/>
        </w:rPr>
        <w:t xml:space="preserve"> forty years of South Korea’s existence</w:t>
      </w:r>
      <w:r w:rsidRPr="00DF4A45">
        <w:t xml:space="preserve">. As a divided state, </w:t>
      </w:r>
      <w:r w:rsidRPr="00DF4A45">
        <w:rPr>
          <w:rStyle w:val="Emphasis"/>
        </w:rPr>
        <w:t xml:space="preserve">binary </w:t>
      </w:r>
      <w:r w:rsidRPr="00B33B69">
        <w:rPr>
          <w:rStyle w:val="Emphasis"/>
          <w:highlight w:val="green"/>
        </w:rPr>
        <w:t>oppositions</w:t>
      </w:r>
      <w:r w:rsidRPr="00DF4A45">
        <w:rPr>
          <w:rStyle w:val="Emphasis"/>
        </w:rPr>
        <w:t xml:space="preserve"> </w:t>
      </w:r>
      <w:r w:rsidRPr="00B33B69">
        <w:rPr>
          <w:rStyle w:val="Emphasis"/>
          <w:highlight w:val="green"/>
        </w:rPr>
        <w:t>of</w:t>
      </w:r>
      <w:r w:rsidRPr="00DF4A45">
        <w:t xml:space="preserve"> ‘</w:t>
      </w:r>
      <w:r w:rsidRPr="00B33B69">
        <w:rPr>
          <w:rStyle w:val="Emphasis"/>
          <w:highlight w:val="green"/>
        </w:rPr>
        <w:t>us</w:t>
      </w:r>
      <w:r w:rsidRPr="00DF4A45">
        <w:t xml:space="preserve">’ </w:t>
      </w:r>
      <w:r w:rsidRPr="00B33B69">
        <w:rPr>
          <w:rStyle w:val="Emphasis"/>
          <w:highlight w:val="green"/>
        </w:rPr>
        <w:t>and</w:t>
      </w:r>
      <w:r w:rsidRPr="00DF4A45">
        <w:t xml:space="preserve"> ‘</w:t>
      </w:r>
      <w:r w:rsidRPr="00B33B69">
        <w:rPr>
          <w:rStyle w:val="Emphasis"/>
          <w:highlight w:val="green"/>
        </w:rPr>
        <w:t>them</w:t>
      </w:r>
      <w:r w:rsidRPr="00DF4A45">
        <w:t xml:space="preserve">’ </w:t>
      </w:r>
      <w:r w:rsidRPr="00DF4A45">
        <w:rPr>
          <w:rStyle w:val="Emphasis"/>
        </w:rPr>
        <w:t xml:space="preserve">created by espoused nationalism </w:t>
      </w:r>
      <w:r w:rsidRPr="00B33B69">
        <w:rPr>
          <w:rStyle w:val="Emphasis"/>
          <w:highlight w:val="green"/>
        </w:rPr>
        <w:t>led</w:t>
      </w:r>
      <w:r w:rsidRPr="00DF4A45">
        <w:rPr>
          <w:rStyle w:val="Emphasis"/>
        </w:rPr>
        <w:t xml:space="preserve"> </w:t>
      </w:r>
      <w:r w:rsidRPr="00B33B69">
        <w:rPr>
          <w:rStyle w:val="Emphasis"/>
          <w:highlight w:val="green"/>
        </w:rPr>
        <w:t>to</w:t>
      </w:r>
      <w:r w:rsidRPr="00DF4A45">
        <w:rPr>
          <w:rStyle w:val="Emphasis"/>
        </w:rPr>
        <w:t xml:space="preserve"> a high possibility of </w:t>
      </w:r>
      <w:r w:rsidRPr="00B33B69">
        <w:rPr>
          <w:rStyle w:val="Emphasis"/>
          <w:highlight w:val="green"/>
        </w:rPr>
        <w:t>excluding</w:t>
      </w:r>
      <w:r w:rsidRPr="00DF4A45">
        <w:rPr>
          <w:rStyle w:val="Emphasis"/>
        </w:rPr>
        <w:t xml:space="preserve"> </w:t>
      </w:r>
      <w:r w:rsidRPr="00B33B69">
        <w:rPr>
          <w:rStyle w:val="Emphasis"/>
          <w:highlight w:val="green"/>
        </w:rPr>
        <w:t>the Northern other from</w:t>
      </w:r>
      <w:r w:rsidRPr="00DF4A45">
        <w:rPr>
          <w:rStyle w:val="Emphasis"/>
        </w:rPr>
        <w:t xml:space="preserve"> the </w:t>
      </w:r>
      <w:r w:rsidRPr="00B33B69">
        <w:rPr>
          <w:rStyle w:val="Emphasis"/>
          <w:highlight w:val="green"/>
        </w:rPr>
        <w:t>conception of self</w:t>
      </w:r>
      <w:r w:rsidRPr="00DF4A45">
        <w:rPr>
          <w:rStyle w:val="Emphasis"/>
        </w:rPr>
        <w:t>-identity</w:t>
      </w:r>
      <w:r w:rsidRPr="00DF4A45">
        <w:t xml:space="preserve"> (Koo 2012). Nevertheless, the case demonstrates, amidst high and low moments, the embarkation on a peace process and the tentative transition of the other away from enemy over several years, overcoming the ontological insecurity hurdle of initiating a peace process. The Korean case </w:t>
      </w:r>
      <w:r w:rsidRPr="00DF4A45">
        <w:rPr>
          <w:rStyle w:val="Emphasis"/>
        </w:rPr>
        <w:t xml:space="preserve">enhances our knowledge of how ontological security impacts </w:t>
      </w:r>
      <w:proofErr w:type="spellStart"/>
      <w:r w:rsidRPr="00DF4A45">
        <w:rPr>
          <w:rStyle w:val="Emphasis"/>
        </w:rPr>
        <w:t>diferent</w:t>
      </w:r>
      <w:proofErr w:type="spellEnd"/>
      <w:r w:rsidRPr="00DF4A45">
        <w:rPr>
          <w:rStyle w:val="Emphasis"/>
        </w:rPr>
        <w:t xml:space="preserve"> groups within a society that are not merely recipients of</w:t>
      </w:r>
      <w:r w:rsidRPr="00DF4A45">
        <w:t xml:space="preserve">, </w:t>
      </w:r>
      <w:r w:rsidRPr="00DF4A45">
        <w:rPr>
          <w:rStyle w:val="Emphasis"/>
        </w:rPr>
        <w:t>but continuously interact with</w:t>
      </w:r>
      <w:r w:rsidRPr="00DF4A45">
        <w:t xml:space="preserve">, </w:t>
      </w:r>
      <w:r w:rsidRPr="00DF4A45">
        <w:rPr>
          <w:rStyle w:val="Emphasis"/>
        </w:rPr>
        <w:t>the state’s peace narratives</w:t>
      </w:r>
      <w:r w:rsidRPr="00DF4A45">
        <w:t>.</w:t>
      </w:r>
    </w:p>
    <w:p w14:paraId="5F2DEEE8" w14:textId="77777777" w:rsidR="004E09AE" w:rsidRPr="00DF4A45" w:rsidRDefault="004E09AE" w:rsidP="004E09AE">
      <w:r w:rsidRPr="00DF4A45">
        <w:t>The article continues by outlining ontological insecurity explanations regarding peace process failures and then presenting a language games analytical framework to assess whether a peace narrative supports or hinders ontological security. Thereafter, the article explores these concepts through the case study.</w:t>
      </w:r>
    </w:p>
    <w:p w14:paraId="0033206A" w14:textId="77777777" w:rsidR="004E09AE" w:rsidRPr="00DF4A45" w:rsidRDefault="004E09AE" w:rsidP="004E09AE">
      <w:r w:rsidRPr="00DF4A45">
        <w:t>Ontological security and language games of peace</w:t>
      </w:r>
    </w:p>
    <w:p w14:paraId="446F25B9" w14:textId="77777777" w:rsidR="004E09AE" w:rsidRPr="00DF4A45" w:rsidRDefault="004E09AE" w:rsidP="004E09AE">
      <w:r w:rsidRPr="00B33B69">
        <w:rPr>
          <w:rStyle w:val="Emphasis"/>
          <w:highlight w:val="green"/>
        </w:rPr>
        <w:t>Ontological security</w:t>
      </w:r>
      <w:r w:rsidRPr="00DF4A45">
        <w:t xml:space="preserve"> has been </w:t>
      </w:r>
      <w:proofErr w:type="spellStart"/>
      <w:r w:rsidRPr="00DF4A45">
        <w:t>defned</w:t>
      </w:r>
      <w:proofErr w:type="spellEnd"/>
      <w:r w:rsidRPr="00DF4A45">
        <w:t xml:space="preserve"> as ‘</w:t>
      </w:r>
      <w:r w:rsidRPr="00B33B69">
        <w:rPr>
          <w:rStyle w:val="Emphasis"/>
          <w:highlight w:val="green"/>
        </w:rPr>
        <w:t>security</w:t>
      </w:r>
      <w:r w:rsidRPr="00DF4A45">
        <w:rPr>
          <w:rStyle w:val="Emphasis"/>
        </w:rPr>
        <w:t xml:space="preserve"> </w:t>
      </w:r>
      <w:r w:rsidRPr="00B33B69">
        <w:rPr>
          <w:rStyle w:val="Emphasis"/>
          <w:highlight w:val="green"/>
        </w:rPr>
        <w:t>not of the body</w:t>
      </w:r>
      <w:r w:rsidRPr="00DF4A45">
        <w:rPr>
          <w:rStyle w:val="Emphasis"/>
        </w:rPr>
        <w:t xml:space="preserve"> </w:t>
      </w:r>
      <w:r w:rsidRPr="00B33B69">
        <w:rPr>
          <w:rStyle w:val="Emphasis"/>
          <w:highlight w:val="green"/>
        </w:rPr>
        <w:t>but</w:t>
      </w:r>
      <w:r w:rsidRPr="00DF4A45">
        <w:rPr>
          <w:rStyle w:val="Emphasis"/>
        </w:rPr>
        <w:t xml:space="preserve"> of the self, the subjective sense </w:t>
      </w:r>
      <w:r w:rsidRPr="00B33B69">
        <w:rPr>
          <w:rStyle w:val="Emphasis"/>
          <w:highlight w:val="green"/>
        </w:rPr>
        <w:t>of who one is</w:t>
      </w:r>
      <w:r w:rsidRPr="00DF4A45">
        <w:t xml:space="preserve">’ (Mitzen 2006: 344). </w:t>
      </w:r>
      <w:r w:rsidRPr="00DF4A45">
        <w:rPr>
          <w:rStyle w:val="Emphasis"/>
        </w:rPr>
        <w:t xml:space="preserve">The concept of ontological security pertains that </w:t>
      </w:r>
      <w:r w:rsidRPr="00B33B69">
        <w:rPr>
          <w:rStyle w:val="Emphasis"/>
          <w:highlight w:val="green"/>
        </w:rPr>
        <w:t>to function in a</w:t>
      </w:r>
      <w:r w:rsidRPr="00DF4A45">
        <w:rPr>
          <w:rStyle w:val="Emphasis"/>
        </w:rPr>
        <w:t xml:space="preserve"> chaotic </w:t>
      </w:r>
      <w:r w:rsidRPr="00B33B69">
        <w:rPr>
          <w:rStyle w:val="Emphasis"/>
          <w:highlight w:val="green"/>
        </w:rPr>
        <w:t>world of unknowns</w:t>
      </w:r>
      <w:r w:rsidRPr="00DF4A45">
        <w:t xml:space="preserve">, </w:t>
      </w:r>
      <w:r w:rsidRPr="00B33B69">
        <w:rPr>
          <w:rStyle w:val="Emphasis"/>
          <w:highlight w:val="green"/>
        </w:rPr>
        <w:t>actors</w:t>
      </w:r>
      <w:r w:rsidRPr="00DF4A45">
        <w:rPr>
          <w:rStyle w:val="Emphasis"/>
        </w:rPr>
        <w:t xml:space="preserve"> are driven to </w:t>
      </w:r>
      <w:r w:rsidRPr="00B33B69">
        <w:rPr>
          <w:rStyle w:val="Emphasis"/>
          <w:highlight w:val="green"/>
        </w:rPr>
        <w:t>construct</w:t>
      </w:r>
      <w:r w:rsidRPr="00DF4A45">
        <w:rPr>
          <w:rStyle w:val="Emphasis"/>
        </w:rPr>
        <w:t xml:space="preserve"> and preserve a consistent </w:t>
      </w:r>
      <w:r w:rsidRPr="00B33B69">
        <w:rPr>
          <w:rStyle w:val="Emphasis"/>
          <w:highlight w:val="green"/>
        </w:rPr>
        <w:t>understanding</w:t>
      </w:r>
      <w:r w:rsidRPr="00DF4A45">
        <w:rPr>
          <w:rStyle w:val="Emphasis"/>
        </w:rPr>
        <w:t xml:space="preserve"> of the world </w:t>
      </w:r>
      <w:r w:rsidRPr="00B33B69">
        <w:rPr>
          <w:rStyle w:val="Emphasis"/>
          <w:highlight w:val="green"/>
        </w:rPr>
        <w:t>and a secure</w:t>
      </w:r>
      <w:r w:rsidRPr="00DF4A45">
        <w:rPr>
          <w:rStyle w:val="Emphasis"/>
        </w:rPr>
        <w:t xml:space="preserve"> </w:t>
      </w:r>
      <w:r w:rsidRPr="00B33B69">
        <w:rPr>
          <w:rStyle w:val="Emphasis"/>
          <w:highlight w:val="green"/>
        </w:rPr>
        <w:t>perception</w:t>
      </w:r>
      <w:r w:rsidRPr="00DF4A45">
        <w:rPr>
          <w:rStyle w:val="Emphasis"/>
        </w:rPr>
        <w:t xml:space="preserve"> </w:t>
      </w:r>
      <w:r w:rsidRPr="00B33B69">
        <w:rPr>
          <w:rStyle w:val="Emphasis"/>
          <w:highlight w:val="green"/>
        </w:rPr>
        <w:t>of their place</w:t>
      </w:r>
      <w:r w:rsidRPr="00DF4A45">
        <w:rPr>
          <w:rStyle w:val="Emphasis"/>
        </w:rPr>
        <w:t xml:space="preserve"> in it</w:t>
      </w:r>
      <w:r w:rsidRPr="00DF4A45">
        <w:t xml:space="preserve">. </w:t>
      </w:r>
      <w:r w:rsidRPr="00DF4A45">
        <w:rPr>
          <w:rStyle w:val="Emphasis"/>
        </w:rPr>
        <w:t>Maintaining a stable identity</w:t>
      </w:r>
      <w:r w:rsidRPr="00DF4A45">
        <w:t xml:space="preserve">, knowing where one is from and where one is going expressed via a cohesive biographical narrative, </w:t>
      </w:r>
      <w:r w:rsidRPr="00DF4A45">
        <w:rPr>
          <w:rStyle w:val="Emphasis"/>
        </w:rPr>
        <w:t xml:space="preserve">is an important tool </w:t>
      </w:r>
      <w:r w:rsidRPr="00B33B69">
        <w:rPr>
          <w:rStyle w:val="Emphasis"/>
          <w:highlight w:val="green"/>
        </w:rPr>
        <w:t>to keep ontological anxiety</w:t>
      </w:r>
      <w:r w:rsidRPr="00DF4A45">
        <w:t xml:space="preserve">, </w:t>
      </w:r>
      <w:r w:rsidRPr="00DF4A45">
        <w:rPr>
          <w:rStyle w:val="Emphasis"/>
        </w:rPr>
        <w:t>which threatens notions of stability</w:t>
      </w:r>
      <w:r w:rsidRPr="00DF4A45">
        <w:t xml:space="preserve">, </w:t>
      </w:r>
      <w:r w:rsidRPr="00B33B69">
        <w:rPr>
          <w:rStyle w:val="Emphasis"/>
          <w:highlight w:val="green"/>
        </w:rPr>
        <w:t>in check</w:t>
      </w:r>
      <w:r w:rsidRPr="00B33B69">
        <w:rPr>
          <w:highlight w:val="green"/>
        </w:rPr>
        <w:t>.</w:t>
      </w:r>
      <w:r w:rsidRPr="00DF4A45">
        <w:t xml:space="preserve"> A stable identity furthermore </w:t>
      </w:r>
      <w:r w:rsidRPr="00B33B69">
        <w:rPr>
          <w:rStyle w:val="Emphasis"/>
          <w:highlight w:val="green"/>
        </w:rPr>
        <w:t>provides predictability and control</w:t>
      </w:r>
      <w:r w:rsidRPr="00DF4A45">
        <w:t xml:space="preserve">, buttressed through routines, </w:t>
      </w:r>
      <w:r w:rsidRPr="00DF4A45">
        <w:rPr>
          <w:rStyle w:val="Emphasis"/>
        </w:rPr>
        <w:t>which facilitates agency</w:t>
      </w:r>
      <w:r w:rsidRPr="00DF4A45">
        <w:t xml:space="preserve">. However, I assume that subjectivity is not bestowed upon actors and an essential identity does not exist. Rather, concurring with Browning and </w:t>
      </w:r>
      <w:proofErr w:type="spellStart"/>
      <w:r w:rsidRPr="00DF4A45">
        <w:t>Joenniemi</w:t>
      </w:r>
      <w:proofErr w:type="spellEnd"/>
      <w:r w:rsidRPr="00DF4A45">
        <w:t xml:space="preserve"> (2017), I </w:t>
      </w:r>
      <w:proofErr w:type="spellStart"/>
      <w:r w:rsidRPr="00DF4A45">
        <w:t>emphasise</w:t>
      </w:r>
      <w:proofErr w:type="spellEnd"/>
      <w:r w:rsidRPr="00DF4A45">
        <w:t xml:space="preserve"> that subjectivity claims are beholden to performatively meeting contextually relevant criteria, and the creation of a seemingly stable identity requires repeated articulation. </w:t>
      </w:r>
      <w:r w:rsidRPr="00DF4A45">
        <w:rPr>
          <w:rStyle w:val="Emphasis"/>
        </w:rPr>
        <w:t>Continuously articulating and gaining recognition of existence and distinctiveness</w:t>
      </w:r>
      <w:r w:rsidRPr="00DF4A45">
        <w:t xml:space="preserve">, which situates and maintains actors’ place in the world, </w:t>
      </w:r>
      <w:r w:rsidRPr="00DF4A45">
        <w:rPr>
          <w:rStyle w:val="Emphasis"/>
        </w:rPr>
        <w:t>is therefore key to ontological security</w:t>
      </w:r>
      <w:r w:rsidRPr="00DF4A45">
        <w:t>.</w:t>
      </w:r>
    </w:p>
    <w:p w14:paraId="77071248" w14:textId="77777777" w:rsidR="004E09AE" w:rsidRPr="00DF4A45" w:rsidRDefault="004E09AE" w:rsidP="004E09AE">
      <w:r w:rsidRPr="00DF4A45">
        <w:t xml:space="preserve">I build upon others that suggest a somewhat fluid understanding of ontological security, agreeing that emphasis on stability can lead to a misunderstanding that ontological security is static, whereby states are locked into particular courses of action, striving to achieve or return to a </w:t>
      </w:r>
      <w:proofErr w:type="spellStart"/>
      <w:r w:rsidRPr="00DF4A45">
        <w:t>fxed</w:t>
      </w:r>
      <w:proofErr w:type="spellEnd"/>
      <w:r w:rsidRPr="00DF4A45">
        <w:t xml:space="preserve"> outcome (</w:t>
      </w:r>
      <w:proofErr w:type="spellStart"/>
      <w:r w:rsidRPr="00DF4A45">
        <w:t>Bachleitner</w:t>
      </w:r>
      <w:proofErr w:type="spellEnd"/>
      <w:r w:rsidRPr="00DF4A45">
        <w:t xml:space="preserve"> 2023). As Untalan (2020) cautions, excessive focus on stability means ontological security-based analysis can appear to explain persistent antagonistic relations rather than question them. The</w:t>
      </w:r>
    </w:p>
    <w:p w14:paraId="655547D8" w14:textId="77777777" w:rsidR="004E09AE" w:rsidRPr="00DF4A45" w:rsidRDefault="004E09AE" w:rsidP="004E09AE">
      <w:r w:rsidRPr="00DF4A45">
        <w:t xml:space="preserve">aspiration to achieve identity-related stability can go too far. What is needed on occasion is not an ability to uphold stability and defend the prevailing state of </w:t>
      </w:r>
      <w:proofErr w:type="spellStart"/>
      <w:r w:rsidRPr="00DF4A45">
        <w:t>afairs</w:t>
      </w:r>
      <w:proofErr w:type="spellEnd"/>
      <w:r w:rsidRPr="00DF4A45">
        <w:t xml:space="preserve">, but the ability to cope with change… as such, claims to </w:t>
      </w:r>
      <w:proofErr w:type="spellStart"/>
      <w:r w:rsidRPr="00DF4A45">
        <w:t>specifc</w:t>
      </w:r>
      <w:proofErr w:type="spellEnd"/>
      <w:r w:rsidRPr="00DF4A45">
        <w:t xml:space="preserve"> identities are simply one mechanism by which actors may seek to locate themselves and routinise their relationships with the world. (Browning and </w:t>
      </w:r>
      <w:proofErr w:type="spellStart"/>
      <w:r w:rsidRPr="00DF4A45">
        <w:t>Joenniemi</w:t>
      </w:r>
      <w:proofErr w:type="spellEnd"/>
      <w:r w:rsidRPr="00DF4A45">
        <w:t xml:space="preserve"> 2017: 35)</w:t>
      </w:r>
    </w:p>
    <w:p w14:paraId="13B214B2" w14:textId="77777777" w:rsidR="004E09AE" w:rsidRPr="00DF4A45" w:rsidRDefault="004E09AE" w:rsidP="004E09AE">
      <w:r w:rsidRPr="00DF4A45">
        <w:t xml:space="preserve">Adherence to self-conceptions of identity is achieved through narratives which </w:t>
      </w:r>
      <w:r w:rsidRPr="00B33B69">
        <w:rPr>
          <w:rStyle w:val="Emphasis"/>
          <w:highlight w:val="green"/>
        </w:rPr>
        <w:t xml:space="preserve">provide </w:t>
      </w:r>
      <w:proofErr w:type="spellStart"/>
      <w:r w:rsidRPr="00B33B69">
        <w:rPr>
          <w:rStyle w:val="Emphasis"/>
          <w:highlight w:val="green"/>
        </w:rPr>
        <w:t>justifcation</w:t>
      </w:r>
      <w:proofErr w:type="spellEnd"/>
      <w:r w:rsidRPr="00B33B69">
        <w:rPr>
          <w:rStyle w:val="Emphasis"/>
          <w:highlight w:val="green"/>
        </w:rPr>
        <w:t xml:space="preserve"> for how actors act</w:t>
      </w:r>
      <w:r w:rsidRPr="00DF4A45">
        <w:t xml:space="preserve"> (Subotić 2016). However, narratives also need to be </w:t>
      </w:r>
      <w:proofErr w:type="spellStart"/>
      <w:r w:rsidRPr="00DF4A45">
        <w:t>fexible</w:t>
      </w:r>
      <w:proofErr w:type="spellEnd"/>
      <w:r w:rsidRPr="00DF4A45">
        <w:t xml:space="preserve">. Giddens (1991: 54) </w:t>
      </w:r>
      <w:proofErr w:type="spellStart"/>
      <w:r w:rsidRPr="00B33B69">
        <w:rPr>
          <w:rStyle w:val="Emphasis"/>
          <w:highlight w:val="green"/>
        </w:rPr>
        <w:t>emphasised</w:t>
      </w:r>
      <w:proofErr w:type="spellEnd"/>
      <w:r w:rsidRPr="00DF4A45">
        <w:rPr>
          <w:rStyle w:val="Emphasis"/>
        </w:rPr>
        <w:t xml:space="preserve"> that </w:t>
      </w:r>
      <w:r w:rsidRPr="00B33B69">
        <w:rPr>
          <w:rStyle w:val="Emphasis"/>
          <w:highlight w:val="green"/>
        </w:rPr>
        <w:t>narratives</w:t>
      </w:r>
      <w:r w:rsidRPr="00DF4A45">
        <w:rPr>
          <w:rStyle w:val="Emphasis"/>
        </w:rPr>
        <w:t xml:space="preserve"> ‘must </w:t>
      </w:r>
      <w:r w:rsidRPr="00B33B69">
        <w:rPr>
          <w:rStyle w:val="Emphasis"/>
          <w:highlight w:val="green"/>
        </w:rPr>
        <w:t>continually integrate events</w:t>
      </w:r>
      <w:r w:rsidRPr="00DF4A45">
        <w:rPr>
          <w:rStyle w:val="Emphasis"/>
        </w:rPr>
        <w:t xml:space="preserve"> which occur in the external world and sort them </w:t>
      </w:r>
      <w:r w:rsidRPr="00B33B69">
        <w:rPr>
          <w:rStyle w:val="Emphasis"/>
          <w:highlight w:val="green"/>
        </w:rPr>
        <w:t>into the ongoing</w:t>
      </w:r>
      <w:r w:rsidRPr="00DF4A45">
        <w:rPr>
          <w:rStyle w:val="Emphasis"/>
        </w:rPr>
        <w:t xml:space="preserve"> “</w:t>
      </w:r>
      <w:r w:rsidRPr="00B33B69">
        <w:rPr>
          <w:rStyle w:val="Emphasis"/>
          <w:highlight w:val="green"/>
        </w:rPr>
        <w:t>story</w:t>
      </w:r>
      <w:r w:rsidRPr="00DF4A45">
        <w:rPr>
          <w:rStyle w:val="Emphasis"/>
        </w:rPr>
        <w:t xml:space="preserve">” </w:t>
      </w:r>
      <w:r w:rsidRPr="00B33B69">
        <w:rPr>
          <w:rStyle w:val="Emphasis"/>
          <w:highlight w:val="green"/>
        </w:rPr>
        <w:t>about the sel</w:t>
      </w:r>
      <w:r w:rsidRPr="00DF4A45">
        <w:rPr>
          <w:rStyle w:val="Emphasis"/>
        </w:rPr>
        <w:t>f’</w:t>
      </w:r>
      <w:r w:rsidRPr="00DF4A45">
        <w:t xml:space="preserve">. I focus on narratives within a state not only due to their importance in sustaining intractable </w:t>
      </w:r>
      <w:proofErr w:type="spellStart"/>
      <w:r w:rsidRPr="00DF4A45">
        <w:t>conficts</w:t>
      </w:r>
      <w:proofErr w:type="spellEnd"/>
      <w:r w:rsidRPr="00DF4A45">
        <w:t xml:space="preserve">, but also because actors </w:t>
      </w:r>
      <w:r w:rsidRPr="00DF4A45">
        <w:rPr>
          <w:rStyle w:val="Emphasis"/>
        </w:rPr>
        <w:t xml:space="preserve">use language to create meaning and contest one another’s narratives </w:t>
      </w:r>
      <w:r w:rsidRPr="00B33B69">
        <w:rPr>
          <w:rStyle w:val="Emphasis"/>
          <w:highlight w:val="green"/>
        </w:rPr>
        <w:t>in</w:t>
      </w:r>
      <w:r w:rsidRPr="00DF4A45">
        <w:rPr>
          <w:rStyle w:val="Emphasis"/>
        </w:rPr>
        <w:t xml:space="preserve"> a </w:t>
      </w:r>
      <w:r w:rsidRPr="00B33B69">
        <w:rPr>
          <w:rStyle w:val="Emphasis"/>
          <w:highlight w:val="green"/>
        </w:rPr>
        <w:t>bid for</w:t>
      </w:r>
      <w:r w:rsidRPr="00DF4A45">
        <w:rPr>
          <w:rStyle w:val="Emphasis"/>
        </w:rPr>
        <w:t xml:space="preserve"> their </w:t>
      </w:r>
      <w:r w:rsidRPr="00B33B69">
        <w:rPr>
          <w:rStyle w:val="Emphasis"/>
          <w:highlight w:val="green"/>
        </w:rPr>
        <w:t>construction of the world to</w:t>
      </w:r>
      <w:r w:rsidRPr="00DF4A45">
        <w:rPr>
          <w:rStyle w:val="Emphasis"/>
        </w:rPr>
        <w:t xml:space="preserve"> </w:t>
      </w:r>
      <w:r w:rsidRPr="00B33B69">
        <w:rPr>
          <w:rStyle w:val="Emphasis"/>
          <w:highlight w:val="green"/>
        </w:rPr>
        <w:t>become dominant</w:t>
      </w:r>
      <w:r w:rsidRPr="00DF4A45">
        <w:rPr>
          <w:rStyle w:val="Emphasis"/>
        </w:rPr>
        <w:t>.</w:t>
      </w:r>
    </w:p>
    <w:p w14:paraId="31D0A15E" w14:textId="77777777" w:rsidR="004E09AE" w:rsidRPr="00DF4A45" w:rsidRDefault="004E09AE" w:rsidP="004E09AE">
      <w:pPr>
        <w:pStyle w:val="Heading4"/>
      </w:pPr>
      <w:r w:rsidRPr="00DF4A45">
        <w:t xml:space="preserve">Depiction of North Korea as an ‘existential threat’ based on Kim’s brutality or threat of nuclear weapons </w:t>
      </w:r>
      <w:r w:rsidRPr="00DF4A45">
        <w:rPr>
          <w:u w:val="single"/>
        </w:rPr>
        <w:t>legitimizes</w:t>
      </w:r>
      <w:r w:rsidRPr="00DF4A45">
        <w:t xml:space="preserve"> escalatory behavior. It’s </w:t>
      </w:r>
      <w:r w:rsidRPr="00DF4A45">
        <w:rPr>
          <w:u w:val="single"/>
        </w:rPr>
        <w:t>empirically</w:t>
      </w:r>
      <w:r w:rsidRPr="00DF4A45">
        <w:t xml:space="preserve"> proven. </w:t>
      </w:r>
    </w:p>
    <w:p w14:paraId="2BCB6F89" w14:textId="77777777" w:rsidR="004E09AE" w:rsidRPr="00DF4A45" w:rsidRDefault="004E09AE" w:rsidP="004E09AE">
      <w:r w:rsidRPr="00DF4A45">
        <w:t xml:space="preserve">Tayyar </w:t>
      </w:r>
      <w:r w:rsidRPr="00DF4A45">
        <w:rPr>
          <w:rStyle w:val="Style13ptBold"/>
        </w:rPr>
        <w:t xml:space="preserve">Arı </w:t>
      </w:r>
      <w:r w:rsidRPr="00DF4A45">
        <w:rPr>
          <w:rStyle w:val="Style13ptBold"/>
          <w:b w:val="0"/>
          <w:bCs w:val="0"/>
        </w:rPr>
        <w:t>(Aw-</w:t>
      </w:r>
      <w:proofErr w:type="spellStart"/>
      <w:r w:rsidRPr="00DF4A45">
        <w:rPr>
          <w:rStyle w:val="Style13ptBold"/>
          <w:b w:val="0"/>
          <w:bCs w:val="0"/>
        </w:rPr>
        <w:t>ril</w:t>
      </w:r>
      <w:proofErr w:type="spellEnd"/>
      <w:r w:rsidRPr="00DF4A45">
        <w:rPr>
          <w:rStyle w:val="Style13ptBold"/>
          <w:b w:val="0"/>
          <w:bCs w:val="0"/>
        </w:rPr>
        <w:t xml:space="preserve">) </w:t>
      </w:r>
      <w:r w:rsidRPr="00DF4A45">
        <w:rPr>
          <w:rStyle w:val="Style13ptBold"/>
        </w:rPr>
        <w:t>and</w:t>
      </w:r>
      <w:r w:rsidRPr="00DF4A45">
        <w:t xml:space="preserve"> Özge Gökçen </w:t>
      </w:r>
      <w:proofErr w:type="spellStart"/>
      <w:r w:rsidRPr="00DF4A45">
        <w:rPr>
          <w:rStyle w:val="Style13ptBold"/>
        </w:rPr>
        <w:t>Çetindişli</w:t>
      </w:r>
      <w:proofErr w:type="spellEnd"/>
      <w:r w:rsidRPr="00DF4A45">
        <w:rPr>
          <w:rStyle w:val="Style13ptBold"/>
        </w:rPr>
        <w:t xml:space="preserve"> </w:t>
      </w:r>
      <w:r w:rsidRPr="00DF4A45">
        <w:rPr>
          <w:rStyle w:val="Style13ptBold"/>
          <w:b w:val="0"/>
          <w:bCs w:val="0"/>
        </w:rPr>
        <w:t>(Chet-in-</w:t>
      </w:r>
      <w:proofErr w:type="spellStart"/>
      <w:r w:rsidRPr="00DF4A45">
        <w:rPr>
          <w:rStyle w:val="Style13ptBold"/>
          <w:b w:val="0"/>
          <w:bCs w:val="0"/>
        </w:rPr>
        <w:t>Dij</w:t>
      </w:r>
      <w:proofErr w:type="spellEnd"/>
      <w:r w:rsidRPr="00DF4A45">
        <w:rPr>
          <w:rStyle w:val="Style13ptBold"/>
          <w:b w:val="0"/>
          <w:bCs w:val="0"/>
        </w:rPr>
        <w:t>-lee)</w:t>
      </w:r>
      <w:r w:rsidRPr="00DF4A45">
        <w:t xml:space="preserve"> 2-21-20</w:t>
      </w:r>
      <w:r w:rsidRPr="00DF4A45">
        <w:rPr>
          <w:rStyle w:val="Style13ptBold"/>
        </w:rPr>
        <w:t>25</w:t>
      </w:r>
      <w:r w:rsidRPr="00DF4A45">
        <w:t xml:space="preserve">, Ari is Prof. Dr., Department of International Relations, Bursa Uludağ University. Özge Gökçen </w:t>
      </w:r>
      <w:proofErr w:type="spellStart"/>
      <w:r w:rsidRPr="00DF4A45">
        <w:t>Çetindişli</w:t>
      </w:r>
      <w:proofErr w:type="spellEnd"/>
      <w:r w:rsidRPr="00DF4A45">
        <w:t xml:space="preserve"> has a PhD and is an independent researcher, “Revisiting Securitization Theory within the context of North Korea: A theoretical analysis of the success of Trump’s policy”, All Azimuth: A Journal of Foreign Policy and Peace, https://dergipark.org.tr/en/pub/allazimuth/issue/90464/1564598</w:t>
      </w:r>
    </w:p>
    <w:p w14:paraId="3682B330" w14:textId="77777777" w:rsidR="004E09AE" w:rsidRPr="00DF4A45" w:rsidRDefault="004E09AE" w:rsidP="004E09AE">
      <w:r w:rsidRPr="00DF4A45">
        <w:t>4. Operationalizing of Securitization Discourse: The Taking of Extraordinary Measures</w:t>
      </w:r>
    </w:p>
    <w:p w14:paraId="4F20F8CD" w14:textId="77777777" w:rsidR="004E09AE" w:rsidRPr="00DF4A45" w:rsidRDefault="004E09AE" w:rsidP="004E09AE">
      <w:r w:rsidRPr="00DF4A45">
        <w:t xml:space="preserve">The execution of emergency measures, representing the translation of securitization discourse into practice, is another crucial aspect examined in the study. As noted above, securitization does not simply occur when an actor labels an issue as an existential threat; this is merely a securitizing move. Instead, “the existence of securitization” only emerges at the point where an engaged audience accepts the speech act. </w:t>
      </w:r>
      <w:r w:rsidRPr="00B33B69">
        <w:rPr>
          <w:rStyle w:val="Emphasis"/>
          <w:highlight w:val="green"/>
        </w:rPr>
        <w:t>Once</w:t>
      </w:r>
      <w:r w:rsidRPr="00DF4A45">
        <w:rPr>
          <w:rStyle w:val="Emphasis"/>
        </w:rPr>
        <w:t xml:space="preserve"> an </w:t>
      </w:r>
      <w:r w:rsidRPr="00B33B69">
        <w:rPr>
          <w:rStyle w:val="Emphasis"/>
          <w:highlight w:val="green"/>
        </w:rPr>
        <w:t>issue</w:t>
      </w:r>
      <w:r w:rsidRPr="00DF4A45">
        <w:rPr>
          <w:rStyle w:val="Emphasis"/>
        </w:rPr>
        <w:t xml:space="preserve"> is </w:t>
      </w:r>
      <w:r w:rsidRPr="00B33B69">
        <w:rPr>
          <w:rStyle w:val="Emphasis"/>
          <w:highlight w:val="green"/>
        </w:rPr>
        <w:t>acquired</w:t>
      </w:r>
      <w:r w:rsidRPr="00DF4A45">
        <w:rPr>
          <w:rStyle w:val="Emphasis"/>
        </w:rPr>
        <w:t xml:space="preserve"> by the audience</w:t>
      </w:r>
      <w:r w:rsidRPr="00DF4A45">
        <w:t xml:space="preserve">, </w:t>
      </w:r>
      <w:r w:rsidRPr="00DF4A45">
        <w:rPr>
          <w:rStyle w:val="Emphasis"/>
        </w:rPr>
        <w:t xml:space="preserve">the </w:t>
      </w:r>
      <w:proofErr w:type="spellStart"/>
      <w:r w:rsidRPr="00B33B69">
        <w:rPr>
          <w:rStyle w:val="Emphasis"/>
          <w:highlight w:val="green"/>
        </w:rPr>
        <w:t>securitizer</w:t>
      </w:r>
      <w:proofErr w:type="spellEnd"/>
      <w:r w:rsidRPr="00DF4A45">
        <w:rPr>
          <w:rStyle w:val="Emphasis"/>
        </w:rPr>
        <w:t xml:space="preserve"> is </w:t>
      </w:r>
      <w:r w:rsidRPr="00B33B69">
        <w:rPr>
          <w:rStyle w:val="Emphasis"/>
          <w:highlight w:val="green"/>
        </w:rPr>
        <w:t>able to take</w:t>
      </w:r>
      <w:r w:rsidRPr="00DF4A45">
        <w:rPr>
          <w:rStyle w:val="Emphasis"/>
        </w:rPr>
        <w:t xml:space="preserve"> </w:t>
      </w:r>
      <w:r w:rsidRPr="00B33B69">
        <w:rPr>
          <w:rStyle w:val="Emphasis"/>
          <w:highlight w:val="green"/>
        </w:rPr>
        <w:t>extraordinary measures</w:t>
      </w:r>
      <w:r w:rsidRPr="00DF4A45">
        <w:rPr>
          <w:rStyle w:val="Emphasis"/>
        </w:rPr>
        <w:t xml:space="preserve"> </w:t>
      </w:r>
      <w:r w:rsidRPr="00B33B69">
        <w:rPr>
          <w:rStyle w:val="Emphasis"/>
          <w:highlight w:val="green"/>
        </w:rPr>
        <w:t>to deal with</w:t>
      </w:r>
      <w:r w:rsidRPr="00DF4A45">
        <w:rPr>
          <w:rStyle w:val="Emphasis"/>
        </w:rPr>
        <w:t xml:space="preserve"> the </w:t>
      </w:r>
      <w:r w:rsidRPr="00B33B69">
        <w:rPr>
          <w:rStyle w:val="Emphasis"/>
          <w:highlight w:val="green"/>
        </w:rPr>
        <w:t>threat</w:t>
      </w:r>
      <w:r w:rsidRPr="00DF4A45">
        <w:t xml:space="preserve">, potentially </w:t>
      </w:r>
      <w:r w:rsidRPr="00B33B69">
        <w:rPr>
          <w:rStyle w:val="Emphasis"/>
          <w:highlight w:val="green"/>
        </w:rPr>
        <w:t>transcending</w:t>
      </w:r>
      <w:r w:rsidRPr="00DF4A45">
        <w:rPr>
          <w:rStyle w:val="Emphasis"/>
        </w:rPr>
        <w:t xml:space="preserve"> established </w:t>
      </w:r>
      <w:r w:rsidRPr="00B33B69">
        <w:rPr>
          <w:rStyle w:val="Emphasis"/>
          <w:highlight w:val="green"/>
        </w:rPr>
        <w:t>norms and</w:t>
      </w:r>
      <w:r w:rsidRPr="00DF4A45">
        <w:rPr>
          <w:rStyle w:val="Emphasis"/>
        </w:rPr>
        <w:t xml:space="preserve"> </w:t>
      </w:r>
      <w:r w:rsidRPr="00B33B69">
        <w:rPr>
          <w:rStyle w:val="Emphasis"/>
          <w:highlight w:val="green"/>
        </w:rPr>
        <w:t>rules</w:t>
      </w:r>
      <w:r w:rsidRPr="00DF4A45">
        <w:t>.</w:t>
      </w:r>
    </w:p>
    <w:p w14:paraId="3EF5AB70" w14:textId="77777777" w:rsidR="004E09AE" w:rsidRPr="00DF4A45" w:rsidRDefault="004E09AE" w:rsidP="004E09AE">
      <w:r w:rsidRPr="00DF4A45">
        <w:t xml:space="preserve">In this sense, </w:t>
      </w:r>
      <w:r w:rsidRPr="00DF4A45">
        <w:rPr>
          <w:rStyle w:val="Emphasis"/>
        </w:rPr>
        <w:t>the exceptional measures or breaking of rules are determinants not of</w:t>
      </w:r>
      <w:r w:rsidRPr="00DF4A45">
        <w:t xml:space="preserve"> “the </w:t>
      </w:r>
      <w:r w:rsidRPr="00DF4A45">
        <w:rPr>
          <w:rStyle w:val="Emphasis"/>
        </w:rPr>
        <w:t>existence of securitization</w:t>
      </w:r>
      <w:r w:rsidRPr="00DF4A45">
        <w:t xml:space="preserve">,” </w:t>
      </w:r>
      <w:r w:rsidRPr="00DF4A45">
        <w:rPr>
          <w:rStyle w:val="Emphasis"/>
        </w:rPr>
        <w:t>but</w:t>
      </w:r>
      <w:r w:rsidRPr="00DF4A45">
        <w:t xml:space="preserve"> of “</w:t>
      </w:r>
      <w:r w:rsidRPr="00DF4A45">
        <w:rPr>
          <w:rStyle w:val="Emphasis"/>
        </w:rPr>
        <w:t>its success</w:t>
      </w:r>
      <w:r w:rsidRPr="00DF4A45">
        <w:t>.”119 As Buzan et al. put it, a successful securitization has three components: “existential threats, emergency actions, and the effects on inter-unit relations through rule breaking.”120</w:t>
      </w:r>
    </w:p>
    <w:p w14:paraId="71BEAECB" w14:textId="77777777" w:rsidR="004E09AE" w:rsidRPr="00DF4A45" w:rsidRDefault="004E09AE" w:rsidP="004E09AE">
      <w:r w:rsidRPr="00DF4A45">
        <w:t xml:space="preserve">In this framework, </w:t>
      </w:r>
      <w:r w:rsidRPr="00B33B69">
        <w:rPr>
          <w:rStyle w:val="Emphasis"/>
          <w:highlight w:val="green"/>
        </w:rPr>
        <w:t>considering</w:t>
      </w:r>
      <w:r w:rsidRPr="00DF4A45">
        <w:t xml:space="preserve"> the political </w:t>
      </w:r>
      <w:r w:rsidRPr="00B33B69">
        <w:rPr>
          <w:rStyle w:val="Emphasis"/>
          <w:highlight w:val="green"/>
        </w:rPr>
        <w:t>outcomes</w:t>
      </w:r>
      <w:r w:rsidRPr="00DF4A45">
        <w:rPr>
          <w:rStyle w:val="Emphasis"/>
        </w:rPr>
        <w:t xml:space="preserve"> </w:t>
      </w:r>
      <w:r w:rsidRPr="00B33B69">
        <w:rPr>
          <w:rStyle w:val="Emphasis"/>
          <w:highlight w:val="green"/>
        </w:rPr>
        <w:t>arising from</w:t>
      </w:r>
      <w:r w:rsidRPr="00DF4A45">
        <w:t xml:space="preserve"> President </w:t>
      </w:r>
      <w:r w:rsidRPr="00B33B69">
        <w:rPr>
          <w:rStyle w:val="Emphasis"/>
          <w:highlight w:val="green"/>
        </w:rPr>
        <w:t>Trump’s securitization</w:t>
      </w:r>
      <w:r w:rsidRPr="00DF4A45">
        <w:rPr>
          <w:rStyle w:val="Emphasis"/>
        </w:rPr>
        <w:t xml:space="preserve"> process </w:t>
      </w:r>
      <w:r w:rsidRPr="00B33B69">
        <w:rPr>
          <w:rStyle w:val="Emphasis"/>
          <w:highlight w:val="green"/>
        </w:rPr>
        <w:t>reveals</w:t>
      </w:r>
      <w:r w:rsidRPr="00DF4A45">
        <w:t xml:space="preserve"> the </w:t>
      </w:r>
      <w:r w:rsidRPr="00DF4A45">
        <w:rPr>
          <w:rStyle w:val="Emphasis"/>
        </w:rPr>
        <w:t xml:space="preserve">implementation of various </w:t>
      </w:r>
      <w:r w:rsidRPr="00B33B69">
        <w:rPr>
          <w:rStyle w:val="Emphasis"/>
          <w:highlight w:val="green"/>
        </w:rPr>
        <w:t>measures</w:t>
      </w:r>
      <w:r w:rsidRPr="00DF4A45">
        <w:rPr>
          <w:rStyle w:val="Emphasis"/>
        </w:rPr>
        <w:t xml:space="preserve"> that can be characterized as </w:t>
      </w:r>
      <w:r w:rsidRPr="00B33B69">
        <w:rPr>
          <w:rStyle w:val="Emphasis"/>
          <w:highlight w:val="green"/>
        </w:rPr>
        <w:t>legitimizing</w:t>
      </w:r>
      <w:r w:rsidRPr="00DF4A45">
        <w:rPr>
          <w:rStyle w:val="Emphasis"/>
        </w:rPr>
        <w:t xml:space="preserve"> the actualization of </w:t>
      </w:r>
      <w:r w:rsidRPr="00B33B69">
        <w:rPr>
          <w:rStyle w:val="Emphasis"/>
          <w:highlight w:val="green"/>
        </w:rPr>
        <w:t>extraordinariness</w:t>
      </w:r>
      <w:r w:rsidRPr="00DF4A45">
        <w:t xml:space="preserve">. </w:t>
      </w:r>
      <w:r w:rsidRPr="00B33B69">
        <w:rPr>
          <w:rStyle w:val="Emphasis"/>
          <w:highlight w:val="green"/>
        </w:rPr>
        <w:t>Notably</w:t>
      </w:r>
      <w:r w:rsidRPr="00DF4A45">
        <w:t xml:space="preserve">, the expeditious </w:t>
      </w:r>
      <w:r w:rsidRPr="00B33B69">
        <w:rPr>
          <w:rStyle w:val="Emphasis"/>
          <w:highlight w:val="green"/>
        </w:rPr>
        <w:t>deployment of</w:t>
      </w:r>
      <w:r w:rsidRPr="00DF4A45">
        <w:t xml:space="preserve"> Terminal High Altitude Area Defense (</w:t>
      </w:r>
      <w:r w:rsidRPr="00B33B69">
        <w:rPr>
          <w:rStyle w:val="Emphasis"/>
          <w:highlight w:val="green"/>
        </w:rPr>
        <w:t>THAAD</w:t>
      </w:r>
      <w:r w:rsidRPr="00DF4A45">
        <w:t xml:space="preserve">)121 </w:t>
      </w:r>
      <w:r w:rsidRPr="00B33B69">
        <w:rPr>
          <w:rStyle w:val="Emphasis"/>
          <w:highlight w:val="green"/>
        </w:rPr>
        <w:t>systems to South Korea</w:t>
      </w:r>
      <w:r w:rsidRPr="00DF4A45">
        <w:t xml:space="preserve">,122 </w:t>
      </w:r>
      <w:r w:rsidRPr="00DF4A45">
        <w:rPr>
          <w:rStyle w:val="Emphasis"/>
        </w:rPr>
        <w:t xml:space="preserve">justified </w:t>
      </w:r>
      <w:r w:rsidRPr="00B33B69">
        <w:rPr>
          <w:rStyle w:val="Emphasis"/>
          <w:highlight w:val="green"/>
        </w:rPr>
        <w:t>as a</w:t>
      </w:r>
      <w:r w:rsidRPr="00DF4A45">
        <w:rPr>
          <w:rStyle w:val="Emphasis"/>
        </w:rPr>
        <w:t xml:space="preserve"> </w:t>
      </w:r>
      <w:r w:rsidRPr="00B33B69">
        <w:rPr>
          <w:rStyle w:val="Emphasis"/>
          <w:highlight w:val="green"/>
        </w:rPr>
        <w:t>response to</w:t>
      </w:r>
      <w:r w:rsidRPr="00DF4A45">
        <w:rPr>
          <w:rStyle w:val="Emphasis"/>
        </w:rPr>
        <w:t xml:space="preserve"> the escalating </w:t>
      </w:r>
      <w:r w:rsidRPr="00B33B69">
        <w:rPr>
          <w:rStyle w:val="Emphasis"/>
          <w:highlight w:val="green"/>
        </w:rPr>
        <w:t>North Korean threat</w:t>
      </w:r>
      <w:r w:rsidRPr="00DF4A45">
        <w:t xml:space="preserve">, </w:t>
      </w:r>
      <w:r w:rsidRPr="00DF4A45">
        <w:rPr>
          <w:rStyle w:val="Emphasis"/>
        </w:rPr>
        <w:t xml:space="preserve">and the </w:t>
      </w:r>
      <w:r w:rsidRPr="00B33B69">
        <w:rPr>
          <w:rStyle w:val="Emphasis"/>
          <w:highlight w:val="green"/>
        </w:rPr>
        <w:t>dispatch of</w:t>
      </w:r>
      <w:r w:rsidRPr="00DF4A45">
        <w:rPr>
          <w:rStyle w:val="Emphasis"/>
        </w:rPr>
        <w:t xml:space="preserve"> the </w:t>
      </w:r>
      <w:r w:rsidRPr="00B33B69">
        <w:rPr>
          <w:rStyle w:val="Emphasis"/>
          <w:highlight w:val="green"/>
        </w:rPr>
        <w:t>aircraft carrier</w:t>
      </w:r>
      <w:r w:rsidRPr="00DF4A45">
        <w:rPr>
          <w:rStyle w:val="Emphasis"/>
        </w:rPr>
        <w:t xml:space="preserve"> USS Carl Vinson </w:t>
      </w:r>
      <w:r w:rsidRPr="00B33B69">
        <w:rPr>
          <w:rStyle w:val="Emphasis"/>
          <w:highlight w:val="green"/>
        </w:rPr>
        <w:t>after</w:t>
      </w:r>
      <w:r w:rsidRPr="00DF4A45">
        <w:rPr>
          <w:rStyle w:val="Emphasis"/>
        </w:rPr>
        <w:t xml:space="preserve"> the latest </w:t>
      </w:r>
      <w:r w:rsidRPr="00B33B69">
        <w:rPr>
          <w:rStyle w:val="Emphasis"/>
          <w:highlight w:val="green"/>
        </w:rPr>
        <w:t>missile test</w:t>
      </w:r>
      <w:r w:rsidRPr="00DF4A45">
        <w:rPr>
          <w:rStyle w:val="Emphasis"/>
        </w:rPr>
        <w:t xml:space="preserve"> by North Korea to the region</w:t>
      </w:r>
      <w:r w:rsidRPr="00DF4A45">
        <w:t xml:space="preserve">123 may be considered as extraordinary instruments employed in support of the securitizing move of the former U.S. President. Moreover, </w:t>
      </w:r>
      <w:r w:rsidRPr="00DF4A45">
        <w:rPr>
          <w:rStyle w:val="Emphasis"/>
        </w:rPr>
        <w:t>the initiatives taken by the Trump administration, specifically the decision to ban citizens from traveling to North Korea</w:t>
      </w:r>
      <w:r w:rsidRPr="00DF4A45">
        <w:t>124 under the pretext of security concerns, constituted an infringement upon individuals’ freedom of movement. The decision “suspending the entry of ‘immigrant and nonimmigrant’ travelers from North Korea to the U.S.,”125 which was taken without any substantiated evidence of individual wrongdoing or concrete proof of harm to American interests posed by each North Korean citizen, is also perceived as an illustrative instance of executive orders deviating from established norms.</w:t>
      </w:r>
    </w:p>
    <w:p w14:paraId="3B448A0C" w14:textId="77777777" w:rsidR="004E09AE" w:rsidRPr="00DF4A45" w:rsidRDefault="004E09AE" w:rsidP="004E09AE">
      <w:r w:rsidRPr="00DF4A45">
        <w:t>5. Concluding Remarks: Determination of the Securitization’s Effectiveness</w:t>
      </w:r>
    </w:p>
    <w:p w14:paraId="4F70C234" w14:textId="77777777" w:rsidR="004E09AE" w:rsidRPr="00DF4A45" w:rsidRDefault="004E09AE" w:rsidP="004E09AE">
      <w:r w:rsidRPr="00DF4A45">
        <w:t xml:space="preserve">Wæver argues that </w:t>
      </w:r>
      <w:r w:rsidRPr="00B33B69">
        <w:rPr>
          <w:rStyle w:val="Emphasis"/>
          <w:highlight w:val="green"/>
        </w:rPr>
        <w:t>security</w:t>
      </w:r>
      <w:r w:rsidRPr="00DF4A45">
        <w:rPr>
          <w:rStyle w:val="Emphasis"/>
        </w:rPr>
        <w:t xml:space="preserve"> is </w:t>
      </w:r>
      <w:r w:rsidRPr="00B33B69">
        <w:rPr>
          <w:rStyle w:val="Emphasis"/>
          <w:highlight w:val="green"/>
        </w:rPr>
        <w:t>a</w:t>
      </w:r>
      <w:r w:rsidRPr="00DF4A45">
        <w:t xml:space="preserve"> “</w:t>
      </w:r>
      <w:r w:rsidRPr="00DF4A45">
        <w:rPr>
          <w:rStyle w:val="Emphasis"/>
        </w:rPr>
        <w:t>s</w:t>
      </w:r>
      <w:r w:rsidRPr="00B33B69">
        <w:rPr>
          <w:rStyle w:val="Emphasis"/>
          <w:highlight w:val="green"/>
        </w:rPr>
        <w:t>peech</w:t>
      </w:r>
      <w:r w:rsidRPr="00DF4A45">
        <w:rPr>
          <w:rStyle w:val="Emphasis"/>
        </w:rPr>
        <w:t xml:space="preserve"> </w:t>
      </w:r>
      <w:r w:rsidRPr="00B33B69">
        <w:rPr>
          <w:rStyle w:val="Emphasis"/>
          <w:highlight w:val="green"/>
        </w:rPr>
        <w:t>act</w:t>
      </w:r>
      <w:r w:rsidRPr="00DF4A45">
        <w:t xml:space="preserve">” </w:t>
      </w:r>
      <w:r w:rsidRPr="00B33B69">
        <w:rPr>
          <w:rStyle w:val="Emphasis"/>
          <w:rFonts w:eastAsiaTheme="majorEastAsia" w:cstheme="majorBidi"/>
          <w:iCs w:val="0"/>
          <w:sz w:val="32"/>
          <w:szCs w:val="24"/>
          <w:highlight w:val="green"/>
        </w:rPr>
        <w:t>in which</w:t>
      </w:r>
      <w:r w:rsidRPr="00DF4A45">
        <w:rPr>
          <w:rStyle w:val="Emphasis"/>
          <w:rFonts w:eastAsiaTheme="majorEastAsia" w:cstheme="majorBidi"/>
          <w:iCs w:val="0"/>
          <w:sz w:val="32"/>
          <w:szCs w:val="24"/>
        </w:rPr>
        <w:t xml:space="preserve"> </w:t>
      </w:r>
      <w:r w:rsidRPr="00B33B69">
        <w:rPr>
          <w:rStyle w:val="Emphasis"/>
          <w:rFonts w:eastAsiaTheme="majorEastAsia" w:cstheme="majorBidi"/>
          <w:iCs w:val="0"/>
          <w:sz w:val="32"/>
          <w:szCs w:val="24"/>
          <w:highlight w:val="green"/>
        </w:rPr>
        <w:t>a state</w:t>
      </w:r>
      <w:r w:rsidRPr="00DF4A45">
        <w:rPr>
          <w:rStyle w:val="Emphasis"/>
          <w:rFonts w:eastAsiaTheme="majorEastAsia" w:cstheme="majorBidi"/>
          <w:iCs w:val="0"/>
          <w:sz w:val="32"/>
          <w:szCs w:val="24"/>
        </w:rPr>
        <w:t xml:space="preserve"> agent </w:t>
      </w:r>
      <w:r w:rsidRPr="00B33B69">
        <w:rPr>
          <w:rStyle w:val="Emphasis"/>
          <w:rFonts w:eastAsiaTheme="majorEastAsia" w:cstheme="majorBidi"/>
          <w:iCs w:val="0"/>
          <w:sz w:val="32"/>
          <w:szCs w:val="24"/>
          <w:highlight w:val="green"/>
        </w:rPr>
        <w:t>moves a</w:t>
      </w:r>
      <w:r w:rsidRPr="00DF4A45">
        <w:rPr>
          <w:rStyle w:val="Emphasis"/>
          <w:rFonts w:eastAsiaTheme="majorEastAsia" w:cstheme="majorBidi"/>
          <w:iCs w:val="0"/>
          <w:sz w:val="32"/>
          <w:szCs w:val="24"/>
        </w:rPr>
        <w:t xml:space="preserve"> particular </w:t>
      </w:r>
      <w:r w:rsidRPr="00B33B69">
        <w:rPr>
          <w:rStyle w:val="Emphasis"/>
          <w:rFonts w:eastAsiaTheme="majorEastAsia" w:cstheme="majorBidi"/>
          <w:iCs w:val="0"/>
          <w:sz w:val="32"/>
          <w:szCs w:val="24"/>
          <w:highlight w:val="green"/>
        </w:rPr>
        <w:t>issue</w:t>
      </w:r>
      <w:r w:rsidRPr="00DF4A45">
        <w:rPr>
          <w:rStyle w:val="Emphasis"/>
          <w:rFonts w:eastAsiaTheme="majorEastAsia" w:cstheme="majorBidi"/>
          <w:iCs w:val="0"/>
          <w:sz w:val="32"/>
          <w:szCs w:val="24"/>
        </w:rPr>
        <w:t xml:space="preserve"> from the political realm </w:t>
      </w:r>
      <w:r w:rsidRPr="00B33B69">
        <w:rPr>
          <w:rStyle w:val="Emphasis"/>
          <w:rFonts w:eastAsiaTheme="majorEastAsia" w:cstheme="majorBidi"/>
          <w:iCs w:val="0"/>
          <w:sz w:val="32"/>
          <w:szCs w:val="24"/>
          <w:highlight w:val="green"/>
        </w:rPr>
        <w:t>to a specific sphere</w:t>
      </w:r>
      <w:r w:rsidRPr="00DF4A45">
        <w:rPr>
          <w:rStyle w:val="Emphasis"/>
          <w:rFonts w:eastAsiaTheme="majorEastAsia" w:cstheme="majorBidi"/>
          <w:iCs w:val="0"/>
          <w:sz w:val="32"/>
          <w:szCs w:val="24"/>
        </w:rPr>
        <w:t xml:space="preserve"> </w:t>
      </w:r>
      <w:r w:rsidRPr="00B33B69">
        <w:rPr>
          <w:rStyle w:val="Emphasis"/>
          <w:rFonts w:eastAsiaTheme="majorEastAsia" w:cstheme="majorBidi"/>
          <w:iCs w:val="0"/>
          <w:sz w:val="32"/>
          <w:szCs w:val="24"/>
          <w:highlight w:val="green"/>
        </w:rPr>
        <w:t>and</w:t>
      </w:r>
      <w:r w:rsidRPr="00DF4A45">
        <w:rPr>
          <w:rStyle w:val="Emphasis"/>
          <w:rFonts w:eastAsiaTheme="majorEastAsia" w:cstheme="majorBidi"/>
          <w:iCs w:val="0"/>
          <w:sz w:val="32"/>
          <w:szCs w:val="24"/>
        </w:rPr>
        <w:t xml:space="preserve"> thereby </w:t>
      </w:r>
      <w:r w:rsidRPr="00B33B69">
        <w:rPr>
          <w:rStyle w:val="Emphasis"/>
          <w:rFonts w:eastAsiaTheme="majorEastAsia" w:cstheme="majorBidi"/>
          <w:iCs w:val="0"/>
          <w:sz w:val="32"/>
          <w:szCs w:val="24"/>
          <w:highlight w:val="green"/>
        </w:rPr>
        <w:t>claims a special right to use</w:t>
      </w:r>
      <w:r w:rsidRPr="00DF4A45">
        <w:rPr>
          <w:rStyle w:val="Emphasis"/>
          <w:rFonts w:eastAsiaTheme="majorEastAsia" w:cstheme="majorBidi"/>
          <w:iCs w:val="0"/>
          <w:sz w:val="32"/>
          <w:szCs w:val="24"/>
        </w:rPr>
        <w:t xml:space="preserve"> </w:t>
      </w:r>
      <w:r w:rsidRPr="00B33B69">
        <w:rPr>
          <w:rStyle w:val="Emphasis"/>
          <w:rFonts w:eastAsiaTheme="majorEastAsia" w:cstheme="majorBidi"/>
          <w:iCs w:val="0"/>
          <w:sz w:val="32"/>
          <w:szCs w:val="24"/>
          <w:highlight w:val="green"/>
        </w:rPr>
        <w:t>whatever means</w:t>
      </w:r>
      <w:r w:rsidRPr="00DF4A45">
        <w:rPr>
          <w:rStyle w:val="Emphasis"/>
          <w:rFonts w:eastAsiaTheme="majorEastAsia" w:cstheme="majorBidi"/>
          <w:iCs w:val="0"/>
          <w:sz w:val="32"/>
          <w:szCs w:val="24"/>
        </w:rPr>
        <w:t xml:space="preserve"> are </w:t>
      </w:r>
      <w:r w:rsidRPr="00B33B69">
        <w:rPr>
          <w:rStyle w:val="Emphasis"/>
          <w:rFonts w:eastAsiaTheme="majorEastAsia" w:cstheme="majorBidi"/>
          <w:iCs w:val="0"/>
          <w:sz w:val="32"/>
          <w:szCs w:val="24"/>
          <w:highlight w:val="green"/>
        </w:rPr>
        <w:t>necessary to prevent</w:t>
      </w:r>
      <w:r w:rsidRPr="00DF4A45">
        <w:t xml:space="preserve"> it.126 In this regard, ST, which is based on the performativity of language, </w:t>
      </w:r>
      <w:r w:rsidRPr="00B33B69">
        <w:rPr>
          <w:rStyle w:val="Emphasis"/>
          <w:highlight w:val="green"/>
        </w:rPr>
        <w:t>derives</w:t>
      </w:r>
      <w:r w:rsidRPr="00DF4A45">
        <w:rPr>
          <w:rStyle w:val="Emphasis"/>
        </w:rPr>
        <w:t xml:space="preserve"> its </w:t>
      </w:r>
      <w:r w:rsidRPr="00B33B69">
        <w:rPr>
          <w:rStyle w:val="Emphasis"/>
          <w:highlight w:val="green"/>
        </w:rPr>
        <w:t>power</w:t>
      </w:r>
      <w:r w:rsidRPr="00DF4A45">
        <w:rPr>
          <w:rStyle w:val="Emphasis"/>
        </w:rPr>
        <w:t xml:space="preserve"> source </w:t>
      </w:r>
      <w:r w:rsidRPr="00B33B69">
        <w:rPr>
          <w:rStyle w:val="Emphasis"/>
          <w:highlight w:val="green"/>
        </w:rPr>
        <w:t>from</w:t>
      </w:r>
      <w:r w:rsidRPr="00DF4A45">
        <w:rPr>
          <w:rStyle w:val="Emphasis"/>
        </w:rPr>
        <w:t xml:space="preserve"> the </w:t>
      </w:r>
      <w:r w:rsidRPr="00B33B69">
        <w:rPr>
          <w:rStyle w:val="Emphasis"/>
          <w:highlight w:val="green"/>
        </w:rPr>
        <w:t>discourses</w:t>
      </w:r>
      <w:r w:rsidRPr="00DF4A45">
        <w:rPr>
          <w:rStyle w:val="Emphasis"/>
        </w:rPr>
        <w:t xml:space="preserve"> that are </w:t>
      </w:r>
      <w:r w:rsidRPr="00B33B69">
        <w:rPr>
          <w:rStyle w:val="Emphasis"/>
          <w:highlight w:val="green"/>
        </w:rPr>
        <w:t>used by the</w:t>
      </w:r>
      <w:r w:rsidRPr="00DF4A45">
        <w:rPr>
          <w:rStyle w:val="Emphasis"/>
        </w:rPr>
        <w:t xml:space="preserve"> securitizing </w:t>
      </w:r>
      <w:r w:rsidRPr="00B33B69">
        <w:rPr>
          <w:rStyle w:val="Emphasis"/>
          <w:highlight w:val="green"/>
        </w:rPr>
        <w:t>actor</w:t>
      </w:r>
      <w:r w:rsidRPr="00DF4A45">
        <w:rPr>
          <w:rStyle w:val="Emphasis"/>
        </w:rPr>
        <w:t xml:space="preserve"> and are appropriate </w:t>
      </w:r>
      <w:r w:rsidRPr="00B33B69">
        <w:rPr>
          <w:rStyle w:val="Emphasis"/>
          <w:highlight w:val="green"/>
        </w:rPr>
        <w:t>for</w:t>
      </w:r>
      <w:r w:rsidRPr="00DF4A45">
        <w:rPr>
          <w:rStyle w:val="Emphasis"/>
        </w:rPr>
        <w:t xml:space="preserve"> the “</w:t>
      </w:r>
      <w:r w:rsidRPr="00B33B69">
        <w:rPr>
          <w:rStyle w:val="Emphasis"/>
          <w:highlight w:val="green"/>
        </w:rPr>
        <w:t>facilitating conditions</w:t>
      </w:r>
      <w:r w:rsidRPr="00DF4A45">
        <w:rPr>
          <w:rStyle w:val="Emphasis"/>
        </w:rPr>
        <w:t>.”</w:t>
      </w:r>
    </w:p>
    <w:p w14:paraId="33D7288C" w14:textId="77777777" w:rsidR="004E09AE" w:rsidRPr="00DF4A45" w:rsidRDefault="004E09AE" w:rsidP="004E09AE">
      <w:r w:rsidRPr="00DF4A45">
        <w:t>However, a particular securitization only exists when the audience accepts it and is fulfilled by enacting emergency measures. If there is no indication of such acceptance, one can only speak of a securitizing move, not of an entity that is being securitized. Securitization can therefore be seen as a sequence that begins with a deliberate political decision and culminates in an intersubjective process.</w:t>
      </w:r>
    </w:p>
    <w:p w14:paraId="603B4CA9" w14:textId="77777777" w:rsidR="004E09AE" w:rsidRPr="00DF4A45" w:rsidRDefault="004E09AE" w:rsidP="004E09AE">
      <w:r w:rsidRPr="00DF4A45">
        <w:t xml:space="preserve">Based on the theoretical framework provided, this study has been conducted to examine if the security discourse employed by former U.S. President Donald </w:t>
      </w:r>
      <w:r w:rsidRPr="00DF4A45">
        <w:rPr>
          <w:rStyle w:val="Emphasis"/>
        </w:rPr>
        <w:t>Trump</w:t>
      </w:r>
      <w:r w:rsidRPr="00DF4A45">
        <w:t xml:space="preserve">, spanning the period from January 20, 2017, to June 12, 2018, with the objective of framing North Korea as a security threat, </w:t>
      </w:r>
      <w:r w:rsidRPr="00DF4A45">
        <w:rPr>
          <w:rStyle w:val="Emphasis"/>
        </w:rPr>
        <w:t>remained a securitizing move or turned into an effective practice of securitization</w:t>
      </w:r>
      <w:r w:rsidRPr="00DF4A45">
        <w:t xml:space="preserve">. In this context, a securitization corpus comprising 44 statements of the former president was identified. Subsequently, a comprehensive examination of this corpus was conducted, employing discourse and content analyzing methodologies. This analysis revealed instances of securitizing moves by the former president at the micro, middle, and macro levels. Moreover, </w:t>
      </w:r>
      <w:r w:rsidRPr="00B33B69">
        <w:rPr>
          <w:rStyle w:val="Emphasis"/>
          <w:highlight w:val="green"/>
        </w:rPr>
        <w:t>in</w:t>
      </w:r>
      <w:r w:rsidRPr="00DF4A45">
        <w:rPr>
          <w:rStyle w:val="Emphasis"/>
        </w:rPr>
        <w:t xml:space="preserve"> the </w:t>
      </w:r>
      <w:r w:rsidRPr="00B33B69">
        <w:rPr>
          <w:rStyle w:val="Emphasis"/>
          <w:highlight w:val="green"/>
        </w:rPr>
        <w:t>process of securitizing</w:t>
      </w:r>
      <w:r w:rsidRPr="00DF4A45">
        <w:rPr>
          <w:rStyle w:val="Emphasis"/>
        </w:rPr>
        <w:t xml:space="preserve">, </w:t>
      </w:r>
      <w:r w:rsidRPr="00B33B69">
        <w:rPr>
          <w:rStyle w:val="Emphasis"/>
          <w:highlight w:val="green"/>
        </w:rPr>
        <w:t>Trump</w:t>
      </w:r>
      <w:r w:rsidRPr="00DF4A45">
        <w:rPr>
          <w:rStyle w:val="Emphasis"/>
        </w:rPr>
        <w:t xml:space="preserve"> was </w:t>
      </w:r>
      <w:r w:rsidRPr="00B33B69">
        <w:rPr>
          <w:rStyle w:val="Emphasis"/>
          <w:highlight w:val="green"/>
        </w:rPr>
        <w:t>noted to</w:t>
      </w:r>
      <w:r w:rsidRPr="00DF4A45">
        <w:rPr>
          <w:rStyle w:val="Emphasis"/>
        </w:rPr>
        <w:t xml:space="preserve"> strategically </w:t>
      </w:r>
      <w:r w:rsidRPr="00B33B69">
        <w:rPr>
          <w:rStyle w:val="Emphasis"/>
          <w:highlight w:val="green"/>
        </w:rPr>
        <w:t>invoke</w:t>
      </w:r>
      <w:r w:rsidRPr="00DF4A45">
        <w:rPr>
          <w:rStyle w:val="Emphasis"/>
        </w:rPr>
        <w:t xml:space="preserve"> specific </w:t>
      </w:r>
      <w:r w:rsidRPr="00B33B69">
        <w:rPr>
          <w:rStyle w:val="Emphasis"/>
          <w:highlight w:val="green"/>
        </w:rPr>
        <w:t>reference points</w:t>
      </w:r>
      <w:r w:rsidRPr="00DF4A45">
        <w:rPr>
          <w:rStyle w:val="Emphasis"/>
        </w:rPr>
        <w:t xml:space="preserve"> </w:t>
      </w:r>
      <w:r w:rsidRPr="00B33B69">
        <w:rPr>
          <w:rStyle w:val="Emphasis"/>
          <w:highlight w:val="green"/>
        </w:rPr>
        <w:t>such as</w:t>
      </w:r>
      <w:r w:rsidRPr="00DF4A45">
        <w:rPr>
          <w:rStyle w:val="Emphasis"/>
        </w:rPr>
        <w:t xml:space="preserve"> the </w:t>
      </w:r>
      <w:r w:rsidRPr="00B33B69">
        <w:rPr>
          <w:rStyle w:val="Emphasis"/>
          <w:highlight w:val="green"/>
        </w:rPr>
        <w:t>perceived brutality of</w:t>
      </w:r>
      <w:r w:rsidRPr="00DF4A45">
        <w:rPr>
          <w:rStyle w:val="Emphasis"/>
        </w:rPr>
        <w:t xml:space="preserve"> the </w:t>
      </w:r>
      <w:r w:rsidRPr="00B33B69">
        <w:rPr>
          <w:rStyle w:val="Emphasis"/>
          <w:highlight w:val="green"/>
        </w:rPr>
        <w:t>Kim</w:t>
      </w:r>
      <w:r w:rsidRPr="00DF4A45">
        <w:rPr>
          <w:rStyle w:val="Emphasis"/>
        </w:rPr>
        <w:t xml:space="preserve"> Jong Un regime</w:t>
      </w:r>
      <w:r w:rsidRPr="00DF4A45">
        <w:t xml:space="preserve">, </w:t>
      </w:r>
      <w:r w:rsidRPr="00DF4A45">
        <w:rPr>
          <w:rFonts w:eastAsiaTheme="majorEastAsia" w:cstheme="majorBidi"/>
          <w:b/>
          <w:sz w:val="32"/>
          <w:szCs w:val="24"/>
          <w:u w:val="single"/>
        </w:rPr>
        <w:t xml:space="preserve">the </w:t>
      </w:r>
      <w:r w:rsidRPr="00B33B69">
        <w:rPr>
          <w:rFonts w:eastAsiaTheme="majorEastAsia" w:cstheme="majorBidi"/>
          <w:b/>
          <w:sz w:val="32"/>
          <w:szCs w:val="24"/>
          <w:highlight w:val="green"/>
          <w:u w:val="single"/>
        </w:rPr>
        <w:t>associated threats</w:t>
      </w:r>
      <w:r w:rsidRPr="00DF4A45">
        <w:rPr>
          <w:rFonts w:eastAsiaTheme="majorEastAsia" w:cstheme="majorBidi"/>
          <w:b/>
          <w:sz w:val="32"/>
          <w:szCs w:val="24"/>
          <w:u w:val="single"/>
        </w:rPr>
        <w:t xml:space="preserve"> emanating </w:t>
      </w:r>
      <w:r w:rsidRPr="00B33B69">
        <w:rPr>
          <w:rFonts w:eastAsiaTheme="majorEastAsia" w:cstheme="majorBidi"/>
          <w:b/>
          <w:sz w:val="32"/>
          <w:szCs w:val="24"/>
          <w:highlight w:val="green"/>
          <w:u w:val="single"/>
        </w:rPr>
        <w:t>from nuclear weapons</w:t>
      </w:r>
      <w:r w:rsidRPr="00DF4A45">
        <w:t xml:space="preserve"> and ballistic missiles, </w:t>
      </w:r>
      <w:r w:rsidRPr="00B33B69">
        <w:rPr>
          <w:rStyle w:val="Emphasis"/>
          <w:highlight w:val="green"/>
        </w:rPr>
        <w:t>as well as</w:t>
      </w:r>
      <w:r w:rsidRPr="00DF4A45">
        <w:rPr>
          <w:rStyle w:val="Emphasis"/>
        </w:rPr>
        <w:t xml:space="preserve"> purported </w:t>
      </w:r>
      <w:r w:rsidRPr="00B33B69">
        <w:rPr>
          <w:rStyle w:val="Emphasis"/>
          <w:highlight w:val="green"/>
        </w:rPr>
        <w:t>support</w:t>
      </w:r>
      <w:r w:rsidRPr="00DF4A45">
        <w:rPr>
          <w:rStyle w:val="Emphasis"/>
        </w:rPr>
        <w:t xml:space="preserve"> </w:t>
      </w:r>
      <w:r w:rsidRPr="00B33B69">
        <w:rPr>
          <w:rStyle w:val="Emphasis"/>
          <w:highlight w:val="green"/>
        </w:rPr>
        <w:t>for</w:t>
      </w:r>
      <w:r w:rsidRPr="00DF4A45">
        <w:rPr>
          <w:rStyle w:val="Emphasis"/>
        </w:rPr>
        <w:t xml:space="preserve"> international </w:t>
      </w:r>
      <w:r w:rsidRPr="00B33B69">
        <w:rPr>
          <w:rStyle w:val="Emphasis"/>
          <w:highlight w:val="green"/>
        </w:rPr>
        <w:t>terrorism</w:t>
      </w:r>
      <w:r w:rsidRPr="00DF4A45">
        <w:t xml:space="preserve">. The utilization of </w:t>
      </w:r>
      <w:r w:rsidRPr="00DF4A45">
        <w:rPr>
          <w:rStyle w:val="Emphasis"/>
        </w:rPr>
        <w:t xml:space="preserve">these </w:t>
      </w:r>
      <w:r w:rsidRPr="00B33B69">
        <w:rPr>
          <w:rStyle w:val="Emphasis"/>
          <w:highlight w:val="green"/>
        </w:rPr>
        <w:t>arguments</w:t>
      </w:r>
      <w:r w:rsidRPr="00DF4A45">
        <w:rPr>
          <w:rStyle w:val="Emphasis"/>
        </w:rPr>
        <w:t xml:space="preserve"> appeared </w:t>
      </w:r>
      <w:r w:rsidRPr="00B33B69">
        <w:rPr>
          <w:rStyle w:val="Emphasis"/>
          <w:highlight w:val="green"/>
        </w:rPr>
        <w:t>towards</w:t>
      </w:r>
      <w:r w:rsidRPr="00DF4A45">
        <w:rPr>
          <w:rStyle w:val="Emphasis"/>
        </w:rPr>
        <w:t xml:space="preserve"> accruing </w:t>
      </w:r>
      <w:r w:rsidRPr="00B33B69">
        <w:rPr>
          <w:rStyle w:val="Emphasis"/>
          <w:highlight w:val="green"/>
        </w:rPr>
        <w:t>distinct political advantages</w:t>
      </w:r>
      <w:r w:rsidRPr="00DF4A45">
        <w:rPr>
          <w:rStyle w:val="Emphasis"/>
        </w:rPr>
        <w:t xml:space="preserve">, notably in terms of </w:t>
      </w:r>
      <w:r w:rsidRPr="00B33B69">
        <w:rPr>
          <w:rStyle w:val="Emphasis"/>
          <w:highlight w:val="green"/>
        </w:rPr>
        <w:t>securing</w:t>
      </w:r>
      <w:r w:rsidRPr="00DF4A45">
        <w:rPr>
          <w:rStyle w:val="Emphasis"/>
        </w:rPr>
        <w:t xml:space="preserve"> legitimacy and garnering </w:t>
      </w:r>
      <w:r w:rsidRPr="00B33B69">
        <w:rPr>
          <w:rStyle w:val="Emphasis"/>
          <w:highlight w:val="green"/>
        </w:rPr>
        <w:t>support</w:t>
      </w:r>
      <w:r w:rsidRPr="00DF4A45">
        <w:t>.</w:t>
      </w:r>
    </w:p>
    <w:p w14:paraId="5DF8EC60" w14:textId="77777777" w:rsidR="004E09AE" w:rsidRPr="00DF4A45" w:rsidRDefault="004E09AE" w:rsidP="004E09AE">
      <w:r w:rsidRPr="00DF4A45">
        <w:t>Furthermore, the success of the former president’s security discourse, which was assessed to comply with the “facilitating conditions,” was evaluated using two parameters: the discursive and practical effects of the securitizing move. The term “discursive effect” refers to the acceptance of threat narratives by a certain audience. In this context, the principal pertinent audiences—namely, the U.S. public opinion, U.S. Congress, and the UN— embraced President Trump’s discourse on security, conceiving North Korea as a substantial threat necessitating immediate attention through both formal and informal mechanisms, including official voting procedures and public opinion polls.</w:t>
      </w:r>
    </w:p>
    <w:p w14:paraId="3190F7D1" w14:textId="77777777" w:rsidR="004E09AE" w:rsidRPr="00DF4A45" w:rsidRDefault="004E09AE" w:rsidP="004E09AE">
      <w:r w:rsidRPr="00DF4A45">
        <w:rPr>
          <w:rStyle w:val="Emphasis"/>
        </w:rPr>
        <w:t xml:space="preserve">The discursive effect </w:t>
      </w:r>
      <w:r w:rsidRPr="00B33B69">
        <w:rPr>
          <w:rStyle w:val="Emphasis"/>
          <w:highlight w:val="green"/>
        </w:rPr>
        <w:t>legitimizes</w:t>
      </w:r>
      <w:r w:rsidRPr="00DF4A45">
        <w:rPr>
          <w:rStyle w:val="Emphasis"/>
        </w:rPr>
        <w:t xml:space="preserve"> the </w:t>
      </w:r>
      <w:r w:rsidRPr="00B33B69">
        <w:rPr>
          <w:rStyle w:val="Emphasis"/>
          <w:highlight w:val="green"/>
        </w:rPr>
        <w:t>practical effects</w:t>
      </w:r>
      <w:r w:rsidRPr="00DF4A45">
        <w:t>, which may require the enactment of emergency security measures. In scrutinizing President Trump’s responses to the threat, it is evident that he implemented numerous security practices beyond the normal functions of politics. Actions such as the deployment of an aircraft carrier to the region, the suspension of the constitutionally protected freedom of movement, and the restriction of North Koreans’ freedom to work through national and international sanctions are just a few examples of unconventional measures that were taken.</w:t>
      </w:r>
    </w:p>
    <w:p w14:paraId="217FD7B5" w14:textId="77777777" w:rsidR="004E09AE" w:rsidRPr="00DF4A45" w:rsidRDefault="004E09AE" w:rsidP="004E09AE">
      <w:r w:rsidRPr="00DF4A45">
        <w:t xml:space="preserve">In conclusion, this study elucidates that President Trump, </w:t>
      </w:r>
      <w:r w:rsidRPr="00B33B69">
        <w:rPr>
          <w:rStyle w:val="Emphasis"/>
          <w:highlight w:val="green"/>
        </w:rPr>
        <w:t>by framing</w:t>
      </w:r>
      <w:r w:rsidRPr="00DF4A45">
        <w:rPr>
          <w:rStyle w:val="Emphasis"/>
        </w:rPr>
        <w:t xml:space="preserve"> the </w:t>
      </w:r>
      <w:r w:rsidRPr="00B33B69">
        <w:rPr>
          <w:rStyle w:val="Emphasis"/>
          <w:highlight w:val="green"/>
        </w:rPr>
        <w:t>North Korea</w:t>
      </w:r>
      <w:r w:rsidRPr="00DF4A45">
        <w:rPr>
          <w:rStyle w:val="Emphasis"/>
        </w:rPr>
        <w:t xml:space="preserve">n regime </w:t>
      </w:r>
      <w:r w:rsidRPr="00B33B69">
        <w:rPr>
          <w:rStyle w:val="Emphasis"/>
          <w:highlight w:val="green"/>
        </w:rPr>
        <w:t>as an existential threat</w:t>
      </w:r>
      <w:r w:rsidRPr="00DF4A45">
        <w:rPr>
          <w:rStyle w:val="Emphasis"/>
        </w:rPr>
        <w:t xml:space="preserve"> </w:t>
      </w:r>
      <w:r w:rsidRPr="00B33B69">
        <w:rPr>
          <w:rStyle w:val="Emphasis"/>
          <w:highlight w:val="green"/>
        </w:rPr>
        <w:t>through security</w:t>
      </w:r>
      <w:r w:rsidRPr="00DF4A45">
        <w:rPr>
          <w:rStyle w:val="Emphasis"/>
        </w:rPr>
        <w:t xml:space="preserve"> </w:t>
      </w:r>
      <w:r w:rsidRPr="00B33B69">
        <w:rPr>
          <w:rStyle w:val="Emphasis"/>
          <w:highlight w:val="green"/>
        </w:rPr>
        <w:t>rhetoric</w:t>
      </w:r>
      <w:r w:rsidRPr="00DF4A45">
        <w:t xml:space="preserve">, successfully </w:t>
      </w:r>
      <w:r w:rsidRPr="00DF4A45">
        <w:rPr>
          <w:rStyle w:val="Emphasis"/>
        </w:rPr>
        <w:t>disseminated this narrative to the audience</w:t>
      </w:r>
      <w:r w:rsidRPr="00DF4A45">
        <w:t xml:space="preserve">, </w:t>
      </w:r>
      <w:r w:rsidRPr="00DF4A45">
        <w:rPr>
          <w:rStyle w:val="Emphasis"/>
        </w:rPr>
        <w:t xml:space="preserve">implemented policy changes by </w:t>
      </w:r>
      <w:r w:rsidRPr="00B33B69">
        <w:rPr>
          <w:rStyle w:val="Emphasis"/>
          <w:highlight w:val="green"/>
        </w:rPr>
        <w:t>actualizing</w:t>
      </w:r>
      <w:r w:rsidRPr="00DF4A45">
        <w:rPr>
          <w:rStyle w:val="Emphasis"/>
        </w:rPr>
        <w:t xml:space="preserve"> the measures, and effectively shifted the issue from the political realm to the realm of security</w:t>
      </w:r>
      <w:r w:rsidRPr="00DF4A45">
        <w:t xml:space="preserve">, which subsequently </w:t>
      </w:r>
      <w:r w:rsidRPr="00DF4A45">
        <w:rPr>
          <w:rStyle w:val="Emphasis"/>
        </w:rPr>
        <w:t xml:space="preserve">enabled and even legitimized </w:t>
      </w:r>
      <w:r w:rsidRPr="00B33B69">
        <w:rPr>
          <w:rStyle w:val="Emphasis"/>
          <w:highlight w:val="green"/>
        </w:rPr>
        <w:t>emergency measures</w:t>
      </w:r>
      <w:r w:rsidRPr="00DF4A45">
        <w:t>.</w:t>
      </w:r>
    </w:p>
    <w:p w14:paraId="4082F8DF" w14:textId="77777777" w:rsidR="004E09AE" w:rsidRPr="00DF4A45" w:rsidRDefault="004E09AE" w:rsidP="004E09AE">
      <w:pPr>
        <w:pStyle w:val="Heading4"/>
      </w:pPr>
      <w:r w:rsidRPr="00DF4A45">
        <w:t xml:space="preserve">This otherwise </w:t>
      </w:r>
      <w:r w:rsidRPr="00DF4A45">
        <w:rPr>
          <w:u w:val="single"/>
        </w:rPr>
        <w:t>self-fulfilling</w:t>
      </w:r>
      <w:r w:rsidRPr="00DF4A45">
        <w:t xml:space="preserve"> prophecy is </w:t>
      </w:r>
      <w:r w:rsidRPr="00DF4A45">
        <w:rPr>
          <w:u w:val="single"/>
        </w:rPr>
        <w:t>not inevitable</w:t>
      </w:r>
      <w:r w:rsidRPr="00DF4A45">
        <w:t xml:space="preserve">; rather than conceive of North Korea as a </w:t>
      </w:r>
      <w:r w:rsidRPr="00DF4A45">
        <w:rPr>
          <w:u w:val="single"/>
        </w:rPr>
        <w:t>rogue state</w:t>
      </w:r>
      <w:r w:rsidRPr="00DF4A45">
        <w:t xml:space="preserve"> at odds with the </w:t>
      </w:r>
      <w:r w:rsidRPr="00DF4A45">
        <w:rPr>
          <w:u w:val="single"/>
        </w:rPr>
        <w:t>established order</w:t>
      </w:r>
      <w:r w:rsidRPr="00DF4A45">
        <w:t xml:space="preserve">, we should endorse </w:t>
      </w:r>
      <w:proofErr w:type="spellStart"/>
      <w:r w:rsidRPr="00DF4A45">
        <w:rPr>
          <w:u w:val="single"/>
        </w:rPr>
        <w:t>altercasting</w:t>
      </w:r>
      <w:proofErr w:type="spellEnd"/>
      <w:r w:rsidRPr="00DF4A45">
        <w:t xml:space="preserve"> as a </w:t>
      </w:r>
      <w:r w:rsidRPr="00DF4A45">
        <w:rPr>
          <w:u w:val="single"/>
        </w:rPr>
        <w:t>material</w:t>
      </w:r>
      <w:r w:rsidRPr="00DF4A45">
        <w:t xml:space="preserve"> and </w:t>
      </w:r>
      <w:r w:rsidRPr="00DF4A45">
        <w:rPr>
          <w:u w:val="single"/>
        </w:rPr>
        <w:t>epistemic</w:t>
      </w:r>
      <w:r w:rsidRPr="00DF4A45">
        <w:t xml:space="preserve"> orientation. This is </w:t>
      </w:r>
      <w:r w:rsidRPr="00DF4A45">
        <w:rPr>
          <w:u w:val="single"/>
        </w:rPr>
        <w:t>psychologically verified</w:t>
      </w:r>
      <w:r w:rsidRPr="00DF4A45">
        <w:t xml:space="preserve"> to be </w:t>
      </w:r>
      <w:r w:rsidRPr="00DF4A45">
        <w:rPr>
          <w:u w:val="single"/>
        </w:rPr>
        <w:t>plausible</w:t>
      </w:r>
      <w:r w:rsidRPr="00DF4A45">
        <w:t xml:space="preserve"> and </w:t>
      </w:r>
      <w:r w:rsidRPr="00DF4A45">
        <w:rPr>
          <w:u w:val="single"/>
        </w:rPr>
        <w:t>solvent</w:t>
      </w:r>
      <w:r w:rsidRPr="00DF4A45">
        <w:t xml:space="preserve">. </w:t>
      </w:r>
    </w:p>
    <w:p w14:paraId="7B924CBD" w14:textId="77777777" w:rsidR="004E09AE" w:rsidRPr="00DF4A45" w:rsidRDefault="004E09AE" w:rsidP="004E09AE">
      <w:r w:rsidRPr="00DF4A45">
        <w:t xml:space="preserve">Akan </w:t>
      </w:r>
      <w:r w:rsidRPr="00DF4A45">
        <w:rPr>
          <w:rStyle w:val="Style13ptBold"/>
        </w:rPr>
        <w:t>Malici 9</w:t>
      </w:r>
      <w:r w:rsidRPr="00DF4A45">
        <w:t>, He received his M.A. degree in 2002 from ASU and his Ph.D. degree in 2004. He has been teaching at Furman University since 2005, “ROGUE STATES: ENEMIES OF OUR OWN MAKING?”, American Psychological Association, https://psycnet.apa.org/record/2010-23553-003</w:t>
      </w:r>
    </w:p>
    <w:p w14:paraId="3696E4AC" w14:textId="77777777" w:rsidR="004E09AE" w:rsidRPr="00DF4A45" w:rsidRDefault="004E09AE" w:rsidP="004E09AE">
      <w:r w:rsidRPr="00DF4A45">
        <w:t xml:space="preserve">Since the end of the cold war, </w:t>
      </w:r>
      <w:r w:rsidRPr="00B33B69">
        <w:rPr>
          <w:rStyle w:val="Emphasis"/>
          <w:highlight w:val="green"/>
        </w:rPr>
        <w:t>rogue states</w:t>
      </w:r>
      <w:r w:rsidRPr="00DF4A45">
        <w:t xml:space="preserve"> have </w:t>
      </w:r>
      <w:r w:rsidRPr="00DF4A45">
        <w:rPr>
          <w:rStyle w:val="Emphasis"/>
        </w:rPr>
        <w:t xml:space="preserve">come to be </w:t>
      </w:r>
      <w:r w:rsidRPr="00B33B69">
        <w:rPr>
          <w:rStyle w:val="Emphasis"/>
          <w:highlight w:val="green"/>
        </w:rPr>
        <w:t>seen as</w:t>
      </w:r>
      <w:r w:rsidRPr="00DF4A45">
        <w:rPr>
          <w:rStyle w:val="Emphasis"/>
        </w:rPr>
        <w:t xml:space="preserve"> a major </w:t>
      </w:r>
      <w:r w:rsidRPr="00B33B69">
        <w:rPr>
          <w:rStyle w:val="Emphasis"/>
          <w:highlight w:val="green"/>
        </w:rPr>
        <w:t>threat to</w:t>
      </w:r>
      <w:r w:rsidRPr="00DF4A45">
        <w:rPr>
          <w:rStyle w:val="Emphasis"/>
        </w:rPr>
        <w:t xml:space="preserve"> the </w:t>
      </w:r>
      <w:r w:rsidRPr="00B33B69">
        <w:rPr>
          <w:rStyle w:val="Emphasis"/>
          <w:highlight w:val="green"/>
        </w:rPr>
        <w:t>security</w:t>
      </w:r>
      <w:r w:rsidRPr="00DF4A45">
        <w:rPr>
          <w:rStyle w:val="Emphasis"/>
        </w:rPr>
        <w:t xml:space="preserve"> of the</w:t>
      </w:r>
      <w:r w:rsidRPr="00DF4A45">
        <w:t xml:space="preserve"> </w:t>
      </w:r>
      <w:r w:rsidRPr="00DF4A45">
        <w:rPr>
          <w:rStyle w:val="Emphasis"/>
        </w:rPr>
        <w:t>U.S. specifically</w:t>
      </w:r>
      <w:r w:rsidRPr="00DF4A45">
        <w:t xml:space="preserve"> and the West generally. Indeed </w:t>
      </w:r>
      <w:r w:rsidRPr="00DF4A45">
        <w:rPr>
          <w:rStyle w:val="Emphasis"/>
        </w:rPr>
        <w:t>rogue states are</w:t>
      </w:r>
      <w:r w:rsidRPr="00DF4A45">
        <w:t xml:space="preserve"> often </w:t>
      </w:r>
      <w:r w:rsidRPr="00DF4A45">
        <w:rPr>
          <w:rStyle w:val="Emphasis"/>
        </w:rPr>
        <w:t xml:space="preserve">viewed as even </w:t>
      </w:r>
      <w:r w:rsidRPr="00B33B69">
        <w:rPr>
          <w:rStyle w:val="Emphasis"/>
          <w:highlight w:val="green"/>
        </w:rPr>
        <w:t>more</w:t>
      </w:r>
      <w:r w:rsidRPr="00DF4A45">
        <w:t xml:space="preserve"> </w:t>
      </w:r>
      <w:r w:rsidRPr="00DF4A45">
        <w:rPr>
          <w:rStyle w:val="Emphasis"/>
        </w:rPr>
        <w:t xml:space="preserve">threatening </w:t>
      </w:r>
      <w:r w:rsidRPr="00B33B69">
        <w:rPr>
          <w:rStyle w:val="Emphasis"/>
          <w:highlight w:val="green"/>
        </w:rPr>
        <w:t>than the Soviet Union</w:t>
      </w:r>
      <w:r w:rsidRPr="00DF4A45">
        <w:t xml:space="preserve"> during the cold war era. </w:t>
      </w:r>
      <w:r w:rsidRPr="00B33B69">
        <w:rPr>
          <w:rStyle w:val="Emphasis"/>
          <w:highlight w:val="green"/>
        </w:rPr>
        <w:t>The reason</w:t>
      </w:r>
      <w:r w:rsidRPr="00DF4A45">
        <w:t xml:space="preserve"> for such heightened fear </w:t>
      </w:r>
      <w:r w:rsidRPr="00B33B69">
        <w:rPr>
          <w:rStyle w:val="Emphasis"/>
          <w:highlight w:val="green"/>
        </w:rPr>
        <w:t>is</w:t>
      </w:r>
      <w:r w:rsidRPr="00DF4A45">
        <w:rPr>
          <w:rStyle w:val="Emphasis"/>
        </w:rPr>
        <w:t xml:space="preserve"> that</w:t>
      </w:r>
      <w:r w:rsidRPr="00DF4A45">
        <w:t xml:space="preserve"> </w:t>
      </w:r>
      <w:r w:rsidRPr="00B33B69">
        <w:rPr>
          <w:rStyle w:val="Emphasis"/>
          <w:highlight w:val="green"/>
        </w:rPr>
        <w:t>rogue states</w:t>
      </w:r>
      <w:r w:rsidRPr="00DF4A45">
        <w:t xml:space="preserve"> allegedly </w:t>
      </w:r>
      <w:r w:rsidRPr="00B33B69">
        <w:rPr>
          <w:rStyle w:val="Emphasis"/>
          <w:highlight w:val="green"/>
        </w:rPr>
        <w:t>do not play by</w:t>
      </w:r>
      <w:r w:rsidRPr="00DF4A45">
        <w:rPr>
          <w:rStyle w:val="Emphasis"/>
        </w:rPr>
        <w:t xml:space="preserve"> the </w:t>
      </w:r>
      <w:r w:rsidRPr="00B33B69">
        <w:rPr>
          <w:rStyle w:val="Emphasis"/>
          <w:highlight w:val="green"/>
        </w:rPr>
        <w:t>rules</w:t>
      </w:r>
      <w:r w:rsidRPr="00DF4A45">
        <w:rPr>
          <w:rStyle w:val="Emphasis"/>
        </w:rPr>
        <w:t xml:space="preserve"> of rationality </w:t>
      </w:r>
      <w:r w:rsidRPr="00B33B69">
        <w:rPr>
          <w:rStyle w:val="Emphasis"/>
          <w:highlight w:val="green"/>
        </w:rPr>
        <w:t>and are</w:t>
      </w:r>
      <w:r w:rsidRPr="00DF4A45">
        <w:t xml:space="preserve">, therefore, </w:t>
      </w:r>
      <w:r w:rsidRPr="00B33B69">
        <w:rPr>
          <w:rStyle w:val="Emphasis"/>
          <w:highlight w:val="green"/>
        </w:rPr>
        <w:t>difficult to deter from</w:t>
      </w:r>
      <w:r w:rsidRPr="00DF4A45">
        <w:rPr>
          <w:rStyle w:val="Emphasis"/>
        </w:rPr>
        <w:t xml:space="preserve"> </w:t>
      </w:r>
      <w:r w:rsidRPr="00B33B69">
        <w:rPr>
          <w:rStyle w:val="Emphasis"/>
          <w:highlight w:val="green"/>
        </w:rPr>
        <w:t>using</w:t>
      </w:r>
      <w:r w:rsidRPr="00DF4A45">
        <w:t xml:space="preserve"> weapons of mass destruction (</w:t>
      </w:r>
      <w:r w:rsidRPr="00B33B69">
        <w:rPr>
          <w:rStyle w:val="Emphasis"/>
          <w:highlight w:val="green"/>
        </w:rPr>
        <w:t>WMD</w:t>
      </w:r>
      <w:r w:rsidRPr="00DF4A45">
        <w:t>). Related is the fear that they would contribute to the proliferation of WMD. Finally, there is the strong concern that rogue states are engaging in the sponsorship of international terrorism (Tanter, 1998).</w:t>
      </w:r>
    </w:p>
    <w:p w14:paraId="55CF779F" w14:textId="77777777" w:rsidR="004E09AE" w:rsidRPr="00DF4A45" w:rsidRDefault="004E09AE" w:rsidP="004E09AE">
      <w:r w:rsidRPr="00DF4A45">
        <w:rPr>
          <w:rStyle w:val="Emphasis"/>
        </w:rPr>
        <w:t xml:space="preserve">The </w:t>
      </w:r>
      <w:r w:rsidRPr="00B33B69">
        <w:rPr>
          <w:rStyle w:val="Emphasis"/>
          <w:highlight w:val="green"/>
        </w:rPr>
        <w:t>mainstream</w:t>
      </w:r>
      <w:r w:rsidRPr="00DF4A45">
        <w:t xml:space="preserve"> and popular </w:t>
      </w:r>
      <w:r w:rsidRPr="00B33B69">
        <w:rPr>
          <w:rStyle w:val="Emphasis"/>
          <w:highlight w:val="green"/>
        </w:rPr>
        <w:t>commentary</w:t>
      </w:r>
      <w:r w:rsidRPr="00DF4A45">
        <w:t xml:space="preserve"> on rogue states </w:t>
      </w:r>
      <w:r w:rsidRPr="00B33B69">
        <w:rPr>
          <w:rStyle w:val="Emphasis"/>
          <w:highlight w:val="green"/>
        </w:rPr>
        <w:t>is</w:t>
      </w:r>
      <w:r w:rsidRPr="00DF4A45">
        <w:rPr>
          <w:rStyle w:val="Emphasis"/>
        </w:rPr>
        <w:t xml:space="preserve"> rather </w:t>
      </w:r>
      <w:r w:rsidRPr="00B33B69">
        <w:rPr>
          <w:rStyle w:val="Emphasis"/>
          <w:highlight w:val="green"/>
        </w:rPr>
        <w:t>repetitive</w:t>
      </w:r>
      <w:r w:rsidRPr="00DF4A45">
        <w:t xml:space="preserve">. The conventional wisdom is </w:t>
      </w:r>
      <w:r w:rsidRPr="00B33B69">
        <w:rPr>
          <w:rStyle w:val="Emphasis"/>
          <w:highlight w:val="green"/>
        </w:rPr>
        <w:t>that rogue</w:t>
      </w:r>
      <w:r w:rsidRPr="00DF4A45">
        <w:rPr>
          <w:rStyle w:val="Emphasis"/>
        </w:rPr>
        <w:t xml:space="preserve"> state</w:t>
      </w:r>
      <w:r w:rsidRPr="00B33B69">
        <w:rPr>
          <w:rStyle w:val="Emphasis"/>
          <w:highlight w:val="green"/>
        </w:rPr>
        <w:t>s</w:t>
      </w:r>
      <w:r w:rsidRPr="00DF4A45">
        <w:rPr>
          <w:rStyle w:val="Emphasis"/>
        </w:rPr>
        <w:t xml:space="preserve"> </w:t>
      </w:r>
      <w:r w:rsidRPr="00B33B69">
        <w:rPr>
          <w:rStyle w:val="Emphasis"/>
          <w:highlight w:val="green"/>
        </w:rPr>
        <w:t>are ruled by</w:t>
      </w:r>
      <w:r w:rsidRPr="00DF4A45">
        <w:rPr>
          <w:rStyle w:val="Emphasis"/>
        </w:rPr>
        <w:t xml:space="preserve"> irrational or </w:t>
      </w:r>
      <w:r w:rsidRPr="00B33B69">
        <w:rPr>
          <w:rStyle w:val="Emphasis"/>
          <w:highlight w:val="green"/>
        </w:rPr>
        <w:t>crazy leaders who</w:t>
      </w:r>
      <w:r w:rsidRPr="00DF4A45">
        <w:rPr>
          <w:rStyle w:val="Emphasis"/>
        </w:rPr>
        <w:t xml:space="preserve"> </w:t>
      </w:r>
      <w:r w:rsidRPr="00B33B69">
        <w:rPr>
          <w:rStyle w:val="Emphasis"/>
          <w:highlight w:val="green"/>
        </w:rPr>
        <w:t>are inherently belligerent</w:t>
      </w:r>
      <w:r w:rsidRPr="00DF4A45">
        <w:rPr>
          <w:rStyle w:val="Emphasis"/>
        </w:rPr>
        <w:t xml:space="preserve"> against the U.S.</w:t>
      </w:r>
      <w:r w:rsidRPr="00DF4A45">
        <w:t xml:space="preserve"> (Krauthammer: A35). To be sure many of the allegations leveled against rogue states are indeed true. Over the years they have indeed been a menace in the international system, and they have indeed posed a threat to the U.S. and other countries. However, a main contention in this article is that </w:t>
      </w:r>
      <w:r w:rsidRPr="00DF4A45">
        <w:rPr>
          <w:rStyle w:val="Emphasis"/>
        </w:rPr>
        <w:t>it is also imperative to move beyond the conventional wisdom and ask questions of the following kind:</w:t>
      </w:r>
      <w:r w:rsidRPr="00DF4A45">
        <w:t xml:space="preserve"> </w:t>
      </w:r>
      <w:r w:rsidRPr="00B33B69">
        <w:rPr>
          <w:rStyle w:val="Emphasis"/>
          <w:highlight w:val="green"/>
        </w:rPr>
        <w:t>How did rogue</w:t>
      </w:r>
      <w:r w:rsidRPr="00DF4A45">
        <w:rPr>
          <w:rStyle w:val="Emphasis"/>
        </w:rPr>
        <w:t xml:space="preserve"> state</w:t>
      </w:r>
      <w:r w:rsidRPr="00B33B69">
        <w:rPr>
          <w:rStyle w:val="Emphasis"/>
          <w:highlight w:val="green"/>
        </w:rPr>
        <w:t>s</w:t>
      </w:r>
      <w:r w:rsidRPr="00DF4A45">
        <w:rPr>
          <w:rStyle w:val="Emphasis"/>
        </w:rPr>
        <w:t xml:space="preserve"> </w:t>
      </w:r>
      <w:r w:rsidRPr="00B33B69">
        <w:rPr>
          <w:rStyle w:val="Emphasis"/>
          <w:highlight w:val="green"/>
        </w:rPr>
        <w:t>come to be</w:t>
      </w:r>
      <w:r w:rsidRPr="00DF4A45">
        <w:rPr>
          <w:rStyle w:val="Emphasis"/>
        </w:rPr>
        <w:t xml:space="preserve"> in the first place</w:t>
      </w:r>
      <w:r w:rsidRPr="00B33B69">
        <w:rPr>
          <w:rStyle w:val="Emphasis"/>
          <w:highlight w:val="green"/>
        </w:rPr>
        <w:t>?</w:t>
      </w:r>
      <w:r w:rsidRPr="00DF4A45">
        <w:t xml:space="preserve"> </w:t>
      </w:r>
      <w:r w:rsidRPr="00B33B69">
        <w:rPr>
          <w:rStyle w:val="Emphasis"/>
          <w:highlight w:val="green"/>
        </w:rPr>
        <w:t>Were these</w:t>
      </w:r>
      <w:r w:rsidRPr="00DF4A45">
        <w:rPr>
          <w:rStyle w:val="Emphasis"/>
        </w:rPr>
        <w:t xml:space="preserve"> states </w:t>
      </w:r>
      <w:r w:rsidRPr="00B33B69">
        <w:rPr>
          <w:rStyle w:val="Emphasis"/>
          <w:highlight w:val="green"/>
        </w:rPr>
        <w:t>always belligerent?</w:t>
      </w:r>
      <w:r w:rsidRPr="00DF4A45">
        <w:t xml:space="preserve"> </w:t>
      </w:r>
      <w:r w:rsidRPr="00DF4A45">
        <w:rPr>
          <w:rStyle w:val="Emphasis"/>
        </w:rPr>
        <w:t xml:space="preserve">What was the U.S.’ role in creating a conflictual relationship? </w:t>
      </w:r>
      <w:r w:rsidRPr="00DF4A45">
        <w:t>Questions such as these are rarely, if ever, asked.</w:t>
      </w:r>
    </w:p>
    <w:p w14:paraId="132CE023" w14:textId="77777777" w:rsidR="004E09AE" w:rsidRPr="00DF4A45" w:rsidRDefault="004E09AE" w:rsidP="004E09AE">
      <w:r w:rsidRPr="00DF4A45">
        <w:t>I will ask these questions with regard to four states: Cuba, North Korea, Iran and Syria. These states have come to be viewed as the paradigmatic rogue states. It should be emphasized at the outset that asking these questions has nothing to do with sympathy, but rather with empathy – a concept introduced to peace and conflict studies by the prominent peace psychologist Ralph White (1991). Whereas sympathy is about favorable inclinations, empathy is simply about understanding the situation from a more comprehensive perspective. My goal is to bring to the forefront some insights that are not often acknowledged or discussed in the mainstream commentary on rogue states. Doing so will create a better understanding of the conflicts the U.S. and its allies are having with rogue states and hopefully contribute to a more constructive discussion about these security threats.</w:t>
      </w:r>
    </w:p>
    <w:p w14:paraId="3B9F5C3B" w14:textId="77777777" w:rsidR="004E09AE" w:rsidRPr="00DF4A45" w:rsidRDefault="004E09AE" w:rsidP="004E09AE">
      <w:r w:rsidRPr="00DF4A45">
        <w:t xml:space="preserve">Insights from the discipline of psychology have a lot to offer towards understanding crises and conflict situations generally (Tetlock, 1986). </w:t>
      </w:r>
      <w:r w:rsidRPr="00B33B69">
        <w:rPr>
          <w:rStyle w:val="Emphasis"/>
          <w:highlight w:val="green"/>
        </w:rPr>
        <w:t>Engaging in empathy</w:t>
      </w:r>
      <w:r w:rsidRPr="00DF4A45">
        <w:rPr>
          <w:rStyle w:val="Emphasis"/>
        </w:rPr>
        <w:t xml:space="preserve"> toward rogue states</w:t>
      </w:r>
      <w:r w:rsidRPr="00DF4A45">
        <w:t xml:space="preserve"> can </w:t>
      </w:r>
      <w:r w:rsidRPr="00B33B69">
        <w:rPr>
          <w:rStyle w:val="Emphasis"/>
          <w:highlight w:val="green"/>
        </w:rPr>
        <w:t>allow</w:t>
      </w:r>
      <w:r w:rsidRPr="00DF4A45">
        <w:rPr>
          <w:rStyle w:val="Emphasis"/>
        </w:rPr>
        <w:t xml:space="preserve"> for a </w:t>
      </w:r>
      <w:r w:rsidRPr="00B33B69">
        <w:rPr>
          <w:rStyle w:val="Emphasis"/>
          <w:highlight w:val="green"/>
        </w:rPr>
        <w:t>realization of how oneself</w:t>
      </w:r>
      <w:r w:rsidRPr="00DF4A45">
        <w:rPr>
          <w:rStyle w:val="Emphasis"/>
        </w:rPr>
        <w:t xml:space="preserve"> may have </w:t>
      </w:r>
      <w:r w:rsidRPr="00B33B69">
        <w:rPr>
          <w:rStyle w:val="Emphasis"/>
          <w:highlight w:val="green"/>
        </w:rPr>
        <w:t>contributed to</w:t>
      </w:r>
      <w:r w:rsidRPr="00DF4A45">
        <w:rPr>
          <w:rStyle w:val="Emphasis"/>
        </w:rPr>
        <w:t xml:space="preserve"> the </w:t>
      </w:r>
      <w:r w:rsidRPr="00B33B69">
        <w:rPr>
          <w:rStyle w:val="Emphasis"/>
          <w:highlight w:val="green"/>
        </w:rPr>
        <w:t>conflictual relationship</w:t>
      </w:r>
      <w:r w:rsidRPr="00DF4A45">
        <w:rPr>
          <w:rStyle w:val="Emphasis"/>
        </w:rPr>
        <w:t xml:space="preserve"> through the dynamic of the self-fulfilling prophecy</w:t>
      </w:r>
      <w:r w:rsidRPr="00DF4A45">
        <w:t xml:space="preserve">, for example. </w:t>
      </w:r>
      <w:r w:rsidRPr="00DF4A45">
        <w:rPr>
          <w:rStyle w:val="Emphasis"/>
        </w:rPr>
        <w:t xml:space="preserve">The crux of this phenomenon is that </w:t>
      </w:r>
      <w:r w:rsidRPr="00B33B69">
        <w:rPr>
          <w:rStyle w:val="Emphasis"/>
          <w:highlight w:val="green"/>
        </w:rPr>
        <w:t>in</w:t>
      </w:r>
      <w:r w:rsidRPr="00DF4A45">
        <w:rPr>
          <w:rStyle w:val="Emphasis"/>
        </w:rPr>
        <w:t xml:space="preserve"> a pending </w:t>
      </w:r>
      <w:r w:rsidRPr="00B33B69">
        <w:rPr>
          <w:rStyle w:val="Emphasis"/>
          <w:highlight w:val="green"/>
        </w:rPr>
        <w:t>interaction</w:t>
      </w:r>
      <w:r w:rsidRPr="00DF4A45">
        <w:t xml:space="preserve"> </w:t>
      </w:r>
      <w:r w:rsidRPr="00B33B69">
        <w:rPr>
          <w:rStyle w:val="Emphasis"/>
          <w:highlight w:val="green"/>
        </w:rPr>
        <w:t>Self a priori defines Other as</w:t>
      </w:r>
      <w:r w:rsidRPr="00DF4A45">
        <w:rPr>
          <w:rStyle w:val="Emphasis"/>
        </w:rPr>
        <w:t xml:space="preserve"> a</w:t>
      </w:r>
      <w:r w:rsidRPr="00DF4A45">
        <w:t xml:space="preserve"> (future) </w:t>
      </w:r>
      <w:r w:rsidRPr="00B33B69">
        <w:rPr>
          <w:rStyle w:val="Emphasis"/>
          <w:highlight w:val="green"/>
        </w:rPr>
        <w:t>enemy</w:t>
      </w:r>
      <w:r w:rsidRPr="00DF4A45">
        <w:rPr>
          <w:rStyle w:val="Emphasis"/>
        </w:rPr>
        <w:t xml:space="preserve"> and it is Self’s premature definition of Other</w:t>
      </w:r>
      <w:r w:rsidRPr="00DF4A45">
        <w:t xml:space="preserve">, </w:t>
      </w:r>
      <w:r w:rsidRPr="00B33B69">
        <w:rPr>
          <w:rStyle w:val="Emphasis"/>
          <w:highlight w:val="green"/>
        </w:rPr>
        <w:t>rather than</w:t>
      </w:r>
      <w:r w:rsidRPr="00DF4A45">
        <w:rPr>
          <w:rStyle w:val="Emphasis"/>
        </w:rPr>
        <w:t xml:space="preserve"> </w:t>
      </w:r>
      <w:r w:rsidRPr="00B33B69">
        <w:rPr>
          <w:rStyle w:val="Emphasis"/>
          <w:highlight w:val="green"/>
        </w:rPr>
        <w:t>Other’s actual</w:t>
      </w:r>
      <w:r w:rsidRPr="00DF4A45">
        <w:rPr>
          <w:rStyle w:val="Emphasis"/>
        </w:rPr>
        <w:t xml:space="preserve"> </w:t>
      </w:r>
      <w:r w:rsidRPr="00B33B69">
        <w:rPr>
          <w:rStyle w:val="Emphasis"/>
          <w:highlight w:val="green"/>
        </w:rPr>
        <w:t>identity</w:t>
      </w:r>
      <w:r w:rsidRPr="00DF4A45">
        <w:t xml:space="preserve">, </w:t>
      </w:r>
      <w:r w:rsidRPr="00B33B69">
        <w:rPr>
          <w:rStyle w:val="Emphasis"/>
          <w:highlight w:val="green"/>
        </w:rPr>
        <w:t>that</w:t>
      </w:r>
      <w:r w:rsidRPr="00DF4A45">
        <w:rPr>
          <w:rStyle w:val="Emphasis"/>
        </w:rPr>
        <w:t xml:space="preserve"> then </w:t>
      </w:r>
      <w:r w:rsidRPr="00B33B69">
        <w:rPr>
          <w:rStyle w:val="Emphasis"/>
          <w:highlight w:val="green"/>
        </w:rPr>
        <w:t>elicits conflictual behavior</w:t>
      </w:r>
      <w:r w:rsidRPr="00DF4A45">
        <w:rPr>
          <w:rStyle w:val="Emphasis"/>
        </w:rPr>
        <w:t xml:space="preserve"> from Other</w:t>
      </w:r>
      <w:r w:rsidRPr="00DF4A45">
        <w:t xml:space="preserve"> (Darley and Fazio, 1980: 869). Self, however, will take this conflictual behavior as a confirmation of its prophecy (Merton, 1957). </w:t>
      </w:r>
      <w:r w:rsidRPr="00DF4A45">
        <w:rPr>
          <w:rStyle w:val="Emphasis"/>
        </w:rPr>
        <w:t>Tragically, a relationship that may have developed in manifold ways, now develops into a conflictual one</w:t>
      </w:r>
      <w:r w:rsidRPr="00DF4A45">
        <w:t>.</w:t>
      </w:r>
    </w:p>
    <w:p w14:paraId="6BA22224" w14:textId="77777777" w:rsidR="004E09AE" w:rsidRPr="00DF4A45" w:rsidRDefault="004E09AE" w:rsidP="004E09AE">
      <w:r w:rsidRPr="00DF4A45">
        <w:rPr>
          <w:rStyle w:val="Emphasis"/>
        </w:rPr>
        <w:t>There have been many classic studies about the self-fulfilling prophecy</w:t>
      </w:r>
      <w:r w:rsidRPr="00DF4A45">
        <w:t xml:space="preserve"> (Crano and Mellon, 1978; Jones, 1977; Rosenthal and Jacobson, 1968). </w:t>
      </w:r>
      <w:r w:rsidRPr="00DF4A45">
        <w:rPr>
          <w:rStyle w:val="Emphasis"/>
        </w:rPr>
        <w:t xml:space="preserve">It is a </w:t>
      </w:r>
      <w:r w:rsidRPr="00B33B69">
        <w:rPr>
          <w:rStyle w:val="Emphasis"/>
          <w:highlight w:val="green"/>
        </w:rPr>
        <w:t>well-established fact</w:t>
      </w:r>
      <w:r w:rsidRPr="00DF4A45">
        <w:rPr>
          <w:rStyle w:val="Emphasis"/>
        </w:rPr>
        <w:t xml:space="preserve"> that </w:t>
      </w:r>
      <w:r w:rsidRPr="00B33B69">
        <w:rPr>
          <w:rStyle w:val="Emphasis"/>
          <w:highlight w:val="green"/>
        </w:rPr>
        <w:t>as a socio-psychological phenomenon</w:t>
      </w:r>
      <w:r w:rsidRPr="00DF4A45">
        <w:rPr>
          <w:rStyle w:val="Emphasis"/>
        </w:rPr>
        <w:t xml:space="preserve"> the </w:t>
      </w:r>
      <w:proofErr w:type="spellStart"/>
      <w:r w:rsidRPr="00DF4A45">
        <w:rPr>
          <w:rStyle w:val="Emphasis"/>
        </w:rPr>
        <w:t>selffulfilling</w:t>
      </w:r>
      <w:proofErr w:type="spellEnd"/>
      <w:r w:rsidRPr="00DF4A45">
        <w:rPr>
          <w:rStyle w:val="Emphasis"/>
        </w:rPr>
        <w:t xml:space="preserve"> prophecy is of much relevance in many social interactions between people</w:t>
      </w:r>
      <w:r w:rsidRPr="00DF4A45">
        <w:t xml:space="preserve"> (Darley and Fazio, 1980). Curiously, however, </w:t>
      </w:r>
      <w:r w:rsidRPr="00DF4A45">
        <w:rPr>
          <w:rStyle w:val="Emphasis"/>
        </w:rPr>
        <w:t>the concept has not been applied much to state interactions in the realm of peace and conflict studies</w:t>
      </w:r>
      <w:r w:rsidRPr="00DF4A45">
        <w:t>. I contend that the self-fulfilling prophecy is also of much relevance here. After all, “states are people too” (Wendt, 1999: 215).</w:t>
      </w:r>
    </w:p>
    <w:p w14:paraId="4604AFB2" w14:textId="77777777" w:rsidR="004E09AE" w:rsidRPr="00DF4A45" w:rsidRDefault="004E09AE" w:rsidP="004E09AE">
      <w:r w:rsidRPr="00DF4A45">
        <w:t xml:space="preserve">In the remainder of this article I will first discuss the self-fulfilling prophecy in more detail. I will then illustrate how U.S. leaders had “prophecies” about the states discussed here. Subsequently I will suggest that U.S. fears were false or exaggerated; however, they brought forth what would indeed become a threatening situation in subsequent years and decades. Then I will contend that </w:t>
      </w:r>
      <w:proofErr w:type="spellStart"/>
      <w:r w:rsidRPr="00B33B69">
        <w:rPr>
          <w:rStyle w:val="Emphasis"/>
          <w:highlight w:val="green"/>
        </w:rPr>
        <w:t>altercasting</w:t>
      </w:r>
      <w:proofErr w:type="spellEnd"/>
      <w:r w:rsidRPr="00DF4A45">
        <w:rPr>
          <w:rStyle w:val="Emphasis"/>
        </w:rPr>
        <w:t xml:space="preserve"> may be a </w:t>
      </w:r>
      <w:r w:rsidRPr="00B33B69">
        <w:rPr>
          <w:rStyle w:val="Emphasis"/>
          <w:highlight w:val="green"/>
        </w:rPr>
        <w:t>possible</w:t>
      </w:r>
      <w:r w:rsidRPr="00DF4A45">
        <w:rPr>
          <w:rStyle w:val="Emphasis"/>
        </w:rPr>
        <w:t xml:space="preserve"> strategy </w:t>
      </w:r>
      <w:r w:rsidRPr="00B33B69">
        <w:rPr>
          <w:rStyle w:val="Emphasis"/>
          <w:highlight w:val="green"/>
        </w:rPr>
        <w:t>to</w:t>
      </w:r>
      <w:r w:rsidRPr="00DF4A45">
        <w:rPr>
          <w:rStyle w:val="Emphasis"/>
        </w:rPr>
        <w:t xml:space="preserve"> “</w:t>
      </w:r>
      <w:r w:rsidRPr="00B33B69">
        <w:rPr>
          <w:rStyle w:val="Emphasis"/>
          <w:highlight w:val="green"/>
        </w:rPr>
        <w:t>unmake</w:t>
      </w:r>
      <w:r w:rsidRPr="00DF4A45">
        <w:rPr>
          <w:rStyle w:val="Emphasis"/>
        </w:rPr>
        <w:t xml:space="preserve">” </w:t>
      </w:r>
      <w:r w:rsidRPr="00B33B69">
        <w:rPr>
          <w:rStyle w:val="Emphasis"/>
          <w:highlight w:val="green"/>
        </w:rPr>
        <w:t>rogue</w:t>
      </w:r>
      <w:r w:rsidRPr="00DF4A45">
        <w:rPr>
          <w:rStyle w:val="Emphasis"/>
        </w:rPr>
        <w:t xml:space="preserve"> </w:t>
      </w:r>
      <w:r w:rsidRPr="00B33B69">
        <w:rPr>
          <w:rStyle w:val="Emphasis"/>
          <w:highlight w:val="green"/>
        </w:rPr>
        <w:t>states</w:t>
      </w:r>
      <w:r w:rsidRPr="00DF4A45">
        <w:t>. I conclude by summarizing the argument and making some critical points about U.S. foreign policy.</w:t>
      </w:r>
    </w:p>
    <w:p w14:paraId="3CD519CE" w14:textId="77777777" w:rsidR="004E09AE" w:rsidRPr="00DF4A45" w:rsidRDefault="004E09AE" w:rsidP="004E09AE">
      <w:r w:rsidRPr="00DF4A45">
        <w:t>The Self-Fulfilling Prophecy</w:t>
      </w:r>
    </w:p>
    <w:p w14:paraId="564BBB04" w14:textId="77777777" w:rsidR="004E09AE" w:rsidRPr="00DF4A45" w:rsidRDefault="004E09AE" w:rsidP="004E09AE">
      <w:r w:rsidRPr="00B33B69">
        <w:rPr>
          <w:rStyle w:val="Emphasis"/>
          <w:highlight w:val="green"/>
        </w:rPr>
        <w:t>American leaders</w:t>
      </w:r>
      <w:r w:rsidRPr="00DF4A45">
        <w:t xml:space="preserve">, as well as the American public, generally tend to </w:t>
      </w:r>
      <w:r w:rsidRPr="00B33B69">
        <w:rPr>
          <w:rStyle w:val="Emphasis"/>
          <w:highlight w:val="green"/>
        </w:rPr>
        <w:t>see the U.S. as</w:t>
      </w:r>
      <w:r w:rsidRPr="00DF4A45">
        <w:rPr>
          <w:rStyle w:val="Emphasis"/>
        </w:rPr>
        <w:t xml:space="preserve"> the</w:t>
      </w:r>
      <w:r w:rsidRPr="00DF4A45">
        <w:t xml:space="preserve"> “</w:t>
      </w:r>
      <w:r w:rsidRPr="00DF4A45">
        <w:rPr>
          <w:rStyle w:val="Emphasis"/>
        </w:rPr>
        <w:t xml:space="preserve">first </w:t>
      </w:r>
      <w:proofErr w:type="spellStart"/>
      <w:r w:rsidRPr="00B33B69">
        <w:rPr>
          <w:rStyle w:val="Emphasis"/>
          <w:highlight w:val="green"/>
        </w:rPr>
        <w:t>nonimperialist</w:t>
      </w:r>
      <w:proofErr w:type="spellEnd"/>
      <w:r w:rsidRPr="00DF4A45">
        <w:rPr>
          <w:rStyle w:val="Emphasis"/>
        </w:rPr>
        <w:t xml:space="preserve"> superpower</w:t>
      </w:r>
      <w:r w:rsidRPr="00DF4A45">
        <w:t xml:space="preserve">” - a claim that, in the words of Samuel Huntington (1999: 38), “manages in three words to exalt American uniqueness, American virtue, and American power.” However, when </w:t>
      </w:r>
      <w:r w:rsidRPr="00B33B69">
        <w:rPr>
          <w:rStyle w:val="Emphasis"/>
          <w:highlight w:val="green"/>
        </w:rPr>
        <w:t>taking an</w:t>
      </w:r>
      <w:r w:rsidRPr="00DF4A45">
        <w:rPr>
          <w:rStyle w:val="Emphasis"/>
        </w:rPr>
        <w:t xml:space="preserve"> </w:t>
      </w:r>
      <w:r w:rsidRPr="00B33B69">
        <w:rPr>
          <w:rStyle w:val="Emphasis"/>
          <w:highlight w:val="green"/>
        </w:rPr>
        <w:t>honest look</w:t>
      </w:r>
      <w:r w:rsidRPr="00DF4A45">
        <w:rPr>
          <w:rStyle w:val="Emphasis"/>
        </w:rPr>
        <w:t xml:space="preserve"> at the history of U.S. foreign policy</w:t>
      </w:r>
      <w:r w:rsidRPr="00DF4A45">
        <w:t xml:space="preserve">, </w:t>
      </w:r>
      <w:r w:rsidRPr="00DF4A45">
        <w:rPr>
          <w:rStyle w:val="Emphasis"/>
        </w:rPr>
        <w:t xml:space="preserve">it is </w:t>
      </w:r>
      <w:r w:rsidRPr="00B33B69">
        <w:rPr>
          <w:rStyle w:val="Emphasis"/>
          <w:highlight w:val="green"/>
        </w:rPr>
        <w:t>evident</w:t>
      </w:r>
      <w:r w:rsidRPr="00DF4A45">
        <w:rPr>
          <w:rStyle w:val="Emphasis"/>
        </w:rPr>
        <w:t xml:space="preserve"> that </w:t>
      </w:r>
      <w:r w:rsidRPr="00B33B69">
        <w:rPr>
          <w:rStyle w:val="Emphasis"/>
          <w:highlight w:val="green"/>
        </w:rPr>
        <w:t>American leaders</w:t>
      </w:r>
      <w:r w:rsidRPr="00DF4A45">
        <w:rPr>
          <w:rStyle w:val="Emphasis"/>
        </w:rPr>
        <w:t xml:space="preserve"> tend to </w:t>
      </w:r>
      <w:r w:rsidRPr="00B33B69">
        <w:rPr>
          <w:rStyle w:val="Emphasis"/>
          <w:highlight w:val="green"/>
        </w:rPr>
        <w:t>act with</w:t>
      </w:r>
      <w:r w:rsidRPr="00DF4A45">
        <w:rPr>
          <w:rStyle w:val="Emphasis"/>
        </w:rPr>
        <w:t xml:space="preserve"> a </w:t>
      </w:r>
      <w:r w:rsidRPr="00B33B69">
        <w:rPr>
          <w:rStyle w:val="Emphasis"/>
          <w:highlight w:val="green"/>
        </w:rPr>
        <w:t>sense of</w:t>
      </w:r>
      <w:r w:rsidRPr="00DF4A45">
        <w:rPr>
          <w:rStyle w:val="Emphasis"/>
        </w:rPr>
        <w:t xml:space="preserve"> superpower </w:t>
      </w:r>
      <w:r w:rsidRPr="00B33B69">
        <w:rPr>
          <w:rStyle w:val="Emphasis"/>
          <w:highlight w:val="green"/>
        </w:rPr>
        <w:t>arrogance</w:t>
      </w:r>
      <w:r w:rsidRPr="00DF4A45">
        <w:t>. Indeed, Huntington points to a long list of corresponding actual or perceived U.S. actions. One of them is meddling in other countries’ internal affairs. Indeed, the U.S. is known and criticized around the world for its interventionism. In a recent critique of U.S. foreign policy, Parker and Stern (2002: 608) noted:</w:t>
      </w:r>
    </w:p>
    <w:p w14:paraId="325277B9" w14:textId="77777777" w:rsidR="004E09AE" w:rsidRPr="00DF4A45" w:rsidRDefault="004E09AE" w:rsidP="004E09AE">
      <w:r w:rsidRPr="00DF4A45">
        <w:rPr>
          <w:rStyle w:val="Emphasis"/>
        </w:rPr>
        <w:t xml:space="preserve">Many Americans seem to have </w:t>
      </w:r>
      <w:r w:rsidRPr="00B33B69">
        <w:rPr>
          <w:rStyle w:val="Emphasis"/>
          <w:highlight w:val="green"/>
        </w:rPr>
        <w:t>difficulty</w:t>
      </w:r>
      <w:r w:rsidRPr="00DF4A45">
        <w:rPr>
          <w:rStyle w:val="Emphasis"/>
        </w:rPr>
        <w:t xml:space="preserve"> in </w:t>
      </w:r>
      <w:r w:rsidRPr="00B33B69">
        <w:rPr>
          <w:rStyle w:val="Emphasis"/>
          <w:highlight w:val="green"/>
        </w:rPr>
        <w:t>understanding</w:t>
      </w:r>
      <w:r w:rsidRPr="00DF4A45">
        <w:rPr>
          <w:rStyle w:val="Emphasis"/>
        </w:rPr>
        <w:t xml:space="preserve"> that </w:t>
      </w:r>
      <w:proofErr w:type="spellStart"/>
      <w:r w:rsidRPr="00B33B69">
        <w:rPr>
          <w:rStyle w:val="Emphasis"/>
          <w:highlight w:val="green"/>
        </w:rPr>
        <w:t>nonAmericans</w:t>
      </w:r>
      <w:proofErr w:type="spellEnd"/>
      <w:r w:rsidRPr="00DF4A45">
        <w:rPr>
          <w:rStyle w:val="Emphasis"/>
        </w:rPr>
        <w:t xml:space="preserve"> </w:t>
      </w:r>
      <w:r w:rsidRPr="00B33B69">
        <w:rPr>
          <w:rStyle w:val="Emphasis"/>
          <w:highlight w:val="green"/>
        </w:rPr>
        <w:t>do not</w:t>
      </w:r>
      <w:r w:rsidRPr="00DF4A45">
        <w:rPr>
          <w:rStyle w:val="Emphasis"/>
        </w:rPr>
        <w:t xml:space="preserve"> always </w:t>
      </w:r>
      <w:r w:rsidRPr="00B33B69">
        <w:rPr>
          <w:rStyle w:val="Emphasis"/>
          <w:highlight w:val="green"/>
        </w:rPr>
        <w:t>share</w:t>
      </w:r>
      <w:r w:rsidRPr="00DF4A45">
        <w:rPr>
          <w:rStyle w:val="Emphasis"/>
        </w:rPr>
        <w:t xml:space="preserve"> the </w:t>
      </w:r>
      <w:r w:rsidRPr="00B33B69">
        <w:rPr>
          <w:rStyle w:val="Emphasis"/>
          <w:highlight w:val="green"/>
        </w:rPr>
        <w:t>positive</w:t>
      </w:r>
      <w:r w:rsidRPr="00DF4A45">
        <w:rPr>
          <w:rStyle w:val="Emphasis"/>
        </w:rPr>
        <w:t xml:space="preserve"> national </w:t>
      </w:r>
      <w:r w:rsidRPr="00B33B69">
        <w:rPr>
          <w:rStyle w:val="Emphasis"/>
          <w:highlight w:val="green"/>
        </w:rPr>
        <w:t>self-image</w:t>
      </w:r>
      <w:r w:rsidRPr="00DF4A45">
        <w:rPr>
          <w:rStyle w:val="Emphasis"/>
        </w:rPr>
        <w:t xml:space="preserve"> cherished by U.S. leaders and citizens alike</w:t>
      </w:r>
      <w:r w:rsidRPr="00DF4A45">
        <w:t xml:space="preserve">. American power, </w:t>
      </w:r>
      <w:r w:rsidRPr="00DF4A45">
        <w:rPr>
          <w:rStyle w:val="Emphasis"/>
        </w:rPr>
        <w:t xml:space="preserve">seen at home as largely benevolent and a source of virtue and security in the world, is </w:t>
      </w:r>
      <w:r w:rsidRPr="00B33B69">
        <w:rPr>
          <w:rStyle w:val="Emphasis"/>
          <w:highlight w:val="green"/>
        </w:rPr>
        <w:t>often seen as threatening by others</w:t>
      </w:r>
      <w:r w:rsidRPr="00DF4A45">
        <w:t xml:space="preserve">. </w:t>
      </w:r>
      <w:r w:rsidRPr="00DF4A45">
        <w:rPr>
          <w:rStyle w:val="Emphasis"/>
        </w:rPr>
        <w:t>American interventions in conflicts abroad may well be seen as clumsy, gratuitous, and brutal</w:t>
      </w:r>
      <w:r w:rsidRPr="00DF4A45">
        <w:t xml:space="preserve">. Americans may be inclined to see the use of violence as a distasteful duty forced on the United States by international circumstances, whereas </w:t>
      </w:r>
      <w:r w:rsidRPr="00DF4A45">
        <w:rPr>
          <w:rStyle w:val="Emphasis"/>
        </w:rPr>
        <w:t xml:space="preserve">others may see these same actions as indications of an “imperialistic” and arrogant super-powered elephant in the </w:t>
      </w:r>
      <w:proofErr w:type="spellStart"/>
      <w:r w:rsidRPr="00DF4A45">
        <w:rPr>
          <w:rStyle w:val="Emphasis"/>
        </w:rPr>
        <w:t>china</w:t>
      </w:r>
      <w:proofErr w:type="spellEnd"/>
      <w:r w:rsidRPr="00DF4A45">
        <w:rPr>
          <w:rStyle w:val="Emphasis"/>
        </w:rPr>
        <w:t xml:space="preserve"> shop of international affairs</w:t>
      </w:r>
      <w:r w:rsidRPr="00DF4A45">
        <w:t>.</w:t>
      </w:r>
    </w:p>
    <w:p w14:paraId="20C7C3EF" w14:textId="77777777" w:rsidR="004E09AE" w:rsidRPr="00DF4A45" w:rsidRDefault="004E09AE" w:rsidP="004E09AE">
      <w:r w:rsidRPr="00DF4A45">
        <w:t xml:space="preserve">The history of U.S. foreign policy since the Second World War is full of examples in which U.S. leaders believed they had to intervene in other countries’ internal affairs. Some years ago the New York Times wrote, “Since the end of World War II, the United States … has installed or toppled leaders on every continent, secretly supported political parties of close allies …, </w:t>
      </w:r>
      <w:proofErr w:type="spellStart"/>
      <w:r w:rsidRPr="00DF4A45">
        <w:t>formented</w:t>
      </w:r>
      <w:proofErr w:type="spellEnd"/>
      <w:r w:rsidRPr="00DF4A45">
        <w:t xml:space="preserve"> coups, spread false rumors, bribed political figures and spent countless billions of dollars to sway public opinion” (Broder, 1997). A closer look at the history of U.S. interventionism shows that leaders in Washington were very often motivated to act because they feared the spread of communism.</w:t>
      </w:r>
    </w:p>
    <w:p w14:paraId="2AB4657E" w14:textId="77777777" w:rsidR="004E09AE" w:rsidRPr="00DF4A45" w:rsidRDefault="004E09AE" w:rsidP="004E09AE">
      <w:r w:rsidRPr="00DF4A45">
        <w:t>This fear and belief was often unsubstantiated or false, yet it compelled the emergence of real conflicts through a dynamic that is captured well by the concept of the self-fulfilling prophecy. The concept of the self-fulfilling prophecy was first set forth by Robert Merton. He explains (1957: 423):</w:t>
      </w:r>
    </w:p>
    <w:p w14:paraId="65A6590E" w14:textId="77777777" w:rsidR="004E09AE" w:rsidRPr="00DF4A45" w:rsidRDefault="004E09AE" w:rsidP="004E09AE">
      <w:r w:rsidRPr="00DF4A45">
        <w:t>The self-fulfilling prophecy is, in the beginning, a false definition of the situation evoking a new behavior which makes the originally false conception come true. The specious validity of the self-fulfilling prophecy perpetuates a reign of error. For the prophet will cite the actual course of events as proof that he was right from the very beginning.</w:t>
      </w:r>
    </w:p>
    <w:p w14:paraId="39B35676" w14:textId="77777777" w:rsidR="004E09AE" w:rsidRPr="00DF4A45" w:rsidRDefault="004E09AE" w:rsidP="004E09AE">
      <w:r w:rsidRPr="00DF4A45">
        <w:t>The self-fulfilling prophecy follows an escalatory interaction sequence. In abstract terms, it goes as follows: (1) Self develops or is already holding an expectancy about Other. This expectancy has no firm grounding. In international politics it is often motivated by the “inherent bad-faith model” of decision making, i.e., the tendency to assume unrealistic and improbable worst-case scenarios (</w:t>
      </w:r>
      <w:proofErr w:type="spellStart"/>
      <w:r w:rsidRPr="00DF4A45">
        <w:t>Holsti</w:t>
      </w:r>
      <w:proofErr w:type="spellEnd"/>
      <w:r w:rsidRPr="00DF4A45">
        <w:t>, 1967). (2) Self then acts toward Other in a manner that is in accordance with his or her expectancy of Other. (3) Subsequently, Other interprets the meaning of Self’s action. (4) Based on this interpretation, Other responds to Self’s action. Because conflictual action is usually reciprocated Other responds accordingly. (5) Self sees his or her initial expectancy (prophecy) to be confirmed.</w:t>
      </w:r>
    </w:p>
    <w:p w14:paraId="3008C7AE" w14:textId="77777777" w:rsidR="004E09AE" w:rsidRPr="00DF4A45" w:rsidRDefault="004E09AE" w:rsidP="004E09AE">
      <w:r w:rsidRPr="00DF4A45">
        <w:t xml:space="preserve">Of course, in international politics, as well as in any real life situation, the successive steps in this interaction sequence are not always immediate or clear cut. However, the general phenomenon is generally traceable and easily understood: As people come to interact with each other they ascribe “definitions” (images) to each other. These become an integral part of the situation. Actors may “learn” and internalize them and the newly created intersubjective understanding between Self and Other thus affects subsequent developments (Darley and Fazio, 1980). It is through this venue that people or states literally “make” their enemies and friends (Wendt, 1992, 1999; </w:t>
      </w:r>
      <w:proofErr w:type="spellStart"/>
      <w:r w:rsidRPr="00DF4A45">
        <w:t>Onuf</w:t>
      </w:r>
      <w:proofErr w:type="spellEnd"/>
      <w:r w:rsidRPr="00DF4A45">
        <w:t>, 1989). In the second part of this article I will discuss how the same logic also lends itself toward “unmaking” enemies.</w:t>
      </w:r>
    </w:p>
    <w:p w14:paraId="5BE13DBE" w14:textId="77777777" w:rsidR="004E09AE" w:rsidRPr="00DF4A45" w:rsidRDefault="004E09AE" w:rsidP="004E09AE">
      <w:r w:rsidRPr="00DF4A45">
        <w:t xml:space="preserve">Finally, </w:t>
      </w:r>
      <w:r w:rsidRPr="00DF4A45">
        <w:rPr>
          <w:rStyle w:val="Emphasis"/>
        </w:rPr>
        <w:t xml:space="preserve">it is important to emphasize and understand the tragedy in the interactions between Self and Other, namely that the conflictual relationship between Self and Other </w:t>
      </w:r>
      <w:r w:rsidRPr="00B33B69">
        <w:rPr>
          <w:rStyle w:val="Emphasis"/>
          <w:highlight w:val="green"/>
        </w:rPr>
        <w:t>came into being not because</w:t>
      </w:r>
      <w:r w:rsidRPr="00DF4A45">
        <w:rPr>
          <w:rStyle w:val="Emphasis"/>
        </w:rPr>
        <w:t xml:space="preserve"> </w:t>
      </w:r>
      <w:r w:rsidRPr="00B33B69">
        <w:rPr>
          <w:rStyle w:val="Emphasis"/>
          <w:highlight w:val="green"/>
        </w:rPr>
        <w:t>Other</w:t>
      </w:r>
      <w:r w:rsidRPr="00DF4A45">
        <w:rPr>
          <w:rStyle w:val="Emphasis"/>
        </w:rPr>
        <w:t xml:space="preserve"> indeed </w:t>
      </w:r>
      <w:r w:rsidRPr="00B33B69">
        <w:rPr>
          <w:rStyle w:val="Emphasis"/>
          <w:highlight w:val="green"/>
        </w:rPr>
        <w:t>holds a hostile</w:t>
      </w:r>
      <w:r w:rsidRPr="00DF4A45">
        <w:rPr>
          <w:rStyle w:val="Emphasis"/>
        </w:rPr>
        <w:t xml:space="preserve"> or dangerous </w:t>
      </w:r>
      <w:r w:rsidRPr="00B33B69">
        <w:rPr>
          <w:rStyle w:val="Emphasis"/>
          <w:highlight w:val="green"/>
        </w:rPr>
        <w:t>identity</w:t>
      </w:r>
      <w:r w:rsidRPr="00DF4A45">
        <w:t xml:space="preserve">, </w:t>
      </w:r>
      <w:r w:rsidRPr="00B33B69">
        <w:rPr>
          <w:rStyle w:val="Emphasis"/>
          <w:highlight w:val="green"/>
        </w:rPr>
        <w:t>but because Self</w:t>
      </w:r>
      <w:r w:rsidRPr="00DF4A45">
        <w:rPr>
          <w:rStyle w:val="Emphasis"/>
        </w:rPr>
        <w:t xml:space="preserve"> falsely </w:t>
      </w:r>
      <w:r w:rsidRPr="00B33B69">
        <w:rPr>
          <w:rStyle w:val="Emphasis"/>
          <w:highlight w:val="green"/>
        </w:rPr>
        <w:t>assumes so</w:t>
      </w:r>
      <w:r w:rsidRPr="00B33B69">
        <w:rPr>
          <w:highlight w:val="green"/>
        </w:rPr>
        <w:t>.</w:t>
      </w:r>
      <w:r w:rsidRPr="00DF4A45">
        <w:t xml:space="preserve"> This false assumption </w:t>
      </w:r>
      <w:r w:rsidRPr="00DF4A45">
        <w:rPr>
          <w:rStyle w:val="Emphasis"/>
        </w:rPr>
        <w:t>can be the result of misinformation</w:t>
      </w:r>
      <w:r w:rsidRPr="00DF4A45">
        <w:t xml:space="preserve">, </w:t>
      </w:r>
      <w:r w:rsidRPr="00DF4A45">
        <w:rPr>
          <w:rStyle w:val="Emphasis"/>
        </w:rPr>
        <w:t>misperception or a host of other contingencies that deflect the reality of the situation</w:t>
      </w:r>
      <w:r w:rsidRPr="00DF4A45">
        <w:t>. However, it can also be the result of a calculated motivation. In this case Self is not innocent, but knowingly ascribes a false identity to Other because they serve ulterior interests of Self. Critical students of international relations know well that a well-established enemy image facilitates the governing role and strengthens the authority of the initiating leadership (Campbell, 1998).</w:t>
      </w:r>
    </w:p>
    <w:p w14:paraId="6B0A9290" w14:textId="77777777" w:rsidR="004E09AE" w:rsidRPr="00DF4A45" w:rsidRDefault="004E09AE" w:rsidP="004E09AE">
      <w:r w:rsidRPr="00DF4A45">
        <w:t>Making Rogues</w:t>
      </w:r>
    </w:p>
    <w:p w14:paraId="0FA597C6" w14:textId="77777777" w:rsidR="004E09AE" w:rsidRPr="00DF4A45" w:rsidRDefault="004E09AE" w:rsidP="004E09AE">
      <w:r w:rsidRPr="00DF4A45">
        <w:t>In this section I shall briefly illustrate the first step of the escalatory interaction sequence of the self-fulfilling prophecy. This will show, from the perspective of rogue states, how the enemy relations between them and the U.S. were initiated and developed. In all cases the U.S. was motivated to act by a more or less exaggerated fear of communism and a naïve believe in the so-called domino theory. Initially applied to Asia, this theory perpetuated the belief that if any country would fall to communism, it would precipitate the fall of neighboring states to communism as well (Khong, 1992; Ninkovich, 1994). However, more generally, the domino theory was also understood to imply the spread of communism worldwide and not only in certain regions. President Johnson went even so far as to express his fear that communism will advance to California (Dallek, 1998: 754).</w:t>
      </w:r>
    </w:p>
    <w:p w14:paraId="5EBC4B56" w14:textId="77777777" w:rsidR="004E09AE" w:rsidRPr="00DF4A45" w:rsidRDefault="004E09AE" w:rsidP="004E09AE">
      <w:r w:rsidRPr="00DF4A45">
        <w:t>Cuba</w:t>
      </w:r>
    </w:p>
    <w:p w14:paraId="78A31C39" w14:textId="77777777" w:rsidR="004E09AE" w:rsidRPr="00DF4A45" w:rsidRDefault="004E09AE" w:rsidP="004E09AE">
      <w:r w:rsidRPr="00DF4A45">
        <w:t>When Fidel Castro came to power in 1959, there is good evidence that he sought an amenable relationship to the U.S. However, he also pursued economic independence from the U.S. Leaders in Washington saw this ambition as an affront against U.S. businesses in Cuba and they viewed their own economic interests to be threatened. They were further alarmed that Cuba would turn into a communist Soviet satellite. During his presidential campaign, John F. Kennedy was very concerned about the “communization” of Cuba (qtd in Gardner, 1972: 293). He proclaimed, “I think there is a danger that history will make a judgment that these were the days when the tide began to run out for the United States. These were the times when the Communist tide began to pour in” (qtd. in Paterson, 1988: 199).</w:t>
      </w:r>
    </w:p>
    <w:p w14:paraId="247EABD2" w14:textId="77777777" w:rsidR="004E09AE" w:rsidRPr="00DF4A45" w:rsidRDefault="004E09AE" w:rsidP="004E09AE">
      <w:r w:rsidRPr="00DF4A45">
        <w:t>The revolutionary missions of Fidel Castro did indeed coincide with Nikita Khrushchev’s announcement that Moscow would support wars of liberation worldwide. However, according to Cuba scholar Thomas Paterson, “It mattered little to Americans that the two appeals appeared independently or that Havana and Moscow differed markedly over the best method for promoting revolutionary change – the Soviets insisted on utilizing Communist parties …, whereas the Cubans espoused peoples’ rebellions.” Instead, Cuba came to represent the Cold War in the United States’ backyard, and, as such, one senator explained, it became a ‘target for our national frustration and annoyance with Moscow and the whole Communist conspiracy’.” (Paterson, 1989: 125)</w:t>
      </w:r>
    </w:p>
    <w:p w14:paraId="2A926D88" w14:textId="77777777" w:rsidR="004E09AE" w:rsidRPr="00DF4A45" w:rsidRDefault="004E09AE" w:rsidP="004E09AE">
      <w:r w:rsidRPr="00DF4A45">
        <w:t>It was thus quickly decided that Fidel Castro’s regime must be overthrown through covert military operations. This plan resulted in the infamous Bay of Pigs fiasco in 1961. According to critics of U.S. foreign policy it was then only reasonable that Cuba seek an alliance with the Soviet Union as the other superpower. Relations between the U.S. and Cuba have been bad since then.</w:t>
      </w:r>
    </w:p>
    <w:p w14:paraId="4E80D6DE" w14:textId="77777777" w:rsidR="004E09AE" w:rsidRPr="00DF4A45" w:rsidRDefault="004E09AE" w:rsidP="004E09AE">
      <w:pPr>
        <w:rPr>
          <w:rStyle w:val="Emphasis"/>
        </w:rPr>
      </w:pPr>
      <w:r w:rsidRPr="00DF4A45">
        <w:rPr>
          <w:rStyle w:val="Emphasis"/>
        </w:rPr>
        <w:t>North Korea</w:t>
      </w:r>
    </w:p>
    <w:p w14:paraId="3FBFE208" w14:textId="77777777" w:rsidR="004E09AE" w:rsidRPr="00DF4A45" w:rsidRDefault="004E09AE" w:rsidP="004E09AE">
      <w:r w:rsidRPr="00DF4A45">
        <w:t>The first hostile action of the U.S. against North Korea occurred already in 1905. In a secret agreement with the Japanese government, Secretary of State (and later President) William Howard Taft approved Japan’s domination of Korea. In return, Washington was given assurances that Tokyo would not challenge U.S. colonial domination of the Philippines. Upon the agreement, Japanese forces immediately occupied Korea and annexed it as a Japanese possession in 1910. Enabled by the U.S., Japan subsequently ruled as the harsh colonial master of the peninsula until its defeat in the Second World War (Oberdorfer, 1997: 5).</w:t>
      </w:r>
    </w:p>
    <w:p w14:paraId="3F4F2F83" w14:textId="77777777" w:rsidR="004E09AE" w:rsidRPr="00DF4A45" w:rsidRDefault="004E09AE" w:rsidP="004E09AE">
      <w:r w:rsidRPr="00DF4A45">
        <w:rPr>
          <w:rStyle w:val="Emphasis"/>
        </w:rPr>
        <w:t xml:space="preserve">The </w:t>
      </w:r>
      <w:r w:rsidRPr="00B33B69">
        <w:rPr>
          <w:rStyle w:val="Emphasis"/>
          <w:highlight w:val="green"/>
        </w:rPr>
        <w:t>North Korea</w:t>
      </w:r>
      <w:r w:rsidRPr="00DF4A45">
        <w:rPr>
          <w:rStyle w:val="Emphasis"/>
        </w:rPr>
        <w:t xml:space="preserve">n regime also </w:t>
      </w:r>
      <w:r w:rsidRPr="00B33B69">
        <w:rPr>
          <w:rStyle w:val="Emphasis"/>
          <w:highlight w:val="green"/>
        </w:rPr>
        <w:t>considers the U.S.</w:t>
      </w:r>
      <w:r w:rsidRPr="00DF4A45">
        <w:rPr>
          <w:rStyle w:val="Emphasis"/>
        </w:rPr>
        <w:t xml:space="preserve"> to be </w:t>
      </w:r>
      <w:r w:rsidRPr="00B33B69">
        <w:rPr>
          <w:rStyle w:val="Emphasis"/>
          <w:highlight w:val="green"/>
        </w:rPr>
        <w:t>responsible for</w:t>
      </w:r>
      <w:r w:rsidRPr="00DF4A45">
        <w:rPr>
          <w:rStyle w:val="Emphasis"/>
        </w:rPr>
        <w:t xml:space="preserve"> the artificial </w:t>
      </w:r>
      <w:r w:rsidRPr="00B33B69">
        <w:rPr>
          <w:rStyle w:val="Emphasis"/>
          <w:highlight w:val="green"/>
        </w:rPr>
        <w:t>separation</w:t>
      </w:r>
      <w:r w:rsidRPr="00DF4A45">
        <w:rPr>
          <w:rStyle w:val="Emphasis"/>
        </w:rPr>
        <w:t xml:space="preserve"> of the peninsula </w:t>
      </w:r>
      <w:r w:rsidRPr="00B33B69">
        <w:rPr>
          <w:rStyle w:val="Emphasis"/>
          <w:highlight w:val="green"/>
        </w:rPr>
        <w:t>in 1945</w:t>
      </w:r>
      <w:r w:rsidRPr="00DF4A45">
        <w:t>. Indeed, as North Korean specialist Bruce Cumings (1981: 120) writes, “</w:t>
      </w:r>
      <w:r w:rsidRPr="00DF4A45">
        <w:rPr>
          <w:rStyle w:val="Emphasis"/>
        </w:rPr>
        <w:t>The initial decision to draw a line at the thirty-eight parallel was wholly an American action, taken during a night-long session of the State-War-Navy Coordinating Committee</w:t>
      </w:r>
      <w:r w:rsidRPr="00DF4A45">
        <w:t xml:space="preserve"> (SWNCC), on August 10-11” (see also Oberdorfer, 1997: 6). Cumings (2004: 2-3) elaborates this point further: “John J. McCloy, Lt. Col. Dean Rusk, and Col. Charles H. Bonesteel </w:t>
      </w:r>
      <w:r w:rsidRPr="00DF4A45">
        <w:rPr>
          <w:rStyle w:val="Emphasis"/>
        </w:rPr>
        <w:t xml:space="preserve">unilaterally divided this ancient country, </w:t>
      </w:r>
      <w:r w:rsidRPr="00B33B69">
        <w:rPr>
          <w:rStyle w:val="Emphasis"/>
          <w:highlight w:val="green"/>
        </w:rPr>
        <w:t>consulting no Korean</w:t>
      </w:r>
      <w:r w:rsidRPr="00DF4A45">
        <w:rPr>
          <w:rStyle w:val="Emphasis"/>
        </w:rPr>
        <w:t xml:space="preserve"> and no allies, and once U.S. occupation forces arrived three weeks later, they immediately set about repressing the mushrooming progressive movements that spread throughout the peninsula</w:t>
      </w:r>
      <w:r w:rsidRPr="00DF4A45">
        <w:t xml:space="preserve"> ….”</w:t>
      </w:r>
    </w:p>
    <w:p w14:paraId="5BDE8FED" w14:textId="77777777" w:rsidR="004E09AE" w:rsidRPr="00DF4A45" w:rsidRDefault="004E09AE" w:rsidP="004E09AE">
      <w:r w:rsidRPr="00DF4A45">
        <w:t xml:space="preserve">After the division, </w:t>
      </w:r>
      <w:r w:rsidRPr="00DF4A45">
        <w:rPr>
          <w:rStyle w:val="Emphasis"/>
        </w:rPr>
        <w:t xml:space="preserve">U.S. </w:t>
      </w:r>
      <w:r w:rsidRPr="00B33B69">
        <w:rPr>
          <w:rStyle w:val="Emphasis"/>
          <w:highlight w:val="green"/>
        </w:rPr>
        <w:t>troops controlled</w:t>
      </w:r>
      <w:r w:rsidRPr="00DF4A45">
        <w:rPr>
          <w:rStyle w:val="Emphasis"/>
        </w:rPr>
        <w:t xml:space="preserve"> that part of Korea which included its capital, </w:t>
      </w:r>
      <w:r w:rsidRPr="00B33B69">
        <w:rPr>
          <w:rStyle w:val="Emphasis"/>
          <w:highlight w:val="green"/>
        </w:rPr>
        <w:t>two thirds of</w:t>
      </w:r>
      <w:r w:rsidRPr="00DF4A45">
        <w:rPr>
          <w:rStyle w:val="Emphasis"/>
        </w:rPr>
        <w:t xml:space="preserve"> its </w:t>
      </w:r>
      <w:r w:rsidRPr="00B33B69">
        <w:rPr>
          <w:rStyle w:val="Emphasis"/>
          <w:highlight w:val="green"/>
        </w:rPr>
        <w:t>population</w:t>
      </w:r>
      <w:r w:rsidRPr="00DF4A45">
        <w:rPr>
          <w:rStyle w:val="Emphasis"/>
        </w:rPr>
        <w:t>, most of its light industry, and the larger part of its agricultural capacity</w:t>
      </w:r>
      <w:r w:rsidRPr="00DF4A45">
        <w:t xml:space="preserve"> (Cumings 1981: 121). The goal of U.S. leaders was to establish a “bulwark” against communism (Cumings, 1981: 136). When North Korean forces illegally invaded the South in 1950, Pyongyang and Washington escalated into the catastrophic Korean War. </w:t>
      </w:r>
      <w:r w:rsidRPr="00DF4A45">
        <w:rPr>
          <w:rStyle w:val="Emphasis"/>
        </w:rPr>
        <w:t xml:space="preserve">Since 1953 there is an armistice, but </w:t>
      </w:r>
      <w:r w:rsidRPr="00B33B69">
        <w:rPr>
          <w:rStyle w:val="Emphasis"/>
          <w:highlight w:val="green"/>
        </w:rPr>
        <w:t>relations</w:t>
      </w:r>
      <w:r w:rsidRPr="00DF4A45">
        <w:rPr>
          <w:rStyle w:val="Emphasis"/>
        </w:rPr>
        <w:t xml:space="preserve"> between North Korea and the U.S. have </w:t>
      </w:r>
      <w:r w:rsidRPr="00B33B69">
        <w:rPr>
          <w:rStyle w:val="Emphasis"/>
          <w:highlight w:val="green"/>
        </w:rPr>
        <w:t>remained conflictual</w:t>
      </w:r>
      <w:r w:rsidRPr="00DF4A45">
        <w:t>.</w:t>
      </w:r>
    </w:p>
    <w:p w14:paraId="0444610D" w14:textId="77777777" w:rsidR="004E09AE" w:rsidRPr="00DF4A45" w:rsidRDefault="004E09AE" w:rsidP="004E09AE">
      <w:r w:rsidRPr="00DF4A45">
        <w:t>Iran</w:t>
      </w:r>
    </w:p>
    <w:p w14:paraId="4E4BDD0E" w14:textId="77777777" w:rsidR="004E09AE" w:rsidRPr="00DF4A45" w:rsidRDefault="004E09AE" w:rsidP="004E09AE">
      <w:r w:rsidRPr="00DF4A45">
        <w:t>The Central Intelligence Agency (CIA) had been conducting covert operations in Iran since the late 1940s (Byrne, 2004: 216). In June 1948, President Harry Truman signed a directive authorizing “propaganda; … sabotage, anti-sabotage, demolition, and evacuation measures; … subversion … including assistance to underground resistance movements, guerillas and refugee liberation groups….” (Etzold and Gaddis, 1978: 125-128; Byrne, 2004: 216). These covert operations intensified when in 1950 Mohammed Mosaddeq became the Prime Minister of a popular and democratically oriented government (</w:t>
      </w:r>
      <w:proofErr w:type="spellStart"/>
      <w:r w:rsidRPr="00DF4A45">
        <w:t>Gasirowski</w:t>
      </w:r>
      <w:proofErr w:type="spellEnd"/>
      <w:r w:rsidRPr="00DF4A45">
        <w:t xml:space="preserve">, 1987: 261). Washington leaders, however, feared that </w:t>
      </w:r>
      <w:proofErr w:type="spellStart"/>
      <w:r w:rsidRPr="00DF4A45">
        <w:t>Mossadeq</w:t>
      </w:r>
      <w:proofErr w:type="spellEnd"/>
      <w:r w:rsidRPr="00DF4A45">
        <w:t xml:space="preserve"> would restrict U.S. and British control of the Middle Eastern oil industry. Yet, more important though was that Washington also feared that he would turn the country towards communism. Indeed, Iran was described as “dangerous and explosive,” and a possible “second China” (</w:t>
      </w:r>
      <w:proofErr w:type="spellStart"/>
      <w:r w:rsidRPr="00DF4A45">
        <w:t>Gasirowski</w:t>
      </w:r>
      <w:proofErr w:type="spellEnd"/>
      <w:r w:rsidRPr="00DF4A45">
        <w:t>, 1987: 267).</w:t>
      </w:r>
    </w:p>
    <w:p w14:paraId="4F6C37CE" w14:textId="77777777" w:rsidR="004E09AE" w:rsidRPr="00DF4A45" w:rsidRDefault="004E09AE" w:rsidP="004E09AE">
      <w:r w:rsidRPr="00DF4A45">
        <w:t>In 1952 Truman signed a directive “authorizing a series of aggressive military, political, ‘special,’ and other operations …” (Byrne, 2004: 217). Soon afterwards Dwight Eisenhower became President of the U.S. and he would continue his predecessor’s approach. Two weeks after Eisenhower’s inauguration in January 1953, leading U.S. and British officials met to review the ensuing situation. At this meeting it was decided to topple Mosaddeq and install a leadership more complacent to the interests of Washington and London. In April, $1 million was transmitted to the CIA station in Tehran and it was authorized to use it “in any way that would bring about the fall of Mosaddeq” (</w:t>
      </w:r>
      <w:proofErr w:type="spellStart"/>
      <w:r w:rsidRPr="00DF4A45">
        <w:t>Gasirowski</w:t>
      </w:r>
      <w:proofErr w:type="spellEnd"/>
      <w:r w:rsidRPr="00DF4A45">
        <w:t xml:space="preserve">, 2004: 232). Operatives orchestrated Operation AJAX and the fall of </w:t>
      </w:r>
      <w:proofErr w:type="spellStart"/>
      <w:r w:rsidRPr="00DF4A45">
        <w:t>Mossadeq</w:t>
      </w:r>
      <w:proofErr w:type="spellEnd"/>
      <w:r w:rsidRPr="00DF4A45">
        <w:t xml:space="preserve"> led to the establishment of the Shah who was previously described as “unscrupulous” by U.S. officials (</w:t>
      </w:r>
      <w:proofErr w:type="spellStart"/>
      <w:r w:rsidRPr="00DF4A45">
        <w:t>Gasirowski</w:t>
      </w:r>
      <w:proofErr w:type="spellEnd"/>
      <w:r w:rsidRPr="00DF4A45">
        <w:t>, 1987: 267, 271). Among experts there is little doubt that this episode has been the catalyst for the conflictual relations between the U.S. and Iran that remain today.</w:t>
      </w:r>
    </w:p>
    <w:p w14:paraId="05A5ABE3" w14:textId="77777777" w:rsidR="004E09AE" w:rsidRPr="00DF4A45" w:rsidRDefault="004E09AE" w:rsidP="004E09AE">
      <w:r w:rsidRPr="00DF4A45">
        <w:t>Syria</w:t>
      </w:r>
    </w:p>
    <w:p w14:paraId="3FBFD2F8" w14:textId="77777777" w:rsidR="004E09AE" w:rsidRPr="00DF4A45" w:rsidRDefault="004E09AE" w:rsidP="004E09AE">
      <w:r w:rsidRPr="00DF4A45">
        <w:t xml:space="preserve">Also in Syria the U.S. had engaged in covert operations since the late 1940s because it feared a Soviet outpost. A high point came in March 1949 when the CIA encouraged a right-wing military coup and pro-American Colonel Adib </w:t>
      </w:r>
      <w:proofErr w:type="spellStart"/>
      <w:r w:rsidRPr="00DF4A45">
        <w:t>Shishakli</w:t>
      </w:r>
      <w:proofErr w:type="spellEnd"/>
      <w:r w:rsidRPr="00DF4A45">
        <w:t xml:space="preserve"> emerged as the Syrian leader. He was a brutal dictator and this was known to leaders in Washington. According to the CIA station chief in Damascus, </w:t>
      </w:r>
      <w:proofErr w:type="spellStart"/>
      <w:r w:rsidRPr="00DF4A45">
        <w:t>Shishakli</w:t>
      </w:r>
      <w:proofErr w:type="spellEnd"/>
      <w:r w:rsidRPr="00DF4A45">
        <w:t xml:space="preserve"> was a “likeable rogue” who “had not … ever bowed to a graven image. He had, however, committed sacrilege, blasphemy, murder, adultery and theft” (Weiner, 2007: 138; Little, 1990: 52; </w:t>
      </w:r>
      <w:proofErr w:type="spellStart"/>
      <w:r w:rsidRPr="00DF4A45">
        <w:t>Ma’oz</w:t>
      </w:r>
      <w:proofErr w:type="spellEnd"/>
      <w:r w:rsidRPr="00DF4A45">
        <w:t xml:space="preserve">, 2004: 165). It was perhaps no surprise that by 1954 </w:t>
      </w:r>
      <w:proofErr w:type="spellStart"/>
      <w:r w:rsidRPr="00DF4A45">
        <w:t>Shishakli</w:t>
      </w:r>
      <w:proofErr w:type="spellEnd"/>
      <w:r w:rsidRPr="00DF4A45">
        <w:t xml:space="preserve"> was overthrown through an internal effort. Thus, in August 1957 the U.S. attempted a new coup to overthrow the existing regime (Jones, 2004; Lesch, 1992; Little, 1990). The plans, however, failed again and the Syrian government expelled three U.S. diplomats. The U.S. responded in kind and declared the Syrian ambassador to Washington persona non grata.</w:t>
      </w:r>
    </w:p>
    <w:p w14:paraId="3D0D5414" w14:textId="77777777" w:rsidR="004E09AE" w:rsidRPr="00DF4A45" w:rsidRDefault="004E09AE" w:rsidP="004E09AE">
      <w:r w:rsidRPr="00DF4A45">
        <w:t>President Eisenhower and Secretary of State John Dulles then viewed the perceived signs in Syria as “unacceptable” as they believed that the U.S. “could not afford to have exist a Soviet satellite not contiguous to the Soviet border and in the midst of the already delicate Middle East situation” (qtd. in Lesch, 1996: 134; see also Lesch, 1992: 96). Thus, the U.S. leadership seriously contemplated direct military action against Syria. In late August, Dulles stated to Chief of Staff General Nathan Twining that “we are thinking of the possibility of fairly drastic action.” And to the British foreign minister he communicated that “we must be prepared to take some serious risks” (Lesch, 1996: 134-137; Little, 1990: 71-72). However, Washington ultimately refrained because of the lack of support from Saudi Arabia and Iraq, which it considered necessary to avoid a regional upheaval. Relations between the U.S. and Syria have remained bad since this time.</w:t>
      </w:r>
    </w:p>
    <w:p w14:paraId="435F50E4" w14:textId="77777777" w:rsidR="004E09AE" w:rsidRPr="00DF4A45" w:rsidRDefault="004E09AE" w:rsidP="004E09AE">
      <w:pPr>
        <w:rPr>
          <w:rStyle w:val="Emphasis"/>
        </w:rPr>
      </w:pPr>
      <w:r w:rsidRPr="00DF4A45">
        <w:rPr>
          <w:rStyle w:val="Emphasis"/>
        </w:rPr>
        <w:t>Facing Rogues</w:t>
      </w:r>
    </w:p>
    <w:p w14:paraId="3AAF1B90" w14:textId="77777777" w:rsidR="004E09AE" w:rsidRPr="00DF4A45" w:rsidRDefault="004E09AE" w:rsidP="004E09AE">
      <w:r w:rsidRPr="00DF4A45">
        <w:t>Conventional discussions about rogue states tend to lack an acknowledgment of the historical periods briefly illustrated here. It seems that the first significant interactions between the U.S. and the states that would come to be known as rogues were initiated by the U.S. and they were based on a faulty understanding and ascription of the target states. This is what sets the self-fulfilling prophecy in motion. In the present cases the faulty definition consisted in an exaggerated or instrumentalized fear of communism and a naïve believe in the domino theory. Indeed, the plausibility of the domino theory rested on a very superficial level of knowledge. It resulted from a profound ignorance of the actual context of the countries discussed here as well as their leaders’ actual initial ambitions and intentions.</w:t>
      </w:r>
    </w:p>
    <w:p w14:paraId="6AC129E5" w14:textId="77777777" w:rsidR="004E09AE" w:rsidRPr="00DF4A45" w:rsidRDefault="004E09AE" w:rsidP="004E09AE">
      <w:r w:rsidRPr="00DF4A45">
        <w:t>A State Department publication after the Bay of Pigs invasion acknowledges that “It is not clear whether … Castro intended from the start to betray his pledges of a free and democratic Cuba, to deliver his country to the Sino-Soviet bloc….” (qtd. in Langley, 1970: 41). The influential Chair of the Senate Foreign Relations Committee Chairperson William Fulbright stated to the president that Castro would be “a thorn in the flesh, but not a dagger in the heart” (qtd. in Neustadt and May, 1986: 149). For the Senator any operation to oust Castro was “wildly out of proportion to the threat” (Giglio, 2006: 55). The situation with Kim Il Sung in North Korea was also misdiagnosed. Although it has been said that Kim’s rise to power was facilitated by Moscow, he was indeed quite independent from this communist center, fashioning his own and autonomous brand of Marxism, later known as the Juche ideology (Cummings, 2004). The U.S., however, refused to engage with Kim Il Sung and so any potential for an alliance between Moscow and Pyongyang would grow stronger.</w:t>
      </w:r>
    </w:p>
    <w:p w14:paraId="0F711414" w14:textId="77777777" w:rsidR="004E09AE" w:rsidRPr="00DF4A45" w:rsidRDefault="004E09AE" w:rsidP="004E09AE">
      <w:r w:rsidRPr="00DF4A45">
        <w:t xml:space="preserve">Regarding the case of Iran, although </w:t>
      </w:r>
      <w:proofErr w:type="spellStart"/>
      <w:r w:rsidRPr="00DF4A45">
        <w:t>Mossadeq</w:t>
      </w:r>
      <w:proofErr w:type="spellEnd"/>
      <w:r w:rsidRPr="00DF4A45">
        <w:t xml:space="preserve"> was supported by the Communist Tudeh party, scholars tend to agree that this alliance served instrumental purposes only (Behrooz, 2004; Byrnes, 2004). His reforms proved him to be a liberal democrat and “ardent nationalist,” not communist (</w:t>
      </w:r>
      <w:proofErr w:type="spellStart"/>
      <w:r w:rsidRPr="00DF4A45">
        <w:t>Gasirowski</w:t>
      </w:r>
      <w:proofErr w:type="spellEnd"/>
      <w:r w:rsidRPr="00DF4A45">
        <w:t xml:space="preserve">, 1987: 262). Regarding the case of Syria, it did not matter to Washington leaders that there was, in fact, no ideological agreement between Moscow and the leadership of the Syrian Communist Party (Little, 1990: 54). As Michel Aflaq, one of the founding members of the </w:t>
      </w:r>
      <w:proofErr w:type="spellStart"/>
      <w:r w:rsidRPr="00DF4A45">
        <w:t>Ba’th</w:t>
      </w:r>
      <w:proofErr w:type="spellEnd"/>
      <w:r w:rsidRPr="00DF4A45">
        <w:t xml:space="preserve"> party stated in 1956, “Communism is strange to Arabs just as the capitalist system is strange to them. They will not embrace communism just as they do not embrace capitalism …” (qtd, in Lesch, 1992: 105).</w:t>
      </w:r>
    </w:p>
    <w:p w14:paraId="001C0D99" w14:textId="77777777" w:rsidR="004E09AE" w:rsidRPr="00DF4A45" w:rsidRDefault="004E09AE" w:rsidP="004E09AE">
      <w:r w:rsidRPr="00DF4A45">
        <w:t xml:space="preserve">In sum, although there was some “communist movement” in the countries discussed here, they were not as threatening as they were assumed to be or as they were made out to be. The latter conclusion is reinforced by Secretary of State John Foster Dulles who later acknowledged deliberately exaggerating the dangers of communism, “admitting that fanning the flames served important purposes, including preserving allied unity abroad and garnering support for tough policies at home” (Byrne, 2004: 219; Gaddis, 1982: 102-103, 143-145). In Dulles’ words, “It’s a fact, </w:t>
      </w:r>
      <w:proofErr w:type="spellStart"/>
      <w:r w:rsidRPr="00DF4A45">
        <w:t>unfortu</w:t>
      </w:r>
      <w:proofErr w:type="spellEnd"/>
      <w:r w:rsidRPr="00DF4A45">
        <w:t xml:space="preserve"> </w:t>
      </w:r>
      <w:proofErr w:type="spellStart"/>
      <w:r w:rsidRPr="00DF4A45">
        <w:t>nate</w:t>
      </w:r>
      <w:proofErr w:type="spellEnd"/>
      <w:r w:rsidRPr="00DF4A45">
        <w:t xml:space="preserve"> though it be, that in promoting our programs in Congress we have to make evident the international communist menace” (qtd. in Gaddis, 1982: 144). What makes matters worse is that not only were situations – willfully or not – misdiagnosed, but in accordance with the “prediction” of the </w:t>
      </w:r>
      <w:proofErr w:type="spellStart"/>
      <w:r w:rsidRPr="00DF4A45">
        <w:t>selffulfilling</w:t>
      </w:r>
      <w:proofErr w:type="spellEnd"/>
      <w:r w:rsidRPr="00DF4A45">
        <w:t xml:space="preserve"> prophecy the faulty diagnoses contributed to the emergence of real danger situations:</w:t>
      </w:r>
    </w:p>
    <w:p w14:paraId="4F426140" w14:textId="77777777" w:rsidR="004E09AE" w:rsidRPr="00DF4A45" w:rsidRDefault="004E09AE" w:rsidP="004E09AE">
      <w:r w:rsidRPr="00DF4A45">
        <w:t>In the post-1945 period, the over-estimation of the Communist threat has led to global containment, and, in turn, to American expansion and an empire that faces unrelenting challenges. Paradoxically, American global activism to extend and protect American interests and to guard against the spread of Communism has not produced more security, but rather a deeper vulnerability. The exaggeration of the Communist threat, in the end, has meant more danger and more threat (Paterson, 1988: xi-xii).</w:t>
      </w:r>
    </w:p>
    <w:p w14:paraId="4099B6B5" w14:textId="77777777" w:rsidR="004E09AE" w:rsidRPr="00DF4A45" w:rsidRDefault="004E09AE" w:rsidP="004E09AE">
      <w:pPr>
        <w:rPr>
          <w:rStyle w:val="Emphasis"/>
        </w:rPr>
      </w:pPr>
      <w:r w:rsidRPr="00DF4A45">
        <w:t xml:space="preserve">History runs only once and so it is not unproblematic to assert that relations between the U.S. on the one hand and Cuba, North Korea, Iran and Syria on the other would have turned out much better than they did. However, </w:t>
      </w:r>
      <w:r w:rsidRPr="00DF4A45">
        <w:rPr>
          <w:rStyle w:val="Emphasis"/>
        </w:rPr>
        <w:t>U.S. action ensured that one of the worst, if not the worst, outcomes was obtained and it continues to plague the world today</w:t>
      </w:r>
      <w:r w:rsidRPr="00DF4A45">
        <w:t xml:space="preserve">. To be sure, </w:t>
      </w:r>
      <w:r w:rsidRPr="00DF4A45">
        <w:rPr>
          <w:rStyle w:val="Emphasis"/>
        </w:rPr>
        <w:t>the claim here is not that U.S. fears were always void of any legitimacy</w:t>
      </w:r>
      <w:r w:rsidRPr="00DF4A45">
        <w:t xml:space="preserve">. </w:t>
      </w:r>
      <w:r w:rsidRPr="00DF4A45">
        <w:rPr>
          <w:rStyle w:val="Emphasis"/>
        </w:rPr>
        <w:t>It is also important to acknowledge that blame for the ensuing situation is certainly also to be attributed to rogue states</w:t>
      </w:r>
      <w:r w:rsidRPr="00DF4A45">
        <w:t xml:space="preserve">. </w:t>
      </w:r>
      <w:r w:rsidRPr="00DF4A45">
        <w:rPr>
          <w:rStyle w:val="Emphasis"/>
        </w:rPr>
        <w:t>The point here is that in the interest of constructive and productive discussion about the U.S. crises with rogue states it is important to consider the context presented here.</w:t>
      </w:r>
    </w:p>
    <w:p w14:paraId="6403198A" w14:textId="77777777" w:rsidR="004E09AE" w:rsidRPr="00DF4A45" w:rsidRDefault="004E09AE" w:rsidP="004E09AE">
      <w:pPr>
        <w:rPr>
          <w:rStyle w:val="Emphasis"/>
        </w:rPr>
      </w:pPr>
      <w:r w:rsidRPr="00B33B69">
        <w:rPr>
          <w:rStyle w:val="Emphasis"/>
          <w:highlight w:val="green"/>
        </w:rPr>
        <w:t>Unmaking Rogues</w:t>
      </w:r>
      <w:r w:rsidRPr="00DF4A45">
        <w:rPr>
          <w:rStyle w:val="Emphasis"/>
        </w:rPr>
        <w:t xml:space="preserve">: </w:t>
      </w:r>
      <w:r w:rsidRPr="00B33B69">
        <w:rPr>
          <w:rStyle w:val="Emphasis"/>
          <w:highlight w:val="green"/>
        </w:rPr>
        <w:t>altercating</w:t>
      </w:r>
    </w:p>
    <w:p w14:paraId="65F7B087" w14:textId="77777777" w:rsidR="004E09AE" w:rsidRPr="00DF4A45" w:rsidRDefault="004E09AE" w:rsidP="004E09AE">
      <w:r w:rsidRPr="00DF4A45">
        <w:rPr>
          <w:rStyle w:val="Emphasis"/>
        </w:rPr>
        <w:t>U.S. relations with the countries discussed here are seriously bad and it seems that leaders in Washington are faced with two alternative choices</w:t>
      </w:r>
      <w:r w:rsidRPr="00DF4A45">
        <w:t xml:space="preserve">. </w:t>
      </w:r>
      <w:r w:rsidRPr="00DF4A45">
        <w:rPr>
          <w:rStyle w:val="Emphasis"/>
        </w:rPr>
        <w:t>The first choice is to be unreflective, dishonest, short-sighted, reactive, and thereby continue the pattern of mutual</w:t>
      </w:r>
      <w:r w:rsidRPr="00DF4A45">
        <w:t xml:space="preserve"> (gradual) </w:t>
      </w:r>
      <w:r w:rsidRPr="00DF4A45">
        <w:rPr>
          <w:rStyle w:val="Emphasis"/>
        </w:rPr>
        <w:t>escalation</w:t>
      </w:r>
      <w:r w:rsidRPr="00DF4A45">
        <w:t xml:space="preserve">. To critical observers of U.S. foreign policy, </w:t>
      </w:r>
      <w:r w:rsidRPr="00DF4A45">
        <w:rPr>
          <w:rStyle w:val="Emphasis"/>
        </w:rPr>
        <w:t>it appears that this has been the dominant way of making decisions since the beginning of the crises and conflicts with the states discussed here</w:t>
      </w:r>
      <w:r w:rsidRPr="00DF4A45">
        <w:t xml:space="preserve">. </w:t>
      </w:r>
      <w:r w:rsidRPr="00DF4A45">
        <w:rPr>
          <w:rStyle w:val="Emphasis"/>
        </w:rPr>
        <w:t>Some observers have gone so far as to characterize the U.S. approach as a</w:t>
      </w:r>
      <w:r w:rsidRPr="00DF4A45">
        <w:t xml:space="preserve"> “</w:t>
      </w:r>
      <w:r w:rsidRPr="00DF4A45">
        <w:rPr>
          <w:rStyle w:val="Emphasis"/>
        </w:rPr>
        <w:t xml:space="preserve">hardline </w:t>
      </w:r>
      <w:proofErr w:type="spellStart"/>
      <w:r w:rsidRPr="00DF4A45">
        <w:rPr>
          <w:rStyle w:val="Emphasis"/>
        </w:rPr>
        <w:t>rejectionsist</w:t>
      </w:r>
      <w:proofErr w:type="spellEnd"/>
      <w:r w:rsidRPr="00DF4A45">
        <w:rPr>
          <w:rStyle w:val="Emphasis"/>
        </w:rPr>
        <w:t>, crime and punishment</w:t>
      </w:r>
      <w:r w:rsidRPr="00DF4A45">
        <w:t xml:space="preserve">” strategy (Shenon, 2002; Sanger 2002, Sigal, 1998). </w:t>
      </w:r>
      <w:r w:rsidRPr="00DF4A45">
        <w:rPr>
          <w:rStyle w:val="Emphasis"/>
        </w:rPr>
        <w:t>The second choice is to be more self-reflective, honest, far sighted, and magnanimous and thereby explore a path toward peaceful conflict resolution</w:t>
      </w:r>
      <w:r w:rsidRPr="00DF4A45">
        <w:t>.</w:t>
      </w:r>
    </w:p>
    <w:p w14:paraId="6A3C0C5F" w14:textId="77777777" w:rsidR="004E09AE" w:rsidRPr="00DF4A45" w:rsidRDefault="004E09AE" w:rsidP="004E09AE">
      <w:r w:rsidRPr="00DF4A45">
        <w:t xml:space="preserve">If the second option is viewed as desirable, then </w:t>
      </w:r>
      <w:proofErr w:type="spellStart"/>
      <w:r w:rsidRPr="00DF4A45">
        <w:rPr>
          <w:rStyle w:val="Emphasis"/>
        </w:rPr>
        <w:t>altercasting</w:t>
      </w:r>
      <w:proofErr w:type="spellEnd"/>
      <w:r w:rsidRPr="00DF4A45">
        <w:rPr>
          <w:rStyle w:val="Emphasis"/>
        </w:rPr>
        <w:t xml:space="preserve"> may be an appropriate strategy</w:t>
      </w:r>
      <w:r w:rsidRPr="00DF4A45">
        <w:t xml:space="preserve"> (Wendt, 1999). The underlying logic of </w:t>
      </w:r>
      <w:proofErr w:type="spellStart"/>
      <w:r w:rsidRPr="00DF4A45">
        <w:t>altercasting</w:t>
      </w:r>
      <w:proofErr w:type="spellEnd"/>
      <w:r w:rsidRPr="00DF4A45">
        <w:t xml:space="preserve"> is the above discussed self-fulfilling prophecy. It is interesting (and ironic) that the same psychological “pathology” that can create enemy relationships, can also function in reverse. </w:t>
      </w:r>
      <w:r w:rsidRPr="00DF4A45">
        <w:rPr>
          <w:rStyle w:val="Emphasis"/>
        </w:rPr>
        <w:t xml:space="preserve">The difference is that in the </w:t>
      </w:r>
      <w:proofErr w:type="spellStart"/>
      <w:r w:rsidRPr="00DF4A45">
        <w:rPr>
          <w:rStyle w:val="Emphasis"/>
        </w:rPr>
        <w:t>selffulfilling</w:t>
      </w:r>
      <w:proofErr w:type="spellEnd"/>
      <w:r w:rsidRPr="00DF4A45">
        <w:rPr>
          <w:rStyle w:val="Emphasis"/>
        </w:rPr>
        <w:t xml:space="preserve"> prophecy the false definition can be the result of a non-willful distortion</w:t>
      </w:r>
      <w:r w:rsidRPr="00DF4A45">
        <w:t xml:space="preserve">. </w:t>
      </w:r>
      <w:r w:rsidRPr="00DF4A45">
        <w:rPr>
          <w:rStyle w:val="Emphasis"/>
        </w:rPr>
        <w:t xml:space="preserve">In </w:t>
      </w:r>
      <w:proofErr w:type="spellStart"/>
      <w:r w:rsidRPr="00DF4A45">
        <w:rPr>
          <w:rStyle w:val="Emphasis"/>
        </w:rPr>
        <w:t>altercasting</w:t>
      </w:r>
      <w:proofErr w:type="spellEnd"/>
      <w:r w:rsidRPr="00DF4A45">
        <w:rPr>
          <w:rStyle w:val="Emphasis"/>
        </w:rPr>
        <w:t xml:space="preserve">, on the other hand, </w:t>
      </w:r>
      <w:r w:rsidRPr="00B33B69">
        <w:rPr>
          <w:rStyle w:val="Emphasis"/>
          <w:highlight w:val="green"/>
        </w:rPr>
        <w:t>Self</w:t>
      </w:r>
      <w:r w:rsidRPr="00DF4A45">
        <w:rPr>
          <w:rStyle w:val="Emphasis"/>
        </w:rPr>
        <w:t xml:space="preserve"> is </w:t>
      </w:r>
      <w:r w:rsidRPr="00B33B69">
        <w:rPr>
          <w:rStyle w:val="Emphasis"/>
          <w:highlight w:val="green"/>
        </w:rPr>
        <w:t>willfully assuming</w:t>
      </w:r>
      <w:r w:rsidRPr="00DF4A45">
        <w:rPr>
          <w:rStyle w:val="Emphasis"/>
        </w:rPr>
        <w:t xml:space="preserve"> a </w:t>
      </w:r>
      <w:r w:rsidRPr="00B33B69">
        <w:rPr>
          <w:rStyle w:val="Emphasis"/>
          <w:highlight w:val="green"/>
        </w:rPr>
        <w:t>desired identity for Other</w:t>
      </w:r>
      <w:r w:rsidRPr="00DF4A45">
        <w:t xml:space="preserve">: </w:t>
      </w:r>
      <w:r w:rsidRPr="00DF4A45">
        <w:rPr>
          <w:rStyle w:val="Emphasis"/>
        </w:rPr>
        <w:t xml:space="preserve">By </w:t>
      </w:r>
      <w:r w:rsidRPr="00B33B69">
        <w:rPr>
          <w:rStyle w:val="Emphasis"/>
          <w:highlight w:val="green"/>
        </w:rPr>
        <w:t>treating the other</w:t>
      </w:r>
      <w:r w:rsidRPr="00DF4A45">
        <w:rPr>
          <w:rStyle w:val="Emphasis"/>
        </w:rPr>
        <w:t xml:space="preserve"> as if he is to respond in a certain way, </w:t>
      </w:r>
      <w:r w:rsidRPr="00B33B69">
        <w:rPr>
          <w:rStyle w:val="Emphasis"/>
          <w:highlight w:val="green"/>
        </w:rPr>
        <w:t>ego</w:t>
      </w:r>
      <w:r w:rsidRPr="00DF4A45">
        <w:rPr>
          <w:rStyle w:val="Emphasis"/>
        </w:rPr>
        <w:t xml:space="preserve"> is literally </w:t>
      </w:r>
      <w:r w:rsidRPr="00B33B69">
        <w:rPr>
          <w:rStyle w:val="Emphasis"/>
          <w:highlight w:val="green"/>
        </w:rPr>
        <w:t>trying to</w:t>
      </w:r>
      <w:r w:rsidRPr="00DF4A45">
        <w:rPr>
          <w:rStyle w:val="Emphasis"/>
        </w:rPr>
        <w:t xml:space="preserve"> “</w:t>
      </w:r>
      <w:r w:rsidRPr="00B33B69">
        <w:rPr>
          <w:rStyle w:val="Emphasis"/>
          <w:highlight w:val="green"/>
        </w:rPr>
        <w:t>teach</w:t>
      </w:r>
      <w:r w:rsidRPr="00DF4A45">
        <w:rPr>
          <w:rStyle w:val="Emphasis"/>
        </w:rPr>
        <w:t xml:space="preserve">” its </w:t>
      </w:r>
      <w:r w:rsidRPr="00B33B69">
        <w:rPr>
          <w:rStyle w:val="Emphasis"/>
          <w:highlight w:val="green"/>
        </w:rPr>
        <w:t>definition</w:t>
      </w:r>
      <w:r w:rsidRPr="00DF4A45">
        <w:rPr>
          <w:rStyle w:val="Emphasis"/>
        </w:rPr>
        <w:t xml:space="preserve"> </w:t>
      </w:r>
      <w:r w:rsidRPr="00B33B69">
        <w:rPr>
          <w:rStyle w:val="Emphasis"/>
          <w:highlight w:val="green"/>
        </w:rPr>
        <w:t>of</w:t>
      </w:r>
      <w:r w:rsidRPr="00DF4A45">
        <w:rPr>
          <w:rStyle w:val="Emphasis"/>
        </w:rPr>
        <w:t xml:space="preserve"> the </w:t>
      </w:r>
      <w:r w:rsidRPr="00B33B69">
        <w:rPr>
          <w:rStyle w:val="Emphasis"/>
          <w:highlight w:val="green"/>
        </w:rPr>
        <w:t>situation to Other</w:t>
      </w:r>
      <w:r w:rsidRPr="00DF4A45">
        <w:t xml:space="preserve">. </w:t>
      </w:r>
      <w:r w:rsidRPr="00B33B69">
        <w:rPr>
          <w:rStyle w:val="Emphasis"/>
          <w:highlight w:val="green"/>
        </w:rPr>
        <w:t>If alter</w:t>
      </w:r>
      <w:r w:rsidRPr="00DF4A45">
        <w:rPr>
          <w:rStyle w:val="Emphasis"/>
        </w:rPr>
        <w:t xml:space="preserve"> is “</w:t>
      </w:r>
      <w:r w:rsidRPr="00B33B69">
        <w:rPr>
          <w:rStyle w:val="Emphasis"/>
          <w:highlight w:val="green"/>
        </w:rPr>
        <w:t>willing to</w:t>
      </w:r>
      <w:r w:rsidRPr="00DF4A45">
        <w:rPr>
          <w:rStyle w:val="Emphasis"/>
        </w:rPr>
        <w:t xml:space="preserve"> </w:t>
      </w:r>
      <w:r w:rsidRPr="00B33B69">
        <w:rPr>
          <w:rStyle w:val="Emphasis"/>
          <w:highlight w:val="green"/>
        </w:rPr>
        <w:t>learn</w:t>
      </w:r>
      <w:r w:rsidRPr="00DF4A45">
        <w:rPr>
          <w:rStyle w:val="Emphasis"/>
        </w:rPr>
        <w:t>” then both actors will emerge with a newly created intersubjective understanding of each other</w:t>
      </w:r>
      <w:r w:rsidRPr="00DF4A45">
        <w:t xml:space="preserve"> (Blumer, 1969: 2; Wendt, 1999: 330-331; Merton, 1953).</w:t>
      </w:r>
    </w:p>
    <w:p w14:paraId="1CB396D8" w14:textId="77777777" w:rsidR="004E09AE" w:rsidRPr="00DF4A45" w:rsidRDefault="004E09AE" w:rsidP="004E09AE">
      <w:r w:rsidRPr="00DF4A45">
        <w:t xml:space="preserve">More specifically, </w:t>
      </w:r>
      <w:proofErr w:type="spellStart"/>
      <w:r w:rsidRPr="00DF4A45">
        <w:t>altercasting</w:t>
      </w:r>
      <w:proofErr w:type="spellEnd"/>
      <w:r w:rsidRPr="00DF4A45">
        <w:t xml:space="preserve"> is “a technique of interactor control in which Self uses tactics of self-presentation and stage management in an attempt to frame Other’s definition of the situation in ways that create the role which ego desires alter to play.” Thus, within the strategy of </w:t>
      </w:r>
      <w:proofErr w:type="spellStart"/>
      <w:r w:rsidRPr="00DF4A45">
        <w:t>altercasting</w:t>
      </w:r>
      <w:proofErr w:type="spellEnd"/>
      <w:r w:rsidRPr="00DF4A45">
        <w:t xml:space="preserve"> </w:t>
      </w:r>
      <w:r w:rsidRPr="00DF4A45">
        <w:rPr>
          <w:rStyle w:val="Emphasis"/>
        </w:rPr>
        <w:t>Self attempts to induce Other to take on a new identity</w:t>
      </w:r>
      <w:r w:rsidRPr="00DF4A45">
        <w:t xml:space="preserve"> (and thereby enlist Other in Self’s effort to change itself) </w:t>
      </w:r>
      <w:r w:rsidRPr="00DF4A45">
        <w:rPr>
          <w:rStyle w:val="Emphasis"/>
        </w:rPr>
        <w:t>by treating Other as if it already had that identity</w:t>
      </w:r>
      <w:r w:rsidRPr="00DF4A45">
        <w:t xml:space="preserve"> (Wendt, 1992: 421; see also: Goffman, 1959; Weinstein and Deutschberger, 1963; Earle, 1986). The ultimate goal is that both Ego and Alter, in the end, subscribe to a newly emerging “definition of the situation” or a new intersubjective understanding (Mead, 1934, Stebbins, 1967, </w:t>
      </w:r>
      <w:proofErr w:type="spellStart"/>
      <w:r w:rsidRPr="00DF4A45">
        <w:t>Perinbanayagam</w:t>
      </w:r>
      <w:proofErr w:type="spellEnd"/>
      <w:r w:rsidRPr="00DF4A45">
        <w:t>, 1974).</w:t>
      </w:r>
    </w:p>
    <w:p w14:paraId="30AE9963" w14:textId="77777777" w:rsidR="004E09AE" w:rsidRPr="00DF4A45" w:rsidRDefault="004E09AE" w:rsidP="004E09AE">
      <w:r w:rsidRPr="00B33B69">
        <w:rPr>
          <w:rStyle w:val="Emphasis"/>
          <w:highlight w:val="green"/>
        </w:rPr>
        <w:t>In practical terms</w:t>
      </w:r>
      <w:r w:rsidRPr="00DF4A45">
        <w:t xml:space="preserve">, </w:t>
      </w:r>
      <w:r w:rsidRPr="00DF4A45">
        <w:rPr>
          <w:rStyle w:val="Emphasis"/>
        </w:rPr>
        <w:t xml:space="preserve">the strategy of </w:t>
      </w:r>
      <w:proofErr w:type="spellStart"/>
      <w:r w:rsidRPr="00DF4A45">
        <w:rPr>
          <w:rStyle w:val="Emphasis"/>
        </w:rPr>
        <w:t>altercasting</w:t>
      </w:r>
      <w:proofErr w:type="spellEnd"/>
      <w:r w:rsidRPr="00DF4A45">
        <w:t xml:space="preserve"> (towards improved relations) </w:t>
      </w:r>
      <w:r w:rsidRPr="00B33B69">
        <w:rPr>
          <w:rStyle w:val="Emphasis"/>
          <w:highlight w:val="green"/>
        </w:rPr>
        <w:t>entails</w:t>
      </w:r>
      <w:r w:rsidRPr="00DF4A45">
        <w:rPr>
          <w:rStyle w:val="Emphasis"/>
        </w:rPr>
        <w:t xml:space="preserve"> continuous </w:t>
      </w:r>
      <w:r w:rsidRPr="00B33B69">
        <w:rPr>
          <w:rStyle w:val="Emphasis"/>
          <w:highlight w:val="green"/>
        </w:rPr>
        <w:t>gestures</w:t>
      </w:r>
      <w:r w:rsidRPr="00DF4A45">
        <w:t xml:space="preserve"> (moves and tactics) </w:t>
      </w:r>
      <w:r w:rsidRPr="00DF4A45">
        <w:rPr>
          <w:rStyle w:val="Emphasis"/>
        </w:rPr>
        <w:t xml:space="preserve">that an </w:t>
      </w:r>
      <w:r w:rsidRPr="00B33B69">
        <w:rPr>
          <w:rStyle w:val="Emphasis"/>
          <w:highlight w:val="green"/>
        </w:rPr>
        <w:t>opponent would not expect</w:t>
      </w:r>
      <w:r w:rsidRPr="00DF4A45">
        <w:t xml:space="preserve">. It is similar to Charles Osgood’s (1960, 1962) Graduated Reciprocation In Tension-reduction (GRIT) strategy. Osgood (1962: 96- 103) argued that </w:t>
      </w:r>
      <w:r w:rsidRPr="00B33B69">
        <w:rPr>
          <w:rStyle w:val="Emphasis"/>
          <w:highlight w:val="green"/>
        </w:rPr>
        <w:t>unilateral</w:t>
      </w:r>
      <w:r w:rsidRPr="00DF4A45">
        <w:rPr>
          <w:rStyle w:val="Emphasis"/>
        </w:rPr>
        <w:t xml:space="preserve"> cooperative </w:t>
      </w:r>
      <w:r w:rsidRPr="00B33B69">
        <w:rPr>
          <w:rStyle w:val="Emphasis"/>
          <w:highlight w:val="green"/>
        </w:rPr>
        <w:t>initiatives</w:t>
      </w:r>
      <w:r w:rsidRPr="00DF4A45">
        <w:rPr>
          <w:rStyle w:val="Emphasis"/>
        </w:rPr>
        <w:t xml:space="preserve"> should be unexpected surprise moves, should explicitly </w:t>
      </w:r>
      <w:r w:rsidRPr="00B33B69">
        <w:rPr>
          <w:rStyle w:val="Emphasis"/>
          <w:highlight w:val="green"/>
        </w:rPr>
        <w:t>invite reciprocation</w:t>
      </w:r>
      <w:r w:rsidRPr="00DF4A45">
        <w:rPr>
          <w:rStyle w:val="Emphasis"/>
        </w:rPr>
        <w:t xml:space="preserve">, and should be </w:t>
      </w:r>
      <w:r w:rsidRPr="00B33B69">
        <w:rPr>
          <w:rStyle w:val="Emphasis"/>
          <w:highlight w:val="green"/>
        </w:rPr>
        <w:t>continued over</w:t>
      </w:r>
      <w:r w:rsidRPr="00DF4A45">
        <w:rPr>
          <w:rStyle w:val="Emphasis"/>
        </w:rPr>
        <w:t xml:space="preserve"> a considerable period of </w:t>
      </w:r>
      <w:r w:rsidRPr="00B33B69">
        <w:rPr>
          <w:rStyle w:val="Emphasis"/>
          <w:highlight w:val="green"/>
        </w:rPr>
        <w:t>time</w:t>
      </w:r>
      <w:r w:rsidRPr="00DF4A45">
        <w:rPr>
          <w:rStyle w:val="Emphasis"/>
        </w:rPr>
        <w:t xml:space="preserve"> even if reciprocation is not immediately forthcoming</w:t>
      </w:r>
      <w:r w:rsidRPr="00DF4A45">
        <w:t xml:space="preserve"> (see also Goldstein and Freeman, 1990).</w:t>
      </w:r>
    </w:p>
    <w:p w14:paraId="353F384B" w14:textId="77777777" w:rsidR="004E09AE" w:rsidRPr="00DF4A45" w:rsidRDefault="004E09AE" w:rsidP="004E09AE">
      <w:r w:rsidRPr="00DF4A45">
        <w:rPr>
          <w:rStyle w:val="Emphasis"/>
        </w:rPr>
        <w:t xml:space="preserve">This is </w:t>
      </w:r>
      <w:r w:rsidRPr="00B33B69">
        <w:rPr>
          <w:rStyle w:val="Emphasis"/>
          <w:highlight w:val="green"/>
        </w:rPr>
        <w:t>not</w:t>
      </w:r>
      <w:r w:rsidRPr="00DF4A45">
        <w:rPr>
          <w:rStyle w:val="Emphasis"/>
        </w:rPr>
        <w:t xml:space="preserve"> an </w:t>
      </w:r>
      <w:r w:rsidRPr="00B33B69">
        <w:rPr>
          <w:rStyle w:val="Emphasis"/>
          <w:highlight w:val="green"/>
        </w:rPr>
        <w:t>idealistic</w:t>
      </w:r>
      <w:r w:rsidRPr="00DF4A45">
        <w:rPr>
          <w:rStyle w:val="Emphasis"/>
        </w:rPr>
        <w:t xml:space="preserve"> or naïve strategy</w:t>
      </w:r>
      <w:r w:rsidRPr="00DF4A45">
        <w:t xml:space="preserve">. </w:t>
      </w:r>
      <w:r w:rsidRPr="00DF4A45">
        <w:rPr>
          <w:rStyle w:val="Emphasis"/>
        </w:rPr>
        <w:t xml:space="preserve">Scholars have argued and shown that Soviet leader Mikhail </w:t>
      </w:r>
      <w:r w:rsidRPr="00B33B69">
        <w:rPr>
          <w:rStyle w:val="Emphasis"/>
          <w:highlight w:val="green"/>
        </w:rPr>
        <w:t>Gorbachev</w:t>
      </w:r>
      <w:r w:rsidRPr="00DF4A45">
        <w:rPr>
          <w:rStyle w:val="Emphasis"/>
        </w:rPr>
        <w:t xml:space="preserve"> </w:t>
      </w:r>
      <w:r w:rsidRPr="00B33B69">
        <w:rPr>
          <w:rStyle w:val="Emphasis"/>
          <w:highlight w:val="green"/>
        </w:rPr>
        <w:t>used</w:t>
      </w:r>
      <w:r w:rsidRPr="00DF4A45">
        <w:rPr>
          <w:rStyle w:val="Emphasis"/>
        </w:rPr>
        <w:t xml:space="preserve"> an “</w:t>
      </w:r>
      <w:proofErr w:type="spellStart"/>
      <w:r w:rsidRPr="00DF4A45">
        <w:rPr>
          <w:rStyle w:val="Emphasis"/>
        </w:rPr>
        <w:t>altercasting</w:t>
      </w:r>
      <w:proofErr w:type="spellEnd"/>
      <w:r w:rsidRPr="00DF4A45">
        <w:rPr>
          <w:rStyle w:val="Emphasis"/>
        </w:rPr>
        <w:t xml:space="preserve">” strategy </w:t>
      </w:r>
      <w:r w:rsidRPr="00B33B69">
        <w:rPr>
          <w:rStyle w:val="Emphasis"/>
          <w:highlight w:val="green"/>
        </w:rPr>
        <w:t>to</w:t>
      </w:r>
      <w:r w:rsidRPr="00DF4A45">
        <w:rPr>
          <w:rStyle w:val="Emphasis"/>
        </w:rPr>
        <w:t xml:space="preserve"> </w:t>
      </w:r>
      <w:r w:rsidRPr="00B33B69">
        <w:rPr>
          <w:rStyle w:val="Emphasis"/>
          <w:highlight w:val="green"/>
        </w:rPr>
        <w:t>transform</w:t>
      </w:r>
      <w:r w:rsidRPr="00DF4A45">
        <w:rPr>
          <w:rStyle w:val="Emphasis"/>
        </w:rPr>
        <w:t xml:space="preserve"> the </w:t>
      </w:r>
      <w:r w:rsidRPr="00B33B69">
        <w:rPr>
          <w:rStyle w:val="Emphasis"/>
          <w:highlight w:val="green"/>
        </w:rPr>
        <w:t>cold war enmity</w:t>
      </w:r>
      <w:r w:rsidRPr="00DF4A45">
        <w:rPr>
          <w:rStyle w:val="Emphasis"/>
        </w:rPr>
        <w:t xml:space="preserve"> between the U.S. and the Soviet Union</w:t>
      </w:r>
      <w:r w:rsidRPr="00DF4A45">
        <w:t xml:space="preserve"> (Goldstein and Freeman, 1990; Koslowski and Kratochwil, 1994; </w:t>
      </w:r>
      <w:proofErr w:type="spellStart"/>
      <w:r w:rsidRPr="00DF4A45">
        <w:t>Malici</w:t>
      </w:r>
      <w:proofErr w:type="spellEnd"/>
      <w:r w:rsidRPr="00DF4A45">
        <w:t>, 2008; Wendt, 1999). Wendt (1999: 76) explains:</w:t>
      </w:r>
    </w:p>
    <w:p w14:paraId="555F5A1B" w14:textId="77777777" w:rsidR="004E09AE" w:rsidRPr="00DF4A45" w:rsidRDefault="004E09AE" w:rsidP="004E09AE">
      <w:r w:rsidRPr="00DF4A45">
        <w:t xml:space="preserve">For four decades … the Soviet Union treated the Cold War as a given. </w:t>
      </w:r>
      <w:r w:rsidRPr="00DF4A45">
        <w:rPr>
          <w:rStyle w:val="Emphasis"/>
        </w:rPr>
        <w:t>Then in the 1980s it engaged in “New Thinking,” an important outcome of which was the realization that aggressive Soviet foreign policies contributed to Western hostility</w:t>
      </w:r>
      <w:r w:rsidRPr="00DF4A45">
        <w:t>....</w:t>
      </w:r>
    </w:p>
    <w:p w14:paraId="461094E0" w14:textId="77777777" w:rsidR="004E09AE" w:rsidRPr="00DF4A45" w:rsidRDefault="004E09AE" w:rsidP="004E09AE">
      <w:r w:rsidRPr="00DF4A45">
        <w:t xml:space="preserve">According to Wendt (1999: 76, 375), </w:t>
      </w:r>
      <w:r w:rsidRPr="00DF4A45">
        <w:rPr>
          <w:rStyle w:val="Emphasis"/>
        </w:rPr>
        <w:t>Gorbachev’s “New Thinking” was the result of a “moment of reflexivity” and it allowed him “to end, unilaterally and almost overnight, a conflict that seemed like it had become set in stone</w:t>
      </w:r>
      <w:r w:rsidRPr="00DF4A45">
        <w:t xml:space="preserve">.” </w:t>
      </w:r>
      <w:r w:rsidRPr="00DF4A45">
        <w:rPr>
          <w:rStyle w:val="Emphasis"/>
        </w:rPr>
        <w:t xml:space="preserve">U.S. foreign policy and security may also benefit from a moment of reflexivity, and I contend that the strategy of </w:t>
      </w:r>
      <w:proofErr w:type="spellStart"/>
      <w:r w:rsidRPr="00DF4A45">
        <w:rPr>
          <w:rStyle w:val="Emphasis"/>
        </w:rPr>
        <w:t>altercasting</w:t>
      </w:r>
      <w:proofErr w:type="spellEnd"/>
      <w:r w:rsidRPr="00DF4A45">
        <w:rPr>
          <w:rStyle w:val="Emphasis"/>
        </w:rPr>
        <w:t xml:space="preserve"> is a worthwhile consideration for the U.S. as it deals with contemporary enemies. Just as the cold war was not set in stone, neither are ensuing crises and conflicts.</w:t>
      </w:r>
    </w:p>
    <w:p w14:paraId="052C31C4" w14:textId="77777777" w:rsidR="004E09AE" w:rsidRPr="00DF4A45" w:rsidRDefault="004E09AE" w:rsidP="004E09AE">
      <w:r w:rsidRPr="00DF4A45">
        <w:t>Conclusions</w:t>
      </w:r>
    </w:p>
    <w:p w14:paraId="0B7DDE42" w14:textId="77777777" w:rsidR="004E09AE" w:rsidRPr="00DF4A45" w:rsidRDefault="004E09AE" w:rsidP="004E09AE">
      <w:r w:rsidRPr="00DF4A45">
        <w:t xml:space="preserve">All politics are enacted and perceived by human beings. Therefore, </w:t>
      </w:r>
      <w:r w:rsidRPr="00DF4A45">
        <w:rPr>
          <w:rStyle w:val="Emphasis"/>
        </w:rPr>
        <w:t xml:space="preserve">all </w:t>
      </w:r>
      <w:r w:rsidRPr="00B33B69">
        <w:rPr>
          <w:rStyle w:val="Emphasis"/>
          <w:highlight w:val="green"/>
        </w:rPr>
        <w:t>politics are</w:t>
      </w:r>
      <w:r w:rsidRPr="00DF4A45">
        <w:rPr>
          <w:rStyle w:val="Emphasis"/>
        </w:rPr>
        <w:t xml:space="preserve"> a </w:t>
      </w:r>
      <w:r w:rsidRPr="00B33B69">
        <w:rPr>
          <w:rStyle w:val="Emphasis"/>
          <w:highlight w:val="green"/>
        </w:rPr>
        <w:t>fundamentally socio-psychological endeavor</w:t>
      </w:r>
      <w:r w:rsidRPr="00DF4A45">
        <w:t xml:space="preserve">. </w:t>
      </w:r>
      <w:r w:rsidRPr="00DF4A45">
        <w:rPr>
          <w:rStyle w:val="Emphasis"/>
        </w:rPr>
        <w:t xml:space="preserve">In order to understand politics better, </w:t>
      </w:r>
      <w:r w:rsidRPr="00B33B69">
        <w:rPr>
          <w:rStyle w:val="Emphasis"/>
          <w:highlight w:val="green"/>
        </w:rPr>
        <w:t>it is</w:t>
      </w:r>
      <w:r w:rsidRPr="00DF4A45">
        <w:rPr>
          <w:rStyle w:val="Emphasis"/>
        </w:rPr>
        <w:t xml:space="preserve">, therefore, </w:t>
      </w:r>
      <w:r w:rsidRPr="00B33B69">
        <w:rPr>
          <w:rStyle w:val="Emphasis"/>
          <w:highlight w:val="green"/>
        </w:rPr>
        <w:t>necessary to incorporate</w:t>
      </w:r>
      <w:r w:rsidRPr="00DF4A45">
        <w:rPr>
          <w:rStyle w:val="Emphasis"/>
        </w:rPr>
        <w:t xml:space="preserve"> </w:t>
      </w:r>
      <w:r w:rsidRPr="00B33B69">
        <w:rPr>
          <w:rStyle w:val="Emphasis"/>
          <w:highlight w:val="green"/>
        </w:rPr>
        <w:t>insights from</w:t>
      </w:r>
      <w:r w:rsidRPr="00DF4A45">
        <w:rPr>
          <w:rStyle w:val="Emphasis"/>
        </w:rPr>
        <w:t xml:space="preserve"> fields such as </w:t>
      </w:r>
      <w:r w:rsidRPr="00B33B69">
        <w:rPr>
          <w:rStyle w:val="Emphasis"/>
          <w:highlight w:val="green"/>
        </w:rPr>
        <w:t>psychology</w:t>
      </w:r>
      <w:r w:rsidRPr="00DF4A45">
        <w:t xml:space="preserve">. </w:t>
      </w:r>
      <w:r w:rsidRPr="00DF4A45">
        <w:rPr>
          <w:rStyle w:val="Emphasis"/>
        </w:rPr>
        <w:t>In order to understand conflict situations better it is also recommendable to empathize with real or perceived opponents</w:t>
      </w:r>
      <w:r w:rsidRPr="00DF4A45">
        <w:t xml:space="preserve">. Doing so allows for a better understanding of how oneself may have contributed to a conflict situation through a self-fulfilling prophecy, for example. </w:t>
      </w:r>
      <w:r w:rsidRPr="00DF4A45">
        <w:rPr>
          <w:rStyle w:val="Emphasis"/>
        </w:rPr>
        <w:t>This is what I attempted to do in this brief article where I have suggested that the U.S. contributed to the making of rogue states that are today a major international security concern</w:t>
      </w:r>
      <w:r w:rsidRPr="00DF4A45">
        <w:t>.</w:t>
      </w:r>
    </w:p>
    <w:p w14:paraId="76C44A56" w14:textId="77777777" w:rsidR="004E09AE" w:rsidRPr="00DF4A45" w:rsidRDefault="004E09AE" w:rsidP="004E09AE">
      <w:r w:rsidRPr="00DF4A45">
        <w:rPr>
          <w:rStyle w:val="Emphasis"/>
        </w:rPr>
        <w:t>This argument certainly lacks popularity, especially in the U.S. It is almost a given that U.S. leaders, at least publicly</w:t>
      </w:r>
      <w:r w:rsidRPr="00DF4A45">
        <w:t xml:space="preserve">, </w:t>
      </w:r>
      <w:r w:rsidRPr="00DF4A45">
        <w:rPr>
          <w:rStyle w:val="Emphasis"/>
        </w:rPr>
        <w:t>feel innocent of any previous actions against the countries discussed here, and they are quick to discard any accusations</w:t>
      </w:r>
      <w:r w:rsidRPr="00DF4A45">
        <w:t xml:space="preserve"> “</w:t>
      </w:r>
      <w:r w:rsidRPr="00DF4A45">
        <w:rPr>
          <w:rStyle w:val="Emphasis"/>
        </w:rPr>
        <w:t>leveled against [them] by outsiders as paranoid nonsense or blatant, deliberately distorted propaganda</w:t>
      </w:r>
      <w:r w:rsidRPr="00DF4A45">
        <w:t>” (White, 1991: 295). The public, by and large, in this regard, is in agreement with its leaders. However, such feelings are often based partly on sheer ignorance of the actual history between the U.S. and alleged rogue states and partly on rationalizing whatever the U.S. has done.</w:t>
      </w:r>
    </w:p>
    <w:p w14:paraId="6364C691" w14:textId="77777777" w:rsidR="004E09AE" w:rsidRPr="00DF4A45" w:rsidRDefault="004E09AE" w:rsidP="004E09AE">
      <w:r w:rsidRPr="00DF4A45">
        <w:t xml:space="preserve">In this article I have highlighted some historical facts that are rarely acknowledged in the public discussion. </w:t>
      </w:r>
      <w:r w:rsidRPr="00DF4A45">
        <w:rPr>
          <w:rStyle w:val="Emphasis"/>
        </w:rPr>
        <w:t>Also today much of the commentary on rogue states is rather one-sided not, considering how the actions of the U.S. are not leading to an end of conflicts, but to their reification, i.e. a</w:t>
      </w:r>
      <w:r w:rsidRPr="00DF4A45">
        <w:t xml:space="preserve"> </w:t>
      </w:r>
      <w:r w:rsidRPr="00DF4A45">
        <w:rPr>
          <w:rStyle w:val="Emphasis"/>
        </w:rPr>
        <w:t>perpetuation of the self-fulfilling prophecy</w:t>
      </w:r>
      <w:r w:rsidRPr="00DF4A45">
        <w:t xml:space="preserve">. </w:t>
      </w:r>
      <w:r w:rsidRPr="00DF4A45">
        <w:rPr>
          <w:rStyle w:val="Emphasis"/>
        </w:rPr>
        <w:t>In January 2002 U.S. President George Bush branded Iraq, Iran and North Korea as members of the infamous “axis of evil.”</w:t>
      </w:r>
      <w:r w:rsidRPr="00DF4A45">
        <w:t xml:space="preserve"> Cuba and Syria were regarded as “junior varsity axis of evil” (</w:t>
      </w:r>
      <w:proofErr w:type="spellStart"/>
      <w:r w:rsidRPr="00DF4A45">
        <w:t>Ma’oz</w:t>
      </w:r>
      <w:proofErr w:type="spellEnd"/>
      <w:r w:rsidRPr="00DF4A45">
        <w:t xml:space="preserve"> 2004: 157). In September of that year, the White House published The National Security Strategy of the USA. Most importantly and controversially, the new security strategy elevated preemptive strikes to a legitimate action in the conduct of international politics. Fourteen months later the U.S. launched an illegal invasion of Iraq as one of the members of the axis of evil.</w:t>
      </w:r>
    </w:p>
    <w:p w14:paraId="2C229626" w14:textId="77777777" w:rsidR="004E09AE" w:rsidRPr="00F674AD" w:rsidRDefault="004E09AE" w:rsidP="004E09AE">
      <w:r w:rsidRPr="00DF4A45">
        <w:rPr>
          <w:rStyle w:val="Emphasis"/>
        </w:rPr>
        <w:t>Naturally these events led to a heightened concern in the capitals of the U.S.’ enemies</w:t>
      </w:r>
      <w:r w:rsidRPr="00DF4A45">
        <w:t xml:space="preserve">. Their concrete fear is that they could be the next target of preponderant U.S. power. </w:t>
      </w:r>
      <w:r w:rsidRPr="00B33B69">
        <w:rPr>
          <w:rStyle w:val="Emphasis"/>
          <w:highlight w:val="green"/>
        </w:rPr>
        <w:t>Against such a backdrop</w:t>
      </w:r>
      <w:r w:rsidRPr="00DF4A45">
        <w:rPr>
          <w:rStyle w:val="Emphasis"/>
        </w:rPr>
        <w:t xml:space="preserve">, it may only be </w:t>
      </w:r>
      <w:r w:rsidRPr="00B33B69">
        <w:rPr>
          <w:rStyle w:val="Emphasis"/>
          <w:highlight w:val="green"/>
        </w:rPr>
        <w:t>reasonable for leaders</w:t>
      </w:r>
      <w:r w:rsidRPr="00DF4A45">
        <w:rPr>
          <w:rStyle w:val="Emphasis"/>
        </w:rPr>
        <w:t xml:space="preserve"> in rogue states </w:t>
      </w:r>
      <w:r w:rsidRPr="00B33B69">
        <w:rPr>
          <w:rStyle w:val="Emphasis"/>
          <w:highlight w:val="green"/>
        </w:rPr>
        <w:t>to seek a</w:t>
      </w:r>
      <w:r w:rsidRPr="00DF4A45">
        <w:rPr>
          <w:rStyle w:val="Emphasis"/>
        </w:rPr>
        <w:t xml:space="preserve"> </w:t>
      </w:r>
      <w:r w:rsidRPr="00B33B69">
        <w:rPr>
          <w:rStyle w:val="Emphasis"/>
          <w:highlight w:val="green"/>
        </w:rPr>
        <w:t>deterrent</w:t>
      </w:r>
      <w:r w:rsidRPr="00DF4A45">
        <w:t xml:space="preserve">, </w:t>
      </w:r>
      <w:r w:rsidRPr="00DF4A45">
        <w:rPr>
          <w:rStyle w:val="Emphasis"/>
        </w:rPr>
        <w:t xml:space="preserve">for example </w:t>
      </w:r>
      <w:r w:rsidRPr="00B33B69">
        <w:rPr>
          <w:rStyle w:val="Emphasis"/>
          <w:highlight w:val="green"/>
        </w:rPr>
        <w:t>through</w:t>
      </w:r>
      <w:r w:rsidRPr="00DF4A45">
        <w:rPr>
          <w:rStyle w:val="Emphasis"/>
        </w:rPr>
        <w:t xml:space="preserve"> the development of </w:t>
      </w:r>
      <w:r w:rsidRPr="00B33B69">
        <w:rPr>
          <w:rStyle w:val="Emphasis"/>
          <w:highlight w:val="green"/>
        </w:rPr>
        <w:t>WMD</w:t>
      </w:r>
      <w:r w:rsidRPr="00DF4A45">
        <w:t xml:space="preserve">. The public commentary, however, has been successful in dissuading any such consideration. </w:t>
      </w:r>
      <w:r w:rsidRPr="00B33B69">
        <w:rPr>
          <w:rStyle w:val="Emphasis"/>
          <w:highlight w:val="green"/>
        </w:rPr>
        <w:t>One rarely</w:t>
      </w:r>
      <w:r w:rsidRPr="00DF4A45">
        <w:rPr>
          <w:rStyle w:val="Emphasis"/>
        </w:rPr>
        <w:t xml:space="preserve">, if ever, reads or </w:t>
      </w:r>
      <w:r w:rsidRPr="00B33B69">
        <w:rPr>
          <w:rStyle w:val="Emphasis"/>
          <w:highlight w:val="green"/>
        </w:rPr>
        <w:t>hears about</w:t>
      </w:r>
      <w:r w:rsidRPr="00DF4A45">
        <w:rPr>
          <w:rStyle w:val="Emphasis"/>
        </w:rPr>
        <w:t xml:space="preserve"> possible defensive </w:t>
      </w:r>
      <w:r w:rsidRPr="00B33B69">
        <w:rPr>
          <w:rStyle w:val="Emphasis"/>
          <w:highlight w:val="green"/>
        </w:rPr>
        <w:t>motivations</w:t>
      </w:r>
      <w:r w:rsidRPr="00DF4A45">
        <w:rPr>
          <w:rStyle w:val="Emphasis"/>
        </w:rPr>
        <w:t xml:space="preserve"> of these states against a superpower that has demonstrated that the strong do what they will. Instead, it is a given that rogue states do harbor offensive intentions. Such </w:t>
      </w:r>
      <w:r w:rsidRPr="00B33B69">
        <w:rPr>
          <w:rStyle w:val="Emphasis"/>
          <w:highlight w:val="green"/>
        </w:rPr>
        <w:t>one sided commentary</w:t>
      </w:r>
      <w:r w:rsidRPr="00DF4A45">
        <w:rPr>
          <w:rStyle w:val="Emphasis"/>
        </w:rPr>
        <w:t xml:space="preserve">, although pretending that it is to the well-being of the U.S. security, </w:t>
      </w:r>
      <w:r w:rsidRPr="00B33B69">
        <w:rPr>
          <w:rStyle w:val="Emphasis"/>
          <w:highlight w:val="green"/>
        </w:rPr>
        <w:t>is</w:t>
      </w:r>
      <w:r w:rsidRPr="00DF4A45">
        <w:rPr>
          <w:rStyle w:val="Emphasis"/>
        </w:rPr>
        <w:t xml:space="preserve">, in fact, nothing, but </w:t>
      </w:r>
      <w:r w:rsidRPr="00B33B69">
        <w:rPr>
          <w:rStyle w:val="Emphasis"/>
          <w:highlight w:val="green"/>
        </w:rPr>
        <w:t>propaganda</w:t>
      </w:r>
      <w:r w:rsidRPr="00DF4A45">
        <w:rPr>
          <w:rStyle w:val="Emphasis"/>
        </w:rPr>
        <w:t xml:space="preserve"> and it achieves the opposite of what it claims to achieve.</w:t>
      </w:r>
    </w:p>
    <w:p w14:paraId="45E6F1BE" w14:textId="77777777" w:rsidR="004E09AE" w:rsidRDefault="004E09AE" w:rsidP="004E09AE">
      <w:pPr>
        <w:pStyle w:val="Heading3"/>
      </w:pPr>
      <w:r>
        <w:t>North Korea Critique: Framework---1NC</w:t>
      </w:r>
    </w:p>
    <w:p w14:paraId="47D4D9DE" w14:textId="77777777" w:rsidR="004E09AE" w:rsidRPr="00DF4A45" w:rsidRDefault="004E09AE" w:rsidP="004E09AE">
      <w:pPr>
        <w:pStyle w:val="Heading4"/>
      </w:pPr>
      <w:r w:rsidRPr="00DF4A45">
        <w:t xml:space="preserve">Interpret the 1AC as a </w:t>
      </w:r>
      <w:r w:rsidRPr="00DF4A45">
        <w:rPr>
          <w:u w:val="single"/>
        </w:rPr>
        <w:t>contestable</w:t>
      </w:r>
      <w:r w:rsidRPr="00DF4A45">
        <w:t xml:space="preserve"> holistic narrative. Debaters and judges must consider how </w:t>
      </w:r>
      <w:r w:rsidRPr="00DF4A45">
        <w:rPr>
          <w:u w:val="single"/>
        </w:rPr>
        <w:t>narrative investments</w:t>
      </w:r>
      <w:r w:rsidRPr="00DF4A45">
        <w:t xml:space="preserve"> have the possibility to transform which orientations our institutions align with through </w:t>
      </w:r>
      <w:r w:rsidRPr="00DF4A45">
        <w:rPr>
          <w:u w:val="single"/>
        </w:rPr>
        <w:t>dialogue</w:t>
      </w:r>
      <w:r w:rsidRPr="00DF4A45">
        <w:t xml:space="preserve">. </w:t>
      </w:r>
    </w:p>
    <w:p w14:paraId="4BB6FD4D" w14:textId="77777777" w:rsidR="004E09AE" w:rsidRPr="00DF4A45" w:rsidRDefault="004E09AE" w:rsidP="004E09AE">
      <w:r w:rsidRPr="00DF4A45">
        <w:t>Dan </w:t>
      </w:r>
      <w:r w:rsidRPr="00DF4A45">
        <w:rPr>
          <w:rStyle w:val="Style13ptBold"/>
        </w:rPr>
        <w:t>Gudgeon</w:t>
      </w:r>
      <w:r w:rsidRPr="00DF4A45">
        <w:t xml:space="preserve"> 12-9-20</w:t>
      </w:r>
      <w:r w:rsidRPr="00DF4A45">
        <w:rPr>
          <w:rStyle w:val="Style13ptBold"/>
        </w:rPr>
        <w:t>24</w:t>
      </w:r>
      <w:r w:rsidRPr="00DF4A45">
        <w:t>, Professor at the Department of East Asian Studies, University of Vienna, “How peace narratives avoid or invoke ontological insecurity: South Korean language games about building peace with North Korea”, Journal of International Relations and Development (2025), https://link.springer.com/content/pdf/10.1057/s41268-024-00337-2.pdf</w:t>
      </w:r>
    </w:p>
    <w:p w14:paraId="46206324" w14:textId="77777777" w:rsidR="004E09AE" w:rsidRPr="00DF4A45" w:rsidRDefault="004E09AE" w:rsidP="004E09AE">
      <w:r w:rsidRPr="00DF4A45">
        <w:t xml:space="preserve">Drawing on Wittgenstein’s emphasis on ‘language as a form of life, expressed in historically and culturally </w:t>
      </w:r>
      <w:proofErr w:type="spellStart"/>
      <w:r w:rsidRPr="00DF4A45">
        <w:t>specifc</w:t>
      </w:r>
      <w:proofErr w:type="spellEnd"/>
      <w:r w:rsidRPr="00DF4A45">
        <w:t xml:space="preserve"> language games’ (Donnelly 2013: 86), I propose </w:t>
      </w:r>
      <w:r w:rsidRPr="00B33B69">
        <w:rPr>
          <w:rStyle w:val="Emphasis"/>
          <w:highlight w:val="green"/>
        </w:rPr>
        <w:t>the</w:t>
      </w:r>
      <w:r w:rsidRPr="00DF4A45">
        <w:rPr>
          <w:rStyle w:val="Emphasis"/>
        </w:rPr>
        <w:t xml:space="preserve"> </w:t>
      </w:r>
      <w:r w:rsidRPr="00B33B69">
        <w:rPr>
          <w:rStyle w:val="Emphasis"/>
          <w:highlight w:val="green"/>
        </w:rPr>
        <w:t>shifting</w:t>
      </w:r>
      <w:r w:rsidRPr="00DF4A45">
        <w:t xml:space="preserve"> ‘</w:t>
      </w:r>
      <w:r w:rsidRPr="00B33B69">
        <w:rPr>
          <w:rStyle w:val="Emphasis"/>
          <w:highlight w:val="green"/>
        </w:rPr>
        <w:t>boundaries</w:t>
      </w:r>
      <w:r w:rsidRPr="00B33B69">
        <w:rPr>
          <w:highlight w:val="green"/>
        </w:rPr>
        <w:t>’</w:t>
      </w:r>
      <w:r w:rsidRPr="00DF4A45">
        <w:t xml:space="preserve"> </w:t>
      </w:r>
      <w:r w:rsidRPr="00B33B69">
        <w:rPr>
          <w:rStyle w:val="Emphasis"/>
          <w:highlight w:val="green"/>
        </w:rPr>
        <w:t>of</w:t>
      </w:r>
      <w:r w:rsidRPr="00DF4A45">
        <w:rPr>
          <w:rStyle w:val="Emphasis"/>
        </w:rPr>
        <w:t xml:space="preserve"> possible </w:t>
      </w:r>
      <w:r w:rsidRPr="00B33B69">
        <w:rPr>
          <w:rStyle w:val="Emphasis"/>
          <w:highlight w:val="green"/>
        </w:rPr>
        <w:t>narrative</w:t>
      </w:r>
      <w:r w:rsidRPr="00DF4A45">
        <w:rPr>
          <w:rStyle w:val="Emphasis"/>
        </w:rPr>
        <w:t xml:space="preserve"> within a society</w:t>
      </w:r>
      <w:r w:rsidRPr="00DF4A45">
        <w:t xml:space="preserve">, </w:t>
      </w:r>
      <w:r w:rsidRPr="00DF4A45">
        <w:rPr>
          <w:rStyle w:val="Emphasis"/>
        </w:rPr>
        <w:t>determined by the constraints previous utterances</w:t>
      </w:r>
      <w:r w:rsidRPr="00DF4A45">
        <w:t xml:space="preserve"> </w:t>
      </w:r>
      <w:r w:rsidRPr="00B33B69">
        <w:rPr>
          <w:rStyle w:val="Emphasis"/>
          <w:highlight w:val="green"/>
        </w:rPr>
        <w:t xml:space="preserve">place </w:t>
      </w:r>
      <w:r w:rsidRPr="00DF4A45">
        <w:rPr>
          <w:rStyle w:val="Emphasis"/>
        </w:rPr>
        <w:t xml:space="preserve">on </w:t>
      </w:r>
      <w:r w:rsidRPr="00B33B69">
        <w:rPr>
          <w:rStyle w:val="Emphasis"/>
          <w:highlight w:val="green"/>
        </w:rPr>
        <w:t>how</w:t>
      </w:r>
      <w:r w:rsidRPr="00DF4A45">
        <w:rPr>
          <w:rStyle w:val="Emphasis"/>
        </w:rPr>
        <w:t xml:space="preserve"> biographical </w:t>
      </w:r>
      <w:r w:rsidRPr="00B33B69">
        <w:rPr>
          <w:rStyle w:val="Emphasis"/>
          <w:highlight w:val="green"/>
        </w:rPr>
        <w:t>narrative</w:t>
      </w:r>
      <w:r w:rsidRPr="00DF4A45">
        <w:rPr>
          <w:rStyle w:val="Emphasis"/>
        </w:rPr>
        <w:t xml:space="preserve"> can be </w:t>
      </w:r>
      <w:r w:rsidRPr="00B33B69">
        <w:rPr>
          <w:rStyle w:val="Emphasis"/>
          <w:highlight w:val="green"/>
        </w:rPr>
        <w:t>spoken at any moment</w:t>
      </w:r>
      <w:r w:rsidRPr="00DF4A45">
        <w:t xml:space="preserve">, can be said to include (collating here ideas from </w:t>
      </w:r>
      <w:proofErr w:type="spellStart"/>
      <w:r w:rsidRPr="00DF4A45">
        <w:t>Berenskoetter</w:t>
      </w:r>
      <w:proofErr w:type="spellEnd"/>
      <w:r w:rsidRPr="00DF4A45">
        <w:t xml:space="preserve"> (2014), Subotić (2016), and Delehanty and Steele (2009)) </w:t>
      </w:r>
      <w:r w:rsidRPr="00B33B69">
        <w:rPr>
          <w:rStyle w:val="Emphasis"/>
          <w:highlight w:val="green"/>
        </w:rPr>
        <w:t>the</w:t>
      </w:r>
      <w:r w:rsidRPr="00DF4A45">
        <w:rPr>
          <w:rStyle w:val="Emphasis"/>
        </w:rPr>
        <w:t xml:space="preserve"> </w:t>
      </w:r>
      <w:r w:rsidRPr="00B33B69">
        <w:rPr>
          <w:rStyle w:val="Emphasis"/>
          <w:highlight w:val="green"/>
        </w:rPr>
        <w:t>dominant</w:t>
      </w:r>
      <w:r w:rsidRPr="00DF4A45">
        <w:t xml:space="preserve"> biographical </w:t>
      </w:r>
      <w:r w:rsidRPr="00B33B69">
        <w:rPr>
          <w:rStyle w:val="Emphasis"/>
          <w:highlight w:val="green"/>
        </w:rPr>
        <w:t>narrative</w:t>
      </w:r>
      <w:r w:rsidRPr="00DF4A45">
        <w:rPr>
          <w:rStyle w:val="Emphasis"/>
        </w:rPr>
        <w:t xml:space="preserve"> </w:t>
      </w:r>
      <w:r w:rsidRPr="00B33B69">
        <w:rPr>
          <w:rStyle w:val="Emphasis"/>
          <w:highlight w:val="green"/>
        </w:rPr>
        <w:t>as</w:t>
      </w:r>
      <w:r w:rsidRPr="00DF4A45">
        <w:t xml:space="preserve"> usually </w:t>
      </w:r>
      <w:r w:rsidRPr="00B33B69">
        <w:rPr>
          <w:rStyle w:val="Emphasis"/>
          <w:highlight w:val="green"/>
        </w:rPr>
        <w:t>expressed by the government</w:t>
      </w:r>
      <w:r w:rsidRPr="00DF4A45">
        <w:t xml:space="preserve">, various derivative narratives that </w:t>
      </w:r>
      <w:r w:rsidRPr="00B33B69">
        <w:rPr>
          <w:rStyle w:val="Emphasis"/>
          <w:highlight w:val="green"/>
        </w:rPr>
        <w:t>exist within a</w:t>
      </w:r>
      <w:r w:rsidRPr="00DF4A45">
        <w:rPr>
          <w:rStyle w:val="Emphasis"/>
        </w:rPr>
        <w:t xml:space="preserve"> </w:t>
      </w:r>
      <w:r w:rsidRPr="00B33B69">
        <w:rPr>
          <w:rStyle w:val="Emphasis"/>
          <w:highlight w:val="green"/>
        </w:rPr>
        <w:t>master</w:t>
      </w:r>
      <w:r w:rsidRPr="00B33B69">
        <w:rPr>
          <w:highlight w:val="green"/>
        </w:rPr>
        <w:t xml:space="preserve"> </w:t>
      </w:r>
      <w:r w:rsidRPr="00B33B69">
        <w:rPr>
          <w:rStyle w:val="Emphasis"/>
          <w:highlight w:val="green"/>
        </w:rPr>
        <w:t>narrative</w:t>
      </w:r>
      <w:r w:rsidRPr="00DF4A45">
        <w:t xml:space="preserve">, and subjugated narratives </w:t>
      </w:r>
      <w:r w:rsidRPr="00DF4A45">
        <w:rPr>
          <w:rStyle w:val="Emphasis"/>
        </w:rPr>
        <w:t>espoused by opposition figures</w:t>
      </w:r>
      <w:r w:rsidRPr="00DF4A45">
        <w:t xml:space="preserve">. </w:t>
      </w:r>
      <w:r w:rsidRPr="00DF4A45">
        <w:rPr>
          <w:rStyle w:val="Emphasis"/>
          <w:rFonts w:eastAsiaTheme="majorEastAsia" w:cstheme="majorBidi"/>
          <w:iCs w:val="0"/>
          <w:sz w:val="32"/>
          <w:szCs w:val="24"/>
        </w:rPr>
        <w:t xml:space="preserve">This </w:t>
      </w:r>
      <w:r w:rsidRPr="00B33B69">
        <w:rPr>
          <w:rStyle w:val="Emphasis"/>
          <w:rFonts w:eastAsiaTheme="majorEastAsia" w:cstheme="majorBidi"/>
          <w:iCs w:val="0"/>
          <w:sz w:val="32"/>
          <w:szCs w:val="24"/>
          <w:highlight w:val="green"/>
        </w:rPr>
        <w:t>is</w:t>
      </w:r>
      <w:r w:rsidRPr="00DF4A45">
        <w:rPr>
          <w:rStyle w:val="Emphasis"/>
          <w:rFonts w:eastAsiaTheme="majorEastAsia" w:cstheme="majorBidi"/>
          <w:iCs w:val="0"/>
          <w:sz w:val="32"/>
          <w:szCs w:val="24"/>
        </w:rPr>
        <w:t xml:space="preserve"> </w:t>
      </w:r>
      <w:r w:rsidRPr="00B33B69">
        <w:rPr>
          <w:rStyle w:val="Emphasis"/>
          <w:rFonts w:eastAsiaTheme="majorEastAsia" w:cstheme="majorBidi"/>
          <w:iCs w:val="0"/>
          <w:sz w:val="32"/>
          <w:szCs w:val="24"/>
          <w:highlight w:val="green"/>
        </w:rPr>
        <w:t>not to broaden</w:t>
      </w:r>
      <w:r w:rsidRPr="00DF4A45">
        <w:rPr>
          <w:rStyle w:val="Emphasis"/>
          <w:rFonts w:eastAsiaTheme="majorEastAsia" w:cstheme="majorBidi"/>
          <w:iCs w:val="0"/>
          <w:sz w:val="32"/>
          <w:szCs w:val="24"/>
        </w:rPr>
        <w:t xml:space="preserve"> the field of examination </w:t>
      </w:r>
      <w:r w:rsidRPr="00B33B69">
        <w:rPr>
          <w:rStyle w:val="Emphasis"/>
          <w:rFonts w:eastAsiaTheme="majorEastAsia" w:cstheme="majorBidi"/>
          <w:iCs w:val="0"/>
          <w:sz w:val="32"/>
          <w:szCs w:val="24"/>
          <w:highlight w:val="green"/>
        </w:rPr>
        <w:t>beyond utility</w:t>
      </w:r>
      <w:r w:rsidRPr="00DF4A45">
        <w:rPr>
          <w:rStyle w:val="Emphasis"/>
          <w:rFonts w:eastAsiaTheme="majorEastAsia" w:cstheme="majorBidi"/>
          <w:iCs w:val="0"/>
          <w:sz w:val="32"/>
          <w:szCs w:val="24"/>
        </w:rPr>
        <w:t xml:space="preserve"> </w:t>
      </w:r>
      <w:r w:rsidRPr="00B33B69">
        <w:rPr>
          <w:rStyle w:val="Emphasis"/>
          <w:highlight w:val="green"/>
        </w:rPr>
        <w:t>but</w:t>
      </w:r>
      <w:r w:rsidRPr="00DF4A45">
        <w:rPr>
          <w:rStyle w:val="Emphasis"/>
        </w:rPr>
        <w:t xml:space="preserve"> </w:t>
      </w:r>
      <w:r w:rsidRPr="00B33B69">
        <w:rPr>
          <w:rStyle w:val="Emphasis"/>
          <w:highlight w:val="green"/>
        </w:rPr>
        <w:t>allows</w:t>
      </w:r>
      <w:r w:rsidRPr="00DF4A45">
        <w:rPr>
          <w:rStyle w:val="Emphasis"/>
        </w:rPr>
        <w:t xml:space="preserve"> us </w:t>
      </w:r>
      <w:r w:rsidRPr="00B33B69">
        <w:rPr>
          <w:rStyle w:val="Emphasis"/>
          <w:highlight w:val="green"/>
        </w:rPr>
        <w:t>to retain emphasis</w:t>
      </w:r>
      <w:r w:rsidRPr="00DF4A45">
        <w:rPr>
          <w:rStyle w:val="Emphasis"/>
        </w:rPr>
        <w:t xml:space="preserve"> on dominant narratives state actors are putting into use </w:t>
      </w:r>
      <w:r w:rsidRPr="00B33B69">
        <w:rPr>
          <w:rStyle w:val="Emphasis"/>
          <w:highlight w:val="green"/>
        </w:rPr>
        <w:t>whilst referencing wider</w:t>
      </w:r>
      <w:r w:rsidRPr="00DF4A45">
        <w:rPr>
          <w:rStyle w:val="Emphasis"/>
        </w:rPr>
        <w:t xml:space="preserve"> narrative </w:t>
      </w:r>
      <w:r w:rsidRPr="00B33B69">
        <w:rPr>
          <w:rStyle w:val="Emphasis"/>
          <w:highlight w:val="green"/>
        </w:rPr>
        <w:t>boundaries</w:t>
      </w:r>
      <w:r w:rsidRPr="00DF4A45">
        <w:t xml:space="preserve">. The various biographies draw on similar temporal, experiential and spatial focal points but are </w:t>
      </w:r>
      <w:r w:rsidRPr="00DF4A45">
        <w:rPr>
          <w:rStyle w:val="Emphasis"/>
        </w:rPr>
        <w:t xml:space="preserve">ultimately selected abstractions </w:t>
      </w:r>
      <w:r w:rsidRPr="00B33B69">
        <w:rPr>
          <w:rStyle w:val="Emphasis"/>
          <w:highlight w:val="green"/>
        </w:rPr>
        <w:t>formed through</w:t>
      </w:r>
      <w:r w:rsidRPr="00DF4A45">
        <w:rPr>
          <w:rStyle w:val="Emphasis"/>
        </w:rPr>
        <w:t xml:space="preserve"> omission and </w:t>
      </w:r>
      <w:r w:rsidRPr="00B33B69">
        <w:rPr>
          <w:rStyle w:val="Emphasis"/>
          <w:highlight w:val="green"/>
        </w:rPr>
        <w:t>re-articulation</w:t>
      </w:r>
      <w:r w:rsidRPr="00DF4A45">
        <w:t xml:space="preserve">. In </w:t>
      </w:r>
      <w:proofErr w:type="spellStart"/>
      <w:r w:rsidRPr="00DF4A45">
        <w:t>organising</w:t>
      </w:r>
      <w:proofErr w:type="spellEnd"/>
      <w:r w:rsidRPr="00DF4A45">
        <w:t xml:space="preserve"> the context of the present, they have a complex history of internal contestation </w:t>
      </w:r>
      <w:r w:rsidRPr="00B33B69">
        <w:rPr>
          <w:rStyle w:val="Emphasis"/>
          <w:highlight w:val="green"/>
        </w:rPr>
        <w:t>that</w:t>
      </w:r>
      <w:r w:rsidRPr="00DF4A45">
        <w:t xml:space="preserve"> </w:t>
      </w:r>
      <w:r w:rsidRPr="00B33B69">
        <w:rPr>
          <w:rStyle w:val="Emphasis"/>
          <w:highlight w:val="green"/>
        </w:rPr>
        <w:t xml:space="preserve">point to </w:t>
      </w:r>
      <w:proofErr w:type="spellStart"/>
      <w:r w:rsidRPr="00B33B69">
        <w:rPr>
          <w:rStyle w:val="Emphasis"/>
          <w:highlight w:val="green"/>
        </w:rPr>
        <w:t>diferent</w:t>
      </w:r>
      <w:proofErr w:type="spellEnd"/>
      <w:r w:rsidRPr="00B33B69">
        <w:rPr>
          <w:rStyle w:val="Emphasis"/>
          <w:highlight w:val="green"/>
        </w:rPr>
        <w:t xml:space="preserve"> futures</w:t>
      </w:r>
      <w:r w:rsidRPr="00DF4A45">
        <w:t xml:space="preserve"> (Cash 2004).</w:t>
      </w:r>
    </w:p>
    <w:p w14:paraId="638832B2" w14:textId="77777777" w:rsidR="004E09AE" w:rsidRPr="00DF4A45" w:rsidRDefault="004E09AE" w:rsidP="004E09AE">
      <w:r w:rsidRPr="00DF4A45">
        <w:rPr>
          <w:rStyle w:val="Emphasis"/>
        </w:rPr>
        <w:t>Changing established meanings remains a significant endeavor in intractable conflicts</w:t>
      </w:r>
      <w:r w:rsidRPr="00DF4A45">
        <w:t xml:space="preserve">. </w:t>
      </w:r>
      <w:r w:rsidRPr="00B33B69">
        <w:rPr>
          <w:rStyle w:val="Emphasis"/>
          <w:highlight w:val="green"/>
        </w:rPr>
        <w:t>Prolonged emphasis on</w:t>
      </w:r>
      <w:r w:rsidRPr="00DF4A45">
        <w:t xml:space="preserve"> ‘</w:t>
      </w:r>
      <w:r w:rsidRPr="00B33B69">
        <w:rPr>
          <w:rStyle w:val="Emphasis"/>
          <w:highlight w:val="green"/>
        </w:rPr>
        <w:t>our</w:t>
      </w:r>
      <w:r w:rsidRPr="00B33B69">
        <w:rPr>
          <w:highlight w:val="green"/>
        </w:rPr>
        <w:t>’</w:t>
      </w:r>
      <w:r w:rsidRPr="00DF4A45">
        <w:t xml:space="preserve"> </w:t>
      </w:r>
      <w:r w:rsidRPr="00B33B69">
        <w:rPr>
          <w:rStyle w:val="Emphasis"/>
          <w:highlight w:val="green"/>
        </w:rPr>
        <w:t>survival</w:t>
      </w:r>
      <w:r w:rsidRPr="00DF4A45">
        <w:rPr>
          <w:rStyle w:val="Emphasis"/>
        </w:rPr>
        <w:t xml:space="preserve"> and goodness</w:t>
      </w:r>
      <w:r w:rsidRPr="00DF4A45">
        <w:t xml:space="preserve"> juxtaposed </w:t>
      </w:r>
      <w:r w:rsidRPr="00B33B69">
        <w:rPr>
          <w:rStyle w:val="Emphasis"/>
          <w:highlight w:val="green"/>
        </w:rPr>
        <w:t xml:space="preserve">against the </w:t>
      </w:r>
      <w:r w:rsidRPr="00DF4A45">
        <w:rPr>
          <w:rStyle w:val="Emphasis"/>
        </w:rPr>
        <w:t xml:space="preserve">problem </w:t>
      </w:r>
      <w:r w:rsidRPr="00B33B69">
        <w:rPr>
          <w:rStyle w:val="Emphasis"/>
          <w:highlight w:val="green"/>
        </w:rPr>
        <w:t>other</w:t>
      </w:r>
      <w:r w:rsidRPr="00DF4A45">
        <w:rPr>
          <w:rStyle w:val="Emphasis"/>
        </w:rPr>
        <w:t xml:space="preserve"> </w:t>
      </w:r>
      <w:r w:rsidRPr="00B33B69">
        <w:rPr>
          <w:rStyle w:val="Emphasis"/>
          <w:highlight w:val="green"/>
        </w:rPr>
        <w:t>reaffirms</w:t>
      </w:r>
      <w:r w:rsidRPr="00DF4A45">
        <w:rPr>
          <w:rStyle w:val="Emphasis"/>
        </w:rPr>
        <w:t xml:space="preserve"> </w:t>
      </w:r>
      <w:r w:rsidRPr="00B33B69">
        <w:rPr>
          <w:rStyle w:val="Emphasis"/>
          <w:highlight w:val="green"/>
        </w:rPr>
        <w:t>language game rules</w:t>
      </w:r>
      <w:r w:rsidRPr="00DF4A45">
        <w:t xml:space="preserve"> </w:t>
      </w:r>
      <w:proofErr w:type="spellStart"/>
      <w:r w:rsidRPr="00DF4A45">
        <w:t>refecting</w:t>
      </w:r>
      <w:proofErr w:type="spellEnd"/>
      <w:r w:rsidRPr="00DF4A45">
        <w:t xml:space="preserve"> such sentiments </w:t>
      </w:r>
      <w:r w:rsidRPr="00DF4A45">
        <w:rPr>
          <w:rStyle w:val="Emphasis"/>
        </w:rPr>
        <w:t>across society</w:t>
      </w:r>
      <w:r w:rsidRPr="00DF4A45">
        <w:t xml:space="preserve">. When peace, with its inherent ambiguity, is tabled in societies experiencing such </w:t>
      </w:r>
      <w:proofErr w:type="spellStart"/>
      <w:r w:rsidRPr="00DF4A45">
        <w:t>confict</w:t>
      </w:r>
      <w:proofErr w:type="spellEnd"/>
      <w:r w:rsidRPr="00DF4A45">
        <w:t xml:space="preserve">, entrenched </w:t>
      </w:r>
      <w:r w:rsidRPr="00DF4A45">
        <w:rPr>
          <w:rFonts w:eastAsiaTheme="majorEastAsia" w:cstheme="majorBidi"/>
          <w:b/>
          <w:sz w:val="32"/>
          <w:szCs w:val="24"/>
          <w:u w:val="single"/>
        </w:rPr>
        <w:t xml:space="preserve">language game rules customarily </w:t>
      </w:r>
      <w:r w:rsidRPr="00B33B69">
        <w:rPr>
          <w:rFonts w:eastAsiaTheme="majorEastAsia" w:cstheme="majorBidi"/>
          <w:b/>
          <w:sz w:val="32"/>
          <w:szCs w:val="24"/>
          <w:highlight w:val="green"/>
          <w:u w:val="single"/>
        </w:rPr>
        <w:t>preclude</w:t>
      </w:r>
      <w:r w:rsidRPr="00DF4A45">
        <w:rPr>
          <w:rFonts w:eastAsiaTheme="majorEastAsia" w:cstheme="majorBidi"/>
          <w:b/>
          <w:sz w:val="32"/>
          <w:szCs w:val="24"/>
          <w:u w:val="single"/>
        </w:rPr>
        <w:t xml:space="preserve"> the </w:t>
      </w:r>
      <w:r w:rsidRPr="00B33B69">
        <w:rPr>
          <w:rFonts w:eastAsiaTheme="majorEastAsia" w:cstheme="majorBidi"/>
          <w:b/>
          <w:sz w:val="32"/>
          <w:szCs w:val="24"/>
          <w:highlight w:val="green"/>
          <w:u w:val="single"/>
        </w:rPr>
        <w:t>possibility of any debate</w:t>
      </w:r>
      <w:r w:rsidRPr="00DF4A45">
        <w:t xml:space="preserve">. As Cash (2004: 166) stipulates, </w:t>
      </w:r>
      <w:r w:rsidRPr="00B33B69">
        <w:rPr>
          <w:rStyle w:val="Emphasis"/>
          <w:highlight w:val="green"/>
        </w:rPr>
        <w:t>engagement requires</w:t>
      </w:r>
      <w:r w:rsidRPr="00DF4A45">
        <w:rPr>
          <w:rStyle w:val="Emphasis"/>
        </w:rPr>
        <w:t xml:space="preserve"> </w:t>
      </w:r>
      <w:r w:rsidRPr="00B33B69">
        <w:rPr>
          <w:rStyle w:val="Emphasis"/>
          <w:highlight w:val="green"/>
        </w:rPr>
        <w:t>more than individual</w:t>
      </w:r>
      <w:r w:rsidRPr="00DF4A45">
        <w:rPr>
          <w:rStyle w:val="Emphasis"/>
        </w:rPr>
        <w:t xml:space="preserve"> psychological </w:t>
      </w:r>
      <w:r w:rsidRPr="00B33B69">
        <w:rPr>
          <w:rStyle w:val="Emphasis"/>
          <w:highlight w:val="green"/>
        </w:rPr>
        <w:t>change</w:t>
      </w:r>
      <w:r w:rsidRPr="00DF4A45">
        <w:t xml:space="preserve">. </w:t>
      </w:r>
      <w:r w:rsidRPr="00B33B69">
        <w:rPr>
          <w:rStyle w:val="Emphasis"/>
          <w:highlight w:val="green"/>
        </w:rPr>
        <w:t>A new</w:t>
      </w:r>
      <w:r w:rsidRPr="00DF4A45">
        <w:t xml:space="preserve"> ‘</w:t>
      </w:r>
      <w:r w:rsidRPr="00DF4A45">
        <w:rPr>
          <w:rStyle w:val="Emphasis"/>
        </w:rPr>
        <w:t>common-sense</w:t>
      </w:r>
      <w:r w:rsidRPr="00DF4A45">
        <w:t xml:space="preserve">’ </w:t>
      </w:r>
      <w:r w:rsidRPr="00B33B69">
        <w:rPr>
          <w:rStyle w:val="Emphasis"/>
          <w:highlight w:val="green"/>
        </w:rPr>
        <w:t>narrative</w:t>
      </w:r>
      <w:r w:rsidRPr="00DF4A45">
        <w:rPr>
          <w:rStyle w:val="Emphasis"/>
        </w:rPr>
        <w:t xml:space="preserve"> </w:t>
      </w:r>
      <w:r w:rsidRPr="00B33B69">
        <w:rPr>
          <w:rStyle w:val="Emphasis"/>
          <w:highlight w:val="green"/>
        </w:rPr>
        <w:t>needs to replace</w:t>
      </w:r>
      <w:r w:rsidRPr="00DF4A45">
        <w:rPr>
          <w:rStyle w:val="Emphasis"/>
        </w:rPr>
        <w:t xml:space="preserve"> </w:t>
      </w:r>
      <w:r w:rsidRPr="00B33B69">
        <w:rPr>
          <w:rStyle w:val="Emphasis"/>
          <w:highlight w:val="green"/>
        </w:rPr>
        <w:t>the</w:t>
      </w:r>
      <w:r w:rsidRPr="00DF4A45">
        <w:t xml:space="preserve"> ‘extant </w:t>
      </w:r>
      <w:r w:rsidRPr="00B33B69">
        <w:rPr>
          <w:rStyle w:val="Emphasis"/>
          <w:highlight w:val="green"/>
        </w:rPr>
        <w:t>political</w:t>
      </w:r>
      <w:r w:rsidRPr="00DF4A45">
        <w:rPr>
          <w:rStyle w:val="Emphasis"/>
        </w:rPr>
        <w:t xml:space="preserve">/cultural </w:t>
      </w:r>
      <w:r w:rsidRPr="00B33B69">
        <w:rPr>
          <w:rStyle w:val="Emphasis"/>
          <w:highlight w:val="green"/>
        </w:rPr>
        <w:t>unconscious</w:t>
      </w:r>
      <w:r w:rsidRPr="00B33B69">
        <w:rPr>
          <w:highlight w:val="green"/>
        </w:rPr>
        <w:t>’</w:t>
      </w:r>
      <w:r w:rsidRPr="00DF4A45">
        <w:t xml:space="preserve"> across social institutions. </w:t>
      </w:r>
      <w:r w:rsidRPr="00B33B69">
        <w:rPr>
          <w:rFonts w:eastAsiaTheme="majorEastAsia" w:cstheme="majorBidi"/>
          <w:b/>
          <w:sz w:val="32"/>
          <w:szCs w:val="24"/>
          <w:highlight w:val="green"/>
          <w:u w:val="single"/>
        </w:rPr>
        <w:t>Narratives are pivotal</w:t>
      </w:r>
      <w:r w:rsidRPr="00DF4A45">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because</w:t>
      </w:r>
      <w:r w:rsidRPr="00DF4A45">
        <w:rPr>
          <w:rFonts w:eastAsiaTheme="majorEastAsia" w:cstheme="majorBidi"/>
          <w:b/>
          <w:sz w:val="32"/>
          <w:szCs w:val="24"/>
          <w:u w:val="single"/>
        </w:rPr>
        <w:t xml:space="preserve"> reconciliation </w:t>
      </w:r>
      <w:r w:rsidRPr="00B33B69">
        <w:rPr>
          <w:rFonts w:eastAsiaTheme="majorEastAsia" w:cstheme="majorBidi"/>
          <w:b/>
          <w:sz w:val="32"/>
          <w:szCs w:val="24"/>
          <w:highlight w:val="green"/>
          <w:u w:val="single"/>
        </w:rPr>
        <w:t>involves</w:t>
      </w:r>
      <w:r w:rsidRPr="00DF4A45">
        <w:rPr>
          <w:rFonts w:eastAsiaTheme="majorEastAsia" w:cstheme="majorBidi"/>
          <w:b/>
          <w:sz w:val="32"/>
          <w:szCs w:val="24"/>
          <w:u w:val="single"/>
        </w:rPr>
        <w:t xml:space="preserve"> ‘a </w:t>
      </w:r>
      <w:r w:rsidRPr="00B33B69">
        <w:rPr>
          <w:rFonts w:eastAsiaTheme="majorEastAsia" w:cstheme="majorBidi"/>
          <w:b/>
          <w:sz w:val="32"/>
          <w:szCs w:val="24"/>
          <w:highlight w:val="green"/>
          <w:u w:val="single"/>
        </w:rPr>
        <w:t>battle within</w:t>
      </w:r>
      <w:r w:rsidRPr="00DF4A45">
        <w:rPr>
          <w:rFonts w:eastAsiaTheme="majorEastAsia" w:cstheme="majorBidi"/>
          <w:b/>
          <w:sz w:val="32"/>
          <w:szCs w:val="24"/>
          <w:u w:val="single"/>
        </w:rPr>
        <w:t xml:space="preserve"> </w:t>
      </w:r>
      <w:r w:rsidRPr="00B33B69">
        <w:rPr>
          <w:rFonts w:eastAsiaTheme="majorEastAsia" w:cstheme="majorBidi"/>
          <w:b/>
          <w:sz w:val="32"/>
          <w:szCs w:val="24"/>
          <w:highlight w:val="green"/>
          <w:u w:val="single"/>
        </w:rPr>
        <w:t>institutions</w:t>
      </w:r>
      <w:r w:rsidRPr="00DF4A45">
        <w:rPr>
          <w:rFonts w:eastAsiaTheme="majorEastAsia" w:cstheme="majorBidi"/>
          <w:b/>
          <w:sz w:val="32"/>
          <w:szCs w:val="24"/>
          <w:u w:val="single"/>
        </w:rPr>
        <w:t xml:space="preserve">, both civil and state, over which particular social imaginaries will come </w:t>
      </w:r>
      <w:r w:rsidRPr="00B33B69">
        <w:rPr>
          <w:rFonts w:eastAsiaTheme="majorEastAsia" w:cstheme="majorBidi"/>
          <w:b/>
          <w:sz w:val="32"/>
          <w:szCs w:val="24"/>
          <w:highlight w:val="green"/>
          <w:u w:val="single"/>
        </w:rPr>
        <w:t xml:space="preserve">to </w:t>
      </w:r>
      <w:proofErr w:type="spellStart"/>
      <w:r w:rsidRPr="00B33B69">
        <w:rPr>
          <w:rFonts w:eastAsiaTheme="majorEastAsia" w:cstheme="majorBidi"/>
          <w:b/>
          <w:sz w:val="32"/>
          <w:szCs w:val="24"/>
          <w:highlight w:val="green"/>
          <w:u w:val="single"/>
        </w:rPr>
        <w:t>organise</w:t>
      </w:r>
      <w:proofErr w:type="spellEnd"/>
      <w:r w:rsidRPr="00DF4A45">
        <w:rPr>
          <w:rFonts w:eastAsiaTheme="majorEastAsia" w:cstheme="majorBidi"/>
          <w:b/>
          <w:sz w:val="32"/>
          <w:szCs w:val="24"/>
          <w:u w:val="single"/>
        </w:rPr>
        <w:t xml:space="preserve"> the </w:t>
      </w:r>
      <w:r w:rsidRPr="00B33B69">
        <w:rPr>
          <w:rFonts w:eastAsiaTheme="majorEastAsia" w:cstheme="majorBidi"/>
          <w:b/>
          <w:sz w:val="32"/>
          <w:szCs w:val="24"/>
          <w:highlight w:val="green"/>
          <w:u w:val="single"/>
        </w:rPr>
        <w:t>history</w:t>
      </w:r>
      <w:r w:rsidRPr="00DF4A45">
        <w:rPr>
          <w:rFonts w:eastAsiaTheme="majorEastAsia" w:cstheme="majorBidi"/>
          <w:b/>
          <w:sz w:val="32"/>
          <w:szCs w:val="24"/>
          <w:u w:val="single"/>
        </w:rPr>
        <w:t xml:space="preserve"> of the present’</w:t>
      </w:r>
      <w:r w:rsidRPr="00DF4A45">
        <w:t xml:space="preserve"> (Cash 2004: 166-167). </w:t>
      </w:r>
      <w:r w:rsidRPr="00DF4A45">
        <w:rPr>
          <w:rStyle w:val="Emphasis"/>
        </w:rPr>
        <w:t xml:space="preserve">The performative process required to challenge the status quo is the </w:t>
      </w:r>
      <w:r w:rsidRPr="00B33B69">
        <w:rPr>
          <w:rStyle w:val="Emphasis"/>
          <w:highlight w:val="green"/>
        </w:rPr>
        <w:t>culmination of</w:t>
      </w:r>
      <w:r w:rsidRPr="00DF4A45">
        <w:rPr>
          <w:rStyle w:val="Emphasis"/>
        </w:rPr>
        <w:t xml:space="preserve"> a </w:t>
      </w:r>
      <w:proofErr w:type="spellStart"/>
      <w:r w:rsidRPr="00DF4A45">
        <w:rPr>
          <w:rStyle w:val="Emphasis"/>
        </w:rPr>
        <w:t>signifcant</w:t>
      </w:r>
      <w:proofErr w:type="spellEnd"/>
      <w:r w:rsidRPr="00DF4A45">
        <w:rPr>
          <w:rStyle w:val="Emphasis"/>
        </w:rPr>
        <w:t xml:space="preserve"> </w:t>
      </w:r>
      <w:r w:rsidRPr="00B33B69">
        <w:rPr>
          <w:rStyle w:val="Emphasis"/>
          <w:highlight w:val="green"/>
        </w:rPr>
        <w:t>process of narrative construction</w:t>
      </w:r>
      <w:r w:rsidRPr="00DF4A45">
        <w:rPr>
          <w:rStyle w:val="Emphasis"/>
        </w:rPr>
        <w:t xml:space="preserve"> and persuasion embedded </w:t>
      </w:r>
      <w:r w:rsidRPr="00B33B69">
        <w:rPr>
          <w:rStyle w:val="Emphasis"/>
          <w:highlight w:val="green"/>
        </w:rPr>
        <w:t>within</w:t>
      </w:r>
      <w:r w:rsidRPr="00DF4A45">
        <w:rPr>
          <w:rStyle w:val="Emphasis"/>
        </w:rPr>
        <w:t xml:space="preserve"> </w:t>
      </w:r>
      <w:r w:rsidRPr="00B33B69">
        <w:rPr>
          <w:rStyle w:val="Emphasis"/>
          <w:highlight w:val="green"/>
        </w:rPr>
        <w:t>speakers’ and audiences’</w:t>
      </w:r>
      <w:r w:rsidRPr="00DF4A45">
        <w:rPr>
          <w:rStyle w:val="Emphasis"/>
        </w:rPr>
        <w:t xml:space="preserve"> interactive </w:t>
      </w:r>
      <w:r w:rsidRPr="00B33B69">
        <w:rPr>
          <w:rStyle w:val="Emphasis"/>
          <w:highlight w:val="green"/>
        </w:rPr>
        <w:t>relationship</w:t>
      </w:r>
      <w:r w:rsidRPr="00DF4A45">
        <w:t xml:space="preserve">. </w:t>
      </w:r>
    </w:p>
    <w:p w14:paraId="7B0DAF9A" w14:textId="77777777" w:rsidR="004E09AE" w:rsidRPr="00DF4A45" w:rsidRDefault="004E09AE" w:rsidP="004E09AE">
      <w:r w:rsidRPr="00B33B69">
        <w:rPr>
          <w:rStyle w:val="Emphasis"/>
          <w:highlight w:val="green"/>
        </w:rPr>
        <w:t>The</w:t>
      </w:r>
      <w:r w:rsidRPr="00DF4A45">
        <w:rPr>
          <w:rStyle w:val="Emphasis"/>
        </w:rPr>
        <w:t xml:space="preserve"> ‘double </w:t>
      </w:r>
      <w:r w:rsidRPr="00B33B69">
        <w:rPr>
          <w:rStyle w:val="Emphasis"/>
          <w:highlight w:val="green"/>
        </w:rPr>
        <w:t>dialectical process</w:t>
      </w:r>
      <w:r w:rsidRPr="00DF4A45">
        <w:rPr>
          <w:rStyle w:val="Emphasis"/>
        </w:rPr>
        <w:t xml:space="preserve">’ of language games is </w:t>
      </w:r>
      <w:r w:rsidRPr="00B33B69">
        <w:rPr>
          <w:rStyle w:val="Emphasis"/>
          <w:highlight w:val="green"/>
        </w:rPr>
        <w:t>particularly</w:t>
      </w:r>
      <w:r w:rsidRPr="00DF4A45">
        <w:rPr>
          <w:rStyle w:val="Emphasis"/>
        </w:rPr>
        <w:t xml:space="preserve"> </w:t>
      </w:r>
      <w:r w:rsidRPr="00B33B69">
        <w:rPr>
          <w:rStyle w:val="Emphasis"/>
          <w:highlight w:val="green"/>
        </w:rPr>
        <w:t>apt to</w:t>
      </w:r>
      <w:r w:rsidRPr="00DF4A45">
        <w:rPr>
          <w:rStyle w:val="Emphasis"/>
        </w:rPr>
        <w:t xml:space="preserve"> help </w:t>
      </w:r>
      <w:r w:rsidRPr="00B33B69">
        <w:rPr>
          <w:rStyle w:val="Emphasis"/>
          <w:highlight w:val="green"/>
        </w:rPr>
        <w:t>explain change</w:t>
      </w:r>
      <w:r w:rsidRPr="00DF4A45">
        <w:t xml:space="preserve">. While actors </w:t>
      </w:r>
      <w:proofErr w:type="spellStart"/>
      <w:r w:rsidRPr="00DF4A45">
        <w:t>utilise</w:t>
      </w:r>
      <w:proofErr w:type="spellEnd"/>
      <w:r w:rsidRPr="00DF4A45">
        <w:t xml:space="preserve"> pre-existing meanings to engage with one another, </w:t>
      </w:r>
      <w:r w:rsidRPr="00DF4A45">
        <w:rPr>
          <w:rStyle w:val="Emphasis"/>
        </w:rPr>
        <w:t xml:space="preserve">engagement in any particular language game </w:t>
      </w:r>
      <w:r w:rsidRPr="00B33B69">
        <w:rPr>
          <w:rStyle w:val="Emphasis"/>
          <w:highlight w:val="green"/>
        </w:rPr>
        <w:t>creates</w:t>
      </w:r>
      <w:r w:rsidRPr="00DF4A45">
        <w:rPr>
          <w:rStyle w:val="Emphasis"/>
        </w:rPr>
        <w:t xml:space="preserve"> the </w:t>
      </w:r>
      <w:r w:rsidRPr="00B33B69">
        <w:rPr>
          <w:rStyle w:val="Emphasis"/>
          <w:highlight w:val="green"/>
        </w:rPr>
        <w:t>possibility for</w:t>
      </w:r>
      <w:r w:rsidRPr="00DF4A45">
        <w:rPr>
          <w:rStyle w:val="Emphasis"/>
        </w:rPr>
        <w:t xml:space="preserve"> the emergence of </w:t>
      </w:r>
      <w:r w:rsidRPr="00B33B69">
        <w:rPr>
          <w:rStyle w:val="Emphasis"/>
          <w:highlight w:val="green"/>
        </w:rPr>
        <w:t>new meanings as the game progresses</w:t>
      </w:r>
      <w:r w:rsidRPr="00DF4A45">
        <w:t xml:space="preserve"> (Donnelly 2013: 85). </w:t>
      </w:r>
      <w:r w:rsidRPr="00DF4A45">
        <w:rPr>
          <w:rStyle w:val="Emphasis"/>
        </w:rPr>
        <w:t>That actors must persuade others to follow their suggested rules and elaborate on how they relate to existing understandings, means even powerful speakers such as government leaders are constrained by language</w:t>
      </w:r>
      <w:r w:rsidRPr="00DF4A45">
        <w:t>. I contend that securing ontological security for constituents is pivotal in determining whether a particular narrative is accepted and becomes dominant within a society.</w:t>
      </w:r>
    </w:p>
    <w:p w14:paraId="57169816" w14:textId="77777777" w:rsidR="004E09AE" w:rsidRPr="00DF4A45" w:rsidRDefault="004E09AE" w:rsidP="004E09AE">
      <w:pPr>
        <w:pStyle w:val="Heading4"/>
      </w:pPr>
      <w:r w:rsidRPr="00DF4A45">
        <w:rPr>
          <w:u w:val="single"/>
        </w:rPr>
        <w:t>Accountability DA</w:t>
      </w:r>
      <w:r w:rsidRPr="00DF4A45">
        <w:t xml:space="preserve">. You as our </w:t>
      </w:r>
      <w:r w:rsidRPr="00DF4A45">
        <w:rPr>
          <w:u w:val="single"/>
        </w:rPr>
        <w:t>audience</w:t>
      </w:r>
      <w:r w:rsidRPr="00DF4A45">
        <w:t xml:space="preserve"> must hold them to ‘justify utterances’. Your ballot </w:t>
      </w:r>
      <w:r w:rsidRPr="00DF4A45">
        <w:rPr>
          <w:u w:val="single"/>
        </w:rPr>
        <w:t>solves</w:t>
      </w:r>
      <w:r w:rsidRPr="00DF4A45">
        <w:t xml:space="preserve"> because narratives exist only insofar as we </w:t>
      </w:r>
      <w:r w:rsidRPr="00DF4A45">
        <w:rPr>
          <w:u w:val="single"/>
        </w:rPr>
        <w:t>platform</w:t>
      </w:r>
      <w:r w:rsidRPr="00DF4A45">
        <w:t xml:space="preserve"> them and disrupting </w:t>
      </w:r>
      <w:r w:rsidRPr="00DF4A45">
        <w:rPr>
          <w:u w:val="single"/>
        </w:rPr>
        <w:t>self-construction</w:t>
      </w:r>
      <w:r w:rsidRPr="00DF4A45">
        <w:t xml:space="preserve"> is </w:t>
      </w:r>
      <w:r w:rsidRPr="00DF4A45">
        <w:rPr>
          <w:u w:val="single"/>
        </w:rPr>
        <w:t>good</w:t>
      </w:r>
      <w:r w:rsidRPr="00DF4A45">
        <w:t xml:space="preserve"> even if it’s out of the bounds of the game. </w:t>
      </w:r>
    </w:p>
    <w:p w14:paraId="18D56879" w14:textId="77777777" w:rsidR="004E09AE" w:rsidRPr="00DF4A45" w:rsidRDefault="004E09AE" w:rsidP="004E09AE">
      <w:r w:rsidRPr="00DF4A45">
        <w:t>Dan </w:t>
      </w:r>
      <w:r w:rsidRPr="00DF4A45">
        <w:rPr>
          <w:rStyle w:val="Style13ptBold"/>
        </w:rPr>
        <w:t>Gudgeon</w:t>
      </w:r>
      <w:r w:rsidRPr="00DF4A45">
        <w:t xml:space="preserve"> 12-9-20</w:t>
      </w:r>
      <w:r w:rsidRPr="00DF4A45">
        <w:rPr>
          <w:rStyle w:val="Style13ptBold"/>
        </w:rPr>
        <w:t>24</w:t>
      </w:r>
      <w:r w:rsidRPr="00DF4A45">
        <w:t>, Professor at the Department of East Asian Studies, University of Vienna, “How peace narratives avoid or invoke ontological insecurity: South Korean language games about building peace with North Korea”, Journal of International Relations and Development (2025), https://link.springer.com/content/pdf/10.1057/s41268-024-00337-2.pdf</w:t>
      </w:r>
    </w:p>
    <w:p w14:paraId="4E15B3B0" w14:textId="77777777" w:rsidR="004E09AE" w:rsidRPr="00DF4A45" w:rsidRDefault="004E09AE" w:rsidP="004E09AE">
      <w:r w:rsidRPr="00DF4A45">
        <w:rPr>
          <w:rStyle w:val="Emphasis"/>
        </w:rPr>
        <w:t>In language games</w:t>
      </w:r>
      <w:r w:rsidRPr="00DF4A45">
        <w:t xml:space="preserve">, </w:t>
      </w:r>
      <w:r w:rsidRPr="00B33B69">
        <w:rPr>
          <w:rStyle w:val="Emphasis"/>
          <w:highlight w:val="green"/>
        </w:rPr>
        <w:t>narrative must be</w:t>
      </w:r>
      <w:r w:rsidRPr="00DF4A45">
        <w:rPr>
          <w:rStyle w:val="Emphasis"/>
        </w:rPr>
        <w:t xml:space="preserve"> constantly </w:t>
      </w:r>
      <w:r w:rsidRPr="00B33B69">
        <w:rPr>
          <w:rStyle w:val="Emphasis"/>
          <w:highlight w:val="green"/>
        </w:rPr>
        <w:t>put into use to remain in existence</w:t>
      </w:r>
      <w:r w:rsidRPr="00DF4A45">
        <w:t xml:space="preserve">. Narrative </w:t>
      </w:r>
      <w:r w:rsidRPr="00B33B69">
        <w:rPr>
          <w:rStyle w:val="Emphasis"/>
          <w:highlight w:val="green"/>
        </w:rPr>
        <w:t>speakers are held</w:t>
      </w:r>
      <w:r w:rsidRPr="00DF4A45">
        <w:rPr>
          <w:rStyle w:val="Emphasis"/>
        </w:rPr>
        <w:t xml:space="preserve"> </w:t>
      </w:r>
      <w:r w:rsidRPr="00B33B69">
        <w:rPr>
          <w:rStyle w:val="Emphasis"/>
          <w:highlight w:val="green"/>
        </w:rPr>
        <w:t>accountable</w:t>
      </w:r>
      <w:r w:rsidRPr="00DF4A45">
        <w:rPr>
          <w:rStyle w:val="Emphasis"/>
        </w:rPr>
        <w:t xml:space="preserve"> by an audience</w:t>
      </w:r>
      <w:r w:rsidRPr="00DF4A45">
        <w:t xml:space="preserve"> </w:t>
      </w:r>
      <w:r w:rsidRPr="00DF4A45">
        <w:rPr>
          <w:rStyle w:val="Emphasis"/>
        </w:rPr>
        <w:t>and</w:t>
      </w:r>
      <w:r w:rsidRPr="00DF4A45">
        <w:t xml:space="preserve"> continuously </w:t>
      </w:r>
      <w:r w:rsidRPr="00B33B69">
        <w:rPr>
          <w:rStyle w:val="Emphasis"/>
          <w:highlight w:val="green"/>
        </w:rPr>
        <w:t>required to justify utterances</w:t>
      </w:r>
      <w:r w:rsidRPr="00DF4A45">
        <w:t xml:space="preserve">. </w:t>
      </w:r>
      <w:r w:rsidRPr="00DF4A45">
        <w:rPr>
          <w:rStyle w:val="Emphasis"/>
        </w:rPr>
        <w:t>Just as we review horizons of narrative at the beginning of a peace process</w:t>
      </w:r>
      <w:r w:rsidRPr="00DF4A45">
        <w:t xml:space="preserve">, so </w:t>
      </w:r>
      <w:r w:rsidRPr="00DF4A45">
        <w:rPr>
          <w:rStyle w:val="Emphasis"/>
        </w:rPr>
        <w:t xml:space="preserve">the </w:t>
      </w:r>
      <w:r w:rsidRPr="00B33B69">
        <w:rPr>
          <w:rStyle w:val="Emphasis"/>
          <w:highlight w:val="green"/>
        </w:rPr>
        <w:t>framework of</w:t>
      </w:r>
      <w:r w:rsidRPr="00DF4A45">
        <w:rPr>
          <w:rStyle w:val="Emphasis"/>
        </w:rPr>
        <w:t xml:space="preserve"> possible </w:t>
      </w:r>
      <w:r w:rsidRPr="00B33B69">
        <w:rPr>
          <w:rStyle w:val="Emphasis"/>
          <w:highlight w:val="green"/>
        </w:rPr>
        <w:t>narrative</w:t>
      </w:r>
      <w:r w:rsidRPr="00DF4A45">
        <w:t xml:space="preserve"> (</w:t>
      </w:r>
      <w:r w:rsidRPr="00DF4A45">
        <w:rPr>
          <w:rStyle w:val="Emphasis"/>
        </w:rPr>
        <w:t>and therefore action</w:t>
      </w:r>
      <w:r w:rsidRPr="00DF4A45">
        <w:t xml:space="preserve">) </w:t>
      </w:r>
      <w:r w:rsidRPr="00B33B69">
        <w:rPr>
          <w:rStyle w:val="Emphasis"/>
          <w:highlight w:val="green"/>
        </w:rPr>
        <w:t>evolves in response to</w:t>
      </w:r>
      <w:r w:rsidRPr="00DF4A45">
        <w:rPr>
          <w:rStyle w:val="Emphasis"/>
        </w:rPr>
        <w:t xml:space="preserve"> </w:t>
      </w:r>
      <w:r w:rsidRPr="00B33B69">
        <w:rPr>
          <w:rStyle w:val="Emphasis"/>
          <w:highlight w:val="green"/>
        </w:rPr>
        <w:t>understandings</w:t>
      </w:r>
      <w:r w:rsidRPr="00DF4A45">
        <w:t xml:space="preserve">, </w:t>
      </w:r>
      <w:r w:rsidRPr="00B33B69">
        <w:rPr>
          <w:rStyle w:val="Emphasis"/>
          <w:highlight w:val="green"/>
        </w:rPr>
        <w:t>constructed through language</w:t>
      </w:r>
      <w:r w:rsidRPr="00DF4A45">
        <w:rPr>
          <w:rStyle w:val="Emphasis"/>
        </w:rPr>
        <w:t>, of occurring events</w:t>
      </w:r>
      <w:r w:rsidRPr="00DF4A45">
        <w:t>. Positive appraisals of change and engagement facilitate the laying of language building blocks upon which further language espousing non-</w:t>
      </w:r>
      <w:proofErr w:type="spellStart"/>
      <w:r w:rsidRPr="00DF4A45">
        <w:t>confictual</w:t>
      </w:r>
      <w:proofErr w:type="spellEnd"/>
      <w:r w:rsidRPr="00DF4A45">
        <w:t xml:space="preserve"> relational constructions can be spoken. Contrastingly, alternative ascriptions of meaning can be promoted by opponents if contradictions are </w:t>
      </w:r>
      <w:proofErr w:type="spellStart"/>
      <w:r w:rsidRPr="00DF4A45">
        <w:t>identifed</w:t>
      </w:r>
      <w:proofErr w:type="spellEnd"/>
      <w:r w:rsidRPr="00DF4A45">
        <w:t xml:space="preserve"> in narrative. </w:t>
      </w:r>
      <w:r w:rsidRPr="00DF4A45">
        <w:rPr>
          <w:rStyle w:val="Emphasis"/>
        </w:rPr>
        <w:t xml:space="preserve">Previous </w:t>
      </w:r>
      <w:r w:rsidRPr="00B33B69">
        <w:rPr>
          <w:rStyle w:val="Emphasis"/>
          <w:highlight w:val="green"/>
        </w:rPr>
        <w:t>utterances</w:t>
      </w:r>
      <w:r w:rsidRPr="00DF4A45">
        <w:rPr>
          <w:rStyle w:val="Emphasis"/>
        </w:rPr>
        <w:t xml:space="preserve"> continue to </w:t>
      </w:r>
      <w:r w:rsidRPr="00B33B69">
        <w:rPr>
          <w:rStyle w:val="Emphasis"/>
          <w:highlight w:val="green"/>
        </w:rPr>
        <w:t>enable</w:t>
      </w:r>
      <w:r w:rsidRPr="00DF4A45">
        <w:rPr>
          <w:rStyle w:val="Emphasis"/>
        </w:rPr>
        <w:t xml:space="preserve"> and constrain </w:t>
      </w:r>
      <w:r w:rsidRPr="00B33B69">
        <w:rPr>
          <w:rStyle w:val="Emphasis"/>
          <w:highlight w:val="green"/>
        </w:rPr>
        <w:t>what can be</w:t>
      </w:r>
      <w:r w:rsidRPr="00DF4A45">
        <w:rPr>
          <w:rStyle w:val="Emphasis"/>
        </w:rPr>
        <w:t xml:space="preserve"> </w:t>
      </w:r>
      <w:r w:rsidRPr="00B33B69">
        <w:rPr>
          <w:rStyle w:val="Emphasis"/>
          <w:highlight w:val="green"/>
        </w:rPr>
        <w:t>said about the other</w:t>
      </w:r>
      <w:r w:rsidRPr="00DF4A45">
        <w:rPr>
          <w:rStyle w:val="Emphasis"/>
        </w:rPr>
        <w:t xml:space="preserve"> throughout the process</w:t>
      </w:r>
      <w:r w:rsidRPr="00DF4A45">
        <w:t xml:space="preserve">. Establishing dominant rules in any component could take years, or several components could be expedited at once by certain events. </w:t>
      </w:r>
      <w:r w:rsidRPr="00DF4A45">
        <w:rPr>
          <w:rStyle w:val="Emphasis"/>
        </w:rPr>
        <w:t>There is a linear aspect to the components in that challenging the past begets humanization which changes the context to enable recognition and comprehensive envisioning</w:t>
      </w:r>
      <w:r w:rsidRPr="00DF4A45">
        <w:t xml:space="preserve">. </w:t>
      </w:r>
      <w:r w:rsidRPr="00DF4A45">
        <w:rPr>
          <w:rStyle w:val="Emphasis"/>
        </w:rPr>
        <w:t>However, narrative games are not necessarily broached consecutively</w:t>
      </w:r>
      <w:r w:rsidRPr="00DF4A45">
        <w:t xml:space="preserve">. </w:t>
      </w:r>
      <w:r w:rsidRPr="00DF4A45">
        <w:rPr>
          <w:rStyle w:val="Emphasis"/>
        </w:rPr>
        <w:t>Anyone can start a language game at any time</w:t>
      </w:r>
      <w:r w:rsidRPr="00DF4A45">
        <w:t xml:space="preserve">. However, chances of others adopting the rules </w:t>
      </w:r>
      <w:proofErr w:type="spellStart"/>
      <w:r w:rsidRPr="00DF4A45">
        <w:t>difer</w:t>
      </w:r>
      <w:proofErr w:type="spellEnd"/>
      <w:r w:rsidRPr="00DF4A45">
        <w:t xml:space="preserve"> according to context. Once all the components are ‘in use’ their boundaries blur as meanings intertwine into one larger structure of meaning. Such interweaving </w:t>
      </w:r>
      <w:proofErr w:type="spellStart"/>
      <w:r w:rsidRPr="00DF4A45">
        <w:t>solidifes</w:t>
      </w:r>
      <w:proofErr w:type="spellEnd"/>
      <w:r w:rsidRPr="00DF4A45">
        <w:t xml:space="preserve"> the peace narrative’s foundations, facilitating progress. However, it also means that </w:t>
      </w:r>
      <w:r w:rsidRPr="00DF4A45">
        <w:rPr>
          <w:rStyle w:val="Emphasis"/>
        </w:rPr>
        <w:t xml:space="preserve">successful </w:t>
      </w:r>
      <w:r w:rsidRPr="00B33B69">
        <w:rPr>
          <w:rStyle w:val="Emphasis"/>
          <w:highlight w:val="green"/>
        </w:rPr>
        <w:t>contestations of rules in one component’s language game</w:t>
      </w:r>
      <w:r w:rsidRPr="00DF4A45">
        <w:rPr>
          <w:rStyle w:val="Emphasis"/>
        </w:rPr>
        <w:t xml:space="preserve"> </w:t>
      </w:r>
      <w:r w:rsidRPr="00B33B69">
        <w:rPr>
          <w:rStyle w:val="Emphasis"/>
          <w:highlight w:val="green"/>
        </w:rPr>
        <w:t>has</w:t>
      </w:r>
      <w:r w:rsidRPr="00DF4A45">
        <w:rPr>
          <w:rStyle w:val="Emphasis"/>
        </w:rPr>
        <w:t xml:space="preserve"> the </w:t>
      </w:r>
      <w:r w:rsidRPr="00B33B69">
        <w:rPr>
          <w:rStyle w:val="Emphasis"/>
          <w:highlight w:val="green"/>
        </w:rPr>
        <w:t>potential for opposition speakers</w:t>
      </w:r>
      <w:r w:rsidRPr="00DF4A45">
        <w:rPr>
          <w:rStyle w:val="Emphasis"/>
        </w:rPr>
        <w:t xml:space="preserve"> </w:t>
      </w:r>
      <w:r w:rsidRPr="00B33B69">
        <w:rPr>
          <w:rStyle w:val="Emphasis"/>
          <w:highlight w:val="green"/>
        </w:rPr>
        <w:t>to</w:t>
      </w:r>
      <w:r w:rsidRPr="00DF4A45">
        <w:rPr>
          <w:rStyle w:val="Emphasis"/>
        </w:rPr>
        <w:t xml:space="preserve"> suggest contradictions in inter-related areas of understanding</w:t>
      </w:r>
      <w:r w:rsidRPr="00DF4A45">
        <w:t xml:space="preserve">, thereby </w:t>
      </w:r>
      <w:r w:rsidRPr="00B33B69">
        <w:rPr>
          <w:rStyle w:val="Emphasis"/>
          <w:highlight w:val="green"/>
        </w:rPr>
        <w:t>ferment</w:t>
      </w:r>
      <w:r w:rsidRPr="00DF4A45">
        <w:rPr>
          <w:rStyle w:val="Emphasis"/>
        </w:rPr>
        <w:t xml:space="preserve">ing </w:t>
      </w:r>
      <w:r w:rsidRPr="00B33B69">
        <w:rPr>
          <w:rStyle w:val="Emphasis"/>
          <w:highlight w:val="green"/>
        </w:rPr>
        <w:t>instability in</w:t>
      </w:r>
      <w:r w:rsidRPr="00DF4A45">
        <w:rPr>
          <w:rStyle w:val="Emphasis"/>
        </w:rPr>
        <w:t xml:space="preserve"> the </w:t>
      </w:r>
      <w:r w:rsidRPr="00B33B69">
        <w:rPr>
          <w:rStyle w:val="Emphasis"/>
          <w:highlight w:val="green"/>
        </w:rPr>
        <w:t>wider structure of meaning</w:t>
      </w:r>
    </w:p>
    <w:p w14:paraId="319B3696" w14:textId="77777777" w:rsidR="004E09AE" w:rsidRDefault="004E09AE" w:rsidP="004E09AE">
      <w:r w:rsidRPr="00DF4A45">
        <w:t xml:space="preserve">While the logic expounded here concurs that peacebuilding attempts can be rejected because of concerns about uncertainty when altering the status quo, </w:t>
      </w:r>
      <w:r w:rsidRPr="00DF4A45">
        <w:rPr>
          <w:rStyle w:val="Emphasis"/>
        </w:rPr>
        <w:t xml:space="preserve">it </w:t>
      </w:r>
      <w:r w:rsidRPr="00B33B69">
        <w:rPr>
          <w:rStyle w:val="Emphasis"/>
          <w:highlight w:val="green"/>
        </w:rPr>
        <w:t>rejects</w:t>
      </w:r>
      <w:r w:rsidRPr="00DF4A45">
        <w:rPr>
          <w:rStyle w:val="Emphasis"/>
        </w:rPr>
        <w:t xml:space="preserve"> the </w:t>
      </w:r>
      <w:r w:rsidRPr="00B33B69">
        <w:rPr>
          <w:rStyle w:val="Emphasis"/>
          <w:highlight w:val="green"/>
        </w:rPr>
        <w:t>notion</w:t>
      </w:r>
      <w:r w:rsidRPr="00DF4A45">
        <w:rPr>
          <w:rStyle w:val="Emphasis"/>
        </w:rPr>
        <w:t xml:space="preserve"> that </w:t>
      </w:r>
      <w:r w:rsidRPr="00B33B69">
        <w:rPr>
          <w:rStyle w:val="Emphasis"/>
          <w:highlight w:val="green"/>
        </w:rPr>
        <w:t>disturbing</w:t>
      </w:r>
      <w:r w:rsidRPr="00DF4A45">
        <w:rPr>
          <w:rStyle w:val="Emphasis"/>
        </w:rPr>
        <w:t xml:space="preserve"> stable </w:t>
      </w:r>
      <w:r w:rsidRPr="00B33B69">
        <w:rPr>
          <w:rStyle w:val="Emphasis"/>
          <w:highlight w:val="green"/>
        </w:rPr>
        <w:t>constructions of self</w:t>
      </w:r>
      <w:r w:rsidRPr="00DF4A45">
        <w:rPr>
          <w:rStyle w:val="Emphasis"/>
        </w:rPr>
        <w:t xml:space="preserve"> and enemy per se </w:t>
      </w:r>
      <w:r w:rsidRPr="00B33B69">
        <w:rPr>
          <w:rStyle w:val="Emphasis"/>
          <w:highlight w:val="green"/>
        </w:rPr>
        <w:t>are</w:t>
      </w:r>
      <w:r w:rsidRPr="00DF4A45">
        <w:rPr>
          <w:rStyle w:val="Emphasis"/>
        </w:rPr>
        <w:t xml:space="preserve"> innately </w:t>
      </w:r>
      <w:r w:rsidRPr="00B33B69">
        <w:rPr>
          <w:rStyle w:val="Emphasis"/>
          <w:highlight w:val="green"/>
        </w:rPr>
        <w:t>problematic</w:t>
      </w:r>
      <w:r w:rsidRPr="00DF4A45">
        <w:t>. Our attention now turns to South Korean engagement narratives to see how they supported or undermined ontological security.</w:t>
      </w:r>
    </w:p>
    <w:p w14:paraId="2A89F58E" w14:textId="77777777" w:rsidR="004E09AE" w:rsidRDefault="004E09AE" w:rsidP="004E09AE">
      <w:pPr>
        <w:pStyle w:val="Heading2"/>
      </w:pPr>
      <w:r>
        <w:t>AFF</w:t>
      </w:r>
    </w:p>
    <w:p w14:paraId="099E12FE" w14:textId="77777777" w:rsidR="004E09AE" w:rsidRDefault="004E09AE" w:rsidP="004E09AE">
      <w:pPr>
        <w:pStyle w:val="Heading3"/>
      </w:pPr>
      <w:r>
        <w:t>North Korea Critique: Link---1AR</w:t>
      </w:r>
    </w:p>
    <w:p w14:paraId="104B5BEA" w14:textId="77777777" w:rsidR="004E09AE" w:rsidRPr="00F674AD" w:rsidRDefault="004E09AE" w:rsidP="004E09AE">
      <w:pPr>
        <w:pStyle w:val="Heading4"/>
      </w:pPr>
      <w:r>
        <w:t xml:space="preserve">The North Korea fear narrative is </w:t>
      </w:r>
      <w:r>
        <w:rPr>
          <w:u w:val="single"/>
        </w:rPr>
        <w:t>overplayed</w:t>
      </w:r>
      <w:r>
        <w:t xml:space="preserve">. They’re a </w:t>
      </w:r>
      <w:r>
        <w:rPr>
          <w:u w:val="single"/>
        </w:rPr>
        <w:t>coercive</w:t>
      </w:r>
      <w:r>
        <w:t xml:space="preserve"> power willing (and </w:t>
      </w:r>
      <w:r>
        <w:rPr>
          <w:u w:val="single"/>
        </w:rPr>
        <w:t>able</w:t>
      </w:r>
      <w:r>
        <w:t xml:space="preserve">) to use force when it </w:t>
      </w:r>
      <w:r>
        <w:rPr>
          <w:u w:val="single"/>
        </w:rPr>
        <w:t>benefits them</w:t>
      </w:r>
      <w:r>
        <w:t xml:space="preserve">. Restraint causes </w:t>
      </w:r>
      <w:r>
        <w:rPr>
          <w:u w:val="single"/>
        </w:rPr>
        <w:t>escalation</w:t>
      </w:r>
      <w:r>
        <w:t xml:space="preserve">. </w:t>
      </w:r>
    </w:p>
    <w:p w14:paraId="3611D7FB" w14:textId="77777777" w:rsidR="004E09AE" w:rsidRPr="00EC766A" w:rsidRDefault="004E09AE" w:rsidP="004E09AE">
      <w:r w:rsidRPr="00EC766A">
        <w:t xml:space="preserve">Sydney </w:t>
      </w:r>
      <w:r w:rsidRPr="00EC766A">
        <w:rPr>
          <w:rStyle w:val="Style13ptBold"/>
        </w:rPr>
        <w:t>Seiler</w:t>
      </w:r>
      <w:r w:rsidRPr="00EC766A">
        <w:t xml:space="preserve"> 4-24-20</w:t>
      </w:r>
      <w:r w:rsidRPr="00EC766A">
        <w:rPr>
          <w:rStyle w:val="Style13ptBold"/>
        </w:rPr>
        <w:t>25</w:t>
      </w:r>
      <w:r w:rsidRPr="00EC766A">
        <w:t xml:space="preserve">, Sydney Seiler is a senior adviser (non-resident) with the Korea Chair at the Center for Strategic and International Studies in Washington, D.C, "North Korea: Revisionist Ambitions and the Changing International Order", Center for Strategic and International Studies, </w:t>
      </w:r>
      <w:hyperlink r:id="rId93" w:history="1">
        <w:r w:rsidRPr="00EC766A">
          <w:rPr>
            <w:rStyle w:val="Hyperlink"/>
          </w:rPr>
          <w:t>https://www.csis.org/analysis/north-korea-revisionist-ambitions-and-changing-international-order</w:t>
        </w:r>
      </w:hyperlink>
    </w:p>
    <w:p w14:paraId="659785F5" w14:textId="77777777" w:rsidR="004E09AE" w:rsidRPr="00EC766A" w:rsidRDefault="004E09AE" w:rsidP="004E09AE">
      <w:r w:rsidRPr="00EC766A">
        <w:t>The emergence of an “</w:t>
      </w:r>
      <w:r w:rsidRPr="00B33B69">
        <w:rPr>
          <w:b/>
          <w:highlight w:val="green"/>
          <w:u w:val="single"/>
        </w:rPr>
        <w:t>Axis of Upheaval</w:t>
      </w:r>
      <w:r w:rsidRPr="00EC766A">
        <w:t xml:space="preserve">” consisting of revisionist states—which, to borrow language from former Secretary of State Antony Blinken, </w:t>
      </w:r>
      <w:r w:rsidRPr="00B33B69">
        <w:rPr>
          <w:b/>
          <w:highlight w:val="green"/>
          <w:u w:val="single"/>
        </w:rPr>
        <w:t>seek to</w:t>
      </w:r>
      <w:r w:rsidRPr="00EC766A">
        <w:t xml:space="preserve"> “</w:t>
      </w:r>
      <w:r w:rsidRPr="00B33B69">
        <w:rPr>
          <w:b/>
          <w:highlight w:val="green"/>
          <w:u w:val="single"/>
        </w:rPr>
        <w:t>alter the</w:t>
      </w:r>
      <w:r w:rsidRPr="00EC766A">
        <w:t xml:space="preserve"> foundational principles of the </w:t>
      </w:r>
      <w:r w:rsidRPr="00B33B69">
        <w:rPr>
          <w:b/>
          <w:highlight w:val="green"/>
          <w:u w:val="single"/>
        </w:rPr>
        <w:t>international system</w:t>
      </w:r>
      <w:r w:rsidRPr="00EC766A">
        <w:t>” while “</w:t>
      </w:r>
      <w:r w:rsidRPr="00B33B69">
        <w:rPr>
          <w:b/>
          <w:highlight w:val="green"/>
          <w:u w:val="single"/>
        </w:rPr>
        <w:t>entrenching autocratic rule</w:t>
      </w:r>
      <w:r w:rsidRPr="00EC766A">
        <w:t xml:space="preserve">” at home—has been embraced by Pyongyang, driven by tangible and intangible security needs, along with tactical and strategic shared interests. The structure, behaviors, and durability of this new geopolitical order continue to evolve as countries probe the risks and benefits of working within a structure </w:t>
      </w:r>
      <w:r w:rsidRPr="00B33B69">
        <w:rPr>
          <w:b/>
          <w:highlight w:val="green"/>
          <w:u w:val="single"/>
        </w:rPr>
        <w:t>designed to</w:t>
      </w:r>
      <w:r w:rsidRPr="00EC766A">
        <w:rPr>
          <w:b/>
          <w:u w:val="single"/>
        </w:rPr>
        <w:t xml:space="preserve"> openly </w:t>
      </w:r>
      <w:r w:rsidRPr="00B33B69">
        <w:rPr>
          <w:b/>
          <w:highlight w:val="green"/>
          <w:u w:val="single"/>
        </w:rPr>
        <w:t>challenge the</w:t>
      </w:r>
      <w:r w:rsidRPr="00EC766A">
        <w:rPr>
          <w:b/>
          <w:u w:val="single"/>
        </w:rPr>
        <w:t xml:space="preserve"> rules-based </w:t>
      </w:r>
      <w:r w:rsidRPr="00B33B69">
        <w:rPr>
          <w:b/>
          <w:highlight w:val="green"/>
          <w:u w:val="single"/>
        </w:rPr>
        <w:t>liberal</w:t>
      </w:r>
      <w:r w:rsidRPr="00EC766A">
        <w:rPr>
          <w:b/>
          <w:u w:val="single"/>
        </w:rPr>
        <w:t xml:space="preserve"> </w:t>
      </w:r>
      <w:r w:rsidRPr="00B33B69">
        <w:rPr>
          <w:b/>
          <w:highlight w:val="green"/>
          <w:u w:val="single"/>
        </w:rPr>
        <w:t>order</w:t>
      </w:r>
      <w:r w:rsidRPr="00EC766A">
        <w:t>. Understanding North Korea’s needs and interests can help in assessing the future direction of its behavior and interaction with other revisionist states, and in considering possible diplomatic strategies to counter and deter potentially dangerous outcomes.</w:t>
      </w:r>
    </w:p>
    <w:p w14:paraId="00FAF6AD" w14:textId="77777777" w:rsidR="004E09AE" w:rsidRPr="00EC766A" w:rsidRDefault="004E09AE" w:rsidP="004E09AE">
      <w:r w:rsidRPr="00EC766A">
        <w:t>Discerning Between Defensive, Coercive, and Offensive Military Needs</w:t>
      </w:r>
    </w:p>
    <w:p w14:paraId="36D60930" w14:textId="77777777" w:rsidR="004E09AE" w:rsidRPr="00EC766A" w:rsidRDefault="004E09AE" w:rsidP="004E09AE">
      <w:r w:rsidRPr="00EC766A">
        <w:t xml:space="preserve">The Korean Peninsula has been in a state of armistice for almost 72 years. It has been a period marked by long stretches of peace and stability that have allowed South Korea and other Northeast Asian countries to enjoy remarkable economic growth, stability, and prosperity. Occasional flare-ups resulting from North Korean provocations occur, but over the decades, </w:t>
      </w:r>
      <w:r w:rsidRPr="00B33B69">
        <w:rPr>
          <w:b/>
          <w:highlight w:val="green"/>
          <w:u w:val="single"/>
        </w:rPr>
        <w:t>Pyongyang’s confidence</w:t>
      </w:r>
      <w:r w:rsidRPr="00EC766A">
        <w:t xml:space="preserve"> that it faces little military threat from South Korea or the United States </w:t>
      </w:r>
      <w:r w:rsidRPr="00EC766A">
        <w:rPr>
          <w:b/>
          <w:u w:val="single"/>
        </w:rPr>
        <w:t xml:space="preserve">has </w:t>
      </w:r>
      <w:r w:rsidRPr="00B33B69">
        <w:rPr>
          <w:b/>
          <w:highlight w:val="green"/>
          <w:u w:val="single"/>
        </w:rPr>
        <w:t>grown</w:t>
      </w:r>
      <w:r w:rsidRPr="00EC766A">
        <w:t xml:space="preserve">, particularly </w:t>
      </w:r>
      <w:r w:rsidRPr="00B33B69">
        <w:rPr>
          <w:b/>
          <w:highlight w:val="green"/>
          <w:u w:val="single"/>
        </w:rPr>
        <w:t>as</w:t>
      </w:r>
      <w:r w:rsidRPr="00EC766A">
        <w:rPr>
          <w:b/>
          <w:u w:val="single"/>
        </w:rPr>
        <w:t xml:space="preserve"> its</w:t>
      </w:r>
      <w:r w:rsidRPr="00EC766A">
        <w:t xml:space="preserve"> </w:t>
      </w:r>
      <w:r w:rsidRPr="00EC766A">
        <w:rPr>
          <w:b/>
          <w:u w:val="single"/>
        </w:rPr>
        <w:t>repeated</w:t>
      </w:r>
      <w:r w:rsidRPr="00EC766A">
        <w:t xml:space="preserve"> lethal and kinetic </w:t>
      </w:r>
      <w:r w:rsidRPr="00B33B69">
        <w:rPr>
          <w:b/>
          <w:highlight w:val="green"/>
          <w:u w:val="single"/>
        </w:rPr>
        <w:t>provocations</w:t>
      </w:r>
      <w:r w:rsidRPr="00EC766A">
        <w:rPr>
          <w:b/>
          <w:u w:val="single"/>
        </w:rPr>
        <w:t xml:space="preserve"> have </w:t>
      </w:r>
      <w:r w:rsidRPr="00B33B69">
        <w:rPr>
          <w:b/>
          <w:highlight w:val="green"/>
          <w:u w:val="single"/>
        </w:rPr>
        <w:t>go</w:t>
      </w:r>
      <w:r w:rsidRPr="00EC766A">
        <w:rPr>
          <w:b/>
          <w:u w:val="single"/>
        </w:rPr>
        <w:t xml:space="preserve">ne relatively </w:t>
      </w:r>
      <w:r w:rsidRPr="00B33B69">
        <w:rPr>
          <w:b/>
          <w:highlight w:val="green"/>
          <w:u w:val="single"/>
        </w:rPr>
        <w:t>unpunished</w:t>
      </w:r>
      <w:r w:rsidRPr="00EC766A">
        <w:t xml:space="preserve"> by South Korea or the United States </w:t>
      </w:r>
      <w:r w:rsidRPr="00B33B69">
        <w:rPr>
          <w:b/>
          <w:highlight w:val="green"/>
          <w:u w:val="single"/>
        </w:rPr>
        <w:t>in the name of de-escalation</w:t>
      </w:r>
      <w:r w:rsidRPr="00EC766A">
        <w:rPr>
          <w:b/>
          <w:u w:val="single"/>
        </w:rPr>
        <w:t xml:space="preserve"> and maintenance of the armistice</w:t>
      </w:r>
      <w:r w:rsidRPr="00EC766A">
        <w:t xml:space="preserve">. </w:t>
      </w:r>
      <w:r w:rsidRPr="00B33B69">
        <w:rPr>
          <w:b/>
          <w:highlight w:val="green"/>
          <w:u w:val="single"/>
        </w:rPr>
        <w:t>This is why</w:t>
      </w:r>
      <w:r w:rsidRPr="00EC766A">
        <w:t xml:space="preserve">, in part, </w:t>
      </w:r>
      <w:r w:rsidRPr="00EC766A">
        <w:rPr>
          <w:b/>
          <w:u w:val="single"/>
        </w:rPr>
        <w:t xml:space="preserve">North Korea has </w:t>
      </w:r>
      <w:r w:rsidRPr="00B33B69">
        <w:rPr>
          <w:b/>
          <w:highlight w:val="green"/>
          <w:u w:val="single"/>
        </w:rPr>
        <w:t>exhibited</w:t>
      </w:r>
      <w:r w:rsidRPr="00EC766A">
        <w:rPr>
          <w:b/>
          <w:u w:val="single"/>
        </w:rPr>
        <w:t xml:space="preserve"> </w:t>
      </w:r>
      <w:r w:rsidRPr="00B33B69">
        <w:rPr>
          <w:b/>
          <w:highlight w:val="green"/>
          <w:u w:val="single"/>
        </w:rPr>
        <w:t>no</w:t>
      </w:r>
      <w:r w:rsidRPr="00EC766A">
        <w:t xml:space="preserve"> </w:t>
      </w:r>
      <w:r w:rsidRPr="00EC766A">
        <w:rPr>
          <w:b/>
          <w:u w:val="single"/>
        </w:rPr>
        <w:t xml:space="preserve">real </w:t>
      </w:r>
      <w:r w:rsidRPr="00B33B69">
        <w:rPr>
          <w:b/>
          <w:highlight w:val="green"/>
          <w:u w:val="single"/>
        </w:rPr>
        <w:t>interest in security</w:t>
      </w:r>
      <w:r w:rsidRPr="00EC766A">
        <w:rPr>
          <w:b/>
          <w:u w:val="single"/>
        </w:rPr>
        <w:t xml:space="preserve"> </w:t>
      </w:r>
      <w:r w:rsidRPr="00B33B69">
        <w:rPr>
          <w:b/>
          <w:highlight w:val="green"/>
          <w:u w:val="single"/>
        </w:rPr>
        <w:t>guarantees</w:t>
      </w:r>
      <w:r w:rsidRPr="00EC766A">
        <w:t xml:space="preserve">, </w:t>
      </w:r>
      <w:r w:rsidRPr="00B33B69">
        <w:rPr>
          <w:b/>
          <w:highlight w:val="green"/>
          <w:u w:val="single"/>
        </w:rPr>
        <w:t>tension reduction</w:t>
      </w:r>
      <w:r w:rsidRPr="00EC766A">
        <w:t xml:space="preserve">, </w:t>
      </w:r>
      <w:r w:rsidRPr="00B33B69">
        <w:rPr>
          <w:b/>
          <w:highlight w:val="green"/>
          <w:u w:val="single"/>
        </w:rPr>
        <w:t>or confidence-building</w:t>
      </w:r>
      <w:r w:rsidRPr="00EC766A">
        <w:rPr>
          <w:b/>
          <w:u w:val="single"/>
        </w:rPr>
        <w:t xml:space="preserve"> efforts during multiple rounds of denuclearization negotiations</w:t>
      </w:r>
      <w:r w:rsidRPr="00EC766A">
        <w:t xml:space="preserve">. </w:t>
      </w:r>
      <w:r w:rsidRPr="00B33B69">
        <w:rPr>
          <w:b/>
          <w:highlight w:val="green"/>
          <w:u w:val="single"/>
        </w:rPr>
        <w:t>That reality</w:t>
      </w:r>
      <w:r w:rsidRPr="00EC766A">
        <w:t xml:space="preserve">, coupled with North Korea’s incremental and gradual nuclear and missile development, </w:t>
      </w:r>
      <w:r w:rsidRPr="00B33B69">
        <w:rPr>
          <w:b/>
          <w:highlight w:val="green"/>
          <w:u w:val="single"/>
        </w:rPr>
        <w:t>confirms</w:t>
      </w:r>
      <w:r w:rsidRPr="00EC766A">
        <w:t xml:space="preserve"> the National Intelligence Council’s assessment that </w:t>
      </w:r>
      <w:r w:rsidRPr="00EC766A">
        <w:rPr>
          <w:b/>
          <w:u w:val="single"/>
        </w:rPr>
        <w:t xml:space="preserve">North Korea’s security </w:t>
      </w:r>
      <w:r w:rsidRPr="00B33B69">
        <w:rPr>
          <w:b/>
          <w:highlight w:val="green"/>
          <w:u w:val="single"/>
        </w:rPr>
        <w:t>needs are not</w:t>
      </w:r>
      <w:r w:rsidRPr="00EC766A">
        <w:t xml:space="preserve"> and have not been primarily </w:t>
      </w:r>
      <w:r w:rsidRPr="00B33B69">
        <w:rPr>
          <w:b/>
          <w:highlight w:val="green"/>
          <w:u w:val="single"/>
        </w:rPr>
        <w:t>defensive</w:t>
      </w:r>
      <w:r w:rsidRPr="00EC766A">
        <w:rPr>
          <w:b/>
          <w:u w:val="single"/>
        </w:rPr>
        <w:t xml:space="preserve"> in nature</w:t>
      </w:r>
      <w:r w:rsidRPr="00EC766A">
        <w:t>.</w:t>
      </w:r>
    </w:p>
    <w:p w14:paraId="4C2B5513" w14:textId="77777777" w:rsidR="004E09AE" w:rsidRPr="00EC766A" w:rsidRDefault="004E09AE" w:rsidP="004E09AE">
      <w:r w:rsidRPr="00EC766A">
        <w:t>Coercive and Offensive Needs</w:t>
      </w:r>
    </w:p>
    <w:p w14:paraId="356B88A7" w14:textId="77777777" w:rsidR="004E09AE" w:rsidRPr="00EC766A" w:rsidRDefault="004E09AE" w:rsidP="004E09AE">
      <w:r w:rsidRPr="00B33B69">
        <w:rPr>
          <w:b/>
          <w:highlight w:val="green"/>
          <w:u w:val="single"/>
        </w:rPr>
        <w:t>North Korea’s</w:t>
      </w:r>
      <w:r w:rsidRPr="00EC766A">
        <w:t xml:space="preserve"> </w:t>
      </w:r>
      <w:r w:rsidRPr="00EC766A">
        <w:rPr>
          <w:b/>
          <w:u w:val="single"/>
        </w:rPr>
        <w:t xml:space="preserve">overarching security </w:t>
      </w:r>
      <w:r w:rsidRPr="00B33B69">
        <w:rPr>
          <w:b/>
          <w:highlight w:val="green"/>
          <w:u w:val="single"/>
        </w:rPr>
        <w:t>objective</w:t>
      </w:r>
      <w:r w:rsidRPr="00EC766A">
        <w:t xml:space="preserve"> is to build well-rounded weapons of mass destruction (WMD) and conventional capabilities </w:t>
      </w:r>
      <w:r w:rsidRPr="00B33B69">
        <w:rPr>
          <w:b/>
          <w:highlight w:val="green"/>
          <w:u w:val="single"/>
        </w:rPr>
        <w:t>to</w:t>
      </w:r>
      <w:r w:rsidRPr="00EC766A">
        <w:rPr>
          <w:b/>
          <w:u w:val="single"/>
        </w:rPr>
        <w:t xml:space="preserve"> coerce and </w:t>
      </w:r>
      <w:r w:rsidRPr="00B33B69">
        <w:rPr>
          <w:b/>
          <w:highlight w:val="green"/>
          <w:u w:val="single"/>
        </w:rPr>
        <w:t>dominate</w:t>
      </w:r>
      <w:r w:rsidRPr="00EC766A">
        <w:rPr>
          <w:b/>
          <w:u w:val="single"/>
        </w:rPr>
        <w:t xml:space="preserve"> </w:t>
      </w:r>
      <w:r w:rsidRPr="00B33B69">
        <w:rPr>
          <w:b/>
          <w:highlight w:val="green"/>
          <w:u w:val="single"/>
        </w:rPr>
        <w:t>South Korea</w:t>
      </w:r>
      <w:r w:rsidRPr="00EC766A">
        <w:rPr>
          <w:b/>
          <w:u w:val="single"/>
        </w:rPr>
        <w:t xml:space="preserve"> and potentially</w:t>
      </w:r>
      <w:r w:rsidRPr="00EC766A">
        <w:t xml:space="preserve">, </w:t>
      </w:r>
      <w:r w:rsidRPr="00B33B69">
        <w:rPr>
          <w:b/>
          <w:highlight w:val="green"/>
          <w:u w:val="single"/>
        </w:rPr>
        <w:t>through larger</w:t>
      </w:r>
      <w:r w:rsidRPr="00EC766A">
        <w:rPr>
          <w:b/>
          <w:u w:val="single"/>
        </w:rPr>
        <w:t xml:space="preserve">-scale revisionist </w:t>
      </w:r>
      <w:r w:rsidRPr="00B33B69">
        <w:rPr>
          <w:b/>
          <w:highlight w:val="green"/>
          <w:u w:val="single"/>
        </w:rPr>
        <w:t>actions</w:t>
      </w:r>
      <w:r w:rsidRPr="00EC766A">
        <w:t>, redefine the balance of power on the peninsula in Pyongyang’s favor. Therefore, enhancing WMD and conventional capabilities is likely what North Korean leader Kim Jong-un seeks in his relations with Russia, highlighting the serious regional security implications in both the near and longer terms.</w:t>
      </w:r>
    </w:p>
    <w:p w14:paraId="796644D5" w14:textId="77777777" w:rsidR="004E09AE" w:rsidRPr="00EC766A" w:rsidRDefault="004E09AE" w:rsidP="004E09AE">
      <w:r w:rsidRPr="00EC766A">
        <w:t>The 2023 National Intelligence Estimate (NIE) assessed that, through 2030, “Kim Jong-un will most likely continue to pursue a strategy of coercion, potentially including non-nuclear lethal attacks, aimed at advancing the North's goals of intimidating its neighbors, extracting concessions, and bolstering the regime’s military credentials domestically.” Additionally, it dismissed as “</w:t>
      </w:r>
      <w:r w:rsidRPr="00B33B69">
        <w:rPr>
          <w:b/>
          <w:highlight w:val="green"/>
          <w:u w:val="single"/>
        </w:rPr>
        <w:t>very unlikely</w:t>
      </w:r>
      <w:r w:rsidRPr="00EC766A">
        <w:t xml:space="preserve">” the possibility that </w:t>
      </w:r>
      <w:r w:rsidRPr="00EC766A">
        <w:rPr>
          <w:b/>
          <w:u w:val="single"/>
        </w:rPr>
        <w:t xml:space="preserve">Pyongyang was </w:t>
      </w:r>
      <w:r w:rsidRPr="00B33B69">
        <w:rPr>
          <w:b/>
          <w:highlight w:val="green"/>
          <w:u w:val="single"/>
        </w:rPr>
        <w:t>developing</w:t>
      </w:r>
      <w:r w:rsidRPr="00EC766A">
        <w:rPr>
          <w:b/>
          <w:u w:val="single"/>
        </w:rPr>
        <w:t xml:space="preserve"> </w:t>
      </w:r>
      <w:r w:rsidRPr="00B33B69">
        <w:rPr>
          <w:b/>
          <w:highlight w:val="green"/>
          <w:u w:val="single"/>
        </w:rPr>
        <w:t>nuclear weapons</w:t>
      </w:r>
      <w:r w:rsidRPr="00EC766A">
        <w:rPr>
          <w:b/>
          <w:u w:val="single"/>
        </w:rPr>
        <w:t xml:space="preserve"> </w:t>
      </w:r>
      <w:r w:rsidRPr="00B33B69">
        <w:rPr>
          <w:b/>
          <w:highlight w:val="green"/>
          <w:u w:val="single"/>
        </w:rPr>
        <w:t>for</w:t>
      </w:r>
      <w:r w:rsidRPr="00EC766A">
        <w:rPr>
          <w:b/>
          <w:u w:val="single"/>
        </w:rPr>
        <w:t xml:space="preserve"> purely </w:t>
      </w:r>
      <w:r w:rsidRPr="00B33B69">
        <w:rPr>
          <w:b/>
          <w:highlight w:val="green"/>
          <w:u w:val="single"/>
        </w:rPr>
        <w:t>defensive use</w:t>
      </w:r>
      <w:r w:rsidRPr="00EC766A">
        <w:rPr>
          <w:b/>
          <w:u w:val="single"/>
        </w:rPr>
        <w:t xml:space="preserve"> over the coming decade</w:t>
      </w:r>
      <w:r w:rsidRPr="00EC766A">
        <w:t>.</w:t>
      </w:r>
    </w:p>
    <w:p w14:paraId="636B9B3C" w14:textId="77777777" w:rsidR="004E09AE" w:rsidRPr="00EC766A" w:rsidRDefault="004E09AE" w:rsidP="004E09AE">
      <w:r w:rsidRPr="00EC766A">
        <w:t>Intangibles Kim Jong-un Likely Seeks in a New Alternative World Order</w:t>
      </w:r>
    </w:p>
    <w:p w14:paraId="322F3061" w14:textId="77777777" w:rsidR="004E09AE" w:rsidRPr="00EC766A" w:rsidRDefault="004E09AE" w:rsidP="004E09AE">
      <w:r w:rsidRPr="00EC766A">
        <w:t xml:space="preserve">Over its 30-year nuclear pursuit, North Korea’s strategic ambition has been acceptance as a nuclear power, leading to diplomatic and economic “normalization” for longer-term survival with diminished sanctions and pressure. This was Kim’s goal after claiming in 2017 to have  a nuclear-capable intercontinental ballistic missile (ICBM) that could reach the United States. In 2018, </w:t>
      </w:r>
      <w:r w:rsidRPr="00EC766A">
        <w:rPr>
          <w:b/>
          <w:u w:val="single"/>
        </w:rPr>
        <w:t xml:space="preserve">Pyongyang </w:t>
      </w:r>
      <w:r w:rsidRPr="00B33B69">
        <w:rPr>
          <w:b/>
          <w:highlight w:val="green"/>
          <w:u w:val="single"/>
        </w:rPr>
        <w:t>pivoted to diplomacy to mitigate</w:t>
      </w:r>
      <w:r w:rsidRPr="00EC766A">
        <w:rPr>
          <w:b/>
          <w:u w:val="single"/>
        </w:rPr>
        <w:t xml:space="preserve"> </w:t>
      </w:r>
      <w:r w:rsidRPr="00B33B69">
        <w:rPr>
          <w:b/>
          <w:highlight w:val="green"/>
          <w:u w:val="single"/>
        </w:rPr>
        <w:t>pressure</w:t>
      </w:r>
      <w:r w:rsidRPr="00EC766A">
        <w:rPr>
          <w:b/>
          <w:u w:val="single"/>
        </w:rPr>
        <w:t xml:space="preserve"> and advance its</w:t>
      </w:r>
      <w:r w:rsidRPr="00EC766A">
        <w:t xml:space="preserve"> “</w:t>
      </w:r>
      <w:r w:rsidRPr="00EC766A">
        <w:rPr>
          <w:b/>
          <w:u w:val="single"/>
        </w:rPr>
        <w:t>responsible nuclear power</w:t>
      </w:r>
      <w:r w:rsidRPr="00EC766A">
        <w:t xml:space="preserve">” </w:t>
      </w:r>
      <w:r w:rsidRPr="00EC766A">
        <w:rPr>
          <w:b/>
          <w:u w:val="single"/>
        </w:rPr>
        <w:t>status</w:t>
      </w:r>
      <w:r w:rsidRPr="00EC766A">
        <w:t xml:space="preserve">. At the 2018 Singapore Summit with President Trump, Kim aimed to project himself to both domestic and international audiences as the leader of a recognized nuclear power, treated as an equal by the United States. However, </w:t>
      </w:r>
      <w:r w:rsidRPr="00EC766A">
        <w:rPr>
          <w:b/>
          <w:u w:val="single"/>
        </w:rPr>
        <w:t>this effort ultimately fell short</w:t>
      </w:r>
      <w:r w:rsidRPr="00EC766A">
        <w:t xml:space="preserve">, </w:t>
      </w:r>
      <w:r w:rsidRPr="00EC766A">
        <w:rPr>
          <w:b/>
          <w:u w:val="single"/>
        </w:rPr>
        <w:t>as evidenced by the failed 2019 Hanoi Summit</w:t>
      </w:r>
      <w:r w:rsidRPr="00EC766A">
        <w:t>, where Kim was unable to secure de facto recognition of North Korea’s nuclear status or obtain sanctions relief in exchange for limited and reversible denuclearization measures. Kim told his people to abandon hopes for sanctions relief and improvement of relations with the outside world in his read-out of a major plenary meeting of the Workers’ Party of Korea at the end of 2019.</w:t>
      </w:r>
    </w:p>
    <w:p w14:paraId="575FBC13" w14:textId="77777777" w:rsidR="004E09AE" w:rsidRPr="00EC766A" w:rsidRDefault="004E09AE" w:rsidP="004E09AE">
      <w:r w:rsidRPr="00EC766A">
        <w:t>&lt;&lt;&lt;condensed&gt;&gt;&gt;</w:t>
      </w:r>
    </w:p>
    <w:p w14:paraId="0EBEFFA5" w14:textId="77777777" w:rsidR="004E09AE" w:rsidRPr="00EC766A" w:rsidRDefault="004E09AE" w:rsidP="004E09AE">
      <w:pPr>
        <w:rPr>
          <w:sz w:val="4"/>
          <w:szCs w:val="4"/>
        </w:rPr>
      </w:pPr>
      <w:r w:rsidRPr="00EC766A">
        <w:rPr>
          <w:sz w:val="4"/>
          <w:szCs w:val="4"/>
        </w:rPr>
        <w:t xml:space="preserve">As North Korea began to reengage the outside world in 2023, one question emerged: With whom could a non-denuclearizing North Korea engage? Clearly not South Korea, the United States, or Japan, which all demand denuclearization progress for reconciliation and normalization. Even China, despite its inconsistent sanctions enforcement, insists denuclearization must remain the end goal for the Korean Peninsula, limiting its support for North Korea to avoid straining China-U.S. relations. Russian President Vladimir Putin, however, desperate for munitions to sustain his aggression against Ukraine, was willing to accommodate Kim’s conditions while ignoring the nuclear issue, increasing Kim’s confidence that the changing geopolitical environment would be conducive to his goal of enduring and prevailing through selective engagement without denuclearizing. This confidence has also been bolstered by the Trump administration’s early avoidance of references to denuclearization. Tangibles Kim Likely Seeks While there is no concrete evidence yet of the tangible benefits North Korea might ultimately obtain, the surge in cooperation between Russia and the Democratic People’s Republic of Korea (DPRK) has provided North Korea with its traditional survival needs and the networks to circumvent multiple UN Security Council sanctions, while becoming one of the most flagrant examples of revisionist countries within the axis. Iran-DPRK Relations Pyongyang and Tehran have a history of “significant and meaningful” missile cooperation, particularly North Korea’s support to Iran’s short- and medium-range missile programs. While quality and performance issues and Iran’s relationship with South Korea have, at times, militated against more robust cooperation with North Korea, Pyongyang might turn to Tehran for assistance in areas that could greatly enhance and complement its missile program, such as drone technology. If the new axis tolerates nuclear breakouts and Tehran pursues that path, North Korea could be one of several potential technology, material, and design providers. China-DPRK Relations Since the post-Mao era, Beijing has been cautious about empowering North Korea in ways that would bring “conflict and turmoil to the Korean Peninsula,” which Xi Jinping warned China would not allow during his November 2024 meeting with President Biden. Thus, China supports North Korea enough to “survive, but not thrive” as an emboldened Pyongyang strengthens both Seoul’s and Tokyo’s demands for a stronger U.S. military presence in the region, a concern heightened by Moscow’s reported WMD and conventional weapons support to Pyongyang. Russia-DPRK Relations Kim appears largely focused on securing WMD, missile, space, and conventional gains from Russia. Enhanced efficiency and quality control in North Korea’s munitions industry will benefit both countries’ munition needs. As Kim and Putin test each other’s reliability, the relationship could move significantly beyond mere transactional, one-off deals and agreements. The United States has released details of specific benefits North Korea is receiving from Russia, but of greatest concern is that Russia would help North Korea increase the performance, reliability, and lethality of its nuclear warheads, including reentry vehicle technologies it may not yet have perfected. While Russia may avoid openly supporting North Korea’s nuclear and missile programs, it is less likely to be concerned about supporting its space program, the enhancement of which is necessary for targeting and battle damage assessment. North Korea’s successful launch of a reconnaissance satellite on November 21, 2023, strongly hinted that recent Russian technical support enabled success in an area where North Korea had previously failed. Secretary Blinken’s January 6, 2025, revelation that there is “reason to believe that Moscow intends to share advanced space and satellite technology with Pyongyang” suggests continued Russian support of North Korea’s space program. Since assuming power in 2011, Kim has focused on modernizing North Korea’s large yet undertrained and underequipped military. Poorly maintained Soviet-era ground, air and air defense, and naval systems had not been modernized for years. While long-range artillery has served as a powerful tool of coercion and deterrence, threatening Seoul and its 25+ million citizens, it alone cannot win wars without “boots on the ground,” meaning a well-equipped and trained conventional force. It is believed that Kim has been seeking help with ground, air and air defense, and naval systems, to include possible S-400 surface-to-air missile, MiG-29 and Su-27 aircraft, and even nuclear-powered submarine technology. In the ground domain, North Korea is reported to have provided both M-1978 </w:t>
      </w:r>
      <w:proofErr w:type="spellStart"/>
      <w:r w:rsidRPr="00EC766A">
        <w:rPr>
          <w:sz w:val="4"/>
          <w:szCs w:val="4"/>
        </w:rPr>
        <w:t>Koksan</w:t>
      </w:r>
      <w:proofErr w:type="spellEnd"/>
      <w:r w:rsidRPr="00EC766A">
        <w:rPr>
          <w:sz w:val="4"/>
          <w:szCs w:val="4"/>
        </w:rPr>
        <w:t xml:space="preserve"> 170 millimeter (mm) self-propelled howitzers and 240 mm multiple launch rocket systems to Russia, yielding lessons in tactics and weapons performance. What might be concluded thus far is that when it comes to Russia’s potential support for North Korea’s WMD and conventional capabilities, Kim Jong-un will need to be practical, and Putin is likely to be conservative. While advanced aircraft are much needed by North Korea, options like MiG-29s and Su-27s—though upgrades—do not reflect an exponential leap beyond what North Korea already possesses, such as older MiG-29s and Su-25s. Perhaps Kim asked for more advanced aircraft and was rejected, settling for the lesser aircraft that is a more practical match for North Korea’s air force needs and life cycle infrastructure. Kim settling for the possible and affordable demonstrates that even the “Axis of Upheaval” is still hierarchical, with stronger powers like Russia and China limiting what they provide to “junior” partners such as North Korea and Iran. What Kim Might Offer the Axis</w:t>
      </w:r>
    </w:p>
    <w:p w14:paraId="50620F25" w14:textId="77777777" w:rsidR="004E09AE" w:rsidRDefault="004E09AE" w:rsidP="004E09AE">
      <w:pPr>
        <w:rPr>
          <w:b/>
          <w:u w:val="single"/>
        </w:rPr>
      </w:pPr>
      <w:r w:rsidRPr="00EC766A">
        <w:t>&lt;&lt;&lt;</w:t>
      </w:r>
      <w:r>
        <w:t>not condensed&gt;&gt;&gt;</w:t>
      </w:r>
    </w:p>
    <w:p w14:paraId="5CEBCCBD" w14:textId="77777777" w:rsidR="004E09AE" w:rsidRPr="00EC766A" w:rsidRDefault="004E09AE" w:rsidP="004E09AE">
      <w:r w:rsidRPr="00EC766A">
        <w:rPr>
          <w:b/>
          <w:u w:val="single"/>
        </w:rPr>
        <w:t>Until now, it would have been a stretch to consider any grouping of nations’ interests to be advanced by North Korea’s inclusion</w:t>
      </w:r>
      <w:r w:rsidRPr="00EC766A">
        <w:t xml:space="preserve">. However, </w:t>
      </w:r>
      <w:r w:rsidRPr="00B33B69">
        <w:rPr>
          <w:b/>
          <w:highlight w:val="green"/>
          <w:u w:val="single"/>
        </w:rPr>
        <w:t>Putin perceives</w:t>
      </w:r>
      <w:r w:rsidRPr="00EC766A">
        <w:rPr>
          <w:b/>
          <w:u w:val="single"/>
        </w:rPr>
        <w:t xml:space="preserve"> diplomatic and symbolic </w:t>
      </w:r>
      <w:r w:rsidRPr="00B33B69">
        <w:rPr>
          <w:b/>
          <w:highlight w:val="green"/>
          <w:u w:val="single"/>
        </w:rPr>
        <w:t>value in Kim</w:t>
      </w:r>
      <w:r w:rsidRPr="00EC766A">
        <w:rPr>
          <w:b/>
          <w:u w:val="single"/>
        </w:rPr>
        <w:t xml:space="preserve"> Jong-un</w:t>
      </w:r>
      <w:r w:rsidRPr="00B33B69">
        <w:rPr>
          <w:b/>
          <w:highlight w:val="green"/>
          <w:u w:val="single"/>
        </w:rPr>
        <w:t>’s</w:t>
      </w:r>
      <w:r w:rsidRPr="00EC766A">
        <w:rPr>
          <w:b/>
          <w:u w:val="single"/>
        </w:rPr>
        <w:t xml:space="preserve"> </w:t>
      </w:r>
      <w:r w:rsidRPr="00B33B69">
        <w:rPr>
          <w:b/>
          <w:highlight w:val="green"/>
          <w:u w:val="single"/>
        </w:rPr>
        <w:t>support</w:t>
      </w:r>
      <w:r w:rsidRPr="00EC766A">
        <w:rPr>
          <w:b/>
          <w:u w:val="single"/>
        </w:rPr>
        <w:t xml:space="preserve"> for Russia’s aggression toward Ukraine</w:t>
      </w:r>
      <w:r w:rsidRPr="00EC766A">
        <w:t xml:space="preserve">. Furthermore, </w:t>
      </w:r>
      <w:r w:rsidRPr="00EC766A">
        <w:rPr>
          <w:b/>
          <w:u w:val="single"/>
        </w:rPr>
        <w:t>North Korea is serving as an early case study for countries intrigued by transformations in the global order, a perceived weakening of U.S. dominance, and the costs and benefits of aligning with leading revisionist states such as China and Russia</w:t>
      </w:r>
      <w:r w:rsidRPr="00EC766A">
        <w:t xml:space="preserve">. If Putin is serious about promoting this alternative order even beyond the Ukraine conflict, he is likely to see value in sustaining cooperation with North Korea and will not be easily convinced to sell out Kim Jong-un to please Trump. </w:t>
      </w:r>
    </w:p>
    <w:p w14:paraId="5D1A67BE" w14:textId="77777777" w:rsidR="004E09AE" w:rsidRPr="00EC766A" w:rsidRDefault="004E09AE" w:rsidP="004E09AE">
      <w:r w:rsidRPr="00EC766A">
        <w:t xml:space="preserve">Though Pyongyang’s tangible contributions to Russia’s munitions needs may be limited, with reports of outdated and defective shells, its production capabilities and quality are steadily advancing. Foreign Policy has reported that North Korea has provided between 1.6 and 6 million shells to Russia. By being the “nuts and bolts munitions provider” to countries like Russia and Iran, North Korea could secure advanced technologies, materials, and machinery to enhance and modernize its munitions industry. </w:t>
      </w:r>
    </w:p>
    <w:p w14:paraId="590AD23E" w14:textId="77777777" w:rsidR="004E09AE" w:rsidRPr="00EC766A" w:rsidRDefault="004E09AE" w:rsidP="004E09AE">
      <w:r w:rsidRPr="00EC766A">
        <w:t xml:space="preserve">North Korea could also be a force provider. It has a long history of sending workers abroad for hard cash, but sending troops to fight alongside Russian counterparts takes this to a new level. Currently, it is believed that 11,000–12,000 North Korean troops have been dispatched to Russia, with some estimates reaching as high as 100,000 troops. As the Korean People’s Army’s warfare experience improves, </w:t>
      </w:r>
      <w:r w:rsidRPr="00EC766A">
        <w:rPr>
          <w:b/>
          <w:u w:val="single"/>
        </w:rPr>
        <w:t>Kim Jong-un is likely to pursue more opportunities for its people to go abroad to acquire hard cash</w:t>
      </w:r>
      <w:r w:rsidRPr="00EC766A">
        <w:t>. Prohibited by UN Security Council Resolution 2375 since 2017, expanding the number of North Koreans working abroad will also erode the current sanctions regime writ large, reflecting Kim’s hopes that this newly emerging illiberal order will render current standing UN Security Council resolutions meaningless.</w:t>
      </w:r>
    </w:p>
    <w:p w14:paraId="0F3075C9" w14:textId="77777777" w:rsidR="004E09AE" w:rsidRPr="00EC766A" w:rsidRDefault="004E09AE" w:rsidP="004E09AE">
      <w:r w:rsidRPr="00EC766A">
        <w:t>Military Cooperation Going Forward</w:t>
      </w:r>
    </w:p>
    <w:p w14:paraId="51234AA7" w14:textId="77777777" w:rsidR="004E09AE" w:rsidRPr="00EC766A" w:rsidRDefault="004E09AE" w:rsidP="004E09AE">
      <w:r w:rsidRPr="00EC766A">
        <w:t>Based on the level of technologies involved, three broad areas of conventional military cooperation among these like-minded countries can be posited. Cutting-edge technologies are the least likely to be shared among the “Axis of Upheaval” countries, given the unique military advantages, investment, and future sales potential to the technology owner. Low-end exchanges such as basic munitions and spare parts for older legacy systems will continue to be important considering their fundamental role in ensuring success in any extended conflict, and because a distributed production architecture has proven indispensable for sustained military operations.</w:t>
      </w:r>
    </w:p>
    <w:p w14:paraId="51F3D011" w14:textId="77777777" w:rsidR="004E09AE" w:rsidRPr="00EC766A" w:rsidRDefault="004E09AE" w:rsidP="004E09AE">
      <w:r w:rsidRPr="00EC766A">
        <w:t>Between the high-end and low-end capabilities are less high-tech but still crucial capabilities such as drones, ISR (intelligence, surveillance, and reconnaissance), air defense systems, basic missile components, and other legacy ground, air, and naval systems that enhance conventional capabilities’ lethality. These are capabilities where countries such as Iran and North Korea can provide systems of sufficient reliability to help replenish arsenals depleted by current or recent conflict. Conversely, these are capabilities North Korea would burn through quite quickly in any protracted conflict on the peninsula, necessitating support from outside suppliers. When it comes to North Korea, conventional assistance obtained from Russia is as troublesome as WMD cooperation itself, since conventional weapons are more likely to be used in coercive or even revisionist actions than WMDs.</w:t>
      </w:r>
    </w:p>
    <w:p w14:paraId="11820F7E" w14:textId="77777777" w:rsidR="004E09AE" w:rsidRPr="00EC766A" w:rsidRDefault="004E09AE" w:rsidP="004E09AE">
      <w:r w:rsidRPr="00EC766A">
        <w:t xml:space="preserve">Worries Looking Forward: Enabled and Emboldened for Revisionist Actions? </w:t>
      </w:r>
    </w:p>
    <w:p w14:paraId="45991D27" w14:textId="77777777" w:rsidR="004E09AE" w:rsidRPr="00EC766A" w:rsidRDefault="004E09AE" w:rsidP="004E09AE">
      <w:r w:rsidRPr="00EC766A">
        <w:t>The 2023 NIE judged that North Korea will likely limit its nuclear use to supporting conventional coercive actions, but sees them as less likely than revisionist actions to redefine and dominate the Korean Peninsula’s security status quo. Although most experts assess that a classic unification of the peninsula, similar to the 1950 attempt, is well beyond the Korean People’s Army capabilities, other significant strategic objectives achievable through force could be pursued as North Korea’s nuclear and conventional capabilities expand.</w:t>
      </w:r>
    </w:p>
    <w:p w14:paraId="1E004CD8" w14:textId="77777777" w:rsidR="004E09AE" w:rsidRPr="00EC766A" w:rsidRDefault="004E09AE" w:rsidP="004E09AE">
      <w:r w:rsidRPr="00EC766A">
        <w:t xml:space="preserve">Figure 1: Going Forward: U.S. National Intelligence Estimate on Nuclear Use Scenarios </w:t>
      </w:r>
    </w:p>
    <w:p w14:paraId="0C90AE9F" w14:textId="77777777" w:rsidR="004E09AE" w:rsidRPr="00EC766A" w:rsidRDefault="004E09AE" w:rsidP="004E09AE">
      <w:r w:rsidRPr="00EC766A">
        <w:t>Remote Visualization</w:t>
      </w:r>
    </w:p>
    <w:p w14:paraId="2587CD6D" w14:textId="77777777" w:rsidR="004E09AE" w:rsidRPr="00EC766A" w:rsidRDefault="004E09AE" w:rsidP="004E09AE">
      <w:r w:rsidRPr="00EC766A">
        <w:t xml:space="preserve">Source: National Intelligence Council. </w:t>
      </w:r>
    </w:p>
    <w:p w14:paraId="65E082E5" w14:textId="77777777" w:rsidR="004E09AE" w:rsidRPr="00EC766A" w:rsidRDefault="004E09AE" w:rsidP="004E09AE">
      <w:r w:rsidRPr="00EC766A">
        <w:t xml:space="preserve">In both the most likely scenario of coercive use and the much less likely scenario of outright offensive use of nuclear weapons, Pyongyang’s perception of support or tolerance from outside actors, especially Beijing and Moscow (whether as an economic lifeline against sanctions or isolation or through direct military support, including munitions, weapons systems, or even troops, as Pyongyang has done for Moscow over the last two years), serves as an important “driver” of whether Kim Jong-un might go down that path. Enhanced conventional capabilities were also seen as a potential driver in the 2023 NIE, providing Kim more options and greater confidence in maintaining escalation dominance compared to high-risk nuclear weapons. </w:t>
      </w:r>
      <w:r w:rsidRPr="00B33B69">
        <w:rPr>
          <w:b/>
          <w:highlight w:val="green"/>
          <w:u w:val="single"/>
        </w:rPr>
        <w:t>As</w:t>
      </w:r>
      <w:r w:rsidRPr="00EC766A">
        <w:rPr>
          <w:b/>
          <w:u w:val="single"/>
        </w:rPr>
        <w:t xml:space="preserve"> the use of force for revisionist objectives becomes an accepted norm within the</w:t>
      </w:r>
      <w:r w:rsidRPr="00EC766A">
        <w:t xml:space="preserve"> “</w:t>
      </w:r>
      <w:r w:rsidRPr="00EC766A">
        <w:rPr>
          <w:b/>
          <w:u w:val="single"/>
        </w:rPr>
        <w:t>Axis of Upheaval</w:t>
      </w:r>
      <w:r w:rsidRPr="00EC766A">
        <w:t xml:space="preserve">,” </w:t>
      </w:r>
      <w:r w:rsidRPr="00EC766A">
        <w:rPr>
          <w:b/>
          <w:u w:val="single"/>
        </w:rPr>
        <w:t xml:space="preserve">and as </w:t>
      </w:r>
      <w:r w:rsidRPr="00B33B69">
        <w:rPr>
          <w:b/>
          <w:highlight w:val="green"/>
          <w:u w:val="single"/>
        </w:rPr>
        <w:t>Kim grows confident</w:t>
      </w:r>
      <w:r w:rsidRPr="00EC766A">
        <w:rPr>
          <w:b/>
          <w:u w:val="single"/>
        </w:rPr>
        <w:t xml:space="preserve"> in mutual defense guarantees</w:t>
      </w:r>
      <w:r w:rsidRPr="00EC766A">
        <w:t xml:space="preserve">, </w:t>
      </w:r>
      <w:r w:rsidRPr="00EC766A">
        <w:rPr>
          <w:b/>
          <w:u w:val="single"/>
        </w:rPr>
        <w:t xml:space="preserve">such as the DPRK-Russia Treaty on Comprehensive Strategic Partnership, </w:t>
      </w:r>
      <w:r w:rsidRPr="00B33B69">
        <w:rPr>
          <w:b/>
          <w:highlight w:val="green"/>
          <w:u w:val="single"/>
        </w:rPr>
        <w:t>the possibility</w:t>
      </w:r>
      <w:r w:rsidRPr="00EC766A">
        <w:rPr>
          <w:b/>
          <w:u w:val="single"/>
        </w:rPr>
        <w:t xml:space="preserve"> </w:t>
      </w:r>
      <w:r w:rsidRPr="00B33B69">
        <w:rPr>
          <w:b/>
          <w:highlight w:val="green"/>
          <w:u w:val="single"/>
        </w:rPr>
        <w:t>grows</w:t>
      </w:r>
      <w:r w:rsidRPr="00EC766A">
        <w:rPr>
          <w:b/>
          <w:u w:val="single"/>
        </w:rPr>
        <w:t xml:space="preserve"> that </w:t>
      </w:r>
      <w:r w:rsidRPr="00B33B69">
        <w:rPr>
          <w:b/>
          <w:highlight w:val="green"/>
          <w:u w:val="single"/>
        </w:rPr>
        <w:t>Kim feels empowered</w:t>
      </w:r>
      <w:r w:rsidRPr="00EC766A">
        <w:rPr>
          <w:b/>
          <w:u w:val="single"/>
        </w:rPr>
        <w:t xml:space="preserve"> by strengthened capabilities </w:t>
      </w:r>
      <w:r w:rsidRPr="00B33B69">
        <w:rPr>
          <w:b/>
          <w:highlight w:val="green"/>
          <w:u w:val="single"/>
        </w:rPr>
        <w:t>and emboldened to use them</w:t>
      </w:r>
      <w:r w:rsidRPr="00EC766A">
        <w:t>. As cooperation grows among axis members over time, even military support from Iran or from China might be perceived by Kim as a possibility during a conflict on the Korean Peninsula.</w:t>
      </w:r>
    </w:p>
    <w:p w14:paraId="710A8326" w14:textId="77777777" w:rsidR="004E09AE" w:rsidRDefault="004E09AE" w:rsidP="004E09AE">
      <w:pPr>
        <w:pStyle w:val="Heading3"/>
      </w:pPr>
      <w:r>
        <w:t>North Korea Critique: Revisionism---1AR</w:t>
      </w:r>
    </w:p>
    <w:p w14:paraId="3B564197" w14:textId="77777777" w:rsidR="004E09AE" w:rsidRPr="006E0641" w:rsidRDefault="004E09AE" w:rsidP="004E09AE">
      <w:pPr>
        <w:pStyle w:val="Heading4"/>
      </w:pPr>
      <w:r>
        <w:t xml:space="preserve">Kim has </w:t>
      </w:r>
      <w:r>
        <w:rPr>
          <w:u w:val="single"/>
        </w:rPr>
        <w:t>specifically</w:t>
      </w:r>
      <w:r>
        <w:t xml:space="preserve"> become emboldened by his </w:t>
      </w:r>
      <w:r>
        <w:rPr>
          <w:u w:val="single"/>
        </w:rPr>
        <w:t>big brothers</w:t>
      </w:r>
      <w:r>
        <w:t xml:space="preserve">. </w:t>
      </w:r>
    </w:p>
    <w:p w14:paraId="771F1033" w14:textId="77777777" w:rsidR="004E09AE" w:rsidRPr="006E0641" w:rsidRDefault="004E09AE" w:rsidP="004E09AE">
      <w:r w:rsidRPr="006E0641">
        <w:rPr>
          <w:rStyle w:val="Style13ptBold"/>
        </w:rPr>
        <w:t>Crisis Group</w:t>
      </w:r>
      <w:r>
        <w:t xml:space="preserve"> 1</w:t>
      </w:r>
      <w:r w:rsidRPr="006E0641">
        <w:t>-</w:t>
      </w:r>
      <w:r>
        <w:t>30</w:t>
      </w:r>
      <w:r w:rsidRPr="006E0641">
        <w:t>-</w:t>
      </w:r>
      <w:r>
        <w:t>20</w:t>
      </w:r>
      <w:r w:rsidRPr="006E0641">
        <w:rPr>
          <w:rStyle w:val="Style13ptBold"/>
        </w:rPr>
        <w:t>25</w:t>
      </w:r>
      <w:r w:rsidRPr="006E0641">
        <w:t>,</w:t>
      </w:r>
      <w:r>
        <w:t xml:space="preserve"> The International Crisis Group is an independent, non-profit, non-governmental organization committed to preventing and resolving deadly conflict,</w:t>
      </w:r>
      <w:r w:rsidRPr="006E0641">
        <w:t xml:space="preserve"> "Addressing the Challenges of an Emboldened North Korea", </w:t>
      </w:r>
      <w:r>
        <w:t>International Crisis Group</w:t>
      </w:r>
      <w:r w:rsidRPr="006E0641">
        <w:t>, https://www.crisisgroup.org/asia/north-east-asia/korean-peninsula/addressing-challenges-emboldened-north-korea</w:t>
      </w:r>
    </w:p>
    <w:p w14:paraId="7DBD6644" w14:textId="77777777" w:rsidR="004E09AE" w:rsidRDefault="004E09AE" w:rsidP="004E09AE">
      <w:r w:rsidRPr="00EC766A">
        <w:t xml:space="preserve">As he explores his options, </w:t>
      </w:r>
      <w:r w:rsidRPr="00EC766A">
        <w:rPr>
          <w:rStyle w:val="Emphasis"/>
        </w:rPr>
        <w:t>Trump will find</w:t>
      </w:r>
      <w:r w:rsidRPr="00EC766A">
        <w:t xml:space="preserve"> </w:t>
      </w:r>
      <w:r w:rsidRPr="00EC766A">
        <w:rPr>
          <w:rStyle w:val="Emphasis"/>
        </w:rPr>
        <w:t>peninsular dynamics changed from when he was last in office</w:t>
      </w:r>
      <w:r w:rsidRPr="00EC766A">
        <w:t xml:space="preserve">. </w:t>
      </w:r>
      <w:r w:rsidRPr="00B33B69">
        <w:rPr>
          <w:rStyle w:val="Emphasis"/>
          <w:highlight w:val="green"/>
        </w:rPr>
        <w:t>Gone is</w:t>
      </w:r>
      <w:r w:rsidRPr="00EC766A">
        <w:rPr>
          <w:rStyle w:val="Emphasis"/>
        </w:rPr>
        <w:t xml:space="preserve"> </w:t>
      </w:r>
      <w:r w:rsidRPr="00B33B69">
        <w:rPr>
          <w:rStyle w:val="Emphasis"/>
          <w:highlight w:val="green"/>
        </w:rPr>
        <w:t>any</w:t>
      </w:r>
      <w:r w:rsidRPr="00EC766A">
        <w:rPr>
          <w:rStyle w:val="Emphasis"/>
        </w:rPr>
        <w:t xml:space="preserve"> spirit of </w:t>
      </w:r>
      <w:r w:rsidRPr="00B33B69">
        <w:rPr>
          <w:rStyle w:val="Emphasis"/>
          <w:highlight w:val="green"/>
        </w:rPr>
        <w:t>rapprochement</w:t>
      </w:r>
      <w:r w:rsidRPr="00B33B69">
        <w:rPr>
          <w:highlight w:val="green"/>
        </w:rPr>
        <w:t xml:space="preserve"> </w:t>
      </w:r>
      <w:r w:rsidRPr="00B33B69">
        <w:rPr>
          <w:rStyle w:val="Emphasis"/>
          <w:highlight w:val="green"/>
        </w:rPr>
        <w:t>between North and South</w:t>
      </w:r>
      <w:r w:rsidRPr="00EC766A">
        <w:t xml:space="preserve">. In two speeches a little over a year ago, </w:t>
      </w:r>
      <w:r w:rsidRPr="00B33B69">
        <w:rPr>
          <w:rStyle w:val="Emphasis"/>
          <w:highlight w:val="green"/>
        </w:rPr>
        <w:t>Kim dropped</w:t>
      </w:r>
      <w:r w:rsidRPr="00EC766A">
        <w:rPr>
          <w:rStyle w:val="Emphasis"/>
        </w:rPr>
        <w:t xml:space="preserve"> North Korea’s decades-old policy of </w:t>
      </w:r>
      <w:r w:rsidRPr="00B33B69">
        <w:rPr>
          <w:rStyle w:val="Emphasis"/>
          <w:highlight w:val="green"/>
        </w:rPr>
        <w:t>peaceful unification</w:t>
      </w:r>
      <w:r w:rsidRPr="00EC766A">
        <w:rPr>
          <w:rStyle w:val="Emphasis"/>
        </w:rPr>
        <w:t xml:space="preserve"> with South Korea</w:t>
      </w:r>
      <w:r w:rsidRPr="00EC766A">
        <w:t>, instead </w:t>
      </w:r>
      <w:r w:rsidRPr="00B33B69">
        <w:rPr>
          <w:rStyle w:val="Emphasis"/>
          <w:highlight w:val="green"/>
        </w:rPr>
        <w:t>declaring Seoul to be</w:t>
      </w:r>
      <w:r w:rsidRPr="00EC766A">
        <w:rPr>
          <w:rStyle w:val="Emphasis"/>
        </w:rPr>
        <w:t xml:space="preserve"> </w:t>
      </w:r>
      <w:r w:rsidRPr="00B33B69">
        <w:rPr>
          <w:rStyle w:val="Emphasis"/>
          <w:highlight w:val="green"/>
        </w:rPr>
        <w:t>Pyongyang’s principal foe</w:t>
      </w:r>
      <w:r w:rsidRPr="00EC766A">
        <w:t xml:space="preserve">. The end of the year saw the regime </w:t>
      </w:r>
      <w:r w:rsidRPr="00B33B69">
        <w:rPr>
          <w:rStyle w:val="Emphasis"/>
          <w:highlight w:val="green"/>
        </w:rPr>
        <w:t>pushing ahead</w:t>
      </w:r>
      <w:r w:rsidRPr="00EC766A">
        <w:rPr>
          <w:rStyle w:val="Emphasis"/>
        </w:rPr>
        <w:t xml:space="preserve"> with a flurry of </w:t>
      </w:r>
      <w:r w:rsidRPr="00B33B69">
        <w:rPr>
          <w:rStyle w:val="Emphasis"/>
          <w:highlight w:val="green"/>
        </w:rPr>
        <w:t>missile tests</w:t>
      </w:r>
      <w:r w:rsidRPr="00EC766A">
        <w:rPr>
          <w:rStyle w:val="Emphasis"/>
        </w:rPr>
        <w:t xml:space="preserve"> in violation of sanctions</w:t>
      </w:r>
      <w:r w:rsidRPr="00EC766A">
        <w:t xml:space="preserve">, around the same time as </w:t>
      </w:r>
      <w:r w:rsidRPr="00B33B69">
        <w:rPr>
          <w:rStyle w:val="Emphasis"/>
          <w:highlight w:val="green"/>
        </w:rPr>
        <w:t>North Korean troops</w:t>
      </w:r>
      <w:r w:rsidRPr="00EC766A">
        <w:rPr>
          <w:rStyle w:val="Emphasis"/>
        </w:rPr>
        <w:t xml:space="preserve"> </w:t>
      </w:r>
      <w:r w:rsidRPr="00B33B69">
        <w:rPr>
          <w:rStyle w:val="Emphasis"/>
          <w:highlight w:val="green"/>
        </w:rPr>
        <w:t>set foot on</w:t>
      </w:r>
      <w:r w:rsidRPr="00EC766A">
        <w:rPr>
          <w:rStyle w:val="Emphasis"/>
        </w:rPr>
        <w:t xml:space="preserve"> the borders of </w:t>
      </w:r>
      <w:r w:rsidRPr="00B33B69">
        <w:rPr>
          <w:rStyle w:val="Emphasis"/>
          <w:highlight w:val="green"/>
        </w:rPr>
        <w:t>Ukraine</w:t>
      </w:r>
      <w:r w:rsidRPr="00EC766A">
        <w:t>. In this environment, there is heightened potential for miscalculations and misunderstandings. Given Pyongyang’s nuclear capabilities, these risks are of global interest, including in Europe. But they also take on new significance for the EU and member states, given the growing interconnectedness of the Korean peninsula and European conflict theatres.</w:t>
      </w:r>
    </w:p>
    <w:p w14:paraId="66093490" w14:textId="77777777" w:rsidR="004E09AE" w:rsidRPr="00EC766A" w:rsidRDefault="004E09AE" w:rsidP="004E09AE">
      <w:r w:rsidRPr="006E0641">
        <w:t>&lt;&lt;&lt;condensed&gt;&gt;&gt;</w:t>
      </w:r>
    </w:p>
    <w:p w14:paraId="0A326DE1" w14:textId="77777777" w:rsidR="004E09AE" w:rsidRPr="00EC766A" w:rsidRDefault="004E09AE" w:rsidP="004E09AE">
      <w:pPr>
        <w:rPr>
          <w:sz w:val="4"/>
          <w:szCs w:val="4"/>
        </w:rPr>
      </w:pPr>
      <w:r w:rsidRPr="00EC766A">
        <w:rPr>
          <w:sz w:val="4"/>
          <w:szCs w:val="4"/>
        </w:rPr>
        <w:t>To promote peace and security on the Korean peninsula and Ukraine while laying the foundations for future dialogue, the EU should:</w:t>
      </w:r>
      <w:r w:rsidRPr="006E0641">
        <w:rPr>
          <w:sz w:val="4"/>
          <w:szCs w:val="4"/>
        </w:rPr>
        <w:t xml:space="preserve"> </w:t>
      </w:r>
      <w:r w:rsidRPr="00EC766A">
        <w:rPr>
          <w:sz w:val="4"/>
          <w:szCs w:val="4"/>
        </w:rPr>
        <w:t>Both work with partners to reset Pyongyang’s calculations about supporting Russia vis-à-vis Ukraine; and be prepared to support potential U.S. diplomacy with North Korea if it could lower risks of conflict on the peninsula and sufficiently protect other European interests;</w:t>
      </w:r>
      <w:r w:rsidRPr="006E0641">
        <w:rPr>
          <w:sz w:val="4"/>
          <w:szCs w:val="4"/>
        </w:rPr>
        <w:t xml:space="preserve"> </w:t>
      </w:r>
      <w:r w:rsidRPr="00EC766A">
        <w:rPr>
          <w:sz w:val="4"/>
          <w:szCs w:val="4"/>
        </w:rPr>
        <w:t>Press for Beijing to do more to restrain North Korea by quietly leveraging Chinese concerns about Russian military cooperation with North Korea;</w:t>
      </w:r>
      <w:r w:rsidRPr="006E0641">
        <w:rPr>
          <w:sz w:val="4"/>
          <w:szCs w:val="4"/>
        </w:rPr>
        <w:t xml:space="preserve"> </w:t>
      </w:r>
      <w:r w:rsidRPr="00EC766A">
        <w:rPr>
          <w:sz w:val="4"/>
          <w:szCs w:val="4"/>
        </w:rPr>
        <w:t>Intensify EU support for trilateral coordination among Japan, the U.S. and South Korea, as well as the South Korea-led Multilateral Sanctions Monitoring Team, which is in the process of replacing the UN Panel of Experts vetoed by Russia in the spring of 2024;</w:t>
      </w:r>
      <w:r w:rsidRPr="006E0641">
        <w:rPr>
          <w:sz w:val="4"/>
          <w:szCs w:val="4"/>
        </w:rPr>
        <w:t xml:space="preserve"> </w:t>
      </w:r>
      <w:r w:rsidRPr="00EC766A">
        <w:rPr>
          <w:sz w:val="4"/>
          <w:szCs w:val="4"/>
        </w:rPr>
        <w:t>Deploy EU and member states’ expertise in cybersecurity to support South Korea and other states that are battling North Korean cyberwarfare in order to reduce the financial and intelligence gains Pyongyang reaps from large-scale online crime.</w:t>
      </w:r>
      <w:r w:rsidRPr="006E0641">
        <w:rPr>
          <w:sz w:val="4"/>
          <w:szCs w:val="4"/>
        </w:rPr>
        <w:t xml:space="preserve"> </w:t>
      </w:r>
      <w:r w:rsidRPr="00EC766A">
        <w:rPr>
          <w:sz w:val="4"/>
          <w:szCs w:val="4"/>
        </w:rPr>
        <w:t>A portrait of Russian President Vladimir Putin is seen near national flags of North Korea and Russia in Pyongyang on June 20, 2024, displayed for Putin’s summit with North Korea’s Kim Jong Un.</w:t>
      </w:r>
      <w:r w:rsidRPr="006E0641">
        <w:rPr>
          <w:sz w:val="4"/>
          <w:szCs w:val="4"/>
        </w:rPr>
        <w:t xml:space="preserve"> </w:t>
      </w:r>
      <w:r w:rsidRPr="00EC766A">
        <w:rPr>
          <w:sz w:val="4"/>
          <w:szCs w:val="4"/>
        </w:rPr>
        <w:t>KIM Won Jin / AFP</w:t>
      </w:r>
      <w:r w:rsidRPr="006E0641">
        <w:rPr>
          <w:sz w:val="4"/>
          <w:szCs w:val="4"/>
        </w:rPr>
        <w:t xml:space="preserve"> </w:t>
      </w:r>
      <w:r w:rsidRPr="00EC766A">
        <w:rPr>
          <w:sz w:val="4"/>
          <w:szCs w:val="4"/>
        </w:rPr>
        <w:t>North Korea and the Ukraine War</w:t>
      </w:r>
    </w:p>
    <w:p w14:paraId="4BAE03FD" w14:textId="77777777" w:rsidR="004E09AE" w:rsidRDefault="004E09AE" w:rsidP="004E09AE">
      <w:pPr>
        <w:rPr>
          <w:rStyle w:val="Emphasis"/>
        </w:rPr>
      </w:pPr>
      <w:r w:rsidRPr="006E0641">
        <w:t>&lt;&lt;&lt;</w:t>
      </w:r>
      <w:r>
        <w:t>not condensed&gt;&gt;&gt;</w:t>
      </w:r>
    </w:p>
    <w:p w14:paraId="6DDBE40A" w14:textId="77777777" w:rsidR="004E09AE" w:rsidRPr="00EC766A" w:rsidRDefault="004E09AE" w:rsidP="004E09AE">
      <w:r w:rsidRPr="00EC766A">
        <w:rPr>
          <w:rStyle w:val="Emphasis"/>
        </w:rPr>
        <w:t xml:space="preserve">The North Korean troop deployment on the Ukraine war front is just one aspect of a bilateral relationship that has </w:t>
      </w:r>
      <w:r w:rsidRPr="00B33B69">
        <w:rPr>
          <w:rStyle w:val="Emphasis"/>
          <w:highlight w:val="green"/>
        </w:rPr>
        <w:t>evolved into a military alliance</w:t>
      </w:r>
      <w:r w:rsidRPr="00EC766A">
        <w:t xml:space="preserve">. Although events on the Russian battlefield are murkier to outside observers than those in Ukraine, North Korean soldiers are actively participating in combat alongside Russian forces – and dying in significant numbers. South Korea estimates that at least 300 had died by mid-January, with 2,700 more wounded. They are being captured, too: in early January, Kyiv released videos of North Korean prisoners of war. Moreover, since late 2023 North Korea has shipped tens of thousands of containers of munitions and weaponry to Russia, including heavy artillery shells and KN-23 and KN-24 short-range ballistic missiles. President </w:t>
      </w:r>
      <w:r w:rsidRPr="00B33B69">
        <w:rPr>
          <w:rStyle w:val="Emphasis"/>
          <w:highlight w:val="green"/>
        </w:rPr>
        <w:t>Putin</w:t>
      </w:r>
      <w:r w:rsidRPr="00EC766A">
        <w:rPr>
          <w:rStyle w:val="Emphasis"/>
        </w:rPr>
        <w:t xml:space="preserve">, in turn, </w:t>
      </w:r>
      <w:r w:rsidRPr="00B33B69">
        <w:rPr>
          <w:rStyle w:val="Emphasis"/>
          <w:highlight w:val="green"/>
        </w:rPr>
        <w:t>promised</w:t>
      </w:r>
      <w:r w:rsidRPr="00EC766A">
        <w:rPr>
          <w:rStyle w:val="Emphasis"/>
        </w:rPr>
        <w:t xml:space="preserve"> that </w:t>
      </w:r>
      <w:r w:rsidRPr="00B33B69">
        <w:rPr>
          <w:rStyle w:val="Emphasis"/>
          <w:highlight w:val="green"/>
        </w:rPr>
        <w:t>Russia</w:t>
      </w:r>
      <w:r w:rsidRPr="00EC766A">
        <w:rPr>
          <w:rStyle w:val="Emphasis"/>
        </w:rPr>
        <w:t xml:space="preserve"> </w:t>
      </w:r>
      <w:r w:rsidRPr="00B33B69">
        <w:rPr>
          <w:rStyle w:val="Emphasis"/>
          <w:highlight w:val="green"/>
        </w:rPr>
        <w:t>would aid</w:t>
      </w:r>
      <w:r w:rsidRPr="00EC766A">
        <w:rPr>
          <w:rStyle w:val="Emphasis"/>
        </w:rPr>
        <w:t xml:space="preserve"> </w:t>
      </w:r>
      <w:r w:rsidRPr="00B33B69">
        <w:rPr>
          <w:rStyle w:val="Emphasis"/>
          <w:highlight w:val="green"/>
        </w:rPr>
        <w:t>North Korea’s satellite</w:t>
      </w:r>
      <w:r w:rsidRPr="00EC766A">
        <w:rPr>
          <w:rStyle w:val="Emphasis"/>
        </w:rPr>
        <w:t xml:space="preserve"> launch </w:t>
      </w:r>
      <w:r w:rsidRPr="00B33B69">
        <w:rPr>
          <w:rStyle w:val="Emphasis"/>
          <w:highlight w:val="green"/>
        </w:rPr>
        <w:t>program</w:t>
      </w:r>
      <w:r w:rsidRPr="00EC766A">
        <w:rPr>
          <w:rStyle w:val="Emphasis"/>
        </w:rPr>
        <w:t>, a quid pro quo that the U.S. said in January could include some of Moscow’s more advanced satellite technology</w:t>
      </w:r>
      <w:r w:rsidRPr="00EC766A">
        <w:t>. If Russian support extends to providing North Korea with launch tools as well as satellite payloads, Moscow would be giving Pyongyang assistance in developing its long-range ballistic missiles – a move that would be in clear violation of UN sanctions.</w:t>
      </w:r>
    </w:p>
    <w:p w14:paraId="27C83963" w14:textId="77777777" w:rsidR="004E09AE" w:rsidRPr="00EC766A" w:rsidRDefault="004E09AE" w:rsidP="004E09AE">
      <w:r w:rsidRPr="00EC766A">
        <w:t xml:space="preserve">Nonetheless, </w:t>
      </w:r>
      <w:r w:rsidRPr="00B33B69">
        <w:rPr>
          <w:rStyle w:val="Emphasis"/>
          <w:highlight w:val="green"/>
        </w:rPr>
        <w:t>Russia’s</w:t>
      </w:r>
      <w:r w:rsidRPr="00EC766A">
        <w:rPr>
          <w:rStyle w:val="Emphasis"/>
        </w:rPr>
        <w:t xml:space="preserve"> diplomatic </w:t>
      </w:r>
      <w:r w:rsidRPr="00B33B69">
        <w:rPr>
          <w:rStyle w:val="Emphasis"/>
          <w:highlight w:val="green"/>
        </w:rPr>
        <w:t>protection</w:t>
      </w:r>
      <w:r w:rsidRPr="00EC766A">
        <w:rPr>
          <w:rStyle w:val="Emphasis"/>
        </w:rPr>
        <w:t xml:space="preserve"> </w:t>
      </w:r>
      <w:r w:rsidRPr="00B33B69">
        <w:rPr>
          <w:rStyle w:val="Emphasis"/>
          <w:highlight w:val="green"/>
        </w:rPr>
        <w:t>via its veto</w:t>
      </w:r>
      <w:r w:rsidRPr="00EC766A">
        <w:rPr>
          <w:rStyle w:val="Emphasis"/>
        </w:rPr>
        <w:t xml:space="preserve"> on the UN Security Council</w:t>
      </w:r>
      <w:r w:rsidRPr="00EC766A">
        <w:t xml:space="preserve"> – along with China’s – </w:t>
      </w:r>
      <w:r w:rsidRPr="00B33B69">
        <w:rPr>
          <w:rStyle w:val="Emphasis"/>
          <w:highlight w:val="green"/>
        </w:rPr>
        <w:t>means</w:t>
      </w:r>
      <w:r w:rsidRPr="00EC766A">
        <w:rPr>
          <w:rStyle w:val="Emphasis"/>
        </w:rPr>
        <w:t xml:space="preserve"> there is now almost </w:t>
      </w:r>
      <w:r w:rsidRPr="00B33B69">
        <w:rPr>
          <w:rStyle w:val="Emphasis"/>
          <w:highlight w:val="green"/>
        </w:rPr>
        <w:t>no chance of</w:t>
      </w:r>
      <w:r w:rsidRPr="00EC766A">
        <w:rPr>
          <w:rStyle w:val="Emphasis"/>
        </w:rPr>
        <w:t xml:space="preserve"> meaningful </w:t>
      </w:r>
      <w:r w:rsidRPr="00B33B69">
        <w:rPr>
          <w:rStyle w:val="Emphasis"/>
          <w:highlight w:val="green"/>
        </w:rPr>
        <w:t>additional sanctions</w:t>
      </w:r>
      <w:r w:rsidRPr="00EC766A">
        <w:rPr>
          <w:rStyle w:val="Emphasis"/>
        </w:rPr>
        <w:t xml:space="preserve"> being imposed on Pyongyang</w:t>
      </w:r>
      <w:r w:rsidRPr="00EC766A">
        <w:t xml:space="preserve">, almost </w:t>
      </w:r>
      <w:r w:rsidRPr="00B33B69">
        <w:rPr>
          <w:rStyle w:val="Emphasis"/>
          <w:highlight w:val="green"/>
        </w:rPr>
        <w:t>irrespective of what</w:t>
      </w:r>
      <w:r w:rsidRPr="00EC766A">
        <w:rPr>
          <w:rStyle w:val="Emphasis"/>
        </w:rPr>
        <w:t xml:space="preserve"> the </w:t>
      </w:r>
      <w:r w:rsidRPr="00B33B69">
        <w:rPr>
          <w:rStyle w:val="Emphasis"/>
          <w:highlight w:val="green"/>
        </w:rPr>
        <w:t>regime does</w:t>
      </w:r>
      <w:r w:rsidRPr="00EC766A">
        <w:t>. The one exception might be a return to nuclear testing, which would likely trigger a strong Chinese reaction and could lead to pressure from Beijing on Moscow to pass new measures in the Security Council, but Pyongyang seems not to be planning to pursue that option, despite evidence that it has restored its nuclear test site in the far north east of the country after demolishing tunnels there in 2018. Thanks to Russia’s March 2024 veto of the renewal of a UN Panel of Experts charged with checking on enforcement of existing sanctions, there is less reason for other Security Council members, especially China, to be concerned about the reputational impact of sanctions being violated, either by the state itself or private actors operating from other territories. </w:t>
      </w:r>
    </w:p>
    <w:p w14:paraId="5995C55B" w14:textId="77777777" w:rsidR="004E09AE" w:rsidRDefault="004E09AE" w:rsidP="004E09AE">
      <w:pPr>
        <w:pStyle w:val="Heading1"/>
      </w:pPr>
      <w:r>
        <w:t xml:space="preserve">NEG </w:t>
      </w:r>
    </w:p>
    <w:p w14:paraId="15BC36C5" w14:textId="77777777" w:rsidR="00A5262A" w:rsidRPr="00B06FF9" w:rsidRDefault="00A5262A" w:rsidP="00A5262A">
      <w:pPr>
        <w:pStyle w:val="Heading2"/>
      </w:pPr>
      <w:r w:rsidRPr="00B06FF9">
        <w:t xml:space="preserve">1NC – DA </w:t>
      </w:r>
    </w:p>
    <w:p w14:paraId="708DD4B7" w14:textId="77777777" w:rsidR="00A5262A" w:rsidRPr="00B06FF9" w:rsidRDefault="00A5262A" w:rsidP="00A5262A">
      <w:pPr>
        <w:pStyle w:val="Heading3"/>
      </w:pPr>
      <w:r w:rsidRPr="00B06FF9">
        <w:t xml:space="preserve">1NC – Unification DA </w:t>
      </w:r>
    </w:p>
    <w:p w14:paraId="0C2676AE" w14:textId="77777777" w:rsidR="00A5262A" w:rsidRPr="00B06FF9" w:rsidRDefault="00A5262A" w:rsidP="00A5262A">
      <w:pPr>
        <w:pStyle w:val="Heading4"/>
      </w:pPr>
      <w:r w:rsidRPr="00B06FF9">
        <w:t xml:space="preserve">Korean unification is </w:t>
      </w:r>
      <w:r w:rsidRPr="00B06FF9">
        <w:rPr>
          <w:u w:val="single"/>
        </w:rPr>
        <w:t>dead in the water</w:t>
      </w:r>
      <w:r w:rsidRPr="00B06FF9">
        <w:t xml:space="preserve"> – Kim will </w:t>
      </w:r>
      <w:r w:rsidRPr="00B06FF9">
        <w:rPr>
          <w:u w:val="single"/>
        </w:rPr>
        <w:t>never</w:t>
      </w:r>
      <w:r w:rsidRPr="00B06FF9">
        <w:t xml:space="preserve"> give up his nukes </w:t>
      </w:r>
    </w:p>
    <w:p w14:paraId="3AA3B0FA" w14:textId="34274575" w:rsidR="00A5262A" w:rsidRPr="00B06FF9" w:rsidRDefault="00A5262A" w:rsidP="00A5262A">
      <w:r w:rsidRPr="00B06FF9">
        <w:rPr>
          <w:rStyle w:val="Style13ptBold"/>
        </w:rPr>
        <w:t>Corrado &amp; Lee 24</w:t>
      </w:r>
      <w:r w:rsidRPr="00B06FF9">
        <w:t xml:space="preserve"> [Johnathan Corrado, Rachel Minyoung Lee, Insiders., 5-31-2024 Jonathan Corrado is a nonresident senior fellow in the Indo-Pacific Security Initiative at the Atlantic Council's Scowcroft Center for Strategy and Security Rachel Minyoung Lee is a Senior Fellow for the Stimson Center's Korea Program and 38 North "Why Is the North Korea Problem So Hard to Solve?". War on the Rocks. https://warontherocks.com/2024/05/why-is-the-north-korea-problem-so-hard-to-solve/] </w:t>
      </w:r>
    </w:p>
    <w:p w14:paraId="34C93067" w14:textId="77777777" w:rsidR="00A5262A" w:rsidRPr="00B06FF9" w:rsidRDefault="00A5262A" w:rsidP="00A5262A">
      <w:r w:rsidRPr="00B06FF9">
        <w:t xml:space="preserve">The North Korea problem is set to get worse before it gets better. </w:t>
      </w:r>
      <w:r w:rsidRPr="00B33B69">
        <w:rPr>
          <w:rStyle w:val="StyleUnderline"/>
          <w:highlight w:val="green"/>
        </w:rPr>
        <w:t>North Korea</w:t>
      </w:r>
      <w:r w:rsidRPr="00B06FF9">
        <w:rPr>
          <w:rStyle w:val="StyleUnderline"/>
        </w:rPr>
        <w:t xml:space="preserve"> </w:t>
      </w:r>
      <w:r w:rsidRPr="00B33B69">
        <w:rPr>
          <w:rStyle w:val="StyleUnderline"/>
          <w:highlight w:val="green"/>
        </w:rPr>
        <w:t>continues</w:t>
      </w:r>
      <w:r w:rsidRPr="00B06FF9">
        <w:rPr>
          <w:rStyle w:val="StyleUnderline"/>
        </w:rPr>
        <w:t xml:space="preserve"> to </w:t>
      </w:r>
      <w:r w:rsidRPr="00B33B69">
        <w:rPr>
          <w:rStyle w:val="StyleUnderline"/>
          <w:highlight w:val="green"/>
        </w:rPr>
        <w:t>perfect</w:t>
      </w:r>
      <w:r w:rsidRPr="00B06FF9">
        <w:t xml:space="preserve"> the reentry technology, targeting capability, and solid-fuel missiles that will dramatically increase the potency and reach of its </w:t>
      </w:r>
      <w:r w:rsidRPr="00B33B69">
        <w:rPr>
          <w:rStyle w:val="Emphasis"/>
          <w:highlight w:val="green"/>
        </w:rPr>
        <w:t>nuclear weapons</w:t>
      </w:r>
      <w:r w:rsidRPr="00B06FF9">
        <w:rPr>
          <w:rStyle w:val="Emphasis"/>
        </w:rPr>
        <w:t>,</w:t>
      </w:r>
      <w:r w:rsidRPr="00B06FF9">
        <w:t xml:space="preserve"> </w:t>
      </w:r>
      <w:r w:rsidRPr="00B06FF9">
        <w:rPr>
          <w:rStyle w:val="StyleUnderline"/>
        </w:rPr>
        <w:t xml:space="preserve">overwhelm missile defenses on the Korean Peninsula, </w:t>
      </w:r>
      <w:r w:rsidRPr="00B06FF9">
        <w:t xml:space="preserve">and threaten America’s homeland and allies in Asia. There are even renewed expectations of a seventh nuclear test or some other </w:t>
      </w:r>
      <w:proofErr w:type="spellStart"/>
      <w:r w:rsidRPr="00B06FF9">
        <w:t>provocationtimed</w:t>
      </w:r>
      <w:proofErr w:type="spellEnd"/>
      <w:r w:rsidRPr="00B06FF9">
        <w:t xml:space="preserve"> to make a splash before the U.S. presidential election. In January, North Korean leader </w:t>
      </w:r>
      <w:r w:rsidRPr="00B06FF9">
        <w:rPr>
          <w:rStyle w:val="StyleUnderline"/>
        </w:rPr>
        <w:t xml:space="preserve">Kim Jong Un </w:t>
      </w:r>
      <w:r w:rsidRPr="00B33B69">
        <w:rPr>
          <w:rStyle w:val="StyleUnderline"/>
          <w:highlight w:val="green"/>
        </w:rPr>
        <w:t>publicly</w:t>
      </w:r>
      <w:r w:rsidRPr="00B06FF9">
        <w:rPr>
          <w:rStyle w:val="StyleUnderline"/>
        </w:rPr>
        <w:t xml:space="preserve"> </w:t>
      </w:r>
      <w:r w:rsidRPr="00B33B69">
        <w:rPr>
          <w:rStyle w:val="StyleUnderline"/>
          <w:highlight w:val="green"/>
        </w:rPr>
        <w:t>designated</w:t>
      </w:r>
      <w:r w:rsidRPr="00B06FF9">
        <w:rPr>
          <w:rStyle w:val="StyleUnderline"/>
        </w:rPr>
        <w:t xml:space="preserve"> </w:t>
      </w:r>
      <w:r w:rsidRPr="00B33B69">
        <w:rPr>
          <w:rStyle w:val="StyleUnderline"/>
          <w:highlight w:val="green"/>
        </w:rPr>
        <w:t>So</w:t>
      </w:r>
      <w:r w:rsidRPr="00B06FF9">
        <w:rPr>
          <w:rStyle w:val="StyleUnderline"/>
        </w:rPr>
        <w:t xml:space="preserve">uth </w:t>
      </w:r>
      <w:r w:rsidRPr="00B33B69">
        <w:rPr>
          <w:rStyle w:val="StyleUnderline"/>
          <w:highlight w:val="green"/>
        </w:rPr>
        <w:t>Ko</w:t>
      </w:r>
      <w:r w:rsidRPr="00B06FF9">
        <w:rPr>
          <w:rStyle w:val="StyleUnderline"/>
        </w:rPr>
        <w:t>rea as his country’s “</w:t>
      </w:r>
      <w:r w:rsidRPr="00B33B69">
        <w:rPr>
          <w:rStyle w:val="StyleUnderline"/>
          <w:highlight w:val="green"/>
        </w:rPr>
        <w:t>primary enemy</w:t>
      </w:r>
      <w:r w:rsidRPr="00B06FF9">
        <w:rPr>
          <w:rStyle w:val="StyleUnderline"/>
        </w:rPr>
        <w:t xml:space="preserve">” and </w:t>
      </w:r>
      <w:r w:rsidRPr="00B33B69">
        <w:rPr>
          <w:rStyle w:val="StyleUnderline"/>
          <w:highlight w:val="green"/>
        </w:rPr>
        <w:t>renounced</w:t>
      </w:r>
      <w:r w:rsidRPr="00B06FF9">
        <w:rPr>
          <w:rStyle w:val="StyleUnderline"/>
        </w:rPr>
        <w:t xml:space="preserve"> peaceful </w:t>
      </w:r>
      <w:r w:rsidRPr="00B33B69">
        <w:rPr>
          <w:rStyle w:val="StyleUnderline"/>
          <w:highlight w:val="green"/>
        </w:rPr>
        <w:t>unification</w:t>
      </w:r>
      <w:r w:rsidRPr="00B06FF9">
        <w:t xml:space="preserve">, essentially </w:t>
      </w:r>
      <w:r w:rsidRPr="00B33B69">
        <w:rPr>
          <w:rStyle w:val="StyleUnderline"/>
          <w:highlight w:val="green"/>
        </w:rPr>
        <w:t>rolling back</w:t>
      </w:r>
      <w:r w:rsidRPr="00B06FF9">
        <w:rPr>
          <w:rStyle w:val="StyleUnderline"/>
        </w:rPr>
        <w:t xml:space="preserve"> a decades-long </w:t>
      </w:r>
      <w:r w:rsidRPr="00B33B69">
        <w:rPr>
          <w:rStyle w:val="StyleUnderline"/>
          <w:highlight w:val="green"/>
        </w:rPr>
        <w:t>unification policy</w:t>
      </w:r>
      <w:r w:rsidRPr="00B06FF9">
        <w:t xml:space="preserve"> supported by his forefathers. These moves take on extra significance when viewed against the backdrop of Pyongyang’s geopolitical shift toward embracing autocracies and the Kim regime’s consistent calls for “war preparations” since early 2023. Meanwhile, Pyongyang is bear-hugging Moscow, sending it artillery and missiles in return for much-needed supplies like food and oil and possibly even military technology. The result is an approaching crisis that calls for a recalibrated approach. As in years past, the North Korea policy debate has hardened into competing camps. </w:t>
      </w:r>
      <w:r w:rsidRPr="00B33B69">
        <w:rPr>
          <w:rStyle w:val="StyleUnderline"/>
          <w:highlight w:val="green"/>
        </w:rPr>
        <w:t>One</w:t>
      </w:r>
      <w:r w:rsidRPr="00B06FF9">
        <w:rPr>
          <w:rStyle w:val="StyleUnderline"/>
        </w:rPr>
        <w:t xml:space="preserve"> side </w:t>
      </w:r>
      <w:r w:rsidRPr="00B33B69">
        <w:rPr>
          <w:rStyle w:val="StyleUnderline"/>
          <w:highlight w:val="green"/>
        </w:rPr>
        <w:t xml:space="preserve">wants to </w:t>
      </w:r>
      <w:r w:rsidRPr="00B33B69">
        <w:rPr>
          <w:rStyle w:val="Emphasis"/>
          <w:highlight w:val="green"/>
        </w:rPr>
        <w:t>double down on deterrence</w:t>
      </w:r>
      <w:r w:rsidRPr="00B06FF9">
        <w:rPr>
          <w:rStyle w:val="Emphasis"/>
        </w:rPr>
        <w:t xml:space="preserve"> </w:t>
      </w:r>
      <w:r w:rsidRPr="00B06FF9">
        <w:rPr>
          <w:rStyle w:val="StyleUnderline"/>
        </w:rPr>
        <w:t xml:space="preserve">and </w:t>
      </w:r>
      <w:r w:rsidRPr="00B33B69">
        <w:rPr>
          <w:rStyle w:val="StyleUnderline"/>
          <w:highlight w:val="green"/>
        </w:rPr>
        <w:t>complete denuclearization</w:t>
      </w:r>
      <w:r w:rsidRPr="00B06FF9">
        <w:rPr>
          <w:rStyle w:val="StyleUnderline"/>
        </w:rPr>
        <w:t xml:space="preserve">, and the </w:t>
      </w:r>
      <w:r w:rsidRPr="00B33B69">
        <w:rPr>
          <w:rStyle w:val="StyleUnderline"/>
          <w:highlight w:val="green"/>
        </w:rPr>
        <w:t>other wants engagement and arms control</w:t>
      </w:r>
      <w:r w:rsidRPr="00B06FF9">
        <w:t xml:space="preserve">. If nothing else, the two camps agree that the status quo is unsustainable. And neither side is advocating for a modern incarnation of the “strategic patience” policy practiced during the Obama administration. And yet, without another plan, Washington will be stuck with a policy of not-so-strategic patience. Today’s challenges stem from North Korea’s complex history, U.S.-North Korean system incompatibility, path dependency, decades of mistrust, and North Korea’s evolving strategic priorities. To overcome these challenges, we recommend forgoing a grand bargain in favor of a more incremental approach. This should combine deterrence, assurance, and engagement to build incentives for progress that can succeed whether or not Kim Jong Un comes to the table. </w:t>
      </w:r>
    </w:p>
    <w:p w14:paraId="2552A122" w14:textId="77777777" w:rsidR="00A5262A" w:rsidRPr="00B06FF9" w:rsidRDefault="00A5262A" w:rsidP="00A5262A">
      <w:pPr>
        <w:pStyle w:val="Heading4"/>
      </w:pPr>
      <w:r w:rsidRPr="00B06FF9">
        <w:t xml:space="preserve">South Korea pushing for reunification but </w:t>
      </w:r>
      <w:r w:rsidRPr="00B06FF9">
        <w:rPr>
          <w:u w:val="single"/>
        </w:rPr>
        <w:t>ONLY</w:t>
      </w:r>
      <w:r w:rsidRPr="00B06FF9">
        <w:t xml:space="preserve"> if Noko denuclearizes</w:t>
      </w:r>
    </w:p>
    <w:p w14:paraId="6DFC544A" w14:textId="61A065DB" w:rsidR="00A5262A" w:rsidRPr="00B06FF9" w:rsidRDefault="00A5262A" w:rsidP="00A5262A">
      <w:r w:rsidRPr="00B06FF9">
        <w:rPr>
          <w:rStyle w:val="Style13ptBold"/>
        </w:rPr>
        <w:t>Reuters 24</w:t>
      </w:r>
      <w:r w:rsidRPr="00B06FF9">
        <w:t xml:space="preserve"> [Reuters, 8-15-2024. . "South Korea's Yoon seeks dialogue and path to unification with North". NBC News. https://www.nbcnews.com/news/world/south-koreas-yoon-seeks-dialogue-path-unification-north-rcna166694] </w:t>
      </w:r>
    </w:p>
    <w:p w14:paraId="043A8AE8" w14:textId="77777777" w:rsidR="00A5262A" w:rsidRPr="00B06FF9" w:rsidRDefault="00A5262A" w:rsidP="00A5262A">
      <w:pPr>
        <w:rPr>
          <w:sz w:val="16"/>
          <w:szCs w:val="16"/>
        </w:rPr>
      </w:pPr>
      <w:r w:rsidRPr="00B06FF9">
        <w:t xml:space="preserve">SEOUL, South Korea — </w:t>
      </w:r>
      <w:r w:rsidRPr="00B33B69">
        <w:rPr>
          <w:rStyle w:val="StyleUnderline"/>
          <w:highlight w:val="green"/>
        </w:rPr>
        <w:t>So</w:t>
      </w:r>
      <w:r w:rsidRPr="00B06FF9">
        <w:rPr>
          <w:rStyle w:val="StyleUnderline"/>
        </w:rPr>
        <w:t xml:space="preserve">uth </w:t>
      </w:r>
      <w:r w:rsidRPr="00B33B69">
        <w:rPr>
          <w:rStyle w:val="StyleUnderline"/>
          <w:highlight w:val="green"/>
        </w:rPr>
        <w:t>Ko</w:t>
      </w:r>
      <w:r w:rsidRPr="00B06FF9">
        <w:rPr>
          <w:rStyle w:val="StyleUnderline"/>
        </w:rPr>
        <w:t xml:space="preserve">rean </w:t>
      </w:r>
      <w:r w:rsidRPr="00B33B69">
        <w:rPr>
          <w:rStyle w:val="StyleUnderline"/>
          <w:highlight w:val="green"/>
        </w:rPr>
        <w:t>Pres</w:t>
      </w:r>
      <w:r>
        <w:rPr>
          <w:rStyle w:val="StyleUnderline"/>
        </w:rPr>
        <w:t xml:space="preserve"> </w:t>
      </w:r>
      <w:r w:rsidRPr="00B06FF9">
        <w:rPr>
          <w:rStyle w:val="StyleUnderline"/>
        </w:rPr>
        <w:t>ident</w:t>
      </w:r>
      <w:r w:rsidRPr="00B06FF9">
        <w:t xml:space="preserve"> Yoon Suk Yeol </w:t>
      </w:r>
      <w:r w:rsidRPr="00CF413E">
        <w:rPr>
          <w:rStyle w:val="StyleUnderline"/>
        </w:rPr>
        <w:t>offered</w:t>
      </w:r>
      <w:r w:rsidRPr="00B06FF9">
        <w:rPr>
          <w:rStyle w:val="StyleUnderline"/>
        </w:rPr>
        <w:t xml:space="preserve"> on Thursday to </w:t>
      </w:r>
      <w:r w:rsidRPr="00B33B69">
        <w:rPr>
          <w:rStyle w:val="StyleUnderline"/>
          <w:highlight w:val="green"/>
        </w:rPr>
        <w:t>establish</w:t>
      </w:r>
      <w:r w:rsidRPr="00B06FF9">
        <w:rPr>
          <w:rStyle w:val="StyleUnderline"/>
        </w:rPr>
        <w:t xml:space="preserve"> a </w:t>
      </w:r>
      <w:r w:rsidRPr="00B33B69">
        <w:rPr>
          <w:rStyle w:val="StyleUnderline"/>
          <w:highlight w:val="green"/>
        </w:rPr>
        <w:t>working-level consultative body</w:t>
      </w:r>
      <w:r w:rsidRPr="00B06FF9">
        <w:rPr>
          <w:rStyle w:val="StyleUnderline"/>
        </w:rPr>
        <w:t xml:space="preserve"> with North Korea </w:t>
      </w:r>
      <w:r w:rsidRPr="00B33B69">
        <w:rPr>
          <w:rStyle w:val="StyleUnderline"/>
          <w:highlight w:val="green"/>
        </w:rPr>
        <w:t>to</w:t>
      </w:r>
      <w:r w:rsidRPr="00B06FF9">
        <w:rPr>
          <w:rStyle w:val="StyleUnderline"/>
        </w:rPr>
        <w:t xml:space="preserve"> </w:t>
      </w:r>
      <w:r w:rsidRPr="00B33B69">
        <w:rPr>
          <w:rStyle w:val="StyleUnderline"/>
          <w:highlight w:val="green"/>
        </w:rPr>
        <w:t>discuss ways to ease tension</w:t>
      </w:r>
      <w:r w:rsidRPr="00B06FF9">
        <w:rPr>
          <w:rStyle w:val="StyleUnderline"/>
        </w:rPr>
        <w:t xml:space="preserve"> and </w:t>
      </w:r>
      <w:r w:rsidRPr="00B33B69">
        <w:rPr>
          <w:rStyle w:val="StyleUnderline"/>
          <w:highlight w:val="green"/>
        </w:rPr>
        <w:t>resume</w:t>
      </w:r>
      <w:r w:rsidRPr="00B06FF9">
        <w:rPr>
          <w:rStyle w:val="StyleUnderline"/>
        </w:rPr>
        <w:t xml:space="preserve"> economic </w:t>
      </w:r>
      <w:r w:rsidRPr="00B33B69">
        <w:rPr>
          <w:rStyle w:val="StyleUnderline"/>
          <w:highlight w:val="green"/>
        </w:rPr>
        <w:t>coop</w:t>
      </w:r>
      <w:r w:rsidRPr="00B06FF9">
        <w:rPr>
          <w:rStyle w:val="StyleUnderline"/>
        </w:rPr>
        <w:t>eration</w:t>
      </w:r>
      <w:r w:rsidRPr="00B06FF9">
        <w:t xml:space="preserve">, as he </w:t>
      </w:r>
      <w:r w:rsidRPr="00B06FF9">
        <w:rPr>
          <w:rStyle w:val="StyleUnderline"/>
        </w:rPr>
        <w:t xml:space="preserve">laid out his vision on </w:t>
      </w:r>
      <w:r w:rsidRPr="00B33B69">
        <w:rPr>
          <w:rStyle w:val="StyleUnderline"/>
          <w:highlight w:val="green"/>
        </w:rPr>
        <w:t>unification</w:t>
      </w:r>
      <w:r w:rsidRPr="00B06FF9">
        <w:rPr>
          <w:rStyle w:val="StyleUnderline"/>
        </w:rPr>
        <w:t xml:space="preserve"> of the neighbors.</w:t>
      </w:r>
      <w:r w:rsidRPr="00B06FF9">
        <w:t xml:space="preserve"> In a National Liberation Day speech marking the 79th anniversary of independence from Japan’s 1910-45 colonial rule after World War II, Yoon </w:t>
      </w:r>
      <w:r w:rsidRPr="00B06FF9">
        <w:rPr>
          <w:rStyle w:val="StyleUnderline"/>
        </w:rPr>
        <w:t xml:space="preserve">said he was </w:t>
      </w:r>
      <w:r w:rsidRPr="00B33B69">
        <w:rPr>
          <w:rStyle w:val="StyleUnderline"/>
          <w:highlight w:val="green"/>
        </w:rPr>
        <w:t>ready to begin</w:t>
      </w:r>
      <w:r w:rsidRPr="00B06FF9">
        <w:rPr>
          <w:rStyle w:val="StyleUnderline"/>
        </w:rPr>
        <w:t xml:space="preserve"> political and economic cooperation </w:t>
      </w:r>
      <w:r w:rsidRPr="00B33B69">
        <w:rPr>
          <w:rStyle w:val="StyleUnderline"/>
          <w:highlight w:val="green"/>
        </w:rPr>
        <w:t>if</w:t>
      </w:r>
      <w:r w:rsidRPr="00B06FF9">
        <w:rPr>
          <w:rStyle w:val="StyleUnderline"/>
        </w:rPr>
        <w:t xml:space="preserve"> </w:t>
      </w:r>
      <w:r w:rsidRPr="00B33B69">
        <w:rPr>
          <w:rStyle w:val="StyleUnderline"/>
          <w:highlight w:val="green"/>
        </w:rPr>
        <w:t>North</w:t>
      </w:r>
      <w:r w:rsidRPr="00B06FF9">
        <w:rPr>
          <w:rStyle w:val="StyleUnderline"/>
        </w:rPr>
        <w:t xml:space="preserve"> Korea “</w:t>
      </w:r>
      <w:r w:rsidRPr="00B33B69">
        <w:rPr>
          <w:rStyle w:val="StyleUnderline"/>
          <w:highlight w:val="green"/>
        </w:rPr>
        <w:t>takes</w:t>
      </w:r>
      <w:r w:rsidRPr="00B06FF9">
        <w:rPr>
          <w:rStyle w:val="StyleUnderline"/>
        </w:rPr>
        <w:t xml:space="preserve"> just one </w:t>
      </w:r>
      <w:r w:rsidRPr="00B33B69">
        <w:rPr>
          <w:rStyle w:val="StyleUnderline"/>
          <w:highlight w:val="green"/>
        </w:rPr>
        <w:t>step</w:t>
      </w:r>
      <w:r w:rsidRPr="00B06FF9">
        <w:rPr>
          <w:rStyle w:val="StyleUnderline"/>
        </w:rPr>
        <w:t xml:space="preserve">” </w:t>
      </w:r>
      <w:r w:rsidRPr="00B33B69">
        <w:rPr>
          <w:rStyle w:val="StyleUnderline"/>
          <w:highlight w:val="green"/>
        </w:rPr>
        <w:t>toward</w:t>
      </w:r>
      <w:r w:rsidRPr="00B06FF9">
        <w:rPr>
          <w:rStyle w:val="StyleUnderline"/>
        </w:rPr>
        <w:t xml:space="preserve"> </w:t>
      </w:r>
      <w:r w:rsidRPr="00B33B69">
        <w:rPr>
          <w:rStyle w:val="Emphasis"/>
          <w:highlight w:val="green"/>
        </w:rPr>
        <w:t>denuclearization</w:t>
      </w:r>
      <w:r w:rsidRPr="00B06FF9">
        <w:t xml:space="preserve">. Yoon used the speech to unveil a blueprint for unification and make a fresh outreach to Pyongyang, following his government’s recent offer to provide relief supplies for flood damage in the isolated North that he said had been rejected. But a unified Korea appears a distant prospect with relations between the neighbors at the lowest point in decades as the North races to advance its nuclear and missile capabilities and takes steps to cut ties with the South, redefining it as a separate, hostile enemy state. At the start of the year, North Korean leader Kim Jong Un called South Korea a “primary foe” and said unification was no longer possible. Yoon said launching the </w:t>
      </w:r>
      <w:r w:rsidRPr="00B33B69">
        <w:rPr>
          <w:highlight w:val="green"/>
        </w:rPr>
        <w:t>“</w:t>
      </w:r>
      <w:r w:rsidRPr="00B33B69">
        <w:rPr>
          <w:rStyle w:val="Emphasis"/>
          <w:highlight w:val="green"/>
        </w:rPr>
        <w:t>inter-Korean working group</w:t>
      </w:r>
      <w:r w:rsidRPr="005C3A41">
        <w:rPr>
          <w:rStyle w:val="Emphasis"/>
        </w:rPr>
        <w:t>”</w:t>
      </w:r>
      <w:r w:rsidRPr="00B06FF9">
        <w:t xml:space="preserve"> </w:t>
      </w:r>
      <w:r w:rsidRPr="00B06FF9">
        <w:rPr>
          <w:rStyle w:val="StyleUnderline"/>
        </w:rPr>
        <w:t xml:space="preserve">could help </w:t>
      </w:r>
      <w:r w:rsidRPr="00B33B69">
        <w:rPr>
          <w:rStyle w:val="StyleUnderline"/>
          <w:highlight w:val="green"/>
        </w:rPr>
        <w:t>relieve tensions</w:t>
      </w:r>
      <w:r w:rsidRPr="00B06FF9">
        <w:rPr>
          <w:rStyle w:val="StyleUnderline"/>
        </w:rPr>
        <w:t xml:space="preserve"> and </w:t>
      </w:r>
      <w:r w:rsidRPr="00B33B69">
        <w:rPr>
          <w:rStyle w:val="StyleUnderline"/>
          <w:highlight w:val="green"/>
        </w:rPr>
        <w:t>handle any issues</w:t>
      </w:r>
      <w:r w:rsidRPr="00B06FF9">
        <w:rPr>
          <w:rStyle w:val="StyleUnderline"/>
        </w:rPr>
        <w:t xml:space="preserve"> </w:t>
      </w:r>
      <w:r w:rsidRPr="00B33B69">
        <w:rPr>
          <w:rStyle w:val="StyleUnderline"/>
          <w:highlight w:val="green"/>
        </w:rPr>
        <w:t>ranging</w:t>
      </w:r>
      <w:r w:rsidRPr="00B06FF9">
        <w:rPr>
          <w:rStyle w:val="StyleUnderline"/>
        </w:rPr>
        <w:t xml:space="preserve"> from </w:t>
      </w:r>
      <w:r w:rsidRPr="00B33B69">
        <w:rPr>
          <w:rStyle w:val="StyleUnderline"/>
          <w:highlight w:val="green"/>
        </w:rPr>
        <w:t>economic coop</w:t>
      </w:r>
      <w:r w:rsidRPr="00B06FF9">
        <w:rPr>
          <w:rStyle w:val="StyleUnderline"/>
        </w:rPr>
        <w:t xml:space="preserve">eration </w:t>
      </w:r>
      <w:r w:rsidRPr="00B33B69">
        <w:rPr>
          <w:rStyle w:val="StyleUnderline"/>
          <w:highlight w:val="green"/>
        </w:rPr>
        <w:t>to people-to-people exchanges</w:t>
      </w:r>
      <w:r w:rsidRPr="00B06FF9">
        <w:rPr>
          <w:rStyle w:val="StyleUnderline"/>
        </w:rPr>
        <w:t xml:space="preserve"> to reunions of families separated by the 1950-53 Korean War</w:t>
      </w:r>
      <w:r w:rsidRPr="00B06FF9">
        <w:t>. “</w:t>
      </w:r>
      <w:r w:rsidRPr="00B06FF9">
        <w:rPr>
          <w:sz w:val="14"/>
          <w:szCs w:val="14"/>
        </w:rPr>
        <w:t>Dialogue and cooperation can bring about substantive progress in inter-Korean relations,” he said. His speech came amid a dispute with opposition lawmakers over Yoon’s appointment of what they view as a pro-Japan, revisionist former professor to oversee a national independence museum, another sign of divisions and political polarization over Yoon’s efforts to strengthen security ties with Tokyo. Major independence movement groups that had for decades co-hosted the annual National Liberation Day events with the government held a separate ceremony for the first time in protest, joined by opposition lawmakers. Yoon’s office has said there were “misunderstandings” about the appointment, and that it is seeking ways to resolve them. In the speech, Yoon also raised the idea of launching an international conference on North Korea’s human rights and a fund to promote global awareness on the issue, support activist groups and expand North Koreans’ access to outside information. “If more North Koreans come to recognize that unification through freedom is the only way to improve their lives and are convinced that a unified Republic of Korea will embrace them, they will become strong, friendly forces for a freedom-based unification,” he said</w:t>
      </w:r>
      <w:r w:rsidRPr="00B06FF9">
        <w:t xml:space="preserve">. </w:t>
      </w:r>
      <w:r w:rsidRPr="00B06FF9">
        <w:rPr>
          <w:sz w:val="16"/>
          <w:szCs w:val="16"/>
        </w:rPr>
        <w:t>Yang Moo-</w:t>
      </w:r>
      <w:proofErr w:type="spellStart"/>
      <w:r w:rsidRPr="00B06FF9">
        <w:rPr>
          <w:sz w:val="16"/>
          <w:szCs w:val="16"/>
        </w:rPr>
        <w:t>jin</w:t>
      </w:r>
      <w:proofErr w:type="spellEnd"/>
      <w:r w:rsidRPr="00B06FF9">
        <w:rPr>
          <w:sz w:val="16"/>
          <w:szCs w:val="16"/>
        </w:rPr>
        <w:t xml:space="preserve">, president of the University of North Korean Studies in Seoul, said the North could take Seoul’s plans to promote human rights and outside information while offering aid and talks as contradictory and a threat to Kim’s regime. “Those plans look good on the surface, but from Pyongyang’s perspective, they are nothing but programs that could contribute to overthrowing the regime,” Yang said. This year’s speech marked a departure from Yoon’s focus on Japan during past anniversaries, even as at least three Japanese cabinet ministers visited the controversial Yasukuni shrine that Seoul calls a symbol of the country’s wartime aggression. Seoul’s foreign ministry expressed deep disappointment over the visit, urging Tokyo to “face history and demonstrate humble reflection and genuine introspection on the past.” The main opposition Democratic Party issued a statement denouncing Yoon’s speech as a plot to consolidate his “pro-Japan, ultra-right forces” and instigate war with North Korea. Yoon’s office defended the speech, saying it showed Seoul’s confidence by seeking cooperation with Tokyo while raising thorny historical issues, as well as laying groundwork for future North Korean unification even without Pyongyang’s help. “We cannot be optimistic about when and how they (the North Koreans) will respond,” an official told reporters, while noting that a working-level consultative body would not suddenly require leaders to meet and shake hands without substantive progress. </w:t>
      </w:r>
    </w:p>
    <w:p w14:paraId="54EF88AC" w14:textId="77777777" w:rsidR="00A5262A" w:rsidRPr="00B06FF9" w:rsidRDefault="00A5262A" w:rsidP="00A5262A">
      <w:pPr>
        <w:pStyle w:val="Heading4"/>
      </w:pPr>
      <w:r w:rsidRPr="00B06FF9">
        <w:t xml:space="preserve">Denuclearization causes </w:t>
      </w:r>
      <w:r w:rsidRPr="00B06FF9">
        <w:rPr>
          <w:u w:val="single"/>
        </w:rPr>
        <w:t>destabilizing unification</w:t>
      </w:r>
      <w:r w:rsidRPr="00B06FF9">
        <w:t xml:space="preserve"> of the Korean peninsula </w:t>
      </w:r>
    </w:p>
    <w:p w14:paraId="045B16A3" w14:textId="61705FEB" w:rsidR="00A5262A" w:rsidRPr="00B06FF9" w:rsidRDefault="00A5262A" w:rsidP="00A5262A">
      <w:r w:rsidRPr="00B06FF9">
        <w:rPr>
          <w:rStyle w:val="Style13ptBold"/>
        </w:rPr>
        <w:t>Botto 19</w:t>
      </w:r>
      <w:r w:rsidRPr="00B06FF9">
        <w:t xml:space="preserve"> [Kathryn Botto, Kathryn Botto was a ​senior research analyst in the Asia Program at the Carnegie Endowment for International Peace. Her research focuses on Asian security issues, with particular emphasis on the Korean Peninsula and U.S. defense policy towards East </w:t>
      </w:r>
      <w:proofErr w:type="spellStart"/>
      <w:r w:rsidRPr="00B06FF9">
        <w:t>Asia.Carnegie</w:t>
      </w:r>
      <w:proofErr w:type="spellEnd"/>
      <w:r w:rsidRPr="00B06FF9">
        <w:t xml:space="preserve"> Endowment for International Peace, 5-28-2019. . "Denuclearization Alone Won’t Lead to Peace on the Korean Peninsula". . https://carnegieendowment.org/posts/2019/05/denuclearization-alone-wont-lead-to-peace-on-the-korean-peninsula?lang=en] </w:t>
      </w:r>
    </w:p>
    <w:p w14:paraId="35803120" w14:textId="77777777" w:rsidR="00A5262A" w:rsidRPr="00B06FF9" w:rsidRDefault="00A5262A" w:rsidP="00A5262A">
      <w:r w:rsidRPr="00B06FF9">
        <w:t xml:space="preserve">While Washington is </w:t>
      </w:r>
      <w:r w:rsidRPr="00B33B69">
        <w:rPr>
          <w:rStyle w:val="StyleUnderline"/>
          <w:highlight w:val="green"/>
        </w:rPr>
        <w:t>fixated on denuclearizing No</w:t>
      </w:r>
      <w:r w:rsidRPr="00B06FF9">
        <w:rPr>
          <w:rStyle w:val="StyleUnderline"/>
        </w:rPr>
        <w:t xml:space="preserve">rth </w:t>
      </w:r>
      <w:r w:rsidRPr="00B33B69">
        <w:rPr>
          <w:rStyle w:val="StyleUnderline"/>
          <w:highlight w:val="green"/>
        </w:rPr>
        <w:t>Ko</w:t>
      </w:r>
      <w:r w:rsidRPr="00B06FF9">
        <w:rPr>
          <w:rStyle w:val="StyleUnderline"/>
        </w:rPr>
        <w:t>rea</w:t>
      </w:r>
      <w:r w:rsidRPr="00B06FF9">
        <w:t xml:space="preserve">, Seoul and Pyongyang have a bigger plan in mind: </w:t>
      </w:r>
      <w:r w:rsidRPr="00B33B69">
        <w:rPr>
          <w:rStyle w:val="StyleUnderline"/>
          <w:highlight w:val="green"/>
        </w:rPr>
        <w:t>reunifying the peninsula</w:t>
      </w:r>
      <w:r w:rsidRPr="00B06FF9">
        <w:rPr>
          <w:rStyle w:val="StyleUnderline"/>
        </w:rPr>
        <w:t xml:space="preserve"> after nearly seventy-five years apart</w:t>
      </w:r>
      <w:r w:rsidRPr="00B06FF9">
        <w:t xml:space="preserve">. Though their visions of unification differ greatly, South Korean President Moon Jae-in and North Korean leader Kim Jong Un agreed in Panmunjom in April 2018 that their </w:t>
      </w:r>
      <w:r w:rsidRPr="00B33B69">
        <w:rPr>
          <w:rStyle w:val="StyleUnderline"/>
          <w:highlight w:val="green"/>
        </w:rPr>
        <w:t>ultimate goal is</w:t>
      </w:r>
      <w:r w:rsidRPr="00B06FF9">
        <w:rPr>
          <w:rStyle w:val="StyleUnderline"/>
        </w:rPr>
        <w:t xml:space="preserve"> that “</w:t>
      </w:r>
      <w:r w:rsidRPr="00B33B69">
        <w:rPr>
          <w:rStyle w:val="StyleUnderline"/>
          <w:highlight w:val="green"/>
        </w:rPr>
        <w:t>South</w:t>
      </w:r>
      <w:r w:rsidRPr="00B06FF9">
        <w:rPr>
          <w:rStyle w:val="StyleUnderline"/>
        </w:rPr>
        <w:t xml:space="preserve"> </w:t>
      </w:r>
      <w:r w:rsidRPr="00B33B69">
        <w:rPr>
          <w:rStyle w:val="StyleUnderline"/>
          <w:highlight w:val="green"/>
        </w:rPr>
        <w:t>and North</w:t>
      </w:r>
      <w:r w:rsidRPr="00B06FF9">
        <w:rPr>
          <w:rStyle w:val="StyleUnderline"/>
        </w:rPr>
        <w:t xml:space="preserve"> Korea will </w:t>
      </w:r>
      <w:r w:rsidRPr="00B33B69">
        <w:rPr>
          <w:rStyle w:val="StyleUnderline"/>
          <w:highlight w:val="green"/>
        </w:rPr>
        <w:t>reconnect</w:t>
      </w:r>
      <w:r w:rsidRPr="00B06FF9">
        <w:rPr>
          <w:rStyle w:val="StyleUnderline"/>
        </w:rPr>
        <w:t xml:space="preserve"> the blood </w:t>
      </w:r>
      <w:r w:rsidRPr="00B33B69">
        <w:rPr>
          <w:rStyle w:val="StyleUnderline"/>
          <w:highlight w:val="green"/>
        </w:rPr>
        <w:t>relations</w:t>
      </w:r>
      <w:r w:rsidRPr="00B06FF9">
        <w:rPr>
          <w:rStyle w:val="StyleUnderline"/>
        </w:rPr>
        <w:t xml:space="preserve"> of the people and bring forward the future of co-prosperity and unification.</w:t>
      </w:r>
      <w:r w:rsidRPr="00B06FF9">
        <w:t xml:space="preserve">” The prospect of </w:t>
      </w:r>
      <w:r w:rsidRPr="00B33B69">
        <w:rPr>
          <w:rStyle w:val="Emphasis"/>
          <w:highlight w:val="green"/>
        </w:rPr>
        <w:t>denuclearization</w:t>
      </w:r>
      <w:r w:rsidRPr="00B06FF9">
        <w:t xml:space="preserve"> would open the door to the </w:t>
      </w:r>
      <w:r w:rsidRPr="00B33B69">
        <w:rPr>
          <w:rStyle w:val="StyleUnderline"/>
          <w:highlight w:val="green"/>
        </w:rPr>
        <w:t>lifting of sanctions</w:t>
      </w:r>
      <w:r w:rsidRPr="00B06FF9">
        <w:t xml:space="preserve">. This could </w:t>
      </w:r>
      <w:r w:rsidRPr="00B06FF9">
        <w:rPr>
          <w:rStyle w:val="StyleUnderline"/>
        </w:rPr>
        <w:t>foster</w:t>
      </w:r>
      <w:r w:rsidRPr="00B06FF9">
        <w:t xml:space="preserve"> humanitarian and development assistance, </w:t>
      </w:r>
      <w:r w:rsidRPr="00B33B69">
        <w:rPr>
          <w:rStyle w:val="StyleUnderline"/>
          <w:highlight w:val="green"/>
        </w:rPr>
        <w:t>economic integration</w:t>
      </w:r>
      <w:r w:rsidRPr="00B06FF9">
        <w:rPr>
          <w:rStyle w:val="StyleUnderline"/>
        </w:rPr>
        <w:t>,</w:t>
      </w:r>
      <w:r w:rsidRPr="00B06FF9">
        <w:t xml:space="preserve"> and further interpersonal contact—the building blocks of a peacefully </w:t>
      </w:r>
      <w:r w:rsidRPr="00B33B69">
        <w:rPr>
          <w:rStyle w:val="Emphasis"/>
          <w:highlight w:val="green"/>
        </w:rPr>
        <w:t>unified peninsula</w:t>
      </w:r>
      <w:r w:rsidRPr="00B06FF9">
        <w:t xml:space="preserve">. Even if nuclear talks remain at an impasse, it is important that policymakers begin thinking ahead proactively about what exactly peace on the Korean Peninsula will look like. Establishing true peace is not as simple as denuclearization and a peace treaty replacing the Korean Armistice Agreement. Unification is one vision of how to create this peace, but it will likely take decades to address the governance and economic challenges facing the peninsula’s inhabitants. Moreover, the </w:t>
      </w:r>
      <w:r w:rsidRPr="00B06FF9">
        <w:rPr>
          <w:rStyle w:val="StyleUnderline"/>
        </w:rPr>
        <w:t>two countries have vastly different visions of where integration would lead.</w:t>
      </w:r>
      <w:r w:rsidRPr="00B06FF9">
        <w:t xml:space="preserve"> Assuming that South Korea leads on unification, it could significantly improve the quality of life for millions of people suffering in North Korea. But even with the best of intentions and under the best of circumstances, </w:t>
      </w:r>
      <w:r w:rsidRPr="00B33B69">
        <w:rPr>
          <w:rStyle w:val="Emphasis"/>
          <w:highlight w:val="green"/>
        </w:rPr>
        <w:t>unifying the two Koreas would create the world’s most unequal society overnigh</w:t>
      </w:r>
      <w:r w:rsidRPr="00B06FF9">
        <w:rPr>
          <w:rStyle w:val="Emphasis"/>
        </w:rPr>
        <w:t>t</w:t>
      </w:r>
      <w:r w:rsidRPr="00B06FF9">
        <w:t xml:space="preserve">. </w:t>
      </w:r>
      <w:r w:rsidRPr="00B06FF9">
        <w:rPr>
          <w:rStyle w:val="StyleUnderline"/>
        </w:rPr>
        <w:t>Whether unification were to occur peacefully</w:t>
      </w:r>
      <w:r w:rsidRPr="00B06FF9">
        <w:t xml:space="preserve">, if the North Korean state were to collapse, or through conflict, the fact remains that </w:t>
      </w:r>
      <w:r w:rsidRPr="00B33B69">
        <w:rPr>
          <w:rStyle w:val="StyleUnderline"/>
          <w:highlight w:val="green"/>
        </w:rPr>
        <w:t>North</w:t>
      </w:r>
      <w:r w:rsidRPr="00B06FF9">
        <w:rPr>
          <w:rStyle w:val="StyleUnderline"/>
        </w:rPr>
        <w:t xml:space="preserve"> Korea </w:t>
      </w:r>
      <w:r w:rsidRPr="00B33B69">
        <w:rPr>
          <w:rStyle w:val="StyleUnderline"/>
          <w:highlight w:val="green"/>
        </w:rPr>
        <w:t>is</w:t>
      </w:r>
      <w:r w:rsidRPr="00B06FF9">
        <w:rPr>
          <w:rStyle w:val="StyleUnderline"/>
        </w:rPr>
        <w:t xml:space="preserve"> a </w:t>
      </w:r>
      <w:r w:rsidRPr="00B33B69">
        <w:rPr>
          <w:rStyle w:val="StyleUnderline"/>
          <w:highlight w:val="green"/>
        </w:rPr>
        <w:t>fragile</w:t>
      </w:r>
      <w:r w:rsidRPr="00B06FF9">
        <w:rPr>
          <w:rStyle w:val="StyleUnderline"/>
        </w:rPr>
        <w:t xml:space="preserve"> state, while </w:t>
      </w:r>
      <w:r w:rsidRPr="00B33B69">
        <w:rPr>
          <w:rStyle w:val="StyleUnderline"/>
          <w:highlight w:val="green"/>
        </w:rPr>
        <w:t>South</w:t>
      </w:r>
      <w:r w:rsidRPr="00B06FF9">
        <w:rPr>
          <w:rStyle w:val="StyleUnderline"/>
        </w:rPr>
        <w:t xml:space="preserve"> Korea </w:t>
      </w:r>
      <w:r w:rsidRPr="00B33B69">
        <w:rPr>
          <w:rStyle w:val="StyleUnderline"/>
          <w:highlight w:val="green"/>
        </w:rPr>
        <w:t>is</w:t>
      </w:r>
      <w:r w:rsidRPr="00B06FF9">
        <w:rPr>
          <w:rStyle w:val="StyleUnderline"/>
        </w:rPr>
        <w:t xml:space="preserve"> a </w:t>
      </w:r>
      <w:r w:rsidRPr="00B33B69">
        <w:rPr>
          <w:rStyle w:val="StyleUnderline"/>
          <w:highlight w:val="green"/>
        </w:rPr>
        <w:t>strong democracy</w:t>
      </w:r>
      <w:r w:rsidRPr="00B06FF9">
        <w:rPr>
          <w:rStyle w:val="StyleUnderline"/>
        </w:rPr>
        <w:t xml:space="preserve"> with a </w:t>
      </w:r>
      <w:r w:rsidRPr="00B33B69">
        <w:rPr>
          <w:rStyle w:val="StyleUnderline"/>
          <w:highlight w:val="green"/>
        </w:rPr>
        <w:t>thriving econ</w:t>
      </w:r>
      <w:r w:rsidRPr="00B06FF9">
        <w:rPr>
          <w:rStyle w:val="StyleUnderline"/>
        </w:rPr>
        <w:t>omy</w:t>
      </w:r>
      <w:r w:rsidRPr="00B06FF9">
        <w:t xml:space="preserve">. These political, social, and economic rifts are not worthy of attention for purely humanitarian reasons. Given North Korea’s fragility, if unification were not handled carefully, it </w:t>
      </w:r>
      <w:r w:rsidRPr="00B06FF9">
        <w:rPr>
          <w:rStyle w:val="Emphasis"/>
        </w:rPr>
        <w:t xml:space="preserve">could </w:t>
      </w:r>
      <w:r w:rsidRPr="00B33B69">
        <w:rPr>
          <w:rStyle w:val="Emphasis"/>
          <w:highlight w:val="green"/>
        </w:rPr>
        <w:t>economically, socially, and politically destabilize the peninsula.</w:t>
      </w:r>
      <w:r w:rsidRPr="00B06FF9">
        <w:t xml:space="preserve"> Failing to integrate 25 million North Koreans into a free and democratic system would leave the Korean Peninsula vulnerable to crisis. And that is if the process is peaceful—with the added potential for physical violence in the event of regime collapse in Pyongyang or conflict, things would be far messier. No matter how it unfolds, progress toward unification will be a multilayered process, not a discrete event. This process might seem distant now, but it is in Washington’s best interest to plan exactly how it will support Seoul’s unification plans early on. Preventing instability in South Korea is essential to protecting a strong democracy and free-market economy in the Indo-Pacific, especially as Chinese regional influence grows. A destabilizing event could also be economically damaging, given how interlinked the U.S. and South Korean markets are. The Economist Intelligence Unit predicted in 2018 that conflict on the Korean Peninsula would reduce U.S. real gross domestic product (GDP) growth to 1 percent.</w:t>
      </w:r>
    </w:p>
    <w:p w14:paraId="11E95E29" w14:textId="77777777" w:rsidR="00A5262A" w:rsidRPr="00B06FF9" w:rsidRDefault="00A5262A" w:rsidP="00A5262A">
      <w:pPr>
        <w:pStyle w:val="Heading4"/>
        <w:rPr>
          <w:u w:val="single"/>
        </w:rPr>
      </w:pPr>
      <w:r w:rsidRPr="00B06FF9">
        <w:t xml:space="preserve">China </w:t>
      </w:r>
      <w:r w:rsidRPr="00B06FF9">
        <w:rPr>
          <w:u w:val="single"/>
        </w:rPr>
        <w:t>weaponizes reunification</w:t>
      </w:r>
      <w:r w:rsidRPr="00B06FF9">
        <w:t xml:space="preserve"> to launch </w:t>
      </w:r>
      <w:r w:rsidRPr="00B06FF9">
        <w:rPr>
          <w:u w:val="single"/>
        </w:rPr>
        <w:t>Taiwan invasion</w:t>
      </w:r>
    </w:p>
    <w:p w14:paraId="40CE13F3" w14:textId="77777777" w:rsidR="00A5262A" w:rsidRPr="00B06FF9" w:rsidRDefault="00A5262A" w:rsidP="00A5262A">
      <w:r w:rsidRPr="00B06FF9">
        <w:rPr>
          <w:rStyle w:val="Style13ptBold"/>
        </w:rPr>
        <w:t>Newcomb ’18</w:t>
      </w:r>
      <w:r w:rsidRPr="00B06FF9">
        <w:t> [Melissa; Project Manager with the Political and Security Affairs group, National Bureau of Asian Research. "A Unified Korea, a Vulnerable Taiwan." https://www.nbr.org/publication/a-unified-korea-a-vulnerable-taiwan/] TDI</w:t>
      </w:r>
    </w:p>
    <w:p w14:paraId="3CE02EF0" w14:textId="77777777" w:rsidR="00A5262A" w:rsidRPr="00B06FF9" w:rsidRDefault="00A5262A" w:rsidP="00A5262A">
      <w:pPr>
        <w:rPr>
          <w:sz w:val="16"/>
        </w:rPr>
      </w:pPr>
      <w:r w:rsidRPr="00B06FF9">
        <w:rPr>
          <w:sz w:val="16"/>
        </w:rPr>
        <w:t xml:space="preserve">In the military dimension, cross-strait relations could be affected by a </w:t>
      </w:r>
      <w:r w:rsidRPr="00B33B69">
        <w:rPr>
          <w:rStyle w:val="Emphasis"/>
          <w:highlight w:val="green"/>
        </w:rPr>
        <w:t>peace treaty</w:t>
      </w:r>
      <w:r w:rsidRPr="00B06FF9">
        <w:rPr>
          <w:rStyle w:val="StyleUnderline"/>
        </w:rPr>
        <w:t xml:space="preserve"> </w:t>
      </w:r>
      <w:r w:rsidRPr="00B33B69">
        <w:rPr>
          <w:rStyle w:val="StyleUnderline"/>
          <w:highlight w:val="green"/>
        </w:rPr>
        <w:t>between</w:t>
      </w:r>
      <w:r w:rsidRPr="00B06FF9">
        <w:rPr>
          <w:rStyle w:val="StyleUnderline"/>
        </w:rPr>
        <w:t xml:space="preserve"> the </w:t>
      </w:r>
      <w:r w:rsidRPr="00B33B69">
        <w:rPr>
          <w:rStyle w:val="StyleUnderline"/>
          <w:highlight w:val="green"/>
        </w:rPr>
        <w:t>DPRK</w:t>
      </w:r>
      <w:r w:rsidRPr="00B06FF9">
        <w:rPr>
          <w:rStyle w:val="StyleUnderline"/>
        </w:rPr>
        <w:t xml:space="preserve"> </w:t>
      </w:r>
      <w:r w:rsidRPr="00B33B69">
        <w:rPr>
          <w:rStyle w:val="StyleUnderline"/>
          <w:highlight w:val="green"/>
        </w:rPr>
        <w:t>and</w:t>
      </w:r>
      <w:r w:rsidRPr="00B06FF9">
        <w:rPr>
          <w:rStyle w:val="StyleUnderline"/>
        </w:rPr>
        <w:t xml:space="preserve"> the </w:t>
      </w:r>
      <w:r w:rsidRPr="00B33B69">
        <w:rPr>
          <w:rStyle w:val="StyleUnderline"/>
          <w:highlight w:val="green"/>
        </w:rPr>
        <w:t>ROK</w:t>
      </w:r>
      <w:r w:rsidRPr="00B06FF9">
        <w:rPr>
          <w:sz w:val="16"/>
        </w:rPr>
        <w:t xml:space="preserve">, as it almost certainly </w:t>
      </w:r>
      <w:r w:rsidRPr="00B06FF9">
        <w:rPr>
          <w:rStyle w:val="StyleUnderline"/>
        </w:rPr>
        <w:t xml:space="preserve">would </w:t>
      </w:r>
      <w:r w:rsidRPr="00B33B69">
        <w:rPr>
          <w:rStyle w:val="StyleUnderline"/>
          <w:highlight w:val="green"/>
        </w:rPr>
        <w:t>entail</w:t>
      </w:r>
      <w:r w:rsidRPr="00B06FF9">
        <w:rPr>
          <w:sz w:val="16"/>
        </w:rPr>
        <w:t xml:space="preserve"> a </w:t>
      </w:r>
      <w:r w:rsidRPr="00B33B69">
        <w:rPr>
          <w:rStyle w:val="StyleUnderline"/>
          <w:highlight w:val="green"/>
        </w:rPr>
        <w:t xml:space="preserve">decreased U.S. </w:t>
      </w:r>
      <w:r w:rsidRPr="00B33B69">
        <w:rPr>
          <w:rStyle w:val="Emphasis"/>
          <w:highlight w:val="green"/>
        </w:rPr>
        <w:t>military presence</w:t>
      </w:r>
      <w:r w:rsidRPr="00B33B69">
        <w:rPr>
          <w:rStyle w:val="StyleUnderline"/>
          <w:highlight w:val="green"/>
        </w:rPr>
        <w:t xml:space="preserve"> in the Indo</w:t>
      </w:r>
      <w:r w:rsidRPr="00B06FF9">
        <w:rPr>
          <w:rStyle w:val="StyleUnderline"/>
        </w:rPr>
        <w:t>-</w:t>
      </w:r>
      <w:r w:rsidRPr="00B33B69">
        <w:rPr>
          <w:rStyle w:val="StyleUnderline"/>
          <w:highlight w:val="green"/>
        </w:rPr>
        <w:t>Pac</w:t>
      </w:r>
      <w:r w:rsidRPr="00B06FF9">
        <w:rPr>
          <w:rStyle w:val="StyleUnderline"/>
        </w:rPr>
        <w:t>ific</w:t>
      </w:r>
      <w:r w:rsidRPr="00B06FF9">
        <w:rPr>
          <w:sz w:val="16"/>
        </w:rPr>
        <w:t>. At the Trump-Kim summit in June, President Trump promised to halt joint military exercises with South Korea. During the subsequent Moon-Kim summit in September 2018, the two leaders declared an “era with no war,” to include a cessation of military drills by the countries aimed at one another by November 1.</w:t>
      </w:r>
    </w:p>
    <w:p w14:paraId="7F7588F9" w14:textId="77777777" w:rsidR="00A5262A" w:rsidRPr="00B06FF9" w:rsidRDefault="00A5262A" w:rsidP="00A5262A">
      <w:pPr>
        <w:rPr>
          <w:sz w:val="16"/>
        </w:rPr>
      </w:pPr>
      <w:r w:rsidRPr="00B06FF9">
        <w:rPr>
          <w:sz w:val="16"/>
        </w:rPr>
        <w:t xml:space="preserve">How the latter pledge will affect U.S. and UN forces is unclear. Regardless, these statements signal a change that could lessen the region-wide impact of deterrence that the U.S. troop presence in South Korea provides. </w:t>
      </w:r>
      <w:r w:rsidRPr="00B06FF9">
        <w:rPr>
          <w:rStyle w:val="StyleUnderline"/>
        </w:rPr>
        <w:t>ROK-DPRK unification</w:t>
      </w:r>
      <w:r w:rsidRPr="00B06FF9">
        <w:rPr>
          <w:sz w:val="16"/>
        </w:rPr>
        <w:t xml:space="preserve"> could also </w:t>
      </w:r>
      <w:r w:rsidRPr="00B06FF9">
        <w:rPr>
          <w:rStyle w:val="StyleUnderline"/>
        </w:rPr>
        <w:t xml:space="preserve">include </w:t>
      </w:r>
      <w:r w:rsidRPr="00B06FF9">
        <w:rPr>
          <w:rStyle w:val="Emphasis"/>
        </w:rPr>
        <w:t xml:space="preserve">actual </w:t>
      </w:r>
      <w:r w:rsidRPr="00B33B69">
        <w:rPr>
          <w:rStyle w:val="Emphasis"/>
          <w:highlight w:val="green"/>
        </w:rPr>
        <w:t>demilitarization</w:t>
      </w:r>
      <w:r w:rsidRPr="00B33B69">
        <w:rPr>
          <w:rStyle w:val="StyleUnderline"/>
          <w:highlight w:val="green"/>
        </w:rPr>
        <w:t xml:space="preserve"> of the DMZ</w:t>
      </w:r>
      <w:r w:rsidRPr="00B06FF9">
        <w:rPr>
          <w:rStyle w:val="StyleUnderline"/>
        </w:rPr>
        <w:t xml:space="preserve"> and</w:t>
      </w:r>
      <w:r w:rsidRPr="00B06FF9">
        <w:rPr>
          <w:sz w:val="16"/>
        </w:rPr>
        <w:t xml:space="preserve">, depending on the terms, </w:t>
      </w:r>
      <w:r w:rsidRPr="00B06FF9">
        <w:rPr>
          <w:rStyle w:val="StyleUnderline"/>
        </w:rPr>
        <w:t xml:space="preserve">an </w:t>
      </w:r>
      <w:r w:rsidRPr="00B33B69">
        <w:rPr>
          <w:rStyle w:val="Emphasis"/>
          <w:highlight w:val="green"/>
        </w:rPr>
        <w:t>open border</w:t>
      </w:r>
      <w:r w:rsidRPr="00B06FF9">
        <w:rPr>
          <w:sz w:val="16"/>
        </w:rPr>
        <w:t xml:space="preserve">. A true DMZ could </w:t>
      </w:r>
      <w:r w:rsidRPr="00B06FF9">
        <w:rPr>
          <w:rStyle w:val="StyleUnderline"/>
        </w:rPr>
        <w:t xml:space="preserve">mean the </w:t>
      </w:r>
      <w:r w:rsidRPr="00B33B69">
        <w:rPr>
          <w:rStyle w:val="StyleUnderline"/>
          <w:highlight w:val="green"/>
        </w:rPr>
        <w:t xml:space="preserve">loss of U.S. forces at the </w:t>
      </w:r>
      <w:r w:rsidRPr="00B33B69">
        <w:rPr>
          <w:rStyle w:val="Emphasis"/>
          <w:highlight w:val="green"/>
        </w:rPr>
        <w:t>joint command</w:t>
      </w:r>
      <w:r w:rsidRPr="00B06FF9">
        <w:rPr>
          <w:rStyle w:val="StyleUnderline"/>
        </w:rPr>
        <w:t xml:space="preserve"> and</w:t>
      </w:r>
      <w:r w:rsidRPr="00B06FF9">
        <w:rPr>
          <w:sz w:val="16"/>
        </w:rPr>
        <w:t xml:space="preserve"> would </w:t>
      </w:r>
      <w:r w:rsidRPr="00B06FF9">
        <w:rPr>
          <w:rStyle w:val="StyleUnderline"/>
        </w:rPr>
        <w:t xml:space="preserve">translate into </w:t>
      </w:r>
      <w:r w:rsidRPr="00B33B69">
        <w:rPr>
          <w:rStyle w:val="Emphasis"/>
          <w:highlight w:val="green"/>
        </w:rPr>
        <w:t>fewer resources</w:t>
      </w:r>
      <w:r w:rsidRPr="00B06FF9">
        <w:rPr>
          <w:rStyle w:val="StyleUnderline"/>
        </w:rPr>
        <w:t xml:space="preserve"> </w:t>
      </w:r>
      <w:r w:rsidRPr="00B33B69">
        <w:rPr>
          <w:rStyle w:val="StyleUnderline"/>
          <w:highlight w:val="green"/>
        </w:rPr>
        <w:t>for deterrence against PRC aggression</w:t>
      </w:r>
      <w:r w:rsidRPr="00B06FF9">
        <w:rPr>
          <w:rStyle w:val="StyleUnderline"/>
        </w:rPr>
        <w:t xml:space="preserve"> in the region</w:t>
      </w:r>
      <w:r w:rsidRPr="00B06FF9">
        <w:rPr>
          <w:sz w:val="16"/>
        </w:rPr>
        <w:t xml:space="preserve">. A peace agreement or unification could reduce the DMZ to a single UN observation office, or remove UN observers altogether, which could </w:t>
      </w:r>
      <w:r w:rsidRPr="00B06FF9">
        <w:rPr>
          <w:rStyle w:val="StyleUnderline"/>
        </w:rPr>
        <w:t>w</w:t>
      </w:r>
      <w:r w:rsidRPr="00B33B69">
        <w:rPr>
          <w:rStyle w:val="StyleUnderline"/>
          <w:highlight w:val="green"/>
        </w:rPr>
        <w:t xml:space="preserve">eaken </w:t>
      </w:r>
      <w:r w:rsidRPr="00B33B69">
        <w:rPr>
          <w:rStyle w:val="Emphasis"/>
          <w:highlight w:val="green"/>
        </w:rPr>
        <w:t>international attention</w:t>
      </w:r>
      <w:r w:rsidRPr="00B33B69">
        <w:rPr>
          <w:rStyle w:val="StyleUnderline"/>
          <w:highlight w:val="green"/>
        </w:rPr>
        <w:t xml:space="preserve"> to developments on the peninsula</w:t>
      </w:r>
      <w:r w:rsidRPr="00B06FF9">
        <w:rPr>
          <w:sz w:val="16"/>
        </w:rPr>
        <w:t>. In short, t</w:t>
      </w:r>
      <w:r w:rsidRPr="00B06FF9">
        <w:rPr>
          <w:rStyle w:val="StyleUnderline"/>
        </w:rPr>
        <w:t xml:space="preserve">here </w:t>
      </w:r>
      <w:r w:rsidRPr="00B33B69">
        <w:rPr>
          <w:rStyle w:val="StyleUnderline"/>
          <w:highlight w:val="green"/>
        </w:rPr>
        <w:t>would be fewer checks on</w:t>
      </w:r>
      <w:r w:rsidRPr="00B06FF9">
        <w:rPr>
          <w:rStyle w:val="StyleUnderline"/>
        </w:rPr>
        <w:t xml:space="preserve"> the </w:t>
      </w:r>
      <w:r w:rsidRPr="00B33B69">
        <w:rPr>
          <w:rStyle w:val="StyleUnderline"/>
          <w:highlight w:val="green"/>
        </w:rPr>
        <w:t>PRC’s</w:t>
      </w:r>
      <w:r w:rsidRPr="00B06FF9">
        <w:rPr>
          <w:rStyle w:val="StyleUnderline"/>
        </w:rPr>
        <w:t xml:space="preserve"> </w:t>
      </w:r>
      <w:r w:rsidRPr="00B33B69">
        <w:rPr>
          <w:rStyle w:val="Emphasis"/>
          <w:highlight w:val="green"/>
        </w:rPr>
        <w:t>military</w:t>
      </w:r>
      <w:r w:rsidRPr="00B06FF9">
        <w:rPr>
          <w:rStyle w:val="Emphasis"/>
        </w:rPr>
        <w:t xml:space="preserve"> </w:t>
      </w:r>
      <w:r w:rsidRPr="00B33B69">
        <w:rPr>
          <w:rStyle w:val="Emphasis"/>
          <w:highlight w:val="green"/>
        </w:rPr>
        <w:t>activities</w:t>
      </w:r>
      <w:r w:rsidRPr="00B06FF9">
        <w:rPr>
          <w:rStyle w:val="StyleUnderline"/>
        </w:rPr>
        <w:t xml:space="preserve"> in Korea</w:t>
      </w:r>
      <w:r w:rsidRPr="00B06FF9">
        <w:rPr>
          <w:sz w:val="16"/>
        </w:rPr>
        <w:t>.</w:t>
      </w:r>
    </w:p>
    <w:p w14:paraId="5B14A5DA" w14:textId="77777777" w:rsidR="00A5262A" w:rsidRPr="00B06FF9" w:rsidRDefault="00A5262A" w:rsidP="00A5262A">
      <w:pPr>
        <w:rPr>
          <w:sz w:val="16"/>
        </w:rPr>
      </w:pPr>
      <w:r w:rsidRPr="00B06FF9">
        <w:rPr>
          <w:sz w:val="16"/>
        </w:rPr>
        <w:t xml:space="preserve">If U.S. troops on the Korean Peninsula are severely reduced or removed altogether, then Taiwan’s military will need reforms in terms of both hardware and human capital. In 2017, President Tsai Ing-wen announced that Taiwan’s military spending will increase by 20% by 2025, with a focus on capabilities such as submarine, unmanned aircraft, and missile defense capabilities. Taiwan may also need to increase its naval forces or coast guard activities to counter maritime aggression. It recently switched from a conscription force to a voluntary military service, but </w:t>
      </w:r>
      <w:r w:rsidRPr="00B06FF9">
        <w:rPr>
          <w:rStyle w:val="StyleUnderline"/>
        </w:rPr>
        <w:t xml:space="preserve">people in </w:t>
      </w:r>
      <w:r w:rsidRPr="00B33B69">
        <w:rPr>
          <w:rStyle w:val="StyleUnderline"/>
          <w:highlight w:val="green"/>
        </w:rPr>
        <w:t>Taiwan</w:t>
      </w:r>
      <w:r w:rsidRPr="00B06FF9">
        <w:rPr>
          <w:rStyle w:val="StyleUnderline"/>
        </w:rPr>
        <w:t xml:space="preserve"> </w:t>
      </w:r>
      <w:r w:rsidRPr="00B33B69">
        <w:rPr>
          <w:rStyle w:val="Emphasis"/>
          <w:highlight w:val="green"/>
        </w:rPr>
        <w:t>currently view</w:t>
      </w:r>
      <w:r w:rsidRPr="00B06FF9">
        <w:rPr>
          <w:rStyle w:val="StyleUnderline"/>
        </w:rPr>
        <w:t xml:space="preserve"> the </w:t>
      </w:r>
      <w:r w:rsidRPr="00B33B69">
        <w:rPr>
          <w:rStyle w:val="StyleUnderline"/>
          <w:highlight w:val="green"/>
        </w:rPr>
        <w:t>military with derision</w:t>
      </w:r>
      <w:r w:rsidRPr="00B06FF9">
        <w:rPr>
          <w:sz w:val="16"/>
        </w:rPr>
        <w:t xml:space="preserve">. The </w:t>
      </w:r>
      <w:r w:rsidRPr="00B06FF9">
        <w:rPr>
          <w:rStyle w:val="StyleUnderline"/>
        </w:rPr>
        <w:t>death of a military trainee</w:t>
      </w:r>
      <w:r w:rsidRPr="00B06FF9">
        <w:rPr>
          <w:sz w:val="16"/>
        </w:rPr>
        <w:t xml:space="preserve"> in 2013 </w:t>
      </w:r>
      <w:r w:rsidRPr="00B06FF9">
        <w:rPr>
          <w:rStyle w:val="StyleUnderline"/>
        </w:rPr>
        <w:t xml:space="preserve">sparked </w:t>
      </w:r>
      <w:r w:rsidRPr="00B06FF9">
        <w:rPr>
          <w:rStyle w:val="Emphasis"/>
        </w:rPr>
        <w:t>massive protests</w:t>
      </w:r>
      <w:r w:rsidRPr="00B06FF9">
        <w:rPr>
          <w:sz w:val="16"/>
        </w:rPr>
        <w:t xml:space="preserve">, </w:t>
      </w:r>
      <w:r w:rsidRPr="00B06FF9">
        <w:rPr>
          <w:rStyle w:val="StyleUnderline"/>
        </w:rPr>
        <w:t>and there is</w:t>
      </w:r>
      <w:r w:rsidRPr="00B06FF9">
        <w:rPr>
          <w:sz w:val="16"/>
        </w:rPr>
        <w:t xml:space="preserve"> </w:t>
      </w:r>
      <w:r w:rsidRPr="00B33B69">
        <w:rPr>
          <w:sz w:val="16"/>
          <w:highlight w:val="green"/>
        </w:rPr>
        <w:t xml:space="preserve">a </w:t>
      </w:r>
      <w:r w:rsidRPr="00B33B69">
        <w:rPr>
          <w:rStyle w:val="StyleUnderline"/>
          <w:highlight w:val="green"/>
        </w:rPr>
        <w:t>general distrust</w:t>
      </w:r>
      <w:r w:rsidRPr="00B06FF9">
        <w:rPr>
          <w:rStyle w:val="StyleUnderline"/>
        </w:rPr>
        <w:t xml:space="preserve"> among young people </w:t>
      </w:r>
      <w:r w:rsidRPr="00B33B69">
        <w:rPr>
          <w:rStyle w:val="StyleUnderline"/>
          <w:highlight w:val="green"/>
        </w:rPr>
        <w:t>toward</w:t>
      </w:r>
      <w:r w:rsidRPr="00B06FF9">
        <w:rPr>
          <w:rStyle w:val="StyleUnderline"/>
        </w:rPr>
        <w:t xml:space="preserve"> the </w:t>
      </w:r>
      <w:r w:rsidRPr="00B33B69">
        <w:rPr>
          <w:rStyle w:val="StyleUnderline"/>
          <w:highlight w:val="green"/>
        </w:rPr>
        <w:t>armed forces</w:t>
      </w:r>
      <w:r w:rsidRPr="00B06FF9">
        <w:rPr>
          <w:sz w:val="16"/>
        </w:rPr>
        <w:t xml:space="preserve">. </w:t>
      </w:r>
      <w:r w:rsidRPr="00B06FF9">
        <w:rPr>
          <w:rStyle w:val="StyleUnderline"/>
        </w:rPr>
        <w:t xml:space="preserve">Taiwan’s military </w:t>
      </w:r>
      <w:r w:rsidRPr="00B33B69">
        <w:rPr>
          <w:rStyle w:val="StyleUnderline"/>
          <w:highlight w:val="green"/>
        </w:rPr>
        <w:t>lacks</w:t>
      </w:r>
      <w:r w:rsidRPr="00B06FF9">
        <w:rPr>
          <w:rStyle w:val="StyleUnderline"/>
        </w:rPr>
        <w:t xml:space="preserve"> the </w:t>
      </w:r>
      <w:r w:rsidRPr="00B06FF9">
        <w:rPr>
          <w:rStyle w:val="Emphasis"/>
        </w:rPr>
        <w:t xml:space="preserve">general </w:t>
      </w:r>
      <w:r w:rsidRPr="00B33B69">
        <w:rPr>
          <w:rStyle w:val="Emphasis"/>
          <w:highlight w:val="green"/>
        </w:rPr>
        <w:t>respect</w:t>
      </w:r>
      <w:r w:rsidRPr="00B06FF9">
        <w:rPr>
          <w:rStyle w:val="StyleUnderline"/>
        </w:rPr>
        <w:t xml:space="preserve"> and </w:t>
      </w:r>
      <w:r w:rsidRPr="00B06FF9">
        <w:rPr>
          <w:rStyle w:val="Emphasis"/>
        </w:rPr>
        <w:t xml:space="preserve">attractive </w:t>
      </w:r>
      <w:r w:rsidRPr="00B33B69">
        <w:rPr>
          <w:rStyle w:val="Emphasis"/>
          <w:highlight w:val="green"/>
        </w:rPr>
        <w:t>benefits</w:t>
      </w:r>
      <w:r w:rsidRPr="00B06FF9">
        <w:rPr>
          <w:rStyle w:val="StyleUnderline"/>
        </w:rPr>
        <w:t xml:space="preserve"> for service members offered in the </w:t>
      </w:r>
      <w:r w:rsidRPr="00B06FF9">
        <w:rPr>
          <w:rStyle w:val="Emphasis"/>
        </w:rPr>
        <w:t>U</w:t>
      </w:r>
      <w:r w:rsidRPr="00B06FF9">
        <w:rPr>
          <w:rStyle w:val="StyleUnderline"/>
        </w:rPr>
        <w:t xml:space="preserve">nited </w:t>
      </w:r>
      <w:r w:rsidRPr="00B06FF9">
        <w:rPr>
          <w:rStyle w:val="Emphasis"/>
        </w:rPr>
        <w:t>S</w:t>
      </w:r>
      <w:r w:rsidRPr="00B06FF9">
        <w:rPr>
          <w:rStyle w:val="StyleUnderline"/>
        </w:rPr>
        <w:t>tates</w:t>
      </w:r>
      <w:r w:rsidRPr="00B06FF9">
        <w:rPr>
          <w:sz w:val="16"/>
        </w:rPr>
        <w:t xml:space="preserve">. </w:t>
      </w:r>
      <w:r w:rsidRPr="00B06FF9">
        <w:rPr>
          <w:rStyle w:val="StyleUnderline"/>
        </w:rPr>
        <w:t xml:space="preserve">Attracting and retaining </w:t>
      </w:r>
      <w:r w:rsidRPr="005C3A41">
        <w:rPr>
          <w:rStyle w:val="StyleUnderline"/>
        </w:rPr>
        <w:t>talent</w:t>
      </w:r>
      <w:r w:rsidRPr="00B06FF9">
        <w:rPr>
          <w:sz w:val="16"/>
        </w:rPr>
        <w:t xml:space="preserve"> will </w:t>
      </w:r>
      <w:r w:rsidRPr="00B06FF9">
        <w:rPr>
          <w:rStyle w:val="StyleUnderline"/>
        </w:rPr>
        <w:t xml:space="preserve">require increasing the </w:t>
      </w:r>
      <w:r w:rsidRPr="00B06FF9">
        <w:rPr>
          <w:rStyle w:val="Emphasis"/>
        </w:rPr>
        <w:t>military’s prestige</w:t>
      </w:r>
      <w:r w:rsidRPr="00B06FF9">
        <w:rPr>
          <w:sz w:val="16"/>
        </w:rPr>
        <w:t xml:space="preserve"> among citizens, especially young people.</w:t>
      </w:r>
    </w:p>
    <w:p w14:paraId="422B7D87" w14:textId="77777777" w:rsidR="00A5262A" w:rsidRPr="00B06FF9" w:rsidRDefault="00A5262A" w:rsidP="00A5262A">
      <w:pPr>
        <w:rPr>
          <w:sz w:val="16"/>
        </w:rPr>
      </w:pPr>
      <w:r w:rsidRPr="00B06FF9">
        <w:rPr>
          <w:sz w:val="16"/>
        </w:rPr>
        <w:t>The easiest way to increase the size of Taiwan’s armed forces would be to include more women. There is a great gender imbalance in the military, which was only 14% women as of 2017. Taiwan could learn much from Israel, a similar small power besieged by larger aggressors, whose military requires all citizens, regardless of gender, to serve. A return to conscription would be deeply unpopular, but providing more benefits to young, healthy people or technical professionals, especially women, would improve morale while enhancing military preparedness in the event of aggression from the PRC. Benefits could include measures as simple as saving plans with higher interest rates, subsidized housing, tuition funding, or preference to move into civil service.</w:t>
      </w:r>
    </w:p>
    <w:p w14:paraId="197B7C03" w14:textId="77777777" w:rsidR="00A5262A" w:rsidRPr="00B06FF9" w:rsidRDefault="00A5262A" w:rsidP="00A5262A">
      <w:pPr>
        <w:rPr>
          <w:sz w:val="16"/>
        </w:rPr>
      </w:pPr>
      <w:r w:rsidRPr="00B33B69">
        <w:rPr>
          <w:rStyle w:val="StyleUnderline"/>
          <w:highlight w:val="green"/>
        </w:rPr>
        <w:t>If</w:t>
      </w:r>
      <w:r w:rsidRPr="00B06FF9">
        <w:rPr>
          <w:rStyle w:val="StyleUnderline"/>
        </w:rPr>
        <w:t xml:space="preserve"> the two </w:t>
      </w:r>
      <w:r w:rsidRPr="00B33B69">
        <w:rPr>
          <w:rStyle w:val="StyleUnderline"/>
          <w:highlight w:val="green"/>
        </w:rPr>
        <w:t>Koreas unite</w:t>
      </w:r>
      <w:r w:rsidRPr="00B06FF9">
        <w:rPr>
          <w:sz w:val="16"/>
        </w:rPr>
        <w:t xml:space="preserve"> or sign a peace treaty, </w:t>
      </w:r>
      <w:r w:rsidRPr="00B33B69">
        <w:rPr>
          <w:rStyle w:val="StyleUnderline"/>
          <w:highlight w:val="green"/>
        </w:rPr>
        <w:t>Beijing</w:t>
      </w:r>
      <w:r w:rsidRPr="00B06FF9">
        <w:rPr>
          <w:rStyle w:val="StyleUnderline"/>
        </w:rPr>
        <w:t xml:space="preserve"> will </w:t>
      </w:r>
      <w:r w:rsidRPr="00B33B69">
        <w:rPr>
          <w:rStyle w:val="StyleUnderline"/>
          <w:highlight w:val="green"/>
        </w:rPr>
        <w:t xml:space="preserve">use the </w:t>
      </w:r>
      <w:r w:rsidRPr="00B33B69">
        <w:rPr>
          <w:rStyle w:val="Emphasis"/>
          <w:highlight w:val="green"/>
        </w:rPr>
        <w:t>situation to its advantage</w:t>
      </w:r>
      <w:r w:rsidRPr="00B06FF9">
        <w:rPr>
          <w:sz w:val="16"/>
        </w:rPr>
        <w:t xml:space="preserve">, </w:t>
      </w:r>
      <w:r w:rsidRPr="00B33B69">
        <w:rPr>
          <w:rStyle w:val="StyleUnderline"/>
          <w:highlight w:val="green"/>
        </w:rPr>
        <w:t>lauding</w:t>
      </w:r>
      <w:r w:rsidRPr="00B06FF9">
        <w:rPr>
          <w:rStyle w:val="StyleUnderline"/>
        </w:rPr>
        <w:t xml:space="preserve"> the </w:t>
      </w:r>
      <w:r w:rsidRPr="00B33B69">
        <w:rPr>
          <w:rStyle w:val="StyleUnderline"/>
          <w:highlight w:val="green"/>
        </w:rPr>
        <w:t>treaty</w:t>
      </w:r>
      <w:r w:rsidRPr="00B06FF9">
        <w:rPr>
          <w:rStyle w:val="StyleUnderline"/>
        </w:rPr>
        <w:t xml:space="preserve"> </w:t>
      </w:r>
      <w:r w:rsidRPr="00B33B69">
        <w:rPr>
          <w:rStyle w:val="StyleUnderline"/>
          <w:highlight w:val="green"/>
        </w:rPr>
        <w:t>as</w:t>
      </w:r>
      <w:r w:rsidRPr="00B06FF9">
        <w:rPr>
          <w:rStyle w:val="StyleUnderline"/>
        </w:rPr>
        <w:t xml:space="preserve"> an </w:t>
      </w:r>
      <w:r w:rsidRPr="00B33B69">
        <w:rPr>
          <w:rStyle w:val="StyleUnderline"/>
          <w:highlight w:val="green"/>
        </w:rPr>
        <w:t>example</w:t>
      </w:r>
      <w:r w:rsidRPr="00B06FF9">
        <w:rPr>
          <w:rStyle w:val="StyleUnderline"/>
        </w:rPr>
        <w:t xml:space="preserve"> </w:t>
      </w:r>
      <w:r w:rsidRPr="00B33B69">
        <w:rPr>
          <w:rStyle w:val="StyleUnderline"/>
          <w:highlight w:val="green"/>
        </w:rPr>
        <w:t>of</w:t>
      </w:r>
      <w:r w:rsidRPr="00B06FF9">
        <w:rPr>
          <w:rStyle w:val="StyleUnderline"/>
        </w:rPr>
        <w:t xml:space="preserve"> </w:t>
      </w:r>
      <w:r w:rsidRPr="00B33B69">
        <w:rPr>
          <w:rStyle w:val="StyleUnderline"/>
          <w:highlight w:val="green"/>
        </w:rPr>
        <w:t>why</w:t>
      </w:r>
      <w:r w:rsidRPr="00B06FF9">
        <w:rPr>
          <w:rStyle w:val="StyleUnderline"/>
        </w:rPr>
        <w:t xml:space="preserve"> the</w:t>
      </w:r>
      <w:r w:rsidRPr="00B06FF9">
        <w:rPr>
          <w:sz w:val="16"/>
        </w:rPr>
        <w:t xml:space="preserve"> “</w:t>
      </w:r>
      <w:r w:rsidRPr="00B33B69">
        <w:rPr>
          <w:rStyle w:val="Emphasis"/>
          <w:highlight w:val="green"/>
        </w:rPr>
        <w:t>two Chinas</w:t>
      </w:r>
      <w:r w:rsidRPr="00B06FF9">
        <w:rPr>
          <w:sz w:val="16"/>
        </w:rPr>
        <w:t xml:space="preserve">” </w:t>
      </w:r>
      <w:r w:rsidRPr="00B33B69">
        <w:rPr>
          <w:rStyle w:val="StyleUnderline"/>
          <w:highlight w:val="green"/>
        </w:rPr>
        <w:t xml:space="preserve">should </w:t>
      </w:r>
      <w:r w:rsidRPr="00B33B69">
        <w:rPr>
          <w:rStyle w:val="Emphasis"/>
          <w:highlight w:val="green"/>
        </w:rPr>
        <w:t>unite</w:t>
      </w:r>
      <w:r w:rsidRPr="00B06FF9">
        <w:rPr>
          <w:rStyle w:val="Emphasis"/>
        </w:rPr>
        <w:t xml:space="preserve"> as well</w:t>
      </w:r>
      <w:r w:rsidRPr="00B06FF9">
        <w:rPr>
          <w:sz w:val="16"/>
        </w:rPr>
        <w:t xml:space="preserve">. The </w:t>
      </w:r>
      <w:r w:rsidRPr="00B06FF9">
        <w:rPr>
          <w:rStyle w:val="StyleUnderline"/>
        </w:rPr>
        <w:t>PRC</w:t>
      </w:r>
      <w:r w:rsidRPr="00B06FF9">
        <w:rPr>
          <w:sz w:val="16"/>
        </w:rPr>
        <w:t xml:space="preserve"> can be </w:t>
      </w:r>
      <w:r w:rsidRPr="00B06FF9">
        <w:rPr>
          <w:rStyle w:val="StyleUnderline"/>
        </w:rPr>
        <w:t xml:space="preserve">expected to direct </w:t>
      </w:r>
      <w:r w:rsidRPr="00B33B69">
        <w:rPr>
          <w:rStyle w:val="Emphasis"/>
          <w:highlight w:val="green"/>
        </w:rPr>
        <w:t>stronger rhetoric and misinformation</w:t>
      </w:r>
      <w:r w:rsidRPr="00B06FF9">
        <w:rPr>
          <w:rStyle w:val="StyleUnderline"/>
        </w:rPr>
        <w:t xml:space="preserve"> toward its own population as well as</w:t>
      </w:r>
      <w:r w:rsidRPr="00B06FF9">
        <w:rPr>
          <w:sz w:val="16"/>
        </w:rPr>
        <w:t xml:space="preserve"> to </w:t>
      </w:r>
      <w:r w:rsidRPr="00B06FF9">
        <w:rPr>
          <w:rStyle w:val="StyleUnderline"/>
        </w:rPr>
        <w:t>people in Taiwan</w:t>
      </w:r>
      <w:r w:rsidRPr="00B06FF9">
        <w:rPr>
          <w:sz w:val="16"/>
        </w:rPr>
        <w:t>. Taiwan already has strong anti-propaganda agencies and news literacy programs, but to counteract intensified propaganda or “information warfare,” it would be critical for the country to significantly prioritize and ramp up public awareness campaigns in the lead-up to any sort of unification scenario on the Korean Peninsula. Taiwan would do well to copy Sweden’s example and create an official guidebook for citizens on how to prepare for and respond to crisis and conflict in the event that the PRC were to take unilateral action to unify with Taiwan.</w:t>
      </w:r>
    </w:p>
    <w:p w14:paraId="31513C02" w14:textId="77777777" w:rsidR="00A5262A" w:rsidRPr="00B06FF9" w:rsidRDefault="00A5262A" w:rsidP="00A5262A">
      <w:pPr>
        <w:rPr>
          <w:sz w:val="16"/>
        </w:rPr>
      </w:pPr>
      <w:r w:rsidRPr="00B06FF9">
        <w:rPr>
          <w:sz w:val="16"/>
        </w:rPr>
        <w:t xml:space="preserve">It will be important for Taiwan to prevent itself from being </w:t>
      </w:r>
      <w:proofErr w:type="spellStart"/>
      <w:r w:rsidRPr="00B06FF9">
        <w:rPr>
          <w:sz w:val="16"/>
        </w:rPr>
        <w:t>shutout</w:t>
      </w:r>
      <w:proofErr w:type="spellEnd"/>
      <w:r w:rsidRPr="00B06FF9">
        <w:rPr>
          <w:sz w:val="16"/>
        </w:rPr>
        <w:t xml:space="preserve"> of a unified Korean Peninsula or having its international space further constrained after a removal or drawdown of U.S. forces. To prevent a shutout, Taiwan must cultivate strong ties to the United States and regional partners, especially the two Koreas. </w:t>
      </w:r>
      <w:r w:rsidRPr="00B06FF9">
        <w:rPr>
          <w:rStyle w:val="StyleUnderline"/>
        </w:rPr>
        <w:t>Beijing</w:t>
      </w:r>
      <w:r w:rsidRPr="00B06FF9">
        <w:rPr>
          <w:sz w:val="16"/>
        </w:rPr>
        <w:t xml:space="preserve"> may </w:t>
      </w:r>
      <w:r w:rsidRPr="00B06FF9">
        <w:rPr>
          <w:rStyle w:val="StyleUnderline"/>
        </w:rPr>
        <w:t xml:space="preserve">try to </w:t>
      </w:r>
      <w:r w:rsidRPr="00B33B69">
        <w:rPr>
          <w:rStyle w:val="Emphasis"/>
          <w:highlight w:val="green"/>
        </w:rPr>
        <w:t>diplomatically isolate</w:t>
      </w:r>
      <w:r w:rsidRPr="00B33B69">
        <w:rPr>
          <w:rStyle w:val="StyleUnderline"/>
          <w:highlight w:val="green"/>
        </w:rPr>
        <w:t xml:space="preserve"> the island</w:t>
      </w:r>
      <w:r w:rsidRPr="00B06FF9">
        <w:rPr>
          <w:rStyle w:val="StyleUnderline"/>
        </w:rPr>
        <w:t xml:space="preserve"> by </w:t>
      </w:r>
      <w:r w:rsidRPr="00B33B69">
        <w:rPr>
          <w:rStyle w:val="StyleUnderline"/>
          <w:highlight w:val="green"/>
        </w:rPr>
        <w:t>asking</w:t>
      </w:r>
      <w:r w:rsidRPr="00B06FF9">
        <w:rPr>
          <w:rStyle w:val="StyleUnderline"/>
        </w:rPr>
        <w:t xml:space="preserve"> a new</w:t>
      </w:r>
      <w:r w:rsidRPr="00B06FF9">
        <w:rPr>
          <w:sz w:val="16"/>
        </w:rPr>
        <w:t xml:space="preserve">, </w:t>
      </w:r>
      <w:r w:rsidRPr="00B06FF9">
        <w:rPr>
          <w:rStyle w:val="StyleUnderline"/>
        </w:rPr>
        <w:t xml:space="preserve">unified </w:t>
      </w:r>
      <w:r w:rsidRPr="00B33B69">
        <w:rPr>
          <w:rStyle w:val="StyleUnderline"/>
          <w:highlight w:val="green"/>
        </w:rPr>
        <w:t>Korea</w:t>
      </w:r>
      <w:r w:rsidRPr="00B06FF9">
        <w:rPr>
          <w:rStyle w:val="StyleUnderline"/>
        </w:rPr>
        <w:t xml:space="preserve"> </w:t>
      </w:r>
      <w:r w:rsidRPr="00B33B69">
        <w:rPr>
          <w:rStyle w:val="StyleUnderline"/>
          <w:highlight w:val="green"/>
        </w:rPr>
        <w:t xml:space="preserve">to </w:t>
      </w:r>
      <w:r w:rsidRPr="00B33B69">
        <w:rPr>
          <w:rStyle w:val="Emphasis"/>
          <w:highlight w:val="green"/>
        </w:rPr>
        <w:t>reaffirm its commitment</w:t>
      </w:r>
      <w:r w:rsidRPr="00B06FF9">
        <w:rPr>
          <w:rStyle w:val="StyleUnderline"/>
        </w:rPr>
        <w:t xml:space="preserve"> </w:t>
      </w:r>
      <w:r w:rsidRPr="00B33B69">
        <w:rPr>
          <w:rStyle w:val="StyleUnderline"/>
          <w:highlight w:val="green"/>
        </w:rPr>
        <w:t>to</w:t>
      </w:r>
      <w:r w:rsidRPr="00B06FF9">
        <w:rPr>
          <w:rStyle w:val="StyleUnderline"/>
        </w:rPr>
        <w:t xml:space="preserve"> </w:t>
      </w:r>
      <w:r w:rsidRPr="005C3A41">
        <w:rPr>
          <w:rStyle w:val="StyleUnderline"/>
        </w:rPr>
        <w:t>the</w:t>
      </w:r>
      <w:r w:rsidRPr="00B06FF9">
        <w:rPr>
          <w:rStyle w:val="StyleUnderline"/>
        </w:rPr>
        <w:t xml:space="preserve"> </w:t>
      </w:r>
      <w:r w:rsidRPr="00B33B69">
        <w:rPr>
          <w:rStyle w:val="StyleUnderline"/>
          <w:highlight w:val="green"/>
        </w:rPr>
        <w:t>one-China principle</w:t>
      </w:r>
      <w:r w:rsidRPr="00B06FF9">
        <w:rPr>
          <w:sz w:val="16"/>
        </w:rPr>
        <w:t xml:space="preserve">. </w:t>
      </w:r>
      <w:r w:rsidRPr="00B06FF9">
        <w:rPr>
          <w:rStyle w:val="Emphasis"/>
        </w:rPr>
        <w:t>North Korea</w:t>
      </w:r>
      <w:r w:rsidRPr="00B06FF9">
        <w:rPr>
          <w:rStyle w:val="StyleUnderline"/>
        </w:rPr>
        <w:t xml:space="preserve"> will</w:t>
      </w:r>
      <w:r w:rsidRPr="00B06FF9">
        <w:rPr>
          <w:sz w:val="16"/>
        </w:rPr>
        <w:t xml:space="preserve"> probably have </w:t>
      </w:r>
      <w:r w:rsidRPr="00B06FF9">
        <w:rPr>
          <w:rStyle w:val="Emphasis"/>
        </w:rPr>
        <w:t>no issue</w:t>
      </w:r>
      <w:r w:rsidRPr="00B06FF9">
        <w:rPr>
          <w:rStyle w:val="StyleUnderline"/>
        </w:rPr>
        <w:t xml:space="preserve"> with this</w:t>
      </w:r>
      <w:r w:rsidRPr="00B06FF9">
        <w:rPr>
          <w:sz w:val="16"/>
        </w:rPr>
        <w:t>, but Taiwan could leverage its relations with South Korea (and ask for support from the United States) to prevent a complete capitulation on the issue. A new security framework with the United States may be necessary to protect Taiwan’s ability to defend itself — something more substantive than the current Taiwan Relations Act — potentially through legislation that codifies the Six Assurances and Three Joint Communiqués into law. Congress is already boosting U.S.-Taiwan relations: the Taiwan Travel Act was passed in March 2018; Taiwan was explicitly mentioned in the National Defense Authorization Act for 2019; and a bill called the Taiwan Allies International Protection and Enhancement Initiative Act was introduced to deter current allies of Taiwan from switching allegiance to the PRC. Taiwan could also look to the Indo-Pacific region, especially India, for support. Strengthening ties with India, a country historically willing to stand up to China on a range of issues, such as their disputed border and refugees from Tibet, could benefit Taiwan going forward.</w:t>
      </w:r>
    </w:p>
    <w:p w14:paraId="1477E60E" w14:textId="77777777" w:rsidR="00A5262A" w:rsidRPr="00B06FF9" w:rsidRDefault="00A5262A" w:rsidP="00A5262A">
      <w:pPr>
        <w:pStyle w:val="Heading4"/>
      </w:pPr>
      <w:r w:rsidRPr="00B06FF9">
        <w:t xml:space="preserve">Taiwan invasion goes </w:t>
      </w:r>
      <w:r w:rsidRPr="00B06FF9">
        <w:rPr>
          <w:u w:val="single"/>
        </w:rPr>
        <w:t>nuclear</w:t>
      </w:r>
      <w:r w:rsidRPr="00B06FF9">
        <w:t>.</w:t>
      </w:r>
    </w:p>
    <w:p w14:paraId="56C16BF2" w14:textId="77777777" w:rsidR="00A5262A" w:rsidRPr="00B06FF9" w:rsidRDefault="00A5262A" w:rsidP="00A5262A">
      <w:r w:rsidRPr="00B06FF9">
        <w:rPr>
          <w:rStyle w:val="Style13ptBold"/>
        </w:rPr>
        <w:t>Pettyjohn &amp; Wasser ’22</w:t>
      </w:r>
      <w:r w:rsidRPr="00B06FF9">
        <w:t xml:space="preserve"> [Stacie; Senior fellow &amp; director of the defense program, Center for a New American Security. Becca; Fellow in the defense program &amp; co-lead of The Gaming Lab, Center for a New American Security. "A Fight Over Taiwan Could Go Nuclear.” https://www.foreignaffairs.com/articles/china/2022-05-20/fight-over-taiwan-could-go-nuclear] TDI</w:t>
      </w:r>
    </w:p>
    <w:p w14:paraId="5556F9FB" w14:textId="77777777" w:rsidR="00A5262A" w:rsidRPr="00B06FF9" w:rsidRDefault="00A5262A" w:rsidP="00A5262A">
      <w:pPr>
        <w:rPr>
          <w:sz w:val="16"/>
        </w:rPr>
      </w:pPr>
      <w:r w:rsidRPr="00B06FF9">
        <w:rPr>
          <w:sz w:val="16"/>
        </w:rPr>
        <w:t xml:space="preserve">Russia’s invasion of </w:t>
      </w:r>
      <w:r w:rsidRPr="00B06FF9">
        <w:rPr>
          <w:rStyle w:val="StyleUnderline"/>
        </w:rPr>
        <w:t>Ukraine</w:t>
      </w:r>
      <w:r w:rsidRPr="00B06FF9">
        <w:rPr>
          <w:sz w:val="16"/>
        </w:rPr>
        <w:t xml:space="preserve"> has </w:t>
      </w:r>
      <w:r w:rsidRPr="00B06FF9">
        <w:rPr>
          <w:rStyle w:val="StyleUnderline"/>
        </w:rPr>
        <w:t>raised the specter of nuclear war</w:t>
      </w:r>
      <w:r w:rsidRPr="00B06FF9">
        <w:rPr>
          <w:sz w:val="16"/>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w:t>
      </w:r>
      <w:r w:rsidRPr="00B06FF9">
        <w:rPr>
          <w:rStyle w:val="StyleUnderline"/>
        </w:rPr>
        <w:t xml:space="preserve">But </w:t>
      </w:r>
      <w:r w:rsidRPr="00B33B69">
        <w:rPr>
          <w:rStyle w:val="StyleUnderline"/>
          <w:highlight w:val="green"/>
        </w:rPr>
        <w:t>if</w:t>
      </w:r>
      <w:r w:rsidRPr="00B06FF9">
        <w:rPr>
          <w:rStyle w:val="StyleUnderline"/>
        </w:rPr>
        <w:t xml:space="preserve"> </w:t>
      </w:r>
      <w:r w:rsidRPr="00B33B69">
        <w:rPr>
          <w:rStyle w:val="StyleUnderline"/>
          <w:highlight w:val="green"/>
        </w:rPr>
        <w:t>China</w:t>
      </w:r>
      <w:r w:rsidRPr="00B06FF9">
        <w:rPr>
          <w:rStyle w:val="StyleUnderline"/>
        </w:rPr>
        <w:t xml:space="preserve"> attempted to </w:t>
      </w:r>
      <w:r w:rsidRPr="00B06FF9">
        <w:rPr>
          <w:sz w:val="16"/>
        </w:rPr>
        <w:t xml:space="preserve">forcibly </w:t>
      </w:r>
      <w:r w:rsidRPr="00B33B69">
        <w:rPr>
          <w:rStyle w:val="StyleUnderline"/>
          <w:highlight w:val="green"/>
        </w:rPr>
        <w:t>invade Taiwan</w:t>
      </w:r>
      <w:r w:rsidRPr="00B06FF9">
        <w:rPr>
          <w:rStyle w:val="StyleUnderline"/>
        </w:rPr>
        <w:t xml:space="preserve"> and the </w:t>
      </w:r>
      <w:r w:rsidRPr="00B33B69">
        <w:rPr>
          <w:rStyle w:val="StyleUnderline"/>
          <w:highlight w:val="green"/>
        </w:rPr>
        <w:t>U</w:t>
      </w:r>
      <w:r w:rsidRPr="00B06FF9">
        <w:rPr>
          <w:rStyle w:val="StyleUnderline"/>
        </w:rPr>
        <w:t xml:space="preserve">nited </w:t>
      </w:r>
      <w:r w:rsidRPr="00B33B69">
        <w:rPr>
          <w:rStyle w:val="StyleUnderline"/>
          <w:highlight w:val="green"/>
        </w:rPr>
        <w:t>S</w:t>
      </w:r>
      <w:r w:rsidRPr="00B06FF9">
        <w:rPr>
          <w:rStyle w:val="StyleUnderline"/>
        </w:rPr>
        <w:t xml:space="preserve">tates </w:t>
      </w:r>
      <w:r w:rsidRPr="00B33B69">
        <w:rPr>
          <w:rStyle w:val="StyleUnderline"/>
          <w:highlight w:val="green"/>
        </w:rPr>
        <w:t>came</w:t>
      </w:r>
      <w:r w:rsidRPr="00B06FF9">
        <w:rPr>
          <w:rStyle w:val="StyleUnderline"/>
        </w:rPr>
        <w:t xml:space="preserve"> </w:t>
      </w:r>
      <w:r w:rsidRPr="00B33B69">
        <w:rPr>
          <w:rStyle w:val="StyleUnderline"/>
          <w:highlight w:val="green"/>
        </w:rPr>
        <w:t>to Taipei’s aid</w:t>
      </w:r>
      <w:r w:rsidRPr="00B06FF9">
        <w:rPr>
          <w:sz w:val="16"/>
        </w:rPr>
        <w:t xml:space="preserve">, the </w:t>
      </w:r>
      <w:r w:rsidRPr="00B06FF9">
        <w:rPr>
          <w:rStyle w:val="StyleUnderline"/>
        </w:rPr>
        <w:t xml:space="preserve">threat of </w:t>
      </w:r>
      <w:r w:rsidRPr="00B33B69">
        <w:rPr>
          <w:rStyle w:val="StyleUnderline"/>
          <w:highlight w:val="green"/>
        </w:rPr>
        <w:t>escalation</w:t>
      </w:r>
      <w:r w:rsidRPr="00B06FF9">
        <w:rPr>
          <w:sz w:val="16"/>
        </w:rPr>
        <w:t xml:space="preserve"> could </w:t>
      </w:r>
      <w:r w:rsidRPr="005C3A41">
        <w:rPr>
          <w:rStyle w:val="Emphasis"/>
        </w:rPr>
        <w:t>outstrip</w:t>
      </w:r>
      <w:r w:rsidRPr="00B06FF9">
        <w:rPr>
          <w:sz w:val="16"/>
        </w:rPr>
        <w:t xml:space="preserve"> even </w:t>
      </w:r>
      <w:r w:rsidRPr="00B06FF9">
        <w:rPr>
          <w:rStyle w:val="StyleUnderline"/>
        </w:rPr>
        <w:t xml:space="preserve">the </w:t>
      </w:r>
      <w:r w:rsidRPr="00B06FF9">
        <w:rPr>
          <w:rStyle w:val="Emphasis"/>
        </w:rPr>
        <w:t>current nerve-wracking situation</w:t>
      </w:r>
      <w:r w:rsidRPr="00B06FF9">
        <w:rPr>
          <w:rStyle w:val="StyleUnderline"/>
        </w:rPr>
        <w:t xml:space="preserve"> in Europe</w:t>
      </w:r>
      <w:r w:rsidRPr="00B06FF9">
        <w:rPr>
          <w:sz w:val="16"/>
        </w:rPr>
        <w:t>.</w:t>
      </w:r>
    </w:p>
    <w:p w14:paraId="04C0EE93" w14:textId="77777777" w:rsidR="00A5262A" w:rsidRPr="00B06FF9" w:rsidRDefault="00A5262A" w:rsidP="00A5262A">
      <w:pPr>
        <w:rPr>
          <w:sz w:val="16"/>
        </w:rPr>
      </w:pPr>
      <w:r w:rsidRPr="00B06FF9">
        <w:rPr>
          <w:sz w:val="16"/>
        </w:rPr>
        <w:t xml:space="preserve">A </w:t>
      </w:r>
      <w:r w:rsidRPr="00B06FF9">
        <w:rPr>
          <w:rStyle w:val="StyleUnderline"/>
        </w:rPr>
        <w:t xml:space="preserve">recent </w:t>
      </w:r>
      <w:r w:rsidRPr="00B33B69">
        <w:rPr>
          <w:rStyle w:val="StyleUnderline"/>
          <w:highlight w:val="green"/>
        </w:rPr>
        <w:t>war game</w:t>
      </w:r>
      <w:r w:rsidRPr="00B06FF9">
        <w:rPr>
          <w:sz w:val="16"/>
        </w:rPr>
        <w:t xml:space="preserve">, </w:t>
      </w:r>
      <w:r w:rsidRPr="00B06FF9">
        <w:rPr>
          <w:rStyle w:val="StyleUnderline"/>
        </w:rPr>
        <w:t>conducted by</w:t>
      </w:r>
      <w:r w:rsidRPr="00B06FF9">
        <w:rPr>
          <w:sz w:val="16"/>
        </w:rPr>
        <w:t xml:space="preserve"> the </w:t>
      </w:r>
      <w:r w:rsidRPr="00B06FF9">
        <w:rPr>
          <w:rStyle w:val="StyleUnderline"/>
        </w:rPr>
        <w:t>Center for a New American Security</w:t>
      </w:r>
      <w:r w:rsidRPr="00B06FF9">
        <w:rPr>
          <w:sz w:val="16"/>
        </w:rPr>
        <w:t xml:space="preserve"> in conjunction with the NBC program “Meet the Press,” </w:t>
      </w:r>
      <w:r w:rsidRPr="00B33B69">
        <w:rPr>
          <w:rStyle w:val="StyleUnderline"/>
          <w:highlight w:val="green"/>
        </w:rPr>
        <w:t>demonstrated</w:t>
      </w:r>
      <w:r w:rsidRPr="00B06FF9">
        <w:rPr>
          <w:sz w:val="16"/>
        </w:rPr>
        <w:t xml:space="preserve"> just </w:t>
      </w:r>
      <w:r w:rsidRPr="00B33B69">
        <w:rPr>
          <w:rStyle w:val="Emphasis"/>
          <w:highlight w:val="green"/>
        </w:rPr>
        <w:t>how quickly</w:t>
      </w:r>
      <w:r w:rsidRPr="00B33B69">
        <w:rPr>
          <w:rStyle w:val="StyleUnderline"/>
          <w:highlight w:val="green"/>
        </w:rPr>
        <w:t xml:space="preserve"> </w:t>
      </w:r>
      <w:r w:rsidRPr="005C3A41">
        <w:rPr>
          <w:rStyle w:val="StyleUnderline"/>
        </w:rPr>
        <w:t xml:space="preserve">such a </w:t>
      </w:r>
      <w:r w:rsidRPr="00B33B69">
        <w:rPr>
          <w:rStyle w:val="StyleUnderline"/>
          <w:highlight w:val="green"/>
        </w:rPr>
        <w:t>conflict</w:t>
      </w:r>
      <w:r w:rsidRPr="005C3A41">
        <w:rPr>
          <w:rStyle w:val="StyleUnderline"/>
        </w:rPr>
        <w:t xml:space="preserve"> </w:t>
      </w:r>
      <w:r w:rsidRPr="00B33B69">
        <w:rPr>
          <w:rStyle w:val="StyleUnderline"/>
          <w:highlight w:val="green"/>
        </w:rPr>
        <w:t>could escalate</w:t>
      </w:r>
      <w:r w:rsidRPr="00B06FF9">
        <w:rPr>
          <w:sz w:val="16"/>
        </w:rPr>
        <w:t xml:space="preserve">. The game posited a fictional crisis set in 2027, with the aim of examining how the United States and China might act under a certain set of conditions. The game demonstrated that </w:t>
      </w:r>
      <w:r w:rsidRPr="00B06FF9">
        <w:rPr>
          <w:rStyle w:val="StyleUnderline"/>
        </w:rPr>
        <w:t xml:space="preserve">China’s </w:t>
      </w:r>
      <w:r w:rsidRPr="00B33B69">
        <w:rPr>
          <w:rStyle w:val="Emphasis"/>
          <w:highlight w:val="green"/>
        </w:rPr>
        <w:t>military modernization</w:t>
      </w:r>
      <w:r w:rsidRPr="00B06FF9">
        <w:rPr>
          <w:rStyle w:val="StyleUnderline"/>
        </w:rPr>
        <w:t xml:space="preserve"> and </w:t>
      </w:r>
      <w:r w:rsidRPr="00B33B69">
        <w:rPr>
          <w:rStyle w:val="StyleUnderline"/>
          <w:highlight w:val="green"/>
        </w:rPr>
        <w:t>expansion</w:t>
      </w:r>
      <w:r w:rsidRPr="00B06FF9">
        <w:rPr>
          <w:rStyle w:val="StyleUnderline"/>
        </w:rPr>
        <w:t xml:space="preserve"> </w:t>
      </w:r>
      <w:r w:rsidRPr="00B33B69">
        <w:rPr>
          <w:rStyle w:val="StyleUnderline"/>
          <w:highlight w:val="green"/>
        </w:rPr>
        <w:t>of</w:t>
      </w:r>
      <w:r w:rsidRPr="00B06FF9">
        <w:rPr>
          <w:sz w:val="16"/>
        </w:rPr>
        <w:t xml:space="preserve"> its </w:t>
      </w:r>
      <w:r w:rsidRPr="00B33B69">
        <w:rPr>
          <w:rStyle w:val="StyleUnderline"/>
          <w:highlight w:val="green"/>
        </w:rPr>
        <w:t>nuclear arsenal</w:t>
      </w:r>
      <w:r w:rsidRPr="00B06FF9">
        <w:rPr>
          <w:sz w:val="16"/>
        </w:rPr>
        <w:t xml:space="preserve"> </w:t>
      </w:r>
      <w:r w:rsidRPr="00B06FF9">
        <w:rPr>
          <w:sz w:val="16"/>
          <w:szCs w:val="16"/>
        </w:rPr>
        <w:t>— not to mention the importance Beijing places on unification with Taiwan</w:t>
      </w:r>
      <w:r w:rsidRPr="00B06FF9">
        <w:rPr>
          <w:sz w:val="16"/>
        </w:rPr>
        <w:t xml:space="preserve"> — </w:t>
      </w:r>
      <w:r w:rsidRPr="00B06FF9">
        <w:rPr>
          <w:rStyle w:val="StyleUnderline"/>
        </w:rPr>
        <w:t>mean</w:t>
      </w:r>
      <w:r w:rsidRPr="00B06FF9">
        <w:rPr>
          <w:sz w:val="16"/>
        </w:rPr>
        <w:t xml:space="preserve"> that, </w:t>
      </w:r>
      <w:r w:rsidRPr="00B06FF9">
        <w:rPr>
          <w:sz w:val="16"/>
          <w:szCs w:val="16"/>
        </w:rPr>
        <w:t>in the real world</w:t>
      </w:r>
      <w:r w:rsidRPr="00B06FF9">
        <w:rPr>
          <w:sz w:val="16"/>
        </w:rPr>
        <w:t xml:space="preserve">, </w:t>
      </w:r>
      <w:r w:rsidRPr="00B06FF9">
        <w:rPr>
          <w:rStyle w:val="StyleUnderline"/>
        </w:rPr>
        <w:t xml:space="preserve">a </w:t>
      </w:r>
      <w:r w:rsidRPr="00B33B69">
        <w:rPr>
          <w:rStyle w:val="StyleUnderline"/>
          <w:highlight w:val="green"/>
        </w:rPr>
        <w:t>fight between</w:t>
      </w:r>
      <w:r w:rsidRPr="00B06FF9">
        <w:rPr>
          <w:rStyle w:val="StyleUnderline"/>
        </w:rPr>
        <w:t xml:space="preserve"> </w:t>
      </w:r>
      <w:r w:rsidRPr="00B33B69">
        <w:rPr>
          <w:rStyle w:val="StyleUnderline"/>
          <w:highlight w:val="green"/>
        </w:rPr>
        <w:t>China</w:t>
      </w:r>
      <w:r w:rsidRPr="00B06FF9">
        <w:rPr>
          <w:rStyle w:val="StyleUnderline"/>
        </w:rPr>
        <w:t xml:space="preserve"> and the </w:t>
      </w:r>
      <w:r w:rsidRPr="00B33B69">
        <w:rPr>
          <w:rStyle w:val="StyleUnderline"/>
          <w:highlight w:val="green"/>
        </w:rPr>
        <w:t>U</w:t>
      </w:r>
      <w:r w:rsidRPr="00B06FF9">
        <w:rPr>
          <w:rStyle w:val="StyleUnderline"/>
        </w:rPr>
        <w:t xml:space="preserve">nited </w:t>
      </w:r>
      <w:r w:rsidRPr="00B33B69">
        <w:rPr>
          <w:rStyle w:val="StyleUnderline"/>
          <w:highlight w:val="green"/>
        </w:rPr>
        <w:t>S</w:t>
      </w:r>
      <w:r w:rsidRPr="00B06FF9">
        <w:rPr>
          <w:rStyle w:val="StyleUnderline"/>
        </w:rPr>
        <w:t>tates</w:t>
      </w:r>
      <w:r w:rsidRPr="00B06FF9">
        <w:rPr>
          <w:sz w:val="16"/>
        </w:rPr>
        <w:t xml:space="preserve"> could </w:t>
      </w:r>
      <w:r w:rsidRPr="00B06FF9">
        <w:rPr>
          <w:rStyle w:val="Emphasis"/>
        </w:rPr>
        <w:t xml:space="preserve">very well </w:t>
      </w:r>
      <w:r w:rsidRPr="00B33B69">
        <w:rPr>
          <w:rStyle w:val="Emphasis"/>
          <w:highlight w:val="green"/>
        </w:rPr>
        <w:t>go nuclear</w:t>
      </w:r>
      <w:r w:rsidRPr="00B06FF9">
        <w:rPr>
          <w:sz w:val="16"/>
        </w:rPr>
        <w:t>.</w:t>
      </w:r>
    </w:p>
    <w:p w14:paraId="788D2F74" w14:textId="77777777" w:rsidR="00A5262A" w:rsidRPr="00B06FF9" w:rsidRDefault="00A5262A" w:rsidP="00A5262A">
      <w:pPr>
        <w:rPr>
          <w:sz w:val="16"/>
        </w:rPr>
      </w:pPr>
      <w:r w:rsidRPr="00B06FF9">
        <w:rPr>
          <w:sz w:val="16"/>
        </w:rPr>
        <w:t xml:space="preserve">Beijing views Taiwan as a breakaway republic. If the Chinese Communist Party decides to invade the island, its leaders may not be able to accept failure without seriously harming the regime’s legitimacy. Thus, the </w:t>
      </w:r>
      <w:r w:rsidRPr="00B33B69">
        <w:rPr>
          <w:rStyle w:val="StyleUnderline"/>
          <w:highlight w:val="green"/>
        </w:rPr>
        <w:t>CCP</w:t>
      </w:r>
      <w:r w:rsidRPr="00B06FF9">
        <w:rPr>
          <w:sz w:val="16"/>
        </w:rPr>
        <w:t xml:space="preserve"> might be </w:t>
      </w:r>
      <w:r w:rsidRPr="00B33B69">
        <w:rPr>
          <w:rStyle w:val="StyleUnderline"/>
          <w:highlight w:val="green"/>
        </w:rPr>
        <w:t>willing to take</w:t>
      </w:r>
      <w:r w:rsidRPr="00B06FF9">
        <w:rPr>
          <w:rStyle w:val="StyleUnderline"/>
        </w:rPr>
        <w:t xml:space="preserve"> </w:t>
      </w:r>
      <w:r w:rsidRPr="00B33B69">
        <w:rPr>
          <w:rStyle w:val="Emphasis"/>
          <w:highlight w:val="green"/>
        </w:rPr>
        <w:t>significant risks</w:t>
      </w:r>
      <w:r w:rsidRPr="00B06FF9">
        <w:rPr>
          <w:rStyle w:val="StyleUnderline"/>
        </w:rPr>
        <w:t xml:space="preserve"> to ensure</w:t>
      </w:r>
      <w:r w:rsidRPr="00B06FF9">
        <w:rPr>
          <w:sz w:val="16"/>
        </w:rPr>
        <w:t xml:space="preserve"> that the </w:t>
      </w:r>
      <w:r w:rsidRPr="00B06FF9">
        <w:rPr>
          <w:rStyle w:val="StyleUnderline"/>
        </w:rPr>
        <w:t>conflict ends on terms</w:t>
      </w:r>
      <w:r w:rsidRPr="00B06FF9">
        <w:rPr>
          <w:sz w:val="16"/>
        </w:rPr>
        <w:t xml:space="preserve"> that </w:t>
      </w:r>
      <w:r w:rsidRPr="00B06FF9">
        <w:rPr>
          <w:rStyle w:val="StyleUnderline"/>
        </w:rPr>
        <w:t>it finds acceptable</w:t>
      </w:r>
      <w:r w:rsidRPr="00B06FF9">
        <w:rPr>
          <w:sz w:val="16"/>
        </w:rPr>
        <w:t xml:space="preserve">. That would mean convincing the United States and its allies that the costs of defending Taiwan are so high that it is not worth contesting the invasion. While China has several ways to achieve that goal, </w:t>
      </w:r>
      <w:r w:rsidRPr="00B06FF9">
        <w:rPr>
          <w:rStyle w:val="StyleUnderline"/>
        </w:rPr>
        <w:t>from Beijing’s perspective</w:t>
      </w:r>
      <w:r w:rsidRPr="00B06FF9">
        <w:rPr>
          <w:sz w:val="16"/>
        </w:rPr>
        <w:t xml:space="preserve">, </w:t>
      </w:r>
      <w:r w:rsidRPr="00B33B69">
        <w:rPr>
          <w:rStyle w:val="StyleUnderline"/>
          <w:highlight w:val="green"/>
        </w:rPr>
        <w:t>using nuc</w:t>
      </w:r>
      <w:r w:rsidRPr="00B06FF9">
        <w:rPr>
          <w:rStyle w:val="StyleUnderline"/>
        </w:rPr>
        <w:t>lear weapon</w:t>
      </w:r>
      <w:r w:rsidRPr="00B33B69">
        <w:rPr>
          <w:rStyle w:val="StyleUnderline"/>
          <w:highlight w:val="green"/>
        </w:rPr>
        <w:t>s</w:t>
      </w:r>
      <w:r w:rsidRPr="00B06FF9">
        <w:rPr>
          <w:sz w:val="16"/>
        </w:rPr>
        <w:t xml:space="preserve"> may be </w:t>
      </w:r>
      <w:r w:rsidRPr="00B06FF9">
        <w:rPr>
          <w:rStyle w:val="StyleUnderline"/>
        </w:rPr>
        <w:t xml:space="preserve">the </w:t>
      </w:r>
      <w:r w:rsidRPr="00B33B69">
        <w:rPr>
          <w:rStyle w:val="Emphasis"/>
          <w:highlight w:val="green"/>
        </w:rPr>
        <w:t>most effective means</w:t>
      </w:r>
      <w:r w:rsidRPr="00B06FF9">
        <w:rPr>
          <w:sz w:val="16"/>
        </w:rPr>
        <w:t xml:space="preserve"> to keep the United States out of the conflict.</w:t>
      </w:r>
    </w:p>
    <w:p w14:paraId="5B625BDE" w14:textId="77777777" w:rsidR="00A5262A" w:rsidRPr="00B06FF9" w:rsidRDefault="00A5262A" w:rsidP="00A5262A">
      <w:pPr>
        <w:rPr>
          <w:sz w:val="16"/>
          <w:szCs w:val="16"/>
        </w:rPr>
      </w:pPr>
      <w:r w:rsidRPr="00B06FF9">
        <w:rPr>
          <w:sz w:val="16"/>
          <w:szCs w:val="16"/>
        </w:rPr>
        <w:t>China is several decades into transforming its People’s Liberation Army (</w:t>
      </w:r>
      <w:r w:rsidRPr="00B06FF9">
        <w:rPr>
          <w:rStyle w:val="StyleUnderline"/>
        </w:rPr>
        <w:t>PLA</w:t>
      </w:r>
      <w:r w:rsidRPr="00B06FF9">
        <w:rPr>
          <w:sz w:val="16"/>
          <w:szCs w:val="16"/>
        </w:rPr>
        <w:t>) into what the Chinese President Xi Jinping has called a “</w:t>
      </w:r>
      <w:r w:rsidRPr="00B06FF9">
        <w:rPr>
          <w:rStyle w:val="Emphasis"/>
        </w:rPr>
        <w:t xml:space="preserve">world-class </w:t>
      </w:r>
      <w:r w:rsidRPr="00B33B69">
        <w:rPr>
          <w:rStyle w:val="Emphasis"/>
          <w:highlight w:val="green"/>
        </w:rPr>
        <w:t>military</w:t>
      </w:r>
      <w:r w:rsidRPr="00B06FF9">
        <w:rPr>
          <w:sz w:val="16"/>
          <w:szCs w:val="16"/>
        </w:rPr>
        <w:t xml:space="preserve">” </w:t>
      </w:r>
      <w:r w:rsidRPr="00B06FF9">
        <w:rPr>
          <w:rStyle w:val="StyleUnderline"/>
        </w:rPr>
        <w:t xml:space="preserve">that </w:t>
      </w:r>
      <w:r w:rsidRPr="00B33B69">
        <w:rPr>
          <w:rStyle w:val="StyleUnderline"/>
          <w:highlight w:val="green"/>
        </w:rPr>
        <w:t>could defeat any third party</w:t>
      </w:r>
      <w:r w:rsidRPr="00B06FF9">
        <w:rPr>
          <w:sz w:val="16"/>
          <w:szCs w:val="16"/>
        </w:rPr>
        <w:t xml:space="preserve"> that comes to Taiwan’s defense. China’s warfighting strategy, known as “anti-access/area denial,” rests on being able to project conventional military power out several thousand miles in order to prevent the American military, in particular, from effectively countering a Chinese attack on Taiwan. Meanwhile, a </w:t>
      </w:r>
      <w:r w:rsidRPr="00B06FF9">
        <w:rPr>
          <w:rStyle w:val="StyleUnderline"/>
        </w:rPr>
        <w:t xml:space="preserve">growing nuclear arsenal provides Beijing with </w:t>
      </w:r>
      <w:r w:rsidRPr="00B33B69">
        <w:rPr>
          <w:rStyle w:val="Emphasis"/>
          <w:highlight w:val="green"/>
        </w:rPr>
        <w:t>coercive leverage</w:t>
      </w:r>
      <w:r w:rsidRPr="00B06FF9">
        <w:rPr>
          <w:rStyle w:val="StyleUnderline"/>
        </w:rPr>
        <w:t xml:space="preserve"> as well as</w:t>
      </w:r>
      <w:r w:rsidRPr="00B06FF9">
        <w:rPr>
          <w:sz w:val="16"/>
          <w:szCs w:val="16"/>
        </w:rPr>
        <w:t xml:space="preserve"> potentially </w:t>
      </w:r>
      <w:r w:rsidRPr="00B33B69">
        <w:rPr>
          <w:rStyle w:val="StyleUnderline"/>
          <w:highlight w:val="green"/>
        </w:rPr>
        <w:t>new</w:t>
      </w:r>
      <w:r w:rsidRPr="00B06FF9">
        <w:rPr>
          <w:rStyle w:val="StyleUnderline"/>
        </w:rPr>
        <w:t xml:space="preserve"> </w:t>
      </w:r>
      <w:r w:rsidRPr="00B33B69">
        <w:rPr>
          <w:rStyle w:val="Emphasis"/>
          <w:highlight w:val="green"/>
        </w:rPr>
        <w:t>warfighting capabilities</w:t>
      </w:r>
      <w:r w:rsidRPr="00B33B69">
        <w:rPr>
          <w:sz w:val="16"/>
          <w:szCs w:val="16"/>
          <w:highlight w:val="green"/>
        </w:rPr>
        <w:t xml:space="preserve">, </w:t>
      </w:r>
      <w:r w:rsidRPr="005C3A41">
        <w:rPr>
          <w:sz w:val="16"/>
          <w:szCs w:val="16"/>
        </w:rPr>
        <w:t xml:space="preserve">which could </w:t>
      </w:r>
      <w:r w:rsidRPr="005C3A41">
        <w:rPr>
          <w:rStyle w:val="StyleUnderline"/>
        </w:rPr>
        <w:t>increase</w:t>
      </w:r>
      <w:r w:rsidRPr="005C3A41">
        <w:rPr>
          <w:sz w:val="16"/>
          <w:szCs w:val="16"/>
        </w:rPr>
        <w:t xml:space="preserve"> the </w:t>
      </w:r>
      <w:r w:rsidRPr="005C3A41">
        <w:rPr>
          <w:rStyle w:val="StyleUnderline"/>
        </w:rPr>
        <w:t>risks of war and escalation</w:t>
      </w:r>
      <w:r w:rsidRPr="005C3A41">
        <w:rPr>
          <w:sz w:val="16"/>
          <w:szCs w:val="16"/>
        </w:rPr>
        <w:t>.</w:t>
      </w:r>
    </w:p>
    <w:p w14:paraId="676B2EAF" w14:textId="77777777" w:rsidR="00A5262A" w:rsidRPr="00B06FF9" w:rsidRDefault="00A5262A" w:rsidP="00A5262A">
      <w:pPr>
        <w:rPr>
          <w:sz w:val="16"/>
        </w:rPr>
      </w:pPr>
      <w:r w:rsidRPr="00B06FF9">
        <w:rPr>
          <w:sz w:val="16"/>
        </w:rPr>
        <w:t xml:space="preserve">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w:t>
      </w:r>
      <w:r w:rsidRPr="00B06FF9">
        <w:rPr>
          <w:rStyle w:val="StyleUnderline"/>
        </w:rPr>
        <w:t>China</w:t>
      </w:r>
      <w:r w:rsidRPr="00B06FF9">
        <w:rPr>
          <w:sz w:val="16"/>
        </w:rPr>
        <w:t xml:space="preserve"> will </w:t>
      </w:r>
      <w:r w:rsidRPr="00B06FF9">
        <w:rPr>
          <w:rStyle w:val="StyleUnderline"/>
        </w:rPr>
        <w:t xml:space="preserve">have around </w:t>
      </w:r>
      <w:r w:rsidRPr="00B33B69">
        <w:rPr>
          <w:rStyle w:val="Emphasis"/>
          <w:highlight w:val="green"/>
        </w:rPr>
        <w:t>1,000 deliverable warheads</w:t>
      </w:r>
      <w:r w:rsidRPr="00B06FF9">
        <w:rPr>
          <w:sz w:val="16"/>
        </w:rPr>
        <w:t xml:space="preserve"> — </w:t>
      </w:r>
      <w:r w:rsidRPr="00B06FF9">
        <w:rPr>
          <w:rStyle w:val="Emphasis"/>
        </w:rPr>
        <w:t>more than triple</w:t>
      </w:r>
      <w:r w:rsidRPr="00B06FF9">
        <w:rPr>
          <w:rStyle w:val="StyleUnderline"/>
        </w:rPr>
        <w:t xml:space="preserve"> the number it currently possesses</w:t>
      </w:r>
      <w:r w:rsidRPr="00B06FF9">
        <w:rPr>
          <w:sz w:val="16"/>
        </w:rPr>
        <w:t>. Based on these projections, Chinese leaders may believe that as early as five years from now the PLA will have made enough conventional and nuclear gains that it could fight and win a war to unify with Taiwan.</w:t>
      </w:r>
    </w:p>
    <w:p w14:paraId="15EAE404" w14:textId="77777777" w:rsidR="00A5262A" w:rsidRPr="00B06FF9" w:rsidRDefault="00A5262A" w:rsidP="00A5262A">
      <w:pPr>
        <w:rPr>
          <w:sz w:val="16"/>
          <w:szCs w:val="16"/>
        </w:rPr>
      </w:pPr>
      <w:r w:rsidRPr="00B06FF9">
        <w:rPr>
          <w:sz w:val="16"/>
          <w:szCs w:val="16"/>
        </w:rPr>
        <w:t>A fight between China and the United States could very well go nuclear.</w:t>
      </w:r>
    </w:p>
    <w:p w14:paraId="6F3A2B44" w14:textId="77777777" w:rsidR="00A5262A" w:rsidRPr="00B06FF9" w:rsidRDefault="00A5262A" w:rsidP="00A5262A">
      <w:pPr>
        <w:rPr>
          <w:sz w:val="16"/>
        </w:rPr>
      </w:pPr>
      <w:r w:rsidRPr="00B06FF9">
        <w:rPr>
          <w:sz w:val="16"/>
        </w:rPr>
        <w:t xml:space="preserve">Our recent war game — in which members of Congress, former government officials, and subject matter </w:t>
      </w:r>
      <w:r w:rsidRPr="00B06FF9">
        <w:rPr>
          <w:rStyle w:val="StyleUnderline"/>
        </w:rPr>
        <w:t>experts</w:t>
      </w:r>
      <w:r w:rsidRPr="00B06FF9">
        <w:rPr>
          <w:sz w:val="16"/>
        </w:rPr>
        <w:t xml:space="preserve"> assumed the roles of senior national security decision makers in China and the United States — </w:t>
      </w:r>
      <w:r w:rsidRPr="00B06FF9">
        <w:rPr>
          <w:rStyle w:val="StyleUnderline"/>
        </w:rPr>
        <w:t>illustrated</w:t>
      </w:r>
      <w:r w:rsidRPr="00B06FF9">
        <w:rPr>
          <w:sz w:val="16"/>
        </w:rPr>
        <w:t xml:space="preserve"> that </w:t>
      </w:r>
      <w:r w:rsidRPr="00B06FF9">
        <w:rPr>
          <w:rStyle w:val="StyleUnderline"/>
        </w:rPr>
        <w:t xml:space="preserve">a </w:t>
      </w:r>
      <w:r w:rsidRPr="00B33B69">
        <w:rPr>
          <w:rStyle w:val="StyleUnderline"/>
          <w:highlight w:val="green"/>
        </w:rPr>
        <w:t>U.S.-China war</w:t>
      </w:r>
      <w:r w:rsidRPr="00B06FF9">
        <w:rPr>
          <w:rStyle w:val="StyleUnderline"/>
        </w:rPr>
        <w:t xml:space="preserve"> could </w:t>
      </w:r>
      <w:r w:rsidRPr="00B33B69">
        <w:rPr>
          <w:rStyle w:val="Emphasis"/>
          <w:highlight w:val="green"/>
        </w:rPr>
        <w:t>escalate quickly</w:t>
      </w:r>
      <w:r w:rsidRPr="00B06FF9">
        <w:rPr>
          <w:sz w:val="16"/>
        </w:rPr>
        <w:t xml:space="preserve">. For one thing, it showed that </w:t>
      </w:r>
      <w:r w:rsidRPr="00B06FF9">
        <w:rPr>
          <w:rStyle w:val="StyleUnderline"/>
        </w:rPr>
        <w:t>both countries</w:t>
      </w:r>
      <w:r w:rsidRPr="00B06FF9">
        <w:rPr>
          <w:sz w:val="16"/>
        </w:rPr>
        <w:t xml:space="preserve"> would </w:t>
      </w:r>
      <w:r w:rsidRPr="00B06FF9">
        <w:rPr>
          <w:rStyle w:val="StyleUnderline"/>
        </w:rPr>
        <w:t xml:space="preserve">face </w:t>
      </w:r>
      <w:r w:rsidRPr="00B33B69">
        <w:rPr>
          <w:rStyle w:val="StyleUnderline"/>
          <w:highlight w:val="green"/>
        </w:rPr>
        <w:t>operational incentives to strike</w:t>
      </w:r>
      <w:r w:rsidRPr="00B06FF9">
        <w:rPr>
          <w:rStyle w:val="StyleUnderline"/>
        </w:rPr>
        <w:t xml:space="preserve"> military forces on the other’s territory</w:t>
      </w:r>
      <w:r w:rsidRPr="00B06FF9">
        <w:rPr>
          <w:sz w:val="16"/>
        </w:rPr>
        <w:t xml:space="preserve">. In the game, such </w:t>
      </w:r>
      <w:r w:rsidRPr="00B06FF9">
        <w:rPr>
          <w:rStyle w:val="StyleUnderline"/>
        </w:rPr>
        <w:t>strikes</w:t>
      </w:r>
      <w:r w:rsidRPr="00B06FF9">
        <w:rPr>
          <w:sz w:val="16"/>
        </w:rPr>
        <w:t xml:space="preserve"> were intended to be calibrated to avoid escalation; both sides tried to walk a fine line by attacking only military targets. But such attacks crossed red lines for both countries, and </w:t>
      </w:r>
      <w:r w:rsidRPr="00B06FF9">
        <w:rPr>
          <w:rStyle w:val="StyleUnderline"/>
        </w:rPr>
        <w:t>produced</w:t>
      </w:r>
      <w:r w:rsidRPr="00B06FF9">
        <w:rPr>
          <w:sz w:val="16"/>
        </w:rPr>
        <w:t xml:space="preserve"> a </w:t>
      </w:r>
      <w:r w:rsidRPr="00B33B69">
        <w:rPr>
          <w:rStyle w:val="StyleUnderline"/>
          <w:highlight w:val="green"/>
        </w:rPr>
        <w:t>tit-for-tat</w:t>
      </w:r>
      <w:r w:rsidRPr="00B06FF9">
        <w:rPr>
          <w:rStyle w:val="StyleUnderline"/>
        </w:rPr>
        <w:t xml:space="preserve"> </w:t>
      </w:r>
      <w:r w:rsidRPr="00B06FF9">
        <w:rPr>
          <w:rStyle w:val="Emphasis"/>
        </w:rPr>
        <w:t xml:space="preserve">cycle of </w:t>
      </w:r>
      <w:r w:rsidRPr="00B33B69">
        <w:rPr>
          <w:rStyle w:val="Emphasis"/>
          <w:highlight w:val="green"/>
        </w:rPr>
        <w:t>attacks</w:t>
      </w:r>
      <w:r w:rsidRPr="00B06FF9">
        <w:rPr>
          <w:rStyle w:val="StyleUnderline"/>
        </w:rPr>
        <w:t xml:space="preserve"> that </w:t>
      </w:r>
      <w:r w:rsidRPr="00B33B69">
        <w:rPr>
          <w:rStyle w:val="StyleUnderline"/>
          <w:highlight w:val="green"/>
        </w:rPr>
        <w:t>broadened</w:t>
      </w:r>
      <w:r w:rsidRPr="00B06FF9">
        <w:rPr>
          <w:sz w:val="16"/>
        </w:rPr>
        <w:t xml:space="preserve"> the </w:t>
      </w:r>
      <w:r w:rsidRPr="00B33B69">
        <w:rPr>
          <w:rStyle w:val="Emphasis"/>
          <w:highlight w:val="green"/>
        </w:rPr>
        <w:t>scope</w:t>
      </w:r>
      <w:r w:rsidRPr="00B06FF9">
        <w:rPr>
          <w:rStyle w:val="StyleUnderline"/>
        </w:rPr>
        <w:t xml:space="preserve"> and </w:t>
      </w:r>
      <w:r w:rsidRPr="00B06FF9">
        <w:rPr>
          <w:rStyle w:val="Emphasis"/>
        </w:rPr>
        <w:t>intensity</w:t>
      </w:r>
      <w:r w:rsidRPr="00B06FF9">
        <w:rPr>
          <w:rStyle w:val="StyleUnderline"/>
        </w:rPr>
        <w:t xml:space="preserve"> of the conflict</w:t>
      </w:r>
      <w:r w:rsidRPr="00B06FF9">
        <w:rPr>
          <w:sz w:val="16"/>
        </w:rPr>
        <w:t>.</w:t>
      </w:r>
    </w:p>
    <w:p w14:paraId="259ACA4A" w14:textId="77777777" w:rsidR="00A5262A" w:rsidRPr="00B06FF9" w:rsidRDefault="00A5262A" w:rsidP="00A5262A">
      <w:pPr>
        <w:pStyle w:val="Heading3"/>
      </w:pPr>
      <w:r w:rsidRPr="00B06FF9">
        <w:t xml:space="preserve">1NC – UQ </w:t>
      </w:r>
    </w:p>
    <w:p w14:paraId="3E4F32A7" w14:textId="77777777" w:rsidR="00A5262A" w:rsidRDefault="00A5262A" w:rsidP="00A5262A">
      <w:pPr>
        <w:pStyle w:val="Heading4"/>
      </w:pPr>
      <w:r>
        <w:t>South Korea is attempting to pursue peace now but North Korea is uninterested.</w:t>
      </w:r>
    </w:p>
    <w:p w14:paraId="7F570C3A" w14:textId="77777777" w:rsidR="00A5262A" w:rsidRPr="00B60F51" w:rsidRDefault="00A5262A" w:rsidP="00A5262A">
      <w:pPr>
        <w:rPr>
          <w:rStyle w:val="Style13ptBold"/>
        </w:rPr>
      </w:pPr>
      <w:r>
        <w:rPr>
          <w:rStyle w:val="Style13ptBold"/>
        </w:rPr>
        <w:t>Sang-Hun 7/28</w:t>
      </w:r>
    </w:p>
    <w:p w14:paraId="497D0BEC" w14:textId="207C7AAC" w:rsidR="00A5262A" w:rsidRPr="00972F02" w:rsidRDefault="00A5262A" w:rsidP="00A5262A">
      <w:pPr>
        <w:rPr>
          <w:sz w:val="20"/>
          <w:szCs w:val="20"/>
        </w:rPr>
      </w:pPr>
      <w:r w:rsidRPr="00972F02">
        <w:rPr>
          <w:sz w:val="20"/>
          <w:szCs w:val="20"/>
        </w:rPr>
        <w:t xml:space="preserve">[Choe Sang-Hun, Choe Sang-Hun is the Seoul bureau chief for The New York Times​, reporting on South and North Korea and their relations with other nations, 2025, 7-28-2025, "​North Korea rejects new South Korean leader's peace overtures," New York Times, https://www.spokesman.com/stories/2025/jul/28/north-korea-rejects-new-south-korean-leaders-peace/, accessed 7-28-2025] </w:t>
      </w:r>
    </w:p>
    <w:p w14:paraId="5D3F4A81" w14:textId="77777777" w:rsidR="00A5262A" w:rsidRPr="00C409FF" w:rsidRDefault="00A5262A" w:rsidP="00A5262A">
      <w:r w:rsidRPr="00B60F51">
        <w:t xml:space="preserve">SEOUL, South Korea — </w:t>
      </w:r>
      <w:r w:rsidRPr="00B33B69">
        <w:rPr>
          <w:rStyle w:val="StyleUnderline"/>
          <w:highlight w:val="green"/>
        </w:rPr>
        <w:t>North Korea</w:t>
      </w:r>
      <w:r w:rsidRPr="00B60F51">
        <w:t xml:space="preserve"> on Monday </w:t>
      </w:r>
      <w:r w:rsidRPr="00B33B69">
        <w:rPr>
          <w:rStyle w:val="StyleUnderline"/>
          <w:highlight w:val="green"/>
        </w:rPr>
        <w:t>rejected</w:t>
      </w:r>
      <w:r w:rsidRPr="00B60F51">
        <w:t xml:space="preserve"> the new </w:t>
      </w:r>
      <w:r w:rsidRPr="00B33B69">
        <w:rPr>
          <w:rStyle w:val="StyleUnderline"/>
          <w:highlight w:val="green"/>
        </w:rPr>
        <w:t>South Korean</w:t>
      </w:r>
      <w:r w:rsidRPr="00B80C94">
        <w:rPr>
          <w:rStyle w:val="StyleUnderline"/>
        </w:rPr>
        <w:t xml:space="preserve"> president’s proposal for </w:t>
      </w:r>
      <w:r w:rsidRPr="00B33B69">
        <w:rPr>
          <w:rStyle w:val="StyleUnderline"/>
          <w:highlight w:val="green"/>
        </w:rPr>
        <w:t>talks,</w:t>
      </w:r>
      <w:r w:rsidRPr="00B80C94">
        <w:rPr>
          <w:rStyle w:val="StyleUnderline"/>
        </w:rPr>
        <w:t xml:space="preserve"> </w:t>
      </w:r>
      <w:r w:rsidRPr="00B60F51">
        <w:t>saying that his policy toward the North was no different ​than that of his ousted predecessor, under ​whom relations had plunged to the lowest point in years</w:t>
      </w:r>
      <w:r w:rsidRPr="00B60F51">
        <w:rPr>
          <w:rStyle w:val="StyleUnderline"/>
        </w:rPr>
        <w:t>. Since taking office June 4</w:t>
      </w:r>
      <w:r w:rsidRPr="00B60F51">
        <w:t xml:space="preserve">, President </w:t>
      </w:r>
      <w:r w:rsidRPr="00972F02">
        <w:rPr>
          <w:rStyle w:val="StyleUnderline"/>
        </w:rPr>
        <w:t xml:space="preserve">Lee Jae </w:t>
      </w:r>
      <w:r w:rsidRPr="00B33B69">
        <w:rPr>
          <w:rStyle w:val="StyleUnderline"/>
          <w:highlight w:val="green"/>
        </w:rPr>
        <w:t>Myung</w:t>
      </w:r>
      <w:r w:rsidRPr="00B60F51">
        <w:t xml:space="preserve"> of South Korea </w:t>
      </w:r>
      <w:r w:rsidRPr="00B60F51">
        <w:rPr>
          <w:rStyle w:val="StyleUnderline"/>
        </w:rPr>
        <w:t>has repeatedly ​said</w:t>
      </w:r>
      <w:r w:rsidRPr="00B60F51">
        <w:t xml:space="preserve"> that </w:t>
      </w:r>
      <w:r w:rsidRPr="00B60F51">
        <w:rPr>
          <w:rStyle w:val="StyleUnderline"/>
        </w:rPr>
        <w:t xml:space="preserve">he </w:t>
      </w:r>
      <w:r w:rsidRPr="00B33B69">
        <w:rPr>
          <w:rStyle w:val="StyleUnderline"/>
          <w:highlight w:val="green"/>
        </w:rPr>
        <w:t>wanted to</w:t>
      </w:r>
      <w:r w:rsidRPr="00B60F51">
        <w:rPr>
          <w:rStyle w:val="StyleUnderline"/>
        </w:rPr>
        <w:t xml:space="preserve"> </w:t>
      </w:r>
      <w:r w:rsidRPr="00B33B69">
        <w:rPr>
          <w:rStyle w:val="Emphasis"/>
          <w:highlight w:val="green"/>
        </w:rPr>
        <w:t>ease tensions</w:t>
      </w:r>
      <w:r w:rsidRPr="00B60F51">
        <w:rPr>
          <w:rStyle w:val="StyleUnderline"/>
        </w:rPr>
        <w:t xml:space="preserve"> on the divided Korean Peninsula</w:t>
      </w:r>
      <w:r w:rsidRPr="00B60F51">
        <w:t xml:space="preserve"> by </w:t>
      </w:r>
      <w:r w:rsidRPr="00B33B69">
        <w:rPr>
          <w:rStyle w:val="Emphasis"/>
          <w:highlight w:val="green"/>
        </w:rPr>
        <w:t>impro</w:t>
      </w:r>
      <w:r w:rsidRPr="00B60F51">
        <w:rPr>
          <w:rStyle w:val="Emphasis"/>
        </w:rPr>
        <w:t xml:space="preserve">ving </w:t>
      </w:r>
      <w:r w:rsidRPr="00B33B69">
        <w:rPr>
          <w:rStyle w:val="Emphasis"/>
          <w:highlight w:val="green"/>
        </w:rPr>
        <w:t>ties</w:t>
      </w:r>
      <w:r w:rsidRPr="00B60F51">
        <w:rPr>
          <w:rStyle w:val="StyleUnderline"/>
        </w:rPr>
        <w:t xml:space="preserve"> that deteriorated under his conservative predecessor, Yoon Suk</w:t>
      </w:r>
      <w:r w:rsidRPr="00B60F51">
        <w:t xml:space="preserve"> </w:t>
      </w:r>
      <w:r w:rsidRPr="00B60F51">
        <w:rPr>
          <w:rStyle w:val="StyleUnderline"/>
        </w:rPr>
        <w:t>Yeol.</w:t>
      </w:r>
      <w:r w:rsidRPr="00B60F51">
        <w:t xml:space="preserve"> As gestures of goodwill, </w:t>
      </w:r>
      <w:r w:rsidRPr="00B60F51">
        <w:rPr>
          <w:rStyle w:val="StyleUnderline"/>
        </w:rPr>
        <w:t>Lee ​</w:t>
      </w:r>
      <w:r w:rsidRPr="00B33B69">
        <w:rPr>
          <w:rStyle w:val="StyleUnderline"/>
          <w:highlight w:val="green"/>
        </w:rPr>
        <w:t>banned anti-North Korean activists</w:t>
      </w:r>
      <w:r w:rsidRPr="00B60F51">
        <w:rPr>
          <w:rStyle w:val="StyleUnderline"/>
        </w:rPr>
        <w:t xml:space="preserve"> from </w:t>
      </w:r>
      <w:r w:rsidRPr="00B33B69">
        <w:rPr>
          <w:rStyle w:val="StyleUnderline"/>
          <w:highlight w:val="green"/>
        </w:rPr>
        <w:t>sending leaflets</w:t>
      </w:r>
      <w:r w:rsidRPr="00B60F51">
        <w:rPr>
          <w:rStyle w:val="StyleUnderline"/>
        </w:rPr>
        <w:t xml:space="preserve"> into the North </w:t>
      </w:r>
      <w:r w:rsidRPr="00B33B69">
        <w:rPr>
          <w:rStyle w:val="StyleUnderline"/>
          <w:highlight w:val="green"/>
        </w:rPr>
        <w:t>by balloon</w:t>
      </w:r>
      <w:r w:rsidRPr="00B60F51">
        <w:rPr>
          <w:rStyle w:val="StyleUnderline"/>
        </w:rPr>
        <w:t>.</w:t>
      </w:r>
      <w:r w:rsidRPr="00B60F51">
        <w:t xml:space="preserve"> He also </w:t>
      </w:r>
      <w:r w:rsidRPr="00B33B69">
        <w:rPr>
          <w:rStyle w:val="StyleUnderline"/>
          <w:highlight w:val="green"/>
        </w:rPr>
        <w:t>stopped</w:t>
      </w:r>
      <w:r w:rsidRPr="00B60F51">
        <w:t xml:space="preserve"> the </w:t>
      </w:r>
      <w:r w:rsidRPr="00B33B69">
        <w:rPr>
          <w:rStyle w:val="StyleUnderline"/>
          <w:highlight w:val="green"/>
        </w:rPr>
        <w:t>loudspeaker propaganda</w:t>
      </w:r>
      <w:r w:rsidRPr="00B60F51">
        <w:rPr>
          <w:rStyle w:val="StyleUnderline"/>
        </w:rPr>
        <w:t xml:space="preserve"> </w:t>
      </w:r>
      <w:r w:rsidRPr="00972F02">
        <w:rPr>
          <w:rStyle w:val="StyleUnderline"/>
        </w:rPr>
        <w:t xml:space="preserve">broadcasts </w:t>
      </w:r>
      <w:r w:rsidRPr="00B33B69">
        <w:rPr>
          <w:rStyle w:val="StyleUnderline"/>
          <w:highlight w:val="green"/>
        </w:rPr>
        <w:t>along</w:t>
      </w:r>
      <w:r w:rsidRPr="00B60F51">
        <w:rPr>
          <w:rStyle w:val="StyleUnderline"/>
        </w:rPr>
        <w:t xml:space="preserve"> the </w:t>
      </w:r>
      <w:r w:rsidRPr="00B33B69">
        <w:rPr>
          <w:rStyle w:val="StyleUnderline"/>
          <w:highlight w:val="green"/>
        </w:rPr>
        <w:t>border</w:t>
      </w:r>
      <w:r w:rsidRPr="00B60F51">
        <w:rPr>
          <w:rStyle w:val="StyleUnderline"/>
        </w:rPr>
        <w:t xml:space="preserve"> that had long angered North Korea.​ </w:t>
      </w:r>
      <w:r w:rsidRPr="00B60F51">
        <w:t xml:space="preserve">Earlier this month, South Korea even </w:t>
      </w:r>
      <w:r w:rsidRPr="00B60F51">
        <w:rPr>
          <w:rStyle w:val="StyleUnderline"/>
        </w:rPr>
        <w:t>switched off shortwave radio</w:t>
      </w:r>
      <w:r w:rsidRPr="00B60F51">
        <w:t xml:space="preserve"> </w:t>
      </w:r>
      <w:r w:rsidRPr="00B60F51">
        <w:rPr>
          <w:rStyle w:val="StyleUnderline"/>
        </w:rPr>
        <w:t>broadcasts that</w:t>
      </w:r>
      <w:r w:rsidRPr="00B60F51">
        <w:t xml:space="preserve"> had </w:t>
      </w:r>
      <w:r w:rsidRPr="00B60F51">
        <w:rPr>
          <w:rStyle w:val="StyleUnderline"/>
        </w:rPr>
        <w:t xml:space="preserve">carried similar propaganda for more than a half century. </w:t>
      </w:r>
      <w:r w:rsidRPr="00B60F51">
        <w:t xml:space="preserve">But </w:t>
      </w:r>
      <w:r w:rsidRPr="00B60F51">
        <w:rPr>
          <w:rStyle w:val="StyleUnderline"/>
        </w:rPr>
        <w:t>such efforts</w:t>
      </w:r>
      <w:r w:rsidRPr="00B60F51">
        <w:t xml:space="preserve"> by Lee were </w:t>
      </w:r>
      <w:r w:rsidRPr="00B33B69">
        <w:rPr>
          <w:highlight w:val="green"/>
        </w:rPr>
        <w:t>“</w:t>
      </w:r>
      <w:r w:rsidRPr="00B33B69">
        <w:rPr>
          <w:rStyle w:val="Emphasis"/>
          <w:highlight w:val="green"/>
        </w:rPr>
        <w:t>not</w:t>
      </w:r>
      <w:r w:rsidRPr="00B60F51">
        <w:rPr>
          <w:rStyle w:val="Emphasis"/>
        </w:rPr>
        <w:t xml:space="preserve"> </w:t>
      </w:r>
      <w:r w:rsidRPr="00B60F51">
        <w:rPr>
          <w:rStyle w:val="StyleUnderline"/>
        </w:rPr>
        <w:t>the work</w:t>
      </w:r>
      <w:r w:rsidRPr="00B60F51">
        <w:rPr>
          <w:rStyle w:val="Emphasis"/>
        </w:rPr>
        <w:t xml:space="preserve"> </w:t>
      </w:r>
      <w:r w:rsidRPr="00B33B69">
        <w:rPr>
          <w:rStyle w:val="Emphasis"/>
          <w:highlight w:val="green"/>
        </w:rPr>
        <w:t>worthy of appreciation</w:t>
      </w:r>
      <w:r w:rsidRPr="00B33B69">
        <w:rPr>
          <w:highlight w:val="green"/>
        </w:rPr>
        <w:t xml:space="preserve">,” </w:t>
      </w:r>
      <w:r w:rsidRPr="00B33B69">
        <w:rPr>
          <w:rStyle w:val="StyleUnderline"/>
          <w:highlight w:val="green"/>
        </w:rPr>
        <w:t xml:space="preserve">said Kim </w:t>
      </w:r>
      <w:proofErr w:type="spellStart"/>
      <w:r w:rsidRPr="00B33B69">
        <w:rPr>
          <w:rStyle w:val="StyleUnderline"/>
          <w:highlight w:val="green"/>
        </w:rPr>
        <w:t>Yo</w:t>
      </w:r>
      <w:proofErr w:type="spellEnd"/>
      <w:r w:rsidRPr="00B33B69">
        <w:rPr>
          <w:rStyle w:val="StyleUnderline"/>
          <w:highlight w:val="green"/>
        </w:rPr>
        <w:t xml:space="preserve"> Jong</w:t>
      </w:r>
      <w:r w:rsidRPr="00B60F51">
        <w:t xml:space="preserve">, </w:t>
      </w:r>
      <w:r w:rsidRPr="00B60F51">
        <w:rPr>
          <w:rStyle w:val="StyleUnderline"/>
        </w:rPr>
        <w:t>who speaks for</w:t>
      </w:r>
      <w:r w:rsidRPr="00B60F51">
        <w:t xml:space="preserve"> her brother​, </w:t>
      </w:r>
      <w:r w:rsidRPr="00B60F51">
        <w:rPr>
          <w:rStyle w:val="StyleUnderline"/>
        </w:rPr>
        <w:t>Kim Jong Un,</w:t>
      </w:r>
      <w:r w:rsidRPr="00B60F51">
        <w:t xml:space="preserve"> ​the top leader of North Korea, in a statement carried in North Korean state media Monday. “</w:t>
      </w:r>
      <w:r w:rsidRPr="00B60F51">
        <w:rPr>
          <w:rStyle w:val="StyleUnderline"/>
        </w:rPr>
        <w:t>No matter what policy is adopted and whatever proposal is made in Seoul,</w:t>
      </w:r>
      <w:r w:rsidRPr="00B60F51">
        <w:t xml:space="preserve"> </w:t>
      </w:r>
      <w:r w:rsidRPr="00B60F51">
        <w:rPr>
          <w:rStyle w:val="Emphasis"/>
        </w:rPr>
        <w:t xml:space="preserve">we have </w:t>
      </w:r>
      <w:r w:rsidRPr="00B33B69">
        <w:rPr>
          <w:rStyle w:val="Emphasis"/>
          <w:highlight w:val="green"/>
        </w:rPr>
        <w:t>no interest in it</w:t>
      </w:r>
      <w:r w:rsidRPr="00B60F51">
        <w:t xml:space="preserve"> and </w:t>
      </w:r>
      <w:r w:rsidRPr="00B60F51">
        <w:rPr>
          <w:rStyle w:val="StyleUnderline"/>
        </w:rPr>
        <w:t xml:space="preserve">there is neither the reason to meet nor the issue to be discussed with the ROK,” Kim </w:t>
      </w:r>
      <w:proofErr w:type="spellStart"/>
      <w:r w:rsidRPr="00B60F51">
        <w:rPr>
          <w:rStyle w:val="StyleUnderline"/>
        </w:rPr>
        <w:t>Yo</w:t>
      </w:r>
      <w:proofErr w:type="spellEnd"/>
      <w:r w:rsidRPr="00B60F51">
        <w:rPr>
          <w:rStyle w:val="StyleUnderline"/>
        </w:rPr>
        <w:t xml:space="preserve"> Jong said, </w:t>
      </w:r>
      <w:r w:rsidRPr="00B60F51">
        <w:t xml:space="preserve">using the acronym for the South’s official name, Republic of Korea. She cited the South Korean government’s ongoing alliance with the United States and the countries’ plans to continue holding annual joint military drills as evidence of little change under the new administration. Kim’s remarks Monday was North Korea’s first official comment on how it perceived the new government in the South.​ </w:t>
      </w:r>
      <w:r w:rsidRPr="00B60F51">
        <w:rPr>
          <w:rStyle w:val="StyleUnderline"/>
        </w:rPr>
        <w:t>South Korea</w:t>
      </w:r>
      <w:r w:rsidRPr="00B60F51">
        <w:t xml:space="preserve"> sought to downplay the significance of the statement by Kim, </w:t>
      </w:r>
      <w:r w:rsidRPr="00B60F51">
        <w:rPr>
          <w:rStyle w:val="StyleUnderline"/>
        </w:rPr>
        <w:t>say</w:t>
      </w:r>
      <w:r w:rsidRPr="00B60F51">
        <w:t xml:space="preserve">ing that </w:t>
      </w:r>
      <w:r w:rsidRPr="00B60F51">
        <w:rPr>
          <w:rStyle w:val="StyleUnderline"/>
        </w:rPr>
        <w:t>the government would continue its efforts to promote reconciliation and cooperation. A South Korean government spokesperson,</w:t>
      </w:r>
      <w:r w:rsidRPr="00B60F51">
        <w:t xml:space="preserve"> Koo Byoung-</w:t>
      </w:r>
      <w:proofErr w:type="spellStart"/>
      <w:r w:rsidRPr="00B60F51">
        <w:t>sam</w:t>
      </w:r>
      <w:proofErr w:type="spellEnd"/>
      <w:r w:rsidRPr="00B60F51">
        <w:t xml:space="preserve">, </w:t>
      </w:r>
      <w:r w:rsidRPr="00B60F51">
        <w:rPr>
          <w:rStyle w:val="StyleUnderline"/>
        </w:rPr>
        <w:t>said</w:t>
      </w:r>
      <w:r w:rsidRPr="00B60F51">
        <w:t xml:space="preserve"> that </w:t>
      </w:r>
      <w:r w:rsidRPr="00B60F51">
        <w:rPr>
          <w:rStyle w:val="StyleUnderline"/>
        </w:rPr>
        <w:t>the remarks from the North</w:t>
      </w:r>
      <w:r w:rsidRPr="00B60F51">
        <w:t xml:space="preserve"> “</w:t>
      </w:r>
      <w:r w:rsidRPr="00B60F51">
        <w:rPr>
          <w:rStyle w:val="StyleUnderline"/>
        </w:rPr>
        <w:t xml:space="preserve">showed how </w:t>
      </w:r>
      <w:r w:rsidRPr="00B33B69">
        <w:rPr>
          <w:rStyle w:val="Emphasis"/>
          <w:highlight w:val="green"/>
        </w:rPr>
        <w:t>high</w:t>
      </w:r>
      <w:r w:rsidRPr="00B60F51">
        <w:rPr>
          <w:rStyle w:val="Emphasis"/>
        </w:rPr>
        <w:t xml:space="preserve"> </w:t>
      </w:r>
      <w:r w:rsidRPr="00B60F51">
        <w:rPr>
          <w:rStyle w:val="StyleUnderline"/>
        </w:rPr>
        <w:t xml:space="preserve">the </w:t>
      </w:r>
      <w:r w:rsidRPr="00B33B69">
        <w:rPr>
          <w:rStyle w:val="Emphasis"/>
          <w:highlight w:val="green"/>
        </w:rPr>
        <w:t>wall of distrust</w:t>
      </w:r>
      <w:r w:rsidRPr="00B60F51">
        <w:rPr>
          <w:rStyle w:val="StyleUnderline"/>
        </w:rPr>
        <w:t xml:space="preserve"> has become </w:t>
      </w:r>
      <w:r w:rsidRPr="00B33B69">
        <w:rPr>
          <w:rStyle w:val="Emphasis"/>
          <w:highlight w:val="green"/>
        </w:rPr>
        <w:t>in</w:t>
      </w:r>
      <w:r w:rsidRPr="00B60F51">
        <w:rPr>
          <w:rStyle w:val="Emphasis"/>
        </w:rPr>
        <w:t xml:space="preserve"> South-North Korean </w:t>
      </w:r>
      <w:r w:rsidRPr="00B33B69">
        <w:rPr>
          <w:rStyle w:val="Emphasis"/>
          <w:highlight w:val="green"/>
        </w:rPr>
        <w:t>relations</w:t>
      </w:r>
      <w:r w:rsidRPr="00B60F51">
        <w:t xml:space="preserve">.” </w:t>
      </w:r>
      <w:r w:rsidRPr="00B60F51">
        <w:rPr>
          <w:rStyle w:val="StyleUnderline"/>
        </w:rPr>
        <w:t>Analysts</w:t>
      </w:r>
      <w:r w:rsidRPr="00B60F51">
        <w:t xml:space="preserve"> have </w:t>
      </w:r>
      <w:r w:rsidRPr="00B60F51">
        <w:rPr>
          <w:rStyle w:val="StyleUnderline"/>
        </w:rPr>
        <w:t xml:space="preserve">warned </w:t>
      </w:r>
      <w:r w:rsidRPr="00B60F51">
        <w:t xml:space="preserve">that the </w:t>
      </w:r>
      <w:r w:rsidRPr="00B33B69">
        <w:rPr>
          <w:rStyle w:val="StyleUnderline"/>
          <w:highlight w:val="green"/>
        </w:rPr>
        <w:t>growing</w:t>
      </w:r>
      <w:r w:rsidRPr="00B60F51">
        <w:rPr>
          <w:rStyle w:val="StyleUnderline"/>
        </w:rPr>
        <w:t xml:space="preserve"> </w:t>
      </w:r>
      <w:r w:rsidRPr="00B60F51">
        <w:t xml:space="preserve">military and economic </w:t>
      </w:r>
      <w:r w:rsidRPr="00B33B69">
        <w:rPr>
          <w:rStyle w:val="StyleUnderline"/>
          <w:highlight w:val="green"/>
        </w:rPr>
        <w:t>cooperation between North Korea and Russia</w:t>
      </w:r>
      <w:r w:rsidRPr="00B60F51">
        <w:rPr>
          <w:rStyle w:val="StyleUnderline"/>
        </w:rPr>
        <w:t xml:space="preserve"> </w:t>
      </w:r>
      <w:r w:rsidRPr="00B60F51">
        <w:t xml:space="preserve">has </w:t>
      </w:r>
      <w:r w:rsidRPr="00B33B69">
        <w:rPr>
          <w:rStyle w:val="StyleUnderline"/>
          <w:highlight w:val="green"/>
        </w:rPr>
        <w:t>made Kim less interested</w:t>
      </w:r>
      <w:r w:rsidRPr="00B60F51">
        <w:rPr>
          <w:rStyle w:val="StyleUnderline"/>
        </w:rPr>
        <w:t xml:space="preserve"> in engaging with ​Seoul or Washington​ than seven years ago,</w:t>
      </w:r>
      <w:r w:rsidRPr="00B60F51">
        <w:t xml:space="preserve"> when Kim met both the South Korean leader and President Donald Trump. Last year, </w:t>
      </w:r>
      <w:r w:rsidRPr="00B60F51">
        <w:rPr>
          <w:rStyle w:val="StyleUnderline"/>
        </w:rPr>
        <w:t>Kim and</w:t>
      </w:r>
      <w:r w:rsidRPr="00B60F51">
        <w:t xml:space="preserve"> President Vladimir </w:t>
      </w:r>
      <w:r w:rsidRPr="00B60F51">
        <w:rPr>
          <w:rStyle w:val="StyleUnderline"/>
        </w:rPr>
        <w:t xml:space="preserve">Putin </w:t>
      </w:r>
      <w:r w:rsidRPr="00B60F51">
        <w:t>of Russia ​</w:t>
      </w:r>
      <w:r w:rsidRPr="00B60F51">
        <w:rPr>
          <w:rStyle w:val="StyleUnderline"/>
        </w:rPr>
        <w:t>revived a Cold War-era alliance,</w:t>
      </w:r>
      <w:r w:rsidRPr="00B60F51">
        <w:t xml:space="preserve"> and under that pact, the </w:t>
      </w:r>
      <w:r w:rsidRPr="00B60F51">
        <w:rPr>
          <w:rStyle w:val="StyleUnderline"/>
        </w:rPr>
        <w:t>North has sent troops and more weapons to help ​Russia in its war against Ukraine.​</w:t>
      </w:r>
      <w:r w:rsidRPr="00B60F51">
        <w:t xml:space="preserve"> But since Lee took office, some in </w:t>
      </w:r>
      <w:r w:rsidRPr="00B60F51">
        <w:rPr>
          <w:rStyle w:val="StyleUnderline"/>
        </w:rPr>
        <w:t>South Korea have voiced cautious optimism</w:t>
      </w:r>
      <w:r w:rsidRPr="00B60F51">
        <w:t xml:space="preserve"> ​that </w:t>
      </w:r>
      <w:r w:rsidRPr="00B60F51">
        <w:rPr>
          <w:rStyle w:val="StyleUnderline"/>
        </w:rPr>
        <w:t>Kim Jong Un might return to the negotiating table</w:t>
      </w:r>
      <w:r w:rsidRPr="00B60F51">
        <w:t xml:space="preserve">. Kim </w:t>
      </w:r>
      <w:proofErr w:type="spellStart"/>
      <w:r w:rsidRPr="00B60F51">
        <w:t>Yo</w:t>
      </w:r>
      <w:proofErr w:type="spellEnd"/>
      <w:r w:rsidRPr="00B60F51">
        <w:t xml:space="preserve"> Jong’s statement ​Monday dampened any such hopes. In her statement, </w:t>
      </w:r>
      <w:r w:rsidRPr="00B33B69">
        <w:rPr>
          <w:rStyle w:val="StyleUnderline"/>
          <w:highlight w:val="green"/>
        </w:rPr>
        <w:t>Kim</w:t>
      </w:r>
      <w:r w:rsidRPr="00B60F51">
        <w:rPr>
          <w:rStyle w:val="StyleUnderline"/>
        </w:rPr>
        <w:t xml:space="preserve"> also </w:t>
      </w:r>
      <w:r w:rsidRPr="00B33B69">
        <w:rPr>
          <w:rStyle w:val="StyleUnderline"/>
          <w:highlight w:val="green"/>
        </w:rPr>
        <w:t>accused</w:t>
      </w:r>
      <w:r w:rsidRPr="00B60F51">
        <w:rPr>
          <w:rStyle w:val="StyleUnderline"/>
        </w:rPr>
        <w:t xml:space="preserve"> </w:t>
      </w:r>
      <w:r w:rsidRPr="00B60F51">
        <w:t xml:space="preserve">South Korean </w:t>
      </w:r>
      <w:r w:rsidRPr="00B60F51">
        <w:rPr>
          <w:rStyle w:val="StyleUnderline"/>
        </w:rPr>
        <w:t xml:space="preserve">officials of </w:t>
      </w:r>
      <w:r w:rsidRPr="00B33B69">
        <w:rPr>
          <w:rStyle w:val="Emphasis"/>
          <w:highlight w:val="green"/>
        </w:rPr>
        <w:t>“spinning a daydream”</w:t>
      </w:r>
      <w:r w:rsidRPr="00B60F51">
        <w:t xml:space="preserve"> after some of them raised the possibility that Kim Jong Un might be able to attend the Asia-Pacific Economic Cooperation summit to be held in Gyeongju, South Korea, in late October. South Korea hopes that both Trump and President Xi Jinping of China will attend the gathering. During his first term in the White House, Trump became the first American president to meet the North Korean leader, </w:t>
      </w:r>
      <w:proofErr w:type="spellStart"/>
      <w:r w:rsidRPr="00B60F51">
        <w:t>excha</w:t>
      </w:r>
      <w:proofErr w:type="spellEnd"/>
      <w:r w:rsidRPr="00B60F51">
        <w:t>​</w:t>
      </w:r>
      <w:proofErr w:type="spellStart"/>
      <w:r w:rsidRPr="00B60F51">
        <w:t>nging</w:t>
      </w:r>
      <w:proofErr w:type="spellEnd"/>
      <w:r w:rsidRPr="00B60F51">
        <w:t xml:space="preserve"> what he called “love letters” with ​Kim. But their diplomacy collapsed in 2019 when their second summit meeting ended without an agreement over how quickly North Korea should roll back its nuclear weapons program and when Washington should lift international sanctions imposed on the country. Kim has ​since shifted his approach, shunning all talks with Washington and doubling down on increasing his nuclear arsenal. North Korea has also turned cold toward South Korea, which had helped mediate meetings between Kim and Trump. </w:t>
      </w:r>
      <w:r w:rsidRPr="00B60F51">
        <w:rPr>
          <w:rStyle w:val="StyleUnderline"/>
        </w:rPr>
        <w:t xml:space="preserve">In 2020, </w:t>
      </w:r>
      <w:r w:rsidRPr="00B33B69">
        <w:rPr>
          <w:rStyle w:val="StyleUnderline"/>
          <w:highlight w:val="green"/>
        </w:rPr>
        <w:t>North Korea</w:t>
      </w:r>
      <w:r w:rsidRPr="00B60F51">
        <w:rPr>
          <w:rStyle w:val="StyleUnderline"/>
        </w:rPr>
        <w:t xml:space="preserve"> </w:t>
      </w:r>
      <w:r w:rsidRPr="00B33B69">
        <w:rPr>
          <w:rStyle w:val="StyleUnderline"/>
          <w:highlight w:val="green"/>
        </w:rPr>
        <w:t>blew up</w:t>
      </w:r>
      <w:r w:rsidRPr="00B60F51">
        <w:rPr>
          <w:rStyle w:val="StyleUnderline"/>
        </w:rPr>
        <w:t xml:space="preserve"> an </w:t>
      </w:r>
      <w:r w:rsidRPr="00B33B69">
        <w:rPr>
          <w:rStyle w:val="StyleUnderline"/>
          <w:highlight w:val="green"/>
        </w:rPr>
        <w:t>inter-Korean liaison office</w:t>
      </w:r>
      <w:r w:rsidRPr="00B60F51">
        <w:rPr>
          <w:rStyle w:val="StyleUnderline"/>
        </w:rPr>
        <w:t xml:space="preserve"> in</w:t>
      </w:r>
      <w:r w:rsidRPr="00B60F51">
        <w:t xml:space="preserve"> the </w:t>
      </w:r>
      <w:r w:rsidRPr="00B60F51">
        <w:rPr>
          <w:rStyle w:val="StyleUnderline"/>
        </w:rPr>
        <w:t>North Korean</w:t>
      </w:r>
      <w:r w:rsidRPr="00B60F51">
        <w:t xml:space="preserve"> city of </w:t>
      </w:r>
      <w:r w:rsidRPr="00B60F51">
        <w:rPr>
          <w:rStyle w:val="StyleUnderline"/>
        </w:rPr>
        <w:t xml:space="preserve">Kaesong​ in a dramatic gesture of </w:t>
      </w:r>
      <w:r w:rsidRPr="00B33B69">
        <w:rPr>
          <w:rStyle w:val="StyleUnderline"/>
          <w:highlight w:val="green"/>
        </w:rPr>
        <w:t>cutting dialogue with</w:t>
      </w:r>
      <w:r w:rsidRPr="00B60F51">
        <w:rPr>
          <w:rStyle w:val="StyleUnderline"/>
        </w:rPr>
        <w:t xml:space="preserve"> the </w:t>
      </w:r>
      <w:r w:rsidRPr="00B33B69">
        <w:rPr>
          <w:rStyle w:val="StyleUnderline"/>
          <w:highlight w:val="green"/>
        </w:rPr>
        <w:t>South</w:t>
      </w:r>
      <w:r w:rsidRPr="00B33B69">
        <w:rPr>
          <w:highlight w:val="green"/>
        </w:rPr>
        <w:t>.</w:t>
      </w:r>
      <w:r w:rsidRPr="00B60F51">
        <w:t xml:space="preserve"> After Yoon, a hawk on North Korea, took office in 2022, relations worsened. </w:t>
      </w:r>
      <w:r w:rsidRPr="00B60F51">
        <w:rPr>
          <w:rStyle w:val="StyleUnderline"/>
        </w:rPr>
        <w:t xml:space="preserve">Kim said he would </w:t>
      </w:r>
      <w:r w:rsidRPr="00B33B69">
        <w:rPr>
          <w:rStyle w:val="StyleUnderline"/>
          <w:highlight w:val="green"/>
        </w:rPr>
        <w:t>no</w:t>
      </w:r>
      <w:r w:rsidRPr="00B60F51">
        <w:rPr>
          <w:rStyle w:val="StyleUnderline"/>
        </w:rPr>
        <w:t xml:space="preserve"> </w:t>
      </w:r>
      <w:r w:rsidRPr="00B33B69">
        <w:rPr>
          <w:rStyle w:val="StyleUnderline"/>
          <w:highlight w:val="green"/>
        </w:rPr>
        <w:t>longer consider</w:t>
      </w:r>
      <w:r w:rsidRPr="00B60F51">
        <w:rPr>
          <w:rStyle w:val="StyleUnderline"/>
        </w:rPr>
        <w:t xml:space="preserve"> South Korea a potential partner for </w:t>
      </w:r>
      <w:r w:rsidRPr="00B33B69">
        <w:rPr>
          <w:rStyle w:val="StyleUnderline"/>
          <w:highlight w:val="green"/>
        </w:rPr>
        <w:t>reunification</w:t>
      </w:r>
      <w:r w:rsidRPr="00B60F51">
        <w:t xml:space="preserve"> but </w:t>
      </w:r>
      <w:r w:rsidRPr="00B33B69">
        <w:rPr>
          <w:rStyle w:val="StyleUnderline"/>
          <w:highlight w:val="green"/>
        </w:rPr>
        <w:t>treat</w:t>
      </w:r>
      <w:r w:rsidRPr="00B60F51">
        <w:rPr>
          <w:rStyle w:val="StyleUnderline"/>
        </w:rPr>
        <w:t xml:space="preserve"> it </w:t>
      </w:r>
      <w:r w:rsidRPr="00B33B69">
        <w:rPr>
          <w:rStyle w:val="StyleUnderline"/>
          <w:highlight w:val="green"/>
        </w:rPr>
        <w:t>as</w:t>
      </w:r>
      <w:r w:rsidRPr="00B60F51">
        <w:rPr>
          <w:rStyle w:val="StyleUnderline"/>
        </w:rPr>
        <w:t xml:space="preserve"> an </w:t>
      </w:r>
      <w:r w:rsidRPr="00B33B69">
        <w:rPr>
          <w:rStyle w:val="StyleUnderline"/>
          <w:highlight w:val="green"/>
        </w:rPr>
        <w:t>enemy</w:t>
      </w:r>
      <w:r w:rsidRPr="00B60F51">
        <w:rPr>
          <w:rStyle w:val="StyleUnderline"/>
        </w:rPr>
        <w:t xml:space="preserve"> that must be </w:t>
      </w:r>
      <w:r w:rsidRPr="00B33B69">
        <w:rPr>
          <w:rStyle w:val="StyleUnderline"/>
          <w:highlight w:val="green"/>
        </w:rPr>
        <w:t>subjugated​ — with nuclear weapons</w:t>
      </w:r>
      <w:r w:rsidRPr="00B60F51">
        <w:rPr>
          <w:rStyle w:val="StyleUnderline"/>
        </w:rPr>
        <w:t xml:space="preserve">​, if necessary — should </w:t>
      </w:r>
    </w:p>
    <w:p w14:paraId="601A14AC" w14:textId="77777777" w:rsidR="00A5262A" w:rsidRPr="00B06FF9" w:rsidRDefault="00A5262A" w:rsidP="00A5262A">
      <w:pPr>
        <w:pStyle w:val="Heading3"/>
      </w:pPr>
      <w:r w:rsidRPr="00B06FF9">
        <w:t xml:space="preserve">1NC – Link </w:t>
      </w:r>
    </w:p>
    <w:p w14:paraId="6397F435" w14:textId="77777777" w:rsidR="00A5262A" w:rsidRPr="00B06FF9" w:rsidRDefault="00A5262A" w:rsidP="00A5262A">
      <w:pPr>
        <w:pStyle w:val="Heading4"/>
      </w:pPr>
      <w:r w:rsidRPr="00B06FF9">
        <w:t xml:space="preserve">Denuclearization is a </w:t>
      </w:r>
      <w:r w:rsidRPr="00B06FF9">
        <w:rPr>
          <w:u w:val="single"/>
        </w:rPr>
        <w:t>prerequisite</w:t>
      </w:r>
      <w:r w:rsidRPr="00B06FF9">
        <w:t xml:space="preserve"> for unification</w:t>
      </w:r>
    </w:p>
    <w:p w14:paraId="57807A68" w14:textId="2F1CA0A6" w:rsidR="00A5262A" w:rsidRPr="00B06FF9" w:rsidRDefault="00A5262A" w:rsidP="00A5262A">
      <w:r w:rsidRPr="00B06FF9">
        <w:rPr>
          <w:rStyle w:val="Style13ptBold"/>
        </w:rPr>
        <w:t>Hayes 15</w:t>
      </w:r>
      <w:r w:rsidRPr="00B06FF9">
        <w:t xml:space="preserve"> [Peter Hayes, Nautilus Institute, 6-1-2015. Co-founder and Executive Director of Nautilus Institute for Security and Sustainability; Honorary Professor at the Center for International Security Studies, Sydney University, Australia. "Nuclear Threat and Korean Reunification". Nautilus Institute for Security and Sustainability | We hold that it is possible to build peace, create security, and restore sustainability for all people in our time.. https://nautilus.org/napsnet/napsnet-policy-forum/nuclear-threat-and-korean-reunification/] </w:t>
      </w:r>
    </w:p>
    <w:p w14:paraId="76E4C9DC" w14:textId="77777777" w:rsidR="00A5262A" w:rsidRPr="00B06FF9" w:rsidRDefault="00A5262A" w:rsidP="00A5262A">
      <w:r w:rsidRPr="00B06FF9">
        <w:t xml:space="preserve">Nuclear Threat and Korean Reunification This paper addresses two key questions posed by North Korea’s nuclear weapons for potential pathways to Korean reunification. These are: Is </w:t>
      </w:r>
      <w:r w:rsidRPr="00B33B69">
        <w:rPr>
          <w:rStyle w:val="Emphasis"/>
          <w:highlight w:val="green"/>
        </w:rPr>
        <w:t>denuclearization</w:t>
      </w:r>
      <w:r w:rsidRPr="00B06FF9">
        <w:t xml:space="preserve"> of North Korea </w:t>
      </w:r>
      <w:r w:rsidRPr="00B06FF9">
        <w:rPr>
          <w:rStyle w:val="StyleUnderline"/>
        </w:rPr>
        <w:t xml:space="preserve">a </w:t>
      </w:r>
      <w:r w:rsidRPr="00B33B69">
        <w:rPr>
          <w:rStyle w:val="StyleUnderline"/>
          <w:highlight w:val="green"/>
        </w:rPr>
        <w:t>prereq</w:t>
      </w:r>
      <w:r w:rsidRPr="00B06FF9">
        <w:rPr>
          <w:rStyle w:val="StyleUnderline"/>
        </w:rPr>
        <w:t xml:space="preserve">uisite </w:t>
      </w:r>
      <w:r w:rsidRPr="00B33B69">
        <w:rPr>
          <w:rStyle w:val="StyleUnderline"/>
          <w:highlight w:val="green"/>
        </w:rPr>
        <w:t>for</w:t>
      </w:r>
      <w:r w:rsidRPr="00B06FF9">
        <w:rPr>
          <w:rStyle w:val="StyleUnderline"/>
        </w:rPr>
        <w:t xml:space="preserve"> </w:t>
      </w:r>
      <w:r w:rsidRPr="00B33B69">
        <w:rPr>
          <w:rStyle w:val="StyleUnderline"/>
          <w:highlight w:val="green"/>
        </w:rPr>
        <w:t>Korean unification</w:t>
      </w:r>
      <w:r w:rsidRPr="00B06FF9">
        <w:t xml:space="preserve">? If not, how should we handle North Korea’s nuclear weapons program? To answer these questions, it is necessary to place Korean unification in the context of current inter-Korean, regional, and global security dynamics over short (new few years), medium (next five to ten years) and long (ten to thirty year) timelines. In considering reunification, which will be a multi-generational process given the depth and longevity of the separation since division, and the previous damage to Korean society from Japanese colonial occupation, the answers to these two questions should be reviewed against what I call the six generation or 200 year rule. This is the need to expand the scope of the analysis from the “immediate” present from now to perhaps 20 years to the “long present” into which 200 years are compressed, that is, the last 100 years of history, there being people alive today for whom these events are still fresh in their minds; and the next 100 years, there being people born today who will be alive in 100 years, all of whom will play a role in a social process as profound as national reunification. I will return to this consideration in my conclusion. In sum, my answer to these two questions is that </w:t>
      </w:r>
      <w:r w:rsidRPr="00B33B69">
        <w:rPr>
          <w:rStyle w:val="StyleUnderline"/>
          <w:highlight w:val="green"/>
        </w:rPr>
        <w:t>reunification</w:t>
      </w:r>
      <w:r w:rsidRPr="00B06FF9">
        <w:rPr>
          <w:rStyle w:val="StyleUnderline"/>
        </w:rPr>
        <w:t xml:space="preserve"> will become </w:t>
      </w:r>
      <w:r w:rsidRPr="00B33B69">
        <w:rPr>
          <w:rStyle w:val="StyleUnderline"/>
          <w:highlight w:val="green"/>
        </w:rPr>
        <w:t>harder</w:t>
      </w:r>
      <w:r w:rsidRPr="00B06FF9">
        <w:rPr>
          <w:rStyle w:val="StyleUnderline"/>
        </w:rPr>
        <w:t xml:space="preserve"> and increase in social, economic, and security cost the </w:t>
      </w:r>
      <w:r w:rsidRPr="00B33B69">
        <w:rPr>
          <w:rStyle w:val="StyleUnderline"/>
          <w:highlight w:val="green"/>
        </w:rPr>
        <w:t>longer</w:t>
      </w:r>
      <w:r w:rsidRPr="00B06FF9">
        <w:rPr>
          <w:rStyle w:val="StyleUnderline"/>
        </w:rPr>
        <w:t xml:space="preserve"> and deeper the </w:t>
      </w:r>
      <w:r w:rsidRPr="00B33B69">
        <w:rPr>
          <w:rStyle w:val="StyleUnderline"/>
          <w:highlight w:val="green"/>
        </w:rPr>
        <w:t>DPRK develops nuc</w:t>
      </w:r>
      <w:r w:rsidRPr="00B06FF9">
        <w:rPr>
          <w:rStyle w:val="StyleUnderline"/>
        </w:rPr>
        <w:t>lear weapon</w:t>
      </w:r>
      <w:r w:rsidRPr="00B33B69">
        <w:rPr>
          <w:rStyle w:val="StyleUnderline"/>
          <w:highlight w:val="green"/>
        </w:rPr>
        <w:t>s</w:t>
      </w:r>
      <w:r w:rsidRPr="00B06FF9">
        <w:t xml:space="preserve">. The </w:t>
      </w:r>
      <w:r w:rsidRPr="00B33B69">
        <w:rPr>
          <w:rStyle w:val="Emphasis"/>
          <w:highlight w:val="green"/>
        </w:rPr>
        <w:t>faster nuclear weapons are removed from the scene, the sooner reunification can commence</w:t>
      </w:r>
      <w:r w:rsidRPr="00B06FF9">
        <w:rPr>
          <w:rStyle w:val="StyleUnderline"/>
        </w:rPr>
        <w:t xml:space="preserve"> </w:t>
      </w:r>
      <w:r w:rsidRPr="00B06FF9">
        <w:t xml:space="preserve">at a cheaper cost, with much lower risk of war and nuclear wear. The longer we wait, the more the policy choice becomes stark and binary. </w:t>
      </w:r>
    </w:p>
    <w:p w14:paraId="4220F435" w14:textId="77777777" w:rsidR="00A5262A" w:rsidRPr="00B06FF9" w:rsidRDefault="00A5262A" w:rsidP="00A5262A">
      <w:pPr>
        <w:rPr>
          <w:sz w:val="10"/>
          <w:szCs w:val="10"/>
        </w:rPr>
      </w:pPr>
      <w:r w:rsidRPr="00B06FF9">
        <w:rPr>
          <w:sz w:val="10"/>
          <w:szCs w:val="10"/>
        </w:rPr>
        <w:t xml:space="preserve">To answer this question meaningfully, we must define the pace and scope of unification. If we mean by it a full embodiment of an inter-Korean union or confederation of the type considered in past dialogues and </w:t>
      </w:r>
      <w:proofErr w:type="spellStart"/>
      <w:r w:rsidRPr="00B06FF9">
        <w:rPr>
          <w:sz w:val="10"/>
          <w:szCs w:val="10"/>
        </w:rPr>
        <w:t>agreementsand</w:t>
      </w:r>
      <w:proofErr w:type="spellEnd"/>
      <w:r w:rsidRPr="00B06FF9">
        <w:rPr>
          <w:sz w:val="10"/>
          <w:szCs w:val="10"/>
        </w:rPr>
        <w:t xml:space="preserve"> in which the two Koreas maintain their autonomy as separate states but present a convergent or united policy and face toward the external world—at the Olympics, on contested territories, in combined security activities such as anti-piracy operations outside of the Peninsula—then it is almost certain that such a reunification will proceed in carefully defined stages over a considerable period of time. The first stage is best described as rapprochement than reunification per se, and entails higher and increasing levels of communication and coordination over time, to build the requisite trust and confidence in both Koreas that the social and political bases of deepening the rapprochement has enduring and robust foundations. The later phase of rapprochement—substantial collaboration to create joint product or add value to the lives of millions of Koreans rather than merely communicating, or only coordinating otherwise separated, disparate national activities, would take additional time. Given the time it has taken to develop the Kaesong project, the vicissitudes of other cooperation efforts such as the Mt. Kumgang project, and the on-going and often ferocious animosity between the two Koreas, I will assume arbitrarily that the first stage of reunification, inter-Korean rapprochement, will take at least three electoral cycles in the ROK (in order to demonstrate that the entire political spectrum is on board, not just one party) and a decade of stop-start but ultimately successful process to demonstrate to both Koreas that the process has become irreversible. The next stage of reunification, based on a more profound, far-reaching set of inter-Korean social, economic, cultural, and logistical integrations and collaborations, will take at least two more decades to construct. Some of these changes, especially in critical infrastructure, are inherently long-term. For example, it will cost $100 billion or more to rebuild the DPRK’s electric power grid around a new urban-industrial geography that would emerge in the process of inter-Korean economic integration. Such a huge task will take then years, at minimum, and should not be undertaken until that new geography is established by mutual agreement. The story is the same across all the worn-out, degraded, and obsolete North Korean infrastructural stocks—mines, railways, buildings, forests, sewage systems, waterways, etc. Such huge investments are unlikely to occur at the outset of the reunification process. In short, Korean reunification is a massive, multi-generational task, the demands of which should it come to pass would dominate increasingly every aspect of social, economic, and cultural policy of both Koreas.</w:t>
      </w:r>
    </w:p>
    <w:p w14:paraId="054575B1" w14:textId="77777777" w:rsidR="00A5262A" w:rsidRPr="00B06FF9" w:rsidRDefault="00A5262A" w:rsidP="00A5262A">
      <w:pPr>
        <w:rPr>
          <w:sz w:val="16"/>
          <w:szCs w:val="16"/>
        </w:rPr>
      </w:pPr>
      <w:r w:rsidRPr="00B06FF9">
        <w:rPr>
          <w:sz w:val="16"/>
          <w:szCs w:val="16"/>
        </w:rPr>
        <w:t xml:space="preserve">[text shrunk, none </w:t>
      </w:r>
      <w:proofErr w:type="spellStart"/>
      <w:r w:rsidRPr="00B06FF9">
        <w:rPr>
          <w:sz w:val="16"/>
          <w:szCs w:val="16"/>
        </w:rPr>
        <w:t>ommitted</w:t>
      </w:r>
      <w:proofErr w:type="spellEnd"/>
      <w:r w:rsidRPr="00B06FF9">
        <w:rPr>
          <w:sz w:val="16"/>
          <w:szCs w:val="16"/>
        </w:rPr>
        <w:t>]</w:t>
      </w:r>
    </w:p>
    <w:p w14:paraId="54C0B202" w14:textId="77777777" w:rsidR="00A5262A" w:rsidRPr="00B06FF9" w:rsidRDefault="00A5262A" w:rsidP="00A5262A">
      <w:r w:rsidRPr="00B06FF9">
        <w:t xml:space="preserve">In the next few years, will North Korea’s existing nuclear weapons impede the first phase of early, limited rapprochement? The answer to this question barely needs stating. In this phase, the critical issues that block progress on resuming North Korea’s denuclearization are almost all political, not military in nature, and could be overcome with political will. Thus, the North’s nuclear arms are not terminal to this earliest phase of reunification and could be managed in this period, provided the outcome is incremental, steady, and significant progress towards ultimate nuclear disarmament by the North. However, complete disarmament will take no less than ten years to achieve in a purely technical sense, so longer timelines are required to determine whether reunification and North Korean nuclear armament are exclusive or could somehow co-exist. Assuming the two Koreas and other parties somehow surpass the obstacle posed by the North’s nuclear weapons and the South’s nuclear extended deterrence over the next decade–perhaps by resuming talks that go on endlessly thereby generating the illusion of stability, but do nothing to denuclearize North Korea over this period–what then? </w:t>
      </w:r>
      <w:r w:rsidRPr="00B33B69">
        <w:rPr>
          <w:rStyle w:val="StyleUnderline"/>
          <w:highlight w:val="green"/>
        </w:rPr>
        <w:t>Left to his own devices</w:t>
      </w:r>
      <w:r w:rsidRPr="00B06FF9">
        <w:rPr>
          <w:rStyle w:val="StyleUnderline"/>
        </w:rPr>
        <w:t xml:space="preserve"> </w:t>
      </w:r>
      <w:r w:rsidRPr="00B33B69">
        <w:rPr>
          <w:rStyle w:val="StyleUnderline"/>
          <w:highlight w:val="green"/>
        </w:rPr>
        <w:t>Kim</w:t>
      </w:r>
      <w:r w:rsidRPr="00B06FF9">
        <w:rPr>
          <w:rStyle w:val="StyleUnderline"/>
        </w:rPr>
        <w:t xml:space="preserve"> Jong Un would </w:t>
      </w:r>
      <w:r w:rsidRPr="00B33B69">
        <w:rPr>
          <w:rStyle w:val="StyleUnderline"/>
          <w:highlight w:val="green"/>
        </w:rPr>
        <w:t>likely increase</w:t>
      </w:r>
      <w:r w:rsidRPr="00B06FF9">
        <w:rPr>
          <w:rStyle w:val="StyleUnderline"/>
        </w:rPr>
        <w:t xml:space="preserve"> </w:t>
      </w:r>
      <w:r w:rsidRPr="00B33B69">
        <w:rPr>
          <w:rStyle w:val="StyleUnderline"/>
          <w:highlight w:val="green"/>
        </w:rPr>
        <w:t>significantly</w:t>
      </w:r>
      <w:r w:rsidRPr="00B06FF9">
        <w:rPr>
          <w:rStyle w:val="StyleUnderline"/>
        </w:rPr>
        <w:t xml:space="preserve"> his </w:t>
      </w:r>
      <w:r w:rsidRPr="00B33B69">
        <w:rPr>
          <w:rStyle w:val="StyleUnderline"/>
          <w:highlight w:val="green"/>
        </w:rPr>
        <w:t>nuclear forces</w:t>
      </w:r>
      <w:r w:rsidRPr="00B06FF9">
        <w:rPr>
          <w:rStyle w:val="StyleUnderline"/>
        </w:rPr>
        <w:t xml:space="preserve"> in ten years.</w:t>
      </w:r>
      <w:r w:rsidRPr="00B06FF9">
        <w:t xml:space="preserve"> Would this capacity necessarily obstruct a deeper, more profound second phase of inter-Korean rapprochement? The </w:t>
      </w:r>
      <w:r w:rsidRPr="00B33B69">
        <w:rPr>
          <w:rStyle w:val="StyleUnderline"/>
          <w:highlight w:val="green"/>
        </w:rPr>
        <w:t>political</w:t>
      </w:r>
      <w:r w:rsidRPr="00B06FF9">
        <w:rPr>
          <w:rStyle w:val="StyleUnderline"/>
        </w:rPr>
        <w:t xml:space="preserve"> </w:t>
      </w:r>
      <w:r w:rsidRPr="00B33B69">
        <w:rPr>
          <w:rStyle w:val="StyleUnderline"/>
          <w:highlight w:val="green"/>
        </w:rPr>
        <w:t>and</w:t>
      </w:r>
      <w:r w:rsidRPr="00B06FF9">
        <w:rPr>
          <w:rStyle w:val="StyleUnderline"/>
        </w:rPr>
        <w:t xml:space="preserve"> </w:t>
      </w:r>
      <w:r w:rsidRPr="00B33B69">
        <w:rPr>
          <w:rStyle w:val="StyleUnderline"/>
          <w:highlight w:val="green"/>
        </w:rPr>
        <w:t>psychological threat posed by the North’s nuc</w:t>
      </w:r>
      <w:r w:rsidRPr="00B06FF9">
        <w:rPr>
          <w:rStyle w:val="StyleUnderline"/>
        </w:rPr>
        <w:t>lear weapon</w:t>
      </w:r>
      <w:r w:rsidRPr="00B33B69">
        <w:rPr>
          <w:rStyle w:val="StyleUnderline"/>
          <w:highlight w:val="green"/>
        </w:rPr>
        <w:t>s</w:t>
      </w:r>
      <w:r w:rsidRPr="00B06FF9">
        <w:rPr>
          <w:rStyle w:val="StyleUnderline"/>
        </w:rPr>
        <w:t xml:space="preserve"> in ten years </w:t>
      </w:r>
      <w:r w:rsidRPr="00B33B69">
        <w:rPr>
          <w:rStyle w:val="StyleUnderline"/>
          <w:highlight w:val="green"/>
        </w:rPr>
        <w:t>will be significant</w:t>
      </w:r>
      <w:r w:rsidRPr="00B33B69">
        <w:rPr>
          <w:highlight w:val="green"/>
        </w:rPr>
        <w:t>.</w:t>
      </w:r>
      <w:r w:rsidRPr="00B06FF9">
        <w:t xml:space="preserve"> However, it is not impossible that increasing rapprochement would induce the North to stop its opportunistic political and psychological use of nuclear threat for </w:t>
      </w:r>
      <w:proofErr w:type="spellStart"/>
      <w:r w:rsidRPr="00B06FF9">
        <w:t>compellence</w:t>
      </w:r>
      <w:proofErr w:type="spellEnd"/>
      <w:r w:rsidRPr="00B06FF9">
        <w:t xml:space="preserve">, aimed at making the South (or its allies and partners) change their policies towards the North, and for the North to develop a minimalist, purely deterrence-oriented nuclear weapons strategy. So far, the North has not talked in this manner, just the opposite. Nonetheless, this behavior could change depending in part on the external security environment, relations with the South, and internal regime dynamics. Much would rest on whether South Korea maintains its commitment to a non-nuclear weapons state national narrative in spite of the North’s provocations and/or an expanding North Korean nuclear force. In reality, the South is almost certain to sustain its non-nuclear weapons status in spite of loose talk about independent South Korean nuclear weapons or the hosting of re-deployed American nuclear weapons, for the simple reason that the North’s attack options are so limited, and the South and American conventional forces are sufficiently credible to provide robust deterrence in almost all conceivable military contingencies involving the North. If this argument is correct, then this scenario requires substantial, not superficial rapprochement in order to provide sufficient mutual interest to overcome the inherent nuclear antagonism created by the North’s nuclear weapons. Let’s assume that somehow the reunification process continues and even accelerates concurrent with North Korean nuclear armament after a full decade of rapprochement. At what point does it become </w:t>
      </w:r>
      <w:r w:rsidRPr="00B33B69">
        <w:rPr>
          <w:rStyle w:val="StyleUnderline"/>
          <w:highlight w:val="green"/>
        </w:rPr>
        <w:t>impossible</w:t>
      </w:r>
      <w:r w:rsidRPr="00B06FF9">
        <w:rPr>
          <w:rStyle w:val="StyleUnderline"/>
        </w:rPr>
        <w:t xml:space="preserve"> </w:t>
      </w:r>
      <w:r w:rsidRPr="00B33B69">
        <w:rPr>
          <w:rStyle w:val="StyleUnderline"/>
          <w:highlight w:val="green"/>
        </w:rPr>
        <w:t>for the two Koreas</w:t>
      </w:r>
      <w:r w:rsidRPr="00B06FF9">
        <w:rPr>
          <w:rStyle w:val="StyleUnderline"/>
        </w:rPr>
        <w:t xml:space="preserve">, now increasingly </w:t>
      </w:r>
      <w:r w:rsidRPr="00B33B69">
        <w:rPr>
          <w:rStyle w:val="StyleUnderline"/>
          <w:highlight w:val="green"/>
        </w:rPr>
        <w:t>joined</w:t>
      </w:r>
      <w:r w:rsidRPr="00B06FF9">
        <w:rPr>
          <w:rStyle w:val="StyleUnderline"/>
        </w:rPr>
        <w:t xml:space="preserve"> at the hip </w:t>
      </w:r>
      <w:r w:rsidRPr="00B33B69">
        <w:rPr>
          <w:rStyle w:val="StyleUnderline"/>
          <w:highlight w:val="green"/>
        </w:rPr>
        <w:t>by confederation</w:t>
      </w:r>
      <w:r w:rsidRPr="00B06FF9">
        <w:rPr>
          <w:rStyle w:val="StyleUnderline"/>
        </w:rPr>
        <w:t xml:space="preserve">, </w:t>
      </w:r>
      <w:r w:rsidRPr="00B33B69">
        <w:rPr>
          <w:rStyle w:val="StyleUnderline"/>
          <w:highlight w:val="green"/>
        </w:rPr>
        <w:t>for</w:t>
      </w:r>
      <w:r w:rsidRPr="00B06FF9">
        <w:rPr>
          <w:rStyle w:val="StyleUnderline"/>
        </w:rPr>
        <w:t xml:space="preserve"> the </w:t>
      </w:r>
      <w:r w:rsidRPr="00B33B69">
        <w:rPr>
          <w:rStyle w:val="StyleUnderline"/>
          <w:highlight w:val="green"/>
        </w:rPr>
        <w:t>North</w:t>
      </w:r>
      <w:r w:rsidRPr="00B06FF9">
        <w:rPr>
          <w:rStyle w:val="StyleUnderline"/>
        </w:rPr>
        <w:t xml:space="preserve"> </w:t>
      </w:r>
      <w:r w:rsidRPr="00B33B69">
        <w:rPr>
          <w:rStyle w:val="StyleUnderline"/>
          <w:highlight w:val="green"/>
        </w:rPr>
        <w:t>to remain a nuclear-armed state</w:t>
      </w:r>
      <w:r w:rsidRPr="00B06FF9">
        <w:rPr>
          <w:rStyle w:val="StyleUnderline"/>
        </w:rPr>
        <w:t xml:space="preserve"> while the South remains a committed non-nuclear weapons state</w:t>
      </w:r>
      <w:r w:rsidRPr="00B06FF9">
        <w:t>? It is difficult to conceive of the two Koreas being increased aligned and integrated while the North plans to annihilate the South with nuclear weapons, and the South is aligned with the United States and other allies dependent on nuclear extended deterrence aimed the threat of annihilation at the North. Indeed, the contradiction would become even more pronounced if and when the two Koreas begin to design and implement a confederal foreign and security policy. Presumably confederation would entail reconfiguration and redeployment of the DPRK and ROK’s military forces, possible joint military forces (for example, coast guards or peacekeeping or anti-piracy or anti-terrorist forces overseas), and a shift for the role of USFK from a partisan to a pivot deterrent force stationed in Korea at maximum. It is not clear that such changes could take place at the same time as the two sides threaten each other with nuclear weapons, directly or indirectly. Indeed, I would argue that in stage two of reunification in which North Korea is armed with nuclear weapons, and South Korea is armed with advanced conventional forces allied with a nuclear weapons state, far from moving towards mutual co-existence and convergence in a confederation, the Peninsula would constantly veer towards instability and possible war, including nuclear war, in a dynamic of mutual probable destruction, not mutual deterrence, thereby precluding progress towards peaceful reunification.</w:t>
      </w:r>
    </w:p>
    <w:p w14:paraId="7F79E518" w14:textId="77777777" w:rsidR="00A5262A" w:rsidRPr="00B06FF9" w:rsidRDefault="00A5262A" w:rsidP="00A5262A">
      <w:pPr>
        <w:rPr>
          <w:sz w:val="10"/>
          <w:szCs w:val="10"/>
        </w:rPr>
      </w:pPr>
      <w:r w:rsidRPr="00B06FF9">
        <w:rPr>
          <w:sz w:val="10"/>
          <w:szCs w:val="10"/>
        </w:rPr>
        <w:t>All of the above assumes that reunification is only achieved peacefully, that is, without the collapse of the North at one extreme, and by a convulsive war on the other with massive casualties and possible use of nuclear weapons. These latter two alternative pathways to reunification would pose extraordinarily difficult problems in terms of capturing and removing North Korean nuclear weapons such as de-conflicting US and ROK forces from other forces likely to be involved in a collapse scenarios (especially Chinese forces) in an effort to seize and control North Korea’s nuclear weapons and fissile material; or in avoiding, defending against, and surviving possible first-use of nuclear weapons by North Korea in extreme scenarios of military conflict and strategic retreat faced with the South’s superior conventional military forces. However, in both these pathways of non-cooperative reunification, while nuclear weapons would be an urgent and possibly huge residual problem to manage, they would neither drive to be an obstacle to reunification itself.</w:t>
      </w:r>
    </w:p>
    <w:p w14:paraId="0256B8EB" w14:textId="77777777" w:rsidR="00A5262A" w:rsidRPr="00B06FF9" w:rsidRDefault="00A5262A" w:rsidP="00A5262A">
      <w:r w:rsidRPr="00B06FF9">
        <w:t xml:space="preserve">In short, </w:t>
      </w:r>
      <w:r w:rsidRPr="00B06FF9">
        <w:rPr>
          <w:rStyle w:val="StyleUnderline"/>
        </w:rPr>
        <w:t>without a serious attempt to denuclearize North Korea that achieves actual disarmament over the next decade, peaceful reunification is increasingly more of a fantastic idea than a realistic prospect.</w:t>
      </w:r>
      <w:r w:rsidRPr="00B06FF9">
        <w:t xml:space="preserve"> Other pathways are far more likely to predominate. </w:t>
      </w:r>
    </w:p>
    <w:p w14:paraId="5400B1C3" w14:textId="77777777" w:rsidR="00A5262A" w:rsidRPr="00B06FF9" w:rsidRDefault="00A5262A" w:rsidP="00A5262A">
      <w:pPr>
        <w:pStyle w:val="Heading3"/>
      </w:pPr>
      <w:r w:rsidRPr="00B06FF9">
        <w:t xml:space="preserve">1NC – Impact – Econ </w:t>
      </w:r>
    </w:p>
    <w:p w14:paraId="39B06DFE" w14:textId="77777777" w:rsidR="00A5262A" w:rsidRPr="00B06FF9" w:rsidRDefault="00A5262A" w:rsidP="00A5262A">
      <w:pPr>
        <w:pStyle w:val="Heading4"/>
      </w:pPr>
      <w:r w:rsidRPr="00B06FF9">
        <w:rPr>
          <w:u w:val="single"/>
        </w:rPr>
        <w:t>Strains Soko economy</w:t>
      </w:r>
      <w:r w:rsidRPr="00B06FF9">
        <w:t xml:space="preserve"> – income disparity, gap in living and productivity standards</w:t>
      </w:r>
    </w:p>
    <w:p w14:paraId="4078862F" w14:textId="784BD7D1" w:rsidR="00A5262A" w:rsidRPr="00B06FF9" w:rsidRDefault="00A5262A" w:rsidP="00A5262A">
      <w:r w:rsidRPr="00B06FF9">
        <w:rPr>
          <w:rStyle w:val="Style13ptBold"/>
        </w:rPr>
        <w:t>Brada 23</w:t>
      </w:r>
      <w:r w:rsidRPr="00B06FF9">
        <w:t xml:space="preserve"> [Josef C. Brada, Abstract Jan 2023 Josef C. Brada is Professor Emeritus of Economics at Arizona State University, USA, Foreign Member of the Macedonian Academy of Sciences and Arts, and President of the Society for the Study of Emerging Markets. "Danger! Korean reunification in historical perspective".. https://www.sciencedirect.com/science/article/pii/S2667111523000026] </w:t>
      </w:r>
    </w:p>
    <w:p w14:paraId="6AC09BE7" w14:textId="77777777" w:rsidR="00A5262A" w:rsidRPr="00B06FF9" w:rsidRDefault="00A5262A" w:rsidP="00A5262A">
      <w:r w:rsidRPr="00B06FF9">
        <w:t xml:space="preserve">Despite swings in public opinion and changes in strategy, the reunification of the Korean peninsula has been a long sought-after goal of South Korea (Lee, 2020), and it is also the stated policy objective of North Korea even if North Korea's vision for a reunited Korea differs from that of the South. In addition to these differing visions for a reunified Korea, there are both geopolitical and practical obstacles to reunification. Geopolitical obstacles include the role of outside powers, particularly China and the United States, as well as North Korea's nuclear capability. There are also practical obstacles, namely the </w:t>
      </w:r>
      <w:r w:rsidRPr="00B33B69">
        <w:rPr>
          <w:rStyle w:val="Emphasis"/>
          <w:highlight w:val="green"/>
        </w:rPr>
        <w:t>vast gap</w:t>
      </w:r>
      <w:r w:rsidRPr="00B33B69">
        <w:rPr>
          <w:rStyle w:val="StyleUnderline"/>
          <w:highlight w:val="green"/>
        </w:rPr>
        <w:t xml:space="preserve"> in living standards</w:t>
      </w:r>
      <w:r w:rsidRPr="00B06FF9">
        <w:rPr>
          <w:rStyle w:val="StyleUnderline"/>
        </w:rPr>
        <w:t xml:space="preserve"> </w:t>
      </w:r>
      <w:r w:rsidRPr="00B33B69">
        <w:rPr>
          <w:rStyle w:val="StyleUnderline"/>
          <w:highlight w:val="green"/>
        </w:rPr>
        <w:t>and productivity</w:t>
      </w:r>
      <w:r w:rsidRPr="00B06FF9">
        <w:rPr>
          <w:rStyle w:val="StyleUnderline"/>
        </w:rPr>
        <w:t xml:space="preserve"> </w:t>
      </w:r>
      <w:r w:rsidRPr="00B33B69">
        <w:rPr>
          <w:rStyle w:val="StyleUnderline"/>
          <w:highlight w:val="green"/>
        </w:rPr>
        <w:t>between</w:t>
      </w:r>
      <w:r w:rsidRPr="00B06FF9">
        <w:rPr>
          <w:rStyle w:val="StyleUnderline"/>
        </w:rPr>
        <w:t xml:space="preserve"> the </w:t>
      </w:r>
      <w:r w:rsidRPr="00B33B69">
        <w:rPr>
          <w:rStyle w:val="StyleUnderline"/>
          <w:highlight w:val="green"/>
        </w:rPr>
        <w:t xml:space="preserve">North and </w:t>
      </w:r>
      <w:r w:rsidRPr="008B5477">
        <w:rPr>
          <w:rStyle w:val="StyleUnderline"/>
        </w:rPr>
        <w:t xml:space="preserve">the </w:t>
      </w:r>
      <w:r w:rsidRPr="00B33B69">
        <w:rPr>
          <w:rStyle w:val="StyleUnderline"/>
          <w:highlight w:val="green"/>
        </w:rPr>
        <w:t>South</w:t>
      </w:r>
      <w:r w:rsidRPr="00B06FF9">
        <w:rPr>
          <w:rStyle w:val="StyleUnderline"/>
        </w:rPr>
        <w:t xml:space="preserve"> </w:t>
      </w:r>
      <w:r w:rsidRPr="00B06FF9">
        <w:t xml:space="preserve">and the question of how the politics of a united Korea would be organized and made to function effectively. The many studies of the possible scenarios for the reunification of the Republic of Korea and the Democratic People's Republic of Korea assume that a large part of the </w:t>
      </w:r>
      <w:r w:rsidRPr="00B33B69">
        <w:rPr>
          <w:rStyle w:val="StyleUnderline"/>
          <w:highlight w:val="green"/>
        </w:rPr>
        <w:t>economic costs of reunification</w:t>
      </w:r>
      <w:r w:rsidRPr="00B06FF9">
        <w:rPr>
          <w:rStyle w:val="StyleUnderline"/>
        </w:rPr>
        <w:t xml:space="preserve"> would have to be </w:t>
      </w:r>
      <w:r w:rsidRPr="00B33B69">
        <w:rPr>
          <w:rStyle w:val="Emphasis"/>
          <w:highlight w:val="green"/>
        </w:rPr>
        <w:t>borne by the South Korea</w:t>
      </w:r>
      <w:r w:rsidRPr="00B06FF9">
        <w:rPr>
          <w:rStyle w:val="StyleUnderline"/>
        </w:rPr>
        <w:t xml:space="preserve"> due to its </w:t>
      </w:r>
      <w:r w:rsidRPr="00B33B69">
        <w:rPr>
          <w:rStyle w:val="StyleUnderline"/>
          <w:highlight w:val="green"/>
        </w:rPr>
        <w:t>higher per capita GDP</w:t>
      </w:r>
      <w:r w:rsidRPr="00B06FF9">
        <w:rPr>
          <w:rStyle w:val="StyleUnderline"/>
        </w:rPr>
        <w:t xml:space="preserve"> and </w:t>
      </w:r>
      <w:r w:rsidRPr="00B33B69">
        <w:rPr>
          <w:rStyle w:val="StyleUnderline"/>
          <w:highlight w:val="green"/>
        </w:rPr>
        <w:t>more developed econ</w:t>
      </w:r>
      <w:r w:rsidRPr="00B06FF9">
        <w:rPr>
          <w:rStyle w:val="StyleUnderline"/>
        </w:rPr>
        <w:t>omy</w:t>
      </w:r>
      <w:r w:rsidRPr="00B06FF9">
        <w:t xml:space="preserve"> (Noland et al., 2000; Bradford and Kerk, 2005; Bradford et al., 2011; McKibbin et al., 2017). However, most estimates of these costs also assume that there would be a </w:t>
      </w:r>
      <w:r w:rsidRPr="00B33B69">
        <w:rPr>
          <w:rStyle w:val="StyleUnderline"/>
          <w:highlight w:val="green"/>
        </w:rPr>
        <w:t>significant catching up of incomes</w:t>
      </w:r>
      <w:r w:rsidRPr="00B06FF9">
        <w:rPr>
          <w:rStyle w:val="StyleUnderline"/>
        </w:rPr>
        <w:t xml:space="preserve"> and productivity </w:t>
      </w:r>
      <w:r w:rsidRPr="00B33B69">
        <w:rPr>
          <w:rStyle w:val="StyleUnderline"/>
          <w:highlight w:val="green"/>
        </w:rPr>
        <w:t>in</w:t>
      </w:r>
      <w:r w:rsidRPr="00B06FF9">
        <w:rPr>
          <w:rStyle w:val="StyleUnderline"/>
        </w:rPr>
        <w:t xml:space="preserve"> the territory of the </w:t>
      </w:r>
      <w:r w:rsidRPr="00B33B69">
        <w:rPr>
          <w:rStyle w:val="StyleUnderline"/>
          <w:highlight w:val="green"/>
        </w:rPr>
        <w:t>D</w:t>
      </w:r>
      <w:r w:rsidRPr="00B06FF9">
        <w:rPr>
          <w:rStyle w:val="StyleUnderline"/>
        </w:rPr>
        <w:t xml:space="preserve">emocratic </w:t>
      </w:r>
      <w:r w:rsidRPr="00B33B69">
        <w:rPr>
          <w:rStyle w:val="StyleUnderline"/>
          <w:highlight w:val="green"/>
        </w:rPr>
        <w:t>P</w:t>
      </w:r>
      <w:r w:rsidRPr="00B06FF9">
        <w:rPr>
          <w:rStyle w:val="StyleUnderline"/>
        </w:rPr>
        <w:t xml:space="preserve">eople's </w:t>
      </w:r>
      <w:r w:rsidRPr="00B33B69">
        <w:rPr>
          <w:rStyle w:val="StyleUnderline"/>
          <w:highlight w:val="green"/>
        </w:rPr>
        <w:t>R</w:t>
      </w:r>
      <w:r w:rsidRPr="00B06FF9">
        <w:rPr>
          <w:rStyle w:val="StyleUnderline"/>
        </w:rPr>
        <w:t xml:space="preserve">epublic of </w:t>
      </w:r>
      <w:r w:rsidRPr="00B33B69">
        <w:rPr>
          <w:rStyle w:val="StyleUnderline"/>
          <w:highlight w:val="green"/>
        </w:rPr>
        <w:t>K</w:t>
      </w:r>
      <w:r w:rsidRPr="00B06FF9">
        <w:rPr>
          <w:rStyle w:val="StyleUnderline"/>
        </w:rPr>
        <w:t xml:space="preserve">orea </w:t>
      </w:r>
      <w:r w:rsidRPr="00B33B69">
        <w:rPr>
          <w:rStyle w:val="StyleUnderline"/>
          <w:highlight w:val="green"/>
        </w:rPr>
        <w:t>after unification</w:t>
      </w:r>
      <w:r w:rsidRPr="00B06FF9">
        <w:t xml:space="preserve"> and that citizens of the newly merged nation world share many cultural, social, and political characteristics, which would help promote social and economic convergence. To the extent that these studies also address how such a united Korea would be governed, their expectation of how politics and government would evolve depend to a great extent on how reunification would actually take place, for example, through the mutual consent of the governments of the two countries, through social upheaval or collapse in the North, through the intermediation of outside powers, etc.</w:t>
      </w:r>
    </w:p>
    <w:p w14:paraId="7A29DD28" w14:textId="77777777" w:rsidR="00A5262A" w:rsidRPr="00B06FF9" w:rsidRDefault="00A5262A" w:rsidP="00A5262A">
      <w:r w:rsidRPr="00B06FF9">
        <w:t xml:space="preserve">This paper explores these practical issues by examining three historical episodes of the reunification of countries that were separated for some time and that had rather different economic systems, levels of productivity in the regions being unified and also different forms of government or at least different objectives of their respective pre-unification ruling elites. The cases examined are the reunification of </w:t>
      </w:r>
      <w:r w:rsidRPr="00B33B69">
        <w:rPr>
          <w:rStyle w:val="Emphasis"/>
          <w:highlight w:val="green"/>
        </w:rPr>
        <w:t>Italy</w:t>
      </w:r>
      <w:r w:rsidRPr="00B06FF9">
        <w:t xml:space="preserve"> in 1858–1870; of the </w:t>
      </w:r>
      <w:r w:rsidRPr="00B33B69">
        <w:rPr>
          <w:rStyle w:val="StyleUnderline"/>
          <w:highlight w:val="green"/>
        </w:rPr>
        <w:t>United States following</w:t>
      </w:r>
      <w:r w:rsidRPr="00B06FF9">
        <w:rPr>
          <w:rStyle w:val="StyleUnderline"/>
        </w:rPr>
        <w:t xml:space="preserve"> the end of the </w:t>
      </w:r>
      <w:r w:rsidRPr="00B33B69">
        <w:rPr>
          <w:rStyle w:val="StyleUnderline"/>
          <w:highlight w:val="green"/>
        </w:rPr>
        <w:t>Civil War</w:t>
      </w:r>
      <w:r w:rsidRPr="00B06FF9">
        <w:t xml:space="preserve"> that lasted from 1861 to 1865, and of </w:t>
      </w:r>
      <w:r w:rsidRPr="00B33B69">
        <w:rPr>
          <w:rStyle w:val="Emphasis"/>
          <w:highlight w:val="green"/>
        </w:rPr>
        <w:t>Germany</w:t>
      </w:r>
      <w:r w:rsidRPr="00B06FF9">
        <w:t xml:space="preserve"> from 1990 to the present. These cases are chosen because they provide differing starting conditions for reunification, different attitudes toward reunification in the unifying countries and different economic policies and political strategies for achieving unification. Nevertheless, these cases have commonalities, both among them and with possible of scenarios of Korean reunification, in that there were </w:t>
      </w:r>
      <w:r w:rsidRPr="00B33B69">
        <w:rPr>
          <w:rStyle w:val="StyleUnderline"/>
          <w:highlight w:val="green"/>
        </w:rPr>
        <w:t>important disparities in economic systems</w:t>
      </w:r>
      <w:r w:rsidRPr="00B06FF9">
        <w:rPr>
          <w:rStyle w:val="StyleUnderline"/>
        </w:rPr>
        <w:t xml:space="preserve"> and living standards </w:t>
      </w:r>
      <w:r w:rsidRPr="00B33B69">
        <w:rPr>
          <w:rStyle w:val="StyleUnderline"/>
          <w:highlight w:val="green"/>
        </w:rPr>
        <w:t>in</w:t>
      </w:r>
      <w:r w:rsidRPr="00B06FF9">
        <w:rPr>
          <w:rStyle w:val="StyleUnderline"/>
        </w:rPr>
        <w:t xml:space="preserve"> the </w:t>
      </w:r>
      <w:r w:rsidRPr="00B33B69">
        <w:rPr>
          <w:rStyle w:val="StyleUnderline"/>
          <w:highlight w:val="green"/>
        </w:rPr>
        <w:t>uniting regions</w:t>
      </w:r>
      <w:r w:rsidRPr="00B06FF9">
        <w:rPr>
          <w:rStyle w:val="StyleUnderline"/>
        </w:rPr>
        <w:t xml:space="preserve"> and also important </w:t>
      </w:r>
      <w:r w:rsidRPr="00B33B69">
        <w:rPr>
          <w:rStyle w:val="StyleUnderline"/>
          <w:highlight w:val="green"/>
        </w:rPr>
        <w:t>differences in governing elites’ objectives</w:t>
      </w:r>
      <w:r w:rsidRPr="00B06FF9">
        <w:t xml:space="preserve">. These differences provide a broad array of circumstances on which to base our conclusions regarding the possible paths for Korean reunification. The three case studies show that </w:t>
      </w:r>
      <w:r w:rsidRPr="008B5477">
        <w:rPr>
          <w:rStyle w:val="StyleUnderline"/>
        </w:rPr>
        <w:t>reunification</w:t>
      </w:r>
      <w:r w:rsidRPr="00B06FF9">
        <w:rPr>
          <w:rStyle w:val="StyleUnderline"/>
        </w:rPr>
        <w:t xml:space="preserve"> equalizes the economic performance of the unifying countries only very slowly and that </w:t>
      </w:r>
      <w:r w:rsidRPr="00B33B69">
        <w:rPr>
          <w:rStyle w:val="StyleUnderline"/>
          <w:highlight w:val="green"/>
        </w:rPr>
        <w:t>differences</w:t>
      </w:r>
      <w:r w:rsidRPr="00B06FF9">
        <w:rPr>
          <w:rStyle w:val="StyleUnderline"/>
        </w:rPr>
        <w:t xml:space="preserve"> i</w:t>
      </w:r>
      <w:r w:rsidRPr="00B33B69">
        <w:rPr>
          <w:rStyle w:val="StyleUnderline"/>
          <w:highlight w:val="green"/>
        </w:rPr>
        <w:t>n levels of income</w:t>
      </w:r>
      <w:r w:rsidRPr="00B06FF9">
        <w:rPr>
          <w:rStyle w:val="StyleUnderline"/>
        </w:rPr>
        <w:t xml:space="preserve"> and productivity </w:t>
      </w:r>
      <w:r w:rsidRPr="00B33B69">
        <w:rPr>
          <w:rStyle w:val="StyleUnderline"/>
          <w:highlight w:val="green"/>
        </w:rPr>
        <w:t>between</w:t>
      </w:r>
      <w:r w:rsidRPr="00B06FF9">
        <w:rPr>
          <w:rStyle w:val="StyleUnderline"/>
        </w:rPr>
        <w:t xml:space="preserve"> the unifying </w:t>
      </w:r>
      <w:r w:rsidRPr="00B33B69">
        <w:rPr>
          <w:rStyle w:val="StyleUnderline"/>
          <w:highlight w:val="green"/>
        </w:rPr>
        <w:t>regions</w:t>
      </w:r>
      <w:r w:rsidRPr="00B06FF9">
        <w:rPr>
          <w:rStyle w:val="StyleUnderline"/>
        </w:rPr>
        <w:t xml:space="preserve"> </w:t>
      </w:r>
      <w:r w:rsidRPr="00B33B69">
        <w:rPr>
          <w:rStyle w:val="StyleUnderline"/>
          <w:highlight w:val="green"/>
        </w:rPr>
        <w:t>persist for a very long time</w:t>
      </w:r>
      <w:r w:rsidRPr="00B06FF9">
        <w:t>. Often, these differences in regional incomes lead to large within-country movements of the population or emigration from the region with lower income levels. Moreover, the power of preunification elites in the uniting regions plays a key role that also needs to be addressed when assessing the chances for a successful reunification. Thus, Korean reunification is unlikely to eliminate regional disparities in productivity and income levels to any great extent in the foreseeable future, and planning for the social and economic consequences of such continuing disparities is necessary. Moreover, the three cases also suggest that merging political institutions is difficult and that limiting or even eliminating, to the extent possible, the access to political power of elites in the region being “acquired” through reunification is, if not indispensable, at least important to the success of the project. Finally, the paper identifies which reunification policies had positive effects in the three case studies and suggests both economic and political strategies for facilitating Korean reunification.</w:t>
      </w:r>
    </w:p>
    <w:p w14:paraId="33164B7B" w14:textId="77777777" w:rsidR="00A5262A" w:rsidRPr="00B06FF9" w:rsidRDefault="00A5262A" w:rsidP="00A5262A">
      <w:pPr>
        <w:pStyle w:val="Heading4"/>
      </w:pPr>
      <w:r w:rsidRPr="00B06FF9">
        <w:t xml:space="preserve">South Korean econ decline causes </w:t>
      </w:r>
      <w:r w:rsidRPr="00B06FF9">
        <w:rPr>
          <w:u w:val="single"/>
        </w:rPr>
        <w:t>cascading global econ crisis</w:t>
      </w:r>
      <w:r w:rsidRPr="00B06FF9">
        <w:t xml:space="preserve"> </w:t>
      </w:r>
    </w:p>
    <w:p w14:paraId="795A8293" w14:textId="10A37320" w:rsidR="00A5262A" w:rsidRPr="00B06FF9" w:rsidRDefault="00A5262A" w:rsidP="00A5262A">
      <w:r w:rsidRPr="00B06FF9">
        <w:rPr>
          <w:rStyle w:val="Style13ptBold"/>
        </w:rPr>
        <w:t>Roethler 17</w:t>
      </w:r>
      <w:r w:rsidRPr="00B06FF9">
        <w:t xml:space="preserve"> [Levi Roethler, 8-19-2017. based in Washington, DC, US, is currently </w:t>
      </w:r>
      <w:proofErr w:type="spellStart"/>
      <w:proofErr w:type="gramStart"/>
      <w:r w:rsidRPr="00B06FF9">
        <w:t>a</w:t>
      </w:r>
      <w:proofErr w:type="spellEnd"/>
      <w:proofErr w:type="gramEnd"/>
      <w:r w:rsidRPr="00B06FF9">
        <w:t xml:space="preserve"> Economist at Internal Revenue Service . "How South Korea is Critical to The Global Economy". </w:t>
      </w:r>
      <w:proofErr w:type="spellStart"/>
      <w:r w:rsidRPr="00B06FF9">
        <w:t>Advisorpedia</w:t>
      </w:r>
      <w:proofErr w:type="spellEnd"/>
      <w:r w:rsidRPr="00B06FF9">
        <w:t xml:space="preserve">. https://www.advisorpedia.com/markets/how-south-korea-is-critical-to-the-global-economy/] </w:t>
      </w:r>
    </w:p>
    <w:p w14:paraId="205039E4" w14:textId="77777777" w:rsidR="00A5262A" w:rsidRPr="00B06FF9" w:rsidRDefault="00A5262A" w:rsidP="00A5262A">
      <w:r w:rsidRPr="00B06FF9">
        <w:t xml:space="preserve">Economic integration, which ballooned in the mid and late 20th century, has provided consumers with many more alternatives than they ever had. Trade between continents increased with the creation of the World Trade Organization and bilateral and multilateral trade agreements between nations and economic unions. However, as the current geopolitical climate shifts, the rise in international tension in Korea creates a conundrum for the global economy, and raises the crucial question – </w:t>
      </w:r>
      <w:r w:rsidRPr="00B06FF9">
        <w:rPr>
          <w:rStyle w:val="Emphasis"/>
        </w:rPr>
        <w:t xml:space="preserve">what would be the </w:t>
      </w:r>
      <w:r w:rsidRPr="00B33B69">
        <w:rPr>
          <w:rStyle w:val="Emphasis"/>
          <w:highlight w:val="green"/>
        </w:rPr>
        <w:t>global impact of heightened escalation in Korea</w:t>
      </w:r>
      <w:r w:rsidRPr="00B06FF9">
        <w:rPr>
          <w:rStyle w:val="Emphasis"/>
        </w:rPr>
        <w:t>?</w:t>
      </w:r>
      <w:r w:rsidRPr="00B06FF9">
        <w:t xml:space="preserve"> To answer this question, we need to look at the </w:t>
      </w:r>
      <w:r w:rsidRPr="00B33B69">
        <w:rPr>
          <w:rStyle w:val="StyleUnderline"/>
          <w:highlight w:val="green"/>
        </w:rPr>
        <w:t>So</w:t>
      </w:r>
      <w:r w:rsidRPr="00B06FF9">
        <w:rPr>
          <w:rStyle w:val="StyleUnderline"/>
        </w:rPr>
        <w:t xml:space="preserve">uth </w:t>
      </w:r>
      <w:r w:rsidRPr="00B33B69">
        <w:rPr>
          <w:rStyle w:val="StyleUnderline"/>
          <w:highlight w:val="green"/>
        </w:rPr>
        <w:t>Ko</w:t>
      </w:r>
      <w:r w:rsidRPr="00B06FF9">
        <w:rPr>
          <w:rStyle w:val="StyleUnderline"/>
        </w:rPr>
        <w:t xml:space="preserve">rean </w:t>
      </w:r>
      <w:r w:rsidRPr="00B33B69">
        <w:rPr>
          <w:rStyle w:val="StyleUnderline"/>
          <w:highlight w:val="green"/>
        </w:rPr>
        <w:t>econ</w:t>
      </w:r>
      <w:r w:rsidRPr="00B06FF9">
        <w:rPr>
          <w:rStyle w:val="StyleUnderline"/>
        </w:rPr>
        <w:t>omy</w:t>
      </w:r>
      <w:r w:rsidRPr="00B06FF9">
        <w:t xml:space="preserve"> and its </w:t>
      </w:r>
      <w:r w:rsidRPr="00B33B69">
        <w:rPr>
          <w:rStyle w:val="StyleUnderline"/>
          <w:highlight w:val="green"/>
        </w:rPr>
        <w:t>role in global trade</w:t>
      </w:r>
      <w:r w:rsidRPr="00B06FF9">
        <w:rPr>
          <w:rStyle w:val="StyleUnderline"/>
        </w:rPr>
        <w:t>,</w:t>
      </w:r>
      <w:r w:rsidRPr="00B06FF9">
        <w:t xml:space="preserve"> especially the </w:t>
      </w:r>
      <w:r w:rsidRPr="00B06FF9">
        <w:rPr>
          <w:rStyle w:val="StyleUnderline"/>
        </w:rPr>
        <w:t xml:space="preserve">production of </w:t>
      </w:r>
      <w:r w:rsidRPr="00B33B69">
        <w:rPr>
          <w:rStyle w:val="StyleUnderline"/>
          <w:highlight w:val="green"/>
        </w:rPr>
        <w:t>electronic products</w:t>
      </w:r>
      <w:r w:rsidRPr="00B06FF9">
        <w:rPr>
          <w:rStyle w:val="StyleUnderline"/>
        </w:rPr>
        <w:t xml:space="preserve">, </w:t>
      </w:r>
      <w:r w:rsidRPr="00B33B69">
        <w:rPr>
          <w:rStyle w:val="StyleUnderline"/>
          <w:highlight w:val="green"/>
        </w:rPr>
        <w:t>vehicles</w:t>
      </w:r>
      <w:r w:rsidRPr="00B06FF9">
        <w:rPr>
          <w:rStyle w:val="StyleUnderline"/>
        </w:rPr>
        <w:t xml:space="preserve">, and </w:t>
      </w:r>
      <w:r w:rsidRPr="00B33B69">
        <w:rPr>
          <w:rStyle w:val="StyleUnderline"/>
          <w:highlight w:val="green"/>
        </w:rPr>
        <w:t>steel</w:t>
      </w:r>
      <w:r w:rsidRPr="00B06FF9">
        <w:t xml:space="preserve">. A key player in global trade South Korea plays a vital role in global trade, much like China and Japan. Nine of the world’s ten most used container ports are in Asia, with the port city of Busan, South Korea ranking number five on the Forbes’ Top Ten World Container Ports list. As a result, the </w:t>
      </w:r>
      <w:r w:rsidRPr="00B06FF9">
        <w:rPr>
          <w:rStyle w:val="StyleUnderline"/>
        </w:rPr>
        <w:t xml:space="preserve">country is a </w:t>
      </w:r>
      <w:r w:rsidRPr="00B33B69">
        <w:rPr>
          <w:rStyle w:val="Emphasis"/>
          <w:highlight w:val="green"/>
        </w:rPr>
        <w:t>top exporter</w:t>
      </w:r>
      <w:r w:rsidRPr="008B5477">
        <w:rPr>
          <w:rStyle w:val="Emphasis"/>
        </w:rPr>
        <w:t>,</w:t>
      </w:r>
      <w:r w:rsidRPr="00B06FF9">
        <w:t xml:space="preserve"> ranking fifth among the largest export economies in the world, according to the Observatory of Economic Complexity (OEC). The country is also ranked number three in the OEC’s Economic Complexity Index (ECI), which provides a measure for how relatively complex a country’s exports are compared to the rest of the world. Much of South Korea’s trade consists of small, technologically complex components that go into finished products, rather than the final products themselves. The </w:t>
      </w:r>
      <w:r w:rsidRPr="00B06FF9">
        <w:rPr>
          <w:rStyle w:val="StyleUnderline"/>
        </w:rPr>
        <w:t xml:space="preserve">top exports in the country are </w:t>
      </w:r>
      <w:r w:rsidRPr="00B33B69">
        <w:rPr>
          <w:rStyle w:val="StyleUnderline"/>
          <w:highlight w:val="green"/>
        </w:rPr>
        <w:t>integrated circuits</w:t>
      </w:r>
      <w:r w:rsidRPr="00B06FF9">
        <w:rPr>
          <w:rStyle w:val="StyleUnderline"/>
        </w:rPr>
        <w:t xml:space="preserve">, or semiconductors, which are </w:t>
      </w:r>
      <w:r w:rsidRPr="00B33B69">
        <w:rPr>
          <w:rStyle w:val="StyleUnderline"/>
          <w:highlight w:val="green"/>
        </w:rPr>
        <w:t>used in a variety of electronic goods</w:t>
      </w:r>
      <w:r w:rsidRPr="00B06FF9">
        <w:rPr>
          <w:rStyle w:val="StyleUnderline"/>
        </w:rPr>
        <w:t>.</w:t>
      </w:r>
      <w:r w:rsidRPr="00B06FF9">
        <w:t xml:space="preserve"> In fact, South Korea is the fourth largest exporter of semiconductors and the second largest exporter of semiconductor manufacturing equipment in the world. In terms of production, the country is the </w:t>
      </w:r>
      <w:r w:rsidRPr="00B33B69">
        <w:rPr>
          <w:rStyle w:val="Emphasis"/>
          <w:highlight w:val="green"/>
        </w:rPr>
        <w:t>second highest producer</w:t>
      </w:r>
      <w:r w:rsidRPr="00B06FF9">
        <w:rPr>
          <w:rStyle w:val="StyleUnderline"/>
        </w:rPr>
        <w:t xml:space="preserve"> of semiconductors,</w:t>
      </w:r>
      <w:r w:rsidRPr="00B06FF9">
        <w:t xml:space="preserve"> with 17 percent share of global sales. Samsung and SK Hynix, both South Korean companies, are the second and third largest semiconductor companies in the world, respectively. A global electronics giant Many consumers around the world are familiar with the popular South Korean company Samsung. Samsung Electronics, which is the electronics segment of the company, alone is ranked number 15 in the Forbes 2017 Global 2000 list, and accounts for more than 20 percent of the market value of the Korean Stock Exchange. What is even more impressive, Samsung, the entire company, accounts for nearly 20 percent of the country’s overall GDP. It may also be surprising to learn that Samsung dominates the smartphone market, not Apple. In the first quarter of 2017, Samsung was ranked number one, with 23.3 percent market share. Apple, for comparison, was in the second position, with a global market share at 14.7 percent. This is even after Samsung struggled with their Note 7 battery fiasco that cost the company billions last year. South Korea is the fourth largest producer of electronic goods (over 6 percent of global production), with Samsung Electronics being the leader in the production of memory chips, smartphones and televisions. When South Korean companies aren’t making popular electronic products, they are producing parts that go into other products. For example, Samsung is Apple’s leading supplier , making processors, flash, and memory chips for the popular iPhone line. South Korea is also the top exporter of LCD screens om the world (40% share), with Samsung and LG Electronics (another South Korean company) dominating shipments. An industrial heavyweight South Korea is also home to a widely popular auto manufacturer – Hyundai Motors. The company is the world’s fifth largest automaker (based on annual sales) and has an 8.1 percent market share in the United States (when paired with Kia, its subsidiary company). The auto export sector is driven by the strong market for inexpensive cars in the United States and China. South Korea is also an </w:t>
      </w:r>
      <w:r w:rsidRPr="00B33B69">
        <w:rPr>
          <w:rStyle w:val="StyleUnderline"/>
          <w:highlight w:val="green"/>
        </w:rPr>
        <w:t>important player in the ship building industry</w:t>
      </w:r>
      <w:r w:rsidRPr="00B06FF9">
        <w:t xml:space="preserve">. The country is the </w:t>
      </w:r>
      <w:r w:rsidRPr="00B06FF9">
        <w:rPr>
          <w:rStyle w:val="StyleUnderline"/>
        </w:rPr>
        <w:t>leading exporter of passenger and commercial cargo ships in the world</w:t>
      </w:r>
      <w:r w:rsidRPr="00B06FF9">
        <w:t xml:space="preserve">, which accounts for 29 percent share of the world’s exports (2015). The country is also a large exporter of steel, ranking third in the world in 2015 and represents nearly 7 percent of all steel exports globally. POSCO, the South Korean steel company, is the fourth largest in the world, with an output of 41.5 million tons of crude steel in 2015, holding a 41 percent market share in the country. Potential for severe global economic disruption As we can see, South Korea is very important to the global economy. </w:t>
      </w:r>
      <w:r w:rsidRPr="00B33B69">
        <w:rPr>
          <w:rStyle w:val="Emphasis"/>
          <w:highlight w:val="green"/>
        </w:rPr>
        <w:t>Any geopolitical crisis that impairs the global logistical supply chain could upend global economic growth</w:t>
      </w:r>
      <w:r w:rsidRPr="00B33B69">
        <w:rPr>
          <w:highlight w:val="green"/>
        </w:rPr>
        <w:t>,</w:t>
      </w:r>
      <w:r w:rsidRPr="00B06FF9">
        <w:t xml:space="preserve"> as South Korea is home to one of the busiest ports in the world. Since much of the world’s trade is transported to and from Asia, </w:t>
      </w:r>
      <w:r w:rsidRPr="00B33B69">
        <w:rPr>
          <w:rStyle w:val="StyleUnderline"/>
          <w:highlight w:val="green"/>
        </w:rPr>
        <w:t>trade blockages</w:t>
      </w:r>
      <w:r w:rsidRPr="00B06FF9">
        <w:rPr>
          <w:rStyle w:val="StyleUnderline"/>
        </w:rPr>
        <w:t xml:space="preserve"> could </w:t>
      </w:r>
      <w:r w:rsidRPr="00B33B69">
        <w:rPr>
          <w:rStyle w:val="StyleUnderline"/>
          <w:highlight w:val="green"/>
        </w:rPr>
        <w:t>impact companies that depend on imports</w:t>
      </w:r>
      <w:r w:rsidRPr="00B06FF9">
        <w:rPr>
          <w:rStyle w:val="StyleUnderline"/>
        </w:rPr>
        <w:t>.</w:t>
      </w:r>
      <w:r w:rsidRPr="00B06FF9">
        <w:t xml:space="preserve"> For example, companies like Apple could face a logistical nightmare when it comes to delivering products to consumers, given how important South Korea is to the technology sector. Not only would delivering finished iPhones to consumers be a headache, but getting parts from suppliers would also put production at risk. Samsung itself would be extremely vulnerable given the vast amount of business the company does with the rest of the world, and as we know, if Samsung’s growth slows, so too will the South Korean economy. Companies that depend on steel manufacturing could also feel some bumps and bruises as a result of trade blockages, as POSCO is one of the top steel companies in the world. This could result in a slowdown in global industrial production, which has been expanding since the start of the year. Hyundai-Kia could be directly impacted as well, given the variety of electronics and steel components that go into vehicle production. Related: Are Cellular Plans to Blame for Falling Inflation? </w:t>
      </w:r>
      <w:r w:rsidRPr="00B06FF9">
        <w:rPr>
          <w:rStyle w:val="StyleUnderline"/>
        </w:rPr>
        <w:t>Three percent of U.S. imports and ten percent of Chinese imports originate from South Korea.</w:t>
      </w:r>
      <w:r w:rsidRPr="00B06FF9">
        <w:t xml:space="preserve"> If anything, this only underestimates the importance of the actual products being imported. In the event of trade disruption, integrated circuits and LCDs will be significantly harder to replace than say, textile imports. As businesses deal with logistical problems, consumers may have to reckon with delayed delivery of products and higher prices. If trade routes are blocked due to security concerns in Asia, that could impact a variety of products, including clothing, food, and basic materials. </w:t>
      </w:r>
      <w:r w:rsidRPr="00B33B69">
        <w:rPr>
          <w:rStyle w:val="Emphasis"/>
          <w:highlight w:val="green"/>
        </w:rPr>
        <w:t>Central banks</w:t>
      </w:r>
      <w:r w:rsidRPr="00B06FF9">
        <w:rPr>
          <w:rStyle w:val="Emphasis"/>
        </w:rPr>
        <w:t xml:space="preserve"> would eventually </w:t>
      </w:r>
      <w:r w:rsidRPr="00B33B69">
        <w:rPr>
          <w:rStyle w:val="Emphasis"/>
          <w:highlight w:val="green"/>
        </w:rPr>
        <w:t>have to respond to rising</w:t>
      </w:r>
      <w:r w:rsidRPr="00B06FF9">
        <w:rPr>
          <w:rStyle w:val="Emphasis"/>
        </w:rPr>
        <w:t xml:space="preserve"> </w:t>
      </w:r>
      <w:r w:rsidRPr="00B33B69">
        <w:rPr>
          <w:rStyle w:val="Emphasis"/>
          <w:highlight w:val="green"/>
        </w:rPr>
        <w:t>prices</w:t>
      </w:r>
      <w:r w:rsidRPr="00B06FF9">
        <w:rPr>
          <w:rStyle w:val="Emphasis"/>
        </w:rPr>
        <w:t>,</w:t>
      </w:r>
      <w:r w:rsidRPr="00B06FF9">
        <w:t xml:space="preserve"> which could </w:t>
      </w:r>
      <w:r w:rsidRPr="00B06FF9">
        <w:rPr>
          <w:rStyle w:val="StyleUnderline"/>
        </w:rPr>
        <w:t xml:space="preserve">slow normalization in the United States and Europe. </w:t>
      </w:r>
      <w:r w:rsidRPr="00B06FF9">
        <w:t xml:space="preserve">Even though tensions in the region have escalated and uncertainty has risen, there are many reasons why </w:t>
      </w:r>
      <w:r w:rsidRPr="00B33B69">
        <w:rPr>
          <w:rStyle w:val="Emphasis"/>
          <w:highlight w:val="green"/>
        </w:rPr>
        <w:t>hostile actions</w:t>
      </w:r>
      <w:r w:rsidRPr="00B06FF9">
        <w:rPr>
          <w:rStyle w:val="Emphasis"/>
        </w:rPr>
        <w:t xml:space="preserve"> could </w:t>
      </w:r>
      <w:r w:rsidRPr="00B33B69">
        <w:rPr>
          <w:rStyle w:val="Emphasis"/>
          <w:highlight w:val="green"/>
        </w:rPr>
        <w:t>produce</w:t>
      </w:r>
      <w:r w:rsidRPr="00B06FF9">
        <w:rPr>
          <w:rStyle w:val="Emphasis"/>
        </w:rPr>
        <w:t xml:space="preserve"> </w:t>
      </w:r>
      <w:r w:rsidRPr="00B33B69">
        <w:rPr>
          <w:rStyle w:val="Emphasis"/>
          <w:highlight w:val="green"/>
        </w:rPr>
        <w:t xml:space="preserve">severe blowback </w:t>
      </w:r>
      <w:r w:rsidRPr="008B5477">
        <w:rPr>
          <w:rStyle w:val="Emphasis"/>
        </w:rPr>
        <w:t>for</w:t>
      </w:r>
      <w:r w:rsidRPr="00B06FF9">
        <w:rPr>
          <w:rStyle w:val="Emphasis"/>
        </w:rPr>
        <w:t xml:space="preserve"> all parties involved.</w:t>
      </w:r>
      <w:r w:rsidRPr="00B06FF9">
        <w:t xml:space="preserve"> In addition to the </w:t>
      </w:r>
      <w:r w:rsidRPr="00B06FF9">
        <w:rPr>
          <w:rStyle w:val="StyleUnderline"/>
        </w:rPr>
        <w:t>unimaginably large toll on human life</w:t>
      </w:r>
      <w:r w:rsidRPr="00B06FF9">
        <w:t xml:space="preserve"> in the event of a </w:t>
      </w:r>
      <w:r w:rsidRPr="00B33B69">
        <w:rPr>
          <w:rStyle w:val="Emphasis"/>
          <w:highlight w:val="green"/>
        </w:rPr>
        <w:t>war</w:t>
      </w:r>
      <w:r w:rsidRPr="00B06FF9">
        <w:t xml:space="preserve"> (estimates range from 50,000 to a few hundred thousand in the first few days alone), the interdependence of the global economy ensures significant costs to countries even outside the Korean peninsula. One would imagine that policy makers are taking into account the direct and indirect costs of </w:t>
      </w:r>
      <w:r w:rsidRPr="00B06FF9">
        <w:rPr>
          <w:rStyle w:val="StyleUnderline"/>
        </w:rPr>
        <w:t>potential hostilities</w:t>
      </w:r>
      <w:r w:rsidRPr="00B06FF9">
        <w:t>, even if these are limited (and there is no guarantee that they will be).</w:t>
      </w:r>
    </w:p>
    <w:p w14:paraId="40C9964D" w14:textId="77777777" w:rsidR="00A5262A" w:rsidRPr="00B06FF9" w:rsidRDefault="00A5262A" w:rsidP="00A5262A">
      <w:pPr>
        <w:pStyle w:val="Heading4"/>
        <w:rPr>
          <w:u w:val="single"/>
        </w:rPr>
      </w:pPr>
      <w:r w:rsidRPr="00B06FF9">
        <w:t xml:space="preserve">Economic crisis causes </w:t>
      </w:r>
      <w:r w:rsidRPr="00B06FF9">
        <w:rPr>
          <w:u w:val="single"/>
        </w:rPr>
        <w:t>global conflict</w:t>
      </w:r>
      <w:r w:rsidRPr="00B06FF9">
        <w:t xml:space="preserve"> and </w:t>
      </w:r>
      <w:r w:rsidRPr="00B06FF9">
        <w:rPr>
          <w:u w:val="single"/>
        </w:rPr>
        <w:t xml:space="preserve">draw in </w:t>
      </w:r>
    </w:p>
    <w:p w14:paraId="1097E3D7" w14:textId="69845263" w:rsidR="00A5262A" w:rsidRPr="00B06FF9" w:rsidRDefault="00A5262A" w:rsidP="00A5262A">
      <w:r w:rsidRPr="00B06FF9">
        <w:rPr>
          <w:rStyle w:val="Style13ptBold"/>
        </w:rPr>
        <w:t>Liu 25</w:t>
      </w:r>
      <w:r w:rsidRPr="00B06FF9">
        <w:t xml:space="preserve"> [Qian Liu, 7-29-2025. Qian is an influential economist and business executive. She is founder and Chief-Executive-Officer of </w:t>
      </w:r>
      <w:proofErr w:type="spellStart"/>
      <w:r w:rsidRPr="00B06FF9">
        <w:t>Wusawa</w:t>
      </w:r>
      <w:proofErr w:type="spellEnd"/>
      <w:r w:rsidRPr="00B06FF9">
        <w:t xml:space="preserve"> Advisory, Inc, . "From economic crisis to World War III". Jordan Times. https://jordantimes.com/opinion/qian-liu/economic-crisis-world-war-iii] </w:t>
      </w:r>
    </w:p>
    <w:p w14:paraId="2E0C56BE" w14:textId="77777777" w:rsidR="00A5262A" w:rsidRPr="00B06FF9" w:rsidRDefault="00A5262A" w:rsidP="00A5262A">
      <w:r w:rsidRPr="00B06FF9">
        <w:t xml:space="preserve">BEIJING — The </w:t>
      </w:r>
      <w:r w:rsidRPr="00B06FF9">
        <w:rPr>
          <w:rStyle w:val="StyleUnderline"/>
        </w:rPr>
        <w:t>next economic crisis is closer than you think</w:t>
      </w:r>
      <w:r w:rsidRPr="00B06FF9">
        <w:t xml:space="preserve">. But what you should really worry about is what comes after: In the current social, political and technological landscape, a </w:t>
      </w:r>
      <w:r w:rsidRPr="00B33B69">
        <w:rPr>
          <w:rStyle w:val="Emphasis"/>
          <w:highlight w:val="green"/>
        </w:rPr>
        <w:t>prolonged economic crisis</w:t>
      </w:r>
      <w:r w:rsidRPr="00B06FF9">
        <w:t xml:space="preserve">, combined with rising income inequality, could well escalate into a </w:t>
      </w:r>
      <w:r w:rsidRPr="00B33B69">
        <w:rPr>
          <w:rStyle w:val="Emphasis"/>
          <w:highlight w:val="green"/>
        </w:rPr>
        <w:t>major global military conflict</w:t>
      </w:r>
      <w:r w:rsidRPr="00B06FF9">
        <w:t xml:space="preserve">. The </w:t>
      </w:r>
      <w:r w:rsidRPr="00B06FF9">
        <w:rPr>
          <w:rStyle w:val="StyleUnderline"/>
        </w:rPr>
        <w:t>20</w:t>
      </w:r>
      <w:r w:rsidRPr="00B33B69">
        <w:rPr>
          <w:rStyle w:val="StyleUnderline"/>
          <w:highlight w:val="green"/>
        </w:rPr>
        <w:t>08</w:t>
      </w:r>
      <w:r w:rsidRPr="00B06FF9">
        <w:rPr>
          <w:rStyle w:val="StyleUnderline"/>
        </w:rPr>
        <w:t>-20</w:t>
      </w:r>
      <w:r w:rsidRPr="00B33B69">
        <w:rPr>
          <w:rStyle w:val="StyleUnderline"/>
          <w:highlight w:val="green"/>
        </w:rPr>
        <w:t>09</w:t>
      </w:r>
      <w:r w:rsidRPr="00B06FF9">
        <w:rPr>
          <w:rStyle w:val="StyleUnderline"/>
        </w:rPr>
        <w:t xml:space="preserve"> global </w:t>
      </w:r>
      <w:r w:rsidRPr="00B33B69">
        <w:rPr>
          <w:rStyle w:val="StyleUnderline"/>
          <w:highlight w:val="green"/>
        </w:rPr>
        <w:t>financial crisis</w:t>
      </w:r>
      <w:r w:rsidRPr="00B06FF9">
        <w:rPr>
          <w:rStyle w:val="StyleUnderline"/>
        </w:rPr>
        <w:t xml:space="preserve"> </w:t>
      </w:r>
      <w:r w:rsidRPr="00B33B69">
        <w:rPr>
          <w:rStyle w:val="StyleUnderline"/>
          <w:highlight w:val="green"/>
        </w:rPr>
        <w:t>almost</w:t>
      </w:r>
      <w:r w:rsidRPr="00B06FF9">
        <w:rPr>
          <w:rStyle w:val="StyleUnderline"/>
        </w:rPr>
        <w:t xml:space="preserve"> </w:t>
      </w:r>
      <w:r w:rsidRPr="00B33B69">
        <w:rPr>
          <w:rStyle w:val="StyleUnderline"/>
          <w:highlight w:val="green"/>
        </w:rPr>
        <w:t>bankrupted</w:t>
      </w:r>
      <w:r w:rsidRPr="00B06FF9">
        <w:rPr>
          <w:rStyle w:val="StyleUnderline"/>
        </w:rPr>
        <w:t xml:space="preserve"> </w:t>
      </w:r>
      <w:r w:rsidRPr="00B33B69">
        <w:rPr>
          <w:rStyle w:val="StyleUnderline"/>
          <w:highlight w:val="green"/>
        </w:rPr>
        <w:t>gov</w:t>
      </w:r>
      <w:r w:rsidRPr="00B06FF9">
        <w:rPr>
          <w:rStyle w:val="StyleUnderline"/>
        </w:rPr>
        <w:t>ernment</w:t>
      </w:r>
      <w:r w:rsidRPr="00B33B69">
        <w:rPr>
          <w:rStyle w:val="StyleUnderline"/>
          <w:highlight w:val="green"/>
        </w:rPr>
        <w:t>s</w:t>
      </w:r>
      <w:r w:rsidRPr="00B06FF9">
        <w:rPr>
          <w:rStyle w:val="StyleUnderline"/>
        </w:rPr>
        <w:t xml:space="preserve"> and </w:t>
      </w:r>
      <w:r w:rsidRPr="00B33B69">
        <w:rPr>
          <w:rStyle w:val="StyleUnderline"/>
          <w:highlight w:val="green"/>
        </w:rPr>
        <w:t>caused</w:t>
      </w:r>
      <w:r w:rsidRPr="00B06FF9">
        <w:rPr>
          <w:rStyle w:val="StyleUnderline"/>
        </w:rPr>
        <w:t xml:space="preserve"> </w:t>
      </w:r>
      <w:r w:rsidRPr="00B33B69">
        <w:rPr>
          <w:rStyle w:val="StyleUnderline"/>
          <w:highlight w:val="green"/>
        </w:rPr>
        <w:t>systemic collapse</w:t>
      </w:r>
      <w:r w:rsidRPr="00B06FF9">
        <w:t xml:space="preserv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per cent higher than they were at the peak of the property bubble in 2006, according to the property website Zillow. The price-to-earnings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one that could be even more severe than the last, because we have built up a tolerance to our strongest macroeconomic medications. </w:t>
      </w:r>
      <w:r w:rsidRPr="00B06FF9">
        <w:rPr>
          <w:rStyle w:val="StyleUnderline"/>
        </w:rPr>
        <w:t xml:space="preserve">A </w:t>
      </w:r>
      <w:r w:rsidRPr="00B33B69">
        <w:rPr>
          <w:rStyle w:val="StyleUnderline"/>
          <w:highlight w:val="green"/>
        </w:rPr>
        <w:t>decade of</w:t>
      </w:r>
      <w:r w:rsidRPr="00B06FF9">
        <w:rPr>
          <w:rStyle w:val="StyleUnderline"/>
        </w:rPr>
        <w:t xml:space="preserve"> regular </w:t>
      </w:r>
      <w:r w:rsidRPr="00B33B69">
        <w:rPr>
          <w:rStyle w:val="StyleUnderline"/>
          <w:highlight w:val="green"/>
        </w:rPr>
        <w:t>adrenaline shots</w:t>
      </w:r>
      <w:r w:rsidRPr="00B06FF9">
        <w:rPr>
          <w:rStyle w:val="StyleUnderline"/>
        </w:rPr>
        <w:t xml:space="preserve">, in the form of ultra-low interest rates and unconventional monetary policies, has </w:t>
      </w:r>
      <w:r w:rsidRPr="00B06FF9">
        <w:rPr>
          <w:rStyle w:val="Emphasis"/>
        </w:rPr>
        <w:t xml:space="preserve">severely </w:t>
      </w:r>
      <w:r w:rsidRPr="00B33B69">
        <w:rPr>
          <w:rStyle w:val="Emphasis"/>
          <w:highlight w:val="green"/>
        </w:rPr>
        <w:t>depleted</w:t>
      </w:r>
      <w:r w:rsidRPr="00B06FF9">
        <w:rPr>
          <w:rStyle w:val="Emphasis"/>
        </w:rPr>
        <w:t xml:space="preserve"> their </w:t>
      </w:r>
      <w:r w:rsidRPr="00B33B69">
        <w:rPr>
          <w:rStyle w:val="Emphasis"/>
          <w:highlight w:val="green"/>
        </w:rPr>
        <w:t xml:space="preserve">power to </w:t>
      </w:r>
      <w:proofErr w:type="spellStart"/>
      <w:r w:rsidRPr="00B33B69">
        <w:rPr>
          <w:rStyle w:val="Emphasis"/>
          <w:highlight w:val="green"/>
        </w:rPr>
        <w:t>stabilise</w:t>
      </w:r>
      <w:proofErr w:type="spellEnd"/>
      <w:r w:rsidRPr="00B33B69">
        <w:rPr>
          <w:rStyle w:val="Emphasis"/>
          <w:highlight w:val="green"/>
        </w:rPr>
        <w:t xml:space="preserve"> and stimulate the economy</w:t>
      </w:r>
      <w:r w:rsidRPr="00B33B69">
        <w:rPr>
          <w:highlight w:val="green"/>
        </w:rPr>
        <w:t>.</w:t>
      </w:r>
      <w:r w:rsidRPr="00B06FF9">
        <w:t xml:space="preserve"> If history is any guide, the consequences of this mistake could extend far beyond the economy. According to Harvard’s Benjamin Friedman, prolonged periods of economic distress have been </w:t>
      </w:r>
      <w:proofErr w:type="spellStart"/>
      <w:r w:rsidRPr="00B06FF9">
        <w:t>characterised</w:t>
      </w:r>
      <w:proofErr w:type="spellEnd"/>
      <w:r w:rsidRPr="00B06FF9">
        <w:t xml:space="preserve"> also by public antipathy toward minority groups or foreign countries, attitudes that can help to fuel unrest, terrorism or even war. For example, during the </w:t>
      </w:r>
      <w:r w:rsidRPr="00B33B69">
        <w:rPr>
          <w:rStyle w:val="StyleUnderline"/>
          <w:highlight w:val="green"/>
        </w:rPr>
        <w:t>Great Depression</w:t>
      </w:r>
      <w:r w:rsidRPr="00B06FF9">
        <w:t xml:space="preserve">, US President Herbert Hoover signed the 1930 Smoot-Hawley Tariff Act, intended to protect American workers and farmers from foreign competition. In the subsequent five years, global trade shrank by two-thirds. </w:t>
      </w:r>
      <w:r w:rsidRPr="00B33B69">
        <w:rPr>
          <w:rStyle w:val="StyleUnderline"/>
          <w:highlight w:val="green"/>
        </w:rPr>
        <w:t>Within a decade, World War II had begun</w:t>
      </w:r>
      <w:r w:rsidRPr="00B06FF9">
        <w:t xml:space="preserve">. To be sure, WWII, like World War I, was caused by a multitude of factors; there is no standard path to war. But there is reason to believe that high levels of inequality can play a </w:t>
      </w:r>
      <w:r w:rsidRPr="00B33B69">
        <w:rPr>
          <w:rStyle w:val="Emphasis"/>
          <w:highlight w:val="green"/>
        </w:rPr>
        <w:t>significant role in stoking conflict</w:t>
      </w:r>
      <w:r w:rsidRPr="00B06FF9">
        <w:t xml:space="preserve">. According to research by the economist Thomas Piketty, a spike in income inequality is often followed by a great crisis. Income inequality then declines for a while, before rising again, until a new peak, and a new disaster. Though causality has yet to be proven, given the limited number of data points, this correlation should not be taken lightly, especially with wealth and income inequality at historically high levels. This is </w:t>
      </w:r>
      <w:r w:rsidRPr="00B06FF9">
        <w:rPr>
          <w:rStyle w:val="StyleUnderline"/>
        </w:rPr>
        <w:t xml:space="preserve">all the more worrying in view of the numerous other </w:t>
      </w:r>
      <w:r w:rsidRPr="00B33B69">
        <w:rPr>
          <w:rStyle w:val="StyleUnderline"/>
          <w:highlight w:val="green"/>
        </w:rPr>
        <w:t>factors stoking social unrest and diplomatic tension</w:t>
      </w:r>
      <w:r w:rsidRPr="00B06FF9">
        <w:rPr>
          <w:rStyle w:val="StyleUnderline"/>
        </w:rPr>
        <w:t xml:space="preserve">, including </w:t>
      </w:r>
      <w:r w:rsidRPr="00B33B69">
        <w:rPr>
          <w:rStyle w:val="StyleUnderline"/>
          <w:highlight w:val="green"/>
        </w:rPr>
        <w:t>technological disruption</w:t>
      </w:r>
      <w:r w:rsidRPr="00B06FF9">
        <w:rPr>
          <w:rStyle w:val="StyleUnderline"/>
        </w:rPr>
        <w:t xml:space="preserve">, a record-breaking </w:t>
      </w:r>
      <w:r w:rsidRPr="00B33B69">
        <w:rPr>
          <w:rStyle w:val="StyleUnderline"/>
          <w:highlight w:val="green"/>
        </w:rPr>
        <w:t>migration crisis</w:t>
      </w:r>
      <w:r w:rsidRPr="00B06FF9">
        <w:rPr>
          <w:rStyle w:val="StyleUnderline"/>
        </w:rPr>
        <w:t xml:space="preserve">, anxiety over </w:t>
      </w:r>
      <w:proofErr w:type="spellStart"/>
      <w:r w:rsidRPr="00B33B69">
        <w:rPr>
          <w:rStyle w:val="StyleUnderline"/>
          <w:highlight w:val="green"/>
        </w:rPr>
        <w:t>globalisation</w:t>
      </w:r>
      <w:proofErr w:type="spellEnd"/>
      <w:r w:rsidRPr="00B06FF9">
        <w:rPr>
          <w:rStyle w:val="StyleUnderline"/>
        </w:rPr>
        <w:t xml:space="preserve">, </w:t>
      </w:r>
      <w:r w:rsidRPr="00B33B69">
        <w:rPr>
          <w:rStyle w:val="StyleUnderline"/>
          <w:highlight w:val="green"/>
        </w:rPr>
        <w:t xml:space="preserve">political </w:t>
      </w:r>
      <w:proofErr w:type="spellStart"/>
      <w:r w:rsidRPr="00B33B69">
        <w:rPr>
          <w:rStyle w:val="StyleUnderline"/>
          <w:highlight w:val="green"/>
        </w:rPr>
        <w:t>polarisation</w:t>
      </w:r>
      <w:proofErr w:type="spellEnd"/>
      <w:r w:rsidRPr="00B06FF9">
        <w:rPr>
          <w:rStyle w:val="StyleUnderline"/>
        </w:rPr>
        <w:t xml:space="preserve"> and rising </w:t>
      </w:r>
      <w:r w:rsidRPr="00B33B69">
        <w:rPr>
          <w:rStyle w:val="StyleUnderline"/>
          <w:highlight w:val="green"/>
        </w:rPr>
        <w:t>nationalism</w:t>
      </w:r>
      <w:r w:rsidRPr="00B06FF9">
        <w:t xml:space="preserve">. All are symptoms of failed policies that could turn out to be </w:t>
      </w:r>
      <w:r w:rsidRPr="00B33B69">
        <w:rPr>
          <w:rStyle w:val="Emphasis"/>
          <w:highlight w:val="green"/>
        </w:rPr>
        <w:t>trigger points for a future crisis</w:t>
      </w:r>
      <w:r w:rsidRPr="00B06FF9">
        <w:t xml:space="preserve">. 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most notably, </w:t>
      </w:r>
      <w:r w:rsidRPr="00B06FF9">
        <w:rPr>
          <w:rStyle w:val="StyleUnderline"/>
        </w:rPr>
        <w:t xml:space="preserve">Donald Trump’s US, pursue unilateral, </w:t>
      </w:r>
      <w:r w:rsidRPr="00B33B69">
        <w:rPr>
          <w:rStyle w:val="StyleUnderline"/>
          <w:highlight w:val="green"/>
        </w:rPr>
        <w:t>isolationist policies</w:t>
      </w:r>
      <w:r w:rsidRPr="00B06FF9">
        <w:rPr>
          <w:rStyle w:val="StyleUnderline"/>
        </w:rPr>
        <w:t>.</w:t>
      </w:r>
      <w:r w:rsidRPr="00B06FF9">
        <w:t xml:space="preserve"> Meanwhile, </w:t>
      </w:r>
      <w:r w:rsidRPr="00B33B69">
        <w:rPr>
          <w:rStyle w:val="Emphasis"/>
          <w:highlight w:val="green"/>
        </w:rPr>
        <w:t>proxy wars</w:t>
      </w:r>
      <w:r w:rsidRPr="00B06FF9">
        <w:t xml:space="preserve"> are raging in Syria and Yemen. Against this background, we must take seriously the possibility that the </w:t>
      </w:r>
      <w:r w:rsidRPr="00B33B69">
        <w:rPr>
          <w:rStyle w:val="Emphasis"/>
          <w:highlight w:val="green"/>
        </w:rPr>
        <w:t>next economic crisis could lead to a large-scale military confrontation</w:t>
      </w:r>
      <w:r w:rsidRPr="00B06FF9">
        <w:t xml:space="preserve">. By the logic of the political scientist Samuel Huntington, considering such a scenario could help us avoid it, because it would force us to take action. In this case, the key will be for policymakers to pursue the structural reforms that they have long promised, while replacing </w:t>
      </w:r>
      <w:r w:rsidRPr="00B06FF9">
        <w:rPr>
          <w:rStyle w:val="StyleUnderline"/>
        </w:rPr>
        <w:t>finger pointing and antagonism</w:t>
      </w:r>
      <w:r w:rsidRPr="00B06FF9">
        <w:t xml:space="preserve"> with a sensible and respectful global dialogue. The alternative may well be global conflagration.</w:t>
      </w:r>
    </w:p>
    <w:p w14:paraId="252255AB" w14:textId="77777777" w:rsidR="004E09AE" w:rsidRDefault="004E09AE" w:rsidP="004E09AE">
      <w:pPr>
        <w:pStyle w:val="Heading1"/>
      </w:pPr>
      <w:r>
        <w:t>AFF</w:t>
      </w:r>
    </w:p>
    <w:p w14:paraId="7BF118BF" w14:textId="77777777" w:rsidR="00DF3A59" w:rsidRPr="00156CF6" w:rsidRDefault="00DF3A59" w:rsidP="00DF3A59">
      <w:pPr>
        <w:pStyle w:val="Heading2"/>
      </w:pPr>
      <w:r>
        <w:t>AFF---Unification DA</w:t>
      </w:r>
    </w:p>
    <w:p w14:paraId="6B4F4C46" w14:textId="77777777" w:rsidR="00DF3A59" w:rsidRDefault="00DF3A59" w:rsidP="00DF3A59">
      <w:pPr>
        <w:pStyle w:val="Heading3"/>
      </w:pPr>
      <w:r>
        <w:t xml:space="preserve">1AR – UQ </w:t>
      </w:r>
    </w:p>
    <w:p w14:paraId="5C2E010E" w14:textId="77777777" w:rsidR="00DF3A59" w:rsidRDefault="00DF3A59" w:rsidP="00DF3A59">
      <w:pPr>
        <w:pStyle w:val="Heading4"/>
      </w:pPr>
      <w:r w:rsidRPr="0014055D">
        <w:rPr>
          <w:u w:val="single"/>
        </w:rPr>
        <w:t>No Korean Reunification</w:t>
      </w:r>
      <w:r>
        <w:t xml:space="preserve"> ever – South Korean hostility makes it </w:t>
      </w:r>
      <w:r w:rsidRPr="0014055D">
        <w:rPr>
          <w:u w:val="single"/>
        </w:rPr>
        <w:t>impossible</w:t>
      </w:r>
      <w:r>
        <w:t xml:space="preserve">. </w:t>
      </w:r>
    </w:p>
    <w:p w14:paraId="6BEB5804" w14:textId="0128E3DA" w:rsidR="00DF3A59" w:rsidRDefault="00DF3A59" w:rsidP="00DF3A59">
      <w:r w:rsidRPr="0014055D">
        <w:rPr>
          <w:rStyle w:val="Style13ptBold"/>
        </w:rPr>
        <w:t>Bremer 22</w:t>
      </w:r>
      <w:r>
        <w:t xml:space="preserve"> [</w:t>
      </w:r>
      <w:proofErr w:type="spellStart"/>
      <w:r w:rsidRPr="0014055D">
        <w:t>Ifang</w:t>
      </w:r>
      <w:proofErr w:type="spellEnd"/>
      <w:r w:rsidRPr="0014055D">
        <w:t>, 4-13-2022, "Hostility toward North Korean defectors on rise in South Korea: Survey", NK News - North Korea News, https://www.nknews.org/2022/04/hostility-toward-north-korean-defectors-on-rise-in-south-korea-survey/</w:t>
      </w:r>
      <w:r>
        <w:t>]</w:t>
      </w:r>
    </w:p>
    <w:p w14:paraId="3E9C7ACD" w14:textId="77777777" w:rsidR="00DF3A59" w:rsidRPr="00014E1E" w:rsidRDefault="00DF3A59" w:rsidP="00DF3A59">
      <w:pPr>
        <w:rPr>
          <w:u w:val="single"/>
        </w:rPr>
      </w:pPr>
      <w:r w:rsidRPr="00B33B69">
        <w:rPr>
          <w:rStyle w:val="Emphasis"/>
          <w:highlight w:val="green"/>
        </w:rPr>
        <w:t>Enmity</w:t>
      </w:r>
      <w:r w:rsidRPr="00B33B69">
        <w:rPr>
          <w:highlight w:val="green"/>
          <w:u w:val="single"/>
        </w:rPr>
        <w:t xml:space="preserve"> toward North Korean</w:t>
      </w:r>
      <w:r w:rsidRPr="00014E1E">
        <w:rPr>
          <w:u w:val="single"/>
        </w:rPr>
        <w:t xml:space="preserve"> defector</w:t>
      </w:r>
      <w:r w:rsidRPr="00B33B69">
        <w:rPr>
          <w:highlight w:val="green"/>
          <w:u w:val="single"/>
        </w:rPr>
        <w:t xml:space="preserve">s is </w:t>
      </w:r>
      <w:r w:rsidRPr="00B33B69">
        <w:rPr>
          <w:rStyle w:val="Emphasis"/>
          <w:highlight w:val="green"/>
        </w:rPr>
        <w:t>growing</w:t>
      </w:r>
      <w:r w:rsidRPr="00014E1E">
        <w:rPr>
          <w:u w:val="single"/>
        </w:rPr>
        <w:t xml:space="preserve"> in South Korea</w:t>
      </w:r>
      <w:r w:rsidRPr="00014E1E">
        <w:t xml:space="preserve">, a new survey shows, </w:t>
      </w:r>
      <w:r w:rsidRPr="00014E1E">
        <w:rPr>
          <w:u w:val="single"/>
        </w:rPr>
        <w:t xml:space="preserve">with nearly </w:t>
      </w:r>
      <w:r w:rsidRPr="00B33B69">
        <w:rPr>
          <w:rStyle w:val="Emphasis"/>
          <w:highlight w:val="green"/>
        </w:rPr>
        <w:t>one in four</w:t>
      </w:r>
      <w:r w:rsidRPr="00014E1E">
        <w:rPr>
          <w:u w:val="single"/>
        </w:rPr>
        <w:t xml:space="preserve"> respondents </w:t>
      </w:r>
      <w:r w:rsidRPr="00B33B69">
        <w:rPr>
          <w:highlight w:val="green"/>
          <w:u w:val="single"/>
        </w:rPr>
        <w:t xml:space="preserve">saying they feel </w:t>
      </w:r>
      <w:r w:rsidRPr="00B33B69">
        <w:rPr>
          <w:rStyle w:val="Emphasis"/>
          <w:highlight w:val="green"/>
        </w:rPr>
        <w:t>negative</w:t>
      </w:r>
      <w:r w:rsidRPr="00B33B69">
        <w:rPr>
          <w:highlight w:val="green"/>
          <w:u w:val="single"/>
        </w:rPr>
        <w:t xml:space="preserve"> about</w:t>
      </w:r>
      <w:r w:rsidRPr="00014E1E">
        <w:rPr>
          <w:u w:val="single"/>
        </w:rPr>
        <w:t xml:space="preserve"> accepting </w:t>
      </w:r>
      <w:r w:rsidRPr="00B33B69">
        <w:rPr>
          <w:highlight w:val="green"/>
          <w:u w:val="single"/>
        </w:rPr>
        <w:t>North Koreans</w:t>
      </w:r>
      <w:r w:rsidRPr="00014E1E">
        <w:rPr>
          <w:u w:val="single"/>
        </w:rPr>
        <w:t xml:space="preserve"> into society and </w:t>
      </w:r>
      <w:r w:rsidRPr="00014E1E">
        <w:rPr>
          <w:rStyle w:val="Emphasis"/>
        </w:rPr>
        <w:t>nearly 70%</w:t>
      </w:r>
      <w:r w:rsidRPr="00014E1E">
        <w:rPr>
          <w:u w:val="single"/>
        </w:rPr>
        <w:t xml:space="preserve"> saying they don’t want their children to marry a defector.</w:t>
      </w:r>
    </w:p>
    <w:p w14:paraId="141FF327" w14:textId="77777777" w:rsidR="00DF3A59" w:rsidRPr="00014E1E" w:rsidRDefault="00DF3A59" w:rsidP="00DF3A59">
      <w:r w:rsidRPr="00014E1E">
        <w:t xml:space="preserve">The responses come from the recently released “Korea Social Integration Survey,” an annual poll by the Korea Institute of Public Administration (KIPA) to gauge public perceptions of minorities. </w:t>
      </w:r>
    </w:p>
    <w:p w14:paraId="28BFC921" w14:textId="77777777" w:rsidR="00DF3A59" w:rsidRPr="00014E1E" w:rsidRDefault="00DF3A59" w:rsidP="00DF3A59">
      <w:pPr>
        <w:rPr>
          <w:u w:val="single"/>
        </w:rPr>
      </w:pPr>
      <w:r w:rsidRPr="00014E1E">
        <w:t xml:space="preserve">The institute’s </w:t>
      </w:r>
      <w:r w:rsidRPr="00014E1E">
        <w:rPr>
          <w:u w:val="single"/>
        </w:rPr>
        <w:t xml:space="preserve">latest survey of 8,000 South Koreans last fall showed negative sentiments about North Koreans have nearly </w:t>
      </w:r>
      <w:r w:rsidRPr="00014E1E">
        <w:rPr>
          <w:rStyle w:val="Emphasis"/>
        </w:rPr>
        <w:t>doubled</w:t>
      </w:r>
      <w:r w:rsidRPr="00014E1E">
        <w:rPr>
          <w:u w:val="single"/>
        </w:rPr>
        <w:t xml:space="preserve"> since 2016. That year, 12.1% of respondents reported negative feelings about defectors, while the latest </w:t>
      </w:r>
      <w:r w:rsidRPr="00B33B69">
        <w:rPr>
          <w:highlight w:val="green"/>
          <w:u w:val="single"/>
        </w:rPr>
        <w:t xml:space="preserve">survey showed </w:t>
      </w:r>
      <w:r w:rsidRPr="00B33B69">
        <w:rPr>
          <w:rStyle w:val="Emphasis"/>
          <w:highlight w:val="green"/>
        </w:rPr>
        <w:t>25.1%</w:t>
      </w:r>
      <w:r w:rsidRPr="00014E1E">
        <w:rPr>
          <w:u w:val="single"/>
        </w:rPr>
        <w:t xml:space="preserve"> of respondents </w:t>
      </w:r>
      <w:r w:rsidRPr="00B33B69">
        <w:rPr>
          <w:highlight w:val="green"/>
          <w:u w:val="single"/>
        </w:rPr>
        <w:t xml:space="preserve">reported </w:t>
      </w:r>
      <w:r w:rsidRPr="00B33B69">
        <w:rPr>
          <w:rStyle w:val="Emphasis"/>
          <w:highlight w:val="green"/>
        </w:rPr>
        <w:t>negative sentiments</w:t>
      </w:r>
      <w:r w:rsidRPr="00B33B69">
        <w:rPr>
          <w:highlight w:val="green"/>
          <w:u w:val="single"/>
        </w:rPr>
        <w:t xml:space="preserve"> toward</w:t>
      </w:r>
      <w:r w:rsidRPr="00014E1E">
        <w:rPr>
          <w:u w:val="single"/>
        </w:rPr>
        <w:t xml:space="preserve"> North Korean </w:t>
      </w:r>
      <w:r w:rsidRPr="00B33B69">
        <w:rPr>
          <w:highlight w:val="green"/>
          <w:u w:val="single"/>
        </w:rPr>
        <w:t>refugees</w:t>
      </w:r>
      <w:r w:rsidRPr="00014E1E">
        <w:rPr>
          <w:u w:val="single"/>
        </w:rPr>
        <w:t xml:space="preserve"> in the country.</w:t>
      </w:r>
    </w:p>
    <w:p w14:paraId="6093C609" w14:textId="77777777" w:rsidR="00DF3A59" w:rsidRPr="00014E1E" w:rsidRDefault="00DF3A59" w:rsidP="00DF3A59">
      <w:r w:rsidRPr="00014E1E">
        <w:t>But according to Lee Sang-shin, a researcher at the Korea Institute for National Unification, increasingly hostile views toward minorities is a global phenomenon that isn’t specific to South Korea.</w:t>
      </w:r>
    </w:p>
    <w:p w14:paraId="20213950" w14:textId="77777777" w:rsidR="00DF3A59" w:rsidRPr="00014E1E" w:rsidRDefault="00DF3A59" w:rsidP="00DF3A59">
      <w:r w:rsidRPr="00014E1E">
        <w:t>“</w:t>
      </w:r>
      <w:r w:rsidRPr="00014E1E">
        <w:rPr>
          <w:u w:val="single"/>
        </w:rPr>
        <w:t>I don’t think the</w:t>
      </w:r>
      <w:r w:rsidRPr="00014E1E">
        <w:t xml:space="preserve"> [South Korean President Moon Jae-in’s] </w:t>
      </w:r>
      <w:r w:rsidRPr="00014E1E">
        <w:rPr>
          <w:u w:val="single"/>
        </w:rPr>
        <w:t>policy toward North Korean defectors is to blame</w:t>
      </w:r>
      <w:r w:rsidRPr="00014E1E">
        <w:t xml:space="preserve"> for these numbers. </w:t>
      </w:r>
      <w:r w:rsidRPr="00014E1E">
        <w:rPr>
          <w:u w:val="single"/>
        </w:rPr>
        <w:t>It’s broader than that</w:t>
      </w:r>
      <w:r w:rsidRPr="00014E1E">
        <w:t xml:space="preserve">,” he said. </w:t>
      </w:r>
    </w:p>
    <w:p w14:paraId="35A07713" w14:textId="77777777" w:rsidR="00DF3A59" w:rsidRPr="00014E1E" w:rsidRDefault="00DF3A59" w:rsidP="00DF3A59">
      <w:pPr>
        <w:rPr>
          <w:u w:val="single"/>
        </w:rPr>
      </w:pPr>
      <w:r w:rsidRPr="00014E1E">
        <w:t xml:space="preserve">“Many people are talking about the crisis of the system of democracy these days. </w:t>
      </w:r>
      <w:r w:rsidRPr="00014E1E">
        <w:rPr>
          <w:u w:val="single"/>
        </w:rPr>
        <w:t xml:space="preserve">Worldwide, </w:t>
      </w:r>
      <w:r w:rsidRPr="00B33B69">
        <w:rPr>
          <w:highlight w:val="green"/>
          <w:u w:val="single"/>
        </w:rPr>
        <w:t>far-right</w:t>
      </w:r>
      <w:r w:rsidRPr="00014E1E">
        <w:rPr>
          <w:u w:val="single"/>
        </w:rPr>
        <w:t xml:space="preserve"> political </w:t>
      </w:r>
      <w:r w:rsidRPr="00B33B69">
        <w:rPr>
          <w:highlight w:val="green"/>
          <w:u w:val="single"/>
        </w:rPr>
        <w:t>views</w:t>
      </w:r>
      <w:r w:rsidRPr="00014E1E">
        <w:rPr>
          <w:u w:val="single"/>
        </w:rPr>
        <w:t xml:space="preserve"> toward minorities </w:t>
      </w:r>
      <w:r w:rsidRPr="00B33B69">
        <w:rPr>
          <w:highlight w:val="green"/>
          <w:u w:val="single"/>
        </w:rPr>
        <w:t xml:space="preserve">have </w:t>
      </w:r>
      <w:r w:rsidRPr="00B33B69">
        <w:rPr>
          <w:rStyle w:val="Emphasis"/>
          <w:highlight w:val="green"/>
        </w:rPr>
        <w:t>gained popularity</w:t>
      </w:r>
      <w:r w:rsidRPr="00014E1E">
        <w:rPr>
          <w:u w:val="single"/>
        </w:rPr>
        <w:t xml:space="preserve"> in the last few years,” Lee added. “</w:t>
      </w:r>
      <w:r w:rsidRPr="00B33B69">
        <w:rPr>
          <w:highlight w:val="green"/>
          <w:u w:val="single"/>
        </w:rPr>
        <w:t xml:space="preserve">South Korea is </w:t>
      </w:r>
      <w:r w:rsidRPr="00B33B69">
        <w:rPr>
          <w:rStyle w:val="Emphasis"/>
          <w:highlight w:val="green"/>
        </w:rPr>
        <w:t>no exception</w:t>
      </w:r>
      <w:r w:rsidRPr="00014E1E">
        <w:rPr>
          <w:u w:val="single"/>
        </w:rPr>
        <w:t xml:space="preserve"> here.”</w:t>
      </w:r>
    </w:p>
    <w:p w14:paraId="6804D28A" w14:textId="77777777" w:rsidR="00DF3A59" w:rsidRPr="00014E1E" w:rsidRDefault="00DF3A59" w:rsidP="00DF3A59">
      <w:pPr>
        <w:rPr>
          <w:u w:val="single"/>
        </w:rPr>
      </w:pPr>
      <w:r w:rsidRPr="00014E1E">
        <w:t xml:space="preserve">The KIPA </w:t>
      </w:r>
      <w:r w:rsidRPr="00014E1E">
        <w:rPr>
          <w:u w:val="single"/>
        </w:rPr>
        <w:t>survey also found 13% of South Koreans said they can’t accept foreign immigrants and laborers, more than double the rate recorded in 2017</w:t>
      </w:r>
      <w:r w:rsidRPr="00014E1E">
        <w:t>. Meanwhile, 54% said they can’t accept sexual minorities, and 87% said they did not want their child to marry a sexual minority.</w:t>
      </w:r>
    </w:p>
    <w:p w14:paraId="1C0DF2A5" w14:textId="77777777" w:rsidR="00DF3A59" w:rsidRDefault="00DF3A59" w:rsidP="00DF3A59">
      <w:pPr>
        <w:pStyle w:val="Heading4"/>
      </w:pPr>
      <w:r>
        <w:t xml:space="preserve">Unification impossible for reasons </w:t>
      </w:r>
      <w:r w:rsidRPr="00C409FF">
        <w:rPr>
          <w:u w:val="single"/>
        </w:rPr>
        <w:t>outside denuclearization</w:t>
      </w:r>
    </w:p>
    <w:p w14:paraId="5E2256BE" w14:textId="5DA1DBF6" w:rsidR="00DF3A59" w:rsidRDefault="00DF3A59" w:rsidP="00DF3A59">
      <w:r w:rsidRPr="00B23D74">
        <w:rPr>
          <w:rStyle w:val="Style13ptBold"/>
        </w:rPr>
        <w:t>Sang-Hun 25</w:t>
      </w:r>
      <w:r>
        <w:rPr>
          <w:rStyle w:val="Style13ptBold"/>
        </w:rPr>
        <w:t xml:space="preserve"> </w:t>
      </w:r>
      <w:r>
        <w:t>[</w:t>
      </w:r>
      <w:r w:rsidRPr="00B23D74">
        <w:t>Choe, 7-28-2025, "​North Korea Rejects New South Korean Leader’s Peace Overtures", No Publication, https://www.nytimes.com/2025/07/28/world/asia/north-korea-rejects-peace-gestures.html</w:t>
      </w:r>
      <w:r>
        <w:t xml:space="preserve">] </w:t>
      </w:r>
    </w:p>
    <w:p w14:paraId="666696B4" w14:textId="77777777" w:rsidR="00DF3A59" w:rsidRPr="006511C5" w:rsidRDefault="00DF3A59" w:rsidP="00DF3A59">
      <w:r w:rsidRPr="006511C5">
        <w:t xml:space="preserve">Analysts have warned that the growing </w:t>
      </w:r>
      <w:r w:rsidRPr="00B33B69">
        <w:rPr>
          <w:highlight w:val="green"/>
          <w:u w:val="single"/>
        </w:rPr>
        <w:t>military</w:t>
      </w:r>
      <w:r w:rsidRPr="006511C5">
        <w:rPr>
          <w:u w:val="single"/>
        </w:rPr>
        <w:t xml:space="preserve"> and economic </w:t>
      </w:r>
      <w:r w:rsidRPr="00B33B69">
        <w:rPr>
          <w:highlight w:val="green"/>
          <w:u w:val="single"/>
        </w:rPr>
        <w:t xml:space="preserve">cooperation between North Korea and </w:t>
      </w:r>
      <w:r w:rsidRPr="00B33B69">
        <w:rPr>
          <w:rStyle w:val="Emphasis"/>
          <w:highlight w:val="green"/>
        </w:rPr>
        <w:t>Russia</w:t>
      </w:r>
      <w:r w:rsidRPr="006511C5">
        <w:rPr>
          <w:u w:val="single"/>
        </w:rPr>
        <w:t xml:space="preserve"> has </w:t>
      </w:r>
      <w:r w:rsidRPr="00B33B69">
        <w:rPr>
          <w:highlight w:val="green"/>
          <w:u w:val="single"/>
        </w:rPr>
        <w:t>made</w:t>
      </w:r>
      <w:r w:rsidRPr="006511C5">
        <w:rPr>
          <w:u w:val="single"/>
        </w:rPr>
        <w:t xml:space="preserve"> Mr. </w:t>
      </w:r>
      <w:r w:rsidRPr="00B33B69">
        <w:rPr>
          <w:highlight w:val="green"/>
          <w:u w:val="single"/>
        </w:rPr>
        <w:t xml:space="preserve">Kim </w:t>
      </w:r>
      <w:r w:rsidRPr="00B33B69">
        <w:rPr>
          <w:rStyle w:val="Emphasis"/>
          <w:highlight w:val="green"/>
        </w:rPr>
        <w:t>less interested</w:t>
      </w:r>
      <w:r w:rsidRPr="00B33B69">
        <w:rPr>
          <w:highlight w:val="green"/>
          <w:u w:val="single"/>
        </w:rPr>
        <w:t xml:space="preserve"> in engaging</w:t>
      </w:r>
      <w:r w:rsidRPr="006511C5">
        <w:rPr>
          <w:u w:val="single"/>
        </w:rPr>
        <w:t xml:space="preserve"> with ​Seoul</w:t>
      </w:r>
      <w:r w:rsidRPr="006511C5">
        <w:t xml:space="preserve"> or Washington​ than seven years ago, when Mr. Kim met both the South Korean leader and President Trump. Last year, Mr. Kim and President Vladimir V. Putin of Russia ​revived a Cold War-era alliance, and under that pact, the North has sent troops and more weapons to help ​Russia in its war against Ukraine.​</w:t>
      </w:r>
    </w:p>
    <w:p w14:paraId="08B075E0" w14:textId="77777777" w:rsidR="00DF3A59" w:rsidRPr="006511C5" w:rsidRDefault="00DF3A59" w:rsidP="00DF3A59">
      <w:pPr>
        <w:rPr>
          <w:u w:val="single"/>
        </w:rPr>
      </w:pPr>
      <w:r w:rsidRPr="006511C5">
        <w:rPr>
          <w:u w:val="single"/>
        </w:rPr>
        <w:t xml:space="preserve">But since Mr. Lee took office, some in </w:t>
      </w:r>
      <w:r w:rsidRPr="00B33B69">
        <w:rPr>
          <w:highlight w:val="green"/>
          <w:u w:val="single"/>
        </w:rPr>
        <w:t>South Korea</w:t>
      </w:r>
      <w:r w:rsidRPr="006511C5">
        <w:rPr>
          <w:u w:val="single"/>
        </w:rPr>
        <w:t xml:space="preserve"> have </w:t>
      </w:r>
      <w:r w:rsidRPr="00B33B69">
        <w:rPr>
          <w:highlight w:val="green"/>
          <w:u w:val="single"/>
        </w:rPr>
        <w:t xml:space="preserve">voiced </w:t>
      </w:r>
      <w:r w:rsidRPr="00B33B69">
        <w:rPr>
          <w:rStyle w:val="Emphasis"/>
          <w:highlight w:val="green"/>
        </w:rPr>
        <w:t>cautious optimism</w:t>
      </w:r>
      <w:r w:rsidRPr="006511C5">
        <w:rPr>
          <w:u w:val="single"/>
        </w:rPr>
        <w:t xml:space="preserve"> ​that Mr. </w:t>
      </w:r>
      <w:r w:rsidRPr="00B33B69">
        <w:rPr>
          <w:highlight w:val="green"/>
          <w:u w:val="single"/>
        </w:rPr>
        <w:t>Kim</w:t>
      </w:r>
      <w:r w:rsidRPr="006511C5">
        <w:rPr>
          <w:u w:val="single"/>
        </w:rPr>
        <w:t xml:space="preserve"> might </w:t>
      </w:r>
      <w:r w:rsidRPr="00B33B69">
        <w:rPr>
          <w:rStyle w:val="Emphasis"/>
          <w:highlight w:val="green"/>
        </w:rPr>
        <w:t>return</w:t>
      </w:r>
      <w:r w:rsidRPr="006511C5">
        <w:rPr>
          <w:u w:val="single"/>
        </w:rPr>
        <w:t xml:space="preserve"> to the negotiating table.</w:t>
      </w:r>
    </w:p>
    <w:p w14:paraId="74A6B6DD" w14:textId="77777777" w:rsidR="00DF3A59" w:rsidRPr="006511C5" w:rsidRDefault="00DF3A59" w:rsidP="00DF3A59">
      <w:r w:rsidRPr="006511C5">
        <w:t>Ms. Kim’s statement ​on Monday dampened any such hopes.</w:t>
      </w:r>
    </w:p>
    <w:p w14:paraId="3AC227BC" w14:textId="77777777" w:rsidR="00DF3A59" w:rsidRPr="006511C5" w:rsidRDefault="00DF3A59" w:rsidP="00DF3A59">
      <w:r w:rsidRPr="006511C5">
        <w:t xml:space="preserve">In her statement, </w:t>
      </w:r>
      <w:r w:rsidRPr="006511C5">
        <w:rPr>
          <w:u w:val="single"/>
        </w:rPr>
        <w:t xml:space="preserve">Ms. </w:t>
      </w:r>
      <w:r w:rsidRPr="00B33B69">
        <w:rPr>
          <w:rStyle w:val="Emphasis"/>
          <w:highlight w:val="green"/>
        </w:rPr>
        <w:t>Kim</w:t>
      </w:r>
      <w:r w:rsidRPr="006511C5">
        <w:rPr>
          <w:u w:val="single"/>
        </w:rPr>
        <w:t xml:space="preserve"> also </w:t>
      </w:r>
      <w:r w:rsidRPr="00B33B69">
        <w:rPr>
          <w:highlight w:val="green"/>
          <w:u w:val="single"/>
        </w:rPr>
        <w:t>accused</w:t>
      </w:r>
      <w:r w:rsidRPr="006511C5">
        <w:rPr>
          <w:u w:val="single"/>
        </w:rPr>
        <w:t xml:space="preserve"> South Korean </w:t>
      </w:r>
      <w:r w:rsidRPr="00B33B69">
        <w:rPr>
          <w:highlight w:val="green"/>
          <w:u w:val="single"/>
        </w:rPr>
        <w:t>officials of “</w:t>
      </w:r>
      <w:r w:rsidRPr="00B33B69">
        <w:rPr>
          <w:rStyle w:val="Emphasis"/>
          <w:highlight w:val="green"/>
        </w:rPr>
        <w:t>spinning a daydream</w:t>
      </w:r>
      <w:r w:rsidRPr="00B33B69">
        <w:rPr>
          <w:highlight w:val="green"/>
          <w:u w:val="single"/>
        </w:rPr>
        <w:t>”</w:t>
      </w:r>
      <w:r w:rsidRPr="006511C5">
        <w:rPr>
          <w:u w:val="single"/>
        </w:rPr>
        <w:t xml:space="preserve"> after some of them raised the possibility that Mr. Kim might be able to attend the Asia-Pacific Economic Cooperation summit to be held in Gyeongju, South Korea, in late October.</w:t>
      </w:r>
      <w:r w:rsidRPr="006511C5">
        <w:t xml:space="preserve"> South Korea hopes that both Mr. Trump and President Xi Jinping of China will attend the gathering.</w:t>
      </w:r>
    </w:p>
    <w:p w14:paraId="457B1CE8" w14:textId="77777777" w:rsidR="00DF3A59" w:rsidRPr="006511C5" w:rsidRDefault="00DF3A59" w:rsidP="00DF3A59">
      <w:r w:rsidRPr="006511C5">
        <w:t xml:space="preserve">During his first term in the White House, </w:t>
      </w:r>
      <w:r w:rsidRPr="006511C5">
        <w:rPr>
          <w:u w:val="single"/>
        </w:rPr>
        <w:t xml:space="preserve">Mr. </w:t>
      </w:r>
      <w:r w:rsidRPr="00B33B69">
        <w:rPr>
          <w:highlight w:val="green"/>
          <w:u w:val="single"/>
        </w:rPr>
        <w:t>Trump</w:t>
      </w:r>
      <w:r w:rsidRPr="006511C5">
        <w:rPr>
          <w:u w:val="single"/>
        </w:rPr>
        <w:t xml:space="preserve"> became the first American president to meet the North Korean leader, </w:t>
      </w:r>
      <w:proofErr w:type="spellStart"/>
      <w:r w:rsidRPr="006511C5">
        <w:rPr>
          <w:u w:val="single"/>
        </w:rPr>
        <w:t>excha</w:t>
      </w:r>
      <w:proofErr w:type="spellEnd"/>
      <w:r w:rsidRPr="006511C5">
        <w:rPr>
          <w:u w:val="single"/>
        </w:rPr>
        <w:t>​</w:t>
      </w:r>
      <w:proofErr w:type="spellStart"/>
      <w:r w:rsidRPr="006511C5">
        <w:rPr>
          <w:u w:val="single"/>
        </w:rPr>
        <w:t>nging</w:t>
      </w:r>
      <w:proofErr w:type="spellEnd"/>
      <w:r w:rsidRPr="006511C5">
        <w:rPr>
          <w:u w:val="single"/>
        </w:rPr>
        <w:t xml:space="preserve"> what he called “love letters” with ​Mr. Kim. But their </w:t>
      </w:r>
      <w:r w:rsidRPr="00B33B69">
        <w:rPr>
          <w:highlight w:val="green"/>
          <w:u w:val="single"/>
        </w:rPr>
        <w:t xml:space="preserve">diplomacy </w:t>
      </w:r>
      <w:r w:rsidRPr="00B33B69">
        <w:rPr>
          <w:rStyle w:val="Emphasis"/>
          <w:highlight w:val="green"/>
        </w:rPr>
        <w:t>collapsed</w:t>
      </w:r>
      <w:r w:rsidRPr="00B33B69">
        <w:rPr>
          <w:highlight w:val="green"/>
          <w:u w:val="single"/>
        </w:rPr>
        <w:t xml:space="preserve"> in 2019</w:t>
      </w:r>
      <w:r w:rsidRPr="006511C5">
        <w:rPr>
          <w:u w:val="single"/>
        </w:rPr>
        <w:t xml:space="preserve"> when their second summit meeting ended </w:t>
      </w:r>
      <w:r w:rsidRPr="00B33B69">
        <w:rPr>
          <w:rStyle w:val="Emphasis"/>
          <w:highlight w:val="green"/>
        </w:rPr>
        <w:t>without an agreement</w:t>
      </w:r>
      <w:r w:rsidRPr="006511C5">
        <w:t xml:space="preserve"> over how quickly North Korea should roll back its nuclear weapons program and when Washington should lift international sanctions imposed on the country.</w:t>
      </w:r>
    </w:p>
    <w:p w14:paraId="1F10C04F" w14:textId="77777777" w:rsidR="00DF3A59" w:rsidRPr="006511C5" w:rsidRDefault="00DF3A59" w:rsidP="00DF3A59">
      <w:r w:rsidRPr="006511C5">
        <w:t>Mr. Kim has ​since shifted his approach, shunning all talks with Washington and doubling down on increasing his nuclear arsenal. North Korea has also turned cold toward South Korea, which had helped mediate meetings between Mr. Kim and Mr. Trump.</w:t>
      </w:r>
    </w:p>
    <w:p w14:paraId="60AE49E0" w14:textId="77777777" w:rsidR="00DF3A59" w:rsidRPr="006511C5" w:rsidRDefault="00DF3A59" w:rsidP="00DF3A59">
      <w:r w:rsidRPr="006511C5">
        <w:t xml:space="preserve">In 2020, </w:t>
      </w:r>
      <w:r w:rsidRPr="006511C5">
        <w:rPr>
          <w:u w:val="single"/>
        </w:rPr>
        <w:t xml:space="preserve">North Korea </w:t>
      </w:r>
      <w:r w:rsidRPr="006511C5">
        <w:rPr>
          <w:rStyle w:val="Emphasis"/>
        </w:rPr>
        <w:t>blew up</w:t>
      </w:r>
      <w:r w:rsidRPr="006511C5">
        <w:rPr>
          <w:u w:val="single"/>
        </w:rPr>
        <w:t xml:space="preserve"> an inter-Korean </w:t>
      </w:r>
      <w:r w:rsidRPr="006511C5">
        <w:rPr>
          <w:rStyle w:val="Emphasis"/>
        </w:rPr>
        <w:t>liaison</w:t>
      </w:r>
      <w:r w:rsidRPr="006511C5">
        <w:rPr>
          <w:u w:val="single"/>
        </w:rPr>
        <w:t xml:space="preserve"> office in the North Korean city of Kaesong​ in a dramatic gesture of cutting dialogue with the South</w:t>
      </w:r>
      <w:r w:rsidRPr="006511C5">
        <w:t xml:space="preserve">. After Mr. Yoon, a hawk on North Korea, took office in 2022, relations worsened. </w:t>
      </w:r>
      <w:r w:rsidRPr="006511C5">
        <w:rPr>
          <w:u w:val="single"/>
        </w:rPr>
        <w:t xml:space="preserve">Mr. </w:t>
      </w:r>
      <w:r w:rsidRPr="00B33B69">
        <w:rPr>
          <w:highlight w:val="green"/>
          <w:u w:val="single"/>
        </w:rPr>
        <w:t xml:space="preserve">Kim said he would </w:t>
      </w:r>
      <w:r w:rsidRPr="00B33B69">
        <w:rPr>
          <w:rStyle w:val="Emphasis"/>
          <w:highlight w:val="green"/>
        </w:rPr>
        <w:t>no longer</w:t>
      </w:r>
      <w:r w:rsidRPr="00B33B69">
        <w:rPr>
          <w:highlight w:val="green"/>
          <w:u w:val="single"/>
        </w:rPr>
        <w:t xml:space="preserve"> consider</w:t>
      </w:r>
      <w:r w:rsidRPr="006511C5">
        <w:rPr>
          <w:u w:val="single"/>
        </w:rPr>
        <w:t xml:space="preserve"> South Korea a potential partner for </w:t>
      </w:r>
      <w:r w:rsidRPr="00B33B69">
        <w:rPr>
          <w:rStyle w:val="Emphasis"/>
          <w:highlight w:val="green"/>
        </w:rPr>
        <w:t>reunification</w:t>
      </w:r>
      <w:r w:rsidRPr="006511C5">
        <w:rPr>
          <w:u w:val="single"/>
        </w:rPr>
        <w:t xml:space="preserve"> but treat it as an </w:t>
      </w:r>
      <w:r w:rsidRPr="006511C5">
        <w:rPr>
          <w:rStyle w:val="Emphasis"/>
        </w:rPr>
        <w:t>enemy</w:t>
      </w:r>
      <w:r w:rsidRPr="006511C5">
        <w:rPr>
          <w:u w:val="single"/>
        </w:rPr>
        <w:t xml:space="preserve"> that must be </w:t>
      </w:r>
      <w:r w:rsidRPr="006511C5">
        <w:rPr>
          <w:rStyle w:val="Emphasis"/>
        </w:rPr>
        <w:t>subjugated</w:t>
      </w:r>
      <w:r w:rsidRPr="006511C5">
        <w:t>​ — with nuclear weapons​, if necessary — should war break out.</w:t>
      </w:r>
    </w:p>
    <w:p w14:paraId="1954F28A" w14:textId="77777777" w:rsidR="00DF3A59" w:rsidRPr="006511C5" w:rsidRDefault="00DF3A59" w:rsidP="00DF3A59">
      <w:pPr>
        <w:rPr>
          <w:u w:val="single"/>
        </w:rPr>
      </w:pPr>
      <w:r w:rsidRPr="006511C5">
        <w:t xml:space="preserve">On Monday, </w:t>
      </w:r>
      <w:r w:rsidRPr="006511C5">
        <w:rPr>
          <w:u w:val="single"/>
        </w:rPr>
        <w:t xml:space="preserve">Ms. Kim​ </w:t>
      </w:r>
      <w:r w:rsidRPr="00B33B69">
        <w:rPr>
          <w:rStyle w:val="Emphasis"/>
          <w:highlight w:val="green"/>
        </w:rPr>
        <w:t>reaffirmed</w:t>
      </w:r>
      <w:r w:rsidRPr="00B33B69">
        <w:rPr>
          <w:highlight w:val="green"/>
          <w:u w:val="single"/>
        </w:rPr>
        <w:t xml:space="preserve"> that policy</w:t>
      </w:r>
      <w:r w:rsidRPr="006511C5">
        <w:rPr>
          <w:u w:val="single"/>
        </w:rPr>
        <w:t>​. But she did not comment directly on Mr. Trump or the United States.</w:t>
      </w:r>
    </w:p>
    <w:p w14:paraId="6AE95BA4" w14:textId="77777777" w:rsidR="00DF3A59" w:rsidRPr="006E2FD1" w:rsidRDefault="00DF3A59" w:rsidP="00DF3A59">
      <w:r w:rsidRPr="006511C5">
        <w:t xml:space="preserve">Since his return to the White House, Mr. Trump has expressed interest in engaging with Mr. Kim.​ But neither Mr. Kim nor his government has responded, raising speculation among some analysts that Mr. Kim might eventually meet Mr. Trump again only if Washington offered the </w:t>
      </w:r>
      <w:r w:rsidRPr="006E2FD1">
        <w:t>right incentives.</w:t>
      </w:r>
    </w:p>
    <w:p w14:paraId="156D95AC" w14:textId="77777777" w:rsidR="00DF3A59" w:rsidRPr="00F54A89" w:rsidRDefault="00DF3A59" w:rsidP="00DF3A59">
      <w:r w:rsidRPr="006E2FD1">
        <w:t>Mr. Lee, for his part, has vowed to strengthen Seoul’s alliance with Washington and promised to continue working with the United States and Japan to help counter China and North Korea.</w:t>
      </w:r>
    </w:p>
    <w:p w14:paraId="28139AF6" w14:textId="77777777" w:rsidR="00DF3A59" w:rsidRPr="00E3199A" w:rsidRDefault="00DF3A59" w:rsidP="00DF3A59"/>
    <w:p w14:paraId="132CA10B" w14:textId="77777777" w:rsidR="00DF3A59" w:rsidRDefault="00DF3A59" w:rsidP="00DF3A59">
      <w:pPr>
        <w:pStyle w:val="Heading3"/>
      </w:pPr>
      <w:r>
        <w:t>1AR – Link Turn</w:t>
      </w:r>
    </w:p>
    <w:p w14:paraId="322AD606" w14:textId="77777777" w:rsidR="00DF3A59" w:rsidRDefault="00DF3A59" w:rsidP="00DF3A59">
      <w:pPr>
        <w:pStyle w:val="Heading4"/>
      </w:pPr>
      <w:r w:rsidRPr="00857A57">
        <w:rPr>
          <w:rStyle w:val="StyleUnderline"/>
        </w:rPr>
        <w:t>Only</w:t>
      </w:r>
      <w:r>
        <w:t xml:space="preserve"> denuclearization facilitates </w:t>
      </w:r>
      <w:r w:rsidRPr="00857A57">
        <w:rPr>
          <w:rStyle w:val="StyleUnderline"/>
        </w:rPr>
        <w:t>economic resilience</w:t>
      </w:r>
      <w:r>
        <w:t xml:space="preserve"> on the peninsula </w:t>
      </w:r>
    </w:p>
    <w:p w14:paraId="30617268" w14:textId="14598FE9" w:rsidR="00DF3A59" w:rsidRDefault="00DF3A59" w:rsidP="00DF3A59">
      <w:r w:rsidRPr="00857A57">
        <w:rPr>
          <w:rStyle w:val="Style13ptBold"/>
        </w:rPr>
        <w:t>Hong 11</w:t>
      </w:r>
      <w:r w:rsidRPr="00857A57">
        <w:t xml:space="preserve"> [</w:t>
      </w:r>
      <w:r>
        <w:t>Joon Seok Hong</w:t>
      </w:r>
      <w:r w:rsidRPr="00857A57">
        <w:t xml:space="preserve">, </w:t>
      </w:r>
      <w:r>
        <w:t>Stanford Program on International and Cross-Cultural Education, 2011</w:t>
      </w:r>
      <w:r w:rsidRPr="00857A57">
        <w:t xml:space="preserve">. . "The Economic Costs of Korean Reunification". No Publication. https://spice.fsi.stanford.edu/docs/the_economic__costs_of_korean_reunification] </w:t>
      </w:r>
    </w:p>
    <w:p w14:paraId="256ECB89" w14:textId="77777777" w:rsidR="00DF3A59" w:rsidRPr="00857A57" w:rsidRDefault="00DF3A59" w:rsidP="00DF3A59">
      <w:r>
        <w:t xml:space="preserve">How can such an immense economic divide be overcome? Inevitably, any economic policy on Korean reunification will be linked to political strategy between the two Koreas, and various South Korean administrations have proposed different North Korean policies. President Lee has urged South Koreans to consider practical preparations for eventual reunification, but he has maintained an overall tough policy toward North Korea. </w:t>
      </w:r>
      <w:r w:rsidRPr="00857A57">
        <w:rPr>
          <w:rStyle w:val="Emphasis"/>
        </w:rPr>
        <w:t>Lee’s “</w:t>
      </w:r>
      <w:r w:rsidRPr="00B33B69">
        <w:rPr>
          <w:rStyle w:val="Emphasis"/>
          <w:highlight w:val="green"/>
        </w:rPr>
        <w:t>Denuclearization</w:t>
      </w:r>
      <w:r w:rsidRPr="00857A57">
        <w:rPr>
          <w:rStyle w:val="Emphasis"/>
        </w:rPr>
        <w:t>, Openness, and 3000”</w:t>
      </w:r>
      <w:r>
        <w:t xml:space="preserve"> initiative from 2007 stipulated that </w:t>
      </w:r>
      <w:r w:rsidRPr="00857A57">
        <w:rPr>
          <w:rStyle w:val="StyleUnderline"/>
        </w:rPr>
        <w:t xml:space="preserve">South Korea would </w:t>
      </w:r>
      <w:r w:rsidRPr="00B33B69">
        <w:rPr>
          <w:rStyle w:val="StyleUnderline"/>
          <w:highlight w:val="green"/>
        </w:rPr>
        <w:t>provide economic assistance to North Korea</w:t>
      </w:r>
      <w:r>
        <w:t xml:space="preserve"> with the cooperation of the international community in order to </w:t>
      </w:r>
      <w:r w:rsidRPr="00B33B69">
        <w:rPr>
          <w:rStyle w:val="StyleUnderline"/>
          <w:highlight w:val="green"/>
        </w:rPr>
        <w:t>raise</w:t>
      </w:r>
      <w:r w:rsidRPr="00857A57">
        <w:rPr>
          <w:rStyle w:val="StyleUnderline"/>
        </w:rPr>
        <w:t xml:space="preserve"> North Korea’s per capita </w:t>
      </w:r>
      <w:r w:rsidRPr="00B33B69">
        <w:rPr>
          <w:rStyle w:val="StyleUnderline"/>
          <w:highlight w:val="green"/>
        </w:rPr>
        <w:t>GDP</w:t>
      </w:r>
      <w:r>
        <w:t xml:space="preserve"> to $3,000 within 10 years.[ix] Such </w:t>
      </w:r>
      <w:r w:rsidRPr="00857A57">
        <w:rPr>
          <w:rStyle w:val="StyleUnderline"/>
        </w:rPr>
        <w:t xml:space="preserve">aid would be </w:t>
      </w:r>
      <w:r w:rsidRPr="00B33B69">
        <w:rPr>
          <w:rStyle w:val="StyleUnderline"/>
          <w:highlight w:val="green"/>
        </w:rPr>
        <w:t xml:space="preserve">contingent on North Korea </w:t>
      </w:r>
      <w:r w:rsidRPr="00B33B69">
        <w:rPr>
          <w:rStyle w:val="Emphasis"/>
          <w:highlight w:val="green"/>
        </w:rPr>
        <w:t>giving up its nuclear weapons</w:t>
      </w:r>
      <w:r w:rsidRPr="00857A57">
        <w:rPr>
          <w:rStyle w:val="StyleUnderline"/>
        </w:rPr>
        <w:t xml:space="preserve"> </w:t>
      </w:r>
      <w:r>
        <w:t xml:space="preserve">and help </w:t>
      </w:r>
      <w:r w:rsidRPr="00857A57">
        <w:rPr>
          <w:rStyle w:val="StyleUnderline"/>
        </w:rPr>
        <w:t>alleviate the economic burden of eventual reunification</w:t>
      </w:r>
      <w:r>
        <w:t>, but progress on the initiative has not been significant. Alternatively, former South Korean President Kim Dae-jung proposed a much more long-term approach that was rooted in engaging North Korea. Rather than maintaining the prolonged atmosphere of conflict with North Korea, his “</w:t>
      </w:r>
      <w:r w:rsidRPr="00B33B69">
        <w:rPr>
          <w:rStyle w:val="Emphasis"/>
          <w:highlight w:val="green"/>
        </w:rPr>
        <w:t>sunshine policy</w:t>
      </w:r>
      <w:r>
        <w:t xml:space="preserve">” sought to </w:t>
      </w:r>
      <w:r w:rsidRPr="00B33B69">
        <w:rPr>
          <w:rStyle w:val="StyleUnderline"/>
          <w:highlight w:val="green"/>
        </w:rPr>
        <w:t>foster</w:t>
      </w:r>
      <w:r w:rsidRPr="00857A57">
        <w:rPr>
          <w:rStyle w:val="StyleUnderline"/>
        </w:rPr>
        <w:t xml:space="preserve"> a mood of </w:t>
      </w:r>
      <w:r w:rsidRPr="00B33B69">
        <w:rPr>
          <w:rStyle w:val="StyleUnderline"/>
          <w:highlight w:val="green"/>
        </w:rPr>
        <w:t>trust and reconciliation</w:t>
      </w:r>
      <w:r w:rsidRPr="00857A57">
        <w:rPr>
          <w:rStyle w:val="StyleUnderline"/>
        </w:rPr>
        <w:t xml:space="preserve"> in inter-Korean relations</w:t>
      </w:r>
      <w:r>
        <w:t xml:space="preserve">, rather than seeking to bring down the northern regime with a hostile policy.[x] While not tolerating military provocations from the north, the policy rules out South Korea absorbing its northern neighbor. One of the most important insights of Kim Dae-jung was the recognition that swift reunification may not be beneficial to either Koreas due to the increasing economic gap between South Korea and North Korea. Rather, a more gradual process of reunification would be required. Thus, Kim Dae-jung sought to increase economic exchanges and links with North Korea. The focal rationale was that in the </w:t>
      </w:r>
      <w:r w:rsidRPr="00857A57">
        <w:rPr>
          <w:rStyle w:val="StyleUnderline"/>
        </w:rPr>
        <w:t>long run, inter-Korean trade could sow the seeds for fundamental change in North Korea</w:t>
      </w:r>
      <w:r>
        <w:t xml:space="preserve">, all the while lessening the gap between the two Koreas. Thus, South Korean advocates of engagement with North Korea have promoted specific projects such as the </w:t>
      </w:r>
      <w:proofErr w:type="spellStart"/>
      <w:r>
        <w:t>Gumgang</w:t>
      </w:r>
      <w:proofErr w:type="spellEnd"/>
      <w:r>
        <w:t xml:space="preserve"> Mountain tours and the </w:t>
      </w:r>
      <w:proofErr w:type="spellStart"/>
      <w:r>
        <w:t>Gaesong</w:t>
      </w:r>
      <w:proofErr w:type="spellEnd"/>
      <w:r>
        <w:t xml:space="preserve"> Industrial Complex. Besides manufacturing and production of consumer products, the exporting and importing of ideas between the two Koreas would help form the basis of reconciliation. Although the “sunshine policy” greatly influenced inter-Korean relations for over a decade, it has been a source of controversy in South Korean politics. Many critics of the policy argue that engaging North Korea in such a manner only props up the Kim </w:t>
      </w:r>
      <w:proofErr w:type="spellStart"/>
      <w:r>
        <w:t>Jong-il</w:t>
      </w:r>
      <w:proofErr w:type="spellEnd"/>
      <w:r>
        <w:t xml:space="preserve"> regime, thus delaying reunification, rather than putting pressure on the northern government. Conclusion For some Koreans on both sides of the border, </w:t>
      </w:r>
      <w:r w:rsidRPr="00361E68">
        <w:rPr>
          <w:rStyle w:val="StyleUnderline"/>
        </w:rPr>
        <w:t>reunification</w:t>
      </w:r>
      <w:r w:rsidRPr="00857A57">
        <w:rPr>
          <w:rStyle w:val="StyleUnderline"/>
        </w:rPr>
        <w:t xml:space="preserve"> is a goal that should be achieved regardless of the economic cost</w:t>
      </w:r>
      <w:r>
        <w:t>. While such sentiments have sustained a consistent desire for peace and unity on the Korean peninsula, the political and economic realities mandate leaders in both Koreas to confront and adequately prepare for them.</w:t>
      </w:r>
    </w:p>
    <w:p w14:paraId="268312C0" w14:textId="77777777" w:rsidR="00DF3A59" w:rsidRDefault="00DF3A59" w:rsidP="00DF3A59">
      <w:pPr>
        <w:pStyle w:val="Heading3"/>
      </w:pPr>
      <w:r>
        <w:t xml:space="preserve">1AR – No ! to Econ  </w:t>
      </w:r>
    </w:p>
    <w:p w14:paraId="0D730A46" w14:textId="77777777" w:rsidR="00DF3A59" w:rsidRPr="00AB094D" w:rsidRDefault="00DF3A59" w:rsidP="00DF3A59">
      <w:pPr>
        <w:pStyle w:val="Heading4"/>
      </w:pPr>
      <w:r>
        <w:t xml:space="preserve">No impact – South Korea’s economy is </w:t>
      </w:r>
      <w:r w:rsidRPr="009F2B8C">
        <w:rPr>
          <w:u w:val="single"/>
        </w:rPr>
        <w:t>already suffering</w:t>
      </w:r>
      <w:r>
        <w:t>.</w:t>
      </w:r>
    </w:p>
    <w:p w14:paraId="115DCD97" w14:textId="7BD5815B" w:rsidR="00DF3A59" w:rsidRDefault="00DF3A59" w:rsidP="00DF3A59">
      <w:r>
        <w:rPr>
          <w:rStyle w:val="Style13ptBold"/>
        </w:rPr>
        <w:t>Seo ’2-21</w:t>
      </w:r>
      <w:r>
        <w:t xml:space="preserve"> [Hannah; </w:t>
      </w:r>
      <w:r w:rsidRPr="00AB094D">
        <w:t>Events Administrator at The Australia Institute</w:t>
      </w:r>
      <w:r>
        <w:t>. 02-21-2025; “</w:t>
      </w:r>
      <w:r w:rsidRPr="00AB094D">
        <w:t>South Korea’s economy in tatters amid political turmoil</w:t>
      </w:r>
      <w:r>
        <w:t>”; East Asia Forum; h</w:t>
      </w:r>
      <w:r w:rsidRPr="00AB094D">
        <w:t>ttps://eastasiaforum.org/2025/02/21/south-koreas-economy-in-tatters-amid-political-turmoil/</w:t>
      </w:r>
      <w:r>
        <w:t xml:space="preserve">] </w:t>
      </w:r>
    </w:p>
    <w:p w14:paraId="56A4C922" w14:textId="77777777" w:rsidR="00DF3A59" w:rsidRPr="00974FF8" w:rsidRDefault="00DF3A59" w:rsidP="00DF3A59">
      <w:pPr>
        <w:rPr>
          <w:szCs w:val="16"/>
        </w:rPr>
      </w:pPr>
      <w:r w:rsidRPr="00B33B69">
        <w:rPr>
          <w:rStyle w:val="StyleUnderline"/>
          <w:highlight w:val="green"/>
        </w:rPr>
        <w:t>South Korea</w:t>
      </w:r>
      <w:r w:rsidRPr="00974FF8">
        <w:rPr>
          <w:rStyle w:val="StyleUnderline"/>
        </w:rPr>
        <w:t xml:space="preserve"> has </w:t>
      </w:r>
      <w:r w:rsidRPr="00B33B69">
        <w:rPr>
          <w:rStyle w:val="StyleUnderline"/>
          <w:highlight w:val="green"/>
        </w:rPr>
        <w:t>entered</w:t>
      </w:r>
      <w:r w:rsidRPr="00974FF8">
        <w:rPr>
          <w:rStyle w:val="StyleUnderline"/>
        </w:rPr>
        <w:t xml:space="preserve"> one of </w:t>
      </w:r>
      <w:r w:rsidRPr="00361E68">
        <w:rPr>
          <w:rStyle w:val="StyleUnderline"/>
        </w:rPr>
        <w:t xml:space="preserve">the </w:t>
      </w:r>
      <w:r w:rsidRPr="00361E68">
        <w:rPr>
          <w:rStyle w:val="Emphasis"/>
        </w:rPr>
        <w:t xml:space="preserve">most </w:t>
      </w:r>
      <w:r w:rsidRPr="00B33B69">
        <w:rPr>
          <w:rStyle w:val="Emphasis"/>
          <w:highlight w:val="green"/>
        </w:rPr>
        <w:t>uncertain times</w:t>
      </w:r>
      <w:r w:rsidRPr="00974FF8">
        <w:rPr>
          <w:rStyle w:val="StyleUnderline"/>
        </w:rPr>
        <w:t xml:space="preserve"> in its modern history</w:t>
      </w:r>
      <w:r w:rsidRPr="00974FF8">
        <w:rPr>
          <w:szCs w:val="16"/>
        </w:rPr>
        <w:t>. The aftermath of President Yoon Suk Yeol’s declaration of martial law on 3 December 2024 has caused political turmoil and led to the impeachment of both Yoon and Prime Minister Han Duck-</w:t>
      </w:r>
      <w:proofErr w:type="spellStart"/>
      <w:r w:rsidRPr="00974FF8">
        <w:rPr>
          <w:szCs w:val="16"/>
        </w:rPr>
        <w:t>soo</w:t>
      </w:r>
      <w:proofErr w:type="spellEnd"/>
      <w:r w:rsidRPr="00974FF8">
        <w:rPr>
          <w:szCs w:val="16"/>
        </w:rPr>
        <w:t xml:space="preserve">. </w:t>
      </w:r>
      <w:r w:rsidRPr="00974FF8">
        <w:rPr>
          <w:rStyle w:val="StyleUnderline"/>
        </w:rPr>
        <w:t>Consumer spending is down</w:t>
      </w:r>
      <w:r w:rsidRPr="00974FF8">
        <w:rPr>
          <w:szCs w:val="16"/>
        </w:rPr>
        <w:t xml:space="preserve">, </w:t>
      </w:r>
      <w:r w:rsidRPr="00974FF8">
        <w:rPr>
          <w:rStyle w:val="StyleUnderline"/>
        </w:rPr>
        <w:t xml:space="preserve">and </w:t>
      </w:r>
      <w:r w:rsidRPr="00B33B69">
        <w:rPr>
          <w:rStyle w:val="StyleUnderline"/>
          <w:highlight w:val="green"/>
        </w:rPr>
        <w:t>the economy</w:t>
      </w:r>
      <w:r w:rsidRPr="00974FF8">
        <w:rPr>
          <w:rStyle w:val="StyleUnderline"/>
        </w:rPr>
        <w:t xml:space="preserve"> is </w:t>
      </w:r>
      <w:r w:rsidRPr="00B33B69">
        <w:rPr>
          <w:rStyle w:val="Emphasis"/>
          <w:highlight w:val="green"/>
        </w:rPr>
        <w:t>beginning to suffer</w:t>
      </w:r>
      <w:r w:rsidRPr="00974FF8">
        <w:rPr>
          <w:szCs w:val="16"/>
        </w:rPr>
        <w:t>.</w:t>
      </w:r>
    </w:p>
    <w:p w14:paraId="0AC50ECC" w14:textId="77777777" w:rsidR="00DF3A59" w:rsidRPr="00AB094D" w:rsidRDefault="00DF3A59" w:rsidP="00DF3A59">
      <w:pPr>
        <w:rPr>
          <w:szCs w:val="16"/>
        </w:rPr>
      </w:pPr>
      <w:r w:rsidRPr="00974FF8">
        <w:rPr>
          <w:szCs w:val="16"/>
        </w:rPr>
        <w:t>The December 2024 Consumer Sentiment Index was 88.4, down 12.3 points from November (100.7). It is the most significant drop since March 2020 (-18.3), the beginning of the COVID-19 pandemic. Restaurants now often operate only in the evening, without opening during the daytime on weekdays. The end-of-year peak season has also disappeared, indicating a weak consumer market.</w:t>
      </w:r>
    </w:p>
    <w:p w14:paraId="44D55BBC" w14:textId="77777777" w:rsidR="00DF3A59" w:rsidRPr="00AB094D" w:rsidRDefault="00DF3A59" w:rsidP="00DF3A59">
      <w:pPr>
        <w:rPr>
          <w:szCs w:val="16"/>
        </w:rPr>
      </w:pPr>
      <w:r w:rsidRPr="00AB094D">
        <w:rPr>
          <w:szCs w:val="16"/>
        </w:rPr>
        <w:t xml:space="preserve">To make matters even worse, </w:t>
      </w:r>
      <w:r w:rsidRPr="00B33B69">
        <w:rPr>
          <w:rStyle w:val="StyleUnderline"/>
          <w:highlight w:val="green"/>
        </w:rPr>
        <w:t>Jeju Air flight</w:t>
      </w:r>
      <w:r w:rsidRPr="00AB094D">
        <w:rPr>
          <w:rStyle w:val="StyleUnderline"/>
        </w:rPr>
        <w:t xml:space="preserve"> 2216 crashed at Muan International Airport on 29 December 2024</w:t>
      </w:r>
      <w:r w:rsidRPr="00AB094D">
        <w:rPr>
          <w:szCs w:val="16"/>
        </w:rPr>
        <w:t xml:space="preserve">, </w:t>
      </w:r>
      <w:r w:rsidRPr="00AB094D">
        <w:rPr>
          <w:rStyle w:val="StyleUnderline"/>
        </w:rPr>
        <w:t>prompting the government to issue a national mourning period until 5 January 2025</w:t>
      </w:r>
      <w:r w:rsidRPr="00AB094D">
        <w:rPr>
          <w:szCs w:val="16"/>
        </w:rPr>
        <w:t xml:space="preserve">. This has </w:t>
      </w:r>
      <w:r w:rsidRPr="00B33B69">
        <w:rPr>
          <w:rStyle w:val="StyleUnderline"/>
          <w:highlight w:val="green"/>
        </w:rPr>
        <w:t xml:space="preserve">further </w:t>
      </w:r>
      <w:r w:rsidRPr="00B33B69">
        <w:rPr>
          <w:rStyle w:val="Emphasis"/>
          <w:highlight w:val="green"/>
        </w:rPr>
        <w:t>dented</w:t>
      </w:r>
      <w:r w:rsidRPr="00B33B69">
        <w:rPr>
          <w:rStyle w:val="StyleUnderline"/>
          <w:highlight w:val="green"/>
        </w:rPr>
        <w:t xml:space="preserve"> </w:t>
      </w:r>
      <w:r w:rsidRPr="00B33B69">
        <w:rPr>
          <w:rStyle w:val="Emphasis"/>
          <w:highlight w:val="green"/>
        </w:rPr>
        <w:t>consumer demand</w:t>
      </w:r>
      <w:r w:rsidRPr="00AB094D">
        <w:rPr>
          <w:szCs w:val="16"/>
        </w:rPr>
        <w:t xml:space="preserve">, </w:t>
      </w:r>
      <w:r w:rsidRPr="00AB094D">
        <w:rPr>
          <w:rStyle w:val="StyleUnderline"/>
        </w:rPr>
        <w:t>especially for low-cost carriers</w:t>
      </w:r>
      <w:r w:rsidRPr="00AB094D">
        <w:rPr>
          <w:szCs w:val="16"/>
        </w:rPr>
        <w:t>, mainly for domestic flights. Jeju Air had 68,000 ticket cancellations from 29–30 December 2024.</w:t>
      </w:r>
    </w:p>
    <w:p w14:paraId="482D1AE8" w14:textId="77777777" w:rsidR="00DF3A59" w:rsidRPr="00AB094D" w:rsidRDefault="00DF3A59" w:rsidP="00DF3A59">
      <w:pPr>
        <w:rPr>
          <w:szCs w:val="16"/>
        </w:rPr>
      </w:pPr>
      <w:r w:rsidRPr="00AB094D">
        <w:rPr>
          <w:szCs w:val="16"/>
        </w:rPr>
        <w:t xml:space="preserve">Ahead of the Lunar New Year period, one of South Korea’s biggest holiday seasons, the government designated 27 January 2025, prior to the Lunar New Year holiday period from 28–30 January, as a temporary public holiday to stimulate and </w:t>
      </w:r>
      <w:proofErr w:type="spellStart"/>
      <w:r w:rsidRPr="00AB094D">
        <w:rPr>
          <w:szCs w:val="16"/>
        </w:rPr>
        <w:t>revitalise</w:t>
      </w:r>
      <w:proofErr w:type="spellEnd"/>
      <w:r w:rsidRPr="00AB094D">
        <w:rPr>
          <w:szCs w:val="16"/>
        </w:rPr>
        <w:t xml:space="preserve"> domestic demand by establishing a six-day holiday period from 25–30 January. But South Koreans chose to go on overseas holidays rather than spend domestically. From 24 January to 2 February 2025, 214,000 people departed overseas via Incheon International Airport, the highest number since its opening in 2001.</w:t>
      </w:r>
    </w:p>
    <w:p w14:paraId="056E076F" w14:textId="77777777" w:rsidR="00DF3A59" w:rsidRPr="00AB094D" w:rsidRDefault="00DF3A59" w:rsidP="00DF3A59">
      <w:pPr>
        <w:rPr>
          <w:szCs w:val="16"/>
        </w:rPr>
      </w:pPr>
      <w:r w:rsidRPr="00AB094D">
        <w:rPr>
          <w:szCs w:val="16"/>
        </w:rPr>
        <w:t>South Korea’s political and economic instability is a concern for foreign investors. The Korea Composite Stock Price Index saw foreign investors sell off more than US$700 million in stocks from 4–6 December, just after martial law was imposed. The Korean won to US dollar exchange rate peaked at 1480 won for every US dollar on 27 December 2024, the highest rate in 15 years. The soaring foreign exchange rate is deepening the country’s recession. South Korea has suffered from high inflation for a long time and domestic demand continues to stagnate.</w:t>
      </w:r>
    </w:p>
    <w:p w14:paraId="691FD5EF" w14:textId="77777777" w:rsidR="00DF3A59" w:rsidRPr="00AB094D" w:rsidRDefault="00DF3A59" w:rsidP="00DF3A59">
      <w:pPr>
        <w:rPr>
          <w:szCs w:val="16"/>
        </w:rPr>
      </w:pPr>
      <w:r w:rsidRPr="00AB094D">
        <w:rPr>
          <w:szCs w:val="16"/>
        </w:rPr>
        <w:t>The absence of leadership as Yoon’s impeachment goes through the Constitutional Court raises questions about who should make critical decisions to recover the country’s economy and prepare for global changes. US President Donald Trump’s second term and protectionist trade policy will pose challenges for South Korea’s foreign agenda. In 2017, Trump imposed anti-dumping tariffs on South Korean refrigerators and implemented steel trade regulations based on Article 236 of the Trade Expansion Act.</w:t>
      </w:r>
    </w:p>
    <w:p w14:paraId="055F1CE7" w14:textId="77777777" w:rsidR="00DF3A59" w:rsidRPr="00AB094D" w:rsidRDefault="00DF3A59" w:rsidP="00DF3A59">
      <w:pPr>
        <w:rPr>
          <w:szCs w:val="16"/>
        </w:rPr>
      </w:pPr>
      <w:r w:rsidRPr="00AB094D">
        <w:rPr>
          <w:szCs w:val="16"/>
        </w:rPr>
        <w:t>South Korea needs to prepare for new challenges from the new Trump administration. Since South Korea shares a military alliance and political values with the United States while economically relying on the Chinese market, it will face pressure from both countries if their great power rivalry amps up again.</w:t>
      </w:r>
    </w:p>
    <w:p w14:paraId="2CE46CB0" w14:textId="77777777" w:rsidR="00DF3A59" w:rsidRPr="00AB094D" w:rsidRDefault="00DF3A59" w:rsidP="00DF3A59">
      <w:pPr>
        <w:rPr>
          <w:szCs w:val="16"/>
        </w:rPr>
      </w:pPr>
      <w:r w:rsidRPr="00B33B69">
        <w:rPr>
          <w:rStyle w:val="StyleUnderline"/>
          <w:highlight w:val="green"/>
        </w:rPr>
        <w:t>Chaebols</w:t>
      </w:r>
      <w:r w:rsidRPr="00AB094D">
        <w:rPr>
          <w:szCs w:val="16"/>
        </w:rPr>
        <w:t xml:space="preserve">, South Korea’s large industrial conglomerates, dependent on semiconductor and automobile exports, </w:t>
      </w:r>
      <w:r w:rsidRPr="000A1483">
        <w:rPr>
          <w:rStyle w:val="StyleUnderline"/>
        </w:rPr>
        <w:t xml:space="preserve">are </w:t>
      </w:r>
      <w:r w:rsidRPr="00B33B69">
        <w:rPr>
          <w:rStyle w:val="Emphasis"/>
          <w:highlight w:val="green"/>
        </w:rPr>
        <w:t>struggling</w:t>
      </w:r>
      <w:r w:rsidRPr="00B33B69">
        <w:rPr>
          <w:rStyle w:val="StyleUnderline"/>
          <w:highlight w:val="green"/>
        </w:rPr>
        <w:t xml:space="preserve"> due to competition</w:t>
      </w:r>
      <w:r w:rsidRPr="000A1483">
        <w:rPr>
          <w:rStyle w:val="StyleUnderline"/>
        </w:rPr>
        <w:t xml:space="preserve"> from China</w:t>
      </w:r>
      <w:r w:rsidRPr="00AB094D">
        <w:rPr>
          <w:szCs w:val="16"/>
        </w:rPr>
        <w:t xml:space="preserve">. </w:t>
      </w:r>
      <w:r w:rsidRPr="00B33B69">
        <w:rPr>
          <w:rStyle w:val="StyleUnderline"/>
          <w:highlight w:val="green"/>
        </w:rPr>
        <w:t xml:space="preserve">These companies are the </w:t>
      </w:r>
      <w:r w:rsidRPr="00B33B69">
        <w:rPr>
          <w:rStyle w:val="Emphasis"/>
          <w:highlight w:val="green"/>
        </w:rPr>
        <w:t>core</w:t>
      </w:r>
      <w:r w:rsidRPr="00B33B69">
        <w:rPr>
          <w:rStyle w:val="StyleUnderline"/>
          <w:highlight w:val="green"/>
        </w:rPr>
        <w:t xml:space="preserve"> of the South Korean economy</w:t>
      </w:r>
      <w:r w:rsidRPr="00AB094D">
        <w:rPr>
          <w:szCs w:val="16"/>
        </w:rPr>
        <w:t xml:space="preserve"> and may need government support in response to China’s supply of cheap manufactures to remain operable.</w:t>
      </w:r>
    </w:p>
    <w:p w14:paraId="522A5A34" w14:textId="77777777" w:rsidR="00DF3A59" w:rsidRDefault="00DF3A59" w:rsidP="00DF3A59">
      <w:pPr>
        <w:rPr>
          <w:szCs w:val="16"/>
        </w:rPr>
      </w:pPr>
      <w:r w:rsidRPr="00AB094D">
        <w:rPr>
          <w:szCs w:val="16"/>
        </w:rPr>
        <w:t xml:space="preserve">South Korea’s economic uncertainty due to the presidential leadership vacuum may not be resolved until at least March as Yoon’s impeachment trial progresses through the Constitutional Court. </w:t>
      </w:r>
      <w:r w:rsidRPr="000A1483">
        <w:rPr>
          <w:rStyle w:val="StyleUnderline"/>
        </w:rPr>
        <w:t xml:space="preserve">The Bank of Korea has already announced that South Korea’s economic </w:t>
      </w:r>
      <w:r w:rsidRPr="00B33B69">
        <w:rPr>
          <w:rStyle w:val="StyleUnderline"/>
          <w:highlight w:val="green"/>
        </w:rPr>
        <w:t>growth projection</w:t>
      </w:r>
      <w:r w:rsidRPr="000A1483">
        <w:rPr>
          <w:rStyle w:val="StyleUnderline"/>
        </w:rPr>
        <w:t xml:space="preserve"> for 2025</w:t>
      </w:r>
      <w:r w:rsidRPr="00AB094D">
        <w:rPr>
          <w:szCs w:val="16"/>
        </w:rPr>
        <w:t xml:space="preserve"> was </w:t>
      </w:r>
      <w:r w:rsidRPr="000A1483">
        <w:rPr>
          <w:rStyle w:val="StyleUnderline"/>
        </w:rPr>
        <w:t xml:space="preserve">estimated to be </w:t>
      </w:r>
      <w:r w:rsidRPr="00B33B69">
        <w:rPr>
          <w:rStyle w:val="StyleUnderline"/>
          <w:highlight w:val="green"/>
        </w:rPr>
        <w:t>between 1.6 and 1.7</w:t>
      </w:r>
      <w:r w:rsidRPr="000A1483">
        <w:rPr>
          <w:rStyle w:val="StyleUnderline"/>
        </w:rPr>
        <w:t xml:space="preserve"> per cent</w:t>
      </w:r>
      <w:r w:rsidRPr="00AB094D">
        <w:rPr>
          <w:szCs w:val="16"/>
        </w:rPr>
        <w:t xml:space="preserve">, </w:t>
      </w:r>
      <w:r w:rsidRPr="00B33B69">
        <w:rPr>
          <w:rStyle w:val="StyleUnderline"/>
          <w:highlight w:val="green"/>
        </w:rPr>
        <w:t>lower than</w:t>
      </w:r>
      <w:r w:rsidRPr="000A1483">
        <w:rPr>
          <w:rStyle w:val="StyleUnderline"/>
        </w:rPr>
        <w:t xml:space="preserve"> the 1.9 per cent forecasted in </w:t>
      </w:r>
      <w:r w:rsidRPr="00B33B69">
        <w:rPr>
          <w:rStyle w:val="StyleUnderline"/>
          <w:highlight w:val="green"/>
        </w:rPr>
        <w:t>November</w:t>
      </w:r>
      <w:r w:rsidRPr="00AB094D">
        <w:rPr>
          <w:szCs w:val="16"/>
        </w:rPr>
        <w:t>. This decline is at least in part due to political uncertainty, weakening domestic demand and a projected decline in exports.</w:t>
      </w:r>
    </w:p>
    <w:p w14:paraId="3DD3548F" w14:textId="77777777" w:rsidR="00DF3A59" w:rsidRPr="00AB094D" w:rsidRDefault="00DF3A59" w:rsidP="00DF3A59"/>
    <w:p w14:paraId="6F5FB95A" w14:textId="77777777" w:rsidR="00DF3A59" w:rsidRDefault="00DF3A59" w:rsidP="00DF3A59">
      <w:pPr>
        <w:pStyle w:val="Heading3"/>
      </w:pPr>
      <w:r>
        <w:t xml:space="preserve">1AR – No ! to Taiwan </w:t>
      </w:r>
    </w:p>
    <w:p w14:paraId="4656B5DE" w14:textId="77777777" w:rsidR="00DF3A59" w:rsidRDefault="00DF3A59" w:rsidP="00DF3A59">
      <w:pPr>
        <w:pStyle w:val="Heading4"/>
      </w:pPr>
      <w:r>
        <w:t xml:space="preserve">Geographical and economic factors make Taiwan invasion </w:t>
      </w:r>
      <w:r w:rsidRPr="00D50AAB">
        <w:rPr>
          <w:u w:val="single"/>
        </w:rPr>
        <w:t>unworkable</w:t>
      </w:r>
    </w:p>
    <w:p w14:paraId="078BEF60" w14:textId="25804C2A" w:rsidR="00DF3A59" w:rsidRDefault="00DF3A59" w:rsidP="00DF3A59">
      <w:proofErr w:type="spellStart"/>
      <w:r w:rsidRPr="00AB0B19">
        <w:rPr>
          <w:rStyle w:val="Style13ptBold"/>
        </w:rPr>
        <w:t>Grazier</w:t>
      </w:r>
      <w:proofErr w:type="spellEnd"/>
      <w:r w:rsidRPr="00AB0B19">
        <w:rPr>
          <w:rStyle w:val="Style13ptBold"/>
        </w:rPr>
        <w:t xml:space="preserve"> 25</w:t>
      </w:r>
      <w:r>
        <w:t xml:space="preserve"> [</w:t>
      </w:r>
      <w:r w:rsidRPr="00AB0B19">
        <w:t>Dan, 7-11-2025, "The 8-point buzzsaw facing any invasion of Taiwan", Responsible Statecraft, https://responsiblestatecraft.org/if-china-invades-taiwan/</w:t>
      </w:r>
      <w:r>
        <w:t xml:space="preserve">] </w:t>
      </w:r>
    </w:p>
    <w:p w14:paraId="1E6AF4AB" w14:textId="77777777" w:rsidR="00DF3A59" w:rsidRPr="00D50AAB" w:rsidRDefault="00DF3A59" w:rsidP="00DF3A59">
      <w:r w:rsidRPr="00D50AAB">
        <w:t xml:space="preserve">For the better part of a decade, </w:t>
      </w:r>
      <w:r w:rsidRPr="00D50AAB">
        <w:rPr>
          <w:u w:val="single"/>
        </w:rPr>
        <w:t>China has served as the “pacing threat” around which American military planners craft defense policy</w:t>
      </w:r>
      <w:r w:rsidRPr="00D50AAB">
        <w:t xml:space="preserve"> and, most importantly, budget decisions.</w:t>
      </w:r>
    </w:p>
    <w:p w14:paraId="0838FFD8" w14:textId="77777777" w:rsidR="00DF3A59" w:rsidRPr="00D50AAB" w:rsidRDefault="00DF3A59" w:rsidP="00DF3A59">
      <w:r w:rsidRPr="00D50AAB">
        <w:t xml:space="preserve">Within that framework, a potential </w:t>
      </w:r>
      <w:r w:rsidRPr="00B33B69">
        <w:rPr>
          <w:highlight w:val="green"/>
          <w:u w:val="single"/>
        </w:rPr>
        <w:t>Chinese invasion</w:t>
      </w:r>
      <w:r w:rsidRPr="00D50AAB">
        <w:rPr>
          <w:u w:val="single"/>
        </w:rPr>
        <w:t xml:space="preserve"> of Taiwan </w:t>
      </w:r>
      <w:r w:rsidRPr="00B33B69">
        <w:rPr>
          <w:highlight w:val="green"/>
          <w:u w:val="single"/>
        </w:rPr>
        <w:t>has become</w:t>
      </w:r>
      <w:r w:rsidRPr="00D50AAB">
        <w:rPr>
          <w:u w:val="single"/>
        </w:rPr>
        <w:t xml:space="preserve"> the scenario </w:t>
      </w:r>
      <w:r w:rsidRPr="00B33B69">
        <w:rPr>
          <w:rStyle w:val="Emphasis"/>
          <w:highlight w:val="green"/>
        </w:rPr>
        <w:t>most often cited</w:t>
      </w:r>
      <w:r w:rsidRPr="00361E68">
        <w:rPr>
          <w:u w:val="single"/>
        </w:rPr>
        <w:t xml:space="preserve"> as</w:t>
      </w:r>
      <w:r w:rsidRPr="00D50AAB">
        <w:rPr>
          <w:u w:val="single"/>
        </w:rPr>
        <w:t xml:space="preserve"> the likeliest flashpoint for a military confrontation between the two superpowers</w:t>
      </w:r>
      <w:r w:rsidRPr="00D50AAB">
        <w:t>.</w:t>
      </w:r>
    </w:p>
    <w:p w14:paraId="0DBBAC08" w14:textId="77777777" w:rsidR="00DF3A59" w:rsidRPr="00D50AAB" w:rsidRDefault="00DF3A59" w:rsidP="00DF3A59">
      <w:r w:rsidRPr="00D50AAB">
        <w:t>In Washington, “</w:t>
      </w:r>
      <w:r w:rsidRPr="00D50AAB">
        <w:rPr>
          <w:u w:val="single"/>
        </w:rPr>
        <w:t xml:space="preserve">China is going to invade Taiwan” has </w:t>
      </w:r>
      <w:r w:rsidRPr="00B33B69">
        <w:rPr>
          <w:rStyle w:val="Emphasis"/>
          <w:highlight w:val="green"/>
        </w:rPr>
        <w:t>devolved</w:t>
      </w:r>
      <w:r w:rsidRPr="00B33B69">
        <w:rPr>
          <w:highlight w:val="green"/>
          <w:u w:val="single"/>
        </w:rPr>
        <w:t xml:space="preserve"> into</w:t>
      </w:r>
      <w:r w:rsidRPr="00D50AAB">
        <w:rPr>
          <w:u w:val="single"/>
        </w:rPr>
        <w:t xml:space="preserve"> little more than </w:t>
      </w:r>
      <w:r w:rsidRPr="00B33B69">
        <w:rPr>
          <w:highlight w:val="green"/>
          <w:u w:val="single"/>
        </w:rPr>
        <w:t xml:space="preserve">a </w:t>
      </w:r>
      <w:r w:rsidRPr="00B33B69">
        <w:rPr>
          <w:rStyle w:val="Emphasis"/>
          <w:highlight w:val="green"/>
        </w:rPr>
        <w:t>talking point</w:t>
      </w:r>
      <w:r w:rsidRPr="00D50AAB">
        <w:rPr>
          <w:u w:val="single"/>
        </w:rPr>
        <w:t xml:space="preserve"> these days</w:t>
      </w:r>
      <w:r w:rsidRPr="00D50AAB">
        <w:t>. While it remains the essential premise underpinning defense policy, very little is generally said about Taiwan itself and its suitability as a stage for major military operations. That seems like an odd omission considering how much energy and resources American officials have expended in preparing to defend the place, including sending billions in direct military aid.</w:t>
      </w:r>
    </w:p>
    <w:p w14:paraId="73C368F9" w14:textId="77777777" w:rsidR="00DF3A59" w:rsidRPr="00D50AAB" w:rsidRDefault="00DF3A59" w:rsidP="00DF3A59">
      <w:r w:rsidRPr="00D50AAB">
        <w:rPr>
          <w:u w:val="single"/>
        </w:rPr>
        <w:t xml:space="preserve">Hundreds of billions have either been spent or pledged to defend Taiwan. Yet </w:t>
      </w:r>
      <w:r w:rsidRPr="00B33B69">
        <w:rPr>
          <w:highlight w:val="green"/>
          <w:u w:val="single"/>
        </w:rPr>
        <w:t xml:space="preserve">Taiwan’s </w:t>
      </w:r>
      <w:r w:rsidRPr="00B33B69">
        <w:rPr>
          <w:rStyle w:val="Emphasis"/>
          <w:highlight w:val="green"/>
        </w:rPr>
        <w:t>greatest defensive</w:t>
      </w:r>
      <w:r w:rsidRPr="00B33B69">
        <w:rPr>
          <w:highlight w:val="green"/>
          <w:u w:val="single"/>
        </w:rPr>
        <w:t xml:space="preserve"> advantage is</w:t>
      </w:r>
      <w:r w:rsidRPr="00D50AAB">
        <w:rPr>
          <w:u w:val="single"/>
        </w:rPr>
        <w:t xml:space="preserve"> the main island of </w:t>
      </w:r>
      <w:r w:rsidRPr="00B33B69">
        <w:rPr>
          <w:rStyle w:val="Emphasis"/>
          <w:highlight w:val="green"/>
        </w:rPr>
        <w:t>Taiwan itself</w:t>
      </w:r>
      <w:r w:rsidRPr="00D50AAB">
        <w:rPr>
          <w:u w:val="single"/>
        </w:rPr>
        <w:t xml:space="preserve">. </w:t>
      </w:r>
      <w:r w:rsidRPr="00B33B69">
        <w:rPr>
          <w:highlight w:val="green"/>
          <w:u w:val="single"/>
        </w:rPr>
        <w:t>The island’s</w:t>
      </w:r>
      <w:r w:rsidRPr="00D50AAB">
        <w:rPr>
          <w:u w:val="single"/>
        </w:rPr>
        <w:t xml:space="preserve"> terrain is </w:t>
      </w:r>
      <w:r w:rsidRPr="00B33B69">
        <w:rPr>
          <w:highlight w:val="green"/>
          <w:u w:val="single"/>
        </w:rPr>
        <w:t xml:space="preserve">wholly </w:t>
      </w:r>
      <w:r w:rsidRPr="00B33B69">
        <w:rPr>
          <w:rStyle w:val="Emphasis"/>
          <w:highlight w:val="green"/>
        </w:rPr>
        <w:t>unsuited</w:t>
      </w:r>
      <w:r w:rsidRPr="00B33B69">
        <w:rPr>
          <w:highlight w:val="green"/>
          <w:u w:val="single"/>
        </w:rPr>
        <w:t xml:space="preserve"> for</w:t>
      </w:r>
      <w:r w:rsidRPr="00D50AAB">
        <w:rPr>
          <w:u w:val="single"/>
        </w:rPr>
        <w:t xml:space="preserve"> the kind of </w:t>
      </w:r>
      <w:r w:rsidRPr="00B33B69">
        <w:rPr>
          <w:highlight w:val="green"/>
          <w:u w:val="single"/>
        </w:rPr>
        <w:t>massive military invasion policymakers use to justify defense budget increases</w:t>
      </w:r>
      <w:r w:rsidRPr="00D50AAB">
        <w:rPr>
          <w:u w:val="single"/>
        </w:rPr>
        <w:t xml:space="preserve"> resulting is more than $1 trillion American annual defense budgets. </w:t>
      </w:r>
      <w:r w:rsidRPr="00D50AAB">
        <w:t>A careful study of Taiwan’s geography including on-the-ground observations reveal eight significant challenges an invader would have to overcome to successfully conquer the island.</w:t>
      </w:r>
    </w:p>
    <w:p w14:paraId="2A9F0FE5" w14:textId="77777777" w:rsidR="00DF3A59" w:rsidRPr="00D50AAB" w:rsidRDefault="00DF3A59" w:rsidP="00DF3A59">
      <w:r w:rsidRPr="00D50AAB">
        <w:t>The following draws from my recent research on the island and will be fleshed out in a forthcoming report from the Stimson Center.</w:t>
      </w:r>
    </w:p>
    <w:p w14:paraId="33318C33" w14:textId="77777777" w:rsidR="00DF3A59" w:rsidRPr="00D50AAB" w:rsidRDefault="00DF3A59" w:rsidP="00DF3A59">
      <w:pPr>
        <w:rPr>
          <w:u w:val="single"/>
        </w:rPr>
      </w:pPr>
      <w:r w:rsidRPr="00D50AAB">
        <w:rPr>
          <w:u w:val="single"/>
        </w:rPr>
        <w:t xml:space="preserve">First, </w:t>
      </w:r>
      <w:r w:rsidRPr="00B33B69">
        <w:rPr>
          <w:highlight w:val="green"/>
          <w:u w:val="single"/>
        </w:rPr>
        <w:t>an invader would</w:t>
      </w:r>
      <w:r w:rsidRPr="00D50AAB">
        <w:rPr>
          <w:u w:val="single"/>
        </w:rPr>
        <w:t xml:space="preserve"> have to cross the </w:t>
      </w:r>
      <w:r w:rsidRPr="000C4FEC">
        <w:rPr>
          <w:rStyle w:val="Emphasis"/>
        </w:rPr>
        <w:t>Taiwan Strait</w:t>
      </w:r>
      <w:r w:rsidRPr="00D50AAB">
        <w:rPr>
          <w:u w:val="single"/>
        </w:rPr>
        <w:t xml:space="preserve"> to reach the island.</w:t>
      </w:r>
      <w:r w:rsidRPr="00D50AAB">
        <w:t xml:space="preserve"> An invasion force would include huge numbers of people, vehicles, and supplies. </w:t>
      </w:r>
      <w:r w:rsidRPr="00D50AAB">
        <w:rPr>
          <w:u w:val="single"/>
        </w:rPr>
        <w:t xml:space="preserve">The only way to transport the bulk of such a force is with surface shipping which would </w:t>
      </w:r>
      <w:r w:rsidRPr="00B33B69">
        <w:rPr>
          <w:highlight w:val="green"/>
          <w:u w:val="single"/>
        </w:rPr>
        <w:t xml:space="preserve">be extremely </w:t>
      </w:r>
      <w:r w:rsidRPr="00B33B69">
        <w:rPr>
          <w:rStyle w:val="Emphasis"/>
          <w:highlight w:val="green"/>
        </w:rPr>
        <w:t>vulnerable</w:t>
      </w:r>
      <w:r w:rsidRPr="00D50AAB">
        <w:rPr>
          <w:u w:val="single"/>
        </w:rPr>
        <w:t xml:space="preserve"> to submarines, underwater mines, long-range missiles, and now uncrewed attack vessels.</w:t>
      </w:r>
    </w:p>
    <w:p w14:paraId="0EDC495C" w14:textId="77777777" w:rsidR="00DF3A59" w:rsidRPr="00D50AAB" w:rsidRDefault="00DF3A59" w:rsidP="00DF3A59">
      <w:r w:rsidRPr="00D50AAB">
        <w:rPr>
          <w:u w:val="single"/>
        </w:rPr>
        <w:t xml:space="preserve">Second, Taiwan’s extensive </w:t>
      </w:r>
      <w:r w:rsidRPr="00B33B69">
        <w:rPr>
          <w:highlight w:val="green"/>
          <w:u w:val="single"/>
        </w:rPr>
        <w:t xml:space="preserve">shoreline provides </w:t>
      </w:r>
      <w:r w:rsidRPr="00B33B69">
        <w:rPr>
          <w:rStyle w:val="Emphasis"/>
          <w:highlight w:val="green"/>
        </w:rPr>
        <w:t>few</w:t>
      </w:r>
      <w:r w:rsidRPr="00B33B69">
        <w:rPr>
          <w:highlight w:val="green"/>
          <w:u w:val="single"/>
        </w:rPr>
        <w:t xml:space="preserve"> acceptable landing options</w:t>
      </w:r>
      <w:r w:rsidRPr="00D50AAB">
        <w:rPr>
          <w:u w:val="single"/>
        </w:rPr>
        <w:t xml:space="preserve">. The majority of the island is covered by </w:t>
      </w:r>
      <w:r w:rsidRPr="000C4FEC">
        <w:rPr>
          <w:rStyle w:val="Emphasis"/>
        </w:rPr>
        <w:t>mountains</w:t>
      </w:r>
      <w:r w:rsidRPr="00D50AAB">
        <w:rPr>
          <w:u w:val="single"/>
        </w:rPr>
        <w:t xml:space="preserve"> and in most places, the mountains drop </w:t>
      </w:r>
      <w:r w:rsidRPr="000C4FEC">
        <w:rPr>
          <w:rStyle w:val="Emphasis"/>
        </w:rPr>
        <w:t>straight into the sea</w:t>
      </w:r>
      <w:r w:rsidRPr="00D50AAB">
        <w:t>. An invader would have to establish a beachhead away from the cliffs, but all of these areas present two deeply troublesome military challenges.</w:t>
      </w:r>
    </w:p>
    <w:p w14:paraId="33F7172E" w14:textId="77777777" w:rsidR="00DF3A59" w:rsidRPr="00D50AAB" w:rsidRDefault="00DF3A59" w:rsidP="00DF3A59">
      <w:r w:rsidRPr="00D50AAB">
        <w:t xml:space="preserve">Third, if the invader secures a foothold, it would then need to build up combat power ashore for the eventual breakout assault to capture the rest of the island. </w:t>
      </w:r>
      <w:r w:rsidRPr="00D50AAB">
        <w:rPr>
          <w:u w:val="single"/>
        </w:rPr>
        <w:t xml:space="preserve">Again, Taiwan’s water-intensive agricultural land would make that difficult. The invader wouldn’t be able to stage people and vehicles in </w:t>
      </w:r>
      <w:r w:rsidRPr="000C4FEC">
        <w:rPr>
          <w:rStyle w:val="Emphasis"/>
        </w:rPr>
        <w:t>rice paddies</w:t>
      </w:r>
      <w:r w:rsidRPr="00D50AAB">
        <w:rPr>
          <w:u w:val="single"/>
        </w:rPr>
        <w:t>.</w:t>
      </w:r>
      <w:r w:rsidRPr="00D50AAB">
        <w:t xml:space="preserve"> They would fare better doing so in developed port facilities, but they would still have to do so while fighting within the city.</w:t>
      </w:r>
    </w:p>
    <w:p w14:paraId="29410180" w14:textId="77777777" w:rsidR="00DF3A59" w:rsidRPr="00D50AAB" w:rsidRDefault="00DF3A59" w:rsidP="00DF3A59">
      <w:r w:rsidRPr="00D50AAB">
        <w:t xml:space="preserve">Fourth, </w:t>
      </w:r>
      <w:r w:rsidRPr="00D50AAB">
        <w:rPr>
          <w:u w:val="single"/>
        </w:rPr>
        <w:t>th</w:t>
      </w:r>
      <w:r w:rsidRPr="00361E68">
        <w:rPr>
          <w:u w:val="single"/>
        </w:rPr>
        <w:t>e</w:t>
      </w:r>
      <w:r w:rsidRPr="00D50AAB">
        <w:rPr>
          <w:u w:val="single"/>
        </w:rPr>
        <w:t xml:space="preserve"> invader would need to successfully breakout from the beachhead. Taiwan’s usable beaches lead either </w:t>
      </w:r>
      <w:r w:rsidRPr="000C4FEC">
        <w:rPr>
          <w:rStyle w:val="Emphasis"/>
        </w:rPr>
        <w:t>directly</w:t>
      </w:r>
      <w:r w:rsidRPr="00D50AAB">
        <w:rPr>
          <w:u w:val="single"/>
        </w:rPr>
        <w:t xml:space="preserve"> into a city or into farmland. </w:t>
      </w:r>
      <w:r w:rsidRPr="00D50AAB">
        <w:t>Landing into a city creates means the invader would immediately be confronted by urban combat. Landing outside of the cities means the invader would crash across the beach only to then immediately become mired in the island’s extensive agricultural land which consists mainly of rice paddies.</w:t>
      </w:r>
    </w:p>
    <w:p w14:paraId="3DE35169" w14:textId="77777777" w:rsidR="00DF3A59" w:rsidRPr="00D50AAB" w:rsidRDefault="00DF3A59" w:rsidP="00DF3A59">
      <w:r w:rsidRPr="00D50AAB">
        <w:t xml:space="preserve">Fifth, </w:t>
      </w:r>
      <w:r w:rsidRPr="00D50AAB">
        <w:rPr>
          <w:u w:val="single"/>
        </w:rPr>
        <w:t>the invader would have to figure out how to fight across Taiwan’s landscape. Armored vehicles can’t drive through rice paddies. Tanks and armored personnel carriers</w:t>
      </w:r>
      <w:r w:rsidRPr="00D50AAB">
        <w:t xml:space="preserve">, which would be needed in massive quantities to protect soldiers in the open terrain and cities, </w:t>
      </w:r>
      <w:r w:rsidRPr="00D50AAB">
        <w:rPr>
          <w:u w:val="single"/>
        </w:rPr>
        <w:t xml:space="preserve">would need to stick to the island’s </w:t>
      </w:r>
      <w:r w:rsidRPr="000C4FEC">
        <w:rPr>
          <w:rStyle w:val="Emphasis"/>
        </w:rPr>
        <w:t>road network</w:t>
      </w:r>
      <w:r w:rsidRPr="00D50AAB">
        <w:t>. Surface roads through the rice paddies provide a single lane in each direction at best.</w:t>
      </w:r>
    </w:p>
    <w:p w14:paraId="54B6EEAD" w14:textId="77777777" w:rsidR="00DF3A59" w:rsidRPr="00D50AAB" w:rsidRDefault="00DF3A59" w:rsidP="00DF3A59">
      <w:r w:rsidRPr="00D50AAB">
        <w:rPr>
          <w:u w:val="single"/>
        </w:rPr>
        <w:t xml:space="preserve">An advancing armored force that gets stopped when the lead vehicle is destroyed by </w:t>
      </w:r>
      <w:r w:rsidRPr="00B33B69">
        <w:rPr>
          <w:highlight w:val="green"/>
          <w:u w:val="single"/>
        </w:rPr>
        <w:t xml:space="preserve">the defenders would </w:t>
      </w:r>
      <w:r w:rsidRPr="00B33B69">
        <w:rPr>
          <w:rStyle w:val="Emphasis"/>
          <w:highlight w:val="green"/>
        </w:rPr>
        <w:t>not be able</w:t>
      </w:r>
      <w:r w:rsidRPr="00B33B69">
        <w:rPr>
          <w:highlight w:val="green"/>
          <w:u w:val="single"/>
        </w:rPr>
        <w:t xml:space="preserve"> to drive around the </w:t>
      </w:r>
      <w:r w:rsidRPr="00B33B69">
        <w:rPr>
          <w:rStyle w:val="Emphasis"/>
          <w:highlight w:val="green"/>
        </w:rPr>
        <w:t>new obstacle</w:t>
      </w:r>
      <w:r w:rsidRPr="00D50AAB">
        <w:t xml:space="preserve"> because the tanks would get stuck in water-logged fields. The only option would be to turn around and find another route. The defenders would be able to pull off the same trick again and again. </w:t>
      </w:r>
      <w:r w:rsidRPr="00D50AAB">
        <w:rPr>
          <w:u w:val="single"/>
        </w:rPr>
        <w:t>It would be much faster for the invader to use Taiwan’s highway network, but these roads are often elevated which means the defender needs only to drop sections of the road to completely disrupt forward movement</w:t>
      </w:r>
      <w:r w:rsidRPr="00D50AAB">
        <w:t>. Again, the invading force would not be able to easily bypass such an obstacle because it would require driving through rice paddies.</w:t>
      </w:r>
    </w:p>
    <w:p w14:paraId="08EF5245" w14:textId="77777777" w:rsidR="00DF3A59" w:rsidRPr="00D50AAB" w:rsidRDefault="00DF3A59" w:rsidP="00DF3A59">
      <w:r w:rsidRPr="00D50AAB">
        <w:t xml:space="preserve">Sixth, the </w:t>
      </w:r>
      <w:r w:rsidRPr="00D50AAB">
        <w:rPr>
          <w:u w:val="single"/>
        </w:rPr>
        <w:t xml:space="preserve">invader will have to contend with the island’s formidable </w:t>
      </w:r>
      <w:r w:rsidRPr="000C4FEC">
        <w:rPr>
          <w:rStyle w:val="Emphasis"/>
        </w:rPr>
        <w:t>natural obstacles</w:t>
      </w:r>
      <w:r w:rsidRPr="00D50AAB">
        <w:rPr>
          <w:u w:val="single"/>
        </w:rPr>
        <w:t xml:space="preserve"> restricting movements towards the ultimate objective in Taipei.</w:t>
      </w:r>
      <w:r w:rsidRPr="00D50AAB">
        <w:t xml:space="preserve"> Along the western plain of the island, the mountains reach all the way to the sea in several places creating narrow passes through which an invader would have to fight. </w:t>
      </w:r>
      <w:r w:rsidRPr="00D50AAB">
        <w:rPr>
          <w:u w:val="single"/>
        </w:rPr>
        <w:t xml:space="preserve">The </w:t>
      </w:r>
      <w:proofErr w:type="spellStart"/>
      <w:r w:rsidRPr="00D50AAB">
        <w:rPr>
          <w:u w:val="single"/>
        </w:rPr>
        <w:t>Yilan</w:t>
      </w:r>
      <w:proofErr w:type="spellEnd"/>
      <w:r w:rsidRPr="00D50AAB">
        <w:rPr>
          <w:u w:val="single"/>
        </w:rPr>
        <w:t xml:space="preserve"> plain on the island’s east coast offers long stretches of inviting landing beaches, but an invader would have to fight </w:t>
      </w:r>
      <w:r w:rsidRPr="000C4FEC">
        <w:rPr>
          <w:rStyle w:val="Emphasis"/>
        </w:rPr>
        <w:t>directly through</w:t>
      </w:r>
      <w:r w:rsidRPr="00D50AAB">
        <w:rPr>
          <w:u w:val="single"/>
        </w:rPr>
        <w:t xml:space="preserve"> the </w:t>
      </w:r>
      <w:r w:rsidRPr="000C4FEC">
        <w:rPr>
          <w:rStyle w:val="Emphasis"/>
        </w:rPr>
        <w:t>mountains</w:t>
      </w:r>
      <w:r w:rsidRPr="00D50AAB">
        <w:rPr>
          <w:u w:val="single"/>
        </w:rPr>
        <w:t xml:space="preserve"> to reach Taipei</w:t>
      </w:r>
      <w:r w:rsidRPr="00D50AAB">
        <w:t xml:space="preserve"> along a highway that includes numerous bridges spanning deep river valleys and long tunnels bored through rock.</w:t>
      </w:r>
    </w:p>
    <w:p w14:paraId="6033D85D" w14:textId="77777777" w:rsidR="00DF3A59" w:rsidRPr="00D50AAB" w:rsidRDefault="00DF3A59" w:rsidP="00DF3A59">
      <w:r w:rsidRPr="00D50AAB">
        <w:t>The island’s natural obstacles provide the Taiwanese with the ability to create a layered defense.</w:t>
      </w:r>
    </w:p>
    <w:p w14:paraId="40004393" w14:textId="77777777" w:rsidR="00DF3A59" w:rsidRPr="00D50AAB" w:rsidRDefault="00DF3A59" w:rsidP="00DF3A59">
      <w:pPr>
        <w:rPr>
          <w:u w:val="single"/>
        </w:rPr>
      </w:pPr>
      <w:r w:rsidRPr="00D50AAB">
        <w:t xml:space="preserve">Seventh, </w:t>
      </w:r>
      <w:r w:rsidRPr="00D50AAB">
        <w:rPr>
          <w:u w:val="single"/>
        </w:rPr>
        <w:t xml:space="preserve">Greater Taipei occupies a massive ancient lakebed in the northern part of the island. Mountains </w:t>
      </w:r>
      <w:r w:rsidRPr="000C4FEC">
        <w:rPr>
          <w:rStyle w:val="Emphasis"/>
        </w:rPr>
        <w:t>surround the city</w:t>
      </w:r>
      <w:r w:rsidRPr="00D50AAB">
        <w:rPr>
          <w:u w:val="single"/>
        </w:rPr>
        <w:t xml:space="preserve"> which is only accessible on the ground through </w:t>
      </w:r>
      <w:r w:rsidRPr="000C4FEC">
        <w:rPr>
          <w:rStyle w:val="Emphasis"/>
        </w:rPr>
        <w:t>narrow passes</w:t>
      </w:r>
      <w:r w:rsidRPr="00D50AAB">
        <w:t xml:space="preserve">. One such pass is so narrow that the highway winding through it is elevated the entire way with opposing traffic lanes stacked vertically. </w:t>
      </w:r>
      <w:r w:rsidRPr="00D50AAB">
        <w:rPr>
          <w:u w:val="single"/>
        </w:rPr>
        <w:t xml:space="preserve">Another pass is a little wider but it has been developed into essentially a long city with a winding river running </w:t>
      </w:r>
      <w:r w:rsidRPr="000C4FEC">
        <w:rPr>
          <w:rStyle w:val="Emphasis"/>
        </w:rPr>
        <w:t>through the middle</w:t>
      </w:r>
      <w:r w:rsidRPr="00D50AAB">
        <w:rPr>
          <w:u w:val="single"/>
        </w:rPr>
        <w:t xml:space="preserve"> creating a mile’s long obstacle </w:t>
      </w:r>
      <w:r w:rsidRPr="000C4FEC">
        <w:rPr>
          <w:rStyle w:val="Emphasis"/>
        </w:rPr>
        <w:t>protecting</w:t>
      </w:r>
      <w:r w:rsidRPr="00D50AAB">
        <w:rPr>
          <w:u w:val="single"/>
        </w:rPr>
        <w:t xml:space="preserve"> the approaches to Taipei.</w:t>
      </w:r>
    </w:p>
    <w:p w14:paraId="652D256F" w14:textId="77777777" w:rsidR="00DF3A59" w:rsidRPr="00D50AAB" w:rsidRDefault="00DF3A59" w:rsidP="00DF3A59">
      <w:r w:rsidRPr="00D50AAB">
        <w:t xml:space="preserve">Lastly, </w:t>
      </w:r>
      <w:r w:rsidRPr="00D50AAB">
        <w:rPr>
          <w:u w:val="single"/>
        </w:rPr>
        <w:t xml:space="preserve">if an invader overcomes all of these challenges, they will still have to contend with Taipei proper. The metropolitan area covers 250 square kilometers. </w:t>
      </w:r>
      <w:r w:rsidRPr="00B33B69">
        <w:rPr>
          <w:highlight w:val="green"/>
          <w:u w:val="single"/>
        </w:rPr>
        <w:t xml:space="preserve">The city is </w:t>
      </w:r>
      <w:r w:rsidRPr="00B33B69">
        <w:rPr>
          <w:rStyle w:val="Emphasis"/>
          <w:highlight w:val="green"/>
        </w:rPr>
        <w:t>very dense</w:t>
      </w:r>
      <w:r w:rsidRPr="00B33B69">
        <w:rPr>
          <w:highlight w:val="green"/>
          <w:u w:val="single"/>
        </w:rPr>
        <w:t xml:space="preserve"> with relatively </w:t>
      </w:r>
      <w:r w:rsidRPr="00B33B69">
        <w:rPr>
          <w:rStyle w:val="Emphasis"/>
          <w:highlight w:val="green"/>
        </w:rPr>
        <w:t>little open space</w:t>
      </w:r>
      <w:r w:rsidRPr="00D50AAB">
        <w:rPr>
          <w:u w:val="single"/>
        </w:rPr>
        <w:t xml:space="preserve"> at street level. </w:t>
      </w:r>
      <w:r w:rsidRPr="00D50AAB">
        <w:t>A significant proportion of the city’s buildings rise above 20 stories. The scale of a contested battle over Taipei is almost impossible to comprehend.</w:t>
      </w:r>
    </w:p>
    <w:p w14:paraId="1001F4A9" w14:textId="77777777" w:rsidR="00DF3A59" w:rsidRPr="00D50AAB" w:rsidRDefault="00DF3A59" w:rsidP="00DF3A59">
      <w:r w:rsidRPr="00D50AAB">
        <w:t>The closest equivalent in history would be the Battle of Stalingrad in World War II. That city had a population of approximately 850,000 in 1940. During the six months the Germans and Soviets fought for control of the city, upwards of 2 million people were killed as the armies fought block by block. Greater Taipei today has a population of well over 7 million.</w:t>
      </w:r>
    </w:p>
    <w:p w14:paraId="3613A8FF" w14:textId="77777777" w:rsidR="00DF3A59" w:rsidRPr="00D50AAB" w:rsidRDefault="00DF3A59" w:rsidP="00DF3A59">
      <w:r w:rsidRPr="00D50AAB">
        <w:rPr>
          <w:u w:val="single"/>
        </w:rPr>
        <w:t xml:space="preserve">There are </w:t>
      </w:r>
      <w:r w:rsidRPr="00B33B69">
        <w:rPr>
          <w:rStyle w:val="Emphasis"/>
          <w:highlight w:val="green"/>
        </w:rPr>
        <w:t>various</w:t>
      </w:r>
      <w:r w:rsidRPr="00B33B69">
        <w:rPr>
          <w:highlight w:val="green"/>
          <w:u w:val="single"/>
        </w:rPr>
        <w:t xml:space="preserve"> strategic, political, and economic reasons why China’s leaders</w:t>
      </w:r>
      <w:r w:rsidRPr="00361E68">
        <w:rPr>
          <w:u w:val="single"/>
        </w:rPr>
        <w:t xml:space="preserve"> are</w:t>
      </w:r>
      <w:r w:rsidRPr="00D50AAB">
        <w:rPr>
          <w:u w:val="single"/>
        </w:rPr>
        <w:t xml:space="preserve"> much </w:t>
      </w:r>
      <w:r w:rsidRPr="00B33B69">
        <w:rPr>
          <w:highlight w:val="green"/>
          <w:u w:val="single"/>
        </w:rPr>
        <w:t>more likely pursue</w:t>
      </w:r>
      <w:r w:rsidRPr="00D50AAB">
        <w:rPr>
          <w:u w:val="single"/>
        </w:rPr>
        <w:t xml:space="preserve"> their goal of gaining </w:t>
      </w:r>
      <w:r w:rsidRPr="00B33B69">
        <w:rPr>
          <w:rStyle w:val="Emphasis"/>
          <w:highlight w:val="green"/>
        </w:rPr>
        <w:t>political</w:t>
      </w:r>
      <w:r w:rsidRPr="00B33B69">
        <w:rPr>
          <w:highlight w:val="green"/>
          <w:u w:val="single"/>
        </w:rPr>
        <w:t xml:space="preserve"> control</w:t>
      </w:r>
      <w:r w:rsidRPr="00D50AAB">
        <w:rPr>
          <w:u w:val="single"/>
        </w:rPr>
        <w:t xml:space="preserve"> of Taiwan </w:t>
      </w:r>
      <w:r w:rsidRPr="00B33B69">
        <w:rPr>
          <w:highlight w:val="green"/>
          <w:u w:val="single"/>
        </w:rPr>
        <w:t>through means other than</w:t>
      </w:r>
      <w:r w:rsidRPr="00D50AAB">
        <w:rPr>
          <w:u w:val="single"/>
        </w:rPr>
        <w:t xml:space="preserve"> a massive military </w:t>
      </w:r>
      <w:r w:rsidRPr="00B33B69">
        <w:rPr>
          <w:highlight w:val="green"/>
          <w:u w:val="single"/>
        </w:rPr>
        <w:t>invasion</w:t>
      </w:r>
      <w:r w:rsidRPr="00D50AAB">
        <w:rPr>
          <w:u w:val="single"/>
        </w:rPr>
        <w:t>.</w:t>
      </w:r>
      <w:r w:rsidRPr="00D50AAB">
        <w:t xml:space="preserve"> But because American policymakers and military planners continue to cite the Chinese threat to Taiwan as the principal scenario around which to craft their proposals, it’s important to understand realities on the ground there.</w:t>
      </w:r>
    </w:p>
    <w:p w14:paraId="2B4721EB" w14:textId="77777777" w:rsidR="00DF3A59" w:rsidRPr="00D50AAB" w:rsidRDefault="00DF3A59" w:rsidP="00DF3A59">
      <w:r w:rsidRPr="00D50AAB">
        <w:rPr>
          <w:u w:val="single"/>
        </w:rPr>
        <w:t xml:space="preserve">With only a basic understanding of Taiwan’s complex terrain, it becomes </w:t>
      </w:r>
      <w:r w:rsidRPr="000C4FEC">
        <w:rPr>
          <w:rStyle w:val="Emphasis"/>
        </w:rPr>
        <w:t>immediately obvious</w:t>
      </w:r>
      <w:r w:rsidRPr="00D50AAB">
        <w:rPr>
          <w:u w:val="single"/>
        </w:rPr>
        <w:t xml:space="preserve"> that there are few places on Earth less suitable for what would be the largest single military operation in history.</w:t>
      </w:r>
      <w:r w:rsidRPr="00D50AAB">
        <w:t xml:space="preserve"> The doyens of the national security establishment may need to find a new pacing threat.</w:t>
      </w:r>
    </w:p>
    <w:p w14:paraId="62ED01B2" w14:textId="77777777" w:rsidR="00DF3A59" w:rsidRPr="005D388F" w:rsidRDefault="00DF3A59" w:rsidP="00DF3A59"/>
    <w:p w14:paraId="3966F4E3" w14:textId="77777777" w:rsidR="00DF3A59" w:rsidRPr="004E09AE" w:rsidRDefault="00DF3A59" w:rsidP="00DF3A59"/>
    <w:p w14:paraId="3DCD7F88" w14:textId="77777777" w:rsidR="00DF3A59" w:rsidRDefault="00DF3A59" w:rsidP="00DF3A59">
      <w:pPr>
        <w:pStyle w:val="Heading4"/>
      </w:pPr>
      <w:r w:rsidRPr="007D50FC">
        <w:rPr>
          <w:u w:val="single"/>
        </w:rPr>
        <w:t>No Taiwan invasion</w:t>
      </w:r>
      <w:r>
        <w:t xml:space="preserve">, economic and strategic factors makes it </w:t>
      </w:r>
      <w:r w:rsidRPr="007D50FC">
        <w:rPr>
          <w:u w:val="single"/>
        </w:rPr>
        <w:t>impossible</w:t>
      </w:r>
      <w:r>
        <w:t>.</w:t>
      </w:r>
    </w:p>
    <w:p w14:paraId="0FA260CC" w14:textId="24CB1FBB" w:rsidR="00DF3A59" w:rsidRDefault="00DF3A59" w:rsidP="00DF3A59">
      <w:r w:rsidRPr="00EE5F5D">
        <w:rPr>
          <w:rStyle w:val="Style13ptBold"/>
        </w:rPr>
        <w:t xml:space="preserve">Kristinsson 25 </w:t>
      </w:r>
      <w:r>
        <w:t>[</w:t>
      </w:r>
      <w:r w:rsidRPr="00DB678D">
        <w:t xml:space="preserve">Thorsteinn, </w:t>
      </w:r>
      <w:r>
        <w:t>05</w:t>
      </w:r>
      <w:r w:rsidRPr="00DB678D">
        <w:t>-</w:t>
      </w:r>
      <w:r>
        <w:t>16</w:t>
      </w:r>
      <w:r w:rsidRPr="00DB678D">
        <w:t>-</w:t>
      </w:r>
      <w:r>
        <w:t>2025</w:t>
      </w:r>
      <w:r w:rsidRPr="00DB678D">
        <w:t>, "Why China Will Not Invade Taiwan (For Now)", No Publication, https://thediplomat.com/2025/05/why-china-will-not-invade-taiwan-for-now/</w:t>
      </w:r>
      <w:r>
        <w:t>]</w:t>
      </w:r>
    </w:p>
    <w:p w14:paraId="63682429" w14:textId="77777777" w:rsidR="00DF3A59" w:rsidRPr="001B3544" w:rsidRDefault="00DF3A59" w:rsidP="00DF3A59">
      <w:pPr>
        <w:rPr>
          <w:u w:val="single"/>
        </w:rPr>
      </w:pPr>
      <w:r w:rsidRPr="001B3544">
        <w:rPr>
          <w:u w:val="single"/>
        </w:rPr>
        <w:t xml:space="preserve">A new narrative is gaining ground, stating that </w:t>
      </w:r>
      <w:r w:rsidRPr="00B33B69">
        <w:rPr>
          <w:highlight w:val="green"/>
          <w:u w:val="single"/>
        </w:rPr>
        <w:t xml:space="preserve">China is </w:t>
      </w:r>
      <w:r w:rsidRPr="00B33B69">
        <w:rPr>
          <w:rStyle w:val="Emphasis"/>
          <w:highlight w:val="green"/>
        </w:rPr>
        <w:t>likely to invade</w:t>
      </w:r>
      <w:r w:rsidRPr="00B33B69">
        <w:rPr>
          <w:highlight w:val="green"/>
          <w:u w:val="single"/>
        </w:rPr>
        <w:t xml:space="preserve"> Taiwan</w:t>
      </w:r>
      <w:r w:rsidRPr="001B3544">
        <w:rPr>
          <w:u w:val="single"/>
        </w:rPr>
        <w:t xml:space="preserve"> in the near future.</w:t>
      </w:r>
      <w:r w:rsidRPr="00A8035C">
        <w:t xml:space="preserve"> The reasoning is straightforward: </w:t>
      </w:r>
      <w:r w:rsidRPr="001B3544">
        <w:rPr>
          <w:u w:val="single"/>
        </w:rPr>
        <w:t xml:space="preserve">The Trump administration’s </w:t>
      </w:r>
      <w:r w:rsidRPr="00A8035C">
        <w:rPr>
          <w:rStyle w:val="Emphasis"/>
        </w:rPr>
        <w:t>tariff war</w:t>
      </w:r>
      <w:r w:rsidRPr="001B3544">
        <w:rPr>
          <w:u w:val="single"/>
        </w:rPr>
        <w:t xml:space="preserve">, and the potential </w:t>
      </w:r>
      <w:r w:rsidRPr="00A8035C">
        <w:rPr>
          <w:rStyle w:val="Emphasis"/>
        </w:rPr>
        <w:t>decoupling</w:t>
      </w:r>
      <w:r w:rsidRPr="001B3544">
        <w:rPr>
          <w:u w:val="single"/>
        </w:rPr>
        <w:t xml:space="preserve"> of the Chinese and U.S. economies, is removing the main reason China has long had for holding back in the first place. </w:t>
      </w:r>
      <w:r w:rsidRPr="00A8035C">
        <w:t xml:space="preserve">Without access to the lucrative U.S. market, </w:t>
      </w:r>
      <w:r w:rsidRPr="001B3544">
        <w:rPr>
          <w:u w:val="single"/>
        </w:rPr>
        <w:t xml:space="preserve">China has little left to lose, and will thus finally </w:t>
      </w:r>
      <w:r w:rsidRPr="00A8035C">
        <w:rPr>
          <w:rStyle w:val="Emphasis"/>
        </w:rPr>
        <w:t>unleash</w:t>
      </w:r>
      <w:r w:rsidRPr="001B3544">
        <w:rPr>
          <w:u w:val="single"/>
        </w:rPr>
        <w:t xml:space="preserve"> its imperial ambitions on its smaller neighbor. </w:t>
      </w:r>
    </w:p>
    <w:p w14:paraId="2D401F9F" w14:textId="77777777" w:rsidR="00DF3A59" w:rsidRPr="001B3544" w:rsidRDefault="00DF3A59" w:rsidP="00DF3A59">
      <w:pPr>
        <w:rPr>
          <w:u w:val="single"/>
        </w:rPr>
      </w:pPr>
      <w:r w:rsidRPr="00A8035C">
        <w:rPr>
          <w:rStyle w:val="Emphasis"/>
        </w:rPr>
        <w:t xml:space="preserve">This view </w:t>
      </w:r>
      <w:r w:rsidRPr="00B33B69">
        <w:rPr>
          <w:rStyle w:val="Emphasis"/>
          <w:highlight w:val="green"/>
        </w:rPr>
        <w:t>is mistaken</w:t>
      </w:r>
      <w:r w:rsidRPr="001B3544">
        <w:rPr>
          <w:u w:val="single"/>
        </w:rPr>
        <w:t>. Despite what some U.S. politicians seem to think, the United States is not the beginning and end of China’s foreign economic relations</w:t>
      </w:r>
      <w:r w:rsidRPr="00A8035C">
        <w:t xml:space="preserve">. In fact, China’s largest trading partner today is the European Union. The U.S. is close behind, but then again so is the combined weight of Japan and South Korea. </w:t>
      </w:r>
      <w:r w:rsidRPr="001B3544">
        <w:rPr>
          <w:u w:val="single"/>
        </w:rPr>
        <w:t xml:space="preserve">The countries of </w:t>
      </w:r>
      <w:r w:rsidRPr="00B33B69">
        <w:rPr>
          <w:highlight w:val="green"/>
          <w:u w:val="single"/>
        </w:rPr>
        <w:t>Southeast Asia</w:t>
      </w:r>
      <w:r w:rsidRPr="001B3544">
        <w:rPr>
          <w:u w:val="single"/>
        </w:rPr>
        <w:t xml:space="preserve">, meanwhile, </w:t>
      </w:r>
      <w:r w:rsidRPr="00B33B69">
        <w:rPr>
          <w:highlight w:val="green"/>
          <w:u w:val="single"/>
        </w:rPr>
        <w:t>are</w:t>
      </w:r>
      <w:r w:rsidRPr="001B3544">
        <w:rPr>
          <w:u w:val="single"/>
        </w:rPr>
        <w:t xml:space="preserve"> together a </w:t>
      </w:r>
      <w:r w:rsidRPr="00B33B69">
        <w:rPr>
          <w:highlight w:val="green"/>
          <w:u w:val="single"/>
        </w:rPr>
        <w:t>large</w:t>
      </w:r>
      <w:r w:rsidRPr="001B3544">
        <w:rPr>
          <w:u w:val="single"/>
        </w:rPr>
        <w:t xml:space="preserve">r </w:t>
      </w:r>
      <w:r w:rsidRPr="00B33B69">
        <w:rPr>
          <w:highlight w:val="green"/>
          <w:u w:val="single"/>
        </w:rPr>
        <w:t>export destination for China</w:t>
      </w:r>
      <w:r w:rsidRPr="001B3544">
        <w:rPr>
          <w:u w:val="single"/>
        </w:rPr>
        <w:t xml:space="preserve"> than either the U.S. or the EU. </w:t>
      </w:r>
      <w:r w:rsidRPr="00A8035C">
        <w:t xml:space="preserve">None of these actors is as invested in Taiwan’s future as the U.S. is, but neither are they indifferent to war and peace and the breakdown of global order. </w:t>
      </w:r>
      <w:r w:rsidRPr="001B3544">
        <w:rPr>
          <w:u w:val="single"/>
        </w:rPr>
        <w:t>With an escalating trade war with the United States, China needs stability in those relationships more than ever.</w:t>
      </w:r>
    </w:p>
    <w:p w14:paraId="1009F1BA" w14:textId="77777777" w:rsidR="00DF3A59" w:rsidRPr="00A8035C" w:rsidRDefault="00DF3A59" w:rsidP="00DF3A59">
      <w:r w:rsidRPr="009A2677">
        <w:rPr>
          <w:u w:val="single"/>
        </w:rPr>
        <w:t xml:space="preserve">China’s </w:t>
      </w:r>
      <w:r w:rsidRPr="00A8035C">
        <w:rPr>
          <w:rStyle w:val="Emphasis"/>
        </w:rPr>
        <w:t>key consideration</w:t>
      </w:r>
      <w:r w:rsidRPr="00A8035C">
        <w:t xml:space="preserve">, however, </w:t>
      </w:r>
      <w:r w:rsidRPr="009A2677">
        <w:rPr>
          <w:u w:val="single"/>
        </w:rPr>
        <w:t xml:space="preserve">is not economic but </w:t>
      </w:r>
      <w:r w:rsidRPr="00A8035C">
        <w:rPr>
          <w:rStyle w:val="Emphasis"/>
        </w:rPr>
        <w:t>strategic</w:t>
      </w:r>
      <w:r w:rsidRPr="00A8035C">
        <w:t xml:space="preserve">. It is the historic shift now underway in geopolitical alliances, and how it affects China’s options and strategies going forward. </w:t>
      </w:r>
      <w:r w:rsidRPr="009A2677">
        <w:rPr>
          <w:u w:val="single"/>
        </w:rPr>
        <w:t>The Trump administration is not only tearing at the fabric of the U.S.-led economic order; it is also fatally undermining the military alliances that his predecessors have spent decades to build</w:t>
      </w:r>
      <w:r w:rsidRPr="00A8035C">
        <w:t xml:space="preserve">. Xi Jinping has no reason to interrupt him. In fact, </w:t>
      </w:r>
      <w:r w:rsidRPr="009A2677">
        <w:rPr>
          <w:u w:val="single"/>
        </w:rPr>
        <w:t>China’s path forward as a rising great power has never looked smoother</w:t>
      </w:r>
      <w:r w:rsidRPr="00A8035C">
        <w:t xml:space="preserve">. To fully appreciate the magnitude of China’s improved position, it is useful to briefly review U.S. grand strategy until now. </w:t>
      </w:r>
    </w:p>
    <w:p w14:paraId="688B33AD" w14:textId="77777777" w:rsidR="00DF3A59" w:rsidRPr="00A8035C" w:rsidRDefault="00DF3A59" w:rsidP="00DF3A59">
      <w:r w:rsidRPr="00A8035C">
        <w:t>Since the United States started viewing China as a serious geopolitical competitor in the 2000s, it has pursued a dual strategy of constructive engagement on the one hand, and strategic containment on the other. By integrating China into the liberal world economy, the U.S. hoped to socialize China into an acquiescent democracy, while tapping into its economic resources. Although the former failed dismally, U.S. corporations made untold billions and U.S. consumers got used to spending beyond their means, thanks to the exorbitant privilege of the U.S. dollar.</w:t>
      </w:r>
    </w:p>
    <w:p w14:paraId="3F4A5C26" w14:textId="77777777" w:rsidR="00DF3A59" w:rsidRPr="00A8035C" w:rsidRDefault="00DF3A59" w:rsidP="00DF3A59">
      <w:r w:rsidRPr="00A8035C">
        <w:t xml:space="preserve">As China’s wealth, power, and ambitions kept growing, however, U.S. strategy tilted ever further toward strategic containment. The United States sought to reinforce its alliances in China’s immediate neighborhood as well as globally, while cultivating more neutral countries on China’s periphery. The aim was to buttress the primacy of the U.S.-led economic and military order, while throwing a wrench into the works of China’s global ambitions. At key moments, the U.S. has pressured its allies – from Europe to Asia to Oceania – to abstain from joining China-led institutions and agreements, or from collaborating with China in sensitive areas. The aim has been to frustrate China’s attempts at regional or global leadership, while blocking, or at least slowing down, its acquisition of the most cutting-edge technologies. </w:t>
      </w:r>
    </w:p>
    <w:p w14:paraId="22BDF1A7" w14:textId="77777777" w:rsidR="00DF3A59" w:rsidRPr="00A8035C" w:rsidRDefault="00DF3A59" w:rsidP="00DF3A59">
      <w:r w:rsidRPr="00A8035C">
        <w:t xml:space="preserve">This strategy, of course, relies on the willingness of U.S. allies and partners to play along. But given the depth of China’s economic integration with both Europe and the rest of East Asia, maintaining such a coalition was never going to be easy. In the early 2010s, as China-EU relations grew apace, many in Europe started wondering why the U.S. desire for hegemony in the western Pacific was any of their concern in the first place. Indeed, U.S. containment efforts sometimes failed. In 2015, the Obama administration was left humiliated when more or less all of its allies – save for Japan – lined up to join China’s new Asian Infrastructure Investment Bank despite Washington’s intense lobbying to the contrary. After all, considering the depth of the United States’ own exposure to China, why would Europeans shy away from Beijing’s offerings? </w:t>
      </w:r>
    </w:p>
    <w:p w14:paraId="6BEC50F5" w14:textId="77777777" w:rsidR="00DF3A59" w:rsidRPr="00A8035C" w:rsidRDefault="00DF3A59" w:rsidP="00DF3A59">
      <w:r w:rsidRPr="00A8035C">
        <w:t>The answer, ultimately, was provided by Russia’s Vladimir Putin as he invaded Ukraine, shattering European illusions of immunity to global conflict. Having neglected their own defenses for a generation, Europeans had no choice but to fall back hard on the U.S. security guarantee. Outraged by China’s tacit support of Russia, Europeans were also increasingly willing to get in line and do Washington’s bidding vis-à-vis Beijing. When the United States demanded that ASML’s advanced lithography machines be kept out of Chinese hands, for example, the Dutch government put up export restrictions.</w:t>
      </w:r>
    </w:p>
    <w:p w14:paraId="63EAB72B" w14:textId="77777777" w:rsidR="00DF3A59" w:rsidRPr="00A8035C" w:rsidRDefault="00DF3A59" w:rsidP="00DF3A59">
      <w:r w:rsidRPr="00A8035C">
        <w:t>Nevertheless, the future of European involvement in a potential China-U.S. confrontation remained uncertain. The first Trump administration did tremendous damage to the transatlantic alliance that was not easily forgotten in European capitals. Worse still, although the Biden administration reaffirmed U.S. security commitments to NATO, its foreign economic policy showed more continuity than change from his predecessor. Friendlier rhetoric notwithstanding, “America First” was the new bipartisan economic paradigm. The war in Ukraine helped paper over some of these differences, but, beneath the surface, some difficult questions remained about the future of transatlantic relations.</w:t>
      </w:r>
    </w:p>
    <w:p w14:paraId="3E81E9AD" w14:textId="77777777" w:rsidR="00DF3A59" w:rsidRPr="00A8035C" w:rsidRDefault="00DF3A59" w:rsidP="00DF3A59">
      <w:r w:rsidRPr="00A8035C">
        <w:t>Against this backdrop, it is clear that expecting European allies to follow the United States into an escalating confrontation with China was always going to be a big thing to ask – even when being a U.S. ally had real value. The new Trump administration, by contrast, has worked hard to reduce that value to zero. (And arguably to less than zero for Canada or Denmark, whose territory Trump openly covets.) If Europeans had lingering questions about the reliability of the United States as an ally, those questions have been conclusively answered in the last three months.</w:t>
      </w:r>
    </w:p>
    <w:p w14:paraId="18EE71C2" w14:textId="77777777" w:rsidR="00DF3A59" w:rsidRPr="00A8035C" w:rsidRDefault="00DF3A59" w:rsidP="00DF3A59">
      <w:r w:rsidRPr="00A8035C">
        <w:t xml:space="preserve">In less than a hundred days, Trump has achieved what U.S. adversaries couldn’t dream of in a hundred years: He has simultaneously torpedoed the credibility of the U.S. economy as a safe haven for international business and capital, while at the same time doing irreparable damage to the very alliances that the United States needs in order to prevail in its competition with China in the coming decades. Indeed, if U.S. alliances survive this period at all, they will be of a much weaker and more transactional nature. They will certainly not be the types of alliances in which Europeans blindly stake their economic and security interests on a global confrontation to defend U.S. hegemony. </w:t>
      </w:r>
    </w:p>
    <w:p w14:paraId="0E8EE623" w14:textId="77777777" w:rsidR="00DF3A59" w:rsidRPr="00A8035C" w:rsidRDefault="00DF3A59" w:rsidP="00DF3A59">
      <w:r w:rsidRPr="00A8035C">
        <w:t xml:space="preserve">As things stand now, Trump has set the United States up to confront China alone. This development constitutes a strategic victory for China whose significance is hard to overstate. A few months ago, China was facing a revitalized coalition of advanced democracies, united by their horror of the invasion of Ukraine, and dismayed by China’s tacit support of it. Today, the United States has unmistakably taken Moscow’s side, while launching a multi-pronged attack on the European project. With U.S. credibility in tatters, the world is now hurtling toward the kind of multipolar order that Beijing has always dreamed of. </w:t>
      </w:r>
    </w:p>
    <w:p w14:paraId="1B1F8B35" w14:textId="77777777" w:rsidR="00DF3A59" w:rsidRPr="00A8035C" w:rsidRDefault="00DF3A59" w:rsidP="00DF3A59">
      <w:pPr>
        <w:rPr>
          <w:u w:val="single"/>
        </w:rPr>
      </w:pPr>
      <w:r w:rsidRPr="00A8035C">
        <w:rPr>
          <w:u w:val="single"/>
        </w:rPr>
        <w:t xml:space="preserve">For Xi Jinping, </w:t>
      </w:r>
      <w:r w:rsidRPr="00B33B69">
        <w:rPr>
          <w:highlight w:val="green"/>
          <w:u w:val="single"/>
        </w:rPr>
        <w:t>it</w:t>
      </w:r>
      <w:r w:rsidRPr="00A8035C">
        <w:rPr>
          <w:u w:val="single"/>
        </w:rPr>
        <w:t xml:space="preserve"> would therefore </w:t>
      </w:r>
      <w:r w:rsidRPr="00B33B69">
        <w:rPr>
          <w:highlight w:val="green"/>
          <w:u w:val="single"/>
        </w:rPr>
        <w:t xml:space="preserve">be a </w:t>
      </w:r>
      <w:r w:rsidRPr="00B33B69">
        <w:rPr>
          <w:rStyle w:val="Emphasis"/>
          <w:highlight w:val="green"/>
        </w:rPr>
        <w:t>strategic blunder</w:t>
      </w:r>
      <w:r w:rsidRPr="00A8035C">
        <w:rPr>
          <w:u w:val="single"/>
        </w:rPr>
        <w:t xml:space="preserve"> of epic proportions to alter the current course of events by </w:t>
      </w:r>
      <w:r w:rsidRPr="00B33B69">
        <w:rPr>
          <w:highlight w:val="green"/>
          <w:u w:val="single"/>
        </w:rPr>
        <w:t>invading Taiwan</w:t>
      </w:r>
      <w:r w:rsidRPr="00A8035C">
        <w:t xml:space="preserve">. Indeed, the only thing that could conceivably salvage U.S. alliances at this point is a major global crisis that forces U.S. allies back into the fold. </w:t>
      </w:r>
      <w:r w:rsidRPr="00B33B69">
        <w:rPr>
          <w:highlight w:val="green"/>
          <w:u w:val="single"/>
        </w:rPr>
        <w:t>Xi</w:t>
      </w:r>
      <w:r w:rsidRPr="00A8035C">
        <w:rPr>
          <w:u w:val="single"/>
        </w:rPr>
        <w:t xml:space="preserve"> would have to </w:t>
      </w:r>
      <w:r w:rsidRPr="00B33B69">
        <w:rPr>
          <w:highlight w:val="green"/>
          <w:u w:val="single"/>
        </w:rPr>
        <w:t xml:space="preserve">be </w:t>
      </w:r>
      <w:r w:rsidRPr="00B33B69">
        <w:rPr>
          <w:rStyle w:val="Emphasis"/>
          <w:highlight w:val="green"/>
        </w:rPr>
        <w:t>extraordinarily short-sighted</w:t>
      </w:r>
      <w:r w:rsidRPr="00A8035C">
        <w:rPr>
          <w:u w:val="single"/>
        </w:rPr>
        <w:t xml:space="preserve"> to hand Trump such a crisis just as his adversary’s alliances are falling apart.</w:t>
      </w:r>
    </w:p>
    <w:p w14:paraId="242C3677" w14:textId="77777777" w:rsidR="00DF3A59" w:rsidRPr="00A8035C" w:rsidRDefault="00DF3A59" w:rsidP="00DF3A59">
      <w:pPr>
        <w:rPr>
          <w:u w:val="single"/>
        </w:rPr>
      </w:pPr>
      <w:r w:rsidRPr="00A8035C">
        <w:t xml:space="preserve">That being said, the United States does not have a monopoly on rash decisions and self-sabotaging behavior. Indeed, China’s desire to annex Taiwan should not be underestimated, nor should the sheer fury and misplaced sense of wounded pride that fuels it. </w:t>
      </w:r>
      <w:r w:rsidRPr="00A8035C">
        <w:rPr>
          <w:u w:val="single"/>
        </w:rPr>
        <w:t>Through no fault of its own, Taiwan’s position is and will remain precarious. But if there is any trace of strategic acumen in Beijing, China will bide its time. Rather than starting a war, Xi will simply sit back and watch as Trump “liberates” the U.S. from its global influence.</w:t>
      </w:r>
    </w:p>
    <w:p w14:paraId="4F322E46" w14:textId="77777777" w:rsidR="00DF3A59" w:rsidRPr="00137E45" w:rsidRDefault="00DF3A59" w:rsidP="00DF3A59"/>
    <w:p w14:paraId="5326125D" w14:textId="77777777" w:rsidR="00DF3A59" w:rsidRPr="00857A57" w:rsidRDefault="00DF3A59" w:rsidP="00DF3A59">
      <w:pPr>
        <w:pStyle w:val="Heading3"/>
      </w:pPr>
      <w:r>
        <w:t xml:space="preserve">1AR – Impact Turn </w:t>
      </w:r>
    </w:p>
    <w:p w14:paraId="769B58F1" w14:textId="77777777" w:rsidR="00DF3A59" w:rsidRDefault="00DF3A59" w:rsidP="00DF3A59">
      <w:pPr>
        <w:pStyle w:val="Heading4"/>
      </w:pPr>
      <w:r>
        <w:t>Unification good – creates national vision that resolves Noko/Soko tensions</w:t>
      </w:r>
    </w:p>
    <w:p w14:paraId="40B0099D" w14:textId="4AF29F5B" w:rsidR="00DF3A59" w:rsidRDefault="00DF3A59" w:rsidP="00DF3A59">
      <w:r w:rsidRPr="00E3199A">
        <w:rPr>
          <w:rStyle w:val="Style13ptBold"/>
        </w:rPr>
        <w:t>Kim 25</w:t>
      </w:r>
      <w:r>
        <w:t xml:space="preserve"> [</w:t>
      </w:r>
      <w:proofErr w:type="spellStart"/>
      <w:r>
        <w:t>Youngjun</w:t>
      </w:r>
      <w:proofErr w:type="spellEnd"/>
      <w:r>
        <w:t xml:space="preserve"> Kim, 02-20-2025.Professor of National Security at Korea National Defense University . "Korean unification: A new nation rooted in the Korean Dream". UPI. https://www.upi.com/Voices/2025/02/20/unification-dysfunction-north-korea-south-korea/3121740060728/] </w:t>
      </w:r>
    </w:p>
    <w:p w14:paraId="3C6DB3D0" w14:textId="77777777" w:rsidR="00DF3A59" w:rsidRDefault="00DF3A59" w:rsidP="00DF3A59">
      <w:r>
        <w:t xml:space="preserve">Feb. 20 (UPI) -- </w:t>
      </w:r>
      <w:r w:rsidRPr="006F6423">
        <w:rPr>
          <w:rStyle w:val="StyleUnderline"/>
        </w:rPr>
        <w:t>South Korea has long been heralded for its economic prowess</w:t>
      </w:r>
      <w:r>
        <w:t xml:space="preserve"> and rapid modernization, emerging as a global leader in technology, trade and cultural exports. However, the recent </w:t>
      </w:r>
      <w:r w:rsidRPr="006F6423">
        <w:rPr>
          <w:rStyle w:val="StyleUnderline"/>
        </w:rPr>
        <w:t>political turmoil</w:t>
      </w:r>
      <w:r>
        <w:t xml:space="preserve"> around the impeachment of President Yoon has </w:t>
      </w:r>
      <w:r w:rsidRPr="006F6423">
        <w:rPr>
          <w:rStyle w:val="StyleUnderline"/>
        </w:rPr>
        <w:t>revealed deep-seated flaws in the nation's governance, economy and social fabric</w:t>
      </w:r>
      <w:r>
        <w:t>.</w:t>
      </w:r>
      <w:r w:rsidRPr="006F6423">
        <w:t xml:space="preserve"> </w:t>
      </w:r>
      <w:r>
        <w:t xml:space="preserve">Similarly, </w:t>
      </w:r>
      <w:r w:rsidRPr="006F6423">
        <w:rPr>
          <w:rStyle w:val="StyleUnderline"/>
        </w:rPr>
        <w:t>North Korea continues to suffer under a totalitarian regime</w:t>
      </w:r>
      <w:r>
        <w:t xml:space="preserve"> that stifles its people's potential and isolates the nation from global progress. The dysfunction on both sides of the peninsula transcends mere political struggles, reflecting a fundamental crisis that threatens the long-term stability and prosperity of the Korean people.</w:t>
      </w:r>
      <w:r w:rsidRPr="006F6423">
        <w:t xml:space="preserve"> </w:t>
      </w:r>
      <w:r>
        <w:t xml:space="preserve">The </w:t>
      </w:r>
      <w:r w:rsidRPr="00B33B69">
        <w:rPr>
          <w:rStyle w:val="Emphasis"/>
          <w:highlight w:val="green"/>
        </w:rPr>
        <w:t>ultimate solution to</w:t>
      </w:r>
      <w:r w:rsidRPr="006F6423">
        <w:rPr>
          <w:rStyle w:val="Emphasis"/>
        </w:rPr>
        <w:t xml:space="preserve"> these </w:t>
      </w:r>
      <w:r w:rsidRPr="00B33B69">
        <w:rPr>
          <w:rStyle w:val="Emphasis"/>
          <w:highlight w:val="green"/>
        </w:rPr>
        <w:t>challenges lies in</w:t>
      </w:r>
      <w:r w:rsidRPr="006F6423">
        <w:rPr>
          <w:rStyle w:val="Emphasis"/>
        </w:rPr>
        <w:t xml:space="preserve"> the </w:t>
      </w:r>
      <w:r w:rsidRPr="00B33B69">
        <w:rPr>
          <w:rStyle w:val="Emphasis"/>
          <w:highlight w:val="green"/>
        </w:rPr>
        <w:t>peaceful unification</w:t>
      </w:r>
      <w:r w:rsidRPr="006F6423">
        <w:rPr>
          <w:rStyle w:val="Emphasis"/>
        </w:rPr>
        <w:t xml:space="preserve"> of the Korean Peninsula</w:t>
      </w:r>
      <w:r>
        <w:t xml:space="preserve">, </w:t>
      </w:r>
      <w:r w:rsidRPr="006F6423">
        <w:rPr>
          <w:rStyle w:val="StyleUnderline"/>
        </w:rPr>
        <w:t xml:space="preserve">creating a new nation rooted in the vision of the </w:t>
      </w:r>
      <w:r w:rsidRPr="006F6423">
        <w:rPr>
          <w:rStyle w:val="Emphasis"/>
        </w:rPr>
        <w:t>Korean Dream</w:t>
      </w:r>
      <w:r w:rsidRPr="006F6423">
        <w:rPr>
          <w:rStyle w:val="StyleUnderline"/>
        </w:rPr>
        <w:t>,</w:t>
      </w:r>
      <w:r>
        <w:t xml:space="preserve"> based on the Hongik </w:t>
      </w:r>
      <w:proofErr w:type="spellStart"/>
      <w:r>
        <w:t>Ingan</w:t>
      </w:r>
      <w:proofErr w:type="spellEnd"/>
      <w:r>
        <w:t xml:space="preserve"> ideal. A new nation recognizing the source of human rights and freedom</w:t>
      </w:r>
      <w:r w:rsidRPr="006F6423">
        <w:t xml:space="preserve"> </w:t>
      </w:r>
      <w:r>
        <w:t xml:space="preserve">A truly free and just society must acknowledge that the origin of human rights and freedom is God -- a transcendent being who grants dignity and liberty to all people. A unified Korea must be a nation that not only protects these rights, but also harmonizes the best of the East and the West. </w:t>
      </w:r>
      <w:r w:rsidRPr="00B33B69">
        <w:rPr>
          <w:rStyle w:val="StyleUnderline"/>
          <w:highlight w:val="green"/>
        </w:rPr>
        <w:t xml:space="preserve">By integrating </w:t>
      </w:r>
      <w:r w:rsidRPr="00B33B69">
        <w:rPr>
          <w:rStyle w:val="Emphasis"/>
          <w:highlight w:val="green"/>
        </w:rPr>
        <w:t>Korea's rich cultural heritage</w:t>
      </w:r>
      <w:r w:rsidRPr="006F6423">
        <w:rPr>
          <w:rStyle w:val="StyleUnderline"/>
        </w:rPr>
        <w:t xml:space="preserve"> of moral responsibility and collective harmony </w:t>
      </w:r>
      <w:r w:rsidRPr="00B33B69">
        <w:rPr>
          <w:rStyle w:val="StyleUnderline"/>
          <w:highlight w:val="green"/>
        </w:rPr>
        <w:t xml:space="preserve">with </w:t>
      </w:r>
      <w:r w:rsidRPr="00B33B69">
        <w:rPr>
          <w:rStyle w:val="Emphasis"/>
          <w:highlight w:val="green"/>
        </w:rPr>
        <w:t>Western</w:t>
      </w:r>
      <w:r w:rsidRPr="006F6423">
        <w:rPr>
          <w:rStyle w:val="Emphasis"/>
        </w:rPr>
        <w:t xml:space="preserve"> traditions of individual </w:t>
      </w:r>
      <w:r w:rsidRPr="00B33B69">
        <w:rPr>
          <w:rStyle w:val="Emphasis"/>
          <w:highlight w:val="green"/>
        </w:rPr>
        <w:t>freedom</w:t>
      </w:r>
      <w:r w:rsidRPr="00B33B69">
        <w:rPr>
          <w:rStyle w:val="StyleUnderline"/>
          <w:highlight w:val="green"/>
        </w:rPr>
        <w:t xml:space="preserve"> and democracy</w:t>
      </w:r>
      <w:r w:rsidRPr="006F6423">
        <w:rPr>
          <w:rStyle w:val="StyleUnderline"/>
        </w:rPr>
        <w:t xml:space="preserve">, </w:t>
      </w:r>
      <w:r w:rsidRPr="00B33B69">
        <w:rPr>
          <w:rStyle w:val="StyleUnderline"/>
          <w:highlight w:val="green"/>
        </w:rPr>
        <w:t>this</w:t>
      </w:r>
      <w:r w:rsidRPr="006F6423">
        <w:rPr>
          <w:rStyle w:val="StyleUnderline"/>
        </w:rPr>
        <w:t xml:space="preserve"> new nation can </w:t>
      </w:r>
      <w:r w:rsidRPr="00B33B69">
        <w:rPr>
          <w:rStyle w:val="Emphasis"/>
          <w:highlight w:val="green"/>
        </w:rPr>
        <w:t>set an example for the world</w:t>
      </w:r>
      <w:r w:rsidRPr="006F6423">
        <w:rPr>
          <w:rStyle w:val="StyleUnderline"/>
        </w:rPr>
        <w:t xml:space="preserve"> in building a just and prosperous nation</w:t>
      </w:r>
      <w:r>
        <w:t xml:space="preserve">. </w:t>
      </w:r>
      <w:r w:rsidRPr="006F6423">
        <w:rPr>
          <w:sz w:val="10"/>
          <w:szCs w:val="10"/>
        </w:rPr>
        <w:t>A society divided and fractured South Korea's current turmoil has exposed deep-rooted fragmentation within its society. Political discourse has devolved into a battleground of ideological extremes, where progressives and conservatives prioritize factional victories over the common good. This division, arising from the Cold War framework, extends beyond politics, influencing social interactions, media narratives and corporate decision-making. It has led to a fractured nation, unable to forge a cohesive vision for the future. Meanwhile, North Korea remains isolated, exacerbating the disunity that prevents a shared national identity. Institutional erosion and distrust In this environment, the judiciary and prosecutorial systems, instead of serving as pillars of justice, have been weaponized to serve political and corporate interests. Successive administrations either have fallen victim to judicial crackdowns or used legal mechanisms to target opponents, creating an environment in which the rule of law is perceived as arbitrary and politically motivated. This erosion of institutional integrity has diminished public trust in the nation's ability to uphold fairness and transparency. In North Korea, political oppression and the absence of rule of law further deepens the crisis, leaving its people without recourse to justice or political representation. Economic inequality and structural corruption While South Korea's economic rise is often praised, the dominance of chaebols (large family-controlled conglomerates) underscores the nation's deep structural inequality. These corporate giants, entrenched in political favoritism, stifle competition and perpetuate an economic hierarchy that marginalizes smaller businesses and entrepreneurs. Corruption, cronyism and economic monopolization hinder innovation and social mobility, exacerbating inequality and social unrest. In North Korea, the state-controlled economy fosters extreme poverty and dependence on illicit activities for survival. The economic disparities between the two Koreas highlight the need for unification under a just economic system that empowers all citizens. Reforming the financial and banking system A unified Korea must reform its financial and banking systems to ensure that all citizens -- not just chaebols or political elites -- can access capital and opportunities. The current system, which concentrates financial power in a few large conglomerates, stifles creativity and economic mobility. By decentralizing financial resources, encouraging entrepreneurship and enabling easy access to funding, a unified Korea can foster a thriving economy in which young people and small businesses drive innovation and growth. Contrary to concerns about the cost of unification, this new nation will attract private investment from around the world, creating unparalleled economic opportunities, especially for the younger generation. Reforming the financial and banking system A unified Korea must reform its financial and banking systems to ensure that all citizens -- not just chaebols or political elites -- can access capital and opportunities. The current system, which concentrates financial power in a few large conglomerates, stifles creativity and economic mobility. By decentralizing financial resources, encouraging entrepreneurship and enabling easy access to funding, a unified Korea can foster a thriving economy in which young people and small businesses drive innovation and growth. Contrary to concerns about the cost of unification, this new nation will attract private investment from around the world, creating unparalleled economic opportunities, especially for the younger generation.</w:t>
      </w:r>
      <w:r>
        <w:t xml:space="preserve"> An </w:t>
      </w:r>
      <w:r w:rsidRPr="00F54A89">
        <w:rPr>
          <w:rStyle w:val="Emphasis"/>
        </w:rPr>
        <w:t>identity crisis</w:t>
      </w:r>
      <w:r>
        <w:t xml:space="preserve">: The </w:t>
      </w:r>
      <w:r w:rsidRPr="00F54A89">
        <w:rPr>
          <w:rStyle w:val="StyleUnderline"/>
        </w:rPr>
        <w:t>need for a unifying national vision</w:t>
      </w:r>
      <w:r>
        <w:t xml:space="preserve"> The chaos in South Korea's political sphere and the oppression in North Korea are symptomatic of a larger crisis of identity. The Korean peninsula </w:t>
      </w:r>
      <w:r w:rsidRPr="00F54A89">
        <w:rPr>
          <w:rStyle w:val="StyleUnderline"/>
        </w:rPr>
        <w:t xml:space="preserve">lacks a unified vision rooted in fundamental and universal principles that transcend partisan interests and ideological divides. </w:t>
      </w:r>
      <w:r>
        <w:t xml:space="preserve">The absence of a shared ethos has led to inconsistent policies, wavering approaches to inter-Korean relations and unpredictable domestic reforms. </w:t>
      </w:r>
      <w:r w:rsidRPr="00F54A89">
        <w:rPr>
          <w:rStyle w:val="StyleUnderline"/>
        </w:rPr>
        <w:t xml:space="preserve">Without a clear sense of national purpose, </w:t>
      </w:r>
      <w:r w:rsidRPr="00B33B69">
        <w:rPr>
          <w:rStyle w:val="StyleUnderline"/>
          <w:highlight w:val="green"/>
        </w:rPr>
        <w:t>Korea remains vulnerable to internal discord</w:t>
      </w:r>
      <w:r w:rsidRPr="00F54A89">
        <w:rPr>
          <w:rStyle w:val="StyleUnderline"/>
        </w:rPr>
        <w:t xml:space="preserve"> and external pressures</w:t>
      </w:r>
      <w:r>
        <w:t xml:space="preserve">. Unification offers the opportunity to establish a new national ethos based on the Korean Dream --one that aspires to fulfill the Hongik </w:t>
      </w:r>
      <w:proofErr w:type="spellStart"/>
      <w:r>
        <w:t>Ingan</w:t>
      </w:r>
      <w:proofErr w:type="spellEnd"/>
      <w:r>
        <w:t xml:space="preserve"> ideal of benefiting all humanity by creating a just and moral society.</w:t>
      </w:r>
      <w:r w:rsidRPr="006F6423">
        <w:t xml:space="preserve"> </w:t>
      </w:r>
      <w:r>
        <w:t xml:space="preserve">Conclusion: The path to true national renewal South and North Korea stand at a critical juncture where superficial political reforms will not suffice. The Korean people </w:t>
      </w:r>
      <w:r w:rsidRPr="00B33B69">
        <w:rPr>
          <w:rStyle w:val="StyleUnderline"/>
          <w:highlight w:val="green"/>
        </w:rPr>
        <w:t>must undergo</w:t>
      </w:r>
      <w:r w:rsidRPr="00F54A89">
        <w:rPr>
          <w:rStyle w:val="StyleUnderline"/>
        </w:rPr>
        <w:t xml:space="preserve"> a comprehensive</w:t>
      </w:r>
      <w:r>
        <w:t xml:space="preserve"> renewal that addresses systemic weaknesses across all aspects -- political, economic and social --through the </w:t>
      </w:r>
      <w:r w:rsidRPr="00B33B69">
        <w:rPr>
          <w:rStyle w:val="StyleUnderline"/>
          <w:highlight w:val="green"/>
        </w:rPr>
        <w:t>peaceful unification</w:t>
      </w:r>
      <w:r w:rsidRPr="00F54A89">
        <w:rPr>
          <w:rStyle w:val="StyleUnderline"/>
        </w:rPr>
        <w:t xml:space="preserve"> of the peninsula</w:t>
      </w:r>
      <w:r>
        <w:t xml:space="preserve">. A new Korea must recognize that true freedom and human rights originate from God, ensuring a government that protects these rights while harmonizing the strengths of Eastern moral heritage and Western democratic values. Reviving the traditional family model, restoring moral values and creating a just economic system that empowers all citizens will be essential to building this new nation. Far from being a financial burden, </w:t>
      </w:r>
      <w:r w:rsidRPr="00F54A89">
        <w:rPr>
          <w:rStyle w:val="StyleUnderline"/>
        </w:rPr>
        <w:t xml:space="preserve">unification will </w:t>
      </w:r>
      <w:r w:rsidRPr="00B33B69">
        <w:rPr>
          <w:rStyle w:val="StyleUnderline"/>
          <w:highlight w:val="green"/>
        </w:rPr>
        <w:t>attract private investment and generate unprecedented opportunities</w:t>
      </w:r>
      <w:r>
        <w:t xml:space="preserve">, especially for young people. By reforming the financial and banking systems, enabling broad access to capital and fostering a truly free and competitive economy, a unified Korea will unlock the full potential of its people. By embracing the Korean Dream based on the Hongik </w:t>
      </w:r>
      <w:proofErr w:type="spellStart"/>
      <w:r>
        <w:t>Ingan</w:t>
      </w:r>
      <w:proofErr w:type="spellEnd"/>
      <w:r>
        <w:t xml:space="preserve"> ideal, a unified Korea can overcome its historical limitations and dysfunctions, paving the way for true and lasting peace and prosperity. Now is the time for the Korean people to reclaim their shared providential destiny and forge a new future through peaceful unification rooted in the Korean Dream.</w:t>
      </w:r>
    </w:p>
    <w:p w14:paraId="5797FBFE" w14:textId="77777777" w:rsidR="00DF3A59" w:rsidRDefault="00DF3A59" w:rsidP="00DF3A59">
      <w:pPr>
        <w:pStyle w:val="Heading4"/>
      </w:pPr>
      <w:r>
        <w:t>US presence post-unification solves Taiwan war</w:t>
      </w:r>
    </w:p>
    <w:p w14:paraId="7CAB1969" w14:textId="1F8D1FB4" w:rsidR="00DF3A59" w:rsidRPr="00F331CD" w:rsidRDefault="00DF3A59" w:rsidP="00DF3A59">
      <w:pPr>
        <w:rPr>
          <w:rStyle w:val="Style13ptBold"/>
        </w:rPr>
      </w:pPr>
      <w:r>
        <w:rPr>
          <w:rStyle w:val="Style13ptBold"/>
        </w:rPr>
        <w:t xml:space="preserve">Stein 02 </w:t>
      </w:r>
      <w:r w:rsidRPr="00F331CD">
        <w:t>[</w:t>
      </w:r>
      <w:r>
        <w:t xml:space="preserve">(Lieutenant Colonel Kurt J. Stein, Ordinance Officer, US Army), “United States Forward Presence in a Unified Korea,” USAWC, 09 April 2002, </w:t>
      </w:r>
      <w:r w:rsidRPr="003A5FA2">
        <w:t>https://apps.dtic.mil/sti/tr/pdf/ADA401659.pdf</w:t>
      </w:r>
      <w:r w:rsidRPr="00F331CD">
        <w:t>]</w:t>
      </w:r>
      <w:r>
        <w:t xml:space="preserve"> </w:t>
      </w:r>
    </w:p>
    <w:p w14:paraId="4AFABEB0" w14:textId="77777777" w:rsidR="00DF3A59" w:rsidRPr="00F331CD" w:rsidRDefault="00DF3A59" w:rsidP="00DF3A59">
      <w:pPr>
        <w:rPr>
          <w:sz w:val="14"/>
        </w:rPr>
      </w:pPr>
      <w:r w:rsidRPr="00F331CD">
        <w:rPr>
          <w:u w:val="single"/>
        </w:rPr>
        <w:t xml:space="preserve">The United States must </w:t>
      </w:r>
      <w:r w:rsidRPr="00F331CD">
        <w:rPr>
          <w:b/>
          <w:bCs/>
          <w:u w:val="single"/>
        </w:rPr>
        <w:t>continue forward presence</w:t>
      </w:r>
      <w:r w:rsidRPr="00F331CD">
        <w:rPr>
          <w:u w:val="single"/>
        </w:rPr>
        <w:t xml:space="preserve"> of U.S. forces in Korea </w:t>
      </w:r>
      <w:r w:rsidRPr="00F331CD">
        <w:rPr>
          <w:b/>
          <w:bCs/>
          <w:u w:val="single"/>
        </w:rPr>
        <w:t>even upon a Korean unification</w:t>
      </w:r>
      <w:r w:rsidRPr="00F331CD">
        <w:rPr>
          <w:sz w:val="14"/>
        </w:rPr>
        <w:t xml:space="preserve">. The Korean peninsula has traditionally acted as bridge between the Asian landmass and Japan. </w:t>
      </w:r>
      <w:r w:rsidRPr="00F331CD">
        <w:rPr>
          <w:u w:val="single"/>
        </w:rPr>
        <w:t>Korea is</w:t>
      </w:r>
      <w:r w:rsidRPr="00F331CD">
        <w:rPr>
          <w:sz w:val="14"/>
        </w:rPr>
        <w:t xml:space="preserve"> also </w:t>
      </w:r>
      <w:r w:rsidRPr="00F331CD">
        <w:rPr>
          <w:u w:val="single"/>
        </w:rPr>
        <w:t xml:space="preserve">surrounded by </w:t>
      </w:r>
      <w:r w:rsidRPr="00F331CD">
        <w:rPr>
          <w:b/>
          <w:bCs/>
          <w:u w:val="single"/>
        </w:rPr>
        <w:t>three major powers</w:t>
      </w:r>
      <w:r w:rsidRPr="00F331CD">
        <w:rPr>
          <w:sz w:val="14"/>
        </w:rPr>
        <w:t xml:space="preserve"> in Northeast Asia; </w:t>
      </w:r>
      <w:r w:rsidRPr="00F331CD">
        <w:rPr>
          <w:u w:val="single"/>
        </w:rPr>
        <w:t>Japan, China, and Russia</w:t>
      </w:r>
      <w:r w:rsidRPr="00F331CD">
        <w:rPr>
          <w:sz w:val="14"/>
        </w:rPr>
        <w:t xml:space="preserve">. </w:t>
      </w:r>
      <w:r w:rsidRPr="00B33B69">
        <w:rPr>
          <w:highlight w:val="green"/>
          <w:u w:val="single"/>
        </w:rPr>
        <w:t xml:space="preserve">The </w:t>
      </w:r>
      <w:r w:rsidRPr="00B33B69">
        <w:rPr>
          <w:b/>
          <w:bCs/>
          <w:highlight w:val="green"/>
          <w:u w:val="single"/>
        </w:rPr>
        <w:t>strategic geographic location</w:t>
      </w:r>
      <w:r w:rsidRPr="00B33B69">
        <w:rPr>
          <w:highlight w:val="green"/>
          <w:u w:val="single"/>
        </w:rPr>
        <w:t xml:space="preserve"> of the peninsula</w:t>
      </w:r>
      <w:r w:rsidRPr="00F331CD">
        <w:rPr>
          <w:u w:val="single"/>
        </w:rPr>
        <w:t xml:space="preserve">, its </w:t>
      </w:r>
      <w:r w:rsidRPr="00F331CD">
        <w:rPr>
          <w:b/>
          <w:bCs/>
          <w:u w:val="single"/>
        </w:rPr>
        <w:t>central location</w:t>
      </w:r>
      <w:r w:rsidRPr="00F331CD">
        <w:rPr>
          <w:u w:val="single"/>
        </w:rPr>
        <w:t xml:space="preserve"> among major regional powers </w:t>
      </w:r>
      <w:r w:rsidRPr="00B33B69">
        <w:rPr>
          <w:highlight w:val="green"/>
          <w:u w:val="single"/>
        </w:rPr>
        <w:t>and</w:t>
      </w:r>
      <w:r w:rsidRPr="00F331CD">
        <w:rPr>
          <w:u w:val="single"/>
        </w:rPr>
        <w:t xml:space="preserve"> the </w:t>
      </w:r>
      <w:r w:rsidRPr="00B33B69">
        <w:rPr>
          <w:b/>
          <w:bCs/>
          <w:highlight w:val="green"/>
          <w:u w:val="single"/>
        </w:rPr>
        <w:t>economic vitality</w:t>
      </w:r>
      <w:r w:rsidRPr="00F331CD">
        <w:rPr>
          <w:u w:val="single"/>
        </w:rPr>
        <w:t xml:space="preserve"> of the region continue to </w:t>
      </w:r>
      <w:r w:rsidRPr="00B33B69">
        <w:rPr>
          <w:highlight w:val="green"/>
          <w:u w:val="single"/>
        </w:rPr>
        <w:t>make Northeast Asian stability an interest</w:t>
      </w:r>
      <w:r w:rsidRPr="00F331CD">
        <w:rPr>
          <w:u w:val="single"/>
        </w:rPr>
        <w:t xml:space="preserve"> of the United States</w:t>
      </w:r>
      <w:r w:rsidRPr="00F331CD">
        <w:rPr>
          <w:sz w:val="14"/>
        </w:rPr>
        <w:t xml:space="preserve">. </w:t>
      </w:r>
    </w:p>
    <w:p w14:paraId="10725536" w14:textId="77777777" w:rsidR="00DF3A59" w:rsidRPr="00F331CD" w:rsidRDefault="00DF3A59" w:rsidP="00DF3A59">
      <w:pPr>
        <w:rPr>
          <w:sz w:val="14"/>
        </w:rPr>
      </w:pPr>
      <w:r w:rsidRPr="00F331CD">
        <w:rPr>
          <w:sz w:val="14"/>
        </w:rPr>
        <w:t xml:space="preserve">Secretary </w:t>
      </w:r>
      <w:r w:rsidRPr="00F331CD">
        <w:rPr>
          <w:u w:val="single"/>
        </w:rPr>
        <w:t>Richard Solomon argued</w:t>
      </w:r>
      <w:r w:rsidRPr="00F331CD">
        <w:rPr>
          <w:sz w:val="14"/>
        </w:rPr>
        <w:t xml:space="preserve"> in 1997 at the Annual Asian Conference </w:t>
      </w:r>
      <w:r w:rsidRPr="00F331CD">
        <w:rPr>
          <w:u w:val="single"/>
        </w:rPr>
        <w:t xml:space="preserve">that </w:t>
      </w:r>
      <w:r w:rsidRPr="00B33B69">
        <w:rPr>
          <w:highlight w:val="green"/>
          <w:u w:val="single"/>
        </w:rPr>
        <w:t xml:space="preserve">China would have to confront a range of </w:t>
      </w:r>
      <w:r w:rsidRPr="00B33B69">
        <w:rPr>
          <w:b/>
          <w:bCs/>
          <w:highlight w:val="green"/>
          <w:u w:val="single"/>
        </w:rPr>
        <w:t>territorial and security issues</w:t>
      </w:r>
      <w:r w:rsidRPr="00F331CD">
        <w:rPr>
          <w:u w:val="single"/>
        </w:rPr>
        <w:t xml:space="preserve"> that would</w:t>
      </w:r>
      <w:r w:rsidRPr="00F331CD">
        <w:rPr>
          <w:sz w:val="14"/>
        </w:rPr>
        <w:t xml:space="preserve"> likely </w:t>
      </w:r>
      <w:r w:rsidRPr="00F331CD">
        <w:rPr>
          <w:u w:val="single"/>
        </w:rPr>
        <w:t>lead to a polarization of the region</w:t>
      </w:r>
      <w:r w:rsidRPr="00F331CD">
        <w:rPr>
          <w:sz w:val="14"/>
        </w:rPr>
        <w:t>. Soloman asked</w:t>
      </w:r>
      <w:r w:rsidRPr="00F331CD">
        <w:rPr>
          <w:u w:val="single"/>
        </w:rPr>
        <w:t>, how would China deal with</w:t>
      </w:r>
      <w:r w:rsidRPr="00F331CD">
        <w:rPr>
          <w:sz w:val="14"/>
        </w:rPr>
        <w:t xml:space="preserve"> a scenario in which the </w:t>
      </w:r>
      <w:r w:rsidRPr="00F331CD">
        <w:rPr>
          <w:u w:val="single"/>
        </w:rPr>
        <w:t>United States</w:t>
      </w:r>
      <w:r w:rsidRPr="00F331CD">
        <w:rPr>
          <w:sz w:val="14"/>
        </w:rPr>
        <w:t xml:space="preserve"> was </w:t>
      </w:r>
      <w:r w:rsidRPr="00F331CD">
        <w:rPr>
          <w:u w:val="single"/>
        </w:rPr>
        <w:t>no longer in Korea</w:t>
      </w:r>
      <w:r w:rsidRPr="00F331CD">
        <w:rPr>
          <w:sz w:val="14"/>
        </w:rPr>
        <w:t xml:space="preserve"> to stabilize the situation on the peninsula</w:t>
      </w:r>
      <w:r w:rsidRPr="00F331CD">
        <w:rPr>
          <w:u w:val="single"/>
        </w:rPr>
        <w:t>?</w:t>
      </w:r>
      <w:r w:rsidRPr="00F331CD">
        <w:rPr>
          <w:sz w:val="14"/>
        </w:rPr>
        <w:t xml:space="preserve"> What would be the resulting strategic environment in Korea, </w:t>
      </w:r>
      <w:r w:rsidRPr="00F331CD">
        <w:rPr>
          <w:u w:val="single"/>
        </w:rPr>
        <w:t>if China decided</w:t>
      </w:r>
      <w:r w:rsidRPr="00F331CD">
        <w:rPr>
          <w:sz w:val="14"/>
        </w:rPr>
        <w:t xml:space="preserve">, in the absence of the U.S. military, </w:t>
      </w:r>
      <w:r w:rsidRPr="00F331CD">
        <w:rPr>
          <w:u w:val="single"/>
        </w:rPr>
        <w:t>to deal with Taiwan by force?</w:t>
      </w:r>
      <w:r w:rsidRPr="00F331CD">
        <w:rPr>
          <w:sz w:val="14"/>
        </w:rPr>
        <w:t xml:space="preserve"> How would Korea handle potential hot spots in the region. Furthermore, Japan would be concerned about China's military build-up and would take initial steps to provide for its own defense - steps that would lead to an escalator/ arms race in the region.50 </w:t>
      </w:r>
      <w:r w:rsidRPr="00B33B69">
        <w:rPr>
          <w:highlight w:val="green"/>
          <w:u w:val="single"/>
        </w:rPr>
        <w:t>U.S. presence</w:t>
      </w:r>
      <w:r w:rsidRPr="00F331CD">
        <w:rPr>
          <w:sz w:val="14"/>
        </w:rPr>
        <w:t xml:space="preserve"> in Korea </w:t>
      </w:r>
      <w:r w:rsidRPr="00B33B69">
        <w:rPr>
          <w:highlight w:val="green"/>
          <w:u w:val="single"/>
        </w:rPr>
        <w:t>keeps allies</w:t>
      </w:r>
      <w:r w:rsidRPr="00F331CD">
        <w:rPr>
          <w:u w:val="single"/>
        </w:rPr>
        <w:t xml:space="preserve"> as well as </w:t>
      </w:r>
      <w:r w:rsidRPr="00F331CD">
        <w:rPr>
          <w:sz w:val="14"/>
        </w:rPr>
        <w:t xml:space="preserve">potential </w:t>
      </w:r>
      <w:r w:rsidRPr="00B33B69">
        <w:rPr>
          <w:highlight w:val="green"/>
          <w:u w:val="single"/>
        </w:rPr>
        <w:t>adversaries in check</w:t>
      </w:r>
      <w:r w:rsidRPr="00F331CD">
        <w:rPr>
          <w:sz w:val="14"/>
        </w:rPr>
        <w:t xml:space="preserve"> during times of tension.</w:t>
      </w:r>
    </w:p>
    <w:p w14:paraId="0D3BA1FB" w14:textId="77777777" w:rsidR="00DF3A59" w:rsidRPr="00F331CD" w:rsidRDefault="00DF3A59" w:rsidP="00DF3A59">
      <w:pPr>
        <w:rPr>
          <w:sz w:val="14"/>
        </w:rPr>
      </w:pPr>
      <w:r w:rsidRPr="00F331CD">
        <w:rPr>
          <w:u w:val="single"/>
        </w:rPr>
        <w:t xml:space="preserve">A </w:t>
      </w:r>
      <w:r w:rsidRPr="00B33B69">
        <w:rPr>
          <w:highlight w:val="green"/>
          <w:u w:val="single"/>
        </w:rPr>
        <w:t>unified Korea might perceive</w:t>
      </w:r>
      <w:r w:rsidRPr="00F331CD">
        <w:rPr>
          <w:u w:val="single"/>
        </w:rPr>
        <w:t xml:space="preserve"> both</w:t>
      </w:r>
      <w:r w:rsidRPr="00F331CD">
        <w:rPr>
          <w:sz w:val="14"/>
        </w:rPr>
        <w:t xml:space="preserve"> its historical enemies, </w:t>
      </w:r>
      <w:r w:rsidRPr="00B33B69">
        <w:rPr>
          <w:highlight w:val="green"/>
          <w:u w:val="single"/>
        </w:rPr>
        <w:t>China and Japan</w:t>
      </w:r>
      <w:r w:rsidRPr="00F331CD">
        <w:rPr>
          <w:sz w:val="14"/>
        </w:rPr>
        <w:t xml:space="preserve">, </w:t>
      </w:r>
      <w:r w:rsidRPr="00B33B69">
        <w:rPr>
          <w:highlight w:val="green"/>
          <w:u w:val="single"/>
        </w:rPr>
        <w:t>as</w:t>
      </w:r>
      <w:r w:rsidRPr="00F331CD">
        <w:rPr>
          <w:sz w:val="14"/>
        </w:rPr>
        <w:t xml:space="preserve"> potential </w:t>
      </w:r>
      <w:r w:rsidRPr="00B33B69">
        <w:rPr>
          <w:highlight w:val="green"/>
          <w:u w:val="single"/>
        </w:rPr>
        <w:t>security threats</w:t>
      </w:r>
      <w:r w:rsidRPr="00F331CD">
        <w:rPr>
          <w:sz w:val="14"/>
        </w:rPr>
        <w:t xml:space="preserve">. The </w:t>
      </w:r>
      <w:r w:rsidRPr="00F331CD">
        <w:rPr>
          <w:u w:val="single"/>
        </w:rPr>
        <w:t>peninsula of Korea is a prime piece of strategic terrain</w:t>
      </w:r>
      <w:r w:rsidRPr="00F331CD">
        <w:rPr>
          <w:sz w:val="14"/>
        </w:rPr>
        <w:t xml:space="preserve"> as it is </w:t>
      </w:r>
      <w:r w:rsidRPr="00F331CD">
        <w:rPr>
          <w:u w:val="single"/>
        </w:rPr>
        <w:t>located amongst major world powers</w:t>
      </w:r>
      <w:r w:rsidRPr="00F331CD">
        <w:rPr>
          <w:sz w:val="14"/>
        </w:rPr>
        <w:t xml:space="preserve">. In his book, Pacific Defense: Arms, Energy, and America's Future in Asia, Kent Calder foresees the future world as having seven powers in Asia, (the United States, Russia, China, Japan, India, a unified Korea, and Vietnam). With the exception of Vietnam, these powers all meet at the Korean peninsula. </w:t>
      </w:r>
      <w:r w:rsidRPr="00F331CD">
        <w:rPr>
          <w:u w:val="single"/>
        </w:rPr>
        <w:t>Forward presence by U.S. forces could be a</w:t>
      </w:r>
      <w:r w:rsidRPr="00F331CD">
        <w:rPr>
          <w:sz w:val="14"/>
        </w:rPr>
        <w:t xml:space="preserve"> deterring and </w:t>
      </w:r>
      <w:r w:rsidRPr="00F331CD">
        <w:rPr>
          <w:u w:val="single"/>
        </w:rPr>
        <w:t>stabilizing force</w:t>
      </w:r>
      <w:r w:rsidRPr="00F331CD">
        <w:rPr>
          <w:sz w:val="14"/>
        </w:rPr>
        <w:t xml:space="preserve"> in the region as critical to the stability of the future as it has been since the 1953 armistice of the Korean War.51</w:t>
      </w:r>
    </w:p>
    <w:p w14:paraId="43C1D7DA" w14:textId="77777777" w:rsidR="00DF3A59" w:rsidRPr="00F331CD" w:rsidRDefault="00DF3A59" w:rsidP="00DF3A59">
      <w:pPr>
        <w:rPr>
          <w:sz w:val="14"/>
          <w:szCs w:val="14"/>
        </w:rPr>
      </w:pPr>
      <w:r w:rsidRPr="00F331CD">
        <w:rPr>
          <w:sz w:val="14"/>
          <w:szCs w:val="14"/>
        </w:rPr>
        <w:t>Despite the Korean War defeat, North Korea has never given up its desire to communize the entire Korean peninsula in a military manner in spite of many internal challenges to include a failing political system and lingering economic problems. Fortunately, U.S. military strength has prevented and will continue to prevent this from happening. Any perception of pulling out our armed forces from the Korean peninsula could lead to rapid destabilization in the region.</w:t>
      </w:r>
    </w:p>
    <w:p w14:paraId="7E828C79" w14:textId="77777777" w:rsidR="00DF3A59" w:rsidRPr="00E3199A" w:rsidRDefault="00DF3A59" w:rsidP="00DF3A59">
      <w:pPr>
        <w:rPr>
          <w:sz w:val="14"/>
        </w:rPr>
      </w:pPr>
      <w:r w:rsidRPr="00F331CD">
        <w:rPr>
          <w:u w:val="single"/>
        </w:rPr>
        <w:t xml:space="preserve">Stability of the </w:t>
      </w:r>
      <w:r w:rsidRPr="00B33B69">
        <w:rPr>
          <w:highlight w:val="green"/>
          <w:u w:val="single"/>
        </w:rPr>
        <w:t>Asia-Pacific</w:t>
      </w:r>
      <w:r w:rsidRPr="00F331CD">
        <w:rPr>
          <w:u w:val="single"/>
        </w:rPr>
        <w:t xml:space="preserve"> will </w:t>
      </w:r>
      <w:r w:rsidRPr="00B33B69">
        <w:rPr>
          <w:b/>
          <w:bCs/>
          <w:highlight w:val="green"/>
          <w:u w:val="single"/>
        </w:rPr>
        <w:t>continue to be a vital U.S. national interest</w:t>
      </w:r>
      <w:r w:rsidRPr="00F331CD">
        <w:rPr>
          <w:sz w:val="14"/>
        </w:rPr>
        <w:t xml:space="preserve"> well into the next decade. </w:t>
      </w:r>
      <w:r w:rsidRPr="00F331CD">
        <w:rPr>
          <w:u w:val="single"/>
        </w:rPr>
        <w:t>The most important strategic contribution</w:t>
      </w:r>
      <w:r w:rsidRPr="00F331CD">
        <w:rPr>
          <w:sz w:val="14"/>
        </w:rPr>
        <w:t xml:space="preserve"> of the U.S. military stationed on the Korean peninsula </w:t>
      </w:r>
      <w:r w:rsidRPr="00F331CD">
        <w:rPr>
          <w:u w:val="single"/>
        </w:rPr>
        <w:t xml:space="preserve">is to continue </w:t>
      </w:r>
      <w:r w:rsidRPr="00B33B69">
        <w:rPr>
          <w:highlight w:val="green"/>
          <w:u w:val="single"/>
        </w:rPr>
        <w:t>to deter</w:t>
      </w:r>
      <w:r w:rsidRPr="00F331CD">
        <w:rPr>
          <w:u w:val="single"/>
        </w:rPr>
        <w:t xml:space="preserve"> </w:t>
      </w:r>
      <w:r w:rsidRPr="00F331CD">
        <w:rPr>
          <w:sz w:val="14"/>
        </w:rPr>
        <w:t xml:space="preserve">the outbreak of a </w:t>
      </w:r>
      <w:r w:rsidRPr="00B33B69">
        <w:rPr>
          <w:b/>
          <w:bCs/>
          <w:highlight w:val="green"/>
          <w:u w:val="single"/>
        </w:rPr>
        <w:t>major war</w:t>
      </w:r>
      <w:r w:rsidRPr="00F331CD">
        <w:rPr>
          <w:sz w:val="14"/>
        </w:rPr>
        <w:t>. Based on my analysis, I believe that t</w:t>
      </w:r>
      <w:r w:rsidRPr="00F331CD">
        <w:rPr>
          <w:u w:val="single"/>
        </w:rPr>
        <w:t>he most likely scenario on the Korean Peninsula</w:t>
      </w:r>
      <w:r w:rsidRPr="00F331CD">
        <w:rPr>
          <w:sz w:val="14"/>
        </w:rPr>
        <w:t xml:space="preserve"> for the next 5-6 years </w:t>
      </w:r>
      <w:r w:rsidRPr="00F331CD">
        <w:rPr>
          <w:u w:val="single"/>
        </w:rPr>
        <w:t>is</w:t>
      </w:r>
      <w:r w:rsidRPr="00F331CD">
        <w:rPr>
          <w:sz w:val="14"/>
        </w:rPr>
        <w:t xml:space="preserve"> </w:t>
      </w:r>
      <w:proofErr w:type="spellStart"/>
      <w:r w:rsidRPr="00F331CD">
        <w:rPr>
          <w:sz w:val="14"/>
        </w:rPr>
        <w:t>statusquo</w:t>
      </w:r>
      <w:proofErr w:type="spellEnd"/>
      <w:r w:rsidRPr="00F331CD">
        <w:rPr>
          <w:sz w:val="14"/>
        </w:rPr>
        <w:t xml:space="preserve">; </w:t>
      </w:r>
      <w:r w:rsidRPr="00F331CD">
        <w:rPr>
          <w:u w:val="single"/>
        </w:rPr>
        <w:t>a continuation of</w:t>
      </w:r>
      <w:r w:rsidRPr="00F331CD">
        <w:rPr>
          <w:sz w:val="14"/>
        </w:rPr>
        <w:t xml:space="preserve"> a manageable degree of tension throughout the region and not a Korean unification. Although our U.S. foreign policy in Korea will never be simple or without debate, I don't anticipate any strategic developments in the region that will pose fundamental challenges to the </w:t>
      </w:r>
      <w:r w:rsidRPr="00F331CD">
        <w:rPr>
          <w:u w:val="single"/>
        </w:rPr>
        <w:t>United States' military power</w:t>
      </w:r>
      <w:r w:rsidRPr="00F331CD">
        <w:rPr>
          <w:sz w:val="14"/>
        </w:rPr>
        <w:t xml:space="preserve"> over the next 5-6 years.</w:t>
      </w:r>
    </w:p>
    <w:p w14:paraId="71540CB1" w14:textId="77777777" w:rsidR="00DF3A59" w:rsidRDefault="00DF3A59" w:rsidP="00DF3A59"/>
    <w:p w14:paraId="4077E38D" w14:textId="77777777" w:rsidR="00DF3A59" w:rsidRPr="00B157C4" w:rsidRDefault="00DF3A59" w:rsidP="00DF3A59">
      <w:pPr>
        <w:pStyle w:val="Heading4"/>
      </w:pPr>
      <w:r>
        <w:t xml:space="preserve">Reunification gives the US freedom to reallocate its military presence – solves a laundry list of impacts </w:t>
      </w:r>
      <w:r w:rsidRPr="00B157C4">
        <w:rPr>
          <w:u w:val="single"/>
        </w:rPr>
        <w:t>and</w:t>
      </w:r>
      <w:r>
        <w:t xml:space="preserve"> prevents Taiwan invasion</w:t>
      </w:r>
    </w:p>
    <w:p w14:paraId="52617ECC" w14:textId="0405FCE8" w:rsidR="00DF3A59" w:rsidRPr="002F06D1" w:rsidRDefault="00DF3A59" w:rsidP="00DF3A59">
      <w:pPr>
        <w:rPr>
          <w:rStyle w:val="Style13ptBold"/>
          <w:b w:val="0"/>
        </w:rPr>
      </w:pPr>
      <w:r>
        <w:rPr>
          <w:rStyle w:val="Style13ptBold"/>
        </w:rPr>
        <w:t xml:space="preserve">Haselden 02 </w:t>
      </w:r>
      <w:r w:rsidRPr="00B157C4">
        <w:t>[</w:t>
      </w:r>
      <w:r>
        <w:t>(</w:t>
      </w:r>
      <w:r w:rsidRPr="002F06D1">
        <w:t>C</w:t>
      </w:r>
      <w:r>
        <w:t>arl</w:t>
      </w:r>
      <w:r w:rsidRPr="002F06D1">
        <w:t xml:space="preserve"> E. H</w:t>
      </w:r>
      <w:r>
        <w:t>aselden</w:t>
      </w:r>
      <w:r w:rsidRPr="002F06D1">
        <w:t>, JR</w:t>
      </w:r>
      <w:r>
        <w:t xml:space="preserve">), “The Effects of Korean Unification on the US Military Presence in Northeast Asia,” Parameters, November 2002, </w:t>
      </w:r>
      <w:r w:rsidRPr="003A5FA2">
        <w:t>https://apps.dtic.mil/sti/pdfs/ADA408232.pdf</w:t>
      </w:r>
      <w:r w:rsidRPr="00B157C4">
        <w:t>]</w:t>
      </w:r>
      <w:r>
        <w:t xml:space="preserve"> </w:t>
      </w:r>
    </w:p>
    <w:p w14:paraId="014A4B81" w14:textId="77777777" w:rsidR="00DF3A59" w:rsidRPr="00B157C4" w:rsidRDefault="00DF3A59" w:rsidP="00DF3A59">
      <w:pPr>
        <w:rPr>
          <w:sz w:val="14"/>
        </w:rPr>
      </w:pPr>
      <w:r w:rsidRPr="00B157C4">
        <w:rPr>
          <w:rStyle w:val="StyleUnderline"/>
        </w:rPr>
        <w:t>The U</w:t>
      </w:r>
      <w:r w:rsidRPr="00B157C4">
        <w:rPr>
          <w:sz w:val="14"/>
        </w:rPr>
        <w:t xml:space="preserve">nited </w:t>
      </w:r>
      <w:r w:rsidRPr="00B157C4">
        <w:rPr>
          <w:rStyle w:val="StyleUnderline"/>
        </w:rPr>
        <w:t>S</w:t>
      </w:r>
      <w:r w:rsidRPr="00B157C4">
        <w:rPr>
          <w:sz w:val="14"/>
        </w:rPr>
        <w:t xml:space="preserve">tates </w:t>
      </w:r>
      <w:r w:rsidRPr="00B157C4">
        <w:rPr>
          <w:rStyle w:val="StyleUnderline"/>
        </w:rPr>
        <w:t xml:space="preserve">has a vital interest in a secure and stable </w:t>
      </w:r>
      <w:r w:rsidRPr="00B33B69">
        <w:rPr>
          <w:rStyle w:val="StyleUnderline"/>
          <w:highlight w:val="green"/>
        </w:rPr>
        <w:t>Northeast Asia</w:t>
      </w:r>
      <w:r w:rsidRPr="00B157C4">
        <w:rPr>
          <w:sz w:val="14"/>
        </w:rPr>
        <w:t xml:space="preserve">. Between 1950 and 1953, over 26,000 Americans gave their lives in defense of the ROK and our national interests.6 </w:t>
      </w:r>
      <w:r w:rsidRPr="00B157C4">
        <w:rPr>
          <w:rStyle w:val="StyleUnderline"/>
        </w:rPr>
        <w:t xml:space="preserve">In the 50 years since the Korean War, our national </w:t>
      </w:r>
      <w:r w:rsidRPr="00B33B69">
        <w:rPr>
          <w:rStyle w:val="StyleUnderline"/>
          <w:highlight w:val="green"/>
        </w:rPr>
        <w:t>interests</w:t>
      </w:r>
      <w:r w:rsidRPr="00B157C4">
        <w:rPr>
          <w:rStyle w:val="StyleUnderline"/>
        </w:rPr>
        <w:t xml:space="preserve"> in the region </w:t>
      </w:r>
      <w:r w:rsidRPr="00B33B69">
        <w:rPr>
          <w:rStyle w:val="StyleUnderline"/>
          <w:highlight w:val="green"/>
        </w:rPr>
        <w:t>have grown.</w:t>
      </w:r>
      <w:r w:rsidRPr="00B157C4">
        <w:rPr>
          <w:sz w:val="14"/>
        </w:rPr>
        <w:t xml:space="preserve"> The </w:t>
      </w:r>
      <w:r w:rsidRPr="00B157C4">
        <w:rPr>
          <w:rStyle w:val="StyleUnderline"/>
        </w:rPr>
        <w:t xml:space="preserve">United States has security </w:t>
      </w:r>
      <w:r w:rsidRPr="00B33B69">
        <w:rPr>
          <w:rStyle w:val="StyleUnderline"/>
          <w:highlight w:val="green"/>
        </w:rPr>
        <w:t>alliances with Japan</w:t>
      </w:r>
      <w:r w:rsidRPr="00B157C4">
        <w:rPr>
          <w:sz w:val="14"/>
        </w:rPr>
        <w:t xml:space="preserve"> and the ROK </w:t>
      </w:r>
      <w:r w:rsidRPr="00B33B69">
        <w:rPr>
          <w:rStyle w:val="StyleUnderline"/>
          <w:highlight w:val="green"/>
        </w:rPr>
        <w:t>and</w:t>
      </w:r>
      <w:r w:rsidRPr="00B157C4">
        <w:rPr>
          <w:rStyle w:val="StyleUnderline"/>
        </w:rPr>
        <w:t xml:space="preserve"> enormous </w:t>
      </w:r>
      <w:r w:rsidRPr="00B33B69">
        <w:rPr>
          <w:rStyle w:val="StyleUnderline"/>
          <w:highlight w:val="green"/>
        </w:rPr>
        <w:t>trade</w:t>
      </w:r>
      <w:r w:rsidRPr="00B157C4">
        <w:rPr>
          <w:rStyle w:val="StyleUnderline"/>
        </w:rPr>
        <w:t xml:space="preserve"> and economic interests in Northeast Asia. </w:t>
      </w:r>
      <w:r w:rsidRPr="00361E68">
        <w:rPr>
          <w:rStyle w:val="StyleUnderline"/>
        </w:rPr>
        <w:t xml:space="preserve">The </w:t>
      </w:r>
      <w:r w:rsidRPr="00B33B69">
        <w:rPr>
          <w:rStyle w:val="StyleUnderline"/>
          <w:highlight w:val="green"/>
        </w:rPr>
        <w:t xml:space="preserve">US economy </w:t>
      </w:r>
      <w:r w:rsidRPr="00B33B69">
        <w:rPr>
          <w:rStyle w:val="Emphasis"/>
          <w:highlight w:val="green"/>
        </w:rPr>
        <w:t>depends</w:t>
      </w:r>
      <w:r w:rsidRPr="00B33B69">
        <w:rPr>
          <w:rStyle w:val="StyleUnderline"/>
          <w:highlight w:val="green"/>
        </w:rPr>
        <w:t xml:space="preserve"> on</w:t>
      </w:r>
      <w:r w:rsidRPr="00B157C4">
        <w:rPr>
          <w:rStyle w:val="StyleUnderline"/>
        </w:rPr>
        <w:t xml:space="preserve"> access to </w:t>
      </w:r>
      <w:r w:rsidRPr="00B33B69">
        <w:rPr>
          <w:rStyle w:val="StyleUnderline"/>
          <w:highlight w:val="green"/>
        </w:rPr>
        <w:t>these markets</w:t>
      </w:r>
      <w:r w:rsidRPr="00B157C4">
        <w:rPr>
          <w:rStyle w:val="StyleUnderline"/>
        </w:rPr>
        <w:t>.</w:t>
      </w:r>
      <w:r w:rsidRPr="00B157C4">
        <w:rPr>
          <w:sz w:val="14"/>
        </w:rPr>
        <w:t xml:space="preserve"> Japan ranks as the world’s second largest economy, China as the third largest, and the ROK as the 11th.7 </w:t>
      </w:r>
      <w:r w:rsidRPr="00B157C4">
        <w:rPr>
          <w:rStyle w:val="StyleUnderline"/>
        </w:rPr>
        <w:t>The United States conducts a third of its total trade in the East Asia-Pacific region</w:t>
      </w:r>
      <w:r w:rsidRPr="00B157C4">
        <w:rPr>
          <w:sz w:val="14"/>
        </w:rPr>
        <w:t>.8</w:t>
      </w:r>
    </w:p>
    <w:p w14:paraId="1A3F3CDA" w14:textId="77777777" w:rsidR="00DF3A59" w:rsidRPr="00B157C4" w:rsidRDefault="00DF3A59" w:rsidP="00DF3A59">
      <w:pPr>
        <w:rPr>
          <w:sz w:val="14"/>
        </w:rPr>
      </w:pPr>
      <w:r w:rsidRPr="00B157C4">
        <w:rPr>
          <w:sz w:val="14"/>
        </w:rPr>
        <w:t xml:space="preserve">The region </w:t>
      </w:r>
      <w:r w:rsidRPr="00B157C4">
        <w:rPr>
          <w:u w:val="single"/>
        </w:rPr>
        <w:t>not only has strong economies</w:t>
      </w:r>
      <w:r w:rsidRPr="00B157C4">
        <w:rPr>
          <w:sz w:val="14"/>
        </w:rPr>
        <w:t xml:space="preserve">, </w:t>
      </w:r>
      <w:r w:rsidRPr="00B157C4">
        <w:rPr>
          <w:u w:val="single"/>
        </w:rPr>
        <w:t>but strong militaries</w:t>
      </w:r>
      <w:r w:rsidRPr="00B157C4">
        <w:rPr>
          <w:sz w:val="14"/>
        </w:rPr>
        <w:t xml:space="preserve">. China, Russia, and North Korea currently compose three of the five largest militaries there, while Japan has the most modern military force in Asia.9 China’s and the two </w:t>
      </w:r>
      <w:proofErr w:type="spellStart"/>
      <w:r w:rsidRPr="00B157C4">
        <w:rPr>
          <w:sz w:val="14"/>
        </w:rPr>
        <w:t>Koreas’historic</w:t>
      </w:r>
      <w:proofErr w:type="spellEnd"/>
      <w:r w:rsidRPr="00B157C4">
        <w:rPr>
          <w:sz w:val="14"/>
        </w:rPr>
        <w:t xml:space="preserve"> distrust of Japan has been placated over the years by the US military presence in the region, thus enhancing regional stability.</w:t>
      </w:r>
      <w:r w:rsidRPr="00B157C4">
        <w:rPr>
          <w:u w:val="single"/>
        </w:rPr>
        <w:t xml:space="preserve"> As part of the bilateral US military alliances with the R</w:t>
      </w:r>
      <w:r w:rsidRPr="00B157C4">
        <w:rPr>
          <w:sz w:val="14"/>
        </w:rPr>
        <w:t xml:space="preserve">epublic </w:t>
      </w:r>
      <w:r w:rsidRPr="00B157C4">
        <w:rPr>
          <w:u w:val="single"/>
        </w:rPr>
        <w:t>o</w:t>
      </w:r>
      <w:r w:rsidRPr="00B157C4">
        <w:rPr>
          <w:sz w:val="14"/>
        </w:rPr>
        <w:t xml:space="preserve">f </w:t>
      </w:r>
      <w:r w:rsidRPr="00B157C4">
        <w:rPr>
          <w:u w:val="single"/>
        </w:rPr>
        <w:t>K</w:t>
      </w:r>
      <w:r w:rsidRPr="00B157C4">
        <w:rPr>
          <w:sz w:val="14"/>
        </w:rPr>
        <w:t xml:space="preserve">orea </w:t>
      </w:r>
      <w:r w:rsidRPr="00B157C4">
        <w:rPr>
          <w:u w:val="single"/>
        </w:rPr>
        <w:t>and Japan</w:t>
      </w:r>
      <w:r w:rsidRPr="00B157C4">
        <w:rPr>
          <w:sz w:val="14"/>
        </w:rPr>
        <w:t xml:space="preserve">, </w:t>
      </w:r>
      <w:r w:rsidRPr="00B157C4">
        <w:rPr>
          <w:u w:val="single"/>
        </w:rPr>
        <w:t>the U</w:t>
      </w:r>
      <w:r w:rsidRPr="00B157C4">
        <w:rPr>
          <w:sz w:val="14"/>
        </w:rPr>
        <w:t xml:space="preserve">nited </w:t>
      </w:r>
      <w:r w:rsidRPr="00B157C4">
        <w:rPr>
          <w:u w:val="single"/>
        </w:rPr>
        <w:t>S</w:t>
      </w:r>
      <w:r w:rsidRPr="00B157C4">
        <w:rPr>
          <w:sz w:val="14"/>
        </w:rPr>
        <w:t xml:space="preserve">tates has </w:t>
      </w:r>
      <w:r w:rsidRPr="00B157C4">
        <w:rPr>
          <w:u w:val="single"/>
        </w:rPr>
        <w:t>provided air and maritime power projection capabilities</w:t>
      </w:r>
      <w:r w:rsidRPr="00B157C4">
        <w:rPr>
          <w:sz w:val="14"/>
        </w:rPr>
        <w:t xml:space="preserve"> for those two nations that might appear provocative if either had developed them on their own. If the United States withdrew from the region and a power vacuum ensued, the instability between nations with combined strong economies and militaries could lead to an arms race having detrimental effects on regional stability and the global economy</w:t>
      </w:r>
    </w:p>
    <w:p w14:paraId="070E3863" w14:textId="77777777" w:rsidR="00DF3A59" w:rsidRPr="00B157C4" w:rsidRDefault="00DF3A59" w:rsidP="00DF3A59">
      <w:pPr>
        <w:rPr>
          <w:sz w:val="14"/>
        </w:rPr>
      </w:pPr>
      <w:r w:rsidRPr="00B33B69">
        <w:rPr>
          <w:rStyle w:val="StyleUnderline"/>
          <w:highlight w:val="green"/>
        </w:rPr>
        <w:t>Without</w:t>
      </w:r>
      <w:r w:rsidRPr="00B157C4">
        <w:rPr>
          <w:rStyle w:val="StyleUnderline"/>
        </w:rPr>
        <w:t xml:space="preserve"> the </w:t>
      </w:r>
      <w:r w:rsidRPr="00B33B69">
        <w:rPr>
          <w:rStyle w:val="StyleUnderline"/>
          <w:highlight w:val="green"/>
        </w:rPr>
        <w:t>North Korean threat</w:t>
      </w:r>
      <w:r w:rsidRPr="00B33B69">
        <w:rPr>
          <w:sz w:val="14"/>
          <w:highlight w:val="green"/>
        </w:rPr>
        <w:t>,</w:t>
      </w:r>
      <w:r w:rsidRPr="00B157C4">
        <w:rPr>
          <w:sz w:val="14"/>
        </w:rPr>
        <w:t xml:space="preserve"> however, </w:t>
      </w:r>
      <w:r w:rsidRPr="00B157C4">
        <w:rPr>
          <w:rStyle w:val="StyleUnderline"/>
        </w:rPr>
        <w:t xml:space="preserve">the </w:t>
      </w:r>
      <w:r w:rsidRPr="00B33B69">
        <w:rPr>
          <w:rStyle w:val="StyleUnderline"/>
          <w:highlight w:val="green"/>
        </w:rPr>
        <w:t>US force presence</w:t>
      </w:r>
      <w:r w:rsidRPr="00B157C4">
        <w:rPr>
          <w:rStyle w:val="StyleUnderline"/>
        </w:rPr>
        <w:t xml:space="preserve"> will</w:t>
      </w:r>
      <w:r w:rsidRPr="00B157C4">
        <w:rPr>
          <w:sz w:val="14"/>
        </w:rPr>
        <w:t xml:space="preserve"> have to a</w:t>
      </w:r>
      <w:r w:rsidRPr="00B157C4">
        <w:rPr>
          <w:rStyle w:val="StyleUnderline"/>
        </w:rPr>
        <w:t xml:space="preserve">djust to </w:t>
      </w:r>
      <w:r w:rsidRPr="00B33B69">
        <w:rPr>
          <w:rStyle w:val="StyleUnderline"/>
          <w:highlight w:val="green"/>
        </w:rPr>
        <w:t>meet the new security environment</w:t>
      </w:r>
      <w:r w:rsidRPr="00B157C4">
        <w:rPr>
          <w:sz w:val="14"/>
        </w:rPr>
        <w:t xml:space="preserve">. </w:t>
      </w:r>
      <w:r w:rsidRPr="00B157C4">
        <w:rPr>
          <w:rStyle w:val="StyleUnderline"/>
        </w:rPr>
        <w:t xml:space="preserve">Forces designed to face a specific threat will need to be </w:t>
      </w:r>
      <w:r w:rsidRPr="00B33B69">
        <w:rPr>
          <w:rStyle w:val="StyleUnderline"/>
          <w:highlight w:val="green"/>
        </w:rPr>
        <w:t>reshaped to face</w:t>
      </w:r>
      <w:r w:rsidRPr="00B157C4">
        <w:rPr>
          <w:rStyle w:val="StyleUnderline"/>
        </w:rPr>
        <w:t xml:space="preserve"> regional contingencies. </w:t>
      </w:r>
      <w:r w:rsidRPr="00B33B69">
        <w:rPr>
          <w:rStyle w:val="StyleUnderline"/>
          <w:highlight w:val="green"/>
        </w:rPr>
        <w:t>Taiwan</w:t>
      </w:r>
      <w:r w:rsidRPr="00B157C4">
        <w:rPr>
          <w:sz w:val="14"/>
        </w:rPr>
        <w:t xml:space="preserve">, to the south, </w:t>
      </w:r>
      <w:r w:rsidRPr="00B157C4">
        <w:rPr>
          <w:rStyle w:val="StyleUnderline"/>
        </w:rPr>
        <w:t>may still be an area of regional tension</w:t>
      </w:r>
      <w:r w:rsidRPr="00B157C4">
        <w:rPr>
          <w:sz w:val="14"/>
        </w:rPr>
        <w:t xml:space="preserve">, but such </w:t>
      </w:r>
      <w:r w:rsidRPr="00B33B69">
        <w:rPr>
          <w:rStyle w:val="StyleUnderline"/>
          <w:highlight w:val="green"/>
        </w:rPr>
        <w:t>transnational threats</w:t>
      </w:r>
      <w:r w:rsidRPr="00B157C4">
        <w:rPr>
          <w:rStyle w:val="StyleUnderline"/>
        </w:rPr>
        <w:t xml:space="preserve"> as </w:t>
      </w:r>
      <w:r w:rsidRPr="00B33B69">
        <w:rPr>
          <w:rStyle w:val="StyleUnderline"/>
          <w:highlight w:val="green"/>
        </w:rPr>
        <w:t>terrorism,</w:t>
      </w:r>
      <w:r w:rsidRPr="00B157C4">
        <w:rPr>
          <w:rStyle w:val="StyleUnderline"/>
        </w:rPr>
        <w:t xml:space="preserve"> </w:t>
      </w:r>
      <w:r w:rsidRPr="00B33B69">
        <w:rPr>
          <w:rStyle w:val="StyleUnderline"/>
          <w:highlight w:val="green"/>
        </w:rPr>
        <w:t>piracy</w:t>
      </w:r>
      <w:r w:rsidRPr="00B157C4">
        <w:rPr>
          <w:rStyle w:val="StyleUnderline"/>
        </w:rPr>
        <w:t xml:space="preserve">, drug </w:t>
      </w:r>
      <w:r w:rsidRPr="00B33B69">
        <w:rPr>
          <w:rStyle w:val="StyleUnderline"/>
          <w:highlight w:val="green"/>
        </w:rPr>
        <w:t>trafficking</w:t>
      </w:r>
      <w:r w:rsidRPr="00B157C4">
        <w:rPr>
          <w:rStyle w:val="StyleUnderline"/>
        </w:rPr>
        <w:t xml:space="preserve">, and </w:t>
      </w:r>
      <w:r w:rsidRPr="00B33B69">
        <w:rPr>
          <w:rStyle w:val="StyleUnderline"/>
          <w:highlight w:val="green"/>
        </w:rPr>
        <w:t>infectious diseases</w:t>
      </w:r>
      <w:r w:rsidRPr="00B157C4">
        <w:rPr>
          <w:rStyle w:val="StyleUnderline"/>
        </w:rPr>
        <w:t xml:space="preserve"> will be the most likely security concerns</w:t>
      </w:r>
      <w:r w:rsidRPr="00B157C4">
        <w:rPr>
          <w:sz w:val="14"/>
        </w:rPr>
        <w:t xml:space="preserve">.10 Transnational threats will pose a greater problem unless Asian nations move forward with a multilateral agenda, rather than the bilateral or unilateral approaches commonly used now. </w:t>
      </w:r>
    </w:p>
    <w:p w14:paraId="071D37F6" w14:textId="2AA3E968" w:rsidR="00A43DDD" w:rsidRPr="00DF3A59" w:rsidRDefault="00DF3A59" w:rsidP="00A43DDD">
      <w:pPr>
        <w:rPr>
          <w:sz w:val="14"/>
          <w:szCs w:val="14"/>
        </w:rPr>
      </w:pPr>
      <w:r w:rsidRPr="00B157C4">
        <w:rPr>
          <w:u w:val="single"/>
        </w:rPr>
        <w:t>The US presence will have to be transformed into one that is smaller,</w:t>
      </w:r>
      <w:r w:rsidRPr="00B157C4">
        <w:rPr>
          <w:sz w:val="14"/>
        </w:rPr>
        <w:t xml:space="preserve"> is </w:t>
      </w:r>
      <w:r w:rsidRPr="00B157C4">
        <w:rPr>
          <w:u w:val="single"/>
        </w:rPr>
        <w:t>more expeditionary</w:t>
      </w:r>
      <w:r w:rsidRPr="00B157C4">
        <w:rPr>
          <w:sz w:val="14"/>
        </w:rPr>
        <w:t xml:space="preserve">, </w:t>
      </w:r>
      <w:r w:rsidRPr="00B157C4">
        <w:rPr>
          <w:u w:val="single"/>
        </w:rPr>
        <w:t>has</w:t>
      </w:r>
      <w:r w:rsidRPr="00B157C4">
        <w:rPr>
          <w:sz w:val="14"/>
        </w:rPr>
        <w:t xml:space="preserve"> the </w:t>
      </w:r>
      <w:r w:rsidRPr="00B33B69">
        <w:rPr>
          <w:highlight w:val="green"/>
          <w:u w:val="single"/>
        </w:rPr>
        <w:t>flexibility to deal with numerous</w:t>
      </w:r>
      <w:r w:rsidRPr="00B157C4">
        <w:rPr>
          <w:u w:val="single"/>
        </w:rPr>
        <w:t xml:space="preserve"> types of small-scale </w:t>
      </w:r>
      <w:r w:rsidRPr="00B33B69">
        <w:rPr>
          <w:highlight w:val="green"/>
          <w:u w:val="single"/>
        </w:rPr>
        <w:t>contingencies</w:t>
      </w:r>
      <w:r w:rsidRPr="00B157C4">
        <w:rPr>
          <w:sz w:val="14"/>
        </w:rPr>
        <w:t xml:space="preserve">, </w:t>
      </w:r>
      <w:r w:rsidRPr="00B157C4">
        <w:rPr>
          <w:u w:val="single"/>
        </w:rPr>
        <w:t>deters</w:t>
      </w:r>
      <w:r w:rsidRPr="00B157C4">
        <w:rPr>
          <w:sz w:val="14"/>
        </w:rPr>
        <w:t xml:space="preserve"> other nations from seeking </w:t>
      </w:r>
      <w:r w:rsidRPr="00B157C4">
        <w:rPr>
          <w:u w:val="single"/>
        </w:rPr>
        <w:t>regional hegemony</w:t>
      </w:r>
      <w:r w:rsidRPr="00B157C4">
        <w:rPr>
          <w:sz w:val="14"/>
        </w:rPr>
        <w:t xml:space="preserve">, and is capable of operating in a complex multinational and interagency environment. </w:t>
      </w:r>
      <w:r w:rsidRPr="00B157C4">
        <w:rPr>
          <w:u w:val="single"/>
        </w:rPr>
        <w:t>US forces will have to progress beyond joint and multinational operations</w:t>
      </w:r>
      <w:r w:rsidRPr="00B157C4">
        <w:rPr>
          <w:sz w:val="14"/>
        </w:rPr>
        <w:t xml:space="preserve">, </w:t>
      </w:r>
      <w:r w:rsidRPr="00B157C4">
        <w:rPr>
          <w:rStyle w:val="StyleUnderline"/>
        </w:rPr>
        <w:t>attaining</w:t>
      </w:r>
      <w:r w:rsidRPr="00B157C4">
        <w:rPr>
          <w:sz w:val="14"/>
        </w:rPr>
        <w:t xml:space="preserve"> increased coordination and action with US embassies and various national and international </w:t>
      </w:r>
      <w:r w:rsidRPr="00B157C4">
        <w:rPr>
          <w:rStyle w:val="StyleUnderline"/>
        </w:rPr>
        <w:t>intelligence agencies</w:t>
      </w:r>
      <w:r w:rsidRPr="00B157C4">
        <w:rPr>
          <w:sz w:val="14"/>
        </w:rPr>
        <w:t xml:space="preserve">, </w:t>
      </w:r>
      <w:r w:rsidRPr="00B157C4">
        <w:rPr>
          <w:rStyle w:val="StyleUnderline"/>
        </w:rPr>
        <w:t>law enforcement personnel</w:t>
      </w:r>
      <w:r w:rsidRPr="00B157C4">
        <w:rPr>
          <w:sz w:val="14"/>
        </w:rPr>
        <w:t xml:space="preserve">, </w:t>
      </w:r>
      <w:r w:rsidRPr="00B157C4">
        <w:rPr>
          <w:rStyle w:val="StyleUnderline"/>
        </w:rPr>
        <w:t>medical facilities, and economic institutions</w:t>
      </w:r>
      <w:r w:rsidRPr="00B157C4">
        <w:rPr>
          <w:sz w:val="14"/>
        </w:rPr>
        <w:t xml:space="preserve"> if they are to defeat these transnational threats.11</w:t>
      </w:r>
    </w:p>
    <w:sectPr w:rsidR="00A43DDD" w:rsidRPr="00DF3A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8849" w14:textId="77777777" w:rsidR="009130B0" w:rsidRDefault="009130B0" w:rsidP="00066D2C">
      <w:pPr>
        <w:spacing w:after="0" w:line="240" w:lineRule="auto"/>
      </w:pPr>
      <w:r>
        <w:separator/>
      </w:r>
    </w:p>
  </w:endnote>
  <w:endnote w:type="continuationSeparator" w:id="0">
    <w:p w14:paraId="6DF72FE2" w14:textId="77777777" w:rsidR="009130B0" w:rsidRDefault="009130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3E8E" w14:textId="77777777" w:rsidR="009130B0" w:rsidRDefault="009130B0" w:rsidP="00066D2C">
      <w:pPr>
        <w:spacing w:after="0" w:line="240" w:lineRule="auto"/>
      </w:pPr>
      <w:r>
        <w:separator/>
      </w:r>
    </w:p>
  </w:footnote>
  <w:footnote w:type="continuationSeparator" w:id="0">
    <w:p w14:paraId="2837E6F7" w14:textId="77777777" w:rsidR="009130B0" w:rsidRDefault="009130B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075D6"/>
    <w:multiLevelType w:val="multilevel"/>
    <w:tmpl w:val="EA92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D0337"/>
    <w:multiLevelType w:val="hybridMultilevel"/>
    <w:tmpl w:val="60FE6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6E45C2"/>
    <w:multiLevelType w:val="hybridMultilevel"/>
    <w:tmpl w:val="9BF0F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6613910">
    <w:abstractNumId w:val="16"/>
  </w:num>
  <w:num w:numId="46" w16cid:durableId="575434383">
    <w:abstractNumId w:val="14"/>
  </w:num>
  <w:num w:numId="47" w16cid:durableId="14022124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37D3"/>
    <w:rsid w:val="00001C7E"/>
    <w:rsid w:val="0000487C"/>
    <w:rsid w:val="00011FEF"/>
    <w:rsid w:val="00013C8B"/>
    <w:rsid w:val="00023AEF"/>
    <w:rsid w:val="000250CA"/>
    <w:rsid w:val="00032119"/>
    <w:rsid w:val="000422B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249"/>
    <w:rsid w:val="000F775F"/>
    <w:rsid w:val="001014FC"/>
    <w:rsid w:val="00102BFE"/>
    <w:rsid w:val="0010417F"/>
    <w:rsid w:val="00105540"/>
    <w:rsid w:val="00105C8A"/>
    <w:rsid w:val="001119CE"/>
    <w:rsid w:val="001128A3"/>
    <w:rsid w:val="00114316"/>
    <w:rsid w:val="001149FE"/>
    <w:rsid w:val="00117F85"/>
    <w:rsid w:val="00117F87"/>
    <w:rsid w:val="001218F5"/>
    <w:rsid w:val="00122202"/>
    <w:rsid w:val="00123069"/>
    <w:rsid w:val="00127061"/>
    <w:rsid w:val="00131B53"/>
    <w:rsid w:val="001327C1"/>
    <w:rsid w:val="001329A3"/>
    <w:rsid w:val="00134120"/>
    <w:rsid w:val="001356C8"/>
    <w:rsid w:val="001378C8"/>
    <w:rsid w:val="00140A6B"/>
    <w:rsid w:val="00144AD4"/>
    <w:rsid w:val="00146731"/>
    <w:rsid w:val="00146F2E"/>
    <w:rsid w:val="00150A2E"/>
    <w:rsid w:val="00152689"/>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7A1"/>
    <w:rsid w:val="001B18CF"/>
    <w:rsid w:val="001B2C27"/>
    <w:rsid w:val="001C0A69"/>
    <w:rsid w:val="001C48D7"/>
    <w:rsid w:val="001D1994"/>
    <w:rsid w:val="001D6D5C"/>
    <w:rsid w:val="001D7A6D"/>
    <w:rsid w:val="001E328F"/>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13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DC6"/>
    <w:rsid w:val="0039157C"/>
    <w:rsid w:val="00392D93"/>
    <w:rsid w:val="00393EF2"/>
    <w:rsid w:val="00394F71"/>
    <w:rsid w:val="00396D52"/>
    <w:rsid w:val="003A46B4"/>
    <w:rsid w:val="003A5CE8"/>
    <w:rsid w:val="003A698D"/>
    <w:rsid w:val="003B17B3"/>
    <w:rsid w:val="003B4705"/>
    <w:rsid w:val="003B4F86"/>
    <w:rsid w:val="003B734D"/>
    <w:rsid w:val="003C040E"/>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9A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45A"/>
    <w:rsid w:val="00544936"/>
    <w:rsid w:val="005449A8"/>
    <w:rsid w:val="0054767E"/>
    <w:rsid w:val="0055242A"/>
    <w:rsid w:val="005525AE"/>
    <w:rsid w:val="00553172"/>
    <w:rsid w:val="005546C5"/>
    <w:rsid w:val="005558FC"/>
    <w:rsid w:val="00555FD5"/>
    <w:rsid w:val="00557B59"/>
    <w:rsid w:val="00565142"/>
    <w:rsid w:val="00567D6A"/>
    <w:rsid w:val="00567D90"/>
    <w:rsid w:val="00575723"/>
    <w:rsid w:val="00583644"/>
    <w:rsid w:val="00585F11"/>
    <w:rsid w:val="00586C36"/>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13F"/>
    <w:rsid w:val="006D767A"/>
    <w:rsid w:val="006E2A45"/>
    <w:rsid w:val="006E37D4"/>
    <w:rsid w:val="006F114C"/>
    <w:rsid w:val="006F3768"/>
    <w:rsid w:val="006F71DE"/>
    <w:rsid w:val="00704573"/>
    <w:rsid w:val="007072CC"/>
    <w:rsid w:val="0071254A"/>
    <w:rsid w:val="007131D2"/>
    <w:rsid w:val="00713917"/>
    <w:rsid w:val="00717AF8"/>
    <w:rsid w:val="00720F86"/>
    <w:rsid w:val="00722E77"/>
    <w:rsid w:val="007245F1"/>
    <w:rsid w:val="007247B8"/>
    <w:rsid w:val="0072731C"/>
    <w:rsid w:val="00727B0F"/>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7C"/>
    <w:rsid w:val="007E18CC"/>
    <w:rsid w:val="007E1E34"/>
    <w:rsid w:val="007F1998"/>
    <w:rsid w:val="007F2034"/>
    <w:rsid w:val="007F4683"/>
    <w:rsid w:val="007F55A4"/>
    <w:rsid w:val="007F7C5E"/>
    <w:rsid w:val="00800BF1"/>
    <w:rsid w:val="00803C4A"/>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A61"/>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C96"/>
    <w:rsid w:val="00906F79"/>
    <w:rsid w:val="00907369"/>
    <w:rsid w:val="00910B12"/>
    <w:rsid w:val="00912404"/>
    <w:rsid w:val="009130B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32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EC4"/>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DDD"/>
    <w:rsid w:val="00A4414C"/>
    <w:rsid w:val="00A47EF1"/>
    <w:rsid w:val="00A51D29"/>
    <w:rsid w:val="00A5262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027"/>
    <w:rsid w:val="00B2727D"/>
    <w:rsid w:val="00B301A2"/>
    <w:rsid w:val="00B31350"/>
    <w:rsid w:val="00B315A8"/>
    <w:rsid w:val="00B32C3E"/>
    <w:rsid w:val="00B33B6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8A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375"/>
    <w:rsid w:val="00D53B1C"/>
    <w:rsid w:val="00D55A7A"/>
    <w:rsid w:val="00D568D5"/>
    <w:rsid w:val="00D56B6F"/>
    <w:rsid w:val="00D57878"/>
    <w:rsid w:val="00D60AB7"/>
    <w:rsid w:val="00D61449"/>
    <w:rsid w:val="00D6226F"/>
    <w:rsid w:val="00D70E15"/>
    <w:rsid w:val="00D714E5"/>
    <w:rsid w:val="00D726A1"/>
    <w:rsid w:val="00D7546D"/>
    <w:rsid w:val="00D75C54"/>
    <w:rsid w:val="00D839C5"/>
    <w:rsid w:val="00D84043"/>
    <w:rsid w:val="00D91348"/>
    <w:rsid w:val="00D9566D"/>
    <w:rsid w:val="00DA0EF7"/>
    <w:rsid w:val="00DA4B3F"/>
    <w:rsid w:val="00DA4EB6"/>
    <w:rsid w:val="00DA5F0C"/>
    <w:rsid w:val="00DB20EB"/>
    <w:rsid w:val="00DB33F6"/>
    <w:rsid w:val="00DB37D3"/>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A5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EE5"/>
    <w:rsid w:val="00F306A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F5E"/>
    <w:rsid w:val="00F57FCC"/>
    <w:rsid w:val="00F61907"/>
    <w:rsid w:val="00F61AB2"/>
    <w:rsid w:val="00F65464"/>
    <w:rsid w:val="00F70E1C"/>
    <w:rsid w:val="00F72FCE"/>
    <w:rsid w:val="00F734F9"/>
    <w:rsid w:val="00F73F90"/>
    <w:rsid w:val="00F74D13"/>
    <w:rsid w:val="00F80FBD"/>
    <w:rsid w:val="00F834E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AC5D4"/>
  <w15:chartTrackingRefBased/>
  <w15:docId w15:val="{A91F5497-178D-9246-B33D-C17B36D5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C040E"/>
  </w:style>
  <w:style w:type="paragraph" w:styleId="Heading1">
    <w:name w:val="heading 1"/>
    <w:aliases w:val="Pocket"/>
    <w:basedOn w:val="Normal"/>
    <w:next w:val="Normal"/>
    <w:link w:val="Heading1Char"/>
    <w:autoRedefine/>
    <w:qFormat/>
    <w:rsid w:val="003C04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C04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autoRedefine/>
    <w:uiPriority w:val="2"/>
    <w:unhideWhenUsed/>
    <w:qFormat/>
    <w:rsid w:val="003C04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autoRedefine/>
    <w:uiPriority w:val="3"/>
    <w:unhideWhenUsed/>
    <w:qFormat/>
    <w:rsid w:val="003C04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6D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04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040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3C040E"/>
    <w:rPr>
      <w:b/>
      <w:i w:val="0"/>
      <w:iCs/>
      <w:u w:val="single"/>
    </w:rPr>
  </w:style>
  <w:style w:type="character" w:styleId="FollowedHyperlink">
    <w:name w:val="FollowedHyperlink"/>
    <w:basedOn w:val="DefaultParagraphFont"/>
    <w:uiPriority w:val="99"/>
    <w:semiHidden/>
    <w:unhideWhenUsed/>
    <w:rsid w:val="003C040E"/>
    <w:rPr>
      <w:color w:val="auto"/>
      <w:u w:val="none"/>
    </w:rPr>
  </w:style>
  <w:style w:type="character" w:customStyle="1" w:styleId="Heading1Char">
    <w:name w:val="Heading 1 Char"/>
    <w:aliases w:val="Pocket Char"/>
    <w:basedOn w:val="DefaultParagraphFont"/>
    <w:link w:val="Heading1"/>
    <w:rsid w:val="003C040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C040E"/>
    <w:rPr>
      <w:rFonts w:eastAsiaTheme="majorEastAsia" w:cstheme="majorBidi"/>
      <w:b/>
      <w:sz w:val="44"/>
      <w:szCs w:val="26"/>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1,Cite 1 Char,Char Char"/>
    <w:basedOn w:val="DefaultParagraphFont"/>
    <w:link w:val="Heading3"/>
    <w:uiPriority w:val="2"/>
    <w:rsid w:val="003C040E"/>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3C040E"/>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C040E"/>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6"/>
    <w:qFormat/>
    <w:rsid w:val="003C040E"/>
    <w:rPr>
      <w:u w:val="single"/>
    </w:rPr>
  </w:style>
  <w:style w:type="character" w:styleId="Strong">
    <w:name w:val="Strong"/>
    <w:basedOn w:val="DefaultParagraphFont"/>
    <w:uiPriority w:val="22"/>
    <w:qFormat/>
    <w:rsid w:val="00386DC6"/>
    <w:rPr>
      <w:b/>
      <w:bCs/>
    </w:rPr>
  </w:style>
  <w:style w:type="character" w:styleId="BookTitle">
    <w:name w:val="Book Title"/>
    <w:basedOn w:val="DefaultParagraphFont"/>
    <w:uiPriority w:val="33"/>
    <w:qFormat/>
    <w:rsid w:val="00386DC6"/>
    <w:rPr>
      <w:b/>
      <w:bCs/>
      <w:i/>
      <w:iCs/>
      <w:spacing w:val="5"/>
    </w:rPr>
  </w:style>
  <w:style w:type="character" w:customStyle="1" w:styleId="Heading5Char">
    <w:name w:val="Heading 5 Char"/>
    <w:basedOn w:val="DefaultParagraphFont"/>
    <w:link w:val="Heading5"/>
    <w:uiPriority w:val="9"/>
    <w:semiHidden/>
    <w:rsid w:val="00386D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6DC6"/>
  </w:style>
  <w:style w:type="paragraph" w:styleId="Header">
    <w:name w:val="header"/>
    <w:basedOn w:val="Normal"/>
    <w:link w:val="HeaderChar"/>
    <w:uiPriority w:val="99"/>
    <w:semiHidden/>
    <w:rsid w:val="00386D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6DC6"/>
    <w:rPr>
      <w:rFonts w:ascii="Calibri" w:hAnsi="Calibri" w:cs="Calibri"/>
    </w:rPr>
  </w:style>
  <w:style w:type="paragraph" w:styleId="Footer">
    <w:name w:val="footer"/>
    <w:basedOn w:val="Normal"/>
    <w:link w:val="FooterChar"/>
    <w:uiPriority w:val="99"/>
    <w:semiHidden/>
    <w:rsid w:val="00386D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6DC6"/>
    <w:rPr>
      <w:rFonts w:ascii="Calibri" w:hAnsi="Calibri" w:cs="Calibri"/>
    </w:rPr>
  </w:style>
  <w:style w:type="paragraph" w:styleId="BodyText">
    <w:name w:val="Body Text"/>
    <w:basedOn w:val="Normal"/>
    <w:link w:val="BodyTextChar"/>
    <w:uiPriority w:val="99"/>
    <w:semiHidden/>
    <w:unhideWhenUsed/>
    <w:rsid w:val="00386DC6"/>
    <w:pPr>
      <w:spacing w:after="120"/>
    </w:pPr>
  </w:style>
  <w:style w:type="character" w:customStyle="1" w:styleId="BodyTextChar">
    <w:name w:val="Body Text Char"/>
    <w:basedOn w:val="DefaultParagraphFont"/>
    <w:link w:val="BodyText"/>
    <w:uiPriority w:val="99"/>
    <w:semiHidden/>
    <w:rsid w:val="00386DC6"/>
    <w:rPr>
      <w:rFonts w:ascii="Calibri" w:hAnsi="Calibri" w:cs="Calibri"/>
    </w:rPr>
  </w:style>
  <w:style w:type="paragraph" w:styleId="NoSpacing">
    <w:name w:val="No Spacing"/>
    <w:link w:val="NoSpacingChar"/>
    <w:uiPriority w:val="99"/>
    <w:unhideWhenUsed/>
    <w:qFormat/>
    <w:rsid w:val="00386DC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86DC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Card"/>
    <w:uiPriority w:val="99"/>
    <w:unhideWhenUsed/>
    <w:rsid w:val="003C040E"/>
    <w:rPr>
      <w:color w:val="auto"/>
      <w:u w:val="none"/>
    </w:rPr>
  </w:style>
  <w:style w:type="character" w:styleId="UnresolvedMention">
    <w:name w:val="Unresolved Mention"/>
    <w:basedOn w:val="DefaultParagraphFont"/>
    <w:uiPriority w:val="99"/>
    <w:semiHidden/>
    <w:unhideWhenUsed/>
    <w:rsid w:val="00386DC6"/>
    <w:rPr>
      <w:color w:val="605E5C"/>
      <w:shd w:val="clear" w:color="auto" w:fill="E1DFDD"/>
    </w:rPr>
  </w:style>
  <w:style w:type="paragraph" w:styleId="ListParagraph">
    <w:name w:val="List Paragraph"/>
    <w:basedOn w:val="Normal"/>
    <w:uiPriority w:val="34"/>
    <w:unhideWhenUsed/>
    <w:qFormat/>
    <w:rsid w:val="00DB37D3"/>
    <w:pPr>
      <w:ind w:left="720"/>
      <w:contextualSpacing/>
    </w:pPr>
  </w:style>
  <w:style w:type="paragraph" w:customStyle="1" w:styleId="textbold">
    <w:name w:val="text bold"/>
    <w:basedOn w:val="Normal"/>
    <w:link w:val="Emphasis"/>
    <w:autoRedefine/>
    <w:uiPriority w:val="7"/>
    <w:qFormat/>
    <w:rsid w:val="00DB37D3"/>
    <w:rPr>
      <w:b/>
      <w:iCs/>
      <w:u w:val="single"/>
    </w:rPr>
  </w:style>
  <w:style w:type="paragraph" w:customStyle="1" w:styleId="Card">
    <w:name w:val="Card"/>
    <w:aliases w:val="No Spacing111112,nonunderlined,Note Level 2,card,No Spacing31,No Spacing22,No Spacing3,Debate Text,No Spacing2,Read stuff,Medium Grid 21,No Spacing11,No Spacing111,tag,Dont use,No Spacing41,No Spacing1,Small Text,Tags,No Spacing111111,No Spacing23"/>
    <w:basedOn w:val="Heading1"/>
    <w:link w:val="Hyperlink"/>
    <w:autoRedefine/>
    <w:uiPriority w:val="99"/>
    <w:qFormat/>
    <w:rsid w:val="00DB37D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theme="minorBidi"/>
      <w:b w:val="0"/>
      <w:sz w:val="22"/>
      <w:szCs w:val="22"/>
    </w:rPr>
  </w:style>
  <w:style w:type="paragraph" w:styleId="NormalWeb">
    <w:name w:val="Normal (Web)"/>
    <w:basedOn w:val="Normal"/>
    <w:uiPriority w:val="99"/>
    <w:semiHidden/>
    <w:unhideWhenUsed/>
    <w:rsid w:val="004E09AE"/>
    <w:rPr>
      <w:rFonts w:ascii="Times New Roman" w:hAnsi="Times New Roman" w:cs="Times New Roman"/>
      <w:sz w:val="24"/>
      <w:szCs w:val="24"/>
    </w:rPr>
  </w:style>
  <w:style w:type="paragraph" w:customStyle="1" w:styleId="Undertag">
    <w:name w:val="Undertag"/>
    <w:link w:val="UndertagChar"/>
    <w:autoRedefine/>
    <w:uiPriority w:val="5"/>
    <w:qFormat/>
    <w:rsid w:val="004E09A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09A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1E328F"/>
    <w:rPr>
      <w:color w:val="002060"/>
    </w:rPr>
  </w:style>
  <w:style w:type="character" w:customStyle="1" w:styleId="AnalyticChar">
    <w:name w:val="Analytic Char"/>
    <w:basedOn w:val="DefaultParagraphFont"/>
    <w:link w:val="Analytic"/>
    <w:uiPriority w:val="5"/>
    <w:rsid w:val="004E09AE"/>
    <w:rPr>
      <w:rFonts w:ascii="Calibri" w:eastAsiaTheme="majorEastAsia" w:hAnsi="Calibri" w:cstheme="majorBidi"/>
      <w:b/>
      <w:iCs/>
      <w:color w:val="002060"/>
      <w:sz w:val="26"/>
    </w:rPr>
  </w:style>
  <w:style w:type="character" w:customStyle="1" w:styleId="Code">
    <w:name w:val="Code"/>
    <w:basedOn w:val="DefaultParagraphFont"/>
    <w:uiPriority w:val="1"/>
    <w:qFormat/>
    <w:rsid w:val="001E328F"/>
    <w:rPr>
      <w:rFonts w:ascii="Menlo" w:hAnsi="Menlo"/>
      <w:color w:val="C00000"/>
      <w:sz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E328F"/>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ess.princeton.edu/books/paperback/9780691156071/empire-for-liberty?srsltid=AfmBOooAcSCHfOfB9tEu3rDka4tZd0JammzpHaMA0SzqXdzlK6n7jdUw" TargetMode="External"/><Relationship Id="rId21" Type="http://schemas.openxmlformats.org/officeDocument/2006/relationships/hyperlink" Target="https://dx.doi.org/10.1353/tns.00003" TargetMode="External"/><Relationship Id="rId42" Type="http://schemas.openxmlformats.org/officeDocument/2006/relationships/hyperlink" Target="https://www.bloomberg.com/opinion/articles/2025-01-12/trump-s-talk-on-canada-greenland-and-panama-isn-t-all-crazy" TargetMode="External"/><Relationship Id="rId47" Type="http://schemas.openxmlformats.org/officeDocument/2006/relationships/hyperlink" Target="https://www.foreignaffairs.com/united-states/robert-gates-america-china-russia-dysfunctional-superpower" TargetMode="External"/><Relationship Id="rId63" Type="http://schemas.openxmlformats.org/officeDocument/2006/relationships/hyperlink" Target="https://www.vice.com/en/article/trump-wasnt-going-to-do-a-fucking-thing-if-china-invaded-taiwan-a-new-book-says/" TargetMode="External"/><Relationship Id="rId68" Type="http://schemas.openxmlformats.org/officeDocument/2006/relationships/hyperlink" Target="https://www.bloomberg.com/opinion/articles/2025-03-05/europe-is-getting-ready-for-the-end-of-nato" TargetMode="External"/><Relationship Id="rId84" Type="http://schemas.openxmlformats.org/officeDocument/2006/relationships/hyperlink" Target="https://nationalinterest.org/blog/korea-watch/why-north-korea-us-relations-will-remain-stable-unless-kim-really-needs-coronavirus" TargetMode="External"/><Relationship Id="rId89" Type="http://schemas.openxmlformats.org/officeDocument/2006/relationships/hyperlink" Target="https://www.tandfonline.com/doi/full/10.1080/0163660X.2024.2365031" TargetMode="External"/><Relationship Id="rId16" Type="http://schemas.openxmlformats.org/officeDocument/2006/relationships/hyperlink" Target="https://foreignpolicy.com/2024/09/22/south-korea-nuclear-weapons-proliferation-deterrence-strategy/" TargetMode="External"/><Relationship Id="rId11" Type="http://schemas.openxmlformats.org/officeDocument/2006/relationships/hyperlink" Target="https://www.foreignaffairs.com/china/axis-upheaval-russia-iran-north-korea-taylor-fontaine" TargetMode="External"/><Relationship Id="rId32" Type="http://schemas.openxmlformats.org/officeDocument/2006/relationships/hyperlink" Target="https://www.google.com/books/edition/The_Better_Angels_of_Our_Nature/8-vYCwAAQBAJ?hl=en&amp;gbpv=1&amp;dq=pinker+better+angels&amp;printsec=frontcover" TargetMode="External"/><Relationship Id="rId37" Type="http://schemas.openxmlformats.org/officeDocument/2006/relationships/hyperlink" Target="https://www.whitehouse.gov/remarks/2025/01/the-inaugural-address/" TargetMode="External"/><Relationship Id="rId53" Type="http://schemas.openxmlformats.org/officeDocument/2006/relationships/hyperlink" Target="https://www.bloomberg.com/opinion/articles/2021-01-25/china-s-geopolitical-weapons-technology-coercion-corruption?sref=nmVx3tQ5" TargetMode="External"/><Relationship Id="rId58" Type="http://schemas.openxmlformats.org/officeDocument/2006/relationships/hyperlink" Target="https://is.muni.cz/th/xlghl/DP_Fillinger_Speeches.pdf" TargetMode="External"/><Relationship Id="rId74" Type="http://schemas.openxmlformats.org/officeDocument/2006/relationships/hyperlink" Target="https://www.foreignaffairs.com/articles/china/2018-02-13/life-chinas-asia" TargetMode="External"/><Relationship Id="rId79" Type="http://schemas.openxmlformats.org/officeDocument/2006/relationships/hyperlink" Target="https://www.lowyinstitute.org/the-interpreter/north-korea-not-about-start-war" TargetMode="External"/><Relationship Id="rId5" Type="http://schemas.openxmlformats.org/officeDocument/2006/relationships/webSettings" Target="webSettings.xml"/><Relationship Id="rId90" Type="http://schemas.openxmlformats.org/officeDocument/2006/relationships/hyperlink" Target="https://www.stimson.org/2024/japans-strategic-future-and-implications-for-the-us-japan-alliance/" TargetMode="External"/><Relationship Id="rId95" Type="http://schemas.openxmlformats.org/officeDocument/2006/relationships/theme" Target="theme/theme1.xml"/><Relationship Id="rId22" Type="http://schemas.openxmlformats.org/officeDocument/2006/relationships/hyperlink" Target="https://dx.doi.org/10.1353/tns.00003" TargetMode="External"/><Relationship Id="rId27" Type="http://schemas.openxmlformats.org/officeDocument/2006/relationships/hyperlink" Target="https://avalon.law.yale.edu/20th_century/trudoc.asp" TargetMode="External"/><Relationship Id="rId43" Type="http://schemas.openxmlformats.org/officeDocument/2006/relationships/hyperlink" Target="https://www.prio.org/news/3532" TargetMode="External"/><Relationship Id="rId48" Type="http://schemas.openxmlformats.org/officeDocument/2006/relationships/hyperlink" Target="http://scholar.princeton.edu/sites/default/files/gji3/files/am-impact-dd-gji-final-1-august-2015.pdf" TargetMode="External"/><Relationship Id="rId64" Type="http://schemas.openxmlformats.org/officeDocument/2006/relationships/hyperlink" Target="https://www.nytimes.com/2025/03/08/us/politics/trump-putin-russia.html" TargetMode="External"/><Relationship Id="rId69" Type="http://schemas.openxmlformats.org/officeDocument/2006/relationships/hyperlink" Target="https://www.vice.com/en/article/trump-wasnt-going-to-do-a-fucking-thing-if-china-invaded-taiwan-a-new-book-says/" TargetMode="External"/><Relationship Id="rId8" Type="http://schemas.openxmlformats.org/officeDocument/2006/relationships/hyperlink" Target="https://doi.org/10.4324/9781003595441" TargetMode="External"/><Relationship Id="rId51" Type="http://schemas.openxmlformats.org/officeDocument/2006/relationships/hyperlink" Target="https://www.commentary.org/articles/hal-brands/the-disharmony-of-the-spheres/" TargetMode="External"/><Relationship Id="rId72" Type="http://schemas.openxmlformats.org/officeDocument/2006/relationships/hyperlink" Target="https://www.bbc.com/news/articles/c9dejydynngo" TargetMode="External"/><Relationship Id="rId80" Type="http://schemas.openxmlformats.org/officeDocument/2006/relationships/hyperlink" Target="https://www.politico.eu/article/vladimir-putin-kim-jong-un-russia-pyongyang-beats-brussels-to-a-million-ammunition-rounds/" TargetMode="External"/><Relationship Id="rId85" Type="http://schemas.openxmlformats.org/officeDocument/2006/relationships/hyperlink" Target="https://www.businessinsider.com/north-korea-south-korea-blowing-roads-rail-links-tensions-war-2024-10" TargetMode="External"/><Relationship Id="rId93" Type="http://schemas.openxmlformats.org/officeDocument/2006/relationships/hyperlink" Target="https://www.csis.org/analysis/north-korea-revisionist-ambitions-and-changing-international-order" TargetMode="External"/><Relationship Id="rId3" Type="http://schemas.openxmlformats.org/officeDocument/2006/relationships/styles" Target="styles.xml"/><Relationship Id="rId12" Type="http://schemas.openxmlformats.org/officeDocument/2006/relationships/hyperlink" Target="https://www.foreignaffairs.com/topics/nato" TargetMode="External"/><Relationship Id="rId17" Type="http://schemas.openxmlformats.org/officeDocument/2006/relationships/hyperlink" Target="https://www.jstor.org/stable/24480596" TargetMode="External"/><Relationship Id="rId25" Type="http://schemas.openxmlformats.org/officeDocument/2006/relationships/hyperlink" Target="https://www.kentuckypress.com/9780813190587/john-quincy-adams-and-american-global-empire/" TargetMode="External"/><Relationship Id="rId33" Type="http://schemas.openxmlformats.org/officeDocument/2006/relationships/hyperlink" Target="https://www.google.com/books/edition/The_Better_Angels_of_Our_Nature/8-vYCwAAQBAJ?hl=en&amp;gbpv=1&amp;dq=pinker+better+angels&amp;printsec=frontcover" TargetMode="External"/><Relationship Id="rId38" Type="http://schemas.openxmlformats.org/officeDocument/2006/relationships/hyperlink" Target="https://www.reuters.com/world/us/trump-says-us-needs-greenland-international-security-2025-01-21/" TargetMode="External"/><Relationship Id="rId46" Type="http://schemas.openxmlformats.org/officeDocument/2006/relationships/hyperlink" Target="https://www.scmp.com/news/china/diplomacy/article/3188192/chinese-envoy-france-lu-shaye-doubles-down-taiwan-re-education" TargetMode="External"/><Relationship Id="rId59" Type="http://schemas.openxmlformats.org/officeDocument/2006/relationships/hyperlink" Target="https://www.scmp.com/comment/insight-opinion/article/1553414/xi-jinpings-asia-asians-mantra-evokes-imperial-japan" TargetMode="External"/><Relationship Id="rId67" Type="http://schemas.openxmlformats.org/officeDocument/2006/relationships/hyperlink" Target="https://www.bloomberg.com/opinion/articles/2025-03-02/if-ukraine-deal-wasn-t-perilous-before-it-is-now" TargetMode="External"/><Relationship Id="rId20" Type="http://schemas.openxmlformats.org/officeDocument/2006/relationships/hyperlink" Target="https://www.csis.org/analysis/north-korea-revisionist-ambitions-and-changing-international-order" TargetMode="External"/><Relationship Id="rId41" Type="http://schemas.openxmlformats.org/officeDocument/2006/relationships/hyperlink" Target="https://www.scmp.com/news/china/diplomacy/article/3297689/panama-pulls-out-chinas-belt-and-road-initiative-president-mulino-says" TargetMode="External"/><Relationship Id="rId54" Type="http://schemas.openxmlformats.org/officeDocument/2006/relationships/hyperlink" Target="https://teachingamericanhistory.org/document/the-olney-corollary/" TargetMode="External"/><Relationship Id="rId62" Type="http://schemas.openxmlformats.org/officeDocument/2006/relationships/hyperlink" Target="https://www.bbc.com/news/world-asia-china-66816507" TargetMode="External"/><Relationship Id="rId70" Type="http://schemas.openxmlformats.org/officeDocument/2006/relationships/hyperlink" Target="https://www.bloomberg.com/opinion/articles/2025-01-12/trump-s-talk-on-canada-greenland-and-panama-isn-t-all-crazy" TargetMode="External"/><Relationship Id="rId75" Type="http://schemas.openxmlformats.org/officeDocument/2006/relationships/hyperlink" Target="https://warontherocks.com/2025/03/nuclear-proliferation-will-haunt-america-first/?__s=wviog65qc5sfsgesfswj" TargetMode="External"/><Relationship Id="rId83" Type="http://schemas.openxmlformats.org/officeDocument/2006/relationships/hyperlink" Target="https://www.bloomberg.com/news/articles/2020-06-24/kim-jong-un-s-erratic-behavior-shows-north-korea-is-stuck" TargetMode="External"/><Relationship Id="rId88" Type="http://schemas.openxmlformats.org/officeDocument/2006/relationships/hyperlink" Target="https://armscontrolcenter.org/a-south-korean-bomb-would-be-no-boon-for-burden-shifting/" TargetMode="External"/><Relationship Id="rId91" Type="http://schemas.openxmlformats.org/officeDocument/2006/relationships/hyperlink" Target="https://www.japan.go.jp/kizuna/2023/09/world_without_nuclear_weapon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heconversation.com/80-years-after-atomic-bombs-devastated-japan-donald-trumps-actions-risk-nuclear-proliferation-254459" TargetMode="External"/><Relationship Id="rId23" Type="http://schemas.openxmlformats.org/officeDocument/2006/relationships/hyperlink" Target="https://heinonline.org/hol-cgi-bin/get_pdf.cgi?handle=hein.journals/fora101&amp;section=64" TargetMode="External"/><Relationship Id="rId28" Type="http://schemas.openxmlformats.org/officeDocument/2006/relationships/hyperlink" Target="https://www.un.org/en/about-us/un-charter" TargetMode="External"/><Relationship Id="rId36" Type="http://schemas.openxmlformats.org/officeDocument/2006/relationships/hyperlink" Target="chrome-extension://efaidnbmnnnibpcajpcglclefindmkaj/https:/www.foreign.senate.gov/imo/media/doc/051315_REVISED_Russel_Testimony.pdf" TargetMode="External"/><Relationship Id="rId49" Type="http://schemas.openxmlformats.org/officeDocument/2006/relationships/image" Target="media/image1.png"/><Relationship Id="rId57" Type="http://schemas.openxmlformats.org/officeDocument/2006/relationships/hyperlink" Target="https://georgewbush-whitehouse.archives.gov/news/releases/2002/06/20020601-3.html" TargetMode="External"/><Relationship Id="rId10" Type="http://schemas.openxmlformats.org/officeDocument/2006/relationships/hyperlink" Target="https://doi.org/10.1007/978-981-96-5245-7_15" TargetMode="External"/><Relationship Id="rId31" Type="http://schemas.openxmlformats.org/officeDocument/2006/relationships/hyperlink" Target="https://heinonline.org/hol-cgi-bin/get_pdf.cgi?handle=hein.journals/fora101&amp;section=64" TargetMode="External"/><Relationship Id="rId44" Type="http://schemas.openxmlformats.org/officeDocument/2006/relationships/hyperlink" Target="https://www.wsj.com/world/africa/rwanda-backed-rebels-enter-congo-safe-haven-city-aid-hub-09fdccb8" TargetMode="External"/><Relationship Id="rId52" Type="http://schemas.openxmlformats.org/officeDocument/2006/relationships/hyperlink" Target="https://www.amazon.com/Eurasian-Century-Making-Modern-World/dp/132403694X" TargetMode="External"/><Relationship Id="rId60" Type="http://schemas.openxmlformats.org/officeDocument/2006/relationships/hyperlink" Target="https://ua.usembassy.gov/remarks-vice-president-joe-biden-ukrainian-rada/" TargetMode="External"/><Relationship Id="rId65" Type="http://schemas.openxmlformats.org/officeDocument/2006/relationships/hyperlink" Target="https://www.realclearpolitics.com/video/2025/01/09/trump_national_security_advisor_mike_waltz_on_greenland_panama_canal_call_it_monroe_doctrine_20.html" TargetMode="External"/><Relationship Id="rId73" Type="http://schemas.openxmlformats.org/officeDocument/2006/relationships/hyperlink" Target="https://www.foreignaffairs.com/articles/united-states/2020-02-10/new-spheres-influence" TargetMode="External"/><Relationship Id="rId78" Type="http://schemas.openxmlformats.org/officeDocument/2006/relationships/hyperlink" Target="https://www.csis.org/analysis/how-xi-jinpings-new-era-should-have-ended-us-debate-beijings-ambitions" TargetMode="External"/><Relationship Id="rId81" Type="http://schemas.openxmlformats.org/officeDocument/2006/relationships/hyperlink" Target="https://www.reuters.com/world/white-house-north-korea-recently-provided-russia-with-ballistic-missiles-2024-01-04/" TargetMode="External"/><Relationship Id="rId86" Type="http://schemas.openxmlformats.org/officeDocument/2006/relationships/hyperlink" Target="https://thediplomat.com/2024/02/us-sanctions-and-rallying-around-the-flag-in-north-korea-and-cambodia/"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x.doi.org/10.1353/tns.00003" TargetMode="External"/><Relationship Id="rId13" Type="http://schemas.openxmlformats.org/officeDocument/2006/relationships/hyperlink" Target="https://www.foreignaffairs.com/united-states/renegade-order-trump-hal-brands" TargetMode="External"/><Relationship Id="rId18" Type="http://schemas.openxmlformats.org/officeDocument/2006/relationships/hyperlink" Target="https://www.washingtonpost.com/history/2023/10/10/yom-kippur-war-defcon-nuclear/" TargetMode="External"/><Relationship Id="rId39" Type="http://schemas.openxmlformats.org/officeDocument/2006/relationships/hyperlink" Target="https://www.reuters.com/world/trump-meet-with-leaders-saudi-arabia-egypt-israeli-president-says-2025-02-09/" TargetMode="External"/><Relationship Id="rId34" Type="http://schemas.openxmlformats.org/officeDocument/2006/relationships/hyperlink" Target="https://www.google.com/books/edition/The_Internationalists/1jKMDAAAQBAJ?hl=en&amp;gbpv=1&amp;dq=hathaway+internationalists&amp;printsec=frontcover" TargetMode="External"/><Relationship Id="rId50" Type="http://schemas.openxmlformats.org/officeDocument/2006/relationships/image" Target="media/image2.png"/><Relationship Id="rId55" Type="http://schemas.openxmlformats.org/officeDocument/2006/relationships/hyperlink" Target="https://journals.sagepub.com/doi/10.1177/002234338602300305" TargetMode="External"/><Relationship Id="rId76" Type="http://schemas.openxmlformats.org/officeDocument/2006/relationships/hyperlink" Target="https://www.amazon.com/Long-Peace-Inquiries-Into-History/dp/0195043359" TargetMode="External"/><Relationship Id="rId7" Type="http://schemas.openxmlformats.org/officeDocument/2006/relationships/endnotes" Target="endnotes.xml"/><Relationship Id="rId71" Type="http://schemas.openxmlformats.org/officeDocument/2006/relationships/hyperlink" Target="https://www.axios.com/2025/02/13/trump-china-russia-military-spending" TargetMode="External"/><Relationship Id="rId92" Type="http://schemas.openxmlformats.org/officeDocument/2006/relationships/hyperlink" Target="https://united24media.com/war-in-ukraine/how-russia-is-supercharging-north-koreas-war-machine-7642" TargetMode="External"/><Relationship Id="rId2" Type="http://schemas.openxmlformats.org/officeDocument/2006/relationships/numbering" Target="numbering.xml"/><Relationship Id="rId29" Type="http://schemas.openxmlformats.org/officeDocument/2006/relationships/hyperlink" Target="https://www.google.com/books/edition/Condemned_to_Repeat_it/Z-Fm4plBYgsC?hl=en&amp;gbpv=1&amp;dq=%E2%80%9CIf+this+was+allowed+to+go+unchallenged+it+would+mean+a+third+world+war,+just+as+similar+incidents+had+brought+on+a+second+world+war%E2%80%9D&amp;pg=PA77&amp;printsec=frontcover" TargetMode="External"/><Relationship Id="rId24" Type="http://schemas.openxmlformats.org/officeDocument/2006/relationships/hyperlink" Target="https://www.google.com/books/edition/The_Eurasian_Century_Hot_Wars_Cold_Wars/Z9EIEQAAQBAJ?hl=en&amp;gbpv=1&amp;dq=brands+eurasian+century&amp;printsec=frontcover" TargetMode="External"/><Relationship Id="rId40" Type="http://schemas.openxmlformats.org/officeDocument/2006/relationships/hyperlink" Target="https://www.amazon.com/Country-Vast-Designs-Continent-Collection/dp/074329744X" TargetMode="External"/><Relationship Id="rId45" Type="http://schemas.openxmlformats.org/officeDocument/2006/relationships/hyperlink" Target="https://ecfr.eu/article/topple-tame-trade-how-turkey-is-rewriting-syrias-future/" TargetMode="External"/><Relationship Id="rId66" Type="http://schemas.openxmlformats.org/officeDocument/2006/relationships/hyperlink" Target="https://www.theatlantic.com/international/archive/2025/01/trump-putin-ukraine-russia-war/681228/" TargetMode="External"/><Relationship Id="rId87" Type="http://schemas.openxmlformats.org/officeDocument/2006/relationships/hyperlink" Target="https://journals.sagepub.com/doi/pdf/10.1177/23477970241298760" TargetMode="External"/><Relationship Id="rId61" Type="http://schemas.openxmlformats.org/officeDocument/2006/relationships/hyperlink" Target="https://www.huffpost.com/entry/trump-ukraine-hegseth-putin_n_67ae6717e4b035ea23a4bd53" TargetMode="External"/><Relationship Id="rId82" Type="http://schemas.openxmlformats.org/officeDocument/2006/relationships/hyperlink" Target="https://www.koreatimes.co.kr/www/nation/2024/01/178_292458.html" TargetMode="External"/><Relationship Id="rId19" Type="http://schemas.openxmlformats.org/officeDocument/2006/relationships/hyperlink" Target="https://www.npr.org/2008/12/18/98443922/fears-of-india-pakistan-nuclear-war-raged-in-2002" TargetMode="External"/><Relationship Id="rId14" Type="http://schemas.openxmlformats.org/officeDocument/2006/relationships/hyperlink" Target="https://journals.sagepub.com/doi/pdf/10.1177/23477970241298760" TargetMode="External"/><Relationship Id="rId30" Type="http://schemas.openxmlformats.org/officeDocument/2006/relationships/hyperlink" Target="https://ballotpedia.org/United_States_territorial_acquisitions" TargetMode="External"/><Relationship Id="rId35" Type="http://schemas.openxmlformats.org/officeDocument/2006/relationships/hyperlink" Target="https://www.cfr.org/global-conflict-tracker/conflict/territorial-disputes-south-china-sea" TargetMode="External"/><Relationship Id="rId56" Type="http://schemas.openxmlformats.org/officeDocument/2006/relationships/hyperlink" Target="https://www.bloomberg.com/opinion/features/2025-02-16/if-trump-makes-aggression-normal-putin-and-xi-win?srnd=undefined&amp;sref=nmVx3tQ5" TargetMode="External"/><Relationship Id="rId77" Type="http://schemas.openxmlformats.org/officeDocument/2006/relationships/hyperlink" Target="https://www.bloomberg.com/opinion/features/2023-12-03/america-s-best-strategy-for-cold-war-ii-the-200-year-old-monroe-doctr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r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94040</Words>
  <Characters>536028</Characters>
  <Application>Microsoft Office Word</Application>
  <DocSecurity>0</DocSecurity>
  <Lines>4466</Lines>
  <Paragraphs>1257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julia thomas</dc:creator>
  <cp:keywords>6.0.0</cp:keywords>
  <dc:description/>
  <cp:lastModifiedBy>Gordon Krauss</cp:lastModifiedBy>
  <cp:revision>2</cp:revision>
  <dcterms:created xsi:type="dcterms:W3CDTF">2025-07-30T03:01:00Z</dcterms:created>
  <dcterms:modified xsi:type="dcterms:W3CDTF">2025-07-30T03:01:00Z</dcterms:modified>
</cp:coreProperties>
</file>