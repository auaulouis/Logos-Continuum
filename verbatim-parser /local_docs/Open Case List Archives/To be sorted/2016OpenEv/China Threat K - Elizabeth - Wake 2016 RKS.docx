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956B59" w14:textId="77777777" w:rsidR="00B45FE9" w:rsidRPr="00D5360D" w:rsidRDefault="00DB69D8" w:rsidP="00DB69D8">
      <w:pPr>
        <w:pStyle w:val="Heading1"/>
      </w:pPr>
      <w:bookmarkStart w:id="0" w:name="_GoBack"/>
      <w:bookmarkEnd w:id="0"/>
      <w:r w:rsidRPr="00D5360D">
        <w:t>Neg</w:t>
      </w:r>
    </w:p>
    <w:p w14:paraId="52586469" w14:textId="2410EEC8" w:rsidR="007E1B12" w:rsidRPr="00D5360D" w:rsidRDefault="00DB69D8" w:rsidP="007E1B12">
      <w:pPr>
        <w:pStyle w:val="Heading2"/>
      </w:pPr>
      <w:r w:rsidRPr="00D5360D">
        <w:t>Notes</w:t>
      </w:r>
    </w:p>
    <w:p w14:paraId="4178F286" w14:textId="17CF31BA" w:rsidR="007E1B12" w:rsidRPr="00D5360D" w:rsidRDefault="007E1B12" w:rsidP="007E1B12">
      <w:pPr>
        <w:pStyle w:val="Heading3"/>
      </w:pPr>
      <w:r w:rsidRPr="00D5360D">
        <w:t>Basic Premise</w:t>
      </w:r>
    </w:p>
    <w:p w14:paraId="099C5894" w14:textId="22B32B0F" w:rsidR="00783F6F" w:rsidRPr="00D5360D" w:rsidRDefault="007E1B12" w:rsidP="00783F6F">
      <w:pPr>
        <w:pStyle w:val="Heading4"/>
        <w:rPr>
          <w:rStyle w:val="Emphasis"/>
          <w:b/>
          <w:sz w:val="26"/>
          <w:szCs w:val="26"/>
          <w:u w:val="none"/>
        </w:rPr>
      </w:pPr>
      <w:r w:rsidRPr="00D5360D">
        <w:t xml:space="preserve">The Pan/China Threat K is a more specific and sophisticated version of the generic security k. Pan’s argument is that when America construct China’s rise as a threat to national security, policymakers are actually revealing more about </w:t>
      </w:r>
      <w:r w:rsidRPr="00D5360D">
        <w:rPr>
          <w:i/>
        </w:rPr>
        <w:t xml:space="preserve">America </w:t>
      </w:r>
      <w:r w:rsidRPr="00D5360D">
        <w:t xml:space="preserve">than about </w:t>
      </w:r>
      <w:r w:rsidRPr="00D5360D">
        <w:rPr>
          <w:i/>
        </w:rPr>
        <w:t xml:space="preserve">China- </w:t>
      </w:r>
      <w:r w:rsidRPr="00D5360D">
        <w:t xml:space="preserve">that is, the US posits China as opposed to “American values.” </w:t>
      </w:r>
      <w:r w:rsidR="00783F6F" w:rsidRPr="00D5360D">
        <w:t xml:space="preserve">(Pan also talks about nations in Western Europe and Australia to some degree, but his work is primarily about the US and China). </w:t>
      </w:r>
      <w:r w:rsidRPr="00D5360D">
        <w:t xml:space="preserve">Through this logic, America is benign and China is threatening, America is rational and China is not, and America represents the pinnacle of science and knowledge, as opposed to China. </w:t>
      </w:r>
      <w:r w:rsidR="00783F6F" w:rsidRPr="00D5360D">
        <w:t>Pan connects this to Manifest Destiny; he says “</w:t>
      </w:r>
      <w:r w:rsidR="00783F6F" w:rsidRPr="00D5360D">
        <w:rPr>
          <w:rStyle w:val="StyleBoldUnderline"/>
          <w:sz w:val="26"/>
          <w:szCs w:val="26"/>
          <w:u w:val="none"/>
        </w:rPr>
        <w:t xml:space="preserve">the Pacific has long been envisaged as an American Lake and </w:t>
      </w:r>
      <w:r w:rsidR="00783F6F" w:rsidRPr="00D5360D">
        <w:rPr>
          <w:rStyle w:val="Emphasis"/>
          <w:b/>
          <w:sz w:val="26"/>
          <w:szCs w:val="26"/>
          <w:u w:val="none"/>
        </w:rPr>
        <w:t>a new frontier in the US’s ‘manifest destiny’ to lead the world from darkness to light.</w:t>
      </w:r>
      <w:r w:rsidR="00783F6F" w:rsidRPr="00D5360D">
        <w:rPr>
          <w:b w:val="0"/>
          <w:szCs w:val="26"/>
        </w:rPr>
        <w:t xml:space="preserve"> </w:t>
      </w:r>
      <w:r w:rsidR="00783F6F" w:rsidRPr="00D5360D">
        <w:rPr>
          <w:rStyle w:val="Emphasis"/>
          <w:b/>
          <w:sz w:val="26"/>
          <w:szCs w:val="26"/>
          <w:u w:val="none"/>
        </w:rPr>
        <w:t>At the heart of Oriental darkness has been China, marked by its backward civilisation, despotic political system, and deplorable human rights records.</w:t>
      </w:r>
      <w:r w:rsidR="00783F6F" w:rsidRPr="00D5360D">
        <w:rPr>
          <w:b w:val="0"/>
          <w:szCs w:val="26"/>
        </w:rPr>
        <w:t xml:space="preserve"> </w:t>
      </w:r>
      <w:r w:rsidR="00783F6F" w:rsidRPr="00D5360D">
        <w:rPr>
          <w:szCs w:val="26"/>
        </w:rPr>
        <w:t>Therefore,</w:t>
      </w:r>
      <w:r w:rsidR="00783F6F" w:rsidRPr="00D5360D">
        <w:rPr>
          <w:b w:val="0"/>
          <w:szCs w:val="26"/>
        </w:rPr>
        <w:t xml:space="preserve"> </w:t>
      </w:r>
      <w:r w:rsidR="00783F6F" w:rsidRPr="00D5360D">
        <w:rPr>
          <w:rStyle w:val="Emphasis"/>
          <w:b/>
          <w:sz w:val="26"/>
          <w:szCs w:val="26"/>
          <w:u w:val="none"/>
        </w:rPr>
        <w:t>the dream of transforming the Oriental Other in American image has run deeply through US China-engagement policy….” A</w:t>
      </w:r>
      <w:r w:rsidR="00D66FD2" w:rsidRPr="00D5360D">
        <w:rPr>
          <w:rStyle w:val="Emphasis"/>
          <w:b/>
          <w:sz w:val="26"/>
          <w:szCs w:val="26"/>
          <w:u w:val="none"/>
        </w:rPr>
        <w:t xml:space="preserve">ssessments of Chinese threat are </w:t>
      </w:r>
      <w:r w:rsidR="00783F6F" w:rsidRPr="00D5360D">
        <w:rPr>
          <w:rStyle w:val="Emphasis"/>
          <w:b/>
          <w:sz w:val="26"/>
          <w:szCs w:val="26"/>
          <w:u w:val="none"/>
        </w:rPr>
        <w:t xml:space="preserve">thus deeply biased. Similarly, Pan indicts the concept of making China scientifically knowable under a Western paradigm as colonialist. </w:t>
      </w:r>
    </w:p>
    <w:p w14:paraId="4F0763C3" w14:textId="42F01785" w:rsidR="00783F6F" w:rsidRPr="00D5360D" w:rsidRDefault="00783F6F" w:rsidP="00783F6F">
      <w:pPr>
        <w:pStyle w:val="Heading4"/>
      </w:pPr>
      <w:r w:rsidRPr="00D5360D">
        <w:t xml:space="preserve">There are a bunch of impacts to this </w:t>
      </w:r>
      <w:r w:rsidR="002E45CF" w:rsidRPr="00D5360D">
        <w:t xml:space="preserve">in the impact section; the basic description of the impact is that creating a China threat where none exists justifies violent US imperial strategies and creates a self-reinforcing cycle: the US sees China as threatening and so creates policies to </w:t>
      </w:r>
      <w:r w:rsidR="00F802EE" w:rsidRPr="00D5360D">
        <w:t xml:space="preserve">control this “threat.” China’s reasonable responses to these policies are then interpreted by the US as proof that China always had </w:t>
      </w:r>
      <w:r w:rsidR="005231D4" w:rsidRPr="00D5360D">
        <w:t xml:space="preserve">malevolent </w:t>
      </w:r>
      <w:r w:rsidR="00D66FD2" w:rsidRPr="00D5360D">
        <w:t>intentions, thus justifying more threat construction.</w:t>
      </w:r>
    </w:p>
    <w:p w14:paraId="677FDE1F" w14:textId="0E33A8C0" w:rsidR="005231D4" w:rsidRPr="00D5360D" w:rsidRDefault="005231D4" w:rsidP="005231D4">
      <w:pPr>
        <w:pStyle w:val="Heading4"/>
      </w:pPr>
      <w:r w:rsidRPr="00D5360D">
        <w:t xml:space="preserve">The alternative is to refuse to view China as a knowable entity and to instead embrace the fluidity and uncertainty of politics. </w:t>
      </w:r>
    </w:p>
    <w:p w14:paraId="57FCC99B" w14:textId="389205D9" w:rsidR="007E1B12" w:rsidRPr="00D5360D" w:rsidRDefault="007E1B12" w:rsidP="007E1B12">
      <w:pPr>
        <w:pStyle w:val="Heading3"/>
      </w:pPr>
      <w:r w:rsidRPr="00D5360D">
        <w:t>Strategy Notes</w:t>
      </w:r>
    </w:p>
    <w:p w14:paraId="26F06B01" w14:textId="77777777" w:rsidR="003D4D4A" w:rsidRPr="00D5360D" w:rsidRDefault="003D4D4A" w:rsidP="003D4D4A">
      <w:pPr>
        <w:pStyle w:val="Heading4"/>
      </w:pPr>
      <w:r w:rsidRPr="00D5360D">
        <w:t>If you are negative, you should think very carefully about what case evidence you read in the 1NC because much of it will likely interact with the k. This is specifically true about US-China war impact defense. Lots of the links (the “Knowable China” link is a good example) indict the idea that China can be made known in either direction- i.e. they indicate that labeling China as a threat is as dangerous as labeling it as not a threat because both assume that China can be made transparent. Similarly, the alternative, a refusal of a single notion of China, doesn’t interact well with this. The danger, though, with not reading impact defense is that you will lose the self-fulfilling prophecy arguments and simply get outweighed. Keep this in mind when putting together the 1NC.</w:t>
      </w:r>
    </w:p>
    <w:p w14:paraId="3FE3F30F" w14:textId="6E2D8D6F" w:rsidR="003D4D4A" w:rsidRPr="00D5360D" w:rsidRDefault="003D4D4A" w:rsidP="003D4D4A">
      <w:pPr>
        <w:pStyle w:val="Heading4"/>
      </w:pPr>
      <w:r w:rsidRPr="00D5360D">
        <w:t xml:space="preserve">This is a critique of the ideologies underpinning the aff (as well as the policies that these ideologies justify), so be careful that you are not reading other off case positions that contradict the k. </w:t>
      </w:r>
    </w:p>
    <w:p w14:paraId="1DC53479" w14:textId="0FC31572" w:rsidR="004E276F" w:rsidRPr="00D5360D" w:rsidRDefault="004E276F" w:rsidP="00D66FD2">
      <w:pPr>
        <w:pStyle w:val="Heading4"/>
      </w:pPr>
      <w:r w:rsidRPr="00D5360D">
        <w:t>I would recommend looking through their authors and having specific author indicts for the 2NC. Many China hawks are either unqualified or are trying to drum up the US military budget (an example would be James Jay Carafano’s article about a US-China nuclear war). You should also pull out lines of their cards that say the US “may” or “might” go to war to prove they are taking possibilities as certainties.</w:t>
      </w:r>
    </w:p>
    <w:p w14:paraId="66FC73F5" w14:textId="77777777" w:rsidR="003D4D4A" w:rsidRPr="00D5360D" w:rsidRDefault="003D4D4A" w:rsidP="003D4D4A"/>
    <w:p w14:paraId="02B36E10" w14:textId="295A28C2" w:rsidR="007E1B12" w:rsidRPr="00D5360D" w:rsidRDefault="007E1B12" w:rsidP="007E1B12">
      <w:pPr>
        <w:pStyle w:val="Heading3"/>
      </w:pPr>
      <w:r w:rsidRPr="00D5360D">
        <w:t>Notes on Specific Evidence</w:t>
      </w:r>
    </w:p>
    <w:p w14:paraId="7A3FB69F" w14:textId="77777777" w:rsidR="004E276F" w:rsidRPr="00D5360D" w:rsidRDefault="004E276F" w:rsidP="004E276F">
      <w:pPr>
        <w:pStyle w:val="Heading4"/>
      </w:pPr>
      <w:r w:rsidRPr="00D5360D">
        <w:t>The Mearshimer indict notes his lack of concern for the “law of diminishing returns.” This economic theory specifies that, in the short run, if one variable is fixed and the other variable is increased, at some point there will be a decreasing amount of product. For example, if you were writing an essay by yourself, you might write two pages an hour. If you were working with one other person, together you might write four pages an hour. However, if you were working with many extra people, eventually you would start to get into each others way and the amount produced per hour would not increase as much as before per each additional person. In the context of Mearshimer’s analysis, it indicates that he incorrectly quantifies the amount of product produced in China and the US based upon population projections.</w:t>
      </w:r>
    </w:p>
    <w:p w14:paraId="1E02A0A3" w14:textId="47545DF8" w:rsidR="004E276F" w:rsidRPr="00D5360D" w:rsidRDefault="004E276F" w:rsidP="004E276F">
      <w:pPr>
        <w:pStyle w:val="Heading4"/>
      </w:pPr>
      <w:r w:rsidRPr="00D5360D">
        <w:t>The Bahones link cards are all recuttings of one article, which means that they all have the same introduction and then different warrants specific to the type of China war that they’re indicting. Be sure not to repeat yourself- change their highlightings if you want to read multiple Bahones links to avoid wasting time.</w:t>
      </w:r>
    </w:p>
    <w:p w14:paraId="78068DB8" w14:textId="54C78C37" w:rsidR="004C347B" w:rsidRPr="00D5360D" w:rsidRDefault="004C347B" w:rsidP="007740F2">
      <w:pPr>
        <w:pStyle w:val="Heading4"/>
      </w:pPr>
      <w:r w:rsidRPr="00D5360D">
        <w:t>The “Westernizing China” link is probably your best bet against affs that say they’re “being nice” to China.</w:t>
      </w:r>
    </w:p>
    <w:p w14:paraId="54F72BDA" w14:textId="0D408C0E" w:rsidR="007E1B12" w:rsidRPr="00D5360D" w:rsidRDefault="007E1B12" w:rsidP="007E1B12">
      <w:pPr>
        <w:pStyle w:val="Heading3"/>
      </w:pPr>
      <w:r w:rsidRPr="00D5360D">
        <w:t>What to Improve</w:t>
      </w:r>
    </w:p>
    <w:p w14:paraId="10F9E086" w14:textId="77777777" w:rsidR="00CD6515" w:rsidRPr="00D5360D" w:rsidRDefault="007740F2" w:rsidP="007740F2">
      <w:pPr>
        <w:pStyle w:val="Heading4"/>
      </w:pPr>
      <w:r w:rsidRPr="00D5360D">
        <w:t xml:space="preserve">I would work on finding more links for affs that are “nice” to China- Pan’s 2012 book talks about both the China threat thesis (which this k is mostly about), but he also indicts viewing </w:t>
      </w:r>
      <w:r w:rsidR="00CD6515" w:rsidRPr="00D5360D">
        <w:t>China as an opportunity as an element of American “fantasy.”</w:t>
      </w:r>
    </w:p>
    <w:p w14:paraId="02DA56CC" w14:textId="740080C1" w:rsidR="007E1B12" w:rsidRPr="00D5360D" w:rsidRDefault="007E1B12" w:rsidP="007E1B12">
      <w:pPr>
        <w:pStyle w:val="Heading3"/>
      </w:pPr>
      <w:r w:rsidRPr="00D5360D">
        <w:t>Contact Info</w:t>
      </w:r>
    </w:p>
    <w:p w14:paraId="54E77F79" w14:textId="7926A3D4" w:rsidR="00CD6515" w:rsidRPr="00D5360D" w:rsidRDefault="00CD6515" w:rsidP="00CD6515">
      <w:pPr>
        <w:pStyle w:val="Heading4"/>
      </w:pPr>
      <w:r w:rsidRPr="00D5360D">
        <w:t xml:space="preserve">If you have any questions or comments, feel free to email me at </w:t>
      </w:r>
      <w:hyperlink r:id="rId10" w:history="1">
        <w:r w:rsidRPr="00D5360D">
          <w:rPr>
            <w:rStyle w:val="Hyperlink"/>
          </w:rPr>
          <w:t>emillerschai@thecollegepreparatoryschool.org</w:t>
        </w:r>
      </w:hyperlink>
      <w:r w:rsidRPr="00D5360D">
        <w:t>.</w:t>
      </w:r>
    </w:p>
    <w:p w14:paraId="7B2BCE45" w14:textId="77777777" w:rsidR="00E22A8D" w:rsidRPr="00D5360D" w:rsidRDefault="00E22A8D" w:rsidP="00CD6515">
      <w:pPr>
        <w:pStyle w:val="Heading4"/>
      </w:pPr>
      <w:r w:rsidRPr="00D5360D">
        <w:t>Good luck!</w:t>
      </w:r>
    </w:p>
    <w:p w14:paraId="62F2013E" w14:textId="27C5A417" w:rsidR="00CD6515" w:rsidRPr="00D5360D" w:rsidRDefault="00E22A8D" w:rsidP="00CD6515">
      <w:pPr>
        <w:pStyle w:val="Heading4"/>
      </w:pPr>
      <w:r w:rsidRPr="00D5360D">
        <w:t>-</w:t>
      </w:r>
      <w:r w:rsidR="00CD6515" w:rsidRPr="00D5360D">
        <w:t>Elizabeth Miller Schai, College Prep ‘17</w:t>
      </w:r>
    </w:p>
    <w:p w14:paraId="65D20836" w14:textId="094CF84A" w:rsidR="00591F17" w:rsidRPr="00D5360D" w:rsidRDefault="00591F17" w:rsidP="00591F17">
      <w:pPr>
        <w:pStyle w:val="Heading2"/>
      </w:pPr>
      <w:r w:rsidRPr="00D5360D">
        <w:t>1NC Shell</w:t>
      </w:r>
    </w:p>
    <w:p w14:paraId="4591E6B8" w14:textId="231C56C7" w:rsidR="00591F17" w:rsidRPr="00D5360D" w:rsidRDefault="00591F17" w:rsidP="00591F17">
      <w:pPr>
        <w:pStyle w:val="Heading4"/>
      </w:pPr>
      <w:r w:rsidRPr="00D5360D">
        <w:t>(Link)</w:t>
      </w:r>
    </w:p>
    <w:p w14:paraId="73E5BCDE" w14:textId="77777777" w:rsidR="00591F17" w:rsidRPr="00D5360D" w:rsidRDefault="00591F17" w:rsidP="00591F17">
      <w:pPr>
        <w:pStyle w:val="Heading4"/>
      </w:pPr>
      <w:r w:rsidRPr="00D5360D">
        <w:t>The concept of a ‘threatening China’ is not a self-evidentiary reality but a product of a Western self/other dichotomy that leads to violence for the sake of hegemony. Question the objectivity of such “truth.”</w:t>
      </w:r>
    </w:p>
    <w:p w14:paraId="4F8B87C9" w14:textId="77777777" w:rsidR="00591F17" w:rsidRPr="00D5360D" w:rsidRDefault="00591F17" w:rsidP="00591F17">
      <w:pPr>
        <w:rPr>
          <w:b/>
          <w:sz w:val="26"/>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EMS).</w:t>
      </w:r>
    </w:p>
    <w:p w14:paraId="36E4FCAB" w14:textId="77777777" w:rsidR="00591F17" w:rsidRPr="00D5360D" w:rsidRDefault="00591F17" w:rsidP="00591F17">
      <w:pPr>
        <w:rPr>
          <w:rStyle w:val="StyleBoldUnderline"/>
          <w:sz w:val="26"/>
          <w:szCs w:val="26"/>
        </w:rPr>
      </w:pPr>
      <w:r w:rsidRPr="00D5360D">
        <w:rPr>
          <w:rFonts w:eastAsia="Times New Roman" w:cs="Times New Roman"/>
          <w:sz w:val="16"/>
          <w:szCs w:val="26"/>
        </w:rPr>
        <w:t>At this point, it seems there has been enough reason and em- pirical evidence for the United States to be vigilant about China's future ambition. While there are debates over the extent to which the threat is imminent or to which approaches might best explain it</w:t>
      </w:r>
      <w:r w:rsidRPr="00D5360D">
        <w:rPr>
          <w:rStyle w:val="StyleBoldUnderline"/>
          <w:sz w:val="26"/>
          <w:szCs w:val="26"/>
        </w:rPr>
        <w:t xml:space="preserve">, </w:t>
      </w:r>
      <w:r w:rsidRPr="00D5360D">
        <w:rPr>
          <w:rStyle w:val="StyleBoldUnderline"/>
          <w:sz w:val="26"/>
          <w:szCs w:val="26"/>
          <w:highlight w:val="cyan"/>
        </w:rPr>
        <w:t>the "objective" quality of</w:t>
      </w:r>
      <w:r w:rsidRPr="00D5360D">
        <w:rPr>
          <w:rStyle w:val="StyleBoldUnderline"/>
          <w:sz w:val="26"/>
          <w:szCs w:val="26"/>
        </w:rPr>
        <w:t xml:space="preserve"> such a </w:t>
      </w:r>
      <w:r w:rsidRPr="00D5360D">
        <w:rPr>
          <w:rStyle w:val="StyleBoldUnderline"/>
          <w:sz w:val="26"/>
          <w:szCs w:val="26"/>
          <w:highlight w:val="cyan"/>
        </w:rPr>
        <w:t>threat has been taken for granted. In the words of</w:t>
      </w:r>
      <w:r w:rsidRPr="00D5360D">
        <w:rPr>
          <w:rFonts w:eastAsia="Times New Roman" w:cs="Times New Roman"/>
          <w:sz w:val="16"/>
          <w:szCs w:val="26"/>
        </w:rPr>
        <w:t xml:space="preserve"> Walter </w:t>
      </w:r>
      <w:r w:rsidRPr="00D5360D">
        <w:rPr>
          <w:rStyle w:val="StyleBoldUnderline"/>
          <w:sz w:val="26"/>
          <w:szCs w:val="26"/>
          <w:highlight w:val="cyan"/>
        </w:rPr>
        <w:t>McDougall</w:t>
      </w:r>
      <w:r w:rsidRPr="00D5360D">
        <w:rPr>
          <w:rFonts w:eastAsia="Times New Roman" w:cs="Times New Roman"/>
          <w:sz w:val="16"/>
          <w:szCs w:val="26"/>
          <w:highlight w:val="cyan"/>
        </w:rPr>
        <w:t>,</w:t>
      </w:r>
      <w:r w:rsidRPr="00D5360D">
        <w:rPr>
          <w:rFonts w:eastAsia="Times New Roman" w:cs="Times New Roman"/>
          <w:sz w:val="16"/>
          <w:szCs w:val="26"/>
        </w:rPr>
        <w:t xml:space="preserve"> the Pulitzer Prize- winning historian and strategic thinker at the University of Penn- sylvania</w:t>
      </w:r>
      <w:r w:rsidRPr="00D5360D">
        <w:rPr>
          <w:rStyle w:val="StyleBoldUnderline"/>
          <w:sz w:val="26"/>
          <w:szCs w:val="26"/>
        </w:rPr>
        <w:t xml:space="preserve">, </w:t>
      </w:r>
      <w:r w:rsidRPr="00D5360D">
        <w:rPr>
          <w:rStyle w:val="StyleBoldUnderline"/>
          <w:sz w:val="26"/>
          <w:szCs w:val="26"/>
          <w:highlight w:val="cyan"/>
        </w:rPr>
        <w:t>recognizing the "China threat" is "commonsense geopolitics.</w:t>
      </w:r>
      <w:r w:rsidRPr="00D5360D">
        <w:rPr>
          <w:rFonts w:eastAsia="Times New Roman" w:cs="Times New Roman"/>
          <w:sz w:val="16"/>
          <w:szCs w:val="26"/>
        </w:rPr>
        <w:t xml:space="preserve">"23 </w:t>
      </w:r>
      <w:r w:rsidRPr="00D5360D">
        <w:rPr>
          <w:rStyle w:val="StyleBoldUnderline"/>
          <w:sz w:val="26"/>
          <w:szCs w:val="26"/>
          <w:highlight w:val="cyan"/>
        </w:rPr>
        <w:t>For</w:t>
      </w:r>
      <w:r w:rsidRPr="00D5360D">
        <w:rPr>
          <w:rStyle w:val="StyleBoldUnderline"/>
          <w:sz w:val="26"/>
          <w:szCs w:val="26"/>
        </w:rPr>
        <w:t xml:space="preserve"> </w:t>
      </w:r>
      <w:r w:rsidRPr="00D5360D">
        <w:rPr>
          <w:rStyle w:val="StyleBoldUnderline"/>
          <w:sz w:val="26"/>
          <w:szCs w:val="26"/>
          <w:highlight w:val="cyan"/>
        </w:rPr>
        <w:t>Huntington,</w:t>
      </w:r>
      <w:r w:rsidRPr="00D5360D">
        <w:rPr>
          <w:rStyle w:val="StyleBoldUnderline"/>
          <w:sz w:val="26"/>
          <w:szCs w:val="26"/>
        </w:rPr>
        <w:t xml:space="preserve"> the challenge of "</w:t>
      </w:r>
      <w:r w:rsidRPr="00D5360D">
        <w:rPr>
          <w:rStyle w:val="StyleBoldUnderline"/>
          <w:sz w:val="26"/>
          <w:szCs w:val="26"/>
          <w:highlight w:val="cyan"/>
        </w:rPr>
        <w:t>Greater China"</w:t>
      </w:r>
      <w:r w:rsidRPr="00D5360D">
        <w:rPr>
          <w:rStyle w:val="StyleBoldUnderline"/>
          <w:sz w:val="26"/>
          <w:szCs w:val="26"/>
        </w:rPr>
        <w:t xml:space="preserve"> to the West </w:t>
      </w:r>
      <w:r w:rsidRPr="00D5360D">
        <w:rPr>
          <w:rStyle w:val="StyleBoldUnderline"/>
          <w:sz w:val="26"/>
          <w:szCs w:val="26"/>
          <w:highlight w:val="cyan"/>
        </w:rPr>
        <w:t>is simply a</w:t>
      </w:r>
      <w:r w:rsidRPr="00D5360D">
        <w:rPr>
          <w:rStyle w:val="StyleBoldUnderline"/>
          <w:sz w:val="26"/>
          <w:szCs w:val="26"/>
        </w:rPr>
        <w:t xml:space="preserve"> rapidly growing cultural, economic, and political </w:t>
      </w:r>
      <w:r w:rsidRPr="00D5360D">
        <w:rPr>
          <w:rStyle w:val="StyleBoldUnderline"/>
          <w:sz w:val="26"/>
          <w:szCs w:val="26"/>
          <w:highlight w:val="cyan"/>
        </w:rPr>
        <w:t>"reality."</w:t>
      </w:r>
      <w:r w:rsidRPr="00D5360D">
        <w:rPr>
          <w:rFonts w:eastAsia="Times New Roman" w:cs="Times New Roman"/>
          <w:sz w:val="16"/>
          <w:szCs w:val="26"/>
        </w:rPr>
        <w:t xml:space="preserve">24 Similarly, when </w:t>
      </w:r>
      <w:r w:rsidRPr="00D5360D">
        <w:rPr>
          <w:rStyle w:val="StyleBoldUnderline"/>
          <w:sz w:val="26"/>
          <w:szCs w:val="26"/>
        </w:rPr>
        <w:t>they claim that "China can pose a grave problem,"</w:t>
      </w:r>
      <w:r w:rsidRPr="00D5360D">
        <w:rPr>
          <w:rFonts w:eastAsia="Times New Roman" w:cs="Times New Roman"/>
          <w:sz w:val="16"/>
          <w:szCs w:val="26"/>
        </w:rPr>
        <w:t xml:space="preserve"> Betts and Christensen are </w:t>
      </w:r>
      <w:r w:rsidRPr="00D5360D">
        <w:rPr>
          <w:rStyle w:val="Emphasis"/>
          <w:sz w:val="26"/>
          <w:szCs w:val="26"/>
          <w:highlight w:val="cyan"/>
        </w:rPr>
        <w:t>convinced that they are merely referring to "the truth."</w:t>
      </w:r>
      <w:r w:rsidRPr="00D5360D">
        <w:rPr>
          <w:rFonts w:eastAsia="Times New Roman" w:cs="Times New Roman"/>
          <w:sz w:val="16"/>
          <w:szCs w:val="26"/>
        </w:rPr>
        <w:t xml:space="preserve">25 In the following sections, I want to </w:t>
      </w:r>
      <w:r w:rsidRPr="00D5360D">
        <w:rPr>
          <w:rStyle w:val="Emphasis"/>
          <w:sz w:val="26"/>
          <w:szCs w:val="26"/>
          <w:highlight w:val="cyan"/>
        </w:rPr>
        <w:t>question this "truth,</w:t>
      </w:r>
      <w:r w:rsidRPr="00D5360D">
        <w:rPr>
          <w:rStyle w:val="Emphasis"/>
          <w:sz w:val="26"/>
          <w:szCs w:val="26"/>
        </w:rPr>
        <w:t>"</w:t>
      </w:r>
      <w:r w:rsidRPr="00D5360D">
        <w:rPr>
          <w:rFonts w:eastAsia="Times New Roman" w:cs="Times New Roman"/>
          <w:sz w:val="16"/>
          <w:szCs w:val="26"/>
        </w:rPr>
        <w:t xml:space="preserve"> and, more generally, </w:t>
      </w:r>
      <w:r w:rsidRPr="00D5360D">
        <w:rPr>
          <w:rStyle w:val="Emphasis"/>
          <w:sz w:val="26"/>
          <w:szCs w:val="26"/>
          <w:highlight w:val="cyan"/>
        </w:rPr>
        <w:t>question the objective, self-evidentiary attitudes that underpin it</w:t>
      </w:r>
      <w:r w:rsidRPr="00D5360D">
        <w:rPr>
          <w:rStyle w:val="Emphasis"/>
          <w:sz w:val="26"/>
          <w:szCs w:val="26"/>
        </w:rPr>
        <w:t>.</w:t>
      </w:r>
      <w:r w:rsidRPr="00D5360D">
        <w:rPr>
          <w:rFonts w:eastAsia="Times New Roman" w:cs="Times New Roman"/>
          <w:sz w:val="16"/>
          <w:szCs w:val="26"/>
        </w:rPr>
        <w:t xml:space="preserve"> In my view, the </w:t>
      </w:r>
      <w:r w:rsidRPr="00D5360D">
        <w:rPr>
          <w:rStyle w:val="StyleBoldUnderline"/>
          <w:sz w:val="26"/>
          <w:szCs w:val="26"/>
        </w:rPr>
        <w:t>"</w:t>
      </w:r>
      <w:r w:rsidRPr="00D5360D">
        <w:rPr>
          <w:rStyle w:val="StyleBoldUnderline"/>
          <w:sz w:val="26"/>
          <w:szCs w:val="26"/>
          <w:highlight w:val="cyan"/>
        </w:rPr>
        <w:t>China threat" literature</w:t>
      </w:r>
      <w:r w:rsidRPr="00D5360D">
        <w:rPr>
          <w:rStyle w:val="StyleBoldUnderline"/>
          <w:sz w:val="26"/>
          <w:szCs w:val="26"/>
        </w:rPr>
        <w:t xml:space="preserve"> is best understood as a particular kind of discursive practice that </w:t>
      </w:r>
      <w:r w:rsidRPr="00D5360D">
        <w:rPr>
          <w:rStyle w:val="StyleBoldUnderline"/>
          <w:sz w:val="26"/>
          <w:szCs w:val="26"/>
          <w:highlight w:val="cyan"/>
        </w:rPr>
        <w:t>dichotomizes the West and China as self and other</w:t>
      </w:r>
      <w:r w:rsidRPr="00D5360D">
        <w:rPr>
          <w:rFonts w:eastAsia="Times New Roman" w:cs="Times New Roman"/>
          <w:sz w:val="16"/>
          <w:szCs w:val="26"/>
        </w:rPr>
        <w:t>. In this sense</w:t>
      </w:r>
      <w:r w:rsidRPr="00D5360D">
        <w:rPr>
          <w:rFonts w:eastAsia="Times New Roman" w:cs="Times New Roman"/>
          <w:sz w:val="16"/>
          <w:szCs w:val="26"/>
          <w:highlight w:val="cyan"/>
        </w:rPr>
        <w:t xml:space="preserve">, </w:t>
      </w:r>
      <w:r w:rsidRPr="00D5360D">
        <w:rPr>
          <w:rStyle w:val="StyleBoldUnderline"/>
          <w:sz w:val="26"/>
          <w:szCs w:val="26"/>
          <w:highlight w:val="cyan"/>
        </w:rPr>
        <w:t>the "truism" that China presents a growing threat is</w:t>
      </w:r>
      <w:r w:rsidRPr="00D5360D">
        <w:rPr>
          <w:rStyle w:val="StyleBoldUnderline"/>
          <w:sz w:val="26"/>
          <w:szCs w:val="26"/>
        </w:rPr>
        <w:t xml:space="preserve"> not so much an objective reflection of contemporary global reality,</w:t>
      </w:r>
      <w:r w:rsidRPr="00D5360D">
        <w:rPr>
          <w:rFonts w:eastAsia="Times New Roman" w:cs="Times New Roman"/>
          <w:sz w:val="16"/>
          <w:szCs w:val="26"/>
        </w:rPr>
        <w:t xml:space="preserve"> per se,</w:t>
      </w:r>
      <w:r w:rsidRPr="00D5360D">
        <w:rPr>
          <w:rStyle w:val="StyleBoldUnderline"/>
          <w:sz w:val="26"/>
          <w:szCs w:val="26"/>
        </w:rPr>
        <w:t xml:space="preserve"> as it is </w:t>
      </w:r>
      <w:r w:rsidRPr="00D5360D">
        <w:rPr>
          <w:rStyle w:val="StyleBoldUnderline"/>
          <w:sz w:val="26"/>
          <w:szCs w:val="26"/>
          <w:highlight w:val="cyan"/>
        </w:rPr>
        <w:t>a discursive construction of otherness</w:t>
      </w:r>
      <w:r w:rsidRPr="00D5360D">
        <w:rPr>
          <w:rStyle w:val="StyleBoldUnderline"/>
          <w:sz w:val="26"/>
          <w:szCs w:val="26"/>
        </w:rPr>
        <w:t xml:space="preserve"> that acts </w:t>
      </w:r>
      <w:r w:rsidRPr="00D5360D">
        <w:rPr>
          <w:rStyle w:val="StyleBoldUnderline"/>
          <w:sz w:val="26"/>
          <w:szCs w:val="26"/>
          <w:highlight w:val="cyan"/>
        </w:rPr>
        <w:t>to</w:t>
      </w:r>
      <w:r w:rsidRPr="00D5360D">
        <w:rPr>
          <w:rFonts w:eastAsia="Times New Roman" w:cs="Times New Roman"/>
          <w:sz w:val="16"/>
          <w:szCs w:val="26"/>
          <w:highlight w:val="cyan"/>
        </w:rPr>
        <w:t xml:space="preserve"> </w:t>
      </w:r>
      <w:r w:rsidRPr="00D5360D">
        <w:rPr>
          <w:rStyle w:val="Emphasis"/>
          <w:sz w:val="26"/>
          <w:szCs w:val="26"/>
          <w:highlight w:val="cyan"/>
        </w:rPr>
        <w:t>bolster the hegemonic leadership of the U</w:t>
      </w:r>
      <w:r w:rsidRPr="00D5360D">
        <w:rPr>
          <w:rStyle w:val="Emphasis"/>
          <w:sz w:val="26"/>
          <w:szCs w:val="26"/>
        </w:rPr>
        <w:t xml:space="preserve">nited </w:t>
      </w:r>
      <w:r w:rsidRPr="00D5360D">
        <w:rPr>
          <w:rStyle w:val="Emphasis"/>
          <w:sz w:val="26"/>
          <w:szCs w:val="26"/>
          <w:highlight w:val="cyan"/>
        </w:rPr>
        <w:t>S</w:t>
      </w:r>
      <w:r w:rsidRPr="00D5360D">
        <w:rPr>
          <w:rStyle w:val="Emphasis"/>
          <w:sz w:val="26"/>
          <w:szCs w:val="26"/>
        </w:rPr>
        <w:t xml:space="preserve">tates </w:t>
      </w:r>
      <w:r w:rsidRPr="00D5360D">
        <w:rPr>
          <w:rStyle w:val="Emphasis"/>
          <w:b w:val="0"/>
          <w:sz w:val="26"/>
          <w:szCs w:val="26"/>
        </w:rPr>
        <w:t>in the post-Cold War world.</w:t>
      </w:r>
      <w:r w:rsidRPr="00D5360D">
        <w:rPr>
          <w:rFonts w:eastAsia="Times New Roman" w:cs="Times New Roman"/>
          <w:sz w:val="16"/>
          <w:szCs w:val="26"/>
        </w:rPr>
        <w:t xml:space="preserve"> Therefore, to have a better understanding of how the dis- cursive construction of China as a "threat" takes place</w:t>
      </w:r>
      <w:r w:rsidRPr="00D5360D">
        <w:rPr>
          <w:rStyle w:val="StyleBoldUnderline"/>
          <w:sz w:val="26"/>
          <w:szCs w:val="26"/>
        </w:rPr>
        <w:t>, it is</w:t>
      </w:r>
      <w:r w:rsidRPr="00D5360D">
        <w:rPr>
          <w:rFonts w:eastAsia="Times New Roman" w:cs="Times New Roman"/>
          <w:sz w:val="16"/>
          <w:szCs w:val="26"/>
        </w:rPr>
        <w:t xml:space="preserve"> now </w:t>
      </w:r>
      <w:r w:rsidRPr="00D5360D">
        <w:rPr>
          <w:rStyle w:val="StyleBoldUnderline"/>
          <w:sz w:val="26"/>
          <w:szCs w:val="26"/>
        </w:rPr>
        <w:t xml:space="preserve">necessary to </w:t>
      </w:r>
      <w:r w:rsidRPr="00D5360D">
        <w:rPr>
          <w:rStyle w:val="StyleBoldUnderline"/>
          <w:sz w:val="26"/>
          <w:szCs w:val="26"/>
          <w:highlight w:val="cyan"/>
        </w:rPr>
        <w:t>turn attention to</w:t>
      </w:r>
      <w:r w:rsidRPr="00D5360D">
        <w:rPr>
          <w:rStyle w:val="StyleBoldUnderline"/>
          <w:sz w:val="26"/>
          <w:szCs w:val="26"/>
        </w:rPr>
        <w:t xml:space="preserve"> a</w:t>
      </w:r>
      <w:r w:rsidRPr="00D5360D">
        <w:rPr>
          <w:rFonts w:eastAsia="Times New Roman" w:cs="Times New Roman"/>
          <w:sz w:val="16"/>
          <w:szCs w:val="26"/>
        </w:rPr>
        <w:t xml:space="preserve"> particularly </w:t>
      </w:r>
      <w:r w:rsidRPr="00D5360D">
        <w:rPr>
          <w:rStyle w:val="StyleBoldUnderline"/>
          <w:sz w:val="26"/>
          <w:szCs w:val="26"/>
          <w:highlight w:val="cyan"/>
        </w:rPr>
        <w:t>dominant way of U.S. self-imagination .</w:t>
      </w:r>
    </w:p>
    <w:p w14:paraId="336500A9" w14:textId="77777777" w:rsidR="00591F17" w:rsidRPr="00D5360D" w:rsidRDefault="00591F17" w:rsidP="00591F17">
      <w:pPr>
        <w:pStyle w:val="Heading4"/>
        <w:rPr>
          <w:rStyle w:val="Emphasis"/>
          <w:b/>
          <w:sz w:val="26"/>
          <w:szCs w:val="26"/>
          <w:u w:val="none"/>
        </w:rPr>
      </w:pPr>
      <w:r w:rsidRPr="00D5360D">
        <w:rPr>
          <w:rStyle w:val="Emphasis"/>
          <w:b/>
          <w:sz w:val="26"/>
          <w:szCs w:val="26"/>
          <w:u w:val="none"/>
        </w:rPr>
        <w:t>China threat discourse is a tool of the violent military industrial complex used to justify genocide- it creates the threats it seeks to avoid.</w:t>
      </w:r>
    </w:p>
    <w:p w14:paraId="44D719E7" w14:textId="77777777" w:rsidR="00591F17" w:rsidRPr="00D5360D" w:rsidRDefault="00591F17" w:rsidP="00591F17">
      <w:pPr>
        <w:rPr>
          <w:rStyle w:val="StyleStyleBold12pt"/>
        </w:rPr>
      </w:pPr>
      <w:r w:rsidRPr="00D5360D">
        <w:rPr>
          <w:rStyle w:val="StyleStyleBold12pt"/>
        </w:rPr>
        <w:t xml:space="preserve">Clark 06 </w:t>
      </w:r>
      <w:r w:rsidRPr="00D5360D">
        <w:rPr>
          <w:rStyle w:val="StyleStyleBold12pt"/>
          <w:sz w:val="16"/>
          <w:szCs w:val="16"/>
        </w:rPr>
        <w:t xml:space="preserve">(Gregory, “No Rest for ‘China Threat’ Lobby,” The Japan Times Opinion, January 07, 2006, </w:t>
      </w:r>
      <w:hyperlink r:id="rId11" w:anchor=".V27qiJMrKRs" w:history="1">
        <w:r w:rsidRPr="00D5360D">
          <w:rPr>
            <w:rStyle w:val="Hyperlink"/>
            <w:sz w:val="16"/>
            <w:szCs w:val="16"/>
          </w:rPr>
          <w:t>http://www.japantimes.co.jp/opinion/2006/01/07/commentary/no-rest-for-china-threat-lobby/#.V27qiJMrKRs</w:t>
        </w:r>
      </w:hyperlink>
      <w:r w:rsidRPr="00D5360D">
        <w:rPr>
          <w:rStyle w:val="StyleStyleBold12pt"/>
          <w:sz w:val="16"/>
          <w:szCs w:val="16"/>
        </w:rPr>
        <w:t xml:space="preserve"> </w:t>
      </w:r>
      <w:r w:rsidRPr="00D5360D">
        <w:rPr>
          <w:sz w:val="16"/>
          <w:szCs w:val="16"/>
        </w:rPr>
        <w:t>Gregory Clark is vice president of Akita International University and a former Australian diplomat. // EMS).</w:t>
      </w:r>
    </w:p>
    <w:p w14:paraId="07F9A532" w14:textId="1B379609" w:rsidR="00591F17" w:rsidRPr="00D5360D" w:rsidRDefault="00591F17" w:rsidP="00591F17">
      <w:pPr>
        <w:rPr>
          <w:rStyle w:val="Emphasis"/>
          <w:sz w:val="26"/>
          <w:szCs w:val="26"/>
        </w:rPr>
      </w:pPr>
      <w:r w:rsidRPr="00D5360D">
        <w:rPr>
          <w:rFonts w:cs="Times New Roman"/>
          <w:i/>
          <w:iCs/>
          <w:color w:val="333333"/>
          <w:sz w:val="16"/>
          <w:szCs w:val="26"/>
        </w:rPr>
        <w:t>I recognize that it (China) is becoming a considerable threat.”</w:t>
      </w:r>
      <w:r w:rsidRPr="00D5360D">
        <w:rPr>
          <w:rFonts w:cs="Times New Roman"/>
          <w:color w:val="333333"/>
          <w:sz w:val="12"/>
          <w:szCs w:val="26"/>
        </w:rPr>
        <w:t>¶</w:t>
      </w:r>
      <w:r w:rsidRPr="00D5360D">
        <w:rPr>
          <w:rFonts w:cs="Times New Roman"/>
          <w:color w:val="333333"/>
          <w:sz w:val="16"/>
          <w:szCs w:val="26"/>
        </w:rPr>
        <w:t xml:space="preserve"> </w:t>
      </w:r>
      <w:r w:rsidRPr="00D5360D">
        <w:rPr>
          <w:rFonts w:cs="Times New Roman"/>
          <w:i/>
          <w:iCs/>
          <w:color w:val="333333"/>
          <w:sz w:val="16"/>
          <w:szCs w:val="26"/>
        </w:rPr>
        <w:t>– Foreign Minister Taro Aso</w:t>
      </w:r>
      <w:r w:rsidRPr="00D5360D">
        <w:rPr>
          <w:rFonts w:cs="Times New Roman"/>
          <w:color w:val="333333"/>
          <w:sz w:val="12"/>
          <w:szCs w:val="26"/>
        </w:rPr>
        <w:t>¶</w:t>
      </w:r>
      <w:r w:rsidRPr="00D5360D">
        <w:rPr>
          <w:rFonts w:cs="Times New Roman"/>
          <w:color w:val="333333"/>
          <w:sz w:val="16"/>
          <w:szCs w:val="26"/>
        </w:rPr>
        <w:t xml:space="preserve"> </w:t>
      </w:r>
      <w:r w:rsidRPr="00D5360D">
        <w:rPr>
          <w:rStyle w:val="StyleBoldUnderline"/>
          <w:sz w:val="26"/>
          <w:szCs w:val="26"/>
          <w:highlight w:val="cyan"/>
        </w:rPr>
        <w:t>For as long as I have been in the</w:t>
      </w:r>
      <w:r w:rsidRPr="00D5360D">
        <w:rPr>
          <w:rStyle w:val="StyleBoldUnderline"/>
          <w:sz w:val="26"/>
          <w:szCs w:val="26"/>
        </w:rPr>
        <w:t xml:space="preserve"> </w:t>
      </w:r>
      <w:r w:rsidRPr="00D5360D">
        <w:rPr>
          <w:rFonts w:cs="Times New Roman"/>
          <w:color w:val="333333"/>
          <w:sz w:val="16"/>
          <w:szCs w:val="26"/>
        </w:rPr>
        <w:t xml:space="preserve">China-watching </w:t>
      </w:r>
      <w:r w:rsidRPr="00D5360D">
        <w:rPr>
          <w:rStyle w:val="StyleBoldUnderline"/>
          <w:sz w:val="26"/>
          <w:szCs w:val="26"/>
          <w:highlight w:val="cyan"/>
        </w:rPr>
        <w:t>business</w:t>
      </w:r>
      <w:r w:rsidRPr="00D5360D">
        <w:rPr>
          <w:rStyle w:val="StyleBoldUnderline"/>
          <w:sz w:val="26"/>
          <w:szCs w:val="26"/>
        </w:rPr>
        <w:t xml:space="preserve"> </w:t>
      </w:r>
      <w:r w:rsidRPr="00D5360D">
        <w:rPr>
          <w:rFonts w:cs="Times New Roman"/>
          <w:color w:val="333333"/>
          <w:sz w:val="16"/>
          <w:szCs w:val="26"/>
        </w:rPr>
        <w:t xml:space="preserve">(more than 40 years now), </w:t>
      </w:r>
      <w:r w:rsidRPr="00D5360D">
        <w:rPr>
          <w:rStyle w:val="StyleBoldUnderline"/>
          <w:sz w:val="26"/>
          <w:szCs w:val="26"/>
          <w:highlight w:val="cyan"/>
        </w:rPr>
        <w:t>there has always been a China “threat.”</w:t>
      </w:r>
      <w:r w:rsidRPr="00D5360D">
        <w:rPr>
          <w:rFonts w:cs="Times New Roman"/>
          <w:color w:val="333333"/>
          <w:sz w:val="16"/>
          <w:szCs w:val="26"/>
          <w:highlight w:val="cyan"/>
        </w:rPr>
        <w:t xml:space="preserve"> </w:t>
      </w:r>
      <w:r w:rsidRPr="00D5360D">
        <w:rPr>
          <w:rStyle w:val="StyleBoldUnderline"/>
          <w:sz w:val="26"/>
          <w:szCs w:val="26"/>
          <w:highlight w:val="cyan"/>
        </w:rPr>
        <w:t>It began with the</w:t>
      </w:r>
      <w:r w:rsidRPr="00D5360D">
        <w:rPr>
          <w:rFonts w:cs="Times New Roman"/>
          <w:color w:val="333333"/>
          <w:sz w:val="16"/>
          <w:szCs w:val="26"/>
        </w:rPr>
        <w:t xml:space="preserve"> 1950-53 </w:t>
      </w:r>
      <w:r w:rsidRPr="00D5360D">
        <w:rPr>
          <w:rStyle w:val="StyleBoldUnderline"/>
          <w:sz w:val="26"/>
          <w:szCs w:val="26"/>
          <w:highlight w:val="cyan"/>
        </w:rPr>
        <w:t>Korean civil war, which initially had nothing to do with China.</w:t>
      </w:r>
      <w:r w:rsidRPr="00D5360D">
        <w:rPr>
          <w:rStyle w:val="StyleBoldUnderline"/>
          <w:sz w:val="12"/>
          <w:szCs w:val="26"/>
          <w:highlight w:val="cyan"/>
          <w:u w:val="none"/>
        </w:rPr>
        <w:t>¶</w:t>
      </w:r>
      <w:r w:rsidRPr="00D5360D">
        <w:rPr>
          <w:rStyle w:val="StyleBoldUnderline"/>
          <w:sz w:val="26"/>
          <w:szCs w:val="26"/>
          <w:highlight w:val="cyan"/>
        </w:rPr>
        <w:t xml:space="preserve"> Even so, Beijing was blamed and, as punishment, the 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 xml:space="preserve">tates </w:t>
      </w:r>
      <w:r w:rsidRPr="00D5360D">
        <w:rPr>
          <w:rStyle w:val="StyleBoldUnderline"/>
          <w:sz w:val="26"/>
          <w:szCs w:val="26"/>
          <w:highlight w:val="cyan"/>
        </w:rPr>
        <w:t>decided to intervene</w:t>
      </w:r>
      <w:r w:rsidRPr="00D5360D">
        <w:rPr>
          <w:rStyle w:val="StyleBoldUnderline"/>
          <w:sz w:val="26"/>
          <w:szCs w:val="26"/>
        </w:rPr>
        <w:t xml:space="preserve"> not only in Korea but also in China’s civil war with Taiwan, and later threaten a move against China by sending troops close to China’s borders with Korea. </w:t>
      </w:r>
      <w:r w:rsidRPr="00D5360D">
        <w:rPr>
          <w:rFonts w:cs="Times New Roman"/>
          <w:color w:val="333333"/>
          <w:sz w:val="16"/>
          <w:szCs w:val="26"/>
        </w:rPr>
        <w:t>When China reacted to that move by sending in its own troops, the China-threat people moved into high gear</w:t>
      </w:r>
      <w:r w:rsidRPr="00D5360D">
        <w:rPr>
          <w:rStyle w:val="StyleBoldUnderline"/>
          <w:sz w:val="26"/>
          <w:szCs w:val="26"/>
          <w:highlight w:val="cyan"/>
        </w:rPr>
        <w:t>.</w:t>
      </w:r>
      <w:r w:rsidRPr="00D5360D">
        <w:rPr>
          <w:rStyle w:val="StyleBoldUnderline"/>
          <w:sz w:val="12"/>
          <w:szCs w:val="26"/>
          <w:highlight w:val="cyan"/>
          <w:u w:val="none"/>
        </w:rPr>
        <w:t>¶</w:t>
      </w:r>
      <w:r w:rsidRPr="00D5360D">
        <w:rPr>
          <w:rStyle w:val="StyleBoldUnderline"/>
          <w:sz w:val="26"/>
          <w:szCs w:val="26"/>
          <w:highlight w:val="cyan"/>
        </w:rPr>
        <w:t xml:space="preserve"> The next China threat was </w:t>
      </w:r>
      <w:r w:rsidRPr="00D5360D">
        <w:rPr>
          <w:rStyle w:val="StyleBoldUnderline"/>
          <w:sz w:val="26"/>
          <w:szCs w:val="26"/>
        </w:rPr>
        <w:t xml:space="preserve">supposed to operate via the overseas Chinese in </w:t>
      </w:r>
      <w:r w:rsidRPr="00D5360D">
        <w:rPr>
          <w:rStyle w:val="StyleBoldUnderline"/>
          <w:sz w:val="26"/>
          <w:szCs w:val="26"/>
          <w:highlight w:val="cyan"/>
        </w:rPr>
        <w:t>Southeast Asia. Coping with it meant the West had to prop up a range of</w:t>
      </w:r>
      <w:r w:rsidRPr="00D5360D">
        <w:rPr>
          <w:rStyle w:val="StyleBoldUnderline"/>
          <w:sz w:val="26"/>
          <w:szCs w:val="26"/>
        </w:rPr>
        <w:t xml:space="preserve"> incompetent, </w:t>
      </w:r>
      <w:r w:rsidRPr="00D5360D">
        <w:rPr>
          <w:rStyle w:val="StyleBoldUnderline"/>
          <w:sz w:val="26"/>
          <w:szCs w:val="26"/>
          <w:highlight w:val="cyan"/>
        </w:rPr>
        <w:t>corrupt rulers</w:t>
      </w:r>
      <w:r w:rsidRPr="00D5360D">
        <w:rPr>
          <w:rFonts w:cs="Times New Roman"/>
          <w:color w:val="333333"/>
          <w:sz w:val="16"/>
          <w:szCs w:val="26"/>
        </w:rPr>
        <w:t xml:space="preserve"> in the area, and intervene cruelly to suppress revolts by local Chinese against discrimination in Malaya and then in Sarawak.</w:t>
      </w:r>
      <w:r w:rsidRPr="00D5360D">
        <w:rPr>
          <w:rFonts w:cs="Times New Roman"/>
          <w:color w:val="333333"/>
          <w:sz w:val="12"/>
          <w:szCs w:val="26"/>
        </w:rPr>
        <w:t>¶</w:t>
      </w:r>
      <w:r w:rsidRPr="00D5360D">
        <w:rPr>
          <w:rFonts w:cs="Times New Roman"/>
          <w:color w:val="333333"/>
          <w:sz w:val="16"/>
          <w:szCs w:val="26"/>
        </w:rPr>
        <w:t xml:space="preserve"> It also meant that the U.S., Britain and Australia had to work very hard and covertly to prevent the 1959 election of an intelligent Chinese, Lee Kwan Yew, to the Singapore premiership. Lee was then seen, amazingly, as a front for those dreaded Chinese Communists.</w:t>
      </w:r>
      <w:r w:rsidRPr="00D5360D">
        <w:rPr>
          <w:rFonts w:cs="Times New Roman"/>
          <w:color w:val="333333"/>
          <w:sz w:val="12"/>
          <w:szCs w:val="26"/>
        </w:rPr>
        <w:t>¶</w:t>
      </w:r>
      <w:r w:rsidRPr="00D5360D">
        <w:rPr>
          <w:rFonts w:cs="Times New Roman"/>
          <w:color w:val="333333"/>
          <w:sz w:val="16"/>
          <w:szCs w:val="26"/>
        </w:rPr>
        <w:t xml:space="preserve"> The China-threat lobby moved into overdrive over Vietnam in the early 1960s. There a clearly nationalist-inspired civil war supported more by Moscow than by Beijing was denounced by Washington and Canberra as the first step in planned Chinese “aggression” into Asia.</w:t>
      </w:r>
      <w:r w:rsidRPr="00D5360D">
        <w:rPr>
          <w:rFonts w:cs="Times New Roman"/>
          <w:color w:val="333333"/>
          <w:sz w:val="12"/>
          <w:szCs w:val="26"/>
        </w:rPr>
        <w:t>¶</w:t>
      </w:r>
      <w:r w:rsidRPr="00D5360D">
        <w:rPr>
          <w:rFonts w:cs="Times New Roman"/>
          <w:color w:val="333333"/>
          <w:sz w:val="16"/>
          <w:szCs w:val="26"/>
        </w:rPr>
        <w:t xml:space="preserve"> In Moscow in 1964, I had to accompany an Australian foreign minister, Paul Hasluck, in a foolish, U.S.-instigated bid to persuade the Soviet Union to side with the West against those aggressive Chinese. Hasluck gave up only after a bemused Soviet prime minister, Alexei Kosygin, told him point-blank that Moscow was doing all it could to help North Vietnam, would continue to give help, and that it would like to see Beijing doing a lot more</w:t>
      </w:r>
      <w:r w:rsidRPr="00D5360D">
        <w:rPr>
          <w:rStyle w:val="StyleBoldUnderline"/>
          <w:sz w:val="26"/>
          <w:szCs w:val="26"/>
        </w:rPr>
        <w:t>.</w:t>
      </w:r>
      <w:r w:rsidRPr="00D5360D">
        <w:rPr>
          <w:rStyle w:val="StyleBoldUnderline"/>
          <w:sz w:val="12"/>
          <w:szCs w:val="26"/>
          <w:u w:val="none"/>
        </w:rPr>
        <w:t>¶</w:t>
      </w:r>
      <w:r w:rsidRPr="00D5360D">
        <w:rPr>
          <w:rStyle w:val="StyleBoldUnderline"/>
          <w:sz w:val="26"/>
          <w:szCs w:val="26"/>
        </w:rPr>
        <w:t xml:space="preserve"> In 1962, as China desk officer in Canberra, I had to witness an extraordinary attempt to label as unprovoked aggression a very limited and justified Chinese counterattack against an Indian military thrust across the Indian-claimed border line in the North East Frontier Area. </w:t>
      </w:r>
      <w:r w:rsidRPr="00D5360D">
        <w:rPr>
          <w:rStyle w:val="StyleBoldUnderline"/>
          <w:sz w:val="26"/>
          <w:szCs w:val="26"/>
          <w:highlight w:val="cyan"/>
        </w:rPr>
        <w:t>Threat scenarios</w:t>
      </w:r>
      <w:r w:rsidRPr="00D5360D">
        <w:rPr>
          <w:rStyle w:val="StyleBoldUnderline"/>
          <w:sz w:val="26"/>
          <w:szCs w:val="26"/>
        </w:rPr>
        <w:t xml:space="preserve"> then </w:t>
      </w:r>
      <w:r w:rsidRPr="00D5360D">
        <w:rPr>
          <w:rStyle w:val="StyleBoldUnderline"/>
          <w:sz w:val="26"/>
          <w:szCs w:val="26"/>
          <w:highlight w:val="cyan"/>
        </w:rPr>
        <w:t>had China seeking ocean access</w:t>
      </w:r>
      <w:r w:rsidRPr="00D5360D">
        <w:rPr>
          <w:rStyle w:val="StyleBoldUnderline"/>
          <w:sz w:val="26"/>
          <w:szCs w:val="26"/>
        </w:rPr>
        <w:t xml:space="preserve"> via the Bay of Bengal.</w:t>
      </w:r>
      <w:r w:rsidRPr="00D5360D">
        <w:rPr>
          <w:rStyle w:val="StyleBoldUnderline"/>
          <w:sz w:val="12"/>
          <w:szCs w:val="26"/>
          <w:u w:val="none"/>
        </w:rPr>
        <w:t>¶</w:t>
      </w:r>
      <w:r w:rsidRPr="00D5360D">
        <w:rPr>
          <w:rStyle w:val="StyleBoldUnderline"/>
          <w:sz w:val="26"/>
          <w:szCs w:val="26"/>
        </w:rPr>
        <w:t xml:space="preserve"> The London Economist even had Beijing seeking to move south via Afghanistan.</w:t>
      </w:r>
      <w:r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 xml:space="preserve">Then came the allegations </w:t>
      </w:r>
      <w:r w:rsidRPr="00D5360D">
        <w:rPr>
          <w:rStyle w:val="StyleBoldUnderline"/>
          <w:sz w:val="26"/>
          <w:szCs w:val="26"/>
        </w:rPr>
        <w:t>t</w:t>
      </w:r>
      <w:r w:rsidRPr="00D5360D">
        <w:rPr>
          <w:rFonts w:cs="Times New Roman"/>
          <w:color w:val="333333"/>
          <w:sz w:val="16"/>
          <w:szCs w:val="26"/>
        </w:rPr>
        <w:t xml:space="preserve">hat China was seeking footholds in Laos, northern Thailand and Myanmar — </w:t>
      </w:r>
      <w:r w:rsidRPr="00D5360D">
        <w:rPr>
          <w:rStyle w:val="Emphasis"/>
          <w:sz w:val="26"/>
          <w:szCs w:val="26"/>
          <w:highlight w:val="cyan"/>
        </w:rPr>
        <w:t>all false</w:t>
      </w:r>
      <w:r w:rsidRPr="00D5360D">
        <w:rPr>
          <w:rFonts w:cs="Times New Roman"/>
          <w:color w:val="333333"/>
          <w:sz w:val="16"/>
          <w:szCs w:val="26"/>
          <w:highlight w:val="cyan"/>
        </w:rPr>
        <w:t xml:space="preserve">. </w:t>
      </w:r>
      <w:r w:rsidRPr="00D5360D">
        <w:rPr>
          <w:rStyle w:val="StyleBoldUnderline"/>
          <w:sz w:val="26"/>
          <w:szCs w:val="26"/>
          <w:highlight w:val="cyan"/>
        </w:rPr>
        <w:t>U.S</w:t>
      </w:r>
      <w:r w:rsidRPr="00D5360D">
        <w:rPr>
          <w:rStyle w:val="StyleBoldUnderline"/>
          <w:sz w:val="26"/>
          <w:szCs w:val="26"/>
        </w:rPr>
        <w:t xml:space="preserve">., British and </w:t>
      </w:r>
      <w:r w:rsidRPr="00D5360D">
        <w:rPr>
          <w:rStyle w:val="StyleBoldUnderline"/>
          <w:sz w:val="26"/>
          <w:szCs w:val="26"/>
          <w:highlight w:val="cyan"/>
        </w:rPr>
        <w:t xml:space="preserve">Australian encouragement for the </w:t>
      </w:r>
      <w:r w:rsidRPr="00D5360D">
        <w:rPr>
          <w:rStyle w:val="StyleBoldUnderline"/>
          <w:sz w:val="26"/>
          <w:szCs w:val="26"/>
        </w:rPr>
        <w:t xml:space="preserve">1965 </w:t>
      </w:r>
      <w:r w:rsidRPr="00D5360D">
        <w:rPr>
          <w:rStyle w:val="StyleBoldUnderline"/>
          <w:sz w:val="26"/>
          <w:szCs w:val="26"/>
          <w:highlight w:val="cyan"/>
        </w:rPr>
        <w:t>massacre of half a million</w:t>
      </w:r>
      <w:r w:rsidRPr="00D5360D">
        <w:rPr>
          <w:rStyle w:val="StyleBoldUnderline"/>
          <w:sz w:val="26"/>
          <w:szCs w:val="26"/>
        </w:rPr>
        <w:t xml:space="preserve"> leftwing supporters in Indonesia </w:t>
      </w:r>
      <w:r w:rsidRPr="00D5360D">
        <w:rPr>
          <w:rStyle w:val="StyleBoldUnderline"/>
          <w:sz w:val="26"/>
          <w:szCs w:val="26"/>
          <w:highlight w:val="cyan"/>
        </w:rPr>
        <w:t>was</w:t>
      </w:r>
      <w:r w:rsidRPr="00D5360D">
        <w:rPr>
          <w:rStyle w:val="StyleBoldUnderline"/>
          <w:sz w:val="26"/>
          <w:szCs w:val="26"/>
        </w:rPr>
        <w:t xml:space="preserve"> also </w:t>
      </w:r>
      <w:r w:rsidRPr="00D5360D">
        <w:rPr>
          <w:rStyle w:val="StyleBoldUnderline"/>
          <w:sz w:val="26"/>
          <w:szCs w:val="26"/>
          <w:highlight w:val="cyan"/>
        </w:rPr>
        <w:t>justified as needed to prevent China from gaining a foothold</w:t>
      </w:r>
      <w:r w:rsidRPr="00D5360D">
        <w:rPr>
          <w:rStyle w:val="StyleBoldUnderline"/>
          <w:sz w:val="26"/>
          <w:szCs w:val="26"/>
        </w:rPr>
        <w:t xml:space="preserve"> there.</w:t>
      </w:r>
      <w:r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So</w:t>
      </w:r>
      <w:r w:rsidRPr="00D5360D">
        <w:rPr>
          <w:rStyle w:val="StyleBoldUnderline"/>
          <w:sz w:val="26"/>
          <w:szCs w:val="26"/>
        </w:rPr>
        <w:t xml:space="preserve"> too </w:t>
      </w:r>
      <w:r w:rsidRPr="00D5360D">
        <w:rPr>
          <w:rStyle w:val="StyleBoldUnderline"/>
          <w:sz w:val="26"/>
          <w:szCs w:val="26"/>
          <w:highlight w:val="cyan"/>
        </w:rPr>
        <w:t>was</w:t>
      </w:r>
      <w:r w:rsidRPr="00D5360D">
        <w:rPr>
          <w:rStyle w:val="StyleBoldUnderline"/>
          <w:sz w:val="26"/>
          <w:szCs w:val="26"/>
        </w:rPr>
        <w:t xml:space="preserve"> the U.S. and Australia’s 1975 </w:t>
      </w:r>
      <w:r w:rsidRPr="00D5360D">
        <w:rPr>
          <w:rStyle w:val="StyleBoldUnderline"/>
          <w:sz w:val="26"/>
          <w:szCs w:val="26"/>
          <w:highlight w:val="cyan"/>
        </w:rPr>
        <w:t>approval for Indonesia’s brutal takeover of East Timor</w:t>
      </w:r>
      <w:r w:rsidRPr="00D5360D">
        <w:rPr>
          <w:rStyle w:val="Emphasis"/>
          <w:sz w:val="26"/>
          <w:szCs w:val="26"/>
          <w:highlight w:val="cyan"/>
        </w:rPr>
        <w:t>.</w:t>
      </w:r>
      <w:r w:rsidRPr="00D5360D">
        <w:rPr>
          <w:rStyle w:val="Emphasis"/>
          <w:b w:val="0"/>
          <w:sz w:val="12"/>
          <w:szCs w:val="26"/>
          <w:highlight w:val="cyan"/>
          <w:u w:val="none"/>
        </w:rPr>
        <w:t>¶</w:t>
      </w:r>
      <w:r w:rsidRPr="00D5360D">
        <w:rPr>
          <w:rStyle w:val="Emphasis"/>
          <w:sz w:val="26"/>
          <w:szCs w:val="26"/>
          <w:highlight w:val="cyan"/>
        </w:rPr>
        <w:t xml:space="preserve"> Since then we have seen Beijing’s claims against Taiwan condemned as aggressive, despite the fact that</w:t>
      </w:r>
      <w:r w:rsidRPr="00D5360D">
        <w:rPr>
          <w:rStyle w:val="Emphasis"/>
          <w:sz w:val="26"/>
          <w:szCs w:val="26"/>
        </w:rPr>
        <w:t xml:space="preserve"> every Western nation, including</w:t>
      </w:r>
      <w:r w:rsidRPr="00D5360D">
        <w:rPr>
          <w:rStyle w:val="Emphasis"/>
          <w:sz w:val="26"/>
          <w:szCs w:val="26"/>
          <w:highlight w:val="cyan"/>
        </w:rPr>
        <w:t xml:space="preserve"> the U.S., has formally recognized </w:t>
      </w:r>
      <w:r w:rsidRPr="00D5360D">
        <w:rPr>
          <w:rStyle w:val="Emphasis"/>
          <w:sz w:val="26"/>
          <w:szCs w:val="26"/>
        </w:rPr>
        <w:t xml:space="preserve">or accepted </w:t>
      </w:r>
      <w:r w:rsidRPr="00D5360D">
        <w:rPr>
          <w:rStyle w:val="Emphasis"/>
          <w:sz w:val="26"/>
          <w:szCs w:val="26"/>
          <w:highlight w:val="cyan"/>
        </w:rPr>
        <w:t>China’s claim to sovereignty</w:t>
      </w:r>
      <w:r w:rsidRPr="00D5360D">
        <w:rPr>
          <w:rStyle w:val="Emphasis"/>
          <w:sz w:val="26"/>
          <w:szCs w:val="26"/>
        </w:rPr>
        <w:t xml:space="preserve"> over Taiwan. China’s efforts to assert control over Tibet are also branded as aggression even though Tibet has never been recognized as an independent entity.</w:t>
      </w:r>
      <w:r w:rsidRPr="00D5360D">
        <w:rPr>
          <w:rFonts w:cs="Times New Roman"/>
          <w:color w:val="333333"/>
          <w:sz w:val="12"/>
          <w:szCs w:val="26"/>
        </w:rPr>
        <w:t>¶</w:t>
      </w:r>
      <w:r w:rsidRPr="00D5360D">
        <w:rPr>
          <w:rFonts w:cs="Times New Roman"/>
          <w:color w:val="333333"/>
          <w:sz w:val="16"/>
          <w:szCs w:val="26"/>
        </w:rPr>
        <w:t xml:space="preserve"> </w:t>
      </w:r>
      <w:r w:rsidRPr="00D5360D">
        <w:rPr>
          <w:rStyle w:val="Emphasis"/>
          <w:sz w:val="26"/>
          <w:szCs w:val="26"/>
          <w:highlight w:val="cyan"/>
        </w:rPr>
        <w:t>And so it continues</w:t>
      </w:r>
      <w:r w:rsidRPr="00D5360D">
        <w:rPr>
          <w:rStyle w:val="Emphasis"/>
          <w:sz w:val="26"/>
          <w:szCs w:val="26"/>
        </w:rPr>
        <w:t xml:space="preserve"> to the present day.</w:t>
      </w:r>
      <w:r w:rsidRPr="00D5360D">
        <w:rPr>
          <w:rFonts w:cs="Times New Roman"/>
          <w:color w:val="333333"/>
          <w:sz w:val="16"/>
          <w:szCs w:val="26"/>
        </w:rPr>
        <w:t xml:space="preserve"> With the alleged Soviet threat to Japan having evaporated, we now have an army of Japanese and U.S. hawks — Foreign Minister Aso included — ramping up China as an alleged threat to Japan and the Far East.</w:t>
      </w:r>
      <w:r w:rsidRPr="00D5360D">
        <w:rPr>
          <w:rFonts w:cs="Times New Roman"/>
          <w:color w:val="333333"/>
          <w:sz w:val="12"/>
          <w:szCs w:val="26"/>
        </w:rPr>
        <w:t>¶</w:t>
      </w:r>
      <w:r w:rsidRPr="00D5360D">
        <w:rPr>
          <w:rFonts w:cs="Times New Roman"/>
          <w:color w:val="333333"/>
          <w:sz w:val="16"/>
          <w:szCs w:val="26"/>
        </w:rPr>
        <w:t xml:space="preserve"> Much is made of Beijing’s recent increases in military spending. But those increases began from a very low level; until recently its military were more concerned with running companies and growing their own vegetables.</w:t>
      </w:r>
      <w:r w:rsidRPr="00D5360D">
        <w:rPr>
          <w:rFonts w:cs="Times New Roman"/>
          <w:color w:val="333333"/>
          <w:sz w:val="12"/>
          <w:szCs w:val="26"/>
        </w:rPr>
        <w:t>¶</w:t>
      </w:r>
      <w:r w:rsidRPr="00D5360D">
        <w:rPr>
          <w:rFonts w:cs="Times New Roman"/>
          <w:color w:val="333333"/>
          <w:sz w:val="16"/>
          <w:szCs w:val="26"/>
        </w:rPr>
        <w:t xml:space="preserve"> And Beijing faces a U.S.-Japan military buildup in East Asia that is avowedly anti-China and that spends a lot more than China does.</w:t>
      </w:r>
      <w:r w:rsidRPr="00D5360D">
        <w:rPr>
          <w:rFonts w:cs="Times New Roman"/>
          <w:color w:val="333333"/>
          <w:sz w:val="12"/>
          <w:szCs w:val="26"/>
        </w:rPr>
        <w:t>¶</w:t>
      </w:r>
      <w:r w:rsidRPr="00D5360D">
        <w:rPr>
          <w:rFonts w:cs="Times New Roman"/>
          <w:color w:val="333333"/>
          <w:sz w:val="16"/>
          <w:szCs w:val="26"/>
        </w:rPr>
        <w:t xml:space="preserve"> Of course, if the Chinese military were placing bases and sending spy planes and ships close to the U.S. coast, and were bombing U.S. embassies, the U.S. role in that buildup might be justified. But so far that has not happened.</w:t>
      </w:r>
      <w:r w:rsidRPr="00D5360D">
        <w:rPr>
          <w:rFonts w:cs="Times New Roman"/>
          <w:color w:val="333333"/>
          <w:sz w:val="12"/>
          <w:szCs w:val="26"/>
        </w:rPr>
        <w:t>¶</w:t>
      </w:r>
      <w:r w:rsidRPr="00D5360D">
        <w:rPr>
          <w:rFonts w:cs="Times New Roman"/>
          <w:color w:val="333333"/>
          <w:sz w:val="16"/>
          <w:szCs w:val="26"/>
        </w:rPr>
        <w:t xml:space="preserve"> Tokyo’s claims to be threatened by China in the East China Sea are equally dubious. So far, the only shots fired in anger in that area have been Japan’s, in a legally dubious huntdown and sinking of a North Korean vessel.</w:t>
      </w:r>
      <w:r w:rsidRPr="00D5360D">
        <w:rPr>
          <w:rFonts w:cs="Times New Roman"/>
          <w:color w:val="333333"/>
          <w:sz w:val="12"/>
          <w:szCs w:val="26"/>
        </w:rPr>
        <w:t>¶</w:t>
      </w:r>
      <w:r w:rsidRPr="00D5360D">
        <w:rPr>
          <w:rFonts w:cs="Times New Roman"/>
          <w:color w:val="333333"/>
          <w:sz w:val="16"/>
          <w:szCs w:val="26"/>
        </w:rPr>
        <w:t xml:space="preserve"> Tokyo makes much of China’s challenge to Japan’s claimed EEZ (exclusive economic zone) median line of control in the East China Sea (Beijing says the EEZ border should be based on the continental shelf extending close to the Ryukyu islands and proposes joint development between the two claim lines).</w:t>
      </w:r>
      <w:r w:rsidRPr="00D5360D">
        <w:rPr>
          <w:rFonts w:cs="Times New Roman"/>
          <w:color w:val="333333"/>
          <w:sz w:val="12"/>
          <w:szCs w:val="26"/>
        </w:rPr>
        <w:t>¶</w:t>
      </w:r>
      <w:r w:rsidRPr="00D5360D">
        <w:rPr>
          <w:rFonts w:cs="Times New Roman"/>
          <w:color w:val="333333"/>
          <w:sz w:val="16"/>
          <w:szCs w:val="26"/>
        </w:rPr>
        <w:t xml:space="preserve"> But international law on EEZ borders still does not firmly support Japan’s median line position. And the recent Australia-East Timor agreement on joint development of continental shelf oil/gas resources in the Timor Sea, and the 1974 Japan-South Korean agreement for joint development in the East China Sea continental shelf, both strongly suggest that Beijing’s joint development proposal is not entirely unreasonable.</w:t>
      </w:r>
      <w:r w:rsidRPr="00D5360D">
        <w:rPr>
          <w:rFonts w:cs="Times New Roman"/>
          <w:color w:val="333333"/>
          <w:sz w:val="12"/>
          <w:szCs w:val="26"/>
        </w:rPr>
        <w:t>¶</w:t>
      </w:r>
      <w:r w:rsidRPr="00D5360D">
        <w:rPr>
          <w:rFonts w:cs="Times New Roman"/>
          <w:color w:val="333333"/>
          <w:sz w:val="16"/>
          <w:szCs w:val="26"/>
        </w:rPr>
        <w:t xml:space="preserve"> But </w:t>
      </w:r>
      <w:r w:rsidRPr="00D5360D">
        <w:rPr>
          <w:rStyle w:val="Emphasis"/>
          <w:sz w:val="26"/>
          <w:szCs w:val="26"/>
          <w:highlight w:val="cyan"/>
        </w:rPr>
        <w:t>no doubt these details will be dismissed as irrelevant</w:t>
      </w:r>
      <w:r w:rsidRPr="00D5360D">
        <w:rPr>
          <w:rStyle w:val="Emphasis"/>
          <w:sz w:val="26"/>
          <w:szCs w:val="26"/>
        </w:rPr>
        <w:t xml:space="preserve">. Our </w:t>
      </w:r>
      <w:r w:rsidRPr="00D5360D">
        <w:rPr>
          <w:rStyle w:val="Emphasis"/>
          <w:sz w:val="26"/>
          <w:szCs w:val="26"/>
          <w:highlight w:val="cyan"/>
        </w:rPr>
        <w:t>powers-</w:t>
      </w:r>
      <w:r w:rsidRPr="00D5360D">
        <w:rPr>
          <w:rStyle w:val="Emphasis"/>
          <w:sz w:val="26"/>
          <w:szCs w:val="26"/>
        </w:rPr>
        <w:t xml:space="preserve">that-be </w:t>
      </w:r>
      <w:r w:rsidRPr="00D5360D">
        <w:rPr>
          <w:rStyle w:val="Emphasis"/>
          <w:sz w:val="26"/>
          <w:szCs w:val="26"/>
          <w:highlight w:val="cyan"/>
        </w:rPr>
        <w:t>need threats to justify their existence</w:t>
      </w:r>
      <w:r w:rsidRPr="00D5360D">
        <w:rPr>
          <w:rStyle w:val="Emphasis"/>
          <w:sz w:val="26"/>
          <w:szCs w:val="26"/>
        </w:rPr>
        <w:t>.</w:t>
      </w:r>
      <w:r w:rsidRPr="00D5360D">
        <w:rPr>
          <w:rFonts w:cs="Times New Roman"/>
          <w:color w:val="333333"/>
          <w:sz w:val="16"/>
          <w:szCs w:val="26"/>
        </w:rPr>
        <w:t xml:space="preserve"> As we saw during the Cold War, and more recently over Iraq</w:t>
      </w:r>
      <w:r w:rsidRPr="00D5360D">
        <w:rPr>
          <w:rStyle w:val="Emphasis"/>
          <w:sz w:val="26"/>
          <w:szCs w:val="26"/>
        </w:rPr>
        <w:t xml:space="preserve">, </w:t>
      </w:r>
      <w:r w:rsidRPr="00D5360D">
        <w:rPr>
          <w:rStyle w:val="Emphasis"/>
          <w:sz w:val="26"/>
          <w:szCs w:val="26"/>
          <w:highlight w:val="cyan"/>
        </w:rPr>
        <w:t>once they declare that such and such a nation is a threat, it becomes impossible to stop the escalation. The other side naturally has to show some reaction. The military-industrial- intelligence complex then seize on this as the pretext further to expan</w:t>
      </w:r>
      <w:r w:rsidRPr="00D5360D">
        <w:rPr>
          <w:rStyle w:val="Emphasis"/>
          <w:sz w:val="26"/>
          <w:szCs w:val="26"/>
        </w:rPr>
        <w:t xml:space="preserve">d budgets and </w:t>
      </w:r>
      <w:r w:rsidRPr="00D5360D">
        <w:rPr>
          <w:rStyle w:val="Emphasis"/>
          <w:sz w:val="26"/>
          <w:szCs w:val="26"/>
          <w:highlight w:val="cyan"/>
        </w:rPr>
        <w:t>power.</w:t>
      </w:r>
      <w:r w:rsidRPr="00D5360D">
        <w:rPr>
          <w:rStyle w:val="Emphasis"/>
          <w:sz w:val="26"/>
          <w:szCs w:val="26"/>
        </w:rPr>
        <w:t xml:space="preserve"> Before long the media and a raft of dubious academic and other commentators are sucked into the vortex</w:t>
      </w:r>
      <w:r w:rsidRPr="00D5360D">
        <w:rPr>
          <w:rStyle w:val="Emphasis"/>
          <w:sz w:val="26"/>
          <w:szCs w:val="26"/>
          <w:highlight w:val="cyan"/>
        </w:rPr>
        <w:t>.</w:t>
      </w:r>
      <w:r w:rsidRPr="00D5360D">
        <w:rPr>
          <w:rStyle w:val="Emphasis"/>
          <w:b w:val="0"/>
          <w:sz w:val="12"/>
          <w:szCs w:val="26"/>
          <w:highlight w:val="cyan"/>
          <w:u w:val="none"/>
        </w:rPr>
        <w:t>¶</w:t>
      </w:r>
      <w:r w:rsidRPr="00D5360D">
        <w:rPr>
          <w:rStyle w:val="Emphasis"/>
          <w:sz w:val="26"/>
          <w:szCs w:val="26"/>
          <w:highlight w:val="cyan"/>
        </w:rPr>
        <w:t xml:space="preserve"> Then when it is all over and the alleged threat has proved to b</w:t>
      </w:r>
      <w:r w:rsidRPr="00D5360D">
        <w:rPr>
          <w:rStyle w:val="Emphasis"/>
          <w:sz w:val="26"/>
          <w:szCs w:val="26"/>
        </w:rPr>
        <w:t xml:space="preserve">e quite </w:t>
      </w:r>
      <w:r w:rsidRPr="00D5360D">
        <w:rPr>
          <w:rStyle w:val="Emphasis"/>
          <w:sz w:val="26"/>
          <w:szCs w:val="26"/>
          <w:highlight w:val="cyan"/>
        </w:rPr>
        <w:t>imaginary, the threat merchants move on</w:t>
      </w:r>
      <w:r w:rsidRPr="00D5360D">
        <w:rPr>
          <w:rStyle w:val="Emphasis"/>
          <w:sz w:val="26"/>
          <w:szCs w:val="26"/>
        </w:rPr>
        <w:t xml:space="preserve"> to find another target. </w:t>
      </w:r>
      <w:r w:rsidRPr="00D5360D">
        <w:rPr>
          <w:rStyle w:val="Emphasis"/>
          <w:sz w:val="26"/>
          <w:szCs w:val="26"/>
          <w:highlight w:val="cyan"/>
        </w:rPr>
        <w:t xml:space="preserve">But not before </w:t>
      </w:r>
      <w:r w:rsidRPr="00D5360D">
        <w:rPr>
          <w:rStyle w:val="Emphasis"/>
          <w:sz w:val="26"/>
          <w:szCs w:val="26"/>
        </w:rPr>
        <w:t xml:space="preserve">billions have been spent. </w:t>
      </w:r>
      <w:r w:rsidRPr="00D5360D">
        <w:rPr>
          <w:rStyle w:val="Emphasis"/>
          <w:sz w:val="26"/>
          <w:szCs w:val="26"/>
          <w:highlight w:val="cyan"/>
        </w:rPr>
        <w:t>And millions have died.</w:t>
      </w:r>
      <w:r w:rsidRPr="00D5360D">
        <w:rPr>
          <w:rStyle w:val="Emphasis"/>
          <w:b w:val="0"/>
          <w:sz w:val="12"/>
          <w:szCs w:val="26"/>
          <w:highlight w:val="cyan"/>
          <w:u w:val="none"/>
        </w:rPr>
        <w:t>¶</w:t>
      </w:r>
      <w:r w:rsidR="00817ED8" w:rsidRPr="00D5360D">
        <w:rPr>
          <w:rStyle w:val="Emphasis"/>
          <w:sz w:val="26"/>
          <w:szCs w:val="26"/>
        </w:rPr>
        <w:t xml:space="preserve"> </w:t>
      </w:r>
    </w:p>
    <w:p w14:paraId="7344CC83" w14:textId="77777777" w:rsidR="00817ED8" w:rsidRPr="00D5360D" w:rsidRDefault="00817ED8" w:rsidP="00817ED8">
      <w:pPr>
        <w:pStyle w:val="Heading4"/>
      </w:pPr>
      <w:r w:rsidRPr="00D5360D">
        <w:t>Vote negative to refuse the single, authoritative understanding of China. Attempting to securitize and control the globe is a colonialist and impossible practice. Instead, embrace the uncertainty, unknowability and fluidity of international politics.</w:t>
      </w:r>
    </w:p>
    <w:p w14:paraId="3166A777" w14:textId="77777777" w:rsidR="00817ED8" w:rsidRPr="00D5360D" w:rsidRDefault="00817ED8" w:rsidP="00817ED8">
      <w:pPr>
        <w:rPr>
          <w:rStyle w:val="StyleBoldUnderline"/>
          <w:b/>
          <w:sz w:val="16"/>
          <w:szCs w:val="16"/>
          <w:u w:val="none"/>
        </w:rPr>
      </w:pPr>
      <w:r w:rsidRPr="00D5360D">
        <w:rPr>
          <w:rStyle w:val="StyleStyleBold12pt"/>
        </w:rPr>
        <w:t xml:space="preserve">Turner 13 </w:t>
      </w:r>
      <w:r w:rsidRPr="00D5360D">
        <w:rPr>
          <w:rStyle w:val="StyleStyleBold12pt"/>
          <w:sz w:val="16"/>
          <w:szCs w:val="16"/>
        </w:rPr>
        <w:t xml:space="preserve">(Oliver, “’Threatening’ China and US Security: The International Politics of Identity,” Review of International Studies, First Published February 8, 2013. </w:t>
      </w:r>
      <w:r w:rsidRPr="00D5360D">
        <w:rPr>
          <w:b/>
          <w:sz w:val="16"/>
          <w:szCs w:val="16"/>
        </w:rPr>
        <w:t>Oliver Turner is a Research Associate at the Brooks World Poverty Institute at the University of Manchester. He is the author of American Images of China: Identity, Power, Policy (Routledge, forthcoming). He is interested in US foreign policy especially with regards newly influential global actors, as well as how American-led power steers the dynamics and future of the developing world. // EMS).</w:t>
      </w:r>
    </w:p>
    <w:p w14:paraId="4A334D08" w14:textId="77777777" w:rsidR="00817ED8" w:rsidRPr="00D5360D" w:rsidRDefault="00817ED8" w:rsidP="00817ED8">
      <w:pPr>
        <w:rPr>
          <w:rFonts w:eastAsia="Times New Roman" w:cs="Times New Roman"/>
          <w:sz w:val="16"/>
          <w:szCs w:val="26"/>
        </w:rPr>
      </w:pPr>
      <w:r w:rsidRPr="00D5360D">
        <w:rPr>
          <w:rStyle w:val="StyleBoldUnderline"/>
          <w:sz w:val="26"/>
          <w:szCs w:val="26"/>
        </w:rPr>
        <w:t>In March 2011</w:t>
      </w:r>
      <w:r w:rsidRPr="00D5360D">
        <w:rPr>
          <w:rFonts w:eastAsia="Times New Roman" w:cs="Times New Roman"/>
          <w:sz w:val="16"/>
          <w:szCs w:val="26"/>
        </w:rPr>
        <w:t xml:space="preserve"> US Director of National Intelligence James </w:t>
      </w:r>
      <w:r w:rsidRPr="00D5360D">
        <w:rPr>
          <w:rStyle w:val="StyleBoldUnderline"/>
          <w:sz w:val="26"/>
          <w:szCs w:val="26"/>
          <w:highlight w:val="cyan"/>
        </w:rPr>
        <w:t>Clapper informed the</w:t>
      </w:r>
      <w:r w:rsidRPr="00D5360D">
        <w:rPr>
          <w:rStyle w:val="StyleBoldUnderline"/>
          <w:sz w:val="26"/>
          <w:szCs w:val="26"/>
        </w:rPr>
        <w:t xml:space="preserve"> American </w:t>
      </w:r>
      <w:r w:rsidRPr="00D5360D">
        <w:rPr>
          <w:rStyle w:val="StyleBoldUnderline"/>
          <w:sz w:val="26"/>
          <w:szCs w:val="26"/>
          <w:highlight w:val="cyan"/>
        </w:rPr>
        <w:t>Senate that,</w:t>
      </w:r>
      <w:r w:rsidRPr="00D5360D">
        <w:rPr>
          <w:rStyle w:val="StyleBoldUnderline"/>
          <w:sz w:val="26"/>
          <w:szCs w:val="26"/>
        </w:rPr>
        <w:t xml:space="preserve"> of all</w:t>
      </w:r>
      <w:r w:rsidRPr="00D5360D">
        <w:rPr>
          <w:rFonts w:eastAsia="Times New Roman" w:cs="Times New Roman"/>
          <w:sz w:val="16"/>
          <w:szCs w:val="26"/>
        </w:rPr>
        <w:t xml:space="preserve"> sovereign </w:t>
      </w:r>
      <w:r w:rsidRPr="00D5360D">
        <w:rPr>
          <w:rStyle w:val="StyleBoldUnderline"/>
          <w:sz w:val="26"/>
          <w:szCs w:val="26"/>
        </w:rPr>
        <w:t xml:space="preserve">nations, </w:t>
      </w:r>
      <w:r w:rsidRPr="00D5360D">
        <w:rPr>
          <w:rStyle w:val="StyleBoldUnderline"/>
          <w:sz w:val="26"/>
          <w:szCs w:val="26"/>
          <w:highlight w:val="cyan"/>
        </w:rPr>
        <w:t>China represented the most imminent ‘mortal threat’ to the United States.</w:t>
      </w:r>
      <w:r w:rsidRPr="00D5360D">
        <w:rPr>
          <w:rStyle w:val="StyleBoldUnderline"/>
          <w:sz w:val="26"/>
          <w:szCs w:val="26"/>
        </w:rPr>
        <w:t xml:space="preserve"> While China’s intentions were not necessarily malicious, he argued, it had the capacity to present such a danger. </w:t>
      </w:r>
      <w:r w:rsidRPr="00D5360D">
        <w:rPr>
          <w:rStyle w:val="StyleBoldUnderline"/>
          <w:sz w:val="26"/>
          <w:szCs w:val="26"/>
          <w:highlight w:val="cyan"/>
        </w:rPr>
        <w:t>Russia was</w:t>
      </w:r>
      <w:r w:rsidRPr="00D5360D">
        <w:rPr>
          <w:rStyle w:val="StyleBoldUnderline"/>
          <w:sz w:val="26"/>
          <w:szCs w:val="26"/>
        </w:rPr>
        <w:t xml:space="preserve"> also </w:t>
      </w:r>
      <w:r w:rsidRPr="00D5360D">
        <w:rPr>
          <w:rStyle w:val="StyleBoldUnderline"/>
          <w:sz w:val="26"/>
          <w:szCs w:val="26"/>
          <w:highlight w:val="cyan"/>
        </w:rPr>
        <w:t>cited but quickly dismissed</w:t>
      </w:r>
      <w:r w:rsidRPr="00D5360D">
        <w:rPr>
          <w:rFonts w:eastAsia="Times New Roman" w:cs="Times New Roman"/>
          <w:sz w:val="16"/>
          <w:szCs w:val="26"/>
        </w:rPr>
        <w:t xml:space="preserve"> as Clapper observed that China’s ‘strategic nuclear weapons’ arsenal in particular made it an issue of the foremost concern.</w:t>
      </w:r>
      <w:r w:rsidRPr="00D5360D">
        <w:rPr>
          <w:rStyle w:val="StyleBoldUnderline"/>
          <w:sz w:val="26"/>
          <w:szCs w:val="26"/>
        </w:rPr>
        <w:t xml:space="preserve">1 </w:t>
      </w:r>
      <w:r w:rsidRPr="00D5360D">
        <w:rPr>
          <w:rStyle w:val="StyleBoldUnderline"/>
          <w:sz w:val="26"/>
          <w:szCs w:val="26"/>
          <w:highlight w:val="cyan"/>
        </w:rPr>
        <w:t>China’s nuclear weapons stockpile is</w:t>
      </w:r>
      <w:r w:rsidRPr="00D5360D">
        <w:rPr>
          <w:rFonts w:eastAsia="Times New Roman" w:cs="Times New Roman"/>
          <w:sz w:val="16"/>
          <w:szCs w:val="26"/>
        </w:rPr>
        <w:t xml:space="preserve"> estimated at around </w:t>
      </w:r>
      <w:r w:rsidRPr="00D5360D">
        <w:rPr>
          <w:rStyle w:val="StyleBoldUnderline"/>
          <w:sz w:val="26"/>
          <w:szCs w:val="26"/>
          <w:highlight w:val="cyan"/>
        </w:rPr>
        <w:t>240 warheads</w:t>
      </w:r>
      <w:r w:rsidRPr="00D5360D">
        <w:rPr>
          <w:rStyle w:val="Emphasis"/>
          <w:sz w:val="26"/>
          <w:szCs w:val="26"/>
          <w:highlight w:val="cyan"/>
        </w:rPr>
        <w:t>. Russia’s stands at around 12,000</w:t>
      </w:r>
      <w:r w:rsidRPr="00D5360D">
        <w:rPr>
          <w:rFonts w:eastAsia="Times New Roman" w:cs="Times New Roman"/>
          <w:sz w:val="16"/>
          <w:szCs w:val="26"/>
          <w:highlight w:val="cyan"/>
        </w:rPr>
        <w:t xml:space="preserve">.2 </w:t>
      </w:r>
      <w:r w:rsidRPr="00D5360D">
        <w:rPr>
          <w:rStyle w:val="StyleBoldUnderline"/>
          <w:sz w:val="26"/>
          <w:szCs w:val="26"/>
          <w:highlight w:val="cyan"/>
        </w:rPr>
        <w:t>Yet</w:t>
      </w:r>
      <w:r w:rsidRPr="00D5360D">
        <w:rPr>
          <w:rStyle w:val="StyleBoldUnderline"/>
          <w:sz w:val="26"/>
          <w:szCs w:val="26"/>
        </w:rPr>
        <w:t>,</w:t>
      </w:r>
      <w:r w:rsidRPr="00D5360D">
        <w:rPr>
          <w:rFonts w:eastAsia="Times New Roman" w:cs="Times New Roman"/>
          <w:sz w:val="16"/>
          <w:szCs w:val="26"/>
        </w:rPr>
        <w:t xml:space="preserve"> and despite the clear superiority of the latter’s nuclear armament, </w:t>
      </w:r>
      <w:r w:rsidRPr="00D5360D">
        <w:rPr>
          <w:rStyle w:val="StyleBoldUnderline"/>
          <w:sz w:val="26"/>
          <w:szCs w:val="26"/>
          <w:highlight w:val="cyan"/>
        </w:rPr>
        <w:t>Clapper repeatedly emphasised that it was China’s capabilities and not its intent which were central in its elevation to</w:t>
      </w:r>
      <w:r w:rsidRPr="00D5360D">
        <w:rPr>
          <w:rStyle w:val="StyleBoldUnderline"/>
          <w:sz w:val="26"/>
          <w:szCs w:val="26"/>
        </w:rPr>
        <w:t xml:space="preserve"> such an extreme category of t</w:t>
      </w:r>
      <w:r w:rsidRPr="00D5360D">
        <w:rPr>
          <w:rStyle w:val="StyleBoldUnderline"/>
          <w:sz w:val="26"/>
          <w:szCs w:val="26"/>
          <w:highlight w:val="cyan"/>
        </w:rPr>
        <w:t>hrea</w:t>
      </w:r>
      <w:r w:rsidRPr="00D5360D">
        <w:rPr>
          <w:rStyle w:val="StyleBoldUnderline"/>
          <w:sz w:val="26"/>
          <w:szCs w:val="26"/>
        </w:rPr>
        <w:t>t.</w:t>
      </w:r>
      <w:r w:rsidRPr="00D5360D">
        <w:rPr>
          <w:rStyle w:val="StyleBoldUnderline"/>
          <w:sz w:val="12"/>
          <w:szCs w:val="26"/>
          <w:u w:val="none"/>
        </w:rPr>
        <w:t>¶</w:t>
      </w:r>
      <w:r w:rsidRPr="00D5360D">
        <w:rPr>
          <w:rFonts w:eastAsia="Times New Roman" w:cs="Times New Roman"/>
          <w:sz w:val="16"/>
          <w:szCs w:val="26"/>
        </w:rPr>
        <w:t xml:space="preserve"> Director Clapper’s assertions are </w:t>
      </w:r>
      <w:r w:rsidRPr="00D5360D">
        <w:rPr>
          <w:rStyle w:val="StyleBoldUnderline"/>
          <w:sz w:val="26"/>
          <w:szCs w:val="26"/>
        </w:rPr>
        <w:t>reflective of the</w:t>
      </w:r>
      <w:r w:rsidRPr="00D5360D">
        <w:rPr>
          <w:rFonts w:eastAsia="Times New Roman" w:cs="Times New Roman"/>
          <w:sz w:val="16"/>
          <w:szCs w:val="26"/>
        </w:rPr>
        <w:t xml:space="preserve"> so-called </w:t>
      </w:r>
      <w:r w:rsidRPr="00D5360D">
        <w:rPr>
          <w:rStyle w:val="StyleBoldUnderline"/>
          <w:sz w:val="26"/>
          <w:szCs w:val="26"/>
        </w:rPr>
        <w:t>China Threat Theory</w:t>
      </w:r>
      <w:r w:rsidRPr="00D5360D">
        <w:rPr>
          <w:rFonts w:eastAsia="Times New Roman" w:cs="Times New Roman"/>
          <w:sz w:val="16"/>
          <w:szCs w:val="26"/>
        </w:rPr>
        <w:t xml:space="preserve"> which now attracts considerable Western attention, especially within the United States. In the International Relations (IR) literature authors including John Mearsheimer examine US policy options towards a real or potential China threat. Mearsheimer argues that China’s growth will almost inevitably cause tensions with the United States, presenting a ‘considerable potential for war’.3 Warren Cohen predicts that China will continue to ‘brutaliz[e] the weak’, and follow great powers of the past by seeking regional dominance before expanding its influence further.4 Certainly, much of the recent literature is less foreboding of China’s ‘rise’ and authors question the extent to which it endangers international security. Gordon Chang, for example, argues that China’s economic model – and hence its capacity to become a true global superpower – is flawed.5 Brown et al. are broadly positive about China’s development, with engagement rather than containment the preferred US policy response.6 Others </w:t>
      </w:r>
      <w:r w:rsidRPr="00D5360D">
        <w:rPr>
          <w:rStyle w:val="Emphasis"/>
          <w:sz w:val="26"/>
          <w:szCs w:val="26"/>
          <w:highlight w:val="cyan"/>
        </w:rPr>
        <w:t>reject the conflation of a ‘rising’ China with a ‘dangerous’ China</w:t>
      </w:r>
      <w:r w:rsidRPr="00D5360D">
        <w:rPr>
          <w:rStyle w:val="Emphasis"/>
          <w:sz w:val="26"/>
          <w:szCs w:val="26"/>
        </w:rPr>
        <w:t>.</w:t>
      </w:r>
      <w:r w:rsidRPr="00D5360D">
        <w:rPr>
          <w:rFonts w:eastAsia="Times New Roman" w:cs="Times New Roman"/>
          <w:sz w:val="16"/>
          <w:szCs w:val="26"/>
        </w:rPr>
        <w:t xml:space="preserve">7 </w:t>
      </w:r>
      <w:r w:rsidRPr="00D5360D">
        <w:rPr>
          <w:rStyle w:val="StyleBoldUnderline"/>
          <w:sz w:val="26"/>
          <w:szCs w:val="26"/>
        </w:rPr>
        <w:t xml:space="preserve">What </w:t>
      </w:r>
      <w:r w:rsidRPr="00D5360D">
        <w:rPr>
          <w:rStyle w:val="StyleBoldUnderline"/>
          <w:sz w:val="26"/>
          <w:szCs w:val="26"/>
          <w:highlight w:val="cyan"/>
        </w:rPr>
        <w:t>protagonists</w:t>
      </w:r>
      <w:r w:rsidRPr="00D5360D">
        <w:rPr>
          <w:rFonts w:eastAsia="Times New Roman" w:cs="Times New Roman"/>
          <w:sz w:val="16"/>
          <w:szCs w:val="26"/>
        </w:rPr>
        <w:t xml:space="preserve"> of both sides of the argument </w:t>
      </w:r>
      <w:r w:rsidRPr="00D5360D">
        <w:rPr>
          <w:rStyle w:val="StyleBoldUnderline"/>
          <w:sz w:val="26"/>
          <w:szCs w:val="26"/>
          <w:highlight w:val="cyan"/>
        </w:rPr>
        <w:t>demonstrate</w:t>
      </w:r>
      <w:r w:rsidRPr="00D5360D">
        <w:rPr>
          <w:rFonts w:eastAsia="Times New Roman" w:cs="Times New Roman"/>
          <w:sz w:val="16"/>
          <w:szCs w:val="26"/>
        </w:rPr>
        <w:t xml:space="preserve"> in equal measure, however, </w:t>
      </w:r>
      <w:r w:rsidRPr="00D5360D">
        <w:rPr>
          <w:rStyle w:val="StyleBoldUnderline"/>
          <w:sz w:val="26"/>
          <w:szCs w:val="26"/>
        </w:rPr>
        <w:t xml:space="preserve">is </w:t>
      </w:r>
      <w:r w:rsidRPr="00D5360D">
        <w:rPr>
          <w:rStyle w:val="StyleBoldUnderline"/>
          <w:sz w:val="26"/>
          <w:szCs w:val="26"/>
          <w:highlight w:val="cyan"/>
        </w:rPr>
        <w:t>the tendency to assume that a single physical reality about China can be determined</w:t>
      </w:r>
      <w:r w:rsidRPr="00D5360D">
        <w:rPr>
          <w:rStyle w:val="StyleBoldUnderline"/>
          <w:sz w:val="26"/>
          <w:szCs w:val="26"/>
        </w:rPr>
        <w:t>. This aim of classifying China as a threat</w:t>
      </w:r>
      <w:r w:rsidRPr="00D5360D">
        <w:rPr>
          <w:rFonts w:eastAsia="Times New Roman" w:cs="Times New Roman"/>
          <w:sz w:val="16"/>
          <w:szCs w:val="26"/>
        </w:rPr>
        <w:t xml:space="preserve"> (or indeed a non-threat) </w:t>
      </w:r>
      <w:r w:rsidRPr="00D5360D">
        <w:rPr>
          <w:rStyle w:val="StyleBoldUnderline"/>
          <w:sz w:val="26"/>
          <w:szCs w:val="26"/>
        </w:rPr>
        <w:t xml:space="preserve">is </w:t>
      </w:r>
      <w:r w:rsidRPr="00D5360D">
        <w:rPr>
          <w:rStyle w:val="StyleBoldUnderline"/>
          <w:sz w:val="26"/>
          <w:szCs w:val="26"/>
          <w:highlight w:val="cyan"/>
        </w:rPr>
        <w:t>a legacy of the historical dominance within IR of the overtly positivist neorealist and neoliberal schools</w:t>
      </w:r>
      <w:r w:rsidRPr="00D5360D">
        <w:rPr>
          <w:rFonts w:eastAsia="Times New Roman" w:cs="Times New Roman"/>
          <w:sz w:val="16"/>
          <w:szCs w:val="26"/>
          <w:highlight w:val="cyan"/>
        </w:rPr>
        <w:t xml:space="preserve">.8 </w:t>
      </w:r>
      <w:r w:rsidRPr="00D5360D">
        <w:rPr>
          <w:rStyle w:val="StyleBoldUnderline"/>
          <w:sz w:val="26"/>
          <w:szCs w:val="26"/>
          <w:highlight w:val="cyan"/>
        </w:rPr>
        <w:t>Positivist approaches</w:t>
      </w:r>
      <w:r w:rsidRPr="00D5360D">
        <w:rPr>
          <w:rFonts w:eastAsia="Times New Roman" w:cs="Times New Roman"/>
          <w:sz w:val="16"/>
          <w:szCs w:val="26"/>
        </w:rPr>
        <w:t xml:space="preserve"> to the </w:t>
      </w:r>
      <w:r w:rsidRPr="00D5360D">
        <w:rPr>
          <w:rStyle w:val="StyleBoldUnderline"/>
          <w:sz w:val="26"/>
          <w:szCs w:val="26"/>
        </w:rPr>
        <w:t xml:space="preserve">discipline </w:t>
      </w:r>
      <w:r w:rsidRPr="00D5360D">
        <w:rPr>
          <w:rStyle w:val="StyleBoldUnderline"/>
          <w:sz w:val="26"/>
          <w:szCs w:val="26"/>
          <w:highlight w:val="cyan"/>
        </w:rPr>
        <w:t>rely upon testable theory and empirical analysis with the expectation that the world can be definitively understood</w:t>
      </w:r>
      <w:r w:rsidRPr="00D5360D">
        <w:rPr>
          <w:rStyle w:val="StyleBoldUnderline"/>
          <w:sz w:val="26"/>
          <w:szCs w:val="26"/>
        </w:rPr>
        <w:t>.</w:t>
      </w:r>
      <w:r w:rsidRPr="00D5360D">
        <w:rPr>
          <w:rFonts w:eastAsia="Times New Roman" w:cs="Times New Roman"/>
          <w:sz w:val="16"/>
          <w:szCs w:val="26"/>
        </w:rPr>
        <w:t xml:space="preserve"> The traditional influence </w:t>
      </w:r>
      <w:r w:rsidRPr="00D5360D">
        <w:rPr>
          <w:rStyle w:val="StyleBoldUnderline"/>
          <w:sz w:val="26"/>
          <w:szCs w:val="26"/>
        </w:rPr>
        <w:t>of these approaches has precluded a more widespread appreciation of how</w:t>
      </w:r>
      <w:r w:rsidRPr="00D5360D">
        <w:rPr>
          <w:rFonts w:eastAsia="Times New Roman" w:cs="Times New Roman"/>
          <w:sz w:val="16"/>
          <w:szCs w:val="26"/>
        </w:rPr>
        <w:t xml:space="preserve">, in fact, </w:t>
      </w:r>
      <w:r w:rsidRPr="00D5360D">
        <w:rPr>
          <w:rStyle w:val="Emphasis"/>
          <w:sz w:val="26"/>
          <w:szCs w:val="26"/>
          <w:highlight w:val="cyan"/>
        </w:rPr>
        <w:t>a single authoritative understanding about China is unachievable</w:t>
      </w:r>
      <w:r w:rsidRPr="00D5360D">
        <w:rPr>
          <w:rStyle w:val="Emphasis"/>
          <w:sz w:val="26"/>
          <w:szCs w:val="26"/>
        </w:rPr>
        <w:t>.</w:t>
      </w:r>
      <w:r w:rsidRPr="00D5360D">
        <w:rPr>
          <w:rFonts w:eastAsia="Times New Roman" w:cs="Times New Roman"/>
          <w:sz w:val="16"/>
          <w:szCs w:val="26"/>
        </w:rPr>
        <w:t xml:space="preserve"> The inherent contestability and subjectivity of judgments about that country was once noted by John King Fairbank who argued that ‘[a]t any given </w:t>
      </w:r>
      <w:r w:rsidRPr="00D5360D">
        <w:rPr>
          <w:rFonts w:eastAsia="Times New Roman" w:cs="Times New Roman"/>
          <w:sz w:val="16"/>
          <w:szCs w:val="26"/>
          <w:highlight w:val="cyan"/>
        </w:rPr>
        <w:t xml:space="preserve">time </w:t>
      </w:r>
      <w:r w:rsidRPr="00D5360D">
        <w:rPr>
          <w:rStyle w:val="Emphasis"/>
          <w:sz w:val="26"/>
          <w:szCs w:val="26"/>
          <w:highlight w:val="cyan"/>
        </w:rPr>
        <w:t>the ‘‘truth’’ about China is in our heads’</w:t>
      </w:r>
      <w:r w:rsidRPr="00D5360D">
        <w:rPr>
          <w:rStyle w:val="Emphasis"/>
          <w:sz w:val="26"/>
          <w:szCs w:val="26"/>
        </w:rPr>
        <w:t>.</w:t>
      </w:r>
      <w:r w:rsidRPr="00D5360D">
        <w:rPr>
          <w:rFonts w:eastAsia="Times New Roman" w:cs="Times New Roman"/>
          <w:sz w:val="16"/>
          <w:szCs w:val="26"/>
        </w:rPr>
        <w:t xml:space="preserve">9 From this understanding </w:t>
      </w:r>
      <w:r w:rsidRPr="00D5360D">
        <w:rPr>
          <w:rStyle w:val="StyleBoldUnderline"/>
          <w:sz w:val="26"/>
          <w:szCs w:val="26"/>
          <w:highlight w:val="cyan"/>
        </w:rPr>
        <w:t>the existence</w:t>
      </w:r>
      <w:r w:rsidRPr="00D5360D">
        <w:rPr>
          <w:rFonts w:eastAsia="Times New Roman" w:cs="Times New Roman"/>
          <w:sz w:val="16"/>
          <w:szCs w:val="26"/>
        </w:rPr>
        <w:t xml:space="preserve"> (or absence) </w:t>
      </w:r>
      <w:r w:rsidRPr="00D5360D">
        <w:rPr>
          <w:rStyle w:val="StyleBoldUnderline"/>
          <w:sz w:val="26"/>
          <w:szCs w:val="26"/>
          <w:highlight w:val="cyan"/>
        </w:rPr>
        <w:t>of a China threat cannot be satisfactorily explained with reference to material forces alone.</w:t>
      </w:r>
      <w:r w:rsidRPr="00D5360D">
        <w:rPr>
          <w:rFonts w:eastAsia="Times New Roman" w:cs="Times New Roman"/>
          <w:sz w:val="16"/>
          <w:szCs w:val="26"/>
          <w:highlight w:val="cyan"/>
        </w:rPr>
        <w:t xml:space="preserve"> </w:t>
      </w:r>
      <w:r w:rsidRPr="00D5360D">
        <w:rPr>
          <w:rStyle w:val="StyleBoldUnderline"/>
          <w:sz w:val="26"/>
          <w:szCs w:val="26"/>
          <w:highlight w:val="cyan"/>
        </w:rPr>
        <w:t>The ‘threat’</w:t>
      </w:r>
      <w:r w:rsidRPr="00D5360D">
        <w:rPr>
          <w:rFonts w:eastAsia="Times New Roman" w:cs="Times New Roman"/>
          <w:sz w:val="16"/>
          <w:szCs w:val="26"/>
        </w:rPr>
        <w:t xml:space="preserve"> described by Director Clapper </w:t>
      </w:r>
      <w:r w:rsidRPr="00D5360D">
        <w:rPr>
          <w:rStyle w:val="StyleBoldUnderline"/>
          <w:sz w:val="26"/>
          <w:szCs w:val="26"/>
          <w:highlight w:val="cyan"/>
        </w:rPr>
        <w:t>can never be dispassionately observed</w:t>
      </w:r>
      <w:r w:rsidRPr="00D5360D">
        <w:rPr>
          <w:rStyle w:val="StyleBoldUnderline"/>
          <w:sz w:val="26"/>
          <w:szCs w:val="26"/>
        </w:rPr>
        <w:t xml:space="preserve"> through assessments of an external world,</w:t>
      </w:r>
      <w:r w:rsidRPr="00D5360D">
        <w:rPr>
          <w:rFonts w:eastAsia="Times New Roman" w:cs="Times New Roman"/>
          <w:sz w:val="16"/>
          <w:szCs w:val="26"/>
        </w:rPr>
        <w:t xml:space="preserve"> as he seemingly claimed to be able to </w:t>
      </w:r>
      <w:r w:rsidRPr="00D5360D">
        <w:rPr>
          <w:rStyle w:val="StyleBoldUnderline"/>
          <w:sz w:val="26"/>
          <w:szCs w:val="26"/>
          <w:highlight w:val="cyan"/>
        </w:rPr>
        <w:t>do.</w:t>
      </w:r>
      <w:r w:rsidRPr="00D5360D">
        <w:rPr>
          <w:rFonts w:eastAsia="Times New Roman" w:cs="Times New Roman"/>
          <w:sz w:val="16"/>
          <w:szCs w:val="26"/>
          <w:highlight w:val="cyan"/>
        </w:rPr>
        <w:t xml:space="preserve"> </w:t>
      </w:r>
      <w:r w:rsidRPr="00D5360D">
        <w:rPr>
          <w:rFonts w:eastAsia="Times New Roman" w:cs="Times New Roman"/>
          <w:sz w:val="16"/>
          <w:szCs w:val="26"/>
        </w:rPr>
        <w:t xml:space="preserve">The purpose of this article </w:t>
      </w:r>
      <w:r w:rsidRPr="00D5360D">
        <w:rPr>
          <w:rFonts w:eastAsia="Times New Roman" w:cs="Times New Roman"/>
          <w:sz w:val="16"/>
          <w:szCs w:val="26"/>
          <w:highlight w:val="cyan"/>
        </w:rPr>
        <w:t>i</w:t>
      </w:r>
      <w:r w:rsidRPr="00D5360D">
        <w:rPr>
          <w:rFonts w:eastAsia="Times New Roman" w:cs="Times New Roman"/>
          <w:sz w:val="16"/>
          <w:szCs w:val="26"/>
        </w:rPr>
        <w:t xml:space="preserve">s </w:t>
      </w:r>
      <w:r w:rsidRPr="00D5360D">
        <w:rPr>
          <w:rStyle w:val="StyleBoldUnderline"/>
          <w:sz w:val="26"/>
          <w:szCs w:val="26"/>
          <w:highlight w:val="cyan"/>
        </w:rPr>
        <w:t>not</w:t>
      </w:r>
      <w:r w:rsidRPr="00D5360D">
        <w:rPr>
          <w:rFonts w:eastAsia="Times New Roman" w:cs="Times New Roman"/>
          <w:sz w:val="16"/>
          <w:szCs w:val="26"/>
        </w:rPr>
        <w:t xml:space="preserve"> to </w:t>
      </w:r>
      <w:r w:rsidRPr="00D5360D">
        <w:rPr>
          <w:rStyle w:val="StyleBoldUnderline"/>
          <w:sz w:val="26"/>
          <w:szCs w:val="26"/>
          <w:highlight w:val="cyan"/>
        </w:rPr>
        <w:t>speculate as to whether China ‘is’ or ‘is not’ a threat to the United State</w:t>
      </w:r>
      <w:r w:rsidRPr="00D5360D">
        <w:rPr>
          <w:rStyle w:val="StyleBoldUnderline"/>
          <w:sz w:val="26"/>
          <w:szCs w:val="26"/>
        </w:rPr>
        <w:t>s</w:t>
      </w:r>
      <w:r w:rsidRPr="00D5360D">
        <w:rPr>
          <w:rFonts w:eastAsia="Times New Roman" w:cs="Times New Roman"/>
          <w:sz w:val="16"/>
          <w:szCs w:val="26"/>
        </w:rPr>
        <w:t xml:space="preserve">. It </w:t>
      </w:r>
      <w:r w:rsidRPr="00D5360D">
        <w:rPr>
          <w:rStyle w:val="StyleBoldUnderline"/>
          <w:sz w:val="26"/>
          <w:szCs w:val="26"/>
          <w:highlight w:val="cyan"/>
        </w:rPr>
        <w:t>do</w:t>
      </w:r>
      <w:r w:rsidRPr="00D5360D">
        <w:rPr>
          <w:rStyle w:val="StyleBoldUnderline"/>
          <w:sz w:val="26"/>
          <w:szCs w:val="26"/>
        </w:rPr>
        <w:t xml:space="preserve">es </w:t>
      </w:r>
      <w:r w:rsidRPr="00D5360D">
        <w:rPr>
          <w:rStyle w:val="StyleBoldUnderline"/>
          <w:sz w:val="26"/>
          <w:szCs w:val="26"/>
          <w:highlight w:val="cyan"/>
        </w:rPr>
        <w:t>not concern itself</w:t>
      </w:r>
      <w:r w:rsidRPr="00D5360D">
        <w:rPr>
          <w:rStyle w:val="StyleBoldUnderline"/>
          <w:sz w:val="26"/>
          <w:szCs w:val="26"/>
        </w:rPr>
        <w:t xml:space="preserve"> </w:t>
      </w:r>
      <w:r w:rsidRPr="00D5360D">
        <w:rPr>
          <w:rStyle w:val="StyleBoldUnderline"/>
          <w:sz w:val="26"/>
          <w:szCs w:val="26"/>
          <w:highlight w:val="cyan"/>
        </w:rPr>
        <w:t>with</w:t>
      </w:r>
      <w:r w:rsidRPr="00D5360D">
        <w:rPr>
          <w:rStyle w:val="StyleBoldUnderline"/>
          <w:sz w:val="26"/>
          <w:szCs w:val="26"/>
        </w:rPr>
        <w:t xml:space="preserve"> China’s nuclear arsenal nor dispute the existence and expansion of its capabilities, or </w:t>
      </w:r>
      <w:r w:rsidRPr="00D5360D">
        <w:rPr>
          <w:rStyle w:val="StyleBoldUnderline"/>
          <w:sz w:val="26"/>
          <w:szCs w:val="26"/>
          <w:highlight w:val="cyan"/>
        </w:rPr>
        <w:t>the possibility of there being a cause of future violence</w:t>
      </w:r>
      <w:r w:rsidRPr="00D5360D">
        <w:rPr>
          <w:rFonts w:eastAsia="Times New Roman" w:cs="Times New Roman"/>
          <w:sz w:val="16"/>
          <w:szCs w:val="26"/>
        </w:rPr>
        <w:t xml:space="preserve">. It argues that </w:t>
      </w:r>
      <w:r w:rsidRPr="00D5360D">
        <w:rPr>
          <w:rStyle w:val="StyleBoldUnderline"/>
          <w:sz w:val="26"/>
          <w:szCs w:val="26"/>
        </w:rPr>
        <w:t>while the material realities of China are important, the nature and extent of their importance is, and has always been, regulated by ideas.</w:t>
      </w:r>
      <w:r w:rsidRPr="00D5360D">
        <w:rPr>
          <w:rFonts w:eastAsia="Times New Roman" w:cs="Times New Roman"/>
          <w:sz w:val="16"/>
          <w:szCs w:val="26"/>
        </w:rPr>
        <w:t xml:space="preserve"> Of course, the understanding that international affairs are guided by more than the distribution of state capabilities is not original; it has long been a</w:t>
      </w:r>
      <w:r w:rsidRPr="00D5360D">
        <w:rPr>
          <w:rFonts w:eastAsia="Times New Roman" w:cs="Times New Roman"/>
          <w:sz w:val="12"/>
          <w:szCs w:val="26"/>
        </w:rPr>
        <w:t>¶</w:t>
      </w:r>
      <w:r w:rsidRPr="00D5360D">
        <w:rPr>
          <w:rFonts w:eastAsia="Times New Roman" w:cs="Times New Roman"/>
          <w:sz w:val="16"/>
          <w:szCs w:val="26"/>
        </w:rPr>
        <w:t xml:space="preserve"> primary contestation of the ‘critical’, or post-positivist, IR movement that the world is mutually constitutive of material and ideational forces.10 Moreover, authors including Evelyn Goh emphasise the centrality of ideas within Sino-US relations and to the formulation of US China policy at key moments.11 Chengxin Pan specifically examines the China ‘threat’ as a discursive construction and its importance to Washington’s relations with Beijing.12 Beyond these important works </w:t>
      </w:r>
      <w:r w:rsidRPr="00D5360D">
        <w:rPr>
          <w:rStyle w:val="StyleBoldUnderline"/>
          <w:sz w:val="26"/>
          <w:szCs w:val="26"/>
        </w:rPr>
        <w:t>the discipline</w:t>
      </w:r>
      <w:r w:rsidRPr="00D5360D">
        <w:rPr>
          <w:rFonts w:eastAsia="Times New Roman" w:cs="Times New Roman"/>
          <w:sz w:val="16"/>
          <w:szCs w:val="26"/>
        </w:rPr>
        <w:t xml:space="preserve"> remains relatively quiet on the salience of ideational forces in producing a fantasised China ‘threat’ and in enabling US policies in response.13 It also </w:t>
      </w:r>
      <w:r w:rsidRPr="00D5360D">
        <w:rPr>
          <w:rStyle w:val="StyleBoldUnderline"/>
          <w:sz w:val="26"/>
          <w:szCs w:val="26"/>
        </w:rPr>
        <w:t>broadly fails to explain how t</w:t>
      </w:r>
      <w:r w:rsidRPr="00D5360D">
        <w:rPr>
          <w:rStyle w:val="StyleBoldUnderline"/>
          <w:sz w:val="26"/>
          <w:szCs w:val="26"/>
          <w:highlight w:val="cyan"/>
        </w:rPr>
        <w:t>hose policies themselves reinforce the understandings which make them possible</w:t>
      </w:r>
      <w:r w:rsidRPr="00D5360D">
        <w:rPr>
          <w:rStyle w:val="StyleBoldUnderline"/>
          <w:sz w:val="26"/>
          <w:szCs w:val="26"/>
        </w:rPr>
        <w:t xml:space="preserve"> in the first place.</w:t>
      </w:r>
      <w:r w:rsidRPr="00D5360D">
        <w:rPr>
          <w:rFonts w:eastAsia="Times New Roman" w:cs="Times New Roman"/>
          <w:sz w:val="16"/>
          <w:szCs w:val="26"/>
        </w:rPr>
        <w:t xml:space="preserve"> This is the arena of enquiry towards which the article is directed. It contributes to a small but growing literature which </w:t>
      </w:r>
      <w:r w:rsidRPr="00D5360D">
        <w:rPr>
          <w:rStyle w:val="StyleBoldUnderline"/>
          <w:sz w:val="26"/>
          <w:szCs w:val="26"/>
        </w:rPr>
        <w:t xml:space="preserve">challenges the contours of the modern day </w:t>
      </w:r>
      <w:r w:rsidRPr="00D5360D">
        <w:rPr>
          <w:rStyle w:val="StyleBoldUnderline"/>
          <w:sz w:val="26"/>
          <w:szCs w:val="26"/>
          <w:highlight w:val="cyan"/>
        </w:rPr>
        <w:t>China Threat Theory</w:t>
      </w:r>
      <w:r w:rsidRPr="00D5360D">
        <w:rPr>
          <w:rStyle w:val="StyleBoldUnderline"/>
          <w:sz w:val="26"/>
          <w:szCs w:val="26"/>
        </w:rPr>
        <w:t xml:space="preserve">, exposing it as </w:t>
      </w:r>
      <w:r w:rsidRPr="00D5360D">
        <w:rPr>
          <w:rStyle w:val="StyleBoldUnderline"/>
          <w:sz w:val="26"/>
          <w:szCs w:val="26"/>
          <w:highlight w:val="cyan"/>
        </w:rPr>
        <w:t xml:space="preserve">fundamentally </w:t>
      </w:r>
      <w:r w:rsidRPr="00D5360D">
        <w:rPr>
          <w:rStyle w:val="StyleBoldUnderline"/>
          <w:sz w:val="26"/>
          <w:szCs w:val="26"/>
        </w:rPr>
        <w:t xml:space="preserve">flawed and even potentially </w:t>
      </w:r>
      <w:r w:rsidRPr="00D5360D">
        <w:rPr>
          <w:rStyle w:val="StyleBoldUnderline"/>
          <w:sz w:val="26"/>
          <w:szCs w:val="26"/>
          <w:highlight w:val="cyan"/>
        </w:rPr>
        <w:t>dangerous.</w:t>
      </w:r>
      <w:r w:rsidRPr="00D5360D">
        <w:rPr>
          <w:rStyle w:val="StyleBoldUnderline"/>
          <w:sz w:val="26"/>
          <w:szCs w:val="26"/>
        </w:rPr>
        <w:t xml:space="preserve"> </w:t>
      </w:r>
      <w:r w:rsidRPr="00D5360D">
        <w:rPr>
          <w:rFonts w:eastAsia="Times New Roman" w:cs="Times New Roman"/>
          <w:sz w:val="16"/>
          <w:szCs w:val="26"/>
        </w:rPr>
        <w:t>It does this by demonstrating that, in many respects, today’s China ‘threat’ to US security conforms to those which have emerged before. It shows how, across the duration of Sino-US relations</w:t>
      </w:r>
      <w:r w:rsidRPr="00D5360D">
        <w:rPr>
          <w:rStyle w:val="StyleBoldUnderline"/>
          <w:sz w:val="26"/>
          <w:szCs w:val="26"/>
        </w:rPr>
        <w:t>, China ‘threats’ have always emerged in part from representation and interpretation and</w:t>
      </w:r>
      <w:r w:rsidRPr="00D5360D">
        <w:rPr>
          <w:rFonts w:eastAsia="Times New Roman" w:cs="Times New Roman"/>
          <w:sz w:val="16"/>
          <w:szCs w:val="26"/>
        </w:rPr>
        <w:t xml:space="preserve"> thus how </w:t>
      </w:r>
      <w:r w:rsidRPr="00D5360D">
        <w:rPr>
          <w:rStyle w:val="StyleBoldUnderline"/>
          <w:sz w:val="26"/>
          <w:szCs w:val="26"/>
        </w:rPr>
        <w:t>fears about that country today continue to be manufactured and engineered in a way not unique from those of the (sometimes distant) past.</w:t>
      </w:r>
      <w:r w:rsidRPr="00D5360D">
        <w:rPr>
          <w:rFonts w:eastAsia="Times New Roman" w:cs="Times New Roman"/>
          <w:sz w:val="16"/>
          <w:szCs w:val="26"/>
        </w:rPr>
        <w:t xml:space="preserve"> In late 2011 the Obama administration shifted its foreign policy focus from Afghanistan and Iraq to the Asia Pacific.14 To a significant extent this ‘pivot’, as it is commonly described, is motivated by the growth of China. Accordingly, </w:t>
      </w:r>
      <w:r w:rsidRPr="00D5360D">
        <w:rPr>
          <w:rStyle w:val="StyleBoldUnderline"/>
          <w:sz w:val="26"/>
          <w:szCs w:val="26"/>
        </w:rPr>
        <w:t>as increasing concentrations of US political, economic, and military recourses are diverted to the Asian region, American perceptions of China and their significance to the enactment of Washington’s foreign policies there have once more become increasingly pertinent</w:t>
      </w:r>
      <w:r w:rsidRPr="00D5360D">
        <w:rPr>
          <w:rFonts w:eastAsia="Times New Roman" w:cs="Times New Roman"/>
          <w:sz w:val="16"/>
          <w:szCs w:val="26"/>
        </w:rPr>
        <w:t xml:space="preserve">. The first part of the article has two purposes. First, it explicates how it can be argued that </w:t>
      </w:r>
      <w:r w:rsidRPr="00D5360D">
        <w:rPr>
          <w:rStyle w:val="StyleBoldUnderline"/>
          <w:sz w:val="26"/>
          <w:szCs w:val="26"/>
        </w:rPr>
        <w:t>the China ‘threat’ to US security is a subjective representation of American</w:t>
      </w:r>
      <w:r w:rsidRPr="00D5360D">
        <w:rPr>
          <w:rStyle w:val="StyleBoldUnderline"/>
          <w:sz w:val="12"/>
          <w:szCs w:val="26"/>
          <w:u w:val="none"/>
        </w:rPr>
        <w:t>¶</w:t>
      </w:r>
      <w:r w:rsidRPr="00D5360D">
        <w:rPr>
          <w:rStyle w:val="StyleBoldUnderline"/>
          <w:sz w:val="26"/>
          <w:szCs w:val="26"/>
        </w:rPr>
        <w:t xml:space="preserve"> society.</w:t>
      </w:r>
      <w:r w:rsidRPr="00D5360D">
        <w:rPr>
          <w:rFonts w:eastAsia="Times New Roman" w:cs="Times New Roman"/>
          <w:sz w:val="16"/>
          <w:szCs w:val="26"/>
        </w:rPr>
        <w:t xml:space="preserve"> It is explained that while the ‘dangers’ have an undeniable material base, </w:t>
      </w:r>
      <w:r w:rsidRPr="00D5360D">
        <w:rPr>
          <w:rStyle w:val="StyleBoldUnderline"/>
          <w:sz w:val="26"/>
          <w:szCs w:val="26"/>
          <w:highlight w:val="cyan"/>
        </w:rPr>
        <w:t>China’s capabilities are attributed ideas which produce a threatening identity regardless of Beijing’s intentions</w:t>
      </w:r>
      <w:r w:rsidRPr="00D5360D">
        <w:rPr>
          <w:rStyle w:val="StyleBoldUnderline"/>
          <w:sz w:val="26"/>
          <w:szCs w:val="26"/>
        </w:rPr>
        <w:t>.</w:t>
      </w:r>
      <w:r w:rsidRPr="00D5360D">
        <w:rPr>
          <w:rFonts w:eastAsia="Times New Roman" w:cs="Times New Roman"/>
          <w:sz w:val="16"/>
          <w:szCs w:val="26"/>
        </w:rPr>
        <w:t xml:space="preserve"> Second, it examines the significance of American representations to US China policy. It is asserted </w:t>
      </w:r>
      <w:r w:rsidRPr="00D5360D">
        <w:rPr>
          <w:rStyle w:val="Emphasis"/>
        </w:rPr>
        <w:t xml:space="preserve">that </w:t>
      </w:r>
      <w:r w:rsidRPr="00D5360D">
        <w:rPr>
          <w:rStyle w:val="Emphasis"/>
          <w:highlight w:val="cyan"/>
        </w:rPr>
        <w:t>particular discourses have</w:t>
      </w:r>
      <w:r w:rsidRPr="00D5360D">
        <w:rPr>
          <w:rStyle w:val="Emphasis"/>
        </w:rPr>
        <w:t xml:space="preserve"> always </w:t>
      </w:r>
      <w:r w:rsidRPr="00D5360D">
        <w:rPr>
          <w:rStyle w:val="Emphasis"/>
          <w:highlight w:val="cyan"/>
        </w:rPr>
        <w:t>made true a threatening China and enabled and legitimised policy performances in response.</w:t>
      </w:r>
      <w:r w:rsidRPr="00D5360D">
        <w:rPr>
          <w:rStyle w:val="StyleBoldUnderline"/>
          <w:sz w:val="26"/>
          <w:szCs w:val="26"/>
        </w:rPr>
        <w:t xml:space="preserve"> I</w:t>
      </w:r>
      <w:r w:rsidRPr="00D5360D">
        <w:rPr>
          <w:rFonts w:eastAsia="Times New Roman" w:cs="Times New Roman"/>
          <w:sz w:val="16"/>
          <w:szCs w:val="26"/>
        </w:rPr>
        <w:t xml:space="preserve">t is also argued that </w:t>
      </w:r>
      <w:r w:rsidRPr="00D5360D">
        <w:rPr>
          <w:rStyle w:val="StyleBoldUnderline"/>
          <w:sz w:val="26"/>
          <w:szCs w:val="26"/>
          <w:highlight w:val="cyan"/>
        </w:rPr>
        <w:t>those performances themselves have reaffirmed the identities of both China and the United States</w:t>
      </w:r>
      <w:r w:rsidRPr="00D5360D">
        <w:rPr>
          <w:rStyle w:val="StyleBoldUnderline"/>
          <w:sz w:val="26"/>
          <w:szCs w:val="26"/>
        </w:rPr>
        <w:t>.</w:t>
      </w:r>
      <w:r w:rsidRPr="00D5360D">
        <w:rPr>
          <w:rFonts w:eastAsia="Times New Roman" w:cs="Times New Roman"/>
          <w:sz w:val="16"/>
          <w:szCs w:val="26"/>
        </w:rPr>
        <w:t xml:space="preserve"> As such, it is shown that </w:t>
      </w:r>
      <w:r w:rsidRPr="00D5360D">
        <w:rPr>
          <w:rStyle w:val="StyleBoldUnderline"/>
          <w:sz w:val="26"/>
          <w:szCs w:val="26"/>
          <w:highlight w:val="cyan"/>
        </w:rPr>
        <w:t>US China policies function to protect the</w:t>
      </w:r>
      <w:r w:rsidRPr="00D5360D">
        <w:rPr>
          <w:rStyle w:val="StyleBoldUnderline"/>
          <w:sz w:val="26"/>
          <w:szCs w:val="26"/>
        </w:rPr>
        <w:t xml:space="preserve"> (</w:t>
      </w:r>
      <w:r w:rsidRPr="00D5360D">
        <w:rPr>
          <w:rStyle w:val="StyleBoldUnderline"/>
          <w:sz w:val="26"/>
          <w:szCs w:val="26"/>
          <w:highlight w:val="cyan"/>
        </w:rPr>
        <w:t>equally imagined and socially constructed) American identity from which the ‘threat’ is produced</w:t>
      </w:r>
      <w:r w:rsidRPr="00D5360D">
        <w:rPr>
          <w:rStyle w:val="StyleBoldUnderline"/>
          <w:sz w:val="26"/>
          <w:szCs w:val="26"/>
        </w:rPr>
        <w:t>.</w:t>
      </w:r>
      <w:r w:rsidRPr="00D5360D">
        <w:rPr>
          <w:rFonts w:eastAsia="Times New Roman" w:cs="Times New Roman"/>
          <w:sz w:val="16"/>
          <w:szCs w:val="26"/>
        </w:rPr>
        <w:t xml:space="preserve"> The second part of the article applies these arguments to three case studies: the mid-to-late nineteenth century when an influx of Chinese immigrants entered the United States; the early Cold War period following the establishment of the People’s Republic of China (PRC); and the modern day period when a ‘rising’ China is increasingly powerful and influential. These are the temporal moments at which ‘dangers’ from China to American security have been interpreted as the most immediate and acute. The article concludes with an overview of the findings and their implications for our understandings of, and potential approaches towards, the modern day China ‘threat’ to the United States.</w:t>
      </w:r>
      <w:r w:rsidRPr="00D5360D">
        <w:rPr>
          <w:rFonts w:eastAsia="Times New Roman" w:cs="Times New Roman"/>
          <w:sz w:val="12"/>
          <w:szCs w:val="26"/>
        </w:rPr>
        <w:t>¶</w:t>
      </w:r>
      <w:r w:rsidRPr="00D5360D">
        <w:rPr>
          <w:rFonts w:eastAsia="Times New Roman" w:cs="Times New Roman"/>
          <w:sz w:val="16"/>
          <w:szCs w:val="26"/>
        </w:rPr>
        <w:t xml:space="preserve"> </w:t>
      </w:r>
    </w:p>
    <w:p w14:paraId="3F9FE374" w14:textId="77777777" w:rsidR="00591F17" w:rsidRPr="00D5360D" w:rsidRDefault="00591F17" w:rsidP="00591F17"/>
    <w:p w14:paraId="1139D288" w14:textId="77777777" w:rsidR="00591F17" w:rsidRPr="00D5360D" w:rsidRDefault="00591F17" w:rsidP="00591F17"/>
    <w:p w14:paraId="68DDE162" w14:textId="77777777" w:rsidR="00591F17" w:rsidRPr="00D5360D" w:rsidRDefault="00591F17" w:rsidP="00591F17"/>
    <w:p w14:paraId="39BC460D" w14:textId="06D83073" w:rsidR="00B2078C" w:rsidRPr="00D5360D" w:rsidRDefault="00B2078C" w:rsidP="00B2078C">
      <w:pPr>
        <w:pStyle w:val="Heading2"/>
      </w:pPr>
      <w:r w:rsidRPr="00D5360D">
        <w:t>Links</w:t>
      </w:r>
    </w:p>
    <w:p w14:paraId="2C975E83" w14:textId="2D98950A" w:rsidR="00DB69D8" w:rsidRPr="00D5360D" w:rsidRDefault="00B2078C" w:rsidP="00B2078C">
      <w:pPr>
        <w:pStyle w:val="Heading3"/>
      </w:pPr>
      <w:r w:rsidRPr="00D5360D">
        <w:t>Knowable China</w:t>
      </w:r>
    </w:p>
    <w:p w14:paraId="46119AD6" w14:textId="77777777" w:rsidR="00D863D9" w:rsidRPr="00D5360D" w:rsidRDefault="00D863D9" w:rsidP="00D863D9">
      <w:pPr>
        <w:pStyle w:val="Heading4"/>
      </w:pPr>
      <w:r w:rsidRPr="00D5360D">
        <w:t>The affirmative’s project assumes that China is or can be made “knowable” via objective, normative understanding. This ascribes to a Western paradigm that reveals more about the American self-imagination than the Chinese reality.</w:t>
      </w:r>
    </w:p>
    <w:p w14:paraId="2C6DD604" w14:textId="77777777" w:rsidR="00D863D9" w:rsidRPr="00D5360D" w:rsidRDefault="00D863D9" w:rsidP="00D863D9">
      <w:pPr>
        <w:rPr>
          <w:rStyle w:val="StyleStyleBold12pt"/>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EMS).</w:t>
      </w:r>
    </w:p>
    <w:p w14:paraId="0CB81BDE" w14:textId="77777777" w:rsidR="00D863D9" w:rsidRPr="00D5360D" w:rsidRDefault="00D863D9" w:rsidP="00D863D9">
      <w:pPr>
        <w:rPr>
          <w:rFonts w:eastAsia="Times New Roman" w:cs="Times New Roman"/>
          <w:sz w:val="12"/>
          <w:szCs w:val="26"/>
        </w:rPr>
      </w:pPr>
      <w:r w:rsidRPr="00D5360D">
        <w:rPr>
          <w:rStyle w:val="StyleBoldUnderline"/>
          <w:highlight w:val="cyan"/>
        </w:rPr>
        <w:t>China and its relationship with the U</w:t>
      </w:r>
      <w:r w:rsidRPr="00D5360D">
        <w:rPr>
          <w:rStyle w:val="StyleBoldUnderline"/>
        </w:rPr>
        <w:t xml:space="preserve">nited </w:t>
      </w:r>
      <w:r w:rsidRPr="00D5360D">
        <w:rPr>
          <w:rStyle w:val="StyleBoldUnderline"/>
          <w:highlight w:val="cyan"/>
        </w:rPr>
        <w:t>S</w:t>
      </w:r>
      <w:r w:rsidRPr="00D5360D">
        <w:rPr>
          <w:rStyle w:val="StyleBoldUnderline"/>
        </w:rPr>
        <w:t xml:space="preserve">tates </w:t>
      </w:r>
      <w:r w:rsidRPr="00D5360D">
        <w:rPr>
          <w:rStyle w:val="StyleBoldUnderline"/>
          <w:highlight w:val="cyan"/>
        </w:rPr>
        <w:t>has long been a</w:t>
      </w:r>
      <w:r w:rsidRPr="00D5360D">
        <w:rPr>
          <w:rStyle w:val="StyleBoldUnderline"/>
        </w:rPr>
        <w:t xml:space="preserve"> </w:t>
      </w:r>
      <w:r w:rsidRPr="00D5360D">
        <w:rPr>
          <w:rStyle w:val="StyleBoldUnderline"/>
          <w:i/>
        </w:rPr>
        <w:t xml:space="preserve">fascinating </w:t>
      </w:r>
      <w:r w:rsidRPr="00D5360D">
        <w:rPr>
          <w:rStyle w:val="StyleBoldUnderline"/>
          <w:i/>
          <w:highlight w:val="cyan"/>
        </w:rPr>
        <w:t>subject of study</w:t>
      </w:r>
      <w:r w:rsidRPr="00D5360D">
        <w:rPr>
          <w:rFonts w:eastAsia="Times New Roman" w:cs="Times New Roman"/>
          <w:i/>
          <w:sz w:val="16"/>
          <w:szCs w:val="26"/>
        </w:rPr>
        <w:t xml:space="preserve"> in the mainstream U.S. international relations community. </w:t>
      </w:r>
      <w:r w:rsidRPr="00D5360D">
        <w:rPr>
          <w:rStyle w:val="StyleBoldUnderline"/>
          <w:i/>
        </w:rPr>
        <w:t xml:space="preserve">This is </w:t>
      </w:r>
      <w:r w:rsidRPr="00D5360D">
        <w:rPr>
          <w:rStyle w:val="StyleBoldUnderline"/>
          <w:i/>
          <w:highlight w:val="cyan"/>
        </w:rPr>
        <w:t>reflected,</w:t>
      </w:r>
      <w:r w:rsidRPr="00D5360D">
        <w:rPr>
          <w:rStyle w:val="StyleBoldUnderline"/>
          <w:i/>
        </w:rPr>
        <w:t xml:space="preserve"> for exampl</w:t>
      </w:r>
      <w:r w:rsidRPr="00D5360D">
        <w:rPr>
          <w:rStyle w:val="StyleBoldUnderline"/>
        </w:rPr>
        <w:t xml:space="preserve">e, </w:t>
      </w:r>
      <w:r w:rsidRPr="00D5360D">
        <w:rPr>
          <w:rStyle w:val="StyleBoldUnderline"/>
          <w:highlight w:val="cyan"/>
        </w:rPr>
        <w:t>in</w:t>
      </w:r>
      <w:r w:rsidRPr="00D5360D">
        <w:rPr>
          <w:rStyle w:val="StyleBoldUnderline"/>
        </w:rPr>
        <w:t xml:space="preserve"> the current heated </w:t>
      </w:r>
      <w:r w:rsidRPr="00D5360D">
        <w:rPr>
          <w:rStyle w:val="StyleBoldUnderline"/>
          <w:highlight w:val="cyan"/>
        </w:rPr>
        <w:t>debates over whether</w:t>
      </w:r>
      <w:r w:rsidRPr="00D5360D">
        <w:rPr>
          <w:rFonts w:eastAsia="Times New Roman" w:cs="Times New Roman"/>
          <w:sz w:val="16"/>
          <w:szCs w:val="26"/>
        </w:rPr>
        <w:t xml:space="preserve"> China is primarily a strategic threat to or a market bonanza for the United States and </w:t>
      </w:r>
      <w:r w:rsidRPr="00D5360D">
        <w:rPr>
          <w:rStyle w:val="StyleBoldUnderline"/>
        </w:rPr>
        <w:t xml:space="preserve">whether </w:t>
      </w:r>
      <w:r w:rsidRPr="00D5360D">
        <w:rPr>
          <w:rStyle w:val="StyleBoldUnderline"/>
          <w:highlight w:val="cyan"/>
        </w:rPr>
        <w:t>containment or engagement is</w:t>
      </w:r>
      <w:r w:rsidRPr="00D5360D">
        <w:rPr>
          <w:rStyle w:val="StyleBoldUnderline"/>
        </w:rPr>
        <w:t xml:space="preserve"> the </w:t>
      </w:r>
      <w:r w:rsidRPr="00D5360D">
        <w:rPr>
          <w:rStyle w:val="StyleBoldUnderline"/>
          <w:highlight w:val="cyan"/>
        </w:rPr>
        <w:t>best</w:t>
      </w:r>
      <w:r w:rsidRPr="00D5360D">
        <w:rPr>
          <w:rStyle w:val="StyleBoldUnderline"/>
        </w:rPr>
        <w:t xml:space="preserve"> way to deal with it.</w:t>
      </w:r>
      <w:r w:rsidRPr="00D5360D">
        <w:rPr>
          <w:rFonts w:eastAsia="Times New Roman" w:cs="Times New Roman"/>
          <w:sz w:val="16"/>
          <w:szCs w:val="26"/>
        </w:rPr>
        <w:t xml:space="preserve">1 While U.S. China scholars argue fiercely over "what China pre- cisely is," their </w:t>
      </w:r>
      <w:r w:rsidRPr="00D5360D">
        <w:rPr>
          <w:rStyle w:val="StyleBoldUnderline"/>
        </w:rPr>
        <w:t>debates have been underpinned by</w:t>
      </w:r>
      <w:r w:rsidRPr="00D5360D">
        <w:rPr>
          <w:rFonts w:eastAsia="Times New Roman" w:cs="Times New Roman"/>
          <w:sz w:val="16"/>
          <w:szCs w:val="26"/>
        </w:rPr>
        <w:t xml:space="preserve"> some </w:t>
      </w:r>
      <w:r w:rsidRPr="00D5360D">
        <w:rPr>
          <w:rStyle w:val="StyleBoldUnderline"/>
        </w:rPr>
        <w:t>common ground,</w:t>
      </w:r>
      <w:r w:rsidRPr="00D5360D">
        <w:rPr>
          <w:rFonts w:eastAsia="Times New Roman" w:cs="Times New Roman"/>
          <w:sz w:val="16"/>
          <w:szCs w:val="26"/>
        </w:rPr>
        <w:t xml:space="preserve"> especially in terms of a positivist epistemology. Firstly, </w:t>
      </w:r>
      <w:r w:rsidRPr="00D5360D">
        <w:rPr>
          <w:rStyle w:val="StyleBoldUnderline"/>
          <w:highlight w:val="cyan"/>
        </w:rPr>
        <w:t>they believe that China is ultimately a knowable object, whose reality</w:t>
      </w:r>
      <w:r w:rsidRPr="00D5360D">
        <w:rPr>
          <w:rFonts w:eastAsia="Times New Roman" w:cs="Times New Roman"/>
          <w:sz w:val="16"/>
          <w:szCs w:val="26"/>
        </w:rPr>
        <w:t xml:space="preserve"> can be, and </w:t>
      </w:r>
      <w:r w:rsidRPr="00D5360D">
        <w:rPr>
          <w:rStyle w:val="StyleBoldUnderline"/>
          <w:highlight w:val="cyan"/>
        </w:rPr>
        <w:t>ought to be</w:t>
      </w:r>
      <w:r w:rsidRPr="00D5360D">
        <w:rPr>
          <w:rStyle w:val="StyleBoldUnderline"/>
        </w:rPr>
        <w:t xml:space="preserve">, empirically </w:t>
      </w:r>
      <w:r w:rsidRPr="00D5360D">
        <w:rPr>
          <w:rStyle w:val="StyleBoldUnderline"/>
          <w:highlight w:val="cyan"/>
        </w:rPr>
        <w:t>revealed by scientific means</w:t>
      </w:r>
      <w:r w:rsidRPr="00D5360D">
        <w:rPr>
          <w:rStyle w:val="StyleBoldUnderline"/>
        </w:rPr>
        <w:t xml:space="preserve">. </w:t>
      </w:r>
      <w:r w:rsidRPr="00D5360D">
        <w:rPr>
          <w:rFonts w:eastAsia="Times New Roman" w:cs="Times New Roman"/>
          <w:sz w:val="16"/>
          <w:szCs w:val="26"/>
        </w:rPr>
        <w:t xml:space="preserve">For example, after expressing his dissatisfaction with often con- flicting Western perceptions of China, David M. Lampton, former president of the National Committee on U.S.-China Relations, sug- gests that "it is time to step back and look at where China is today, where it might be going, and what consequences that direction will hold for the rest of the world."2 Like many other China scholars, Lampton views his object of study as essentially "something we can stand back from and observe with clinical detachment."3 Secondly, associated with the first assumption, </w:t>
      </w:r>
      <w:r w:rsidRPr="00D5360D">
        <w:rPr>
          <w:rStyle w:val="StyleBoldUnderline"/>
        </w:rPr>
        <w:t>it is commonly believed that China scholars merely serve as "disinterested observers"</w:t>
      </w:r>
      <w:r w:rsidRPr="00D5360D">
        <w:rPr>
          <w:rStyle w:val="StyleBoldUnderline"/>
          <w:sz w:val="12"/>
          <w:u w:val="none"/>
        </w:rPr>
        <w:t>¶</w:t>
      </w:r>
      <w:r w:rsidRPr="00D5360D">
        <w:rPr>
          <w:rStyle w:val="StyleBoldUnderline"/>
        </w:rPr>
        <w:t xml:space="preserve"> and that their studies of China are neutral, passive descriptions of reality.</w:t>
      </w:r>
      <w:r w:rsidRPr="00D5360D">
        <w:rPr>
          <w:rFonts w:eastAsia="Times New Roman" w:cs="Times New Roman"/>
          <w:sz w:val="16"/>
          <w:szCs w:val="26"/>
        </w:rPr>
        <w:t xml:space="preserve"> And thirdly, </w:t>
      </w:r>
      <w:r w:rsidRPr="00D5360D">
        <w:rPr>
          <w:rStyle w:val="StyleBoldUnderline"/>
          <w:highlight w:val="cyan"/>
        </w:rPr>
        <w:t>in pondering whether China poses a threat</w:t>
      </w:r>
      <w:r w:rsidRPr="00D5360D">
        <w:rPr>
          <w:rStyle w:val="StyleBoldUnderline"/>
        </w:rPr>
        <w:t xml:space="preserve"> or offers an opportunity to the United States, </w:t>
      </w:r>
      <w:r w:rsidRPr="00D5360D">
        <w:rPr>
          <w:rStyle w:val="StyleBoldUnderline"/>
          <w:highlight w:val="cyan"/>
        </w:rPr>
        <w:t>they rarely raise the question of</w:t>
      </w:r>
      <w:r w:rsidRPr="00D5360D">
        <w:rPr>
          <w:rFonts w:eastAsia="Times New Roman" w:cs="Times New Roman"/>
          <w:sz w:val="16"/>
          <w:szCs w:val="26"/>
          <w:highlight w:val="cyan"/>
        </w:rPr>
        <w:t xml:space="preserve"> </w:t>
      </w:r>
      <w:r w:rsidRPr="00D5360D">
        <w:rPr>
          <w:rStyle w:val="Emphasis"/>
          <w:highlight w:val="cyan"/>
        </w:rPr>
        <w:t>"what the United States is.</w:t>
      </w:r>
      <w:r w:rsidRPr="00D5360D">
        <w:rPr>
          <w:rStyle w:val="Emphasis"/>
        </w:rPr>
        <w:t>"</w:t>
      </w:r>
      <w:r w:rsidRPr="00D5360D">
        <w:rPr>
          <w:rFonts w:eastAsia="Times New Roman" w:cs="Times New Roman"/>
          <w:sz w:val="16"/>
          <w:szCs w:val="26"/>
        </w:rPr>
        <w:t xml:space="preserve"> That is, </w:t>
      </w:r>
      <w:r w:rsidRPr="00D5360D">
        <w:rPr>
          <w:rStyle w:val="StyleBoldUnderline"/>
          <w:highlight w:val="cyan"/>
        </w:rPr>
        <w:t>the meaning of the U</w:t>
      </w:r>
      <w:r w:rsidRPr="00D5360D">
        <w:rPr>
          <w:rStyle w:val="StyleBoldUnderline"/>
        </w:rPr>
        <w:t xml:space="preserve">nited </w:t>
      </w:r>
      <w:r w:rsidRPr="00D5360D">
        <w:rPr>
          <w:rStyle w:val="StyleBoldUnderline"/>
          <w:highlight w:val="cyan"/>
        </w:rPr>
        <w:t>St</w:t>
      </w:r>
      <w:r w:rsidRPr="00D5360D">
        <w:rPr>
          <w:rStyle w:val="StyleBoldUnderline"/>
        </w:rPr>
        <w:t xml:space="preserve">ates </w:t>
      </w:r>
      <w:r w:rsidRPr="00D5360D">
        <w:rPr>
          <w:rStyle w:val="StyleBoldUnderline"/>
          <w:highlight w:val="cyan"/>
        </w:rPr>
        <w:t>is believed to be certain</w:t>
      </w:r>
      <w:r w:rsidRPr="00D5360D">
        <w:rPr>
          <w:rStyle w:val="StyleBoldUnderline"/>
        </w:rPr>
        <w:t xml:space="preserve"> and beyond doubt</w:t>
      </w:r>
      <w:r w:rsidRPr="00D5360D">
        <w:rPr>
          <w:rFonts w:eastAsia="Times New Roman" w:cs="Times New Roman"/>
          <w:sz w:val="16"/>
          <w:szCs w:val="26"/>
        </w:rPr>
        <w:t>. I do not dismiss altogether the conventional ways of debating China. It is not the purpose of this article to venture my own "obser- vation" of "where China is today," nor to join the "containment" ver- sus "engagement" debate per se. Rather</w:t>
      </w:r>
      <w:r w:rsidRPr="00D5360D">
        <w:rPr>
          <w:rStyle w:val="StyleBoldUnderline"/>
        </w:rPr>
        <w:t>, I want to</w:t>
      </w:r>
      <w:r w:rsidRPr="00D5360D">
        <w:rPr>
          <w:rFonts w:eastAsia="Times New Roman" w:cs="Times New Roman"/>
          <w:sz w:val="16"/>
          <w:szCs w:val="26"/>
        </w:rPr>
        <w:t xml:space="preserve"> contribute to a novel dimension of the China debate by </w:t>
      </w:r>
      <w:r w:rsidRPr="00D5360D">
        <w:rPr>
          <w:rStyle w:val="StyleBoldUnderline"/>
        </w:rPr>
        <w:t>questioning the seemingly unproblematic assumptions shared by</w:t>
      </w:r>
      <w:r w:rsidRPr="00D5360D">
        <w:rPr>
          <w:rFonts w:eastAsia="Times New Roman" w:cs="Times New Roman"/>
          <w:sz w:val="16"/>
          <w:szCs w:val="26"/>
        </w:rPr>
        <w:t xml:space="preserve"> most </w:t>
      </w:r>
      <w:r w:rsidRPr="00D5360D">
        <w:rPr>
          <w:rStyle w:val="StyleBoldUnderline"/>
        </w:rPr>
        <w:t>China scholars in the mainstream IR community in the U</w:t>
      </w:r>
      <w:r w:rsidRPr="00D5360D">
        <w:rPr>
          <w:rFonts w:eastAsia="Times New Roman" w:cs="Times New Roman"/>
          <w:sz w:val="16"/>
          <w:szCs w:val="26"/>
        </w:rPr>
        <w:t xml:space="preserve">nited </w:t>
      </w:r>
      <w:r w:rsidRPr="00D5360D">
        <w:rPr>
          <w:rStyle w:val="StyleBoldUnderline"/>
        </w:rPr>
        <w:t>S</w:t>
      </w:r>
      <w:r w:rsidRPr="00D5360D">
        <w:rPr>
          <w:rFonts w:eastAsia="Times New Roman" w:cs="Times New Roman"/>
          <w:sz w:val="16"/>
          <w:szCs w:val="26"/>
        </w:rPr>
        <w:t xml:space="preserve">tates. To perform this task, I will focus attention on a particularly significant component of the China debate; namely, the "China threat" literature. More specifically, I want to argue that </w:t>
      </w:r>
      <w:r w:rsidRPr="00D5360D">
        <w:rPr>
          <w:rStyle w:val="Emphasis"/>
          <w:highlight w:val="cyan"/>
        </w:rPr>
        <w:t>U.S. conceptions of China as a threatening other are always intrinsically linked to how U.S. policymakers</w:t>
      </w:r>
      <w:r w:rsidRPr="00D5360D">
        <w:rPr>
          <w:rStyle w:val="Emphasis"/>
        </w:rPr>
        <w:t>/mainstream China specialists s</w:t>
      </w:r>
      <w:r w:rsidRPr="00D5360D">
        <w:rPr>
          <w:rStyle w:val="Emphasis"/>
          <w:highlight w:val="cyan"/>
        </w:rPr>
        <w:t>ee themselves (as representatives of the indispensable, security</w:t>
      </w:r>
      <w:r w:rsidRPr="00D5360D">
        <w:rPr>
          <w:rStyle w:val="Emphasis"/>
        </w:rPr>
        <w:t xml:space="preserve">-conscious </w:t>
      </w:r>
      <w:r w:rsidRPr="00D5360D">
        <w:rPr>
          <w:rStyle w:val="Emphasis"/>
          <w:highlight w:val="cyan"/>
        </w:rPr>
        <w:t>nation</w:t>
      </w:r>
      <w:r w:rsidRPr="00D5360D">
        <w:rPr>
          <w:rFonts w:eastAsia="Times New Roman" w:cs="Times New Roman"/>
          <w:sz w:val="16"/>
          <w:szCs w:val="26"/>
        </w:rPr>
        <w:t xml:space="preserve">, for example). As such, </w:t>
      </w:r>
      <w:r w:rsidRPr="00D5360D">
        <w:rPr>
          <w:rStyle w:val="Emphasis"/>
          <w:highlight w:val="cyan"/>
        </w:rPr>
        <w:t>they are not</w:t>
      </w:r>
      <w:r w:rsidRPr="00D5360D">
        <w:rPr>
          <w:rStyle w:val="Emphasis"/>
        </w:rPr>
        <w:t xml:space="preserve"> value-free, </w:t>
      </w:r>
      <w:r w:rsidRPr="00D5360D">
        <w:rPr>
          <w:rStyle w:val="Emphasis"/>
          <w:highlight w:val="cyan"/>
        </w:rPr>
        <w:t>objective descriptions of an independent, preexisting Chinese reality</w:t>
      </w:r>
      <w:r w:rsidRPr="00D5360D">
        <w:rPr>
          <w:rStyle w:val="Emphasis"/>
        </w:rPr>
        <w:t xml:space="preserve"> out there, </w:t>
      </w:r>
      <w:r w:rsidRPr="00D5360D">
        <w:rPr>
          <w:rStyle w:val="Emphasis"/>
          <w:highlight w:val="cyan"/>
        </w:rPr>
        <w:t>but are</w:t>
      </w:r>
      <w:r w:rsidRPr="00D5360D">
        <w:rPr>
          <w:rStyle w:val="Emphasis"/>
        </w:rPr>
        <w:t xml:space="preserve"> bet- ter understood as </w:t>
      </w:r>
      <w:r w:rsidRPr="00D5360D">
        <w:rPr>
          <w:rStyle w:val="Emphasis"/>
          <w:highlight w:val="cyan"/>
        </w:rPr>
        <w:t>a</w:t>
      </w:r>
      <w:r w:rsidRPr="00D5360D">
        <w:rPr>
          <w:rStyle w:val="Emphasis"/>
        </w:rPr>
        <w:t xml:space="preserve"> kind of </w:t>
      </w:r>
      <w:r w:rsidRPr="00D5360D">
        <w:rPr>
          <w:rStyle w:val="Emphasis"/>
          <w:highlight w:val="cyan"/>
        </w:rPr>
        <w:t>normative, meaning-giving practice that</w:t>
      </w:r>
      <w:r w:rsidRPr="00D5360D">
        <w:rPr>
          <w:rStyle w:val="Emphasis"/>
        </w:rPr>
        <w:t xml:space="preserve"> often legitimates power politics in U.S.-China relations and helps </w:t>
      </w:r>
      <w:r w:rsidRPr="00D5360D">
        <w:rPr>
          <w:rStyle w:val="Emphasis"/>
          <w:highlight w:val="cyan"/>
        </w:rPr>
        <w:t>transform the "China threat" into social reality</w:t>
      </w:r>
      <w:r w:rsidRPr="00D5360D">
        <w:rPr>
          <w:rStyle w:val="Emphasis"/>
        </w:rPr>
        <w:t>.</w:t>
      </w:r>
      <w:r w:rsidRPr="00D5360D">
        <w:rPr>
          <w:rFonts w:eastAsia="Times New Roman" w:cs="Times New Roman"/>
          <w:sz w:val="16"/>
          <w:szCs w:val="26"/>
        </w:rPr>
        <w:t xml:space="preserve"> In other words, </w:t>
      </w:r>
      <w:r w:rsidRPr="00D5360D">
        <w:rPr>
          <w:rStyle w:val="StyleBoldUnderline"/>
        </w:rPr>
        <w:t>it is self-fulfilling in practice, and is always part of the "China threat" problem it purports merely to describe</w:t>
      </w:r>
      <w:r w:rsidRPr="00D5360D">
        <w:rPr>
          <w:rFonts w:eastAsia="Times New Roman" w:cs="Times New Roman"/>
          <w:sz w:val="16"/>
          <w:szCs w:val="26"/>
        </w:rPr>
        <w:t xml:space="preserve">. In doing so, I seek to bring to the fore two interconnected themes of self/other con- structions and of theory as practice inherent in the "China threat" literature - themes that have been overridden and rendered largely invisible by those common positivist assumptions. These themes are of course nothing new nor peculiar to the "China threat" literature. They have been identified elsewhere by critics of some conventional fields of study such as ethnography, anthropology, oriental studies, political science, and international relations.4 Yet, so far, </w:t>
      </w:r>
      <w:r w:rsidRPr="00D5360D">
        <w:rPr>
          <w:rStyle w:val="StyleBoldUnderline"/>
        </w:rPr>
        <w:t>the China field in the West in general and the U.S. "China threat" literature in particular have shown remarkable resistance to systematic critical reflection on both their normative status as discursive practice and their enormous practical implica- tions for international politics.</w:t>
      </w:r>
      <w:r w:rsidRPr="00D5360D">
        <w:rPr>
          <w:rFonts w:eastAsia="Times New Roman" w:cs="Times New Roman"/>
          <w:sz w:val="16"/>
          <w:szCs w:val="26"/>
        </w:rPr>
        <w:t xml:space="preserve">5 It is in this context that this article seeks to make a contribution. I begin with a brief survey of the "China threat" argument in contemporary U.S. international relations literature, followed by an investigation of how </w:t>
      </w:r>
      <w:r w:rsidRPr="00D5360D">
        <w:rPr>
          <w:rStyle w:val="StyleBoldUnderline"/>
        </w:rPr>
        <w:t>this particular argument about China</w:t>
      </w:r>
      <w:r w:rsidRPr="00D5360D">
        <w:rPr>
          <w:rStyle w:val="StyleBoldUnderline"/>
          <w:sz w:val="12"/>
          <w:u w:val="none"/>
        </w:rPr>
        <w:t>¶</w:t>
      </w:r>
      <w:r w:rsidRPr="00D5360D">
        <w:rPr>
          <w:rStyle w:val="StyleBoldUnderline"/>
        </w:rPr>
        <w:t xml:space="preserve"> is a discursive construction of other, which is </w:t>
      </w:r>
      <w:r w:rsidRPr="00D5360D">
        <w:rPr>
          <w:rStyle w:val="StyleBoldUnderline"/>
          <w:highlight w:val="cyan"/>
        </w:rPr>
        <w:t>predicated on the</w:t>
      </w:r>
      <w:r w:rsidRPr="00D5360D">
        <w:rPr>
          <w:rStyle w:val="StyleBoldUnderline"/>
        </w:rPr>
        <w:t xml:space="preserve"> predominant </w:t>
      </w:r>
      <w:r w:rsidRPr="00D5360D">
        <w:rPr>
          <w:rStyle w:val="StyleBoldUnderline"/>
          <w:highlight w:val="cyan"/>
        </w:rPr>
        <w:t>way in which the United States imagines itself as the uni- versal, indispensable nation-state in constant need of</w:t>
      </w:r>
      <w:r w:rsidRPr="00D5360D">
        <w:rPr>
          <w:rStyle w:val="StyleBoldUnderline"/>
        </w:rPr>
        <w:t xml:space="preserve"> absolute cer- tainty and </w:t>
      </w:r>
      <w:r w:rsidRPr="00D5360D">
        <w:rPr>
          <w:rStyle w:val="StyleBoldUnderline"/>
          <w:highlight w:val="cyan"/>
        </w:rPr>
        <w:t>security.</w:t>
      </w:r>
      <w:r w:rsidRPr="00D5360D">
        <w:rPr>
          <w:rFonts w:eastAsia="Times New Roman" w:cs="Times New Roman"/>
          <w:sz w:val="16"/>
          <w:szCs w:val="26"/>
        </w:rPr>
        <w:t xml:space="preserve"> Finally, this article will illustrate some of the dan- gerous practical consequences of the "China threat" discourse for contemporary U.S.-China relations, particularly with regard to the 1995-1996 Taiwan Strait missile crisis and the 2001 spy-plane incident</w:t>
      </w:r>
      <w:r w:rsidRPr="00D5360D">
        <w:rPr>
          <w:rFonts w:eastAsia="Times New Roman" w:cs="Times New Roman"/>
          <w:sz w:val="12"/>
          <w:szCs w:val="26"/>
        </w:rPr>
        <w:t>¶</w:t>
      </w:r>
    </w:p>
    <w:p w14:paraId="676A0C07" w14:textId="4B646B75" w:rsidR="00D24507" w:rsidRPr="00D5360D" w:rsidRDefault="00B2078C" w:rsidP="00B2078C">
      <w:pPr>
        <w:pStyle w:val="Heading3"/>
      </w:pPr>
      <w:r w:rsidRPr="00D5360D">
        <w:t>Management</w:t>
      </w:r>
    </w:p>
    <w:p w14:paraId="1D6FBB38" w14:textId="4F03FF68" w:rsidR="00D24507" w:rsidRPr="00D5360D" w:rsidRDefault="00D24507" w:rsidP="00D24507">
      <w:pPr>
        <w:pStyle w:val="Heading4"/>
        <w:rPr>
          <w:rStyle w:val="StyleStyleBold12pt"/>
          <w:b/>
        </w:rPr>
      </w:pPr>
      <w:r w:rsidRPr="00D5360D">
        <w:rPr>
          <w:rStyle w:val="StyleStyleBold12pt"/>
          <w:b/>
        </w:rPr>
        <w:t xml:space="preserve">The aff’s attempt to manage China perpetuates hierarchies and makes war inevitable. </w:t>
      </w:r>
    </w:p>
    <w:p w14:paraId="10491BAD" w14:textId="77777777" w:rsidR="00D24507" w:rsidRPr="00D5360D" w:rsidRDefault="00D24507" w:rsidP="00D24507">
      <w:pPr>
        <w:rPr>
          <w:b/>
          <w:sz w:val="26"/>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EMS).</w:t>
      </w:r>
    </w:p>
    <w:p w14:paraId="5FB77E28" w14:textId="77777777" w:rsidR="00D24507" w:rsidRPr="00D5360D" w:rsidRDefault="00D24507" w:rsidP="00D24507">
      <w:pPr>
        <w:rPr>
          <w:rFonts w:eastAsia="Times New Roman" w:cs="Times New Roman"/>
          <w:sz w:val="16"/>
          <w:szCs w:val="26"/>
        </w:rPr>
      </w:pPr>
      <w:r w:rsidRPr="00D5360D">
        <w:rPr>
          <w:rFonts w:eastAsia="Times New Roman" w:cs="Times New Roman"/>
          <w:sz w:val="16"/>
          <w:szCs w:val="26"/>
        </w:rPr>
        <w:t>This "</w:t>
      </w:r>
      <w:r w:rsidRPr="00D5360D">
        <w:rPr>
          <w:rStyle w:val="StyleBoldUnderline"/>
          <w:sz w:val="26"/>
          <w:szCs w:val="26"/>
          <w:highlight w:val="cyan"/>
        </w:rPr>
        <w:t>neocontainment" policy has been echoed in the "China threat" lit</w:t>
      </w:r>
      <w:r w:rsidRPr="00D5360D">
        <w:rPr>
          <w:rStyle w:val="StyleBoldUnderline"/>
          <w:sz w:val="26"/>
          <w:szCs w:val="26"/>
        </w:rPr>
        <w:t>erature</w:t>
      </w:r>
      <w:r w:rsidRPr="00D5360D">
        <w:rPr>
          <w:rFonts w:eastAsia="Times New Roman" w:cs="Times New Roman"/>
          <w:sz w:val="16"/>
          <w:szCs w:val="26"/>
        </w:rPr>
        <w:t xml:space="preserve">. In a short yet decisive article titled "Why We Must Contain China," Washington Post columnist Charles Krautham- mer </w:t>
      </w:r>
      <w:r w:rsidRPr="00D5360D">
        <w:rPr>
          <w:rStyle w:val="StyleBoldUnderline"/>
          <w:sz w:val="26"/>
          <w:szCs w:val="26"/>
        </w:rPr>
        <w:t xml:space="preserve">insists that </w:t>
      </w:r>
      <w:r w:rsidRPr="00D5360D">
        <w:rPr>
          <w:rStyle w:val="StyleBoldUnderline"/>
          <w:sz w:val="26"/>
          <w:szCs w:val="26"/>
          <w:highlight w:val="cyan"/>
        </w:rPr>
        <w:t>"containing China" and "undermining its ruthless dictatorship" constitute</w:t>
      </w:r>
      <w:r w:rsidRPr="00D5360D">
        <w:rPr>
          <w:rStyle w:val="StyleBoldUnderline"/>
          <w:sz w:val="26"/>
          <w:szCs w:val="26"/>
        </w:rPr>
        <w:t xml:space="preserve"> two </w:t>
      </w:r>
      <w:r w:rsidRPr="00D5360D">
        <w:rPr>
          <w:rStyle w:val="StyleBoldUnderline"/>
          <w:sz w:val="26"/>
          <w:szCs w:val="26"/>
          <w:highlight w:val="cyan"/>
        </w:rPr>
        <w:t>essential components of "any rational policy toward a</w:t>
      </w:r>
      <w:r w:rsidRPr="00D5360D">
        <w:rPr>
          <w:rStyle w:val="StyleBoldUnderline"/>
          <w:sz w:val="26"/>
          <w:szCs w:val="26"/>
        </w:rPr>
        <w:t xml:space="preserve"> rising, </w:t>
      </w:r>
      <w:r w:rsidRPr="00D5360D">
        <w:rPr>
          <w:rStyle w:val="StyleBoldUnderline"/>
          <w:sz w:val="26"/>
          <w:szCs w:val="26"/>
          <w:highlight w:val="cyan"/>
        </w:rPr>
        <w:t>threatening China</w:t>
      </w:r>
      <w:r w:rsidRPr="00D5360D">
        <w:rPr>
          <w:rFonts w:eastAsia="Times New Roman" w:cs="Times New Roman"/>
          <w:sz w:val="16"/>
          <w:szCs w:val="26"/>
        </w:rPr>
        <w:t xml:space="preserve">." Not only is a policy other than containment considered irrational, but even a delay to implement it would be undesirable, as </w:t>
      </w:r>
      <w:r w:rsidRPr="00D5360D">
        <w:rPr>
          <w:rStyle w:val="StyleBoldUnderline"/>
          <w:sz w:val="26"/>
          <w:szCs w:val="26"/>
        </w:rPr>
        <w:t xml:space="preserve">he urges that "containment of such a bully must begin early in its career." </w:t>
      </w:r>
      <w:r w:rsidRPr="00D5360D">
        <w:rPr>
          <w:rFonts w:eastAsia="Times New Roman" w:cs="Times New Roman"/>
          <w:sz w:val="16"/>
          <w:szCs w:val="26"/>
        </w:rPr>
        <w:t xml:space="preserve">To this end, </w:t>
      </w:r>
      <w:r w:rsidRPr="00D5360D">
        <w:rPr>
          <w:rStyle w:val="StyleBoldUnderline"/>
          <w:sz w:val="26"/>
          <w:szCs w:val="26"/>
        </w:rPr>
        <w:t>Kraut- hammer offers such "practical" options as strengthening regional alliances</w:t>
      </w:r>
      <w:r w:rsidRPr="00D5360D">
        <w:rPr>
          <w:rFonts w:eastAsia="Times New Roman" w:cs="Times New Roman"/>
          <w:sz w:val="16"/>
          <w:szCs w:val="26"/>
        </w:rPr>
        <w:t xml:space="preserve"> (with Vietnam, India, and Russia, as well as Japan) to box in China</w:t>
      </w:r>
      <w:r w:rsidRPr="00D5360D">
        <w:rPr>
          <w:rStyle w:val="StyleBoldUnderline"/>
          <w:sz w:val="26"/>
          <w:szCs w:val="26"/>
        </w:rPr>
        <w:t>; standing by Chinese dissidents; denying Beijing the right to host the Olympics; and keeping China from joining the World Trade Organization on the terms it desires.</w:t>
      </w:r>
      <w:r w:rsidRPr="00D5360D">
        <w:rPr>
          <w:rFonts w:eastAsia="Times New Roman" w:cs="Times New Roman"/>
          <w:sz w:val="16"/>
          <w:szCs w:val="26"/>
        </w:rPr>
        <w:t xml:space="preserve">68 </w:t>
      </w:r>
      <w:r w:rsidRPr="00D5360D">
        <w:rPr>
          <w:rStyle w:val="Emphasis"/>
          <w:sz w:val="26"/>
          <w:szCs w:val="26"/>
          <w:highlight w:val="cyan"/>
        </w:rPr>
        <w:t>Containing China is</w:t>
      </w:r>
      <w:r w:rsidRPr="00D5360D">
        <w:rPr>
          <w:rFonts w:eastAsia="Times New Roman" w:cs="Times New Roman"/>
          <w:sz w:val="16"/>
          <w:szCs w:val="26"/>
        </w:rPr>
        <w:t xml:space="preserve"> of course </w:t>
      </w:r>
      <w:r w:rsidRPr="00D5360D">
        <w:rPr>
          <w:rStyle w:val="Emphasis"/>
          <w:sz w:val="26"/>
          <w:szCs w:val="26"/>
          <w:highlight w:val="cyan"/>
        </w:rPr>
        <w:t>not the only option arising from the "China threat" literature</w:t>
      </w:r>
      <w:r w:rsidRPr="00D5360D">
        <w:rPr>
          <w:rFonts w:eastAsia="Times New Roman" w:cs="Times New Roman"/>
          <w:sz w:val="16"/>
          <w:szCs w:val="26"/>
          <w:highlight w:val="cyan"/>
        </w:rPr>
        <w:t xml:space="preserve">. </w:t>
      </w:r>
      <w:r w:rsidRPr="00D5360D">
        <w:rPr>
          <w:rStyle w:val="Emphasis"/>
          <w:sz w:val="26"/>
          <w:szCs w:val="26"/>
          <w:highlight w:val="cyan"/>
        </w:rPr>
        <w:t>More often than not, there is a sub- tle, business-style "crisis management" policy</w:t>
      </w:r>
      <w:r w:rsidRPr="00D5360D">
        <w:rPr>
          <w:rFonts w:eastAsia="Times New Roman" w:cs="Times New Roman"/>
          <w:sz w:val="16"/>
          <w:szCs w:val="26"/>
        </w:rPr>
        <w:t xml:space="preserve">. For example, </w:t>
      </w:r>
      <w:r w:rsidRPr="00D5360D">
        <w:rPr>
          <w:rStyle w:val="StyleBoldUnderline"/>
          <w:sz w:val="26"/>
          <w:szCs w:val="26"/>
        </w:rPr>
        <w:t xml:space="preserve">Bern- stein and Munro shy away from the word containment, preferring to call their </w:t>
      </w:r>
      <w:r w:rsidRPr="00D5360D">
        <w:rPr>
          <w:rStyle w:val="StyleBoldUnderline"/>
          <w:sz w:val="26"/>
          <w:szCs w:val="26"/>
          <w:highlight w:val="cyan"/>
        </w:rPr>
        <w:t>China policy management</w:t>
      </w:r>
      <w:r w:rsidRPr="00D5360D">
        <w:rPr>
          <w:rStyle w:val="StyleBoldUnderline"/>
          <w:sz w:val="26"/>
          <w:szCs w:val="26"/>
        </w:rPr>
        <w:t>.69</w:t>
      </w:r>
      <w:r w:rsidRPr="00D5360D">
        <w:rPr>
          <w:rFonts w:eastAsia="Times New Roman" w:cs="Times New Roman"/>
          <w:sz w:val="16"/>
          <w:szCs w:val="26"/>
        </w:rPr>
        <w:t xml:space="preserve"> Yet, </w:t>
      </w:r>
      <w:r w:rsidRPr="00D5360D">
        <w:rPr>
          <w:rStyle w:val="Emphasis"/>
          <w:sz w:val="26"/>
          <w:szCs w:val="26"/>
          <w:highlight w:val="cyan"/>
        </w:rPr>
        <w:t>what remains unchanged in the management formula is a continued promotion of control- ling China.</w:t>
      </w:r>
      <w:r w:rsidRPr="00D5360D">
        <w:rPr>
          <w:rStyle w:val="Emphasis"/>
          <w:sz w:val="26"/>
          <w:szCs w:val="26"/>
        </w:rPr>
        <w:t xml:space="preserve"> F</w:t>
      </w:r>
      <w:r w:rsidRPr="00D5360D">
        <w:rPr>
          <w:rFonts w:eastAsia="Times New Roman" w:cs="Times New Roman"/>
          <w:sz w:val="16"/>
          <w:szCs w:val="26"/>
        </w:rPr>
        <w:t xml:space="preserve">or instance, a perusal of Bernstein and Munro's texts reveals that </w:t>
      </w:r>
      <w:r w:rsidRPr="00D5360D">
        <w:rPr>
          <w:rStyle w:val="Emphasis"/>
          <w:sz w:val="26"/>
          <w:szCs w:val="26"/>
        </w:rPr>
        <w:t>what they mean by management is no different than Krauthammer's explicit containment stance</w:t>
      </w:r>
      <w:r w:rsidRPr="00D5360D">
        <w:rPr>
          <w:rFonts w:eastAsia="Times New Roman" w:cs="Times New Roman"/>
          <w:sz w:val="16"/>
          <w:szCs w:val="26"/>
        </w:rPr>
        <w:t xml:space="preserve">.70 </w:t>
      </w:r>
      <w:r w:rsidRPr="00D5360D">
        <w:rPr>
          <w:rStyle w:val="StyleBoldUnderline"/>
          <w:sz w:val="26"/>
          <w:szCs w:val="26"/>
        </w:rPr>
        <w:t xml:space="preserve">By framing U.S.- China relations as an issue of "crisis management," </w:t>
      </w:r>
      <w:r w:rsidRPr="00D5360D">
        <w:rPr>
          <w:rStyle w:val="StyleBoldUnderline"/>
          <w:sz w:val="26"/>
          <w:szCs w:val="26"/>
          <w:highlight w:val="cyan"/>
        </w:rPr>
        <w:t>they leave little doubt of who is the "manager" and who is to be "managed."</w:t>
      </w:r>
      <w:r w:rsidRPr="00D5360D">
        <w:rPr>
          <w:rFonts w:eastAsia="Times New Roman" w:cs="Times New Roman"/>
          <w:sz w:val="16"/>
          <w:szCs w:val="26"/>
        </w:rPr>
        <w:t xml:space="preserve"> In a more straightforward manner, </w:t>
      </w:r>
      <w:r w:rsidRPr="00D5360D">
        <w:rPr>
          <w:rStyle w:val="StyleBoldUnderline"/>
          <w:sz w:val="26"/>
          <w:szCs w:val="26"/>
          <w:highlight w:val="cyan"/>
        </w:rPr>
        <w:t>Betts and Christensen state that coercion and war must be part and parcel of the China manage- ment policy:</w:t>
      </w:r>
      <w:r w:rsidRPr="00D5360D">
        <w:rPr>
          <w:rStyle w:val="StyleBoldUnderline"/>
          <w:sz w:val="26"/>
          <w:szCs w:val="26"/>
        </w:rPr>
        <w:t xml:space="preserve"> </w:t>
      </w:r>
      <w:r w:rsidRPr="00D5360D">
        <w:rPr>
          <w:rStyle w:val="StyleBoldUnderline"/>
          <w:sz w:val="26"/>
          <w:szCs w:val="26"/>
          <w:highlight w:val="cyan"/>
        </w:rPr>
        <w:t>I</w:t>
      </w:r>
      <w:r w:rsidRPr="00D5360D">
        <w:rPr>
          <w:rStyle w:val="StyleBoldUnderline"/>
          <w:sz w:val="26"/>
          <w:szCs w:val="26"/>
        </w:rPr>
        <w:t>n addressing the China challenge, the United States needs to think hard about three related questions: first, how to avoid crises and war through prudent, coercive diplomacy; second, how to manage crises and fight a war if the avoidance effort fails; third, how to end crises and terminate war at costs acceptable to the United States and its allies.</w:t>
      </w:r>
      <w:r w:rsidRPr="00D5360D">
        <w:rPr>
          <w:rFonts w:eastAsia="Times New Roman" w:cs="Times New Roman"/>
          <w:sz w:val="16"/>
          <w:szCs w:val="26"/>
        </w:rPr>
        <w:t xml:space="preserve">71 This is not to imply that the kind of perspectives outlined above will automatically be translated into actual China policy, but </w:t>
      </w:r>
      <w:r w:rsidRPr="00D5360D">
        <w:rPr>
          <w:rStyle w:val="Emphasis"/>
          <w:sz w:val="26"/>
          <w:szCs w:val="26"/>
        </w:rPr>
        <w:t>o</w:t>
      </w:r>
      <w:r w:rsidRPr="00D5360D">
        <w:rPr>
          <w:rStyle w:val="Emphasis"/>
          <w:sz w:val="26"/>
          <w:szCs w:val="26"/>
          <w:highlight w:val="cyan"/>
        </w:rPr>
        <w:t>ne does not have to be exceedingly perceptive to note that the "China threat" perspective does exert enormous influence on U.S. policy making on China</w:t>
      </w:r>
      <w:r w:rsidRPr="00D5360D">
        <w:rPr>
          <w:rStyle w:val="Emphasis"/>
          <w:sz w:val="26"/>
          <w:szCs w:val="26"/>
        </w:rPr>
        <w:t>.</w:t>
      </w:r>
      <w:r w:rsidRPr="00D5360D">
        <w:rPr>
          <w:rFonts w:eastAsia="Times New Roman" w:cs="Times New Roman"/>
          <w:sz w:val="16"/>
          <w:szCs w:val="26"/>
        </w:rPr>
        <w:t xml:space="preserve"> To illustrate this point, I want now to examine some specific implications of U.S. representations of the "China threat" for U.S.-China relations in relation to the 1995-1996 Taiwan Strait missile crisis and the "spy plane" incident of 2001.</w:t>
      </w:r>
    </w:p>
    <w:p w14:paraId="576A2473" w14:textId="667B3A99" w:rsidR="003234CD" w:rsidRPr="00D5360D" w:rsidRDefault="003234CD" w:rsidP="00B2078C">
      <w:pPr>
        <w:pStyle w:val="Heading3"/>
      </w:pPr>
      <w:r w:rsidRPr="00D5360D">
        <w:t>Taiwan War</w:t>
      </w:r>
    </w:p>
    <w:p w14:paraId="1D19FBD0" w14:textId="77777777" w:rsidR="003234CD" w:rsidRPr="00D5360D" w:rsidRDefault="003234CD" w:rsidP="003234CD">
      <w:pPr>
        <w:pStyle w:val="Heading4"/>
      </w:pPr>
      <w:r w:rsidRPr="00D5360D">
        <w:t>The China-Taiwan dispute is the result of flawed American policies driven by fears over an “aggressive” China. US meddling will only perpetuate the conflict.</w:t>
      </w:r>
    </w:p>
    <w:p w14:paraId="08DE2100" w14:textId="77777777" w:rsidR="003234CD" w:rsidRPr="00D5360D" w:rsidRDefault="003234CD" w:rsidP="003234CD">
      <w:pPr>
        <w:rPr>
          <w:b/>
          <w:sz w:val="26"/>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EMS).</w:t>
      </w:r>
    </w:p>
    <w:p w14:paraId="4CA4A696" w14:textId="77777777" w:rsidR="003234CD" w:rsidRPr="00D5360D" w:rsidRDefault="003234CD" w:rsidP="003234CD">
      <w:pPr>
        <w:rPr>
          <w:rStyle w:val="StyleBoldUnderline"/>
          <w:sz w:val="26"/>
          <w:szCs w:val="26"/>
        </w:rPr>
      </w:pPr>
      <w:r w:rsidRPr="00D5360D">
        <w:rPr>
          <w:rStyle w:val="StyleBoldUnderline"/>
          <w:sz w:val="26"/>
          <w:szCs w:val="26"/>
          <w:highlight w:val="cyan"/>
        </w:rPr>
        <w:t>In the eyes of many U.S. China watchers, China's approach to</w:t>
      </w:r>
      <w:r w:rsidRPr="00D5360D">
        <w:rPr>
          <w:rFonts w:eastAsia="Times New Roman" w:cs="Times New Roman"/>
          <w:sz w:val="16"/>
          <w:szCs w:val="26"/>
        </w:rPr>
        <w:t xml:space="preserve"> the </w:t>
      </w:r>
      <w:r w:rsidRPr="00D5360D">
        <w:rPr>
          <w:rStyle w:val="StyleBoldUnderline"/>
          <w:sz w:val="26"/>
          <w:szCs w:val="26"/>
          <w:highlight w:val="cyan"/>
        </w:rPr>
        <w:t>Taiwan</w:t>
      </w:r>
      <w:r w:rsidRPr="00D5360D">
        <w:rPr>
          <w:rStyle w:val="StyleBoldUnderline"/>
          <w:sz w:val="26"/>
          <w:szCs w:val="26"/>
        </w:rPr>
        <w:t xml:space="preserve"> question </w:t>
      </w:r>
      <w:r w:rsidRPr="00D5360D">
        <w:rPr>
          <w:rStyle w:val="StyleBoldUnderline"/>
          <w:sz w:val="26"/>
          <w:szCs w:val="26"/>
          <w:highlight w:val="cyan"/>
        </w:rPr>
        <w:t>is a microcosm of its grand strategy to dominate Asia</w:t>
      </w:r>
      <w:r w:rsidRPr="00D5360D">
        <w:rPr>
          <w:rStyle w:val="StyleBoldUnderline"/>
          <w:sz w:val="26"/>
          <w:szCs w:val="26"/>
        </w:rPr>
        <w:t>. The argument is that nowhere is the threatening ambition more palpable than in China's saber-rattling missile tests near Tai- wan's coast</w:t>
      </w:r>
      <w:r w:rsidRPr="00D5360D">
        <w:rPr>
          <w:rFonts w:eastAsia="Times New Roman" w:cs="Times New Roman"/>
          <w:sz w:val="16"/>
          <w:szCs w:val="26"/>
        </w:rPr>
        <w:t xml:space="preserve"> in 1995-1996</w:t>
      </w:r>
      <w:r w:rsidRPr="00D5360D">
        <w:rPr>
          <w:rStyle w:val="StyleBoldUnderline"/>
          <w:sz w:val="26"/>
          <w:szCs w:val="26"/>
        </w:rPr>
        <w:t>, in addition to its long-standing refusal to renounce the use of force</w:t>
      </w:r>
      <w:r w:rsidRPr="00D5360D">
        <w:rPr>
          <w:rFonts w:eastAsia="Times New Roman" w:cs="Times New Roman"/>
          <w:sz w:val="16"/>
          <w:szCs w:val="26"/>
        </w:rPr>
        <w:t xml:space="preserve"> as a last resort to settle the dispute.72 While the 1995-1996 missile crisis has been a favorite "starting point" for many pundits and practitioners to paint a frightening pic- ture of China and to justify U.S. firm response to it, </w:t>
      </w:r>
      <w:r w:rsidRPr="00D5360D">
        <w:rPr>
          <w:rStyle w:val="StyleBoldUnderline"/>
          <w:sz w:val="26"/>
          <w:szCs w:val="26"/>
          <w:highlight w:val="cyan"/>
        </w:rPr>
        <w:t>what is often conveniently overlooked is the question of how the "China threat" discourse itself had played a constitutive role in the lead-up</w:t>
      </w:r>
      <w:r w:rsidRPr="00D5360D">
        <w:rPr>
          <w:rStyle w:val="StyleBoldUnderline"/>
          <w:sz w:val="26"/>
          <w:szCs w:val="26"/>
        </w:rPr>
        <w:t xml:space="preserve"> to</w:t>
      </w:r>
      <w:r w:rsidRPr="00D5360D">
        <w:rPr>
          <w:rFonts w:eastAsia="Times New Roman" w:cs="Times New Roman"/>
          <w:sz w:val="16"/>
          <w:szCs w:val="26"/>
        </w:rPr>
        <w:t xml:space="preserve"> that </w:t>
      </w:r>
      <w:r w:rsidRPr="00D5360D">
        <w:rPr>
          <w:rStyle w:val="StyleBoldUnderline"/>
          <w:sz w:val="26"/>
          <w:szCs w:val="26"/>
        </w:rPr>
        <w:t>crisis.</w:t>
      </w:r>
      <w:r w:rsidRPr="00D5360D">
        <w:rPr>
          <w:rFonts w:eastAsia="Times New Roman" w:cs="Times New Roman"/>
          <w:sz w:val="16"/>
          <w:szCs w:val="26"/>
        </w:rPr>
        <w:t xml:space="preserve"> Limits of space forbid exploring this complex issue here. Sim- ply put</w:t>
      </w:r>
      <w:r w:rsidRPr="00D5360D">
        <w:rPr>
          <w:rFonts w:eastAsia="Times New Roman" w:cs="Times New Roman"/>
          <w:sz w:val="16"/>
          <w:szCs w:val="26"/>
          <w:highlight w:val="cyan"/>
        </w:rPr>
        <w:t xml:space="preserve">, </w:t>
      </w:r>
      <w:r w:rsidRPr="00D5360D">
        <w:rPr>
          <w:rStyle w:val="Emphasis"/>
          <w:sz w:val="26"/>
          <w:szCs w:val="26"/>
          <w:highlight w:val="cyan"/>
        </w:rPr>
        <w:t>the Taiwan question was created</w:t>
      </w:r>
      <w:r w:rsidRPr="00D5360D">
        <w:rPr>
          <w:rStyle w:val="Emphasis"/>
          <w:sz w:val="26"/>
          <w:szCs w:val="26"/>
        </w:rPr>
        <w:t xml:space="preserve"> largely </w:t>
      </w:r>
      <w:r w:rsidRPr="00D5360D">
        <w:rPr>
          <w:rStyle w:val="Emphasis"/>
          <w:sz w:val="26"/>
          <w:szCs w:val="26"/>
          <w:highlight w:val="cyan"/>
        </w:rPr>
        <w:t>as a result of wide- spread U.S. perceptions of China as a "Red Menace</w:t>
      </w:r>
      <w:r w:rsidRPr="00D5360D">
        <w:rPr>
          <w:rStyle w:val="Emphasis"/>
          <w:sz w:val="26"/>
          <w:szCs w:val="26"/>
        </w:rPr>
        <w:t>" in the wake of the "loss of China" and the outbreak of the Korean War</w:t>
      </w:r>
      <w:r w:rsidRPr="00D5360D">
        <w:rPr>
          <w:rStyle w:val="Emphasis"/>
          <w:sz w:val="26"/>
          <w:szCs w:val="26"/>
          <w:highlight w:val="cyan"/>
        </w:rPr>
        <w:t>. To thwart what it saw as an orchestrated Communist offensive</w:t>
      </w:r>
      <w:r w:rsidRPr="00D5360D">
        <w:rPr>
          <w:rStyle w:val="Emphasis"/>
          <w:sz w:val="26"/>
          <w:szCs w:val="26"/>
        </w:rPr>
        <w:t xml:space="preserve"> in Asia, </w:t>
      </w:r>
      <w:r w:rsidRPr="00D5360D">
        <w:rPr>
          <w:rStyle w:val="Emphasis"/>
          <w:sz w:val="26"/>
          <w:szCs w:val="26"/>
          <w:highlight w:val="cyan"/>
        </w:rPr>
        <w:t>the U</w:t>
      </w:r>
      <w:r w:rsidRPr="00D5360D">
        <w:rPr>
          <w:rStyle w:val="Emphasis"/>
          <w:sz w:val="26"/>
          <w:szCs w:val="26"/>
        </w:rPr>
        <w:t>nited</w:t>
      </w:r>
      <w:r w:rsidRPr="00D5360D">
        <w:rPr>
          <w:rStyle w:val="Emphasis"/>
          <w:sz w:val="26"/>
          <w:szCs w:val="26"/>
          <w:highlight w:val="cyan"/>
        </w:rPr>
        <w:t xml:space="preserve"> S</w:t>
      </w:r>
      <w:r w:rsidRPr="00D5360D">
        <w:rPr>
          <w:rStyle w:val="Emphasis"/>
          <w:sz w:val="26"/>
          <w:szCs w:val="26"/>
        </w:rPr>
        <w:t xml:space="preserve">tates </w:t>
      </w:r>
      <w:r w:rsidRPr="00D5360D">
        <w:rPr>
          <w:rStyle w:val="Emphasis"/>
          <w:sz w:val="26"/>
          <w:szCs w:val="26"/>
          <w:highlight w:val="cyan"/>
        </w:rPr>
        <w:t>deployed the</w:t>
      </w:r>
      <w:r w:rsidRPr="00D5360D">
        <w:rPr>
          <w:rStyle w:val="Emphasis"/>
          <w:sz w:val="26"/>
          <w:szCs w:val="26"/>
        </w:rPr>
        <w:t xml:space="preserve"> U.S. </w:t>
      </w:r>
      <w:r w:rsidRPr="00D5360D">
        <w:rPr>
          <w:rStyle w:val="Emphasis"/>
          <w:sz w:val="26"/>
          <w:szCs w:val="26"/>
          <w:highlight w:val="cyan"/>
        </w:rPr>
        <w:t>Seventh Fleet to the Taiwan Strait as part of its Cold War containment strategy</w:t>
      </w:r>
      <w:r w:rsidRPr="00D5360D">
        <w:rPr>
          <w:rStyle w:val="Emphasis"/>
          <w:sz w:val="26"/>
          <w:szCs w:val="26"/>
        </w:rPr>
        <w:t xml:space="preserve">, thereby effectively </w:t>
      </w:r>
      <w:r w:rsidRPr="00D5360D">
        <w:rPr>
          <w:rStyle w:val="Emphasis"/>
          <w:sz w:val="26"/>
          <w:szCs w:val="26"/>
          <w:highlight w:val="cyan"/>
        </w:rPr>
        <w:t>pre- venting the reunification of Taiwan with mainland China</w:t>
      </w:r>
      <w:r w:rsidRPr="00D5360D">
        <w:rPr>
          <w:rStyle w:val="StyleBoldUnderline"/>
          <w:sz w:val="26"/>
          <w:szCs w:val="26"/>
        </w:rPr>
        <w:t>. While the United States abandoned its</w:t>
      </w:r>
      <w:r w:rsidRPr="00D5360D">
        <w:rPr>
          <w:rFonts w:eastAsia="Times New Roman" w:cs="Times New Roman"/>
          <w:sz w:val="16"/>
          <w:szCs w:val="26"/>
        </w:rPr>
        <w:t xml:space="preserve"> containment and isolation </w:t>
      </w:r>
      <w:r w:rsidRPr="00D5360D">
        <w:rPr>
          <w:rStyle w:val="StyleBoldUnderline"/>
          <w:sz w:val="26"/>
          <w:szCs w:val="26"/>
        </w:rPr>
        <w:t>policy toward China</w:t>
      </w:r>
      <w:r w:rsidRPr="00D5360D">
        <w:rPr>
          <w:rFonts w:eastAsia="Times New Roman" w:cs="Times New Roman"/>
          <w:sz w:val="16"/>
          <w:szCs w:val="26"/>
        </w:rPr>
        <w:t xml:space="preserve"> in the 1970s </w:t>
      </w:r>
      <w:r w:rsidRPr="00D5360D">
        <w:rPr>
          <w:rStyle w:val="StyleBoldUnderline"/>
          <w:sz w:val="26"/>
          <w:szCs w:val="26"/>
        </w:rPr>
        <w:t>and the two countries established full diplomatic relations</w:t>
      </w:r>
      <w:r w:rsidRPr="00D5360D">
        <w:rPr>
          <w:rFonts w:eastAsia="Times New Roman" w:cs="Times New Roman"/>
          <w:sz w:val="16"/>
          <w:szCs w:val="26"/>
        </w:rPr>
        <w:t xml:space="preserve"> in 1979, </w:t>
      </w:r>
      <w:r w:rsidRPr="00D5360D">
        <w:rPr>
          <w:rStyle w:val="StyleBoldUnderline"/>
          <w:sz w:val="26"/>
          <w:szCs w:val="26"/>
        </w:rPr>
        <w:t>the conventional image of the "Red Menace" lingered on</w:t>
      </w:r>
      <w:r w:rsidRPr="00D5360D">
        <w:rPr>
          <w:rFonts w:eastAsia="Times New Roman" w:cs="Times New Roman"/>
          <w:sz w:val="16"/>
          <w:szCs w:val="26"/>
        </w:rPr>
        <w:t xml:space="preserve"> in the United States</w:t>
      </w:r>
      <w:r w:rsidRPr="00D5360D">
        <w:rPr>
          <w:rFonts w:eastAsia="Times New Roman" w:cs="Times New Roman"/>
          <w:sz w:val="16"/>
          <w:szCs w:val="26"/>
          <w:highlight w:val="cyan"/>
        </w:rPr>
        <w:t xml:space="preserve">. </w:t>
      </w:r>
      <w:r w:rsidRPr="00D5360D">
        <w:rPr>
          <w:rStyle w:val="StyleBoldUnderline"/>
          <w:sz w:val="26"/>
          <w:szCs w:val="26"/>
          <w:highlight w:val="cyan"/>
        </w:rPr>
        <w:t>To manage such a "threat</w:t>
      </w:r>
      <w:r w:rsidRPr="00D5360D">
        <w:rPr>
          <w:rFonts w:eastAsia="Times New Roman" w:cs="Times New Roman"/>
          <w:sz w:val="16"/>
          <w:szCs w:val="26"/>
          <w:highlight w:val="cyan"/>
        </w:rPr>
        <w:t xml:space="preserve">," </w:t>
      </w:r>
      <w:r w:rsidRPr="00D5360D">
        <w:rPr>
          <w:rStyle w:val="StyleBoldUnderline"/>
          <w:sz w:val="26"/>
          <w:szCs w:val="26"/>
          <w:highlight w:val="cyan"/>
        </w:rPr>
        <w:t>the U.S. Congress passed the Taiwan Relations Act</w:t>
      </w:r>
      <w:r w:rsidRPr="00D5360D">
        <w:rPr>
          <w:rStyle w:val="StyleBoldUnderline"/>
          <w:sz w:val="26"/>
          <w:szCs w:val="26"/>
        </w:rPr>
        <w:t xml:space="preserve"> </w:t>
      </w:r>
      <w:r w:rsidRPr="00D5360D">
        <w:rPr>
          <w:rFonts w:eastAsia="Times New Roman" w:cs="Times New Roman"/>
          <w:sz w:val="16"/>
          <w:szCs w:val="26"/>
        </w:rPr>
        <w:t>shortly after the normalization of U.S.-China relations, renewing U.S. com- mitment to Taiwan's defense even though diplomatic ties with the island had been severed.</w:t>
      </w:r>
      <w:r w:rsidRPr="00D5360D">
        <w:rPr>
          <w:rStyle w:val="Emphasis"/>
          <w:sz w:val="26"/>
          <w:szCs w:val="26"/>
        </w:rPr>
        <w:t xml:space="preserve">73 </w:t>
      </w:r>
      <w:r w:rsidRPr="00D5360D">
        <w:rPr>
          <w:rStyle w:val="Emphasis"/>
          <w:sz w:val="26"/>
          <w:szCs w:val="26"/>
          <w:highlight w:val="cyan"/>
        </w:rPr>
        <w:t xml:space="preserve">This </w:t>
      </w:r>
      <w:r w:rsidRPr="00D5360D">
        <w:rPr>
          <w:rStyle w:val="Emphasis"/>
          <w:sz w:val="26"/>
          <w:szCs w:val="26"/>
        </w:rPr>
        <w:t xml:space="preserve">confrontational policy </w:t>
      </w:r>
      <w:r w:rsidRPr="00D5360D">
        <w:rPr>
          <w:rStyle w:val="Emphasis"/>
          <w:sz w:val="26"/>
          <w:szCs w:val="26"/>
          <w:highlight w:val="cyan"/>
        </w:rPr>
        <w:t xml:space="preserve">serves </w:t>
      </w:r>
      <w:r w:rsidRPr="00D5360D">
        <w:rPr>
          <w:rStyle w:val="Emphasis"/>
          <w:sz w:val="26"/>
          <w:szCs w:val="26"/>
        </w:rPr>
        <w:t xml:space="preserve">not only to shore up Taiwan's defense capabilities but also </w:t>
      </w:r>
      <w:r w:rsidRPr="00D5360D">
        <w:rPr>
          <w:rStyle w:val="Emphasis"/>
          <w:sz w:val="26"/>
          <w:szCs w:val="26"/>
          <w:highlight w:val="cyan"/>
        </w:rPr>
        <w:t>to</w:t>
      </w:r>
      <w:r w:rsidRPr="00D5360D">
        <w:rPr>
          <w:rStyle w:val="Emphasis"/>
          <w:sz w:val="26"/>
          <w:szCs w:val="26"/>
        </w:rPr>
        <w:t xml:space="preserve"> induce its independent ambition and </w:t>
      </w:r>
      <w:r w:rsidRPr="00D5360D">
        <w:rPr>
          <w:rStyle w:val="Emphasis"/>
          <w:sz w:val="26"/>
          <w:szCs w:val="26"/>
          <w:highlight w:val="cyan"/>
        </w:rPr>
        <w:t>further complicate cross-strait relations</w:t>
      </w:r>
      <w:r w:rsidRPr="00D5360D">
        <w:rPr>
          <w:rStyle w:val="Emphasis"/>
          <w:sz w:val="26"/>
          <w:szCs w:val="26"/>
        </w:rPr>
        <w:t xml:space="preserve">. </w:t>
      </w:r>
      <w:r w:rsidRPr="00D5360D">
        <w:rPr>
          <w:rFonts w:eastAsia="Times New Roman" w:cs="Times New Roman"/>
          <w:sz w:val="16"/>
          <w:szCs w:val="26"/>
        </w:rPr>
        <w:t xml:space="preserve">As former U.S. defense official Chas Freeman remarked, </w:t>
      </w:r>
      <w:r w:rsidRPr="00D5360D">
        <w:rPr>
          <w:rStyle w:val="StyleBoldUnderline"/>
          <w:sz w:val="26"/>
          <w:szCs w:val="26"/>
        </w:rPr>
        <w:t>"</w:t>
      </w:r>
      <w:r w:rsidRPr="00D5360D">
        <w:rPr>
          <w:rStyle w:val="StyleBoldUnderline"/>
          <w:sz w:val="26"/>
          <w:szCs w:val="26"/>
          <w:highlight w:val="cyan"/>
        </w:rPr>
        <w:t>U.S. arms sales</w:t>
      </w:r>
      <w:r w:rsidRPr="00D5360D">
        <w:rPr>
          <w:rStyle w:val="StyleBoldUnderline"/>
          <w:sz w:val="26"/>
          <w:szCs w:val="26"/>
        </w:rPr>
        <w:t xml:space="preserve"> to Taiwan no longer work to boost Taipei's confidence that it can work out its dif- ferences with Beijing. Instead</w:t>
      </w:r>
      <w:r w:rsidRPr="00D5360D">
        <w:rPr>
          <w:rStyle w:val="StyleBoldUnderline"/>
          <w:sz w:val="26"/>
          <w:szCs w:val="26"/>
          <w:highlight w:val="cyan"/>
        </w:rPr>
        <w:t>,</w:t>
      </w:r>
      <w:r w:rsidRPr="00D5360D">
        <w:rPr>
          <w:rFonts w:eastAsia="Times New Roman" w:cs="Times New Roman"/>
          <w:sz w:val="16"/>
          <w:szCs w:val="26"/>
          <w:highlight w:val="cyan"/>
        </w:rPr>
        <w:t xml:space="preserve"> </w:t>
      </w:r>
      <w:r w:rsidRPr="00D5360D">
        <w:rPr>
          <w:rStyle w:val="Emphasis"/>
          <w:sz w:val="26"/>
          <w:szCs w:val="26"/>
          <w:highlight w:val="cyan"/>
        </w:rPr>
        <w:t>they bolster the view that Taiwan can go its own way</w:t>
      </w:r>
      <w:r w:rsidRPr="00D5360D">
        <w:rPr>
          <w:rStyle w:val="Emphasis"/>
          <w:sz w:val="26"/>
          <w:szCs w:val="26"/>
        </w:rPr>
        <w:t>."</w:t>
      </w:r>
      <w:r w:rsidRPr="00D5360D">
        <w:rPr>
          <w:rFonts w:eastAsia="Times New Roman" w:cs="Times New Roman"/>
          <w:sz w:val="16"/>
          <w:szCs w:val="26"/>
        </w:rPr>
        <w:t>74 For instance</w:t>
      </w:r>
      <w:r w:rsidRPr="00D5360D">
        <w:rPr>
          <w:rFonts w:eastAsia="Times New Roman" w:cs="Times New Roman"/>
          <w:sz w:val="16"/>
          <w:szCs w:val="26"/>
          <w:highlight w:val="cyan"/>
        </w:rPr>
        <w:t xml:space="preserve">, </w:t>
      </w:r>
      <w:r w:rsidRPr="00D5360D">
        <w:rPr>
          <w:rStyle w:val="StyleBoldUnderline"/>
          <w:sz w:val="26"/>
          <w:szCs w:val="26"/>
          <w:highlight w:val="cyan"/>
        </w:rPr>
        <w:t>amid growing sympathy from the Republican-dominated Congress</w:t>
      </w:r>
      <w:r w:rsidRPr="00D5360D">
        <w:rPr>
          <w:rStyle w:val="StyleBoldUnderline"/>
          <w:sz w:val="26"/>
          <w:szCs w:val="26"/>
        </w:rPr>
        <w:t xml:space="preserve"> and the elite media as well as the expanded ties with the United States, </w:t>
      </w:r>
      <w:r w:rsidRPr="00D5360D">
        <w:rPr>
          <w:rStyle w:val="StyleBoldUnderline"/>
          <w:sz w:val="26"/>
          <w:szCs w:val="26"/>
          <w:highlight w:val="cyan"/>
        </w:rPr>
        <w:t>Taiwan responded coolly to Beijing's call for dialogue</w:t>
      </w:r>
      <w:r w:rsidRPr="00D5360D">
        <w:rPr>
          <w:rFonts w:eastAsia="Times New Roman" w:cs="Times New Roman"/>
          <w:sz w:val="16"/>
          <w:szCs w:val="26"/>
        </w:rPr>
        <w:t xml:space="preserve"> in January 1995. In June 1995, Taiwan's flexible diplomacy, designed to burnish its independent image, cul- minated in its president Lee Teng-hui's high-profile visit to the United States</w:t>
      </w:r>
      <w:r w:rsidRPr="00D5360D">
        <w:rPr>
          <w:rFonts w:eastAsia="Times New Roman" w:cs="Times New Roman"/>
          <w:sz w:val="16"/>
          <w:szCs w:val="26"/>
          <w:highlight w:val="cyan"/>
        </w:rPr>
        <w:t xml:space="preserve">. </w:t>
      </w:r>
      <w:r w:rsidRPr="00D5360D">
        <w:rPr>
          <w:rStyle w:val="StyleBoldUnderline"/>
          <w:sz w:val="26"/>
          <w:szCs w:val="26"/>
          <w:highlight w:val="cyan"/>
        </w:rPr>
        <w:t>This</w:t>
      </w:r>
      <w:r w:rsidRPr="00D5360D">
        <w:rPr>
          <w:rFonts w:eastAsia="Times New Roman" w:cs="Times New Roman"/>
          <w:sz w:val="16"/>
          <w:szCs w:val="26"/>
        </w:rPr>
        <w:t xml:space="preserve"> in </w:t>
      </w:r>
      <w:r w:rsidRPr="00D5360D">
        <w:rPr>
          <w:rFonts w:eastAsia="Times New Roman" w:cs="Times New Roman"/>
          <w:sz w:val="16"/>
          <w:szCs w:val="26"/>
          <w:highlight w:val="cyan"/>
        </w:rPr>
        <w:t xml:space="preserve">turn </w:t>
      </w:r>
      <w:r w:rsidRPr="00D5360D">
        <w:rPr>
          <w:rStyle w:val="StyleBoldUnderline"/>
          <w:sz w:val="26"/>
          <w:szCs w:val="26"/>
          <w:highlight w:val="cyan"/>
        </w:rPr>
        <w:t>reinforced Beijing's suspicion</w:t>
      </w:r>
      <w:r w:rsidRPr="00D5360D">
        <w:rPr>
          <w:rStyle w:val="StyleBoldUnderline"/>
          <w:sz w:val="26"/>
          <w:szCs w:val="26"/>
        </w:rPr>
        <w:t xml:space="preserve"> that the real U.S. intention was to frustrate its reunification goal, leaving it apparently no other choice but to prepare militarily for what it saw as a worst-case scenario. </w:t>
      </w:r>
      <w:r w:rsidRPr="00D5360D">
        <w:rPr>
          <w:rFonts w:eastAsia="Times New Roman" w:cs="Times New Roman"/>
          <w:sz w:val="16"/>
          <w:szCs w:val="26"/>
        </w:rPr>
        <w:t xml:space="preserve">All this constituted the major context in which the 1995-1996 Taiwan Strait missile exercises took place. For most Chinese, the carrying out of these military exercises, well within their own territory, had little to do with attacking Tai- wan, much less with challenging U.S. security interests in the west- ern Pacific. Rather, it was about China's long-cherished dream of national unity, with its "sabre rattling" tactics serving merely as a warning to the United States, as well as to Taiwan. However, inter- preting such exercises as China's muscle-flexing with direct security implications for the region, with "an almost 19th-century display of gunboat diplomacy,"75 the United States dispatched two nuclear- powered aircraft carriers to the region of Taiwan. While not denying the potential security repercussions of China's missile tests for the region, I suggest that </w:t>
      </w:r>
      <w:r w:rsidRPr="00D5360D">
        <w:rPr>
          <w:rStyle w:val="StyleBoldUnderline"/>
          <w:sz w:val="26"/>
          <w:szCs w:val="26"/>
          <w:highlight w:val="cyan"/>
        </w:rPr>
        <w:t>the flashpoint of Taiwan says as much about the danger of this U.S. approach to China as about the threat of Beijing's display of force itself.</w:t>
      </w:r>
      <w:r w:rsidRPr="00D5360D">
        <w:rPr>
          <w:rFonts w:eastAsia="Times New Roman" w:cs="Times New Roman"/>
          <w:sz w:val="16"/>
          <w:szCs w:val="26"/>
        </w:rPr>
        <w:t xml:space="preserve"> "Had Bill Clinton projected a constancy of purpose and vision in China policy ... in 1993-1994," David M. Lampton argues, "he might not have been challenged in the Taiwan Strait in 1995-1996 with missile exercises."76 </w:t>
      </w:r>
      <w:r w:rsidRPr="00D5360D">
        <w:rPr>
          <w:rStyle w:val="StyleBoldUnderline"/>
          <w:sz w:val="26"/>
          <w:szCs w:val="26"/>
        </w:rPr>
        <w:t xml:space="preserve">Indeed, </w:t>
      </w:r>
      <w:r w:rsidRPr="00D5360D">
        <w:rPr>
          <w:rStyle w:val="StyleBoldUnderline"/>
          <w:sz w:val="26"/>
          <w:szCs w:val="26"/>
          <w:highlight w:val="cyan"/>
        </w:rPr>
        <w:t xml:space="preserve">it was primarily in the context of </w:t>
      </w:r>
      <w:r w:rsidRPr="00D5360D">
        <w:rPr>
          <w:rStyle w:val="StyleBoldUnderline"/>
          <w:sz w:val="26"/>
          <w:szCs w:val="26"/>
        </w:rPr>
        <w:t xml:space="preserve">this U.S. </w:t>
      </w:r>
      <w:r w:rsidRPr="00D5360D">
        <w:rPr>
          <w:rStyle w:val="StyleBoldUnderline"/>
          <w:sz w:val="26"/>
          <w:szCs w:val="26"/>
          <w:highlight w:val="cyan"/>
        </w:rPr>
        <w:t xml:space="preserve">intervention that </w:t>
      </w:r>
      <w:r w:rsidRPr="00D5360D">
        <w:rPr>
          <w:rStyle w:val="StyleBoldUnderline"/>
          <w:sz w:val="26"/>
          <w:szCs w:val="26"/>
        </w:rPr>
        <w:t xml:space="preserve">Zhongguo keyi shuo bu (China can say no), </w:t>
      </w:r>
      <w:r w:rsidRPr="00D5360D">
        <w:rPr>
          <w:rStyle w:val="StyleBoldUnderline"/>
          <w:sz w:val="26"/>
          <w:szCs w:val="26"/>
          <w:highlight w:val="cyan"/>
        </w:rPr>
        <w:t>one of the most anti-U.S. books ever produced</w:t>
      </w:r>
      <w:r w:rsidRPr="00D5360D">
        <w:rPr>
          <w:rStyle w:val="StyleBoldUnderline"/>
          <w:sz w:val="26"/>
          <w:szCs w:val="26"/>
        </w:rPr>
        <w:t xml:space="preserve"> in China, emerged and quickly </w:t>
      </w:r>
      <w:r w:rsidRPr="00D5360D">
        <w:rPr>
          <w:rStyle w:val="StyleBoldUnderline"/>
          <w:sz w:val="26"/>
          <w:szCs w:val="26"/>
          <w:highlight w:val="cyan"/>
        </w:rPr>
        <w:t>became a best-seller in</w:t>
      </w:r>
      <w:r w:rsidRPr="00D5360D">
        <w:rPr>
          <w:rStyle w:val="StyleBoldUnderline"/>
          <w:sz w:val="26"/>
          <w:szCs w:val="26"/>
        </w:rPr>
        <w:t xml:space="preserve"> the Chinese reading world.</w:t>
      </w:r>
      <w:r w:rsidRPr="00D5360D">
        <w:rPr>
          <w:rFonts w:eastAsia="Times New Roman" w:cs="Times New Roman"/>
          <w:sz w:val="16"/>
          <w:szCs w:val="26"/>
        </w:rPr>
        <w:t xml:space="preserve">77 Mean- while, </w:t>
      </w:r>
      <w:r w:rsidRPr="00D5360D">
        <w:rPr>
          <w:rStyle w:val="StyleBoldUnderline"/>
          <w:sz w:val="26"/>
          <w:szCs w:val="26"/>
        </w:rPr>
        <w:t>some Chinese strategic thinkers were so alarmed by the U.S. show of strength that they told</w:t>
      </w:r>
      <w:r w:rsidRPr="00D5360D">
        <w:rPr>
          <w:rFonts w:eastAsia="Times New Roman" w:cs="Times New Roman"/>
          <w:sz w:val="16"/>
          <w:szCs w:val="26"/>
        </w:rPr>
        <w:t xml:space="preserve"> Helmut </w:t>
      </w:r>
      <w:r w:rsidRPr="00D5360D">
        <w:rPr>
          <w:rStyle w:val="StyleBoldUnderline"/>
          <w:sz w:val="26"/>
          <w:szCs w:val="26"/>
        </w:rPr>
        <w:t>Sonnenfeldt</w:t>
      </w:r>
      <w:r w:rsidRPr="00D5360D">
        <w:rPr>
          <w:rFonts w:eastAsia="Times New Roman" w:cs="Times New Roman"/>
          <w:sz w:val="16"/>
          <w:szCs w:val="26"/>
        </w:rPr>
        <w:t>, one of Henry Kissinger's close associates</w:t>
      </w:r>
      <w:r w:rsidRPr="00D5360D">
        <w:rPr>
          <w:rStyle w:val="StyleBoldUnderline"/>
          <w:sz w:val="26"/>
          <w:szCs w:val="26"/>
        </w:rPr>
        <w:t>, that they were rereading</w:t>
      </w:r>
      <w:r w:rsidRPr="00D5360D">
        <w:rPr>
          <w:rFonts w:eastAsia="Times New Roman" w:cs="Times New Roman"/>
          <w:sz w:val="16"/>
          <w:szCs w:val="26"/>
        </w:rPr>
        <w:t xml:space="preserve"> the early works of George F</w:t>
      </w:r>
      <w:r w:rsidRPr="00D5360D">
        <w:rPr>
          <w:rStyle w:val="StyleBoldUnderline"/>
          <w:sz w:val="26"/>
          <w:szCs w:val="26"/>
        </w:rPr>
        <w:t xml:space="preserve">. Kennan because "containment had been the basis of American policy toward the Soviet Union; now that the United States was turning containment against </w:t>
      </w:r>
      <w:r w:rsidRPr="00D5360D">
        <w:rPr>
          <w:rStyle w:val="StyleBoldUnderline"/>
          <w:sz w:val="26"/>
          <w:szCs w:val="26"/>
          <w:highlight w:val="cyan"/>
        </w:rPr>
        <w:t>China,</w:t>
      </w:r>
      <w:r w:rsidRPr="00D5360D">
        <w:rPr>
          <w:rStyle w:val="StyleBoldUnderline"/>
          <w:sz w:val="26"/>
          <w:szCs w:val="26"/>
        </w:rPr>
        <w:t xml:space="preserve"> they wanted to learn how it had started and evolved."78</w:t>
      </w:r>
    </w:p>
    <w:p w14:paraId="1ABEB6F9" w14:textId="2083EA48" w:rsidR="0016269D" w:rsidRPr="00D5360D" w:rsidRDefault="0016269D" w:rsidP="00B2078C">
      <w:pPr>
        <w:pStyle w:val="Heading3"/>
        <w:rPr>
          <w:rStyle w:val="StyleBoldUnderline"/>
          <w:sz w:val="26"/>
          <w:szCs w:val="26"/>
        </w:rPr>
      </w:pPr>
      <w:r w:rsidRPr="00D5360D">
        <w:rPr>
          <w:rStyle w:val="StyleBoldUnderline"/>
          <w:sz w:val="26"/>
          <w:szCs w:val="26"/>
        </w:rPr>
        <w:t>Taiwan Management</w:t>
      </w:r>
    </w:p>
    <w:p w14:paraId="0BFBC770" w14:textId="77777777" w:rsidR="0016269D" w:rsidRPr="00D5360D" w:rsidRDefault="0016269D" w:rsidP="0016269D">
      <w:pPr>
        <w:pStyle w:val="Heading4"/>
      </w:pPr>
      <w:r w:rsidRPr="00D5360D">
        <w:t xml:space="preserve">Attempts to securitize the China-Taiwan relationship are founded upon violence and racist understandings of “foreignness.” </w:t>
      </w:r>
    </w:p>
    <w:p w14:paraId="551EBF5F" w14:textId="77777777" w:rsidR="0016269D" w:rsidRPr="00D5360D" w:rsidRDefault="0016269D" w:rsidP="0016269D">
      <w:pPr>
        <w:rPr>
          <w:b/>
          <w:sz w:val="16"/>
          <w:szCs w:val="16"/>
        </w:rPr>
      </w:pPr>
      <w:r w:rsidRPr="00D5360D">
        <w:rPr>
          <w:rStyle w:val="StyleStyleBold12pt"/>
        </w:rPr>
        <w:t xml:space="preserve">Turner 13 </w:t>
      </w:r>
      <w:r w:rsidRPr="00D5360D">
        <w:rPr>
          <w:rStyle w:val="StyleStyleBold12pt"/>
          <w:sz w:val="16"/>
          <w:szCs w:val="16"/>
        </w:rPr>
        <w:t xml:space="preserve">(Oliver, “’Threatening’ China and US Security: The International Politics of Identity,” Review of International Studies, First Published February 8, 2013. </w:t>
      </w:r>
      <w:r w:rsidRPr="00D5360D">
        <w:rPr>
          <w:b/>
          <w:sz w:val="16"/>
          <w:szCs w:val="16"/>
        </w:rPr>
        <w:t>Oliver Turner is a Research Associate at the Brooks World Poverty Institute at the University of Manchester. He is the author of American Images of China: Identity, Power, Policy (Routledge, forthcoming). He is interested in US foreign policy especially with regards newly influential global actors, as well as how American-led power steers the dynamics and future of the developing world. // EMS).</w:t>
      </w:r>
    </w:p>
    <w:p w14:paraId="17A07562" w14:textId="77777777" w:rsidR="0016269D" w:rsidRPr="00D5360D" w:rsidRDefault="0016269D" w:rsidP="0016269D">
      <w:pPr>
        <w:rPr>
          <w:rFonts w:eastAsia="Times New Roman" w:cs="Times New Roman"/>
          <w:sz w:val="16"/>
          <w:szCs w:val="26"/>
        </w:rPr>
      </w:pPr>
      <w:r w:rsidRPr="00D5360D">
        <w:rPr>
          <w:rFonts w:eastAsia="Times New Roman" w:cs="Times New Roman"/>
          <w:sz w:val="16"/>
          <w:szCs w:val="26"/>
        </w:rPr>
        <w:t xml:space="preserve">Despite this, </w:t>
      </w:r>
      <w:r w:rsidRPr="00D5360D">
        <w:rPr>
          <w:rStyle w:val="StyleBoldUnderline"/>
          <w:sz w:val="26"/>
          <w:szCs w:val="26"/>
        </w:rPr>
        <w:t xml:space="preserve">certain </w:t>
      </w:r>
      <w:r w:rsidRPr="00D5360D">
        <w:rPr>
          <w:rStyle w:val="StyleBoldUnderline"/>
          <w:sz w:val="26"/>
          <w:szCs w:val="26"/>
          <w:highlight w:val="cyan"/>
        </w:rPr>
        <w:t>realities are</w:t>
      </w:r>
      <w:r w:rsidRPr="00D5360D">
        <w:rPr>
          <w:rFonts w:eastAsia="Times New Roman" w:cs="Times New Roman"/>
          <w:sz w:val="16"/>
          <w:szCs w:val="26"/>
        </w:rPr>
        <w:t xml:space="preserve"> still </w:t>
      </w:r>
      <w:r w:rsidRPr="00D5360D">
        <w:rPr>
          <w:rStyle w:val="StyleBoldUnderline"/>
          <w:sz w:val="26"/>
          <w:szCs w:val="26"/>
          <w:highlight w:val="cyan"/>
        </w:rPr>
        <w:t>able to be created within which policies are</w:t>
      </w:r>
      <w:r w:rsidRPr="00D5360D">
        <w:rPr>
          <w:rStyle w:val="StyleBoldUnderline"/>
          <w:sz w:val="26"/>
          <w:szCs w:val="26"/>
        </w:rPr>
        <w:t xml:space="preserve"> made possible and </w:t>
      </w:r>
      <w:r w:rsidRPr="00D5360D">
        <w:rPr>
          <w:rStyle w:val="StyleBoldUnderline"/>
          <w:sz w:val="26"/>
          <w:szCs w:val="26"/>
          <w:highlight w:val="cyan"/>
        </w:rPr>
        <w:t>justified, primarily for those who continue to make China’s identity foreign</w:t>
      </w:r>
      <w:r w:rsidRPr="00D5360D">
        <w:rPr>
          <w:rStyle w:val="StyleBoldUnderline"/>
          <w:sz w:val="26"/>
          <w:szCs w:val="26"/>
        </w:rPr>
        <w:t xml:space="preserve"> from that of the United States. </w:t>
      </w:r>
      <w:r w:rsidRPr="00D5360D">
        <w:rPr>
          <w:rStyle w:val="StyleBoldUnderline"/>
          <w:sz w:val="26"/>
          <w:szCs w:val="26"/>
          <w:highlight w:val="cyan"/>
        </w:rPr>
        <w:t>This can be seen</w:t>
      </w:r>
      <w:r w:rsidRPr="00D5360D">
        <w:rPr>
          <w:rFonts w:eastAsia="Times New Roman" w:cs="Times New Roman"/>
          <w:sz w:val="16"/>
          <w:szCs w:val="26"/>
        </w:rPr>
        <w:t xml:space="preserve"> for example </w:t>
      </w:r>
      <w:r w:rsidRPr="00D5360D">
        <w:rPr>
          <w:rStyle w:val="StyleBoldUnderline"/>
          <w:sz w:val="26"/>
          <w:szCs w:val="26"/>
          <w:highlight w:val="cyan"/>
        </w:rPr>
        <w:t>in Washington’s</w:t>
      </w:r>
      <w:r w:rsidRPr="00D5360D">
        <w:rPr>
          <w:rStyle w:val="StyleBoldUnderline"/>
          <w:sz w:val="26"/>
          <w:szCs w:val="26"/>
        </w:rPr>
        <w:t xml:space="preserve"> enduring </w:t>
      </w:r>
      <w:r w:rsidRPr="00D5360D">
        <w:rPr>
          <w:rStyle w:val="StyleBoldUnderline"/>
          <w:sz w:val="26"/>
          <w:szCs w:val="26"/>
          <w:highlight w:val="cyan"/>
        </w:rPr>
        <w:t>commitment to defend</w:t>
      </w:r>
      <w:r w:rsidRPr="00D5360D">
        <w:rPr>
          <w:rStyle w:val="StyleBoldUnderline"/>
          <w:sz w:val="26"/>
          <w:szCs w:val="26"/>
        </w:rPr>
        <w:t xml:space="preserve"> its core values in </w:t>
      </w:r>
      <w:r w:rsidRPr="00D5360D">
        <w:rPr>
          <w:rStyle w:val="StyleBoldUnderline"/>
          <w:sz w:val="26"/>
          <w:szCs w:val="26"/>
          <w:highlight w:val="cyan"/>
        </w:rPr>
        <w:t>Taiwan.</w:t>
      </w:r>
      <w:r w:rsidRPr="00D5360D">
        <w:rPr>
          <w:rFonts w:eastAsia="Times New Roman" w:cs="Times New Roman"/>
          <w:sz w:val="16"/>
          <w:szCs w:val="26"/>
        </w:rPr>
        <w:t xml:space="preserve"> Between 1995 and 1996 the PRC conducted a series of provocative missile tests in the Taiwan Strait. Their purpose was to influence presidential elections on the island and deter voters from appointing a pro-independence candidate. </w:t>
      </w:r>
      <w:r w:rsidRPr="00D5360D">
        <w:rPr>
          <w:rStyle w:val="StyleBoldUnderline"/>
          <w:sz w:val="26"/>
          <w:szCs w:val="26"/>
          <w:highlight w:val="cyan"/>
        </w:rPr>
        <w:t>The</w:t>
      </w:r>
      <w:r w:rsidRPr="00D5360D">
        <w:rPr>
          <w:rStyle w:val="StyleBoldUnderline"/>
          <w:sz w:val="26"/>
          <w:szCs w:val="26"/>
        </w:rPr>
        <w:t xml:space="preserve"> United States’ </w:t>
      </w:r>
      <w:r w:rsidRPr="00D5360D">
        <w:rPr>
          <w:rStyle w:val="StyleBoldUnderline"/>
          <w:sz w:val="26"/>
          <w:szCs w:val="26"/>
          <w:highlight w:val="cyan"/>
        </w:rPr>
        <w:t>Cold War policy of maintaining diplomatic relations with Taiwan at the expense of the PRC was</w:t>
      </w:r>
      <w:r w:rsidRPr="00D5360D">
        <w:rPr>
          <w:rStyle w:val="StyleBoldUnderline"/>
          <w:sz w:val="26"/>
          <w:szCs w:val="26"/>
        </w:rPr>
        <w:t xml:space="preserve"> </w:t>
      </w:r>
      <w:r w:rsidRPr="00D5360D">
        <w:rPr>
          <w:rFonts w:eastAsia="Times New Roman" w:cs="Times New Roman"/>
          <w:sz w:val="16"/>
          <w:szCs w:val="26"/>
        </w:rPr>
        <w:t xml:space="preserve">partly </w:t>
      </w:r>
      <w:r w:rsidRPr="00D5360D">
        <w:rPr>
          <w:rStyle w:val="StyleBoldUnderline"/>
          <w:sz w:val="26"/>
          <w:szCs w:val="26"/>
          <w:highlight w:val="cyan"/>
        </w:rPr>
        <w:t>enabled by representations of the former as a threatened bastion of American values</w:t>
      </w:r>
      <w:r w:rsidRPr="00D5360D">
        <w:rPr>
          <w:rStyle w:val="StyleBoldUnderline"/>
          <w:sz w:val="26"/>
          <w:szCs w:val="26"/>
        </w:rPr>
        <w:t>.</w:t>
      </w:r>
      <w:r w:rsidRPr="00D5360D">
        <w:rPr>
          <w:rFonts w:eastAsia="Times New Roman" w:cs="Times New Roman"/>
          <w:sz w:val="16"/>
          <w:szCs w:val="26"/>
        </w:rPr>
        <w:t xml:space="preserve"> President Dwight D. </w:t>
      </w:r>
      <w:r w:rsidRPr="00D5360D">
        <w:rPr>
          <w:rStyle w:val="StyleBoldUnderline"/>
          <w:sz w:val="26"/>
          <w:szCs w:val="26"/>
        </w:rPr>
        <w:t xml:space="preserve">Eisenhower’s intention to ‘preserve the vital stake of the free world in a free Formosa’ was shared by President Clinton four decades later </w:t>
      </w:r>
      <w:r w:rsidRPr="00D5360D">
        <w:rPr>
          <w:rFonts w:eastAsia="Times New Roman" w:cs="Times New Roman"/>
          <w:sz w:val="16"/>
          <w:szCs w:val="26"/>
        </w:rPr>
        <w:t xml:space="preserve">when he ordered more American vessels into the Strait than had been assembled in East Asia since the Vietnam War.102 </w:t>
      </w:r>
      <w:r w:rsidRPr="00D5360D">
        <w:rPr>
          <w:rStyle w:val="StyleBoldUnderline"/>
          <w:sz w:val="26"/>
          <w:szCs w:val="26"/>
          <w:highlight w:val="cyan"/>
        </w:rPr>
        <w:t>Clinton’s aim was to defend America’s material interest</w:t>
      </w:r>
      <w:r w:rsidRPr="00D5360D">
        <w:rPr>
          <w:rStyle w:val="StyleBoldUnderline"/>
          <w:sz w:val="26"/>
          <w:szCs w:val="26"/>
        </w:rPr>
        <w:t>s</w:t>
      </w:r>
      <w:r w:rsidRPr="00D5360D">
        <w:rPr>
          <w:rFonts w:eastAsia="Times New Roman" w:cs="Times New Roman"/>
          <w:sz w:val="16"/>
          <w:szCs w:val="26"/>
        </w:rPr>
        <w:t xml:space="preserve"> in the region. However, </w:t>
      </w:r>
      <w:r w:rsidRPr="00D5360D">
        <w:rPr>
          <w:rStyle w:val="StyleBoldUnderline"/>
          <w:sz w:val="26"/>
          <w:szCs w:val="26"/>
          <w:highlight w:val="cyan"/>
        </w:rPr>
        <w:t>those interests remained constitutive of discourses which gave them</w:t>
      </w:r>
      <w:r w:rsidRPr="00D5360D">
        <w:rPr>
          <w:rStyle w:val="StyleBoldUnderline"/>
          <w:sz w:val="26"/>
          <w:szCs w:val="26"/>
        </w:rPr>
        <w:t xml:space="preserve"> a particular </w:t>
      </w:r>
      <w:r w:rsidRPr="00D5360D">
        <w:rPr>
          <w:rStyle w:val="StyleBoldUnderline"/>
          <w:sz w:val="26"/>
          <w:szCs w:val="26"/>
          <w:highlight w:val="cyan"/>
        </w:rPr>
        <w:t>meaning</w:t>
      </w:r>
      <w:r w:rsidRPr="00D5360D">
        <w:rPr>
          <w:rStyle w:val="StyleBoldUnderline"/>
          <w:sz w:val="26"/>
          <w:szCs w:val="26"/>
        </w:rPr>
        <w:t xml:space="preserve"> and which were </w:t>
      </w:r>
      <w:r w:rsidRPr="00D5360D">
        <w:rPr>
          <w:rStyle w:val="StyleBoldUnderline"/>
          <w:sz w:val="26"/>
          <w:szCs w:val="26"/>
          <w:highlight w:val="cyan"/>
        </w:rPr>
        <w:t>framed by understandings of an identity</w:t>
      </w:r>
      <w:r w:rsidRPr="00D5360D">
        <w:rPr>
          <w:rStyle w:val="StyleBoldUnderline"/>
          <w:sz w:val="26"/>
          <w:szCs w:val="26"/>
        </w:rPr>
        <w:t xml:space="preserve"> still present and </w:t>
      </w:r>
      <w:r w:rsidRPr="00D5360D">
        <w:rPr>
          <w:rStyle w:val="StyleBoldUnderline"/>
          <w:sz w:val="26"/>
          <w:szCs w:val="26"/>
          <w:highlight w:val="cyan"/>
        </w:rPr>
        <w:t>vulnerable in the region</w:t>
      </w:r>
      <w:r w:rsidRPr="00D5360D">
        <w:rPr>
          <w:rFonts w:eastAsia="Times New Roman" w:cs="Times New Roman"/>
          <w:sz w:val="16"/>
          <w:szCs w:val="26"/>
        </w:rPr>
        <w:t xml:space="preserve">. Once more they were a boundary producing performance and </w:t>
      </w:r>
      <w:r w:rsidRPr="00D5360D">
        <w:rPr>
          <w:rStyle w:val="StyleBoldUnderline"/>
          <w:sz w:val="26"/>
          <w:szCs w:val="26"/>
          <w:highlight w:val="cyan"/>
        </w:rPr>
        <w:t>the goal</w:t>
      </w:r>
      <w:r w:rsidRPr="00D5360D">
        <w:rPr>
          <w:rFonts w:eastAsia="Times New Roman" w:cs="Times New Roman"/>
          <w:sz w:val="16"/>
          <w:szCs w:val="26"/>
        </w:rPr>
        <w:t xml:space="preserve">, as Clinton confirmed, </w:t>
      </w:r>
      <w:r w:rsidRPr="00D5360D">
        <w:rPr>
          <w:rStyle w:val="StyleBoldUnderline"/>
          <w:sz w:val="26"/>
          <w:szCs w:val="26"/>
          <w:highlight w:val="cyan"/>
        </w:rPr>
        <w:t>was to</w:t>
      </w:r>
      <w:r w:rsidRPr="00D5360D">
        <w:rPr>
          <w:rStyle w:val="StyleBoldUnderline"/>
          <w:sz w:val="26"/>
          <w:szCs w:val="26"/>
        </w:rPr>
        <w:t xml:space="preserve"> encourage the long term process of </w:t>
      </w:r>
      <w:r w:rsidRPr="00D5360D">
        <w:rPr>
          <w:rStyle w:val="StyleBoldUnderline"/>
          <w:sz w:val="26"/>
          <w:szCs w:val="26"/>
          <w:highlight w:val="cyan"/>
        </w:rPr>
        <w:t>‘deepen</w:t>
      </w:r>
      <w:r w:rsidRPr="00D5360D">
        <w:rPr>
          <w:rStyle w:val="StyleBoldUnderline"/>
          <w:sz w:val="26"/>
          <w:szCs w:val="26"/>
        </w:rPr>
        <w:t xml:space="preserve">ing the roots of </w:t>
      </w:r>
      <w:r w:rsidRPr="00D5360D">
        <w:rPr>
          <w:rStyle w:val="StyleBoldUnderline"/>
          <w:sz w:val="26"/>
          <w:szCs w:val="26"/>
          <w:highlight w:val="cyan"/>
        </w:rPr>
        <w:t>democracy in Asia’</w:t>
      </w:r>
      <w:r w:rsidRPr="00D5360D">
        <w:rPr>
          <w:rFonts w:eastAsia="Times New Roman" w:cs="Times New Roman"/>
          <w:sz w:val="16"/>
          <w:szCs w:val="26"/>
        </w:rPr>
        <w:t>.103</w:t>
      </w:r>
      <w:r w:rsidRPr="00D5360D">
        <w:rPr>
          <w:rFonts w:eastAsia="Times New Roman" w:cs="Times New Roman"/>
          <w:sz w:val="12"/>
          <w:szCs w:val="26"/>
        </w:rPr>
        <w:t>¶</w:t>
      </w:r>
      <w:r w:rsidRPr="00D5360D">
        <w:rPr>
          <w:rFonts w:eastAsia="Times New Roman" w:cs="Times New Roman"/>
          <w:sz w:val="16"/>
          <w:szCs w:val="26"/>
        </w:rPr>
        <w:t xml:space="preserve"> Of course, efforts to lessen the possibility of conflict are rarely to be condemned. The key point is that </w:t>
      </w:r>
      <w:r w:rsidRPr="00D5360D">
        <w:rPr>
          <w:rStyle w:val="Emphasis"/>
          <w:sz w:val="26"/>
          <w:szCs w:val="26"/>
          <w:highlight w:val="cyan"/>
        </w:rPr>
        <w:t>these events allude to the</w:t>
      </w:r>
      <w:r w:rsidRPr="00D5360D">
        <w:rPr>
          <w:rStyle w:val="Emphasis"/>
          <w:sz w:val="26"/>
          <w:szCs w:val="26"/>
        </w:rPr>
        <w:t xml:space="preserve"> familiarly </w:t>
      </w:r>
      <w:r w:rsidRPr="00D5360D">
        <w:rPr>
          <w:rStyle w:val="Emphasis"/>
          <w:sz w:val="26"/>
          <w:szCs w:val="26"/>
          <w:highlight w:val="cyan"/>
        </w:rPr>
        <w:t>autobiographical nature of the China ‘threat’</w:t>
      </w:r>
      <w:r w:rsidRPr="00D5360D">
        <w:rPr>
          <w:rStyle w:val="Emphasis"/>
          <w:sz w:val="26"/>
          <w:szCs w:val="26"/>
        </w:rPr>
        <w:t xml:space="preserve"> within American imaginations today</w:t>
      </w:r>
      <w:r w:rsidRPr="00D5360D">
        <w:rPr>
          <w:rStyle w:val="Emphasis"/>
          <w:sz w:val="26"/>
          <w:szCs w:val="26"/>
          <w:highlight w:val="cyan"/>
        </w:rPr>
        <w:t>, and to the centrality of fantasised representations of that threat to policy processes</w:t>
      </w:r>
      <w:r w:rsidRPr="00D5360D">
        <w:rPr>
          <w:rStyle w:val="Emphasis"/>
          <w:sz w:val="26"/>
          <w:szCs w:val="26"/>
        </w:rPr>
        <w:t xml:space="preserve"> in Washington.</w:t>
      </w:r>
      <w:r w:rsidRPr="00D5360D">
        <w:rPr>
          <w:rFonts w:eastAsia="Times New Roman" w:cs="Times New Roman"/>
          <w:sz w:val="16"/>
          <w:szCs w:val="26"/>
        </w:rPr>
        <w:t xml:space="preserve">104 Specifically, </w:t>
      </w:r>
      <w:r w:rsidRPr="00D5360D">
        <w:rPr>
          <w:rStyle w:val="StyleBoldUnderline"/>
          <w:sz w:val="26"/>
          <w:szCs w:val="26"/>
        </w:rPr>
        <w:t xml:space="preserve">the incident exposes how pervasive, </w:t>
      </w:r>
      <w:r w:rsidRPr="00D5360D">
        <w:rPr>
          <w:rStyle w:val="StyleBoldUnderline"/>
          <w:sz w:val="26"/>
          <w:szCs w:val="26"/>
          <w:highlight w:val="cyan"/>
        </w:rPr>
        <w:t>subjective truths about China</w:t>
      </w:r>
      <w:r w:rsidRPr="00D5360D">
        <w:rPr>
          <w:rStyle w:val="StyleBoldUnderline"/>
          <w:sz w:val="26"/>
          <w:szCs w:val="26"/>
        </w:rPr>
        <w:t xml:space="preserve"> </w:t>
      </w:r>
      <w:r w:rsidRPr="00D5360D">
        <w:rPr>
          <w:rFonts w:eastAsia="Times New Roman" w:cs="Times New Roman"/>
          <w:sz w:val="16"/>
          <w:szCs w:val="26"/>
        </w:rPr>
        <w:t xml:space="preserve">(as well as of Taiwan and the United States) </w:t>
      </w:r>
      <w:r w:rsidRPr="00D5360D">
        <w:rPr>
          <w:rStyle w:val="StyleBoldUnderline"/>
          <w:sz w:val="26"/>
          <w:szCs w:val="26"/>
        </w:rPr>
        <w:t xml:space="preserve">could still formulate a reality within which US intervention in the region </w:t>
      </w:r>
      <w:r w:rsidRPr="00D5360D">
        <w:rPr>
          <w:rStyle w:val="StyleBoldUnderline"/>
          <w:sz w:val="26"/>
          <w:szCs w:val="26"/>
          <w:highlight w:val="cyan"/>
        </w:rPr>
        <w:t>could be legitimised</w:t>
      </w:r>
      <w:r w:rsidRPr="00D5360D">
        <w:rPr>
          <w:rFonts w:eastAsia="Times New Roman" w:cs="Times New Roman"/>
          <w:sz w:val="16"/>
          <w:szCs w:val="26"/>
          <w:highlight w:val="cyan"/>
        </w:rPr>
        <w:t xml:space="preserve"> </w:t>
      </w:r>
      <w:r w:rsidRPr="00D5360D">
        <w:rPr>
          <w:rStyle w:val="Emphasis"/>
          <w:sz w:val="26"/>
          <w:szCs w:val="26"/>
          <w:highlight w:val="cyan"/>
        </w:rPr>
        <w:t>in defence of American identity</w:t>
      </w:r>
      <w:r w:rsidRPr="00D5360D">
        <w:rPr>
          <w:rStyle w:val="Emphasis"/>
          <w:sz w:val="26"/>
          <w:szCs w:val="26"/>
        </w:rPr>
        <w:t>.</w:t>
      </w:r>
      <w:r w:rsidRPr="00D5360D">
        <w:rPr>
          <w:rFonts w:eastAsia="Times New Roman" w:cs="Times New Roman"/>
          <w:sz w:val="16"/>
          <w:szCs w:val="26"/>
        </w:rPr>
        <w:t xml:space="preserve"> Indeed, </w:t>
      </w:r>
      <w:r w:rsidRPr="00D5360D">
        <w:rPr>
          <w:rStyle w:val="Emphasis"/>
          <w:sz w:val="26"/>
          <w:szCs w:val="26"/>
          <w:highlight w:val="cyan"/>
        </w:rPr>
        <w:t>those truths ensured that anything other than intervention was implausible</w:t>
      </w:r>
      <w:r w:rsidRPr="00D5360D">
        <w:rPr>
          <w:rFonts w:eastAsia="Times New Roman" w:cs="Times New Roman"/>
          <w:sz w:val="16"/>
          <w:szCs w:val="26"/>
        </w:rPr>
        <w:t xml:space="preserve">. In July 1996 the Clinton administration declared that ‘the United States has a continuing interest and a continuing presence in the Asia-Pacific region and . . . we’re not going anywhere’.105 Since 2002 annual reports by the Department of Defence on the military capabilities of the PRC have included a dedicated section to the specific issue of Taiwan’s security.106 In 2005 </w:t>
      </w:r>
      <w:r w:rsidRPr="00D5360D">
        <w:rPr>
          <w:rStyle w:val="Emphasis"/>
          <w:sz w:val="26"/>
          <w:szCs w:val="26"/>
        </w:rPr>
        <w:t>it was argued explicitly in the Senate that Taiwan and United</w:t>
      </w:r>
      <w:r w:rsidRPr="00D5360D">
        <w:rPr>
          <w:rStyle w:val="Emphasis"/>
          <w:b w:val="0"/>
          <w:sz w:val="12"/>
          <w:szCs w:val="26"/>
          <w:u w:val="none"/>
        </w:rPr>
        <w:t>¶</w:t>
      </w:r>
      <w:r w:rsidRPr="00D5360D">
        <w:rPr>
          <w:rStyle w:val="Emphasis"/>
          <w:sz w:val="26"/>
          <w:szCs w:val="26"/>
        </w:rPr>
        <w:t xml:space="preserve"> States were particularly vulnerable to the emerging China ‘threat’.</w:t>
      </w:r>
      <w:r w:rsidRPr="00D5360D">
        <w:rPr>
          <w:rFonts w:eastAsia="Times New Roman" w:cs="Times New Roman"/>
          <w:sz w:val="16"/>
          <w:szCs w:val="26"/>
        </w:rPr>
        <w:t xml:space="preserve">107 The continuing isolation of these two polities in this context further demonstrates their partial conflation within American imaginations, so that </w:t>
      </w:r>
      <w:r w:rsidRPr="00D5360D">
        <w:rPr>
          <w:rStyle w:val="StyleBoldUnderline"/>
          <w:sz w:val="26"/>
          <w:szCs w:val="26"/>
        </w:rPr>
        <w:t>a threat to Taiwan is still necessarily a threat to the United States</w:t>
      </w:r>
      <w:r w:rsidRPr="00D5360D">
        <w:rPr>
          <w:rFonts w:eastAsia="Times New Roman" w:cs="Times New Roman"/>
          <w:sz w:val="16"/>
          <w:szCs w:val="26"/>
        </w:rPr>
        <w:t xml:space="preserve">. On 14 January 2012 President </w:t>
      </w:r>
      <w:r w:rsidRPr="00D5360D">
        <w:rPr>
          <w:rStyle w:val="StyleBoldUnderline"/>
          <w:sz w:val="26"/>
          <w:szCs w:val="26"/>
          <w:highlight w:val="cyan"/>
        </w:rPr>
        <w:t>Obama restated that</w:t>
      </w:r>
      <w:r w:rsidRPr="00D5360D">
        <w:rPr>
          <w:rStyle w:val="StyleBoldUnderline"/>
          <w:sz w:val="26"/>
          <w:szCs w:val="26"/>
        </w:rPr>
        <w:t xml:space="preserve">, while in principle the United States would continue to pursue a ‘One China Policy’, its </w:t>
      </w:r>
      <w:r w:rsidRPr="00D5360D">
        <w:rPr>
          <w:rStyle w:val="StyleBoldUnderline"/>
          <w:sz w:val="26"/>
          <w:szCs w:val="26"/>
          <w:highlight w:val="cyan"/>
        </w:rPr>
        <w:t>relations with Taiwan were grounded upon values not shared with Beijing</w:t>
      </w:r>
      <w:r w:rsidRPr="00D5360D">
        <w:rPr>
          <w:rStyle w:val="StyleBoldUnderline"/>
          <w:sz w:val="26"/>
          <w:szCs w:val="26"/>
        </w:rPr>
        <w:t>. ‘The relationship between the people of the United States and the people of Taiwan is based on common interests and a shared commitment to freedom and democracy’, he declared.108</w:t>
      </w:r>
      <w:r w:rsidRPr="00D5360D">
        <w:rPr>
          <w:rFonts w:eastAsia="Times New Roman" w:cs="Times New Roman"/>
          <w:sz w:val="12"/>
          <w:szCs w:val="26"/>
        </w:rPr>
        <w:t>¶</w:t>
      </w:r>
      <w:r w:rsidRPr="00D5360D">
        <w:rPr>
          <w:rFonts w:eastAsia="Times New Roman" w:cs="Times New Roman"/>
          <w:sz w:val="16"/>
          <w:szCs w:val="26"/>
        </w:rPr>
        <w:t xml:space="preserve"> </w:t>
      </w:r>
    </w:p>
    <w:p w14:paraId="0F564DB7" w14:textId="7CF00F96" w:rsidR="00B2078C" w:rsidRPr="00D5360D" w:rsidRDefault="00B2078C" w:rsidP="00B2078C">
      <w:pPr>
        <w:pStyle w:val="Heading3"/>
      </w:pPr>
      <w:r w:rsidRPr="00D5360D">
        <w:t>Economy</w:t>
      </w:r>
    </w:p>
    <w:p w14:paraId="7FBF98CE" w14:textId="77777777" w:rsidR="00B2078C" w:rsidRPr="00D5360D" w:rsidRDefault="00B2078C" w:rsidP="00B2078C">
      <w:pPr>
        <w:pStyle w:val="Heading4"/>
        <w:rPr>
          <w:rStyle w:val="Emphasis"/>
          <w:b/>
          <w:sz w:val="26"/>
          <w:szCs w:val="26"/>
          <w:u w:val="none"/>
        </w:rPr>
      </w:pPr>
      <w:r w:rsidRPr="00D5360D">
        <w:rPr>
          <w:rStyle w:val="Emphasis"/>
          <w:b/>
          <w:sz w:val="26"/>
          <w:szCs w:val="26"/>
          <w:u w:val="none"/>
        </w:rPr>
        <w:t>Economic assessments of Chinese threat are flawed and ignore political realities.</w:t>
      </w:r>
    </w:p>
    <w:p w14:paraId="74561011" w14:textId="77777777" w:rsidR="00B2078C" w:rsidRPr="00D5360D" w:rsidRDefault="00B2078C" w:rsidP="00B2078C">
      <w:pPr>
        <w:rPr>
          <w:rStyle w:val="StyleStyleBold12pt"/>
        </w:rPr>
      </w:pPr>
      <w:r w:rsidRPr="00D5360D">
        <w:rPr>
          <w:rStyle w:val="StyleStyleBold12pt"/>
        </w:rPr>
        <w:t xml:space="preserve">Wu 07 </w:t>
      </w:r>
      <w:r w:rsidRPr="00D5360D">
        <w:rPr>
          <w:rStyle w:val="StyleStyleBold12pt"/>
          <w:sz w:val="16"/>
          <w:szCs w:val="16"/>
        </w:rPr>
        <w:t xml:space="preserve">(Chengqiu, “Barking Up the Wrong Tree? The Master Narrative of ‘China Threat Theory’ Explained,” Chapter 6 of “Challenges Facing Chinese Political Development” edited by Sujian Guo and Baogang Guo, Lexington Books, a division of Rowman and Littlefield Publishers, Inc. </w:t>
      </w:r>
      <w:r w:rsidRPr="00D5360D">
        <w:rPr>
          <w:b/>
          <w:sz w:val="16"/>
          <w:szCs w:val="16"/>
        </w:rPr>
        <w:t>Chengqiu Wu is Associate Professor of International Politics at the School of International Relations and Public Affairs (SIRPA), Fudan University, Shanghai, China. He received his Ph.D. in Planning, Governance and Globalization from Virginia Polytechnic Institute and State University (Virginia Tech) in 2007. His research interests are international relations and political economy of the Asia-Pacific region and Chinese foreign policy. He has published in</w:t>
      </w:r>
      <w:r w:rsidRPr="00D5360D">
        <w:rPr>
          <w:b/>
          <w:i/>
          <w:iCs/>
          <w:sz w:val="16"/>
          <w:szCs w:val="16"/>
        </w:rPr>
        <w:t> Chinese Journal of International Politics</w:t>
      </w:r>
      <w:r w:rsidRPr="00D5360D">
        <w:rPr>
          <w:b/>
          <w:sz w:val="16"/>
          <w:szCs w:val="16"/>
        </w:rPr>
        <w:t>, </w:t>
      </w:r>
      <w:r w:rsidRPr="00D5360D">
        <w:rPr>
          <w:b/>
          <w:i/>
          <w:iCs/>
          <w:sz w:val="16"/>
          <w:szCs w:val="16"/>
        </w:rPr>
        <w:t>Journal of Chinese Political Science</w:t>
      </w:r>
      <w:r w:rsidRPr="00D5360D">
        <w:rPr>
          <w:b/>
          <w:sz w:val="16"/>
          <w:szCs w:val="16"/>
        </w:rPr>
        <w:t>, and others. And he has translated the well-known textbook </w:t>
      </w:r>
      <w:r w:rsidRPr="00D5360D">
        <w:rPr>
          <w:b/>
          <w:i/>
          <w:iCs/>
          <w:sz w:val="16"/>
          <w:szCs w:val="16"/>
        </w:rPr>
        <w:t>Game Theory for Political Scientists</w:t>
      </w:r>
      <w:r w:rsidRPr="00D5360D">
        <w:rPr>
          <w:b/>
          <w:sz w:val="16"/>
          <w:szCs w:val="16"/>
        </w:rPr>
        <w:t> into Chinese. He has previously served as Assistant to the Dean of the School of International Relations and Public Affairs, Fudan University and the founding director of its English-taught doctoral program in International Politics, the first English-taught doctoral program in China. He is currently among the four editors of </w:t>
      </w:r>
      <w:r w:rsidRPr="00D5360D">
        <w:rPr>
          <w:b/>
          <w:i/>
          <w:iCs/>
          <w:sz w:val="16"/>
          <w:szCs w:val="16"/>
        </w:rPr>
        <w:t>Chinese Political Science Review</w:t>
      </w:r>
      <w:r w:rsidRPr="00D5360D">
        <w:rPr>
          <w:b/>
          <w:sz w:val="16"/>
          <w:szCs w:val="16"/>
        </w:rPr>
        <w:t>, an English academic journal newly published by Springer. As an Academic Visitor at St Antony’s College, Oxford, he is working on a book project on Mainland China-Taiwan relations. // EMS).</w:t>
      </w:r>
    </w:p>
    <w:p w14:paraId="24B3587C" w14:textId="77777777" w:rsidR="00B2078C" w:rsidRPr="00D5360D" w:rsidRDefault="00B2078C" w:rsidP="00B2078C">
      <w:pPr>
        <w:rPr>
          <w:iCs/>
          <w:sz w:val="16"/>
          <w:szCs w:val="26"/>
        </w:rPr>
      </w:pPr>
      <w:r w:rsidRPr="00D5360D">
        <w:rPr>
          <w:rStyle w:val="Emphasis"/>
          <w:b w:val="0"/>
          <w:sz w:val="16"/>
          <w:szCs w:val="26"/>
          <w:u w:val="none"/>
        </w:rPr>
        <w:t>China has experienced one of the fastest economic expansions in the world since</w:t>
      </w:r>
      <w:r w:rsidRPr="00D5360D">
        <w:rPr>
          <w:rStyle w:val="Emphasis"/>
          <w:b w:val="0"/>
          <w:sz w:val="12"/>
          <w:szCs w:val="26"/>
          <w:u w:val="none"/>
        </w:rPr>
        <w:t>¶</w:t>
      </w:r>
      <w:r w:rsidRPr="00D5360D">
        <w:rPr>
          <w:rStyle w:val="Emphasis"/>
          <w:b w:val="0"/>
          <w:sz w:val="16"/>
          <w:szCs w:val="26"/>
          <w:u w:val="none"/>
        </w:rPr>
        <w:t xml:space="preserve"> the late 1970s, and now it has the world’s fourth largest economy. </w:t>
      </w:r>
      <w:r w:rsidRPr="00D5360D">
        <w:rPr>
          <w:rStyle w:val="StyleBoldUnderline"/>
          <w:sz w:val="26"/>
          <w:szCs w:val="26"/>
          <w:highlight w:val="cyan"/>
        </w:rPr>
        <w:t>The scale of</w:t>
      </w:r>
      <w:r w:rsidRPr="00D5360D">
        <w:rPr>
          <w:rStyle w:val="StyleBoldUnderline"/>
          <w:sz w:val="12"/>
          <w:szCs w:val="26"/>
          <w:highlight w:val="cyan"/>
          <w:u w:val="none"/>
        </w:rPr>
        <w:t>¶</w:t>
      </w:r>
      <w:r w:rsidRPr="00D5360D">
        <w:rPr>
          <w:rStyle w:val="StyleBoldUnderline"/>
          <w:sz w:val="26"/>
          <w:szCs w:val="26"/>
          <w:highlight w:val="cyan"/>
        </w:rPr>
        <w:t xml:space="preserve"> China’s economy and</w:t>
      </w:r>
      <w:r w:rsidRPr="00D5360D">
        <w:rPr>
          <w:rStyle w:val="StyleBoldUnderline"/>
          <w:sz w:val="26"/>
          <w:szCs w:val="26"/>
        </w:rPr>
        <w:t xml:space="preserve"> its </w:t>
      </w:r>
      <w:r w:rsidRPr="00D5360D">
        <w:rPr>
          <w:rStyle w:val="StyleBoldUnderline"/>
          <w:sz w:val="26"/>
          <w:szCs w:val="26"/>
          <w:highlight w:val="cyan"/>
        </w:rPr>
        <w:t>growth rate are the starting point of the</w:t>
      </w:r>
      <w:r w:rsidRPr="00D5360D">
        <w:rPr>
          <w:rStyle w:val="StyleBoldUnderline"/>
          <w:sz w:val="26"/>
          <w:szCs w:val="26"/>
        </w:rPr>
        <w:t xml:space="preserve"> master</w:t>
      </w:r>
      <w:r w:rsidRPr="00D5360D">
        <w:rPr>
          <w:rStyle w:val="StyleBoldUnderline"/>
          <w:sz w:val="12"/>
          <w:szCs w:val="26"/>
          <w:u w:val="none"/>
        </w:rPr>
        <w:t>¶</w:t>
      </w:r>
      <w:r w:rsidRPr="00D5360D">
        <w:rPr>
          <w:rStyle w:val="StyleBoldUnderline"/>
          <w:sz w:val="26"/>
          <w:szCs w:val="26"/>
        </w:rPr>
        <w:t xml:space="preserve"> narrative of “</w:t>
      </w:r>
      <w:r w:rsidRPr="00D5360D">
        <w:rPr>
          <w:rStyle w:val="StyleBoldUnderline"/>
          <w:sz w:val="26"/>
          <w:szCs w:val="26"/>
          <w:highlight w:val="cyan"/>
        </w:rPr>
        <w:t>China threat theory.”</w:t>
      </w:r>
      <w:r w:rsidRPr="00D5360D">
        <w:rPr>
          <w:rStyle w:val="Emphasis"/>
          <w:b w:val="0"/>
          <w:sz w:val="16"/>
          <w:szCs w:val="26"/>
          <w:highlight w:val="cyan"/>
          <w:u w:val="none"/>
        </w:rPr>
        <w:t xml:space="preserve"> </w:t>
      </w:r>
      <w:r w:rsidRPr="00D5360D">
        <w:rPr>
          <w:rStyle w:val="StyleBoldUnderline"/>
          <w:sz w:val="26"/>
          <w:szCs w:val="26"/>
          <w:highlight w:val="cyan"/>
        </w:rPr>
        <w:t>Underlying most “China threat” arguments is</w:t>
      </w:r>
      <w:r w:rsidRPr="00D5360D">
        <w:rPr>
          <w:rStyle w:val="StyleBoldUnderline"/>
          <w:sz w:val="12"/>
          <w:szCs w:val="26"/>
          <w:highlight w:val="cyan"/>
          <w:u w:val="none"/>
        </w:rPr>
        <w:t>¶</w:t>
      </w:r>
      <w:r w:rsidRPr="00D5360D">
        <w:rPr>
          <w:rStyle w:val="StyleBoldUnderline"/>
          <w:sz w:val="26"/>
          <w:szCs w:val="26"/>
          <w:highlight w:val="cyan"/>
        </w:rPr>
        <w:t xml:space="preserve"> a worry about the negative strategic impacts of China’s economic growth. Yet</w:t>
      </w:r>
      <w:r w:rsidRPr="00D5360D">
        <w:rPr>
          <w:rStyle w:val="StyleBoldUnderline"/>
          <w:sz w:val="12"/>
          <w:szCs w:val="26"/>
          <w:u w:val="none"/>
        </w:rPr>
        <w:t>¶</w:t>
      </w:r>
      <w:r w:rsidRPr="00D5360D">
        <w:rPr>
          <w:rStyle w:val="StyleBoldUnderline"/>
          <w:sz w:val="26"/>
          <w:szCs w:val="26"/>
        </w:rPr>
        <w:t xml:space="preserve"> some “</w:t>
      </w:r>
      <w:r w:rsidRPr="00D5360D">
        <w:rPr>
          <w:rStyle w:val="StyleBoldUnderline"/>
          <w:sz w:val="26"/>
          <w:szCs w:val="26"/>
          <w:highlight w:val="cyan"/>
        </w:rPr>
        <w:t>China threat” arguments are</w:t>
      </w:r>
      <w:r w:rsidRPr="00D5360D">
        <w:rPr>
          <w:rStyle w:val="StyleBoldUnderline"/>
          <w:sz w:val="26"/>
          <w:szCs w:val="26"/>
        </w:rPr>
        <w:t xml:space="preserve"> simply</w:t>
      </w:r>
      <w:r w:rsidRPr="00D5360D">
        <w:rPr>
          <w:rStyle w:val="Emphasis"/>
          <w:b w:val="0"/>
          <w:sz w:val="16"/>
          <w:szCs w:val="26"/>
          <w:u w:val="none"/>
        </w:rPr>
        <w:t xml:space="preserve"> </w:t>
      </w:r>
      <w:r w:rsidRPr="00D5360D">
        <w:rPr>
          <w:rStyle w:val="Emphasis"/>
          <w:sz w:val="26"/>
          <w:szCs w:val="26"/>
        </w:rPr>
        <w:t>c</w:t>
      </w:r>
      <w:r w:rsidRPr="00D5360D">
        <w:rPr>
          <w:rStyle w:val="Emphasis"/>
          <w:sz w:val="26"/>
          <w:szCs w:val="26"/>
          <w:highlight w:val="cyan"/>
        </w:rPr>
        <w:t>onjectures based on unrealistic</w:t>
      </w:r>
      <w:r w:rsidRPr="00D5360D">
        <w:rPr>
          <w:rStyle w:val="Emphasis"/>
          <w:b w:val="0"/>
          <w:sz w:val="12"/>
          <w:szCs w:val="26"/>
          <w:highlight w:val="cyan"/>
          <w:u w:val="none"/>
        </w:rPr>
        <w:t>¶</w:t>
      </w:r>
      <w:r w:rsidRPr="00D5360D">
        <w:rPr>
          <w:rStyle w:val="Emphasis"/>
          <w:sz w:val="26"/>
          <w:szCs w:val="26"/>
          <w:highlight w:val="cyan"/>
        </w:rPr>
        <w:t xml:space="preserve"> descriptions and expectation</w:t>
      </w:r>
      <w:r w:rsidRPr="00D5360D">
        <w:rPr>
          <w:rStyle w:val="Emphasis"/>
          <w:sz w:val="26"/>
          <w:szCs w:val="26"/>
        </w:rPr>
        <w:t>s</w:t>
      </w:r>
      <w:r w:rsidRPr="00D5360D">
        <w:rPr>
          <w:rStyle w:val="Emphasis"/>
          <w:b w:val="0"/>
          <w:sz w:val="16"/>
          <w:szCs w:val="26"/>
          <w:u w:val="none"/>
        </w:rPr>
        <w:t xml:space="preserve"> </w:t>
      </w:r>
      <w:r w:rsidRPr="00D5360D">
        <w:rPr>
          <w:rStyle w:val="StyleBoldUnderline"/>
          <w:sz w:val="26"/>
          <w:szCs w:val="26"/>
        </w:rPr>
        <w:t>about China’s economic growth</w:t>
      </w:r>
      <w:r w:rsidRPr="00D5360D">
        <w:rPr>
          <w:rStyle w:val="Emphasis"/>
          <w:b w:val="0"/>
          <w:sz w:val="16"/>
          <w:szCs w:val="26"/>
          <w:u w:val="none"/>
        </w:rPr>
        <w:t xml:space="preserve">. </w:t>
      </w:r>
      <w:r w:rsidRPr="00D5360D">
        <w:rPr>
          <w:rStyle w:val="StyleBoldUnderline"/>
          <w:sz w:val="26"/>
          <w:szCs w:val="26"/>
        </w:rPr>
        <w:t xml:space="preserve">They </w:t>
      </w:r>
      <w:r w:rsidRPr="00D5360D">
        <w:rPr>
          <w:rStyle w:val="Emphasis"/>
          <w:b w:val="0"/>
          <w:sz w:val="16"/>
          <w:szCs w:val="26"/>
          <w:u w:val="none"/>
        </w:rPr>
        <w:t>often</w:t>
      </w:r>
      <w:r w:rsidRPr="00D5360D">
        <w:rPr>
          <w:rStyle w:val="StyleBoldUnderline"/>
          <w:sz w:val="12"/>
          <w:szCs w:val="26"/>
          <w:u w:val="none"/>
        </w:rPr>
        <w:t>¶</w:t>
      </w:r>
      <w:r w:rsidRPr="00D5360D">
        <w:rPr>
          <w:rStyle w:val="StyleBoldUnderline"/>
          <w:sz w:val="26"/>
          <w:szCs w:val="26"/>
        </w:rPr>
        <w:t xml:space="preserve"> assume the scale of a country’s economy is proportionate to its population</w:t>
      </w:r>
      <w:r w:rsidRPr="00D5360D">
        <w:rPr>
          <w:rStyle w:val="Emphasis"/>
          <w:b w:val="0"/>
          <w:sz w:val="16"/>
          <w:szCs w:val="26"/>
          <w:u w:val="none"/>
        </w:rPr>
        <w:t>. For</w:t>
      </w:r>
      <w:r w:rsidRPr="00D5360D">
        <w:rPr>
          <w:rStyle w:val="Emphasis"/>
          <w:b w:val="0"/>
          <w:sz w:val="12"/>
          <w:szCs w:val="26"/>
          <w:u w:val="none"/>
        </w:rPr>
        <w:t>¶</w:t>
      </w:r>
      <w:r w:rsidRPr="00D5360D">
        <w:rPr>
          <w:rStyle w:val="Emphasis"/>
          <w:b w:val="0"/>
          <w:sz w:val="16"/>
          <w:szCs w:val="26"/>
          <w:u w:val="none"/>
        </w:rPr>
        <w:t xml:space="preserve"> example, while mainland China’s GDP was only 2.23 times of Taiwan’s in 1992,</w:t>
      </w:r>
      <w:r w:rsidRPr="00D5360D">
        <w:rPr>
          <w:rStyle w:val="Emphasis"/>
          <w:b w:val="0"/>
          <w:sz w:val="12"/>
          <w:szCs w:val="26"/>
          <w:u w:val="none"/>
        </w:rPr>
        <w:t>¶</w:t>
      </w:r>
      <w:r w:rsidRPr="00D5360D">
        <w:rPr>
          <w:rStyle w:val="Emphasis"/>
          <w:b w:val="0"/>
          <w:sz w:val="16"/>
          <w:szCs w:val="26"/>
          <w:u w:val="none"/>
        </w:rPr>
        <w:t xml:space="preserve"> Munro’s article of that year warned, “China could soon become an Asian</w:t>
      </w:r>
      <w:r w:rsidRPr="00D5360D">
        <w:rPr>
          <w:rStyle w:val="Emphasis"/>
          <w:b w:val="0"/>
          <w:sz w:val="12"/>
          <w:szCs w:val="26"/>
          <w:u w:val="none"/>
        </w:rPr>
        <w:t>¶</w:t>
      </w:r>
      <w:r w:rsidRPr="00D5360D">
        <w:rPr>
          <w:rStyle w:val="Emphasis"/>
          <w:b w:val="0"/>
          <w:sz w:val="16"/>
          <w:szCs w:val="26"/>
          <w:u w:val="none"/>
        </w:rPr>
        <w:t xml:space="preserve"> economy as dynamic as Taiwan’s, yet 60 times larger.” 88 </w:t>
      </w:r>
      <w:r w:rsidRPr="00D5360D">
        <w:rPr>
          <w:rStyle w:val="StyleBoldUnderline"/>
          <w:sz w:val="26"/>
          <w:szCs w:val="26"/>
          <w:highlight w:val="cyan"/>
        </w:rPr>
        <w:t>Mearsheimer’s</w:t>
      </w:r>
      <w:r w:rsidRPr="00D5360D">
        <w:rPr>
          <w:rStyle w:val="StyleBoldUnderline"/>
          <w:sz w:val="12"/>
          <w:szCs w:val="26"/>
          <w:highlight w:val="cyan"/>
          <w:u w:val="none"/>
        </w:rPr>
        <w:t>¶</w:t>
      </w:r>
      <w:r w:rsidRPr="00D5360D">
        <w:rPr>
          <w:rStyle w:val="StyleBoldUnderline"/>
          <w:sz w:val="26"/>
          <w:szCs w:val="26"/>
          <w:highlight w:val="cyan"/>
        </w:rPr>
        <w:t xml:space="preserve"> conjecture</w:t>
      </w:r>
      <w:r w:rsidRPr="00D5360D">
        <w:rPr>
          <w:rStyle w:val="Emphasis"/>
          <w:b w:val="0"/>
          <w:sz w:val="16"/>
          <w:szCs w:val="26"/>
          <w:u w:val="none"/>
        </w:rPr>
        <w:t xml:space="preserve"> </w:t>
      </w:r>
      <w:r w:rsidRPr="00D5360D">
        <w:rPr>
          <w:rStyle w:val="Emphasis"/>
          <w:b w:val="0"/>
          <w:sz w:val="16"/>
          <w:szCs w:val="26"/>
          <w:highlight w:val="cyan"/>
          <w:u w:val="none"/>
        </w:rPr>
        <w:t xml:space="preserve">also </w:t>
      </w:r>
      <w:r w:rsidRPr="00D5360D">
        <w:rPr>
          <w:rStyle w:val="StyleBoldUnderline"/>
          <w:sz w:val="26"/>
          <w:szCs w:val="26"/>
          <w:highlight w:val="cyan"/>
        </w:rPr>
        <w:t>reveals that his discussion</w:t>
      </w:r>
      <w:r w:rsidRPr="00D5360D">
        <w:rPr>
          <w:rStyle w:val="StyleBoldUnderline"/>
          <w:sz w:val="26"/>
          <w:szCs w:val="26"/>
        </w:rPr>
        <w:t xml:space="preserve"> of China’s challenge to the United States for regional hegemony </w:t>
      </w:r>
      <w:r w:rsidRPr="00D5360D">
        <w:rPr>
          <w:rStyle w:val="StyleBoldUnderline"/>
          <w:sz w:val="26"/>
          <w:szCs w:val="26"/>
          <w:highlight w:val="cyan"/>
        </w:rPr>
        <w:t>is</w:t>
      </w:r>
      <w:r w:rsidRPr="00D5360D">
        <w:rPr>
          <w:rStyle w:val="Emphasis"/>
          <w:b w:val="0"/>
          <w:sz w:val="16"/>
          <w:szCs w:val="26"/>
          <w:highlight w:val="cyan"/>
          <w:u w:val="none"/>
        </w:rPr>
        <w:t xml:space="preserve"> </w:t>
      </w:r>
      <w:r w:rsidRPr="00D5360D">
        <w:rPr>
          <w:rStyle w:val="Emphasis"/>
          <w:sz w:val="26"/>
          <w:szCs w:val="26"/>
          <w:highlight w:val="cyan"/>
        </w:rPr>
        <w:t>highly hypothetical</w:t>
      </w:r>
      <w:r w:rsidRPr="00D5360D">
        <w:rPr>
          <w:rStyle w:val="Emphasis"/>
          <w:sz w:val="26"/>
          <w:szCs w:val="26"/>
        </w:rPr>
        <w:t>.</w:t>
      </w:r>
      <w:r w:rsidRPr="00D5360D">
        <w:rPr>
          <w:rStyle w:val="Emphasis"/>
          <w:b w:val="0"/>
          <w:sz w:val="12"/>
          <w:szCs w:val="26"/>
          <w:u w:val="none"/>
        </w:rPr>
        <w:t>¶</w:t>
      </w:r>
      <w:r w:rsidRPr="00D5360D">
        <w:rPr>
          <w:rStyle w:val="Emphasis"/>
          <w:sz w:val="26"/>
          <w:szCs w:val="26"/>
        </w:rPr>
        <w:t xml:space="preserve"> </w:t>
      </w:r>
      <w:r w:rsidRPr="00D5360D">
        <w:rPr>
          <w:rStyle w:val="Emphasis"/>
          <w:b w:val="0"/>
          <w:sz w:val="16"/>
          <w:szCs w:val="26"/>
          <w:u w:val="none"/>
        </w:rPr>
        <w:t xml:space="preserve">89 </w:t>
      </w:r>
      <w:r w:rsidRPr="00D5360D">
        <w:rPr>
          <w:rStyle w:val="StyleBoldUnderline"/>
          <w:sz w:val="26"/>
          <w:szCs w:val="26"/>
          <w:highlight w:val="cyan"/>
        </w:rPr>
        <w:t>He explores the potential</w:t>
      </w:r>
      <w:r w:rsidRPr="00D5360D">
        <w:rPr>
          <w:rStyle w:val="StyleBoldUnderline"/>
          <w:sz w:val="12"/>
          <w:szCs w:val="26"/>
          <w:highlight w:val="cyan"/>
          <w:u w:val="none"/>
        </w:rPr>
        <w:t>¶</w:t>
      </w:r>
      <w:r w:rsidRPr="00D5360D">
        <w:rPr>
          <w:rStyle w:val="StyleBoldUnderline"/>
          <w:sz w:val="26"/>
          <w:szCs w:val="26"/>
          <w:highlight w:val="cyan"/>
        </w:rPr>
        <w:t xml:space="preserve"> scale of China’s economy in a series of</w:t>
      </w:r>
      <w:r w:rsidRPr="00D5360D">
        <w:rPr>
          <w:rStyle w:val="Emphasis"/>
          <w:b w:val="0"/>
          <w:sz w:val="16"/>
          <w:szCs w:val="26"/>
          <w:highlight w:val="cyan"/>
          <w:u w:val="none"/>
        </w:rPr>
        <w:t xml:space="preserve"> </w:t>
      </w:r>
      <w:r w:rsidRPr="00D5360D">
        <w:rPr>
          <w:rStyle w:val="Emphasis"/>
          <w:sz w:val="26"/>
          <w:szCs w:val="26"/>
          <w:highlight w:val="cyan"/>
        </w:rPr>
        <w:t>scenarios</w:t>
      </w:r>
      <w:r w:rsidRPr="00D5360D">
        <w:rPr>
          <w:rStyle w:val="Emphasis"/>
          <w:sz w:val="26"/>
          <w:szCs w:val="26"/>
        </w:rPr>
        <w:t>:</w:t>
      </w:r>
      <w:r w:rsidRPr="00D5360D">
        <w:rPr>
          <w:rStyle w:val="Emphasis"/>
          <w:b w:val="0"/>
          <w:sz w:val="16"/>
          <w:szCs w:val="26"/>
          <w:u w:val="none"/>
        </w:rPr>
        <w:t xml:space="preserve"> when China’s per capita GNP</w:t>
      </w:r>
      <w:r w:rsidRPr="00D5360D">
        <w:rPr>
          <w:rStyle w:val="Emphasis"/>
          <w:b w:val="0"/>
          <w:sz w:val="12"/>
          <w:szCs w:val="26"/>
          <w:u w:val="none"/>
        </w:rPr>
        <w:t>¶</w:t>
      </w:r>
      <w:r w:rsidRPr="00D5360D">
        <w:rPr>
          <w:rStyle w:val="Emphasis"/>
          <w:b w:val="0"/>
          <w:sz w:val="16"/>
          <w:szCs w:val="26"/>
          <w:u w:val="none"/>
        </w:rPr>
        <w:t xml:space="preserve"> equals South Korea’s, when China’s per capita GNP is half of Japan’s, and</w:t>
      </w:r>
      <w:r w:rsidRPr="00D5360D">
        <w:rPr>
          <w:rStyle w:val="Emphasis"/>
          <w:b w:val="0"/>
          <w:sz w:val="12"/>
          <w:szCs w:val="26"/>
          <w:u w:val="none"/>
        </w:rPr>
        <w:t>¶</w:t>
      </w:r>
      <w:r w:rsidRPr="00D5360D">
        <w:rPr>
          <w:rStyle w:val="Emphasis"/>
          <w:b w:val="0"/>
          <w:sz w:val="16"/>
          <w:szCs w:val="26"/>
          <w:u w:val="none"/>
        </w:rPr>
        <w:t xml:space="preserve"> when China’s per capita GNP equals to Japan’s. </w:t>
      </w:r>
      <w:r w:rsidRPr="00D5360D">
        <w:rPr>
          <w:rStyle w:val="StyleBoldUnderline"/>
          <w:sz w:val="26"/>
          <w:szCs w:val="26"/>
        </w:rPr>
        <w:t>Mearsheimer says, “If China’s</w:t>
      </w:r>
      <w:r w:rsidRPr="00D5360D">
        <w:rPr>
          <w:rStyle w:val="StyleBoldUnderline"/>
          <w:sz w:val="12"/>
          <w:szCs w:val="26"/>
          <w:u w:val="none"/>
        </w:rPr>
        <w:t>¶</w:t>
      </w:r>
      <w:r w:rsidRPr="00D5360D">
        <w:rPr>
          <w:rStyle w:val="StyleBoldUnderline"/>
          <w:sz w:val="26"/>
          <w:szCs w:val="26"/>
        </w:rPr>
        <w:t xml:space="preserve"> per capita GNP is half of Japan’s, China’s overall GNP would then be roughly</w:t>
      </w:r>
      <w:r w:rsidRPr="00D5360D">
        <w:rPr>
          <w:rStyle w:val="StyleBoldUnderline"/>
          <w:sz w:val="12"/>
          <w:szCs w:val="26"/>
          <w:u w:val="none"/>
        </w:rPr>
        <w:t>¶</w:t>
      </w:r>
      <w:r w:rsidRPr="00D5360D">
        <w:rPr>
          <w:rStyle w:val="StyleBoldUnderline"/>
          <w:sz w:val="26"/>
          <w:szCs w:val="26"/>
        </w:rPr>
        <w:t xml:space="preserve"> 2.5 times bigger than America’s.”90 Yet </w:t>
      </w:r>
      <w:r w:rsidRPr="00D5360D">
        <w:rPr>
          <w:rStyle w:val="StyleBoldUnderline"/>
          <w:sz w:val="26"/>
          <w:szCs w:val="26"/>
          <w:highlight w:val="cyan"/>
        </w:rPr>
        <w:t>this conjecture</w:t>
      </w:r>
      <w:r w:rsidRPr="00D5360D">
        <w:rPr>
          <w:rStyle w:val="Emphasis"/>
          <w:b w:val="0"/>
          <w:sz w:val="16"/>
          <w:szCs w:val="26"/>
          <w:highlight w:val="cyan"/>
          <w:u w:val="none"/>
        </w:rPr>
        <w:t xml:space="preserve"> </w:t>
      </w:r>
      <w:r w:rsidRPr="00D5360D">
        <w:rPr>
          <w:rStyle w:val="Emphasis"/>
          <w:sz w:val="26"/>
          <w:szCs w:val="26"/>
          <w:highlight w:val="cyan"/>
        </w:rPr>
        <w:t>completely ignores the</w:t>
      </w:r>
      <w:r w:rsidRPr="00D5360D">
        <w:rPr>
          <w:rStyle w:val="Emphasis"/>
          <w:b w:val="0"/>
          <w:sz w:val="12"/>
          <w:szCs w:val="26"/>
          <w:highlight w:val="cyan"/>
          <w:u w:val="none"/>
        </w:rPr>
        <w:t>¶</w:t>
      </w:r>
      <w:r w:rsidRPr="00D5360D">
        <w:rPr>
          <w:rStyle w:val="Emphasis"/>
          <w:sz w:val="26"/>
          <w:szCs w:val="26"/>
          <w:highlight w:val="cyan"/>
        </w:rPr>
        <w:t xml:space="preserve"> economic law of diminishing marginal returns</w:t>
      </w:r>
      <w:r w:rsidRPr="00D5360D">
        <w:rPr>
          <w:rStyle w:val="Emphasis"/>
          <w:b w:val="0"/>
          <w:sz w:val="16"/>
          <w:szCs w:val="26"/>
          <w:u w:val="none"/>
        </w:rPr>
        <w:t xml:space="preserve">. 91 Moreover, </w:t>
      </w:r>
      <w:r w:rsidRPr="00D5360D">
        <w:rPr>
          <w:rStyle w:val="StyleBoldUnderline"/>
          <w:sz w:val="26"/>
          <w:szCs w:val="26"/>
          <w:highlight w:val="cyan"/>
        </w:rPr>
        <w:t>following</w:t>
      </w:r>
      <w:r w:rsidRPr="00D5360D">
        <w:rPr>
          <w:rStyle w:val="StyleBoldUnderline"/>
          <w:sz w:val="12"/>
          <w:szCs w:val="26"/>
          <w:highlight w:val="cyan"/>
          <w:u w:val="none"/>
        </w:rPr>
        <w:t>¶</w:t>
      </w:r>
      <w:r w:rsidRPr="00D5360D">
        <w:rPr>
          <w:rStyle w:val="StyleBoldUnderline"/>
          <w:sz w:val="26"/>
          <w:szCs w:val="26"/>
          <w:highlight w:val="cyan"/>
        </w:rPr>
        <w:t xml:space="preserve"> Mearsheimer’s logic, when China’s per capita GNP reaches the level of half of</w:t>
      </w:r>
      <w:r w:rsidRPr="00D5360D">
        <w:rPr>
          <w:rStyle w:val="StyleBoldUnderline"/>
          <w:sz w:val="12"/>
          <w:szCs w:val="26"/>
          <w:highlight w:val="cyan"/>
          <w:u w:val="none"/>
        </w:rPr>
        <w:t>¶</w:t>
      </w:r>
      <w:r w:rsidRPr="00D5360D">
        <w:rPr>
          <w:rStyle w:val="StyleBoldUnderline"/>
          <w:sz w:val="26"/>
          <w:szCs w:val="26"/>
          <w:highlight w:val="cyan"/>
        </w:rPr>
        <w:t xml:space="preserve"> Japan’s, the United States should worry about India instead</w:t>
      </w:r>
      <w:r w:rsidRPr="00D5360D">
        <w:rPr>
          <w:rStyle w:val="StyleBoldUnderline"/>
          <w:sz w:val="26"/>
          <w:szCs w:val="26"/>
        </w:rPr>
        <w:t xml:space="preserve"> of China because</w:t>
      </w:r>
      <w:r w:rsidRPr="00D5360D">
        <w:rPr>
          <w:rStyle w:val="StyleBoldUnderline"/>
          <w:sz w:val="12"/>
          <w:szCs w:val="26"/>
          <w:u w:val="none"/>
        </w:rPr>
        <w:t>¶</w:t>
      </w:r>
      <w:r w:rsidRPr="00D5360D">
        <w:rPr>
          <w:rStyle w:val="StyleBoldUnderline"/>
          <w:sz w:val="26"/>
          <w:szCs w:val="26"/>
        </w:rPr>
        <w:t xml:space="preserve"> India’s population should be larger than China’s at that time. Actually, in 2005,</w:t>
      </w:r>
      <w:r w:rsidRPr="00D5360D">
        <w:rPr>
          <w:rStyle w:val="StyleBoldUnderline"/>
          <w:sz w:val="12"/>
          <w:szCs w:val="26"/>
          <w:u w:val="none"/>
        </w:rPr>
        <w:t>¶</w:t>
      </w:r>
      <w:r w:rsidRPr="00D5360D">
        <w:rPr>
          <w:rStyle w:val="StyleBoldUnderline"/>
          <w:sz w:val="26"/>
          <w:szCs w:val="26"/>
        </w:rPr>
        <w:t xml:space="preserve"> twenty-seven years after China launched its “reform and open door” policy, its</w:t>
      </w:r>
      <w:r w:rsidRPr="00D5360D">
        <w:rPr>
          <w:rStyle w:val="StyleBoldUnderline"/>
          <w:sz w:val="12"/>
          <w:szCs w:val="26"/>
          <w:u w:val="none"/>
        </w:rPr>
        <w:t>¶</w:t>
      </w:r>
      <w:r w:rsidRPr="00D5360D">
        <w:rPr>
          <w:rStyle w:val="StyleBoldUnderline"/>
          <w:sz w:val="26"/>
          <w:szCs w:val="26"/>
        </w:rPr>
        <w:t xml:space="preserve"> per capita GDP was still less than one twentieth of Japan’s.92 </w:t>
      </w:r>
      <w:r w:rsidRPr="00D5360D">
        <w:rPr>
          <w:rStyle w:val="StyleBoldUnderline"/>
          <w:sz w:val="26"/>
          <w:szCs w:val="26"/>
          <w:highlight w:val="cyan"/>
        </w:rPr>
        <w:t>At the current</w:t>
      </w:r>
      <w:r w:rsidRPr="00D5360D">
        <w:rPr>
          <w:rStyle w:val="StyleBoldUnderline"/>
          <w:sz w:val="12"/>
          <w:szCs w:val="26"/>
          <w:highlight w:val="cyan"/>
          <w:u w:val="none"/>
        </w:rPr>
        <w:t>¶</w:t>
      </w:r>
      <w:r w:rsidRPr="00D5360D">
        <w:rPr>
          <w:rStyle w:val="StyleBoldUnderline"/>
          <w:sz w:val="26"/>
          <w:szCs w:val="26"/>
          <w:highlight w:val="cyan"/>
        </w:rPr>
        <w:t xml:space="preserve"> growth rate, it will take decades for China’s per capita GDP to reach Japan’s</w:t>
      </w:r>
      <w:r w:rsidRPr="00D5360D">
        <w:rPr>
          <w:rStyle w:val="StyleBoldUnderline"/>
          <w:sz w:val="12"/>
          <w:szCs w:val="26"/>
          <w:u w:val="none"/>
        </w:rPr>
        <w:t>¶</w:t>
      </w:r>
      <w:r w:rsidRPr="00D5360D">
        <w:rPr>
          <w:rStyle w:val="StyleBoldUnderline"/>
          <w:sz w:val="26"/>
          <w:szCs w:val="26"/>
        </w:rPr>
        <w:t xml:space="preserve"> current level.</w:t>
      </w:r>
      <w:r w:rsidRPr="00D5360D">
        <w:rPr>
          <w:rStyle w:val="StyleBoldUnderline"/>
          <w:sz w:val="12"/>
          <w:szCs w:val="26"/>
          <w:u w:val="none"/>
        </w:rPr>
        <w:t>¶</w:t>
      </w:r>
      <w:r w:rsidRPr="00D5360D">
        <w:rPr>
          <w:rStyle w:val="Emphasis"/>
          <w:b w:val="0"/>
          <w:sz w:val="16"/>
          <w:szCs w:val="26"/>
          <w:u w:val="none"/>
        </w:rPr>
        <w:t xml:space="preserve"> Part of the master narrative of “China threat theory” is the “economic</w:t>
      </w:r>
      <w:r w:rsidRPr="00D5360D">
        <w:rPr>
          <w:rStyle w:val="Emphasis"/>
          <w:b w:val="0"/>
          <w:sz w:val="12"/>
          <w:szCs w:val="26"/>
          <w:u w:val="none"/>
        </w:rPr>
        <w:t>¶</w:t>
      </w:r>
      <w:r w:rsidRPr="00D5360D">
        <w:rPr>
          <w:rStyle w:val="Emphasis"/>
          <w:b w:val="0"/>
          <w:sz w:val="16"/>
          <w:szCs w:val="26"/>
          <w:u w:val="none"/>
        </w:rPr>
        <w:t xml:space="preserve"> threat” from China. </w:t>
      </w:r>
      <w:r w:rsidRPr="00D5360D">
        <w:rPr>
          <w:rStyle w:val="StyleBoldUnderline"/>
          <w:sz w:val="26"/>
          <w:szCs w:val="26"/>
          <w:highlight w:val="cyan"/>
        </w:rPr>
        <w:t>The key argument</w:t>
      </w:r>
      <w:r w:rsidRPr="00D5360D">
        <w:rPr>
          <w:rStyle w:val="StyleBoldUnderline"/>
          <w:sz w:val="26"/>
          <w:szCs w:val="26"/>
        </w:rPr>
        <w:t xml:space="preserve"> about “China’s economic threat” </w:t>
      </w:r>
      <w:r w:rsidRPr="00D5360D">
        <w:rPr>
          <w:rStyle w:val="StyleBoldUnderline"/>
          <w:sz w:val="26"/>
          <w:szCs w:val="26"/>
          <w:highlight w:val="cyan"/>
        </w:rPr>
        <w:t>is that</w:t>
      </w:r>
      <w:r w:rsidRPr="00D5360D">
        <w:rPr>
          <w:rStyle w:val="StyleBoldUnderline"/>
          <w:sz w:val="12"/>
          <w:szCs w:val="26"/>
          <w:highlight w:val="cyan"/>
          <w:u w:val="none"/>
        </w:rPr>
        <w:t>¶</w:t>
      </w:r>
      <w:r w:rsidRPr="00D5360D">
        <w:rPr>
          <w:rStyle w:val="StyleBoldUnderline"/>
          <w:sz w:val="26"/>
          <w:szCs w:val="26"/>
          <w:highlight w:val="cyan"/>
        </w:rPr>
        <w:t xml:space="preserve"> China is strangling other economies with export of low-priced commoditi</w:t>
      </w:r>
      <w:r w:rsidRPr="00D5360D">
        <w:rPr>
          <w:rStyle w:val="StyleBoldUnderline"/>
          <w:sz w:val="26"/>
          <w:szCs w:val="26"/>
        </w:rPr>
        <w:t>es.</w:t>
      </w:r>
      <w:r w:rsidRPr="00D5360D">
        <w:rPr>
          <w:rStyle w:val="Emphasis"/>
          <w:b w:val="0"/>
          <w:sz w:val="12"/>
          <w:szCs w:val="26"/>
          <w:u w:val="none"/>
        </w:rPr>
        <w:t>¶</w:t>
      </w:r>
      <w:r w:rsidRPr="00D5360D">
        <w:rPr>
          <w:rStyle w:val="Emphasis"/>
          <w:b w:val="0"/>
          <w:sz w:val="16"/>
          <w:szCs w:val="26"/>
          <w:u w:val="none"/>
        </w:rPr>
        <w:t xml:space="preserve"> Nonetheless, </w:t>
      </w:r>
      <w:r w:rsidRPr="00D5360D">
        <w:rPr>
          <w:rStyle w:val="StyleBoldUnderline"/>
          <w:sz w:val="26"/>
          <w:szCs w:val="26"/>
        </w:rPr>
        <w:t>when talking about China’s economic competition, we need to</w:t>
      </w:r>
      <w:r w:rsidRPr="00D5360D">
        <w:rPr>
          <w:rStyle w:val="StyleBoldUnderline"/>
          <w:sz w:val="12"/>
          <w:szCs w:val="26"/>
          <w:highlight w:val="cyan"/>
          <w:u w:val="none"/>
        </w:rPr>
        <w:t>¶</w:t>
      </w:r>
      <w:r w:rsidRPr="00D5360D">
        <w:rPr>
          <w:rStyle w:val="StyleBoldUnderline"/>
          <w:sz w:val="26"/>
          <w:szCs w:val="26"/>
          <w:highlight w:val="cyan"/>
        </w:rPr>
        <w:t xml:space="preserve"> keep in mind the significant role that economic globalization plays</w:t>
      </w:r>
      <w:r w:rsidRPr="00D5360D">
        <w:rPr>
          <w:rStyle w:val="StyleBoldUnderline"/>
          <w:sz w:val="26"/>
          <w:szCs w:val="26"/>
        </w:rPr>
        <w:t xml:space="preserve"> in SinoAmerican</w:t>
      </w:r>
      <w:r w:rsidRPr="00D5360D">
        <w:rPr>
          <w:rStyle w:val="StyleBoldUnderline"/>
          <w:sz w:val="12"/>
          <w:szCs w:val="26"/>
          <w:u w:val="none"/>
        </w:rPr>
        <w:t>¶</w:t>
      </w:r>
      <w:r w:rsidRPr="00D5360D">
        <w:rPr>
          <w:rStyle w:val="StyleBoldUnderline"/>
          <w:sz w:val="26"/>
          <w:szCs w:val="26"/>
        </w:rPr>
        <w:t xml:space="preserve"> economic relations</w:t>
      </w:r>
      <w:r w:rsidRPr="00D5360D">
        <w:rPr>
          <w:rStyle w:val="Emphasis"/>
          <w:b w:val="0"/>
          <w:sz w:val="16"/>
          <w:szCs w:val="26"/>
          <w:u w:val="none"/>
        </w:rPr>
        <w:t xml:space="preserve">. In fact, foreign direct investment </w:t>
      </w:r>
      <w:r w:rsidRPr="00D5360D">
        <w:rPr>
          <w:rStyle w:val="StyleBoldUnderline"/>
          <w:sz w:val="26"/>
          <w:szCs w:val="26"/>
        </w:rPr>
        <w:t>(</w:t>
      </w:r>
      <w:r w:rsidRPr="00D5360D">
        <w:rPr>
          <w:rStyle w:val="StyleBoldUnderline"/>
          <w:sz w:val="26"/>
          <w:szCs w:val="26"/>
          <w:highlight w:val="cyan"/>
        </w:rPr>
        <w:t>FDI) has</w:t>
      </w:r>
      <w:r w:rsidRPr="00D5360D">
        <w:rPr>
          <w:rStyle w:val="StyleBoldUnderline"/>
          <w:sz w:val="12"/>
          <w:szCs w:val="26"/>
          <w:highlight w:val="cyan"/>
          <w:u w:val="none"/>
        </w:rPr>
        <w:t>¶</w:t>
      </w:r>
      <w:r w:rsidRPr="00D5360D">
        <w:rPr>
          <w:rStyle w:val="StyleBoldUnderline"/>
          <w:sz w:val="26"/>
          <w:szCs w:val="26"/>
          <w:highlight w:val="cyan"/>
        </w:rPr>
        <w:t xml:space="preserve"> contributed greatly</w:t>
      </w:r>
      <w:r w:rsidRPr="00D5360D">
        <w:rPr>
          <w:rStyle w:val="StyleBoldUnderline"/>
          <w:sz w:val="26"/>
          <w:szCs w:val="26"/>
        </w:rPr>
        <w:t xml:space="preserve"> to China’s economic growth.</w:t>
      </w:r>
      <w:r w:rsidRPr="00D5360D">
        <w:rPr>
          <w:rStyle w:val="Emphasis"/>
          <w:b w:val="0"/>
          <w:sz w:val="16"/>
          <w:szCs w:val="26"/>
          <w:u w:val="none"/>
        </w:rPr>
        <w:t xml:space="preserve"> The actual FDI inflow to China</w:t>
      </w:r>
      <w:r w:rsidRPr="00D5360D">
        <w:rPr>
          <w:rStyle w:val="Emphasis"/>
          <w:b w:val="0"/>
          <w:sz w:val="12"/>
          <w:szCs w:val="26"/>
          <w:u w:val="none"/>
        </w:rPr>
        <w:t>¶</w:t>
      </w:r>
      <w:r w:rsidRPr="00D5360D">
        <w:rPr>
          <w:rStyle w:val="Emphasis"/>
          <w:b w:val="0"/>
          <w:sz w:val="16"/>
          <w:szCs w:val="26"/>
          <w:u w:val="none"/>
        </w:rPr>
        <w:t xml:space="preserve"> increased from US$ 1.258 billion in 1984 to US$ 11.007 billion in 1992, and</w:t>
      </w:r>
      <w:r w:rsidRPr="00D5360D">
        <w:rPr>
          <w:rStyle w:val="Emphasis"/>
          <w:b w:val="0"/>
          <w:sz w:val="12"/>
          <w:szCs w:val="26"/>
          <w:u w:val="none"/>
        </w:rPr>
        <w:t>¶</w:t>
      </w:r>
      <w:r w:rsidRPr="00D5360D">
        <w:rPr>
          <w:rStyle w:val="Emphasis"/>
          <w:b w:val="0"/>
          <w:sz w:val="16"/>
          <w:szCs w:val="26"/>
          <w:u w:val="none"/>
        </w:rPr>
        <w:t xml:space="preserve"> then to US$ 53.505 billion in 2003.93 As a result of the rapid FDI inflow,</w:t>
      </w:r>
      <w:r w:rsidRPr="00D5360D">
        <w:rPr>
          <w:rStyle w:val="Emphasis"/>
          <w:b w:val="0"/>
          <w:sz w:val="12"/>
          <w:szCs w:val="26"/>
          <w:u w:val="none"/>
        </w:rPr>
        <w:t>¶</w:t>
      </w:r>
      <w:r w:rsidRPr="00D5360D">
        <w:rPr>
          <w:rStyle w:val="Emphasis"/>
          <w:b w:val="0"/>
          <w:sz w:val="16"/>
          <w:szCs w:val="26"/>
          <w:u w:val="none"/>
        </w:rPr>
        <w:t xml:space="preserve"> foreign-invested enterprises (FIEs), including </w:t>
      </w:r>
      <w:r w:rsidRPr="00D5360D">
        <w:rPr>
          <w:rStyle w:val="StyleBoldUnderline"/>
          <w:sz w:val="26"/>
          <w:szCs w:val="26"/>
        </w:rPr>
        <w:t>many American companies, now</w:t>
      </w:r>
      <w:r w:rsidRPr="00D5360D">
        <w:rPr>
          <w:rStyle w:val="StyleBoldUnderline"/>
          <w:sz w:val="12"/>
          <w:szCs w:val="26"/>
          <w:u w:val="none"/>
        </w:rPr>
        <w:t>¶</w:t>
      </w:r>
      <w:r w:rsidRPr="00D5360D">
        <w:rPr>
          <w:rStyle w:val="StyleBoldUnderline"/>
          <w:sz w:val="26"/>
          <w:szCs w:val="26"/>
        </w:rPr>
        <w:t xml:space="preserve"> contribute to the majority of China’s exports</w:t>
      </w:r>
      <w:r w:rsidRPr="00D5360D">
        <w:rPr>
          <w:rStyle w:val="Emphasis"/>
          <w:b w:val="0"/>
          <w:sz w:val="16"/>
          <w:szCs w:val="26"/>
          <w:u w:val="none"/>
        </w:rPr>
        <w:t>. Figure 2 shows that from 1993 to</w:t>
      </w:r>
      <w:r w:rsidRPr="00D5360D">
        <w:rPr>
          <w:rStyle w:val="Emphasis"/>
          <w:b w:val="0"/>
          <w:sz w:val="12"/>
          <w:szCs w:val="26"/>
          <w:u w:val="none"/>
        </w:rPr>
        <w:t>¶</w:t>
      </w:r>
      <w:r w:rsidRPr="00D5360D">
        <w:rPr>
          <w:rStyle w:val="Emphasis"/>
          <w:b w:val="0"/>
          <w:sz w:val="16"/>
          <w:szCs w:val="26"/>
          <w:u w:val="none"/>
        </w:rPr>
        <w:t xml:space="preserve"> 2003, China’s exports increased from US$ 91.74 billion to US$438.23 billion,</w:t>
      </w:r>
      <w:r w:rsidRPr="00D5360D">
        <w:rPr>
          <w:rStyle w:val="Emphasis"/>
          <w:b w:val="0"/>
          <w:sz w:val="12"/>
          <w:szCs w:val="26"/>
          <w:u w:val="none"/>
        </w:rPr>
        <w:t>¶</w:t>
      </w:r>
      <w:r w:rsidRPr="00D5360D">
        <w:rPr>
          <w:rStyle w:val="Emphasis"/>
          <w:b w:val="0"/>
          <w:sz w:val="16"/>
          <w:szCs w:val="26"/>
          <w:u w:val="none"/>
        </w:rPr>
        <w:t xml:space="preserve"> and FIEs took an increasing share of it, from 27.5 percent to 54.84 percent. </w:t>
      </w:r>
      <w:r w:rsidRPr="00D5360D">
        <w:rPr>
          <w:iCs/>
          <w:sz w:val="16"/>
          <w:szCs w:val="26"/>
        </w:rPr>
        <w:t xml:space="preserve">The story behind these numbers is that </w:t>
      </w:r>
      <w:r w:rsidRPr="00D5360D">
        <w:rPr>
          <w:rStyle w:val="StyleBoldUnderline"/>
          <w:sz w:val="26"/>
          <w:szCs w:val="26"/>
        </w:rPr>
        <w:t>many companies in Taiwan, Hong</w:t>
      </w:r>
      <w:r w:rsidRPr="00D5360D">
        <w:rPr>
          <w:rStyle w:val="StyleBoldUnderline"/>
          <w:sz w:val="12"/>
          <w:szCs w:val="26"/>
          <w:u w:val="none"/>
        </w:rPr>
        <w:t>¶</w:t>
      </w:r>
      <w:r w:rsidRPr="00D5360D">
        <w:rPr>
          <w:rStyle w:val="StyleBoldUnderline"/>
          <w:sz w:val="26"/>
          <w:szCs w:val="26"/>
        </w:rPr>
        <w:t xml:space="preserve"> Kong, South Korea, and Japan have moved their production to coastal China,</w:t>
      </w:r>
      <w:r w:rsidRPr="00D5360D">
        <w:rPr>
          <w:rStyle w:val="StyleBoldUnderline"/>
          <w:sz w:val="12"/>
          <w:szCs w:val="26"/>
          <w:u w:val="none"/>
        </w:rPr>
        <w:t>¶</w:t>
      </w:r>
      <w:r w:rsidRPr="00D5360D">
        <w:rPr>
          <w:rStyle w:val="StyleBoldUnderline"/>
          <w:sz w:val="26"/>
          <w:szCs w:val="26"/>
        </w:rPr>
        <w:t xml:space="preserve"> taking advantage of China’s low wage rates and low land prices, and have</w:t>
      </w:r>
      <w:r w:rsidRPr="00D5360D">
        <w:rPr>
          <w:rStyle w:val="StyleBoldUnderline"/>
          <w:sz w:val="12"/>
          <w:szCs w:val="26"/>
          <w:u w:val="none"/>
        </w:rPr>
        <w:t>¶</w:t>
      </w:r>
      <w:r w:rsidRPr="00D5360D">
        <w:rPr>
          <w:rStyle w:val="StyleBoldUnderline"/>
          <w:sz w:val="26"/>
          <w:szCs w:val="26"/>
        </w:rPr>
        <w:t xml:space="preserve"> targeted the US market. A cross-border production network has emerged, first</w:t>
      </w:r>
      <w:r w:rsidRPr="00D5360D">
        <w:rPr>
          <w:rStyle w:val="StyleBoldUnderline"/>
          <w:sz w:val="12"/>
          <w:szCs w:val="26"/>
          <w:u w:val="none"/>
        </w:rPr>
        <w:t>¶</w:t>
      </w:r>
      <w:r w:rsidRPr="00D5360D">
        <w:rPr>
          <w:rStyle w:val="StyleBoldUnderline"/>
          <w:sz w:val="26"/>
          <w:szCs w:val="26"/>
        </w:rPr>
        <w:t xml:space="preserve"> among economies of Greater China, and then, in recent years, with South Korea</w:t>
      </w:r>
      <w:r w:rsidRPr="00D5360D">
        <w:rPr>
          <w:rStyle w:val="StyleBoldUnderline"/>
          <w:sz w:val="12"/>
          <w:szCs w:val="26"/>
          <w:u w:val="none"/>
        </w:rPr>
        <w:t>¶</w:t>
      </w:r>
      <w:r w:rsidRPr="00D5360D">
        <w:rPr>
          <w:rStyle w:val="StyleBoldUnderline"/>
          <w:sz w:val="26"/>
          <w:szCs w:val="26"/>
        </w:rPr>
        <w:t xml:space="preserve"> and Japan joining in. In this East Asian cross-border production network, China</w:t>
      </w:r>
      <w:r w:rsidRPr="00D5360D">
        <w:rPr>
          <w:rStyle w:val="StyleBoldUnderline"/>
          <w:sz w:val="12"/>
          <w:szCs w:val="26"/>
          <w:u w:val="none"/>
        </w:rPr>
        <w:t>¶</w:t>
      </w:r>
      <w:r w:rsidRPr="00D5360D">
        <w:rPr>
          <w:rStyle w:val="StyleBoldUnderline"/>
          <w:sz w:val="26"/>
          <w:szCs w:val="26"/>
        </w:rPr>
        <w:t xml:space="preserve"> − whose technological capabilities are behind those of the United States and</w:t>
      </w:r>
      <w:r w:rsidRPr="00D5360D">
        <w:rPr>
          <w:rStyle w:val="StyleBoldUnderline"/>
          <w:sz w:val="12"/>
          <w:szCs w:val="26"/>
          <w:u w:val="none"/>
        </w:rPr>
        <w:t>¶</w:t>
      </w:r>
      <w:r w:rsidRPr="00D5360D">
        <w:rPr>
          <w:rStyle w:val="StyleBoldUnderline"/>
          <w:sz w:val="26"/>
          <w:szCs w:val="26"/>
        </w:rPr>
        <w:t xml:space="preserve"> Japan − is located at the end-stream of the production chain as a labor supplier.</w:t>
      </w:r>
      <w:r w:rsidRPr="00D5360D">
        <w:rPr>
          <w:iCs/>
          <w:sz w:val="16"/>
          <w:szCs w:val="26"/>
        </w:rPr>
        <w:t>94</w:t>
      </w:r>
      <w:r w:rsidRPr="00D5360D">
        <w:rPr>
          <w:iCs/>
          <w:sz w:val="12"/>
          <w:szCs w:val="26"/>
        </w:rPr>
        <w:t>¶</w:t>
      </w:r>
      <w:r w:rsidRPr="00D5360D">
        <w:rPr>
          <w:iCs/>
          <w:sz w:val="16"/>
          <w:szCs w:val="26"/>
        </w:rPr>
        <w:t xml:space="preserve"> While China has a large trade surplus with the United States, it has also a large</w:t>
      </w:r>
      <w:r w:rsidRPr="00D5360D">
        <w:rPr>
          <w:iCs/>
          <w:sz w:val="12"/>
          <w:szCs w:val="26"/>
        </w:rPr>
        <w:t>¶</w:t>
      </w:r>
      <w:r w:rsidRPr="00D5360D">
        <w:rPr>
          <w:iCs/>
          <w:sz w:val="16"/>
          <w:szCs w:val="26"/>
        </w:rPr>
        <w:t xml:space="preserve"> trade deficit to other Asian economies. </w:t>
      </w:r>
      <w:r w:rsidRPr="00D5360D">
        <w:rPr>
          <w:rStyle w:val="StyleBoldUnderline"/>
          <w:sz w:val="26"/>
          <w:szCs w:val="26"/>
          <w:highlight w:val="cyan"/>
        </w:rPr>
        <w:t>Much of the US trade deficit to China</w:t>
      </w:r>
      <w:r w:rsidRPr="00D5360D">
        <w:rPr>
          <w:rStyle w:val="StyleBoldUnderline"/>
          <w:sz w:val="12"/>
          <w:szCs w:val="26"/>
          <w:highlight w:val="cyan"/>
          <w:u w:val="none"/>
        </w:rPr>
        <w:t>¶</w:t>
      </w:r>
      <w:r w:rsidRPr="00D5360D">
        <w:rPr>
          <w:rStyle w:val="StyleBoldUnderline"/>
          <w:sz w:val="26"/>
          <w:szCs w:val="26"/>
          <w:highlight w:val="cyan"/>
        </w:rPr>
        <w:t xml:space="preserve"> should be more accurately treated as deficit to East Asia</w:t>
      </w:r>
      <w:r w:rsidRPr="00D5360D">
        <w:rPr>
          <w:rStyle w:val="StyleBoldUnderline"/>
          <w:sz w:val="26"/>
          <w:szCs w:val="26"/>
        </w:rPr>
        <w:t>.</w:t>
      </w:r>
      <w:r w:rsidRPr="00D5360D">
        <w:rPr>
          <w:iCs/>
          <w:sz w:val="16"/>
          <w:szCs w:val="26"/>
        </w:rPr>
        <w:t xml:space="preserve"> Figure 3 shows that</w:t>
      </w:r>
      <w:r w:rsidRPr="00D5360D">
        <w:rPr>
          <w:iCs/>
          <w:sz w:val="12"/>
          <w:szCs w:val="26"/>
        </w:rPr>
        <w:t>¶</w:t>
      </w:r>
      <w:r w:rsidRPr="00D5360D">
        <w:rPr>
          <w:iCs/>
          <w:sz w:val="16"/>
          <w:szCs w:val="26"/>
        </w:rPr>
        <w:t xml:space="preserve"> there is a high correlation between China’s trade surplus to the United States and</w:t>
      </w:r>
      <w:r w:rsidRPr="00D5360D">
        <w:rPr>
          <w:iCs/>
          <w:sz w:val="12"/>
          <w:szCs w:val="26"/>
        </w:rPr>
        <w:t>¶</w:t>
      </w:r>
      <w:r w:rsidRPr="00D5360D">
        <w:rPr>
          <w:iCs/>
          <w:sz w:val="16"/>
          <w:szCs w:val="26"/>
        </w:rPr>
        <w:t xml:space="preserve"> its combined trade deficit to Taiwan, Singapore, South Korea, and Japan. I do</w:t>
      </w:r>
      <w:r w:rsidRPr="00D5360D">
        <w:rPr>
          <w:iCs/>
          <w:sz w:val="12"/>
          <w:szCs w:val="26"/>
        </w:rPr>
        <w:t>¶</w:t>
      </w:r>
      <w:r w:rsidRPr="00D5360D">
        <w:rPr>
          <w:iCs/>
          <w:sz w:val="16"/>
          <w:szCs w:val="26"/>
        </w:rPr>
        <w:t xml:space="preserve"> not take Hong Kong into account here because many of China’s exports to Hong</w:t>
      </w:r>
      <w:r w:rsidRPr="00D5360D">
        <w:rPr>
          <w:iCs/>
          <w:sz w:val="12"/>
          <w:szCs w:val="26"/>
        </w:rPr>
        <w:t>¶</w:t>
      </w:r>
      <w:r w:rsidRPr="00D5360D">
        <w:rPr>
          <w:iCs/>
          <w:sz w:val="16"/>
          <w:szCs w:val="26"/>
        </w:rPr>
        <w:t xml:space="preserve"> Kong are re-exported to other countries.</w:t>
      </w:r>
    </w:p>
    <w:p w14:paraId="48AAEF3D" w14:textId="77777777" w:rsidR="00423019" w:rsidRPr="00D5360D" w:rsidRDefault="00423019" w:rsidP="00423019">
      <w:pPr>
        <w:pStyle w:val="Heading4"/>
        <w:rPr>
          <w:rStyle w:val="Emphasis"/>
          <w:b/>
          <w:sz w:val="26"/>
          <w:szCs w:val="26"/>
          <w:u w:val="none"/>
        </w:rPr>
      </w:pPr>
      <w:r w:rsidRPr="00D5360D">
        <w:rPr>
          <w:rStyle w:val="Emphasis"/>
          <w:b/>
          <w:sz w:val="26"/>
          <w:szCs w:val="26"/>
          <w:u w:val="none"/>
        </w:rPr>
        <w:t>China’s rise is a benefit for American consumers- other viewpoints misdiagnose the problem.</w:t>
      </w:r>
    </w:p>
    <w:p w14:paraId="60A8DCE9" w14:textId="77777777" w:rsidR="00423019" w:rsidRPr="00D5360D" w:rsidRDefault="00423019" w:rsidP="00423019">
      <w:pPr>
        <w:rPr>
          <w:rStyle w:val="Emphasis"/>
          <w:iCs w:val="0"/>
          <w:sz w:val="26"/>
          <w:u w:val="none"/>
        </w:rPr>
      </w:pPr>
      <w:r w:rsidRPr="00D5360D">
        <w:rPr>
          <w:rStyle w:val="StyleStyleBold12pt"/>
        </w:rPr>
        <w:t xml:space="preserve">Wu 07 </w:t>
      </w:r>
      <w:r w:rsidRPr="00D5360D">
        <w:rPr>
          <w:rStyle w:val="StyleStyleBold12pt"/>
          <w:sz w:val="16"/>
          <w:szCs w:val="16"/>
        </w:rPr>
        <w:t xml:space="preserve">(Chengqiu, “Barking Up the Wrong Tree? The Master Narrative of ‘China Threat Theory’ Explained,” Chapter 6 of “Challenges Facing Chinese Political Development” edited by Sujian Guo and Baogang Guo, Lexington Books, a division of Rowman and Littlefield Publishers, Inc. </w:t>
      </w:r>
      <w:r w:rsidRPr="00D5360D">
        <w:rPr>
          <w:b/>
          <w:sz w:val="16"/>
          <w:szCs w:val="16"/>
        </w:rPr>
        <w:t>Chengqiu Wu is Associate Professor of International Politics at the School of International Relations and Public Affairs (SIRPA), Fudan University, Shanghai, China. He received his Ph.D. in Planning, Governance and Globalization from Virginia Polytechnic Institute and State University (Virginia Tech) in 2007. His research interests are international relations and political economy of the Asia-Pacific region and Chinese foreign policy. He has published in</w:t>
      </w:r>
      <w:r w:rsidRPr="00D5360D">
        <w:rPr>
          <w:b/>
          <w:i/>
          <w:iCs/>
          <w:sz w:val="16"/>
          <w:szCs w:val="16"/>
        </w:rPr>
        <w:t> Chinese Journal of International Politics</w:t>
      </w:r>
      <w:r w:rsidRPr="00D5360D">
        <w:rPr>
          <w:b/>
          <w:sz w:val="16"/>
          <w:szCs w:val="16"/>
        </w:rPr>
        <w:t>, </w:t>
      </w:r>
      <w:r w:rsidRPr="00D5360D">
        <w:rPr>
          <w:b/>
          <w:i/>
          <w:iCs/>
          <w:sz w:val="16"/>
          <w:szCs w:val="16"/>
        </w:rPr>
        <w:t>Journal of Chinese Political Science</w:t>
      </w:r>
      <w:r w:rsidRPr="00D5360D">
        <w:rPr>
          <w:b/>
          <w:sz w:val="16"/>
          <w:szCs w:val="16"/>
        </w:rPr>
        <w:t>, and others. And he has translated the well-known textbook </w:t>
      </w:r>
      <w:r w:rsidRPr="00D5360D">
        <w:rPr>
          <w:b/>
          <w:i/>
          <w:iCs/>
          <w:sz w:val="16"/>
          <w:szCs w:val="16"/>
        </w:rPr>
        <w:t>Game Theory for Political Scientists</w:t>
      </w:r>
      <w:r w:rsidRPr="00D5360D">
        <w:rPr>
          <w:b/>
          <w:sz w:val="16"/>
          <w:szCs w:val="16"/>
        </w:rPr>
        <w:t> into Chinese. He has previously served as Assistant to the Dean of the School of International Relations and Public Affairs, Fudan University and the founding director of its English-taught doctoral program in International Politics, the first English-taught doctoral program in China. He is currently among the four editors of </w:t>
      </w:r>
      <w:r w:rsidRPr="00D5360D">
        <w:rPr>
          <w:b/>
          <w:i/>
          <w:iCs/>
          <w:sz w:val="16"/>
          <w:szCs w:val="16"/>
        </w:rPr>
        <w:t>Chinese Political Science Review</w:t>
      </w:r>
      <w:r w:rsidRPr="00D5360D">
        <w:rPr>
          <w:b/>
          <w:sz w:val="16"/>
          <w:szCs w:val="16"/>
        </w:rPr>
        <w:t>, an English academic journal newly published by Springer. As an Academic Visitor at St Antony’s College, Oxford, he is working on a book project on Mainland China-Taiwan relations. // EMS).</w:t>
      </w:r>
    </w:p>
    <w:p w14:paraId="492FCA1C" w14:textId="77777777" w:rsidR="00423019" w:rsidRPr="00D5360D" w:rsidRDefault="00423019" w:rsidP="00423019">
      <w:pPr>
        <w:rPr>
          <w:rStyle w:val="Emphasis"/>
          <w:b w:val="0"/>
          <w:sz w:val="16"/>
          <w:szCs w:val="26"/>
          <w:u w:val="none"/>
        </w:rPr>
      </w:pPr>
      <w:r w:rsidRPr="00D5360D">
        <w:rPr>
          <w:rStyle w:val="Emphasis"/>
          <w:b w:val="0"/>
          <w:sz w:val="12"/>
          <w:szCs w:val="26"/>
          <w:u w:val="none"/>
        </w:rPr>
        <w:t>¶</w:t>
      </w:r>
      <w:r w:rsidRPr="00D5360D">
        <w:rPr>
          <w:rStyle w:val="Emphasis"/>
          <w:b w:val="0"/>
          <w:sz w:val="16"/>
          <w:szCs w:val="26"/>
          <w:u w:val="none"/>
        </w:rPr>
        <w:t xml:space="preserve"> As a labor provider</w:t>
      </w:r>
      <w:r w:rsidRPr="00D5360D">
        <w:rPr>
          <w:rStyle w:val="StyleBoldUnderline"/>
          <w:sz w:val="26"/>
          <w:szCs w:val="26"/>
        </w:rPr>
        <w:t xml:space="preserve">, </w:t>
      </w:r>
      <w:r w:rsidRPr="00D5360D">
        <w:rPr>
          <w:rStyle w:val="StyleBoldUnderline"/>
          <w:sz w:val="26"/>
          <w:szCs w:val="26"/>
          <w:highlight w:val="cyan"/>
        </w:rPr>
        <w:t>China’s economic growth</w:t>
      </w:r>
      <w:r w:rsidRPr="00D5360D">
        <w:rPr>
          <w:rStyle w:val="Emphasis"/>
          <w:b w:val="0"/>
          <w:sz w:val="16"/>
          <w:szCs w:val="26"/>
          <w:u w:val="none"/>
        </w:rPr>
        <w:t xml:space="preserve"> poses a challenge to the</w:t>
      </w:r>
      <w:r w:rsidRPr="00D5360D">
        <w:rPr>
          <w:rStyle w:val="Emphasis"/>
          <w:b w:val="0"/>
          <w:sz w:val="12"/>
          <w:szCs w:val="26"/>
          <w:u w:val="none"/>
        </w:rPr>
        <w:t>¶</w:t>
      </w:r>
      <w:r w:rsidRPr="00D5360D">
        <w:rPr>
          <w:rStyle w:val="Emphasis"/>
          <w:b w:val="0"/>
          <w:sz w:val="16"/>
          <w:szCs w:val="26"/>
          <w:u w:val="none"/>
        </w:rPr>
        <w:t xml:space="preserve"> manufacturing of labor-intensive goods in other countries, particularly in East</w:t>
      </w:r>
      <w:r w:rsidRPr="00D5360D">
        <w:rPr>
          <w:rStyle w:val="Emphasis"/>
          <w:b w:val="0"/>
          <w:sz w:val="12"/>
          <w:szCs w:val="26"/>
          <w:u w:val="none"/>
        </w:rPr>
        <w:t>¶</w:t>
      </w:r>
      <w:r w:rsidRPr="00D5360D">
        <w:rPr>
          <w:rStyle w:val="Emphasis"/>
          <w:b w:val="0"/>
          <w:sz w:val="16"/>
          <w:szCs w:val="26"/>
          <w:u w:val="none"/>
        </w:rPr>
        <w:t xml:space="preserve"> Asia, but it </w:t>
      </w:r>
      <w:r w:rsidRPr="00D5360D">
        <w:rPr>
          <w:rStyle w:val="StyleBoldUnderline"/>
          <w:sz w:val="26"/>
          <w:szCs w:val="26"/>
          <w:highlight w:val="cyan"/>
        </w:rPr>
        <w:t>is not an economic threat to the United States</w:t>
      </w:r>
      <w:r w:rsidRPr="00D5360D">
        <w:rPr>
          <w:rStyle w:val="StyleBoldUnderline"/>
          <w:sz w:val="26"/>
          <w:szCs w:val="26"/>
        </w:rPr>
        <w:t>.</w:t>
      </w:r>
      <w:r w:rsidRPr="00D5360D">
        <w:rPr>
          <w:rStyle w:val="Emphasis"/>
          <w:b w:val="0"/>
          <w:sz w:val="16"/>
          <w:szCs w:val="26"/>
          <w:u w:val="none"/>
        </w:rPr>
        <w:t xml:space="preserve"> As Nicholas Lardy</w:t>
      </w:r>
      <w:r w:rsidRPr="00D5360D">
        <w:rPr>
          <w:rStyle w:val="Emphasis"/>
          <w:b w:val="0"/>
          <w:sz w:val="12"/>
          <w:szCs w:val="26"/>
          <w:u w:val="none"/>
        </w:rPr>
        <w:t>¶</w:t>
      </w:r>
      <w:r w:rsidRPr="00D5360D">
        <w:rPr>
          <w:rStyle w:val="Emphasis"/>
          <w:b w:val="0"/>
          <w:sz w:val="16"/>
          <w:szCs w:val="26"/>
          <w:u w:val="none"/>
        </w:rPr>
        <w:t xml:space="preserve"> says: </w:t>
      </w:r>
      <w:r w:rsidRPr="00D5360D">
        <w:rPr>
          <w:rStyle w:val="StyleBoldUnderline"/>
          <w:sz w:val="26"/>
          <w:szCs w:val="26"/>
          <w:highlight w:val="cyan"/>
        </w:rPr>
        <w:t>China represents a</w:t>
      </w:r>
      <w:r w:rsidRPr="00D5360D">
        <w:rPr>
          <w:rStyle w:val="Emphasis"/>
          <w:b w:val="0"/>
          <w:sz w:val="16"/>
          <w:szCs w:val="26"/>
          <w:u w:val="none"/>
        </w:rPr>
        <w:t xml:space="preserve"> significant </w:t>
      </w:r>
      <w:r w:rsidRPr="00D5360D">
        <w:rPr>
          <w:rStyle w:val="StyleBoldUnderline"/>
          <w:sz w:val="26"/>
          <w:szCs w:val="26"/>
          <w:highlight w:val="cyan"/>
        </w:rPr>
        <w:t>challenge for producers of labor-intensiv</w:t>
      </w:r>
      <w:r w:rsidRPr="00D5360D">
        <w:rPr>
          <w:rStyle w:val="StyleBoldUnderline"/>
          <w:sz w:val="26"/>
          <w:szCs w:val="26"/>
        </w:rPr>
        <w:t>e</w:t>
      </w:r>
      <w:r w:rsidRPr="00D5360D">
        <w:rPr>
          <w:rStyle w:val="StyleBoldUnderline"/>
          <w:sz w:val="12"/>
          <w:szCs w:val="26"/>
          <w:u w:val="none"/>
        </w:rPr>
        <w:t>¶</w:t>
      </w:r>
      <w:r w:rsidRPr="00D5360D">
        <w:rPr>
          <w:rStyle w:val="StyleBoldUnderline"/>
          <w:sz w:val="26"/>
          <w:szCs w:val="26"/>
        </w:rPr>
        <w:t xml:space="preserve"> manufactured </w:t>
      </w:r>
      <w:r w:rsidRPr="00D5360D">
        <w:rPr>
          <w:rStyle w:val="StyleBoldUnderline"/>
          <w:sz w:val="26"/>
          <w:szCs w:val="26"/>
          <w:highlight w:val="cyan"/>
        </w:rPr>
        <w:t>goods</w:t>
      </w:r>
      <w:r w:rsidRPr="00D5360D">
        <w:rPr>
          <w:rStyle w:val="Emphasis"/>
          <w:b w:val="0"/>
          <w:sz w:val="16"/>
          <w:szCs w:val="26"/>
          <w:highlight w:val="cyan"/>
          <w:u w:val="none"/>
        </w:rPr>
        <w:t xml:space="preserve">. </w:t>
      </w:r>
      <w:r w:rsidRPr="00D5360D">
        <w:rPr>
          <w:rStyle w:val="Emphasis"/>
          <w:sz w:val="26"/>
          <w:szCs w:val="26"/>
          <w:highlight w:val="cyan"/>
        </w:rPr>
        <w:t>Many</w:t>
      </w:r>
      <w:r w:rsidRPr="00D5360D">
        <w:rPr>
          <w:rStyle w:val="Emphasis"/>
          <w:sz w:val="26"/>
          <w:szCs w:val="26"/>
        </w:rPr>
        <w:t xml:space="preserve">, particularly in Asia, </w:t>
      </w:r>
      <w:r w:rsidRPr="00D5360D">
        <w:rPr>
          <w:rStyle w:val="Emphasis"/>
          <w:sz w:val="26"/>
          <w:szCs w:val="26"/>
          <w:highlight w:val="cyan"/>
        </w:rPr>
        <w:t>have adjusted</w:t>
      </w:r>
      <w:r w:rsidRPr="00D5360D">
        <w:rPr>
          <w:rStyle w:val="Emphasis"/>
          <w:sz w:val="26"/>
          <w:szCs w:val="26"/>
        </w:rPr>
        <w:t xml:space="preserve"> </w:t>
      </w:r>
      <w:r w:rsidRPr="00D5360D">
        <w:rPr>
          <w:rStyle w:val="Emphasis"/>
          <w:b w:val="0"/>
          <w:sz w:val="16"/>
          <w:szCs w:val="26"/>
          <w:u w:val="none"/>
        </w:rPr>
        <w:t>by investing directly in China, with a resulting loss of employment at home. Taiwan and</w:t>
      </w:r>
      <w:r w:rsidRPr="00D5360D">
        <w:rPr>
          <w:rStyle w:val="Emphasis"/>
          <w:b w:val="0"/>
          <w:sz w:val="12"/>
          <w:szCs w:val="26"/>
          <w:u w:val="none"/>
        </w:rPr>
        <w:t>¶</w:t>
      </w:r>
      <w:r w:rsidRPr="00D5360D">
        <w:rPr>
          <w:rStyle w:val="Emphasis"/>
          <w:b w:val="0"/>
          <w:sz w:val="16"/>
          <w:szCs w:val="26"/>
          <w:u w:val="none"/>
        </w:rPr>
        <w:t xml:space="preserve"> South Korea face the challenge of continuing to move up the technology ladder</w:t>
      </w:r>
      <w:r w:rsidRPr="00D5360D">
        <w:rPr>
          <w:rStyle w:val="Emphasis"/>
          <w:b w:val="0"/>
          <w:sz w:val="12"/>
          <w:szCs w:val="26"/>
          <w:u w:val="none"/>
        </w:rPr>
        <w:t>¶</w:t>
      </w:r>
      <w:r w:rsidRPr="00D5360D">
        <w:rPr>
          <w:rStyle w:val="Emphasis"/>
          <w:b w:val="0"/>
          <w:sz w:val="16"/>
          <w:szCs w:val="26"/>
          <w:u w:val="none"/>
        </w:rPr>
        <w:t xml:space="preserve"> into the production of more technologically sophisticated, more capital intensive</w:t>
      </w:r>
      <w:r w:rsidRPr="00D5360D">
        <w:rPr>
          <w:rStyle w:val="Emphasis"/>
          <w:b w:val="0"/>
          <w:sz w:val="12"/>
          <w:szCs w:val="26"/>
          <w:u w:val="none"/>
        </w:rPr>
        <w:t>¶</w:t>
      </w:r>
      <w:r w:rsidRPr="00D5360D">
        <w:rPr>
          <w:rStyle w:val="Emphasis"/>
          <w:b w:val="0"/>
          <w:sz w:val="16"/>
          <w:szCs w:val="26"/>
          <w:u w:val="none"/>
        </w:rPr>
        <w:t xml:space="preserve"> goods. </w:t>
      </w:r>
      <w:r w:rsidRPr="00D5360D">
        <w:rPr>
          <w:rStyle w:val="StyleBoldUnderline"/>
          <w:sz w:val="26"/>
          <w:szCs w:val="26"/>
        </w:rPr>
        <w:t xml:space="preserve">Although China is displacing some production </w:t>
      </w:r>
      <w:r w:rsidRPr="00D5360D">
        <w:rPr>
          <w:rStyle w:val="StyleBoldUnderline"/>
          <w:sz w:val="26"/>
          <w:szCs w:val="26"/>
          <w:highlight w:val="cyan"/>
        </w:rPr>
        <w:t>in the U.S.</w:t>
      </w:r>
      <w:r w:rsidRPr="00D5360D">
        <w:rPr>
          <w:rStyle w:val="StyleBoldUnderline"/>
          <w:sz w:val="12"/>
          <w:szCs w:val="26"/>
          <w:highlight w:val="cyan"/>
          <w:u w:val="none"/>
        </w:rPr>
        <w:t>¶</w:t>
      </w:r>
      <w:r w:rsidRPr="00D5360D">
        <w:rPr>
          <w:rStyle w:val="StyleBoldUnderline"/>
          <w:sz w:val="26"/>
          <w:szCs w:val="26"/>
          <w:highlight w:val="cyan"/>
        </w:rPr>
        <w:t xml:space="preserve"> market, the challenge is substantially less. Production</w:t>
      </w:r>
      <w:r w:rsidRPr="00D5360D">
        <w:rPr>
          <w:rStyle w:val="Emphasis"/>
          <w:b w:val="0"/>
          <w:sz w:val="16"/>
          <w:szCs w:val="26"/>
          <w:u w:val="none"/>
        </w:rPr>
        <w:t xml:space="preserve"> of footwear, toys, and</w:t>
      </w:r>
      <w:r w:rsidRPr="00D5360D">
        <w:rPr>
          <w:rStyle w:val="Emphasis"/>
          <w:b w:val="0"/>
          <w:sz w:val="12"/>
          <w:szCs w:val="26"/>
          <w:u w:val="none"/>
        </w:rPr>
        <w:t>¶</w:t>
      </w:r>
      <w:r w:rsidRPr="00D5360D">
        <w:rPr>
          <w:rStyle w:val="Emphasis"/>
          <w:b w:val="0"/>
          <w:sz w:val="16"/>
          <w:szCs w:val="26"/>
          <w:u w:val="none"/>
        </w:rPr>
        <w:t xml:space="preserve"> sporting goods largely </w:t>
      </w:r>
      <w:r w:rsidRPr="00D5360D">
        <w:rPr>
          <w:rStyle w:val="Emphasis"/>
          <w:sz w:val="26"/>
          <w:szCs w:val="26"/>
          <w:highlight w:val="cyan"/>
        </w:rPr>
        <w:t>moved out of the United States</w:t>
      </w:r>
      <w:r w:rsidRPr="00D5360D">
        <w:rPr>
          <w:rStyle w:val="Emphasis"/>
          <w:b w:val="0"/>
          <w:sz w:val="16"/>
          <w:szCs w:val="26"/>
          <w:u w:val="none"/>
        </w:rPr>
        <w:t xml:space="preserve"> to other locations in Asia</w:t>
      </w:r>
      <w:r w:rsidRPr="00D5360D">
        <w:rPr>
          <w:rStyle w:val="Emphasis"/>
          <w:b w:val="0"/>
          <w:sz w:val="12"/>
          <w:szCs w:val="26"/>
          <w:u w:val="none"/>
        </w:rPr>
        <w:t>¶</w:t>
      </w:r>
      <w:r w:rsidRPr="00D5360D">
        <w:rPr>
          <w:rStyle w:val="Emphasis"/>
          <w:b w:val="0"/>
          <w:sz w:val="16"/>
          <w:szCs w:val="26"/>
          <w:u w:val="none"/>
        </w:rPr>
        <w:t xml:space="preserve"> </w:t>
      </w:r>
      <w:r w:rsidRPr="00D5360D">
        <w:rPr>
          <w:rStyle w:val="Emphasis"/>
          <w:sz w:val="26"/>
          <w:szCs w:val="26"/>
          <w:highlight w:val="cyan"/>
        </w:rPr>
        <w:t xml:space="preserve">before it </w:t>
      </w:r>
      <w:r w:rsidRPr="00D5360D">
        <w:rPr>
          <w:rStyle w:val="Emphasis"/>
          <w:b w:val="0"/>
          <w:sz w:val="16"/>
          <w:szCs w:val="26"/>
          <w:highlight w:val="cyan"/>
          <w:u w:val="none"/>
        </w:rPr>
        <w:t xml:space="preserve">then </w:t>
      </w:r>
      <w:r w:rsidRPr="00D5360D">
        <w:rPr>
          <w:rStyle w:val="Emphasis"/>
          <w:sz w:val="26"/>
          <w:szCs w:val="26"/>
          <w:highlight w:val="cyan"/>
        </w:rPr>
        <w:t>migrated to China</w:t>
      </w:r>
      <w:r w:rsidRPr="00D5360D">
        <w:rPr>
          <w:rStyle w:val="Emphasis"/>
          <w:b w:val="0"/>
          <w:sz w:val="16"/>
          <w:szCs w:val="26"/>
          <w:u w:val="none"/>
        </w:rPr>
        <w:t>.95</w:t>
      </w:r>
      <w:r w:rsidRPr="00D5360D">
        <w:rPr>
          <w:rStyle w:val="Emphasis"/>
          <w:b w:val="0"/>
          <w:sz w:val="12"/>
          <w:szCs w:val="26"/>
          <w:u w:val="none"/>
        </w:rPr>
        <w:t>¶</w:t>
      </w:r>
      <w:r w:rsidRPr="00D5360D">
        <w:rPr>
          <w:rStyle w:val="Emphasis"/>
          <w:b w:val="0"/>
          <w:sz w:val="16"/>
          <w:szCs w:val="26"/>
          <w:u w:val="none"/>
        </w:rPr>
        <w:t xml:space="preserve"> Simply put, </w:t>
      </w:r>
      <w:r w:rsidRPr="00D5360D">
        <w:rPr>
          <w:rStyle w:val="StyleBoldUnderline"/>
          <w:sz w:val="26"/>
          <w:szCs w:val="26"/>
          <w:highlight w:val="cyan"/>
        </w:rPr>
        <w:t>China’s rise is a</w:t>
      </w:r>
      <w:r w:rsidRPr="00D5360D">
        <w:rPr>
          <w:rStyle w:val="Emphasis"/>
          <w:b w:val="0"/>
          <w:sz w:val="16"/>
          <w:szCs w:val="26"/>
          <w:highlight w:val="cyan"/>
          <w:u w:val="none"/>
        </w:rPr>
        <w:t xml:space="preserve"> </w:t>
      </w:r>
      <w:r w:rsidRPr="00D5360D">
        <w:rPr>
          <w:rStyle w:val="Emphasis"/>
          <w:b w:val="0"/>
          <w:sz w:val="16"/>
          <w:szCs w:val="26"/>
          <w:u w:val="none"/>
        </w:rPr>
        <w:t>challenge for low-skilled workers in other Asian</w:t>
      </w:r>
      <w:r w:rsidRPr="00D5360D">
        <w:rPr>
          <w:rStyle w:val="Emphasis"/>
          <w:b w:val="0"/>
          <w:sz w:val="12"/>
          <w:szCs w:val="26"/>
          <w:u w:val="none"/>
        </w:rPr>
        <w:t>¶</w:t>
      </w:r>
      <w:r w:rsidRPr="00D5360D">
        <w:rPr>
          <w:rStyle w:val="Emphasis"/>
          <w:b w:val="0"/>
          <w:sz w:val="16"/>
          <w:szCs w:val="26"/>
          <w:u w:val="none"/>
        </w:rPr>
        <w:t xml:space="preserve"> economies, an </w:t>
      </w:r>
      <w:r w:rsidRPr="00D5360D">
        <w:rPr>
          <w:rStyle w:val="StyleBoldUnderline"/>
          <w:sz w:val="26"/>
          <w:szCs w:val="26"/>
          <w:highlight w:val="cyan"/>
        </w:rPr>
        <w:t>opportunity for investors all over the world, and a benefit for</w:t>
      </w:r>
      <w:r w:rsidRPr="00D5360D">
        <w:rPr>
          <w:rStyle w:val="StyleBoldUnderline"/>
          <w:sz w:val="12"/>
          <w:szCs w:val="26"/>
          <w:highlight w:val="cyan"/>
          <w:u w:val="none"/>
        </w:rPr>
        <w:t>¶</w:t>
      </w:r>
      <w:r w:rsidRPr="00D5360D">
        <w:rPr>
          <w:rStyle w:val="StyleBoldUnderline"/>
          <w:sz w:val="26"/>
          <w:szCs w:val="26"/>
          <w:highlight w:val="cyan"/>
        </w:rPr>
        <w:t xml:space="preserve"> consumers in</w:t>
      </w:r>
      <w:r w:rsidRPr="00D5360D">
        <w:rPr>
          <w:rStyle w:val="Emphasis"/>
          <w:b w:val="0"/>
          <w:sz w:val="16"/>
          <w:szCs w:val="26"/>
          <w:u w:val="none"/>
        </w:rPr>
        <w:t xml:space="preserve"> developed countries such as </w:t>
      </w:r>
      <w:r w:rsidRPr="00D5360D">
        <w:rPr>
          <w:rStyle w:val="StyleBoldUnderline"/>
          <w:sz w:val="26"/>
          <w:szCs w:val="26"/>
          <w:highlight w:val="cyan"/>
        </w:rPr>
        <w:t>the United States.</w:t>
      </w:r>
      <w:r w:rsidRPr="00D5360D">
        <w:rPr>
          <w:rStyle w:val="Emphasis"/>
          <w:b w:val="0"/>
          <w:sz w:val="12"/>
          <w:szCs w:val="26"/>
          <w:highlight w:val="cyan"/>
          <w:u w:val="none"/>
        </w:rPr>
        <w:t>¶</w:t>
      </w:r>
      <w:r w:rsidRPr="00D5360D">
        <w:rPr>
          <w:rStyle w:val="Emphasis"/>
          <w:b w:val="0"/>
          <w:sz w:val="16"/>
          <w:szCs w:val="26"/>
          <w:u w:val="none"/>
        </w:rPr>
        <w:t xml:space="preserve"> </w:t>
      </w:r>
    </w:p>
    <w:p w14:paraId="49696A7D" w14:textId="77777777" w:rsidR="00423019" w:rsidRPr="00D5360D" w:rsidRDefault="00423019" w:rsidP="00423019"/>
    <w:p w14:paraId="6C2720D6" w14:textId="774CC559" w:rsidR="00423019" w:rsidRPr="00D5360D" w:rsidRDefault="00D86D63" w:rsidP="00D86D63">
      <w:pPr>
        <w:pStyle w:val="Heading3"/>
      </w:pPr>
      <w:r w:rsidRPr="00D5360D">
        <w:t>Space Race</w:t>
      </w:r>
    </w:p>
    <w:p w14:paraId="573BEA75" w14:textId="77777777" w:rsidR="00D86D63" w:rsidRPr="00D5360D" w:rsidRDefault="00D86D63" w:rsidP="00D86D63">
      <w:pPr>
        <w:pStyle w:val="Heading4"/>
      </w:pPr>
      <w:r w:rsidRPr="00D5360D">
        <w:t>Focus on US-security issues causes the very risks it seeks to avoid, specifically in the context of a China space race.</w:t>
      </w:r>
    </w:p>
    <w:p w14:paraId="309E5F8C" w14:textId="77777777" w:rsidR="00D86D63" w:rsidRPr="00D5360D" w:rsidRDefault="00D86D63" w:rsidP="00D86D63">
      <w:pPr>
        <w:rPr>
          <w:rStyle w:val="StyleStyleBold12pt"/>
        </w:rPr>
      </w:pPr>
      <w:r w:rsidRPr="00D5360D">
        <w:rPr>
          <w:rStyle w:val="StyleStyleBold12pt"/>
        </w:rPr>
        <w:t xml:space="preserve">Pomeroy 15 </w:t>
      </w:r>
      <w:r w:rsidRPr="00D5360D">
        <w:rPr>
          <w:rStyle w:val="StyleStyleBold12pt"/>
          <w:sz w:val="16"/>
          <w:szCs w:val="16"/>
        </w:rPr>
        <w:t xml:space="preserve">(Caleb, “Discursively Constructing a Space Threat: ‘China Threat’ &amp; US Security,” June 06, 2015, E-International Relations Students, </w:t>
      </w:r>
      <w:hyperlink r:id="rId12" w:history="1">
        <w:r w:rsidRPr="00D5360D">
          <w:rPr>
            <w:rStyle w:val="Hyperlink"/>
            <w:sz w:val="16"/>
            <w:szCs w:val="16"/>
          </w:rPr>
          <w:t>http://www.e-ir.info/2015/06/06/discursively-constructing-a-space-threat-china-threat-u-s-security/</w:t>
        </w:r>
      </w:hyperlink>
      <w:r w:rsidRPr="00D5360D">
        <w:rPr>
          <w:rStyle w:val="StyleStyleBold12pt"/>
          <w:sz w:val="16"/>
          <w:szCs w:val="16"/>
        </w:rPr>
        <w:t>. // EMS).</w:t>
      </w:r>
    </w:p>
    <w:p w14:paraId="46C45DEB" w14:textId="77777777" w:rsidR="00D86D63" w:rsidRPr="00D5360D" w:rsidRDefault="00D86D63" w:rsidP="00D86D63">
      <w:pPr>
        <w:rPr>
          <w:color w:val="0A0A0A"/>
          <w:sz w:val="16"/>
          <w:szCs w:val="26"/>
        </w:rPr>
      </w:pPr>
      <w:r w:rsidRPr="00D5360D">
        <w:rPr>
          <w:rStyle w:val="StyleBoldUnderline"/>
          <w:sz w:val="26"/>
          <w:szCs w:val="26"/>
          <w:highlight w:val="cyan"/>
        </w:rPr>
        <w:t>In 2001, the Rumsfeld Commission warned of the threat of a possible “space Pearl Harbor,”</w:t>
      </w:r>
      <w:r w:rsidRPr="00D5360D">
        <w:rPr>
          <w:rStyle w:val="StyleBoldUnderline"/>
          <w:sz w:val="26"/>
          <w:szCs w:val="26"/>
        </w:rPr>
        <w:t xml:space="preserve"> outlining the U.S. as the most space-dependent country in the world and suggesting that the</w:t>
      </w:r>
      <w:r w:rsidRPr="00D5360D">
        <w:rPr>
          <w:color w:val="0A0A0A"/>
          <w:sz w:val="16"/>
          <w:szCs w:val="26"/>
        </w:rPr>
        <w:t xml:space="preserve"> U.S. </w:t>
      </w:r>
      <w:r w:rsidRPr="00D5360D">
        <w:rPr>
          <w:rStyle w:val="StyleBoldUnderline"/>
          <w:sz w:val="26"/>
          <w:szCs w:val="26"/>
        </w:rPr>
        <w:t>D</w:t>
      </w:r>
      <w:r w:rsidRPr="00D5360D">
        <w:rPr>
          <w:color w:val="0A0A0A"/>
          <w:sz w:val="16"/>
          <w:szCs w:val="26"/>
        </w:rPr>
        <w:t xml:space="preserve">epartment </w:t>
      </w:r>
      <w:r w:rsidRPr="00D5360D">
        <w:rPr>
          <w:rStyle w:val="StyleBoldUnderline"/>
          <w:sz w:val="26"/>
          <w:szCs w:val="26"/>
        </w:rPr>
        <w:t>o</w:t>
      </w:r>
      <w:r w:rsidRPr="00D5360D">
        <w:rPr>
          <w:color w:val="0A0A0A"/>
          <w:sz w:val="16"/>
          <w:szCs w:val="26"/>
        </w:rPr>
        <w:t xml:space="preserve">f </w:t>
      </w:r>
      <w:r w:rsidRPr="00D5360D">
        <w:rPr>
          <w:rStyle w:val="StyleBoldUnderline"/>
          <w:sz w:val="26"/>
          <w:szCs w:val="26"/>
        </w:rPr>
        <w:t>D</w:t>
      </w:r>
      <w:r w:rsidRPr="00D5360D">
        <w:rPr>
          <w:color w:val="0A0A0A"/>
          <w:sz w:val="16"/>
          <w:szCs w:val="26"/>
        </w:rPr>
        <w:t xml:space="preserve">efense </w:t>
      </w:r>
      <w:r w:rsidRPr="00D5360D">
        <w:rPr>
          <w:rStyle w:val="StyleBoldUnderline"/>
          <w:sz w:val="26"/>
          <w:szCs w:val="26"/>
        </w:rPr>
        <w:t>establish an “Under Secretary of Defense for Space, Intelligence, and Information</w:t>
      </w:r>
      <w:r w:rsidRPr="00D5360D">
        <w:rPr>
          <w:color w:val="0A0A0A"/>
          <w:sz w:val="16"/>
          <w:szCs w:val="26"/>
        </w:rPr>
        <w:t>” (Rumsfeld Commission, 2001, pp. 8, 32-33</w:t>
      </w:r>
      <w:r w:rsidRPr="00D5360D">
        <w:rPr>
          <w:color w:val="0A0A0A"/>
          <w:sz w:val="16"/>
          <w:szCs w:val="26"/>
          <w:highlight w:val="cyan"/>
        </w:rPr>
        <w:t xml:space="preserve">). </w:t>
      </w:r>
      <w:r w:rsidRPr="00D5360D">
        <w:rPr>
          <w:rStyle w:val="StyleBoldUnderline"/>
          <w:sz w:val="26"/>
          <w:szCs w:val="26"/>
          <w:highlight w:val="cyan"/>
        </w:rPr>
        <w:t>In 2003, China launched its first astronaut into orbit and, in 2007, tested</w:t>
      </w:r>
      <w:r w:rsidRPr="00D5360D">
        <w:rPr>
          <w:rStyle w:val="StyleBoldUnderline"/>
          <w:sz w:val="26"/>
          <w:szCs w:val="26"/>
        </w:rPr>
        <w:t xml:space="preserve"> an</w:t>
      </w:r>
      <w:r w:rsidRPr="00D5360D">
        <w:rPr>
          <w:color w:val="0A0A0A"/>
          <w:sz w:val="16"/>
          <w:szCs w:val="26"/>
        </w:rPr>
        <w:t xml:space="preserve"> anti-satellite weapon </w:t>
      </w:r>
      <w:r w:rsidRPr="00D5360D">
        <w:rPr>
          <w:rStyle w:val="StyleBoldUnderline"/>
          <w:sz w:val="26"/>
          <w:szCs w:val="26"/>
        </w:rPr>
        <w:t>(</w:t>
      </w:r>
      <w:r w:rsidRPr="00D5360D">
        <w:rPr>
          <w:rStyle w:val="StyleBoldUnderline"/>
          <w:sz w:val="26"/>
          <w:szCs w:val="26"/>
          <w:highlight w:val="cyan"/>
        </w:rPr>
        <w:t>ASAT)</w:t>
      </w:r>
      <w:r w:rsidRPr="00D5360D">
        <w:rPr>
          <w:rStyle w:val="StyleBoldUnderline"/>
          <w:sz w:val="26"/>
          <w:szCs w:val="26"/>
        </w:rPr>
        <w:t xml:space="preserve"> that destroyed a</w:t>
      </w:r>
      <w:r w:rsidRPr="00D5360D">
        <w:rPr>
          <w:color w:val="0A0A0A"/>
          <w:sz w:val="16"/>
          <w:szCs w:val="26"/>
        </w:rPr>
        <w:t xml:space="preserve"> decommissioned Fengyun-1C weather </w:t>
      </w:r>
      <w:r w:rsidRPr="00D5360D">
        <w:rPr>
          <w:rStyle w:val="StyleBoldUnderline"/>
          <w:sz w:val="26"/>
          <w:szCs w:val="26"/>
        </w:rPr>
        <w:t>satellite and caused the most severe orbital debris cloud in space flight history</w:t>
      </w:r>
      <w:r w:rsidRPr="00D5360D">
        <w:rPr>
          <w:color w:val="0A0A0A"/>
          <w:sz w:val="16"/>
          <w:szCs w:val="26"/>
        </w:rPr>
        <w:t xml:space="preserve"> (CRS, 2014). In January of 2014, General William Shelton, </w:t>
      </w:r>
      <w:r w:rsidRPr="00D5360D">
        <w:rPr>
          <w:color w:val="0A0A0A"/>
          <w:sz w:val="16"/>
          <w:szCs w:val="26"/>
          <w:highlight w:val="cyan"/>
        </w:rPr>
        <w:t>c</w:t>
      </w:r>
      <w:r w:rsidRPr="00D5360D">
        <w:rPr>
          <w:rStyle w:val="StyleBoldUnderline"/>
          <w:sz w:val="26"/>
          <w:szCs w:val="26"/>
          <w:highlight w:val="cyan"/>
        </w:rPr>
        <w:t>ommander of the U.S. Air Force Space Command, explained that</w:t>
      </w:r>
      <w:r w:rsidRPr="00D5360D">
        <w:rPr>
          <w:color w:val="0A0A0A"/>
          <w:sz w:val="16"/>
          <w:szCs w:val="26"/>
        </w:rPr>
        <w:t xml:space="preserve"> while electronic jammers and laser attacks could reduce satellite capabilities, </w:t>
      </w:r>
      <w:r w:rsidRPr="00D5360D">
        <w:rPr>
          <w:rStyle w:val="StyleBoldUnderline"/>
          <w:sz w:val="26"/>
          <w:szCs w:val="26"/>
        </w:rPr>
        <w:t xml:space="preserve">“direct attack weapons, like </w:t>
      </w:r>
      <w:r w:rsidRPr="00D5360D">
        <w:rPr>
          <w:rStyle w:val="StyleBoldUnderline"/>
          <w:sz w:val="26"/>
          <w:szCs w:val="26"/>
          <w:highlight w:val="cyan"/>
        </w:rPr>
        <w:t>the Chinese anti-satellite system, can destroy [U.S.] space systems</w:t>
      </w:r>
      <w:r w:rsidRPr="00D5360D">
        <w:rPr>
          <w:rStyle w:val="StyleBoldUnderline"/>
          <w:sz w:val="26"/>
          <w:szCs w:val="26"/>
        </w:rPr>
        <w:t>”</w:t>
      </w:r>
      <w:r w:rsidRPr="00D5360D">
        <w:rPr>
          <w:color w:val="0A0A0A"/>
          <w:sz w:val="16"/>
          <w:szCs w:val="26"/>
        </w:rPr>
        <w:t xml:space="preserve"> (“U.S. military satellites,” 2014, para. 5). General Shelton reiterated that mankind has consistently created conflict in every medium at its disposal, from land to sea, undersea to air, and now cyber and outer space.</w:t>
      </w:r>
      <w:r w:rsidRPr="00D5360D">
        <w:rPr>
          <w:color w:val="0A0A0A"/>
          <w:sz w:val="12"/>
          <w:szCs w:val="26"/>
        </w:rPr>
        <w:t>¶</w:t>
      </w:r>
      <w:r w:rsidRPr="00D5360D">
        <w:rPr>
          <w:color w:val="0A0A0A"/>
          <w:sz w:val="16"/>
          <w:szCs w:val="26"/>
        </w:rPr>
        <w:t xml:space="preserve"> There are few instances in history where an emerging power did not enter conflict with an existing power (Karabell, 2013). </w:t>
      </w:r>
      <w:r w:rsidRPr="00D5360D">
        <w:rPr>
          <w:rStyle w:val="StyleBoldUnderline"/>
          <w:sz w:val="26"/>
          <w:szCs w:val="26"/>
          <w:highlight w:val="cyan"/>
        </w:rPr>
        <w:t>As China reemerges as an international power, it is natural to question whether or not the U.S. and China will engage in co</w:t>
      </w:r>
      <w:r w:rsidRPr="00D5360D">
        <w:rPr>
          <w:rStyle w:val="StyleBoldUnderline"/>
          <w:sz w:val="26"/>
          <w:szCs w:val="26"/>
        </w:rPr>
        <w:t>nflict. However,</w:t>
      </w:r>
      <w:r w:rsidRPr="00D5360D">
        <w:rPr>
          <w:color w:val="0A0A0A"/>
          <w:sz w:val="16"/>
          <w:szCs w:val="26"/>
        </w:rPr>
        <w:t xml:space="preserve"> </w:t>
      </w:r>
      <w:r w:rsidRPr="00D5360D">
        <w:rPr>
          <w:rStyle w:val="Emphasis"/>
          <w:sz w:val="26"/>
          <w:szCs w:val="26"/>
          <w:highlight w:val="cyan"/>
        </w:rPr>
        <w:t>asking if China’s reemergence is a threat to U.S. security interests may not be the best way to approach this issue</w:t>
      </w:r>
      <w:r w:rsidRPr="00D5360D">
        <w:rPr>
          <w:rStyle w:val="Emphasis"/>
          <w:sz w:val="26"/>
          <w:szCs w:val="26"/>
        </w:rPr>
        <w:t>.</w:t>
      </w:r>
      <w:r w:rsidRPr="00D5360D">
        <w:rPr>
          <w:color w:val="0A0A0A"/>
          <w:sz w:val="16"/>
          <w:szCs w:val="26"/>
        </w:rPr>
        <w:t xml:space="preserve"> In fact</w:t>
      </w:r>
      <w:r w:rsidRPr="00D5360D">
        <w:rPr>
          <w:rStyle w:val="Emphasis"/>
          <w:sz w:val="26"/>
          <w:szCs w:val="26"/>
          <w:highlight w:val="cyan"/>
        </w:rPr>
        <w:t>, even defining U.S. security interests could cause an inherent threat to those supposed interests</w:t>
      </w:r>
      <w:r w:rsidRPr="00D5360D">
        <w:rPr>
          <w:rStyle w:val="Emphasis"/>
          <w:sz w:val="26"/>
          <w:szCs w:val="26"/>
        </w:rPr>
        <w:t>.</w:t>
      </w:r>
      <w:r w:rsidRPr="00D5360D">
        <w:rPr>
          <w:color w:val="0A0A0A"/>
          <w:sz w:val="16"/>
          <w:szCs w:val="26"/>
        </w:rPr>
        <w:t xml:space="preserve"> This essay will argue that </w:t>
      </w:r>
      <w:r w:rsidRPr="00D5360D">
        <w:rPr>
          <w:rStyle w:val="StyleBoldUnderline"/>
          <w:sz w:val="26"/>
          <w:szCs w:val="26"/>
        </w:rPr>
        <w:t xml:space="preserve">defining U.S. security interests can </w:t>
      </w:r>
      <w:r w:rsidRPr="00D5360D">
        <w:rPr>
          <w:rStyle w:val="StyleBoldUnderline"/>
          <w:sz w:val="26"/>
          <w:szCs w:val="26"/>
          <w:highlight w:val="cyan"/>
        </w:rPr>
        <w:t>threaten the U.S., and</w:t>
      </w:r>
      <w:r w:rsidRPr="00D5360D">
        <w:rPr>
          <w:rStyle w:val="StyleBoldUnderline"/>
          <w:sz w:val="26"/>
          <w:szCs w:val="26"/>
        </w:rPr>
        <w:t xml:space="preserve"> this question’s discursive construction </w:t>
      </w:r>
      <w:r w:rsidRPr="00D5360D">
        <w:rPr>
          <w:rStyle w:val="StyleBoldUnderline"/>
          <w:sz w:val="26"/>
          <w:szCs w:val="26"/>
          <w:highlight w:val="cyan"/>
        </w:rPr>
        <w:t>increases the risk of a U.S.-China conflict</w:t>
      </w:r>
      <w:r w:rsidRPr="00D5360D">
        <w:rPr>
          <w:color w:val="0A0A0A"/>
          <w:sz w:val="16"/>
          <w:szCs w:val="26"/>
        </w:rPr>
        <w:t>. A wide range of case studies could be used to illustrate these arguments to approach the question of U.S.-China conflict; this essay will look at the contemporary issue of space security as it is currently receiving historically high levels of attention in Beijing and Washington.</w:t>
      </w:r>
      <w:r w:rsidRPr="00D5360D">
        <w:rPr>
          <w:color w:val="0A0A0A"/>
          <w:sz w:val="12"/>
          <w:szCs w:val="26"/>
        </w:rPr>
        <w:t>¶</w:t>
      </w:r>
      <w:r w:rsidRPr="00D5360D">
        <w:rPr>
          <w:color w:val="0A0A0A"/>
          <w:sz w:val="16"/>
          <w:szCs w:val="26"/>
        </w:rPr>
        <w:t xml:space="preserve"> </w:t>
      </w:r>
    </w:p>
    <w:p w14:paraId="42DEC588" w14:textId="77777777" w:rsidR="00D86D63" w:rsidRPr="00D5360D" w:rsidRDefault="00D86D63" w:rsidP="00D86D63"/>
    <w:p w14:paraId="5151C2CC" w14:textId="77777777" w:rsidR="00423019" w:rsidRPr="00D5360D" w:rsidRDefault="00423019" w:rsidP="00B2078C">
      <w:pPr>
        <w:rPr>
          <w:iCs/>
          <w:sz w:val="16"/>
          <w:szCs w:val="26"/>
        </w:rPr>
      </w:pPr>
    </w:p>
    <w:p w14:paraId="29DE7538" w14:textId="6F2EB68D" w:rsidR="00F919B0" w:rsidRPr="00D5360D" w:rsidRDefault="00F919B0" w:rsidP="00F919B0">
      <w:pPr>
        <w:pStyle w:val="Heading4"/>
        <w:rPr>
          <w:rStyle w:val="StyleStyleBold12pt"/>
        </w:rPr>
      </w:pPr>
      <w:r w:rsidRPr="00D5360D">
        <w:rPr>
          <w:rStyle w:val="StyleStyleBold12pt"/>
        </w:rPr>
        <w:t>Defining US security issues in space causes America to interpret every Chinese action through the lens of competition and threat.</w:t>
      </w:r>
    </w:p>
    <w:p w14:paraId="5643BA89" w14:textId="77777777" w:rsidR="00F919B0" w:rsidRPr="00D5360D" w:rsidRDefault="00F919B0" w:rsidP="00F919B0">
      <w:pPr>
        <w:rPr>
          <w:b/>
          <w:sz w:val="26"/>
        </w:rPr>
      </w:pPr>
      <w:r w:rsidRPr="00D5360D">
        <w:rPr>
          <w:rStyle w:val="StyleStyleBold12pt"/>
        </w:rPr>
        <w:t xml:space="preserve">Pomeroy 15 </w:t>
      </w:r>
      <w:r w:rsidRPr="00D5360D">
        <w:rPr>
          <w:rStyle w:val="StyleStyleBold12pt"/>
          <w:sz w:val="16"/>
          <w:szCs w:val="16"/>
        </w:rPr>
        <w:t xml:space="preserve">(Caleb, “Discursively Constructing a Space Threat: ‘China Threat’ &amp; US Security,” June 06, 2015, E-International Relations Students, </w:t>
      </w:r>
      <w:hyperlink r:id="rId13" w:history="1">
        <w:r w:rsidRPr="00D5360D">
          <w:rPr>
            <w:rStyle w:val="Hyperlink"/>
            <w:sz w:val="16"/>
            <w:szCs w:val="16"/>
          </w:rPr>
          <w:t>http://www.e-ir.info/2015/06/06/discursively-constructing-a-space-threat-china-threat-u-s-security/</w:t>
        </w:r>
      </w:hyperlink>
      <w:r w:rsidRPr="00D5360D">
        <w:rPr>
          <w:rStyle w:val="StyleStyleBold12pt"/>
          <w:sz w:val="16"/>
          <w:szCs w:val="16"/>
        </w:rPr>
        <w:t>. // EMS).</w:t>
      </w:r>
    </w:p>
    <w:p w14:paraId="7F5807C3" w14:textId="77777777" w:rsidR="00F919B0" w:rsidRPr="00D5360D" w:rsidRDefault="00F919B0" w:rsidP="00F919B0">
      <w:pPr>
        <w:rPr>
          <w:rStyle w:val="StyleBoldUnderline"/>
        </w:rPr>
      </w:pPr>
      <w:r w:rsidRPr="00D5360D">
        <w:rPr>
          <w:rStyle w:val="StyleBoldUnderline"/>
          <w:highlight w:val="cyan"/>
        </w:rPr>
        <w:t>Defining a set of U.S. security interests can bias U.S. perception of Chinese activities</w:t>
      </w:r>
      <w:r w:rsidRPr="00D5360D">
        <w:rPr>
          <w:rFonts w:cs="Times New Roman"/>
          <w:color w:val="0A0A0A"/>
          <w:sz w:val="26"/>
          <w:szCs w:val="26"/>
        </w:rPr>
        <w:t xml:space="preserve">. </w:t>
      </w:r>
      <w:r w:rsidRPr="00D5360D">
        <w:rPr>
          <w:rStyle w:val="StyleBoldUnderline"/>
        </w:rPr>
        <w:t xml:space="preserve">Once the U.S. outlines specific security interests, </w:t>
      </w:r>
      <w:r w:rsidRPr="00D5360D">
        <w:rPr>
          <w:rStyle w:val="StyleBoldUnderline"/>
          <w:highlight w:val="cyan"/>
        </w:rPr>
        <w:t>Chinese activities are interpreted and evaluated by the U.S</w:t>
      </w:r>
      <w:r w:rsidRPr="00D5360D">
        <w:rPr>
          <w:rStyle w:val="Emphasis"/>
          <w:highlight w:val="cyan"/>
        </w:rPr>
        <w:t>. relative to those outlined interests</w:t>
      </w:r>
      <w:r w:rsidRPr="00D5360D">
        <w:rPr>
          <w:rFonts w:cs="Times New Roman"/>
          <w:color w:val="0A0A0A"/>
          <w:sz w:val="26"/>
          <w:szCs w:val="26"/>
        </w:rPr>
        <w:t xml:space="preserve">. A lucid example of this has unfolded over the past decade; the summary </w:t>
      </w:r>
      <w:r w:rsidRPr="00D5360D">
        <w:rPr>
          <w:rFonts w:cs="Times New Roman"/>
          <w:color w:val="0A0A0A"/>
          <w:sz w:val="26"/>
          <w:szCs w:val="26"/>
          <w:highlight w:val="cyan"/>
        </w:rPr>
        <w:t xml:space="preserve">of </w:t>
      </w:r>
      <w:r w:rsidRPr="00D5360D">
        <w:rPr>
          <w:rStyle w:val="StyleBoldUnderline"/>
          <w:highlight w:val="cyan"/>
        </w:rPr>
        <w:t>the Congressional Research Service’s 2014 report</w:t>
      </w:r>
      <w:r w:rsidRPr="00D5360D">
        <w:rPr>
          <w:rFonts w:cs="Times New Roman"/>
          <w:color w:val="0A0A0A"/>
          <w:sz w:val="26"/>
          <w:szCs w:val="26"/>
        </w:rPr>
        <w:t xml:space="preserve"> entitled </w:t>
      </w:r>
      <w:r w:rsidRPr="00D5360D">
        <w:rPr>
          <w:rFonts w:cs="Times New Roman"/>
          <w:i/>
          <w:iCs/>
          <w:color w:val="0A0A0A"/>
          <w:sz w:val="26"/>
          <w:szCs w:val="26"/>
        </w:rPr>
        <w:t xml:space="preserve">Threats to U.S. National Security Interests in Space: Orbital Debris Mitigation and Removal </w:t>
      </w:r>
      <w:r w:rsidRPr="00D5360D">
        <w:rPr>
          <w:rStyle w:val="StyleBoldUnderline"/>
          <w:highlight w:val="cyan"/>
        </w:rPr>
        <w:t>explains that the growing population of space debris “threatens U.S. national security interests in space</w:t>
      </w:r>
      <w:r w:rsidRPr="00D5360D">
        <w:rPr>
          <w:rStyle w:val="StyleBoldUnderline"/>
        </w:rPr>
        <w:t xml:space="preserve">, both governmental (military, intelligence, and civil) and commercial.” </w:t>
      </w:r>
      <w:r w:rsidRPr="00D5360D">
        <w:rPr>
          <w:rFonts w:cs="Times New Roman"/>
          <w:color w:val="0A0A0A"/>
          <w:sz w:val="26"/>
          <w:szCs w:val="26"/>
        </w:rPr>
        <w:t xml:space="preserve">The U.S. criticized the 2007 Chinese ASAT test; National Security Council spokesman Gordon </w:t>
      </w:r>
      <w:r w:rsidRPr="00D5360D">
        <w:rPr>
          <w:rStyle w:val="StyleBoldUnderline"/>
        </w:rPr>
        <w:t xml:space="preserve">Johndroe states that </w:t>
      </w:r>
      <w:r w:rsidRPr="00D5360D">
        <w:rPr>
          <w:rStyle w:val="StyleBoldUnderline"/>
          <w:highlight w:val="cyan"/>
        </w:rPr>
        <w:t>the “U.S. believes China’s development and testing of such weapons is inconsistent with the spirit of cooperation</w:t>
      </w:r>
      <w:r w:rsidRPr="00D5360D">
        <w:rPr>
          <w:rFonts w:cs="Times New Roman"/>
          <w:color w:val="0A0A0A"/>
          <w:sz w:val="26"/>
          <w:szCs w:val="26"/>
        </w:rPr>
        <w:t xml:space="preserve"> that both countries aspire to in the civil space area” (Kaufman &amp; Linzer, 2007, para. 4</w:t>
      </w:r>
      <w:r w:rsidRPr="00D5360D">
        <w:rPr>
          <w:rFonts w:cs="Times New Roman"/>
          <w:color w:val="0A0A0A"/>
          <w:sz w:val="26"/>
          <w:szCs w:val="26"/>
          <w:highlight w:val="cyan"/>
        </w:rPr>
        <w:t xml:space="preserve">). </w:t>
      </w:r>
      <w:r w:rsidRPr="00D5360D">
        <w:rPr>
          <w:rStyle w:val="StyleBoldUnderline"/>
          <w:highlight w:val="cyan"/>
        </w:rPr>
        <w:t>With U.S. satellite assets defined as a security interest, it was only natural that many American analysts interpreted this test as a deliberate step</w:t>
      </w:r>
      <w:r w:rsidRPr="00D5360D">
        <w:rPr>
          <w:rStyle w:val="StyleBoldUnderline"/>
        </w:rPr>
        <w:t xml:space="preserve"> made by the Chinese towards a counterspace capability to offset U.S. conventional military superiority as well as an attempt to force the U.S. into space arms treaty negotiations.</w:t>
      </w:r>
      <w:r w:rsidRPr="00D5360D">
        <w:rPr>
          <w:rFonts w:cs="Times New Roman"/>
          <w:color w:val="0A0A0A"/>
          <w:sz w:val="26"/>
          <w:szCs w:val="26"/>
        </w:rPr>
        <w:t xml:space="preserve"> However, Gregory Kulacki and Jeffrey Lewis (2008) conducted </w:t>
      </w:r>
      <w:r w:rsidRPr="00D5360D">
        <w:rPr>
          <w:rStyle w:val="StyleBoldUnderline"/>
          <w:highlight w:val="cyan"/>
        </w:rPr>
        <w:t>interviews with Chinese officials</w:t>
      </w:r>
      <w:r w:rsidRPr="00D5360D">
        <w:rPr>
          <w:rFonts w:cs="Times New Roman"/>
          <w:color w:val="0A0A0A"/>
          <w:sz w:val="26"/>
          <w:szCs w:val="26"/>
        </w:rPr>
        <w:t xml:space="preserve"> who were close to the anti-satellite program and </w:t>
      </w:r>
      <w:r w:rsidRPr="00D5360D">
        <w:rPr>
          <w:rStyle w:val="Emphasis"/>
          <w:highlight w:val="cyan"/>
        </w:rPr>
        <w:t>found American commentators tended to place too much importance on the U.S. as a driver in China’s test.</w:t>
      </w:r>
      <w:r w:rsidRPr="00D5360D">
        <w:rPr>
          <w:rFonts w:cs="Times New Roman"/>
          <w:color w:val="0A0A0A"/>
          <w:sz w:val="26"/>
          <w:szCs w:val="26"/>
        </w:rPr>
        <w:t xml:space="preserve"> </w:t>
      </w:r>
      <w:r w:rsidRPr="00D5360D">
        <w:rPr>
          <w:rStyle w:val="StyleBoldUnderline"/>
        </w:rPr>
        <w:t>This ASAT test,</w:t>
      </w:r>
      <w:r w:rsidRPr="00D5360D">
        <w:rPr>
          <w:rFonts w:cs="Times New Roman"/>
          <w:color w:val="0A0A0A"/>
          <w:sz w:val="26"/>
          <w:szCs w:val="26"/>
        </w:rPr>
        <w:t xml:space="preserve"> coupled with NASA Administrator Michael Griffin being denied access to the Shenzhou launch facility in 2006, </w:t>
      </w:r>
      <w:r w:rsidRPr="00D5360D">
        <w:rPr>
          <w:rStyle w:val="StyleBoldUnderline"/>
        </w:rPr>
        <w:t>caused the U.S. to sever cooperative ties with the Chinese National Space Agency</w:t>
      </w:r>
      <w:r w:rsidRPr="00D5360D">
        <w:rPr>
          <w:rFonts w:cs="Times New Roman"/>
          <w:color w:val="0A0A0A"/>
          <w:sz w:val="26"/>
          <w:szCs w:val="26"/>
        </w:rPr>
        <w:t xml:space="preserve">. </w:t>
      </w:r>
      <w:r w:rsidRPr="00D5360D">
        <w:rPr>
          <w:rStyle w:val="StyleBoldUnderline"/>
          <w:highlight w:val="cyan"/>
        </w:rPr>
        <w:t>Griffin</w:t>
      </w:r>
      <w:r w:rsidRPr="00D5360D">
        <w:rPr>
          <w:rFonts w:cs="Times New Roman"/>
          <w:color w:val="0A0A0A"/>
          <w:sz w:val="26"/>
          <w:szCs w:val="26"/>
          <w:highlight w:val="cyan"/>
        </w:rPr>
        <w:t>,</w:t>
      </w:r>
      <w:r w:rsidRPr="00D5360D">
        <w:rPr>
          <w:rFonts w:cs="Times New Roman"/>
          <w:color w:val="0A0A0A"/>
          <w:sz w:val="26"/>
          <w:szCs w:val="26"/>
        </w:rPr>
        <w:t xml:space="preserve"> in turn, </w:t>
      </w:r>
      <w:r w:rsidRPr="00D5360D">
        <w:rPr>
          <w:rStyle w:val="Emphasis"/>
          <w:highlight w:val="cyan"/>
        </w:rPr>
        <w:t>had to resort to claiming the prospect of competition with China to obtain U.S. Congressional support for NASA’s cooperative initiatives</w:t>
      </w:r>
      <w:r w:rsidRPr="00D5360D">
        <w:rPr>
          <w:rFonts w:cs="Times New Roman"/>
          <w:color w:val="0A0A0A"/>
          <w:sz w:val="26"/>
          <w:szCs w:val="26"/>
        </w:rPr>
        <w:t xml:space="preserve"> (Kulacki and Lewis, 2008). Therefore, </w:t>
      </w:r>
      <w:r w:rsidRPr="00D5360D">
        <w:rPr>
          <w:rStyle w:val="StyleBoldUnderline"/>
          <w:highlight w:val="cyan"/>
        </w:rPr>
        <w:t>the U.S. defining security interests</w:t>
      </w:r>
      <w:r w:rsidRPr="00D5360D">
        <w:rPr>
          <w:rStyle w:val="StyleBoldUnderline"/>
        </w:rPr>
        <w:t>, such as its satellite assets</w:t>
      </w:r>
      <w:r w:rsidRPr="00D5360D">
        <w:rPr>
          <w:rStyle w:val="StyleBoldUnderline"/>
          <w:highlight w:val="cyan"/>
        </w:rPr>
        <w:t>, encourages the U.S.’s interpretation of China’s actions</w:t>
      </w:r>
      <w:r w:rsidRPr="00D5360D">
        <w:rPr>
          <w:rStyle w:val="StyleBoldUnderline"/>
        </w:rPr>
        <w:t>,</w:t>
      </w:r>
      <w:r w:rsidRPr="00D5360D">
        <w:rPr>
          <w:rFonts w:cs="Times New Roman"/>
          <w:color w:val="0A0A0A"/>
          <w:sz w:val="26"/>
          <w:szCs w:val="26"/>
        </w:rPr>
        <w:t xml:space="preserve"> such as the 2007 ASAT test, </w:t>
      </w:r>
      <w:r w:rsidRPr="00D5360D">
        <w:rPr>
          <w:rStyle w:val="StyleBoldUnderline"/>
          <w:highlight w:val="cyan"/>
        </w:rPr>
        <w:t>as a threat</w:t>
      </w:r>
      <w:r w:rsidRPr="00D5360D">
        <w:rPr>
          <w:rFonts w:cs="Times New Roman"/>
          <w:color w:val="0A0A0A"/>
          <w:sz w:val="26"/>
          <w:szCs w:val="26"/>
        </w:rPr>
        <w:t xml:space="preserve">. </w:t>
      </w:r>
      <w:r w:rsidRPr="00D5360D">
        <w:rPr>
          <w:rStyle w:val="StyleBoldUnderline"/>
        </w:rPr>
        <w:t>In this example, the result was a further distancing of Washington from Beijing and a severing of space ties between two of the most space active nations in the world.¶</w:t>
      </w:r>
    </w:p>
    <w:p w14:paraId="5980B568" w14:textId="328E5729" w:rsidR="00B2078C" w:rsidRPr="00D5360D" w:rsidRDefault="00BB3299" w:rsidP="00BB3299">
      <w:pPr>
        <w:pStyle w:val="Heading3"/>
      </w:pPr>
      <w:r w:rsidRPr="00D5360D">
        <w:t>Competition</w:t>
      </w:r>
    </w:p>
    <w:p w14:paraId="19B28162" w14:textId="77777777" w:rsidR="00BB3299" w:rsidRPr="00D5360D" w:rsidRDefault="00BB3299" w:rsidP="00BB3299">
      <w:pPr>
        <w:pStyle w:val="Heading4"/>
        <w:rPr>
          <w:rStyle w:val="StyleStyleBold12pt"/>
          <w:b/>
        </w:rPr>
      </w:pPr>
      <w:r w:rsidRPr="00D5360D">
        <w:rPr>
          <w:rStyle w:val="StyleStyleBold12pt"/>
          <w:b/>
        </w:rPr>
        <w:t>The “self” vs. “other” distinction between the US and China casts the latter as inherently foreign and opposed to “American” values.</w:t>
      </w:r>
    </w:p>
    <w:p w14:paraId="701A5CFF" w14:textId="77777777" w:rsidR="00BB3299" w:rsidRPr="00D5360D" w:rsidRDefault="00BB3299" w:rsidP="00BB3299">
      <w:pPr>
        <w:rPr>
          <w:rStyle w:val="StyleBoldUnderline"/>
          <w:b/>
          <w:sz w:val="26"/>
          <w:u w:val="none"/>
        </w:rPr>
      </w:pPr>
      <w:r w:rsidRPr="00D5360D">
        <w:rPr>
          <w:rStyle w:val="StyleStyleBold12pt"/>
        </w:rPr>
        <w:t xml:space="preserve">Pomeroy 15 </w:t>
      </w:r>
      <w:r w:rsidRPr="00D5360D">
        <w:rPr>
          <w:rStyle w:val="StyleStyleBold12pt"/>
          <w:sz w:val="16"/>
          <w:szCs w:val="16"/>
        </w:rPr>
        <w:t xml:space="preserve">(Caleb, “Discursively Constructing a Space Threat: ‘China Threat’ &amp; US Security,” June 06, 2015, E-International Relations Students, </w:t>
      </w:r>
      <w:hyperlink r:id="rId14" w:history="1">
        <w:r w:rsidRPr="00D5360D">
          <w:rPr>
            <w:rStyle w:val="Hyperlink"/>
            <w:sz w:val="16"/>
            <w:szCs w:val="16"/>
          </w:rPr>
          <w:t>http://www.e-ir.info/2015/06/06/discursively-constructing-a-space-threat-china-threat-u-s-security/</w:t>
        </w:r>
      </w:hyperlink>
      <w:r w:rsidRPr="00D5360D">
        <w:rPr>
          <w:rStyle w:val="StyleStyleBold12pt"/>
          <w:sz w:val="16"/>
          <w:szCs w:val="16"/>
        </w:rPr>
        <w:t>. // EMS).</w:t>
      </w:r>
    </w:p>
    <w:p w14:paraId="3E6E9F05" w14:textId="77777777" w:rsidR="00BB3299" w:rsidRPr="00D5360D" w:rsidRDefault="00BB3299" w:rsidP="00BB3299">
      <w:pPr>
        <w:rPr>
          <w:rFonts w:eastAsia="Times New Roman" w:cs="Times New Roman"/>
          <w:sz w:val="16"/>
          <w:szCs w:val="20"/>
        </w:rPr>
      </w:pPr>
      <w:r w:rsidRPr="00D5360D">
        <w:rPr>
          <w:rFonts w:eastAsia="Times New Roman" w:cs="Times New Roman"/>
          <w:color w:val="0A0A0A"/>
          <w:sz w:val="16"/>
          <w:szCs w:val="23"/>
          <w:shd w:val="clear" w:color="auto" w:fill="FFFFFF"/>
        </w:rPr>
        <w:t xml:space="preserve"> This question’s </w:t>
      </w:r>
      <w:r w:rsidRPr="00D5360D">
        <w:rPr>
          <w:rStyle w:val="StyleBoldUnderline"/>
          <w:highlight w:val="cyan"/>
        </w:rPr>
        <w:t>discursive construction forces the use of the terms “U.S.” and “China,” creating a “Self” and “Other”</w:t>
      </w:r>
      <w:r w:rsidRPr="00D5360D">
        <w:rPr>
          <w:rStyle w:val="StyleBoldUnderline"/>
        </w:rPr>
        <w:t xml:space="preserve"> </w:t>
      </w:r>
      <w:r w:rsidRPr="00D5360D">
        <w:rPr>
          <w:rStyle w:val="StyleBoldUnderline"/>
          <w:highlight w:val="cyan"/>
        </w:rPr>
        <w:t>paradigm which places the two states in opposition</w:t>
      </w:r>
      <w:r w:rsidRPr="00D5360D">
        <w:rPr>
          <w:rStyle w:val="StyleBoldUnderline"/>
        </w:rPr>
        <w:t xml:space="preserve">; the debate over whether or not China is a threat to U.S. security interests is often expressed in the U.S. by using the language of </w:t>
      </w:r>
      <w:r w:rsidRPr="00D5360D">
        <w:rPr>
          <w:rStyle w:val="StyleBoldUnderline"/>
          <w:highlight w:val="cyan"/>
        </w:rPr>
        <w:t>America as “us” and China as “them</w:t>
      </w:r>
      <w:r w:rsidRPr="00D5360D">
        <w:rPr>
          <w:rStyle w:val="StyleBoldUnderline"/>
        </w:rPr>
        <w:t>.”</w:t>
      </w:r>
      <w:r w:rsidRPr="00D5360D">
        <w:rPr>
          <w:rFonts w:eastAsia="Times New Roman" w:cs="Times New Roman"/>
          <w:color w:val="0A0A0A"/>
          <w:sz w:val="16"/>
          <w:szCs w:val="23"/>
          <w:shd w:val="clear" w:color="auto" w:fill="FFFFFF"/>
        </w:rPr>
        <w:t xml:space="preserve"> Jisheng Sun (2014) argues that </w:t>
      </w:r>
      <w:r w:rsidRPr="00D5360D">
        <w:rPr>
          <w:rStyle w:val="StyleBoldUnderline"/>
          <w:highlight w:val="cyan"/>
        </w:rPr>
        <w:t>previously, when China was considered an ideological partner</w:t>
      </w:r>
      <w:r w:rsidRPr="00D5360D">
        <w:rPr>
          <w:rStyle w:val="StyleBoldUnderline"/>
        </w:rPr>
        <w:t xml:space="preserve">, </w:t>
      </w:r>
      <w:r w:rsidRPr="00D5360D">
        <w:rPr>
          <w:rFonts w:eastAsia="Times New Roman" w:cs="Times New Roman"/>
          <w:color w:val="0A0A0A"/>
          <w:sz w:val="16"/>
          <w:szCs w:val="23"/>
          <w:shd w:val="clear" w:color="auto" w:fill="FFFFFF"/>
        </w:rPr>
        <w:t>such as under the Nationalist Government of Chiang Kai-shek</w:t>
      </w:r>
      <w:r w:rsidRPr="00D5360D">
        <w:rPr>
          <w:rStyle w:val="StyleBoldUnderline"/>
          <w:highlight w:val="cyan"/>
        </w:rPr>
        <w:t>, U.S. policymakers used the term “we”</w:t>
      </w:r>
      <w:r w:rsidRPr="00D5360D">
        <w:rPr>
          <w:rFonts w:eastAsia="Times New Roman" w:cs="Times New Roman"/>
          <w:color w:val="0A0A0A"/>
          <w:sz w:val="16"/>
          <w:szCs w:val="23"/>
          <w:shd w:val="clear" w:color="auto" w:fill="FFFFFF"/>
        </w:rPr>
        <w:t xml:space="preserve"> to describe the two states. </w:t>
      </w:r>
      <w:r w:rsidRPr="00D5360D">
        <w:rPr>
          <w:rStyle w:val="StyleBoldUnderline"/>
        </w:rPr>
        <w:t>When referring to China’s rise today, China is often referred to as the “Other,” in comparison to the “Self” of the U.S.</w:t>
      </w:r>
      <w:r w:rsidRPr="00D5360D">
        <w:rPr>
          <w:rFonts w:eastAsia="Times New Roman" w:cs="Times New Roman"/>
          <w:color w:val="0A0A0A"/>
          <w:sz w:val="16"/>
          <w:szCs w:val="23"/>
          <w:shd w:val="clear" w:color="auto" w:fill="FFFFFF"/>
        </w:rPr>
        <w:t xml:space="preserve"> </w:t>
      </w:r>
      <w:r w:rsidRPr="00D5360D">
        <w:rPr>
          <w:rStyle w:val="StyleBoldUnderline"/>
          <w:highlight w:val="cyan"/>
        </w:rPr>
        <w:t>The “Other” portrays the “U.S.-imposed ideological dichotomy between itself and China, identifying the latter as</w:t>
      </w:r>
      <w:r w:rsidRPr="00D5360D">
        <w:rPr>
          <w:rStyle w:val="StyleBoldUnderline"/>
        </w:rPr>
        <w:t xml:space="preserve"> different and even </w:t>
      </w:r>
      <w:r w:rsidRPr="00D5360D">
        <w:rPr>
          <w:rStyle w:val="StyleBoldUnderline"/>
          <w:highlight w:val="cyan"/>
        </w:rPr>
        <w:t>contradictory to the U.S.”</w:t>
      </w:r>
      <w:r w:rsidRPr="00D5360D">
        <w:rPr>
          <w:rFonts w:eastAsia="Times New Roman" w:cs="Times New Roman"/>
          <w:color w:val="0A0A0A"/>
          <w:sz w:val="16"/>
          <w:szCs w:val="23"/>
          <w:shd w:val="clear" w:color="auto" w:fill="FFFFFF"/>
        </w:rPr>
        <w:t xml:space="preserve"> (Sun, 2014, p. 87). The policy discourse of the “Self” and “Other” </w:t>
      </w:r>
      <w:r w:rsidRPr="00D5360D">
        <w:rPr>
          <w:rStyle w:val="StyleBoldUnderline"/>
        </w:rPr>
        <w:t>simplifies and polarizes and can increase the speed and intensity of security dilemma dynamics between the U.S. and China</w:t>
      </w:r>
      <w:r w:rsidRPr="00D5360D">
        <w:rPr>
          <w:rFonts w:eastAsia="Times New Roman" w:cs="Times New Roman"/>
          <w:color w:val="0A0A0A"/>
          <w:sz w:val="16"/>
          <w:szCs w:val="23"/>
          <w:shd w:val="clear" w:color="auto" w:fill="FFFFFF"/>
        </w:rPr>
        <w:t xml:space="preserve"> (Johnston, 2013). </w:t>
      </w:r>
      <w:r w:rsidRPr="00D5360D">
        <w:rPr>
          <w:rStyle w:val="StyleBoldUnderline"/>
          <w:highlight w:val="cyan"/>
        </w:rPr>
        <w:t>This language creates American unipolarity where China’s threat reputation leads to out-group status, which in turn fuels perceptions of China as threatening</w:t>
      </w:r>
      <w:r w:rsidRPr="00D5360D">
        <w:rPr>
          <w:rStyle w:val="StyleBoldUnderline"/>
        </w:rPr>
        <w:t xml:space="preserve">. Intensifying threat perception increases a possible security dilemma, and </w:t>
      </w:r>
      <w:r w:rsidRPr="00D5360D">
        <w:rPr>
          <w:rStyle w:val="StyleBoldUnderline"/>
          <w:highlight w:val="cyan"/>
        </w:rPr>
        <w:t>security-conscious Chinese political elites are acutely aware of the security costs of dangerous foreign attributions to China’s character</w:t>
      </w:r>
      <w:r w:rsidRPr="00D5360D">
        <w:rPr>
          <w:rFonts w:eastAsia="Times New Roman" w:cs="Times New Roman"/>
          <w:color w:val="0A0A0A"/>
          <w:sz w:val="16"/>
          <w:szCs w:val="23"/>
          <w:shd w:val="clear" w:color="auto" w:fill="FFFFFF"/>
        </w:rPr>
        <w:t xml:space="preserve"> (Deng, 2006, p. 187). The “Self” versus “Other” paradigm distances Washington from Beijing and discursively places the two states in opposition.</w:t>
      </w:r>
    </w:p>
    <w:p w14:paraId="57CB6FD6" w14:textId="17186F72" w:rsidR="00BB3299" w:rsidRPr="00D5360D" w:rsidRDefault="00A62121" w:rsidP="00A62121">
      <w:pPr>
        <w:pStyle w:val="Heading3"/>
      </w:pPr>
      <w:r w:rsidRPr="00D5360D">
        <w:t>China is an Opportunity Link</w:t>
      </w:r>
    </w:p>
    <w:p w14:paraId="1F7831C5" w14:textId="77777777" w:rsidR="00A62121" w:rsidRPr="00D5360D" w:rsidRDefault="00A62121" w:rsidP="00A62121">
      <w:pPr>
        <w:pStyle w:val="Heading4"/>
        <w:rPr>
          <w:rStyle w:val="StyleStyleBold12pt"/>
          <w:b/>
        </w:rPr>
      </w:pPr>
      <w:r w:rsidRPr="00D5360D">
        <w:rPr>
          <w:rStyle w:val="StyleStyleBold12pt"/>
          <w:b/>
        </w:rPr>
        <w:t>“Opportunity” and “threat” discourses are two sides of the same coin- both perpetuate a dangerous ideology that only perceives of China through a Western lens.</w:t>
      </w:r>
    </w:p>
    <w:p w14:paraId="611A25BC" w14:textId="77777777" w:rsidR="00A62121" w:rsidRPr="00D5360D" w:rsidRDefault="00A62121" w:rsidP="00A62121">
      <w:pPr>
        <w:rPr>
          <w:rStyle w:val="StyleStyleBold12pt"/>
          <w:sz w:val="16"/>
          <w:szCs w:val="16"/>
        </w:rPr>
      </w:pPr>
      <w:r w:rsidRPr="00D5360D">
        <w:rPr>
          <w:rStyle w:val="StyleStyleBold12pt"/>
        </w:rPr>
        <w:t xml:space="preserve">Peking University15 </w:t>
      </w:r>
      <w:r w:rsidRPr="00D5360D">
        <w:rPr>
          <w:rStyle w:val="StyleStyleBold12pt"/>
          <w:sz w:val="16"/>
          <w:szCs w:val="16"/>
        </w:rPr>
        <w:t xml:space="preserve">(Peking University, Australian Studies Center, April 17, 2015, citing Dr. Chengxin Pan, </w:t>
      </w:r>
      <w:hyperlink r:id="rId15" w:history="1">
        <w:r w:rsidRPr="00D5360D">
          <w:rPr>
            <w:rStyle w:val="Hyperlink"/>
            <w:sz w:val="16"/>
            <w:szCs w:val="16"/>
          </w:rPr>
          <w:t>http://pkuasc.fasic.org.au/pan-chengxin-beyond-threat-and-opportunity-how-does-the-west-get-china-wrong/</w:t>
        </w:r>
      </w:hyperlink>
      <w:r w:rsidRPr="00D5360D">
        <w:rPr>
          <w:rStyle w:val="StyleStyleBold12pt"/>
          <w:sz w:val="16"/>
          <w:szCs w:val="16"/>
        </w:rPr>
        <w:t xml:space="preserve"> // EMS).</w:t>
      </w:r>
    </w:p>
    <w:p w14:paraId="6FF4A2DA" w14:textId="63458A41" w:rsidR="00A62121" w:rsidRPr="00D5360D" w:rsidRDefault="00A62121" w:rsidP="00A62121">
      <w:pPr>
        <w:rPr>
          <w:rFonts w:cs="Arial"/>
          <w:color w:val="000000"/>
          <w:sz w:val="16"/>
          <w:szCs w:val="26"/>
        </w:rPr>
      </w:pPr>
      <w:r w:rsidRPr="00D5360D">
        <w:rPr>
          <w:rFonts w:cs="Arial"/>
          <w:color w:val="000000"/>
          <w:sz w:val="16"/>
          <w:szCs w:val="26"/>
        </w:rPr>
        <w:t>On Friday 17th April, Peking University Australian Studies Centre hosted a seminar by Deakin University’s Dr Pan Chengxin titled</w:t>
      </w:r>
      <w:r w:rsidRPr="00D5360D">
        <w:rPr>
          <w:rStyle w:val="apple-converted-space"/>
          <w:rFonts w:cs="Arial"/>
          <w:color w:val="000000"/>
          <w:sz w:val="16"/>
          <w:szCs w:val="26"/>
        </w:rPr>
        <w:t xml:space="preserve"> </w:t>
      </w:r>
      <w:r w:rsidRPr="00D5360D">
        <w:rPr>
          <w:rStyle w:val="Strong"/>
          <w:rFonts w:cs="Arial"/>
          <w:color w:val="1C1C1C"/>
          <w:sz w:val="16"/>
          <w:szCs w:val="26"/>
          <w:bdr w:val="none" w:sz="0" w:space="0" w:color="auto" w:frame="1"/>
        </w:rPr>
        <w:t>‘Beyond threat and opportunity: how does the West get China wrong?’</w:t>
      </w:r>
      <w:r w:rsidRPr="00D5360D">
        <w:rPr>
          <w:rFonts w:cs="Arial"/>
          <w:color w:val="000000"/>
          <w:sz w:val="16"/>
          <w:szCs w:val="26"/>
        </w:rPr>
        <w:t>. Pan’s research focuses on understanding Western representations of China and its rise, and he has authored several books and articles on this topic, including Knowledge, Desire and Power in Global Politics: Western Representations of China’s Rise in 2012 and most recently Australia and China: Challenges and Ideas in Cross-Cultural Engagement, coauthored in 2015 with the PKU-BHP Billiton Chair of Australian Studies Professor David Walker.</w:t>
      </w:r>
      <w:r w:rsidRPr="00D5360D">
        <w:rPr>
          <w:rFonts w:cs="Arial"/>
          <w:color w:val="000000"/>
          <w:sz w:val="12"/>
          <w:szCs w:val="26"/>
        </w:rPr>
        <w:t>¶</w:t>
      </w:r>
      <w:r w:rsidRPr="00D5360D">
        <w:rPr>
          <w:rFonts w:cs="Arial"/>
          <w:color w:val="000000"/>
          <w:sz w:val="16"/>
          <w:szCs w:val="26"/>
        </w:rPr>
        <w:t xml:space="preserve"> Pan’s timely and insightful presentation explored how </w:t>
      </w:r>
      <w:r w:rsidRPr="00D5360D">
        <w:rPr>
          <w:rStyle w:val="StyleBoldUnderline"/>
          <w:highlight w:val="cyan"/>
        </w:rPr>
        <w:t>Western perceptions of China as ‘the Other’ have resulted in two common ye</w:t>
      </w:r>
      <w:r w:rsidRPr="00D5360D">
        <w:rPr>
          <w:rStyle w:val="StyleBoldUnderline"/>
        </w:rPr>
        <w:t xml:space="preserve">t thematically </w:t>
      </w:r>
      <w:r w:rsidRPr="00D5360D">
        <w:rPr>
          <w:rStyle w:val="StyleBoldUnderline"/>
          <w:highlight w:val="cyan"/>
        </w:rPr>
        <w:t>divergent discourses</w:t>
      </w:r>
      <w:r w:rsidRPr="00D5360D">
        <w:rPr>
          <w:rStyle w:val="StyleBoldUnderline"/>
        </w:rPr>
        <w:t xml:space="preserve"> of China’s rise – as </w:t>
      </w:r>
      <w:r w:rsidRPr="00D5360D">
        <w:rPr>
          <w:rStyle w:val="StyleBoldUnderline"/>
          <w:highlight w:val="cyan"/>
        </w:rPr>
        <w:t>a ‘threat’ or</w:t>
      </w:r>
      <w:r w:rsidRPr="00D5360D">
        <w:rPr>
          <w:rStyle w:val="StyleBoldUnderline"/>
        </w:rPr>
        <w:t xml:space="preserve"> as </w:t>
      </w:r>
      <w:r w:rsidRPr="00D5360D">
        <w:rPr>
          <w:rStyle w:val="StyleBoldUnderline"/>
          <w:highlight w:val="cyan"/>
        </w:rPr>
        <w:t>an ‘opportunity’</w:t>
      </w:r>
      <w:r w:rsidRPr="00D5360D">
        <w:rPr>
          <w:rStyle w:val="StyleBoldUnderline"/>
        </w:rPr>
        <w:t xml:space="preserve">. </w:t>
      </w:r>
      <w:r w:rsidRPr="00D5360D">
        <w:rPr>
          <w:rStyle w:val="StyleBoldUnderline"/>
          <w:highlight w:val="cyan"/>
        </w:rPr>
        <w:t>These ideas</w:t>
      </w:r>
      <w:r w:rsidRPr="00D5360D">
        <w:rPr>
          <w:rStyle w:val="StyleBoldUnderline"/>
        </w:rPr>
        <w:t>,</w:t>
      </w:r>
      <w:r w:rsidRPr="00D5360D">
        <w:rPr>
          <w:rFonts w:cs="Arial"/>
          <w:color w:val="000000"/>
          <w:sz w:val="16"/>
          <w:szCs w:val="26"/>
        </w:rPr>
        <w:t xml:space="preserve"> Pan explained, </w:t>
      </w:r>
      <w:r w:rsidRPr="00D5360D">
        <w:rPr>
          <w:rStyle w:val="StyleBoldUnderline"/>
        </w:rPr>
        <w:t xml:space="preserve">have become pervasive to the Western mindset and </w:t>
      </w:r>
      <w:r w:rsidRPr="00D5360D">
        <w:rPr>
          <w:rStyle w:val="StyleBoldUnderline"/>
          <w:highlight w:val="cyan"/>
        </w:rPr>
        <w:t>have</w:t>
      </w:r>
      <w:r w:rsidRPr="00D5360D">
        <w:rPr>
          <w:rStyle w:val="StyleBoldUnderline"/>
        </w:rPr>
        <w:t xml:space="preserve"> gradually </w:t>
      </w:r>
      <w:r w:rsidRPr="00D5360D">
        <w:rPr>
          <w:rStyle w:val="StyleBoldUnderline"/>
          <w:highlight w:val="cyan"/>
        </w:rPr>
        <w:t>shaped conventional understanding regarding China’s rise.</w:t>
      </w:r>
      <w:r w:rsidRPr="00D5360D">
        <w:rPr>
          <w:rStyle w:val="StyleBoldUnderline"/>
          <w:sz w:val="12"/>
          <w:highlight w:val="cyan"/>
          <w:u w:val="none"/>
        </w:rPr>
        <w:t>¶</w:t>
      </w:r>
      <w:r w:rsidRPr="00D5360D">
        <w:rPr>
          <w:rFonts w:cs="Arial"/>
          <w:color w:val="000000"/>
          <w:sz w:val="16"/>
          <w:szCs w:val="26"/>
        </w:rPr>
        <w:t xml:space="preserve"> </w:t>
      </w:r>
      <w:r w:rsidRPr="00D5360D">
        <w:rPr>
          <w:rStyle w:val="StyleBoldUnderline"/>
        </w:rPr>
        <w:t>Despite increasing involvement in regional and international institutions</w:t>
      </w:r>
      <w:r w:rsidRPr="00D5360D">
        <w:rPr>
          <w:rFonts w:cs="Arial"/>
          <w:color w:val="000000"/>
          <w:sz w:val="16"/>
          <w:szCs w:val="26"/>
        </w:rPr>
        <w:t xml:space="preserve">, and ongoing efforts to address external pressures to become a ‘responsible stakeholder’ in the international system, </w:t>
      </w:r>
      <w:r w:rsidRPr="00D5360D">
        <w:rPr>
          <w:rStyle w:val="StyleBoldUnderline"/>
          <w:highlight w:val="cyan"/>
        </w:rPr>
        <w:t>China continues to be perceived as a threat by those who are intimidated by its</w:t>
      </w:r>
      <w:r w:rsidRPr="00D5360D">
        <w:rPr>
          <w:rFonts w:cs="Arial"/>
          <w:color w:val="000000"/>
          <w:sz w:val="16"/>
          <w:szCs w:val="26"/>
        </w:rPr>
        <w:t xml:space="preserve"> rapid economic growth, military modernisation, and </w:t>
      </w:r>
      <w:r w:rsidRPr="00D5360D">
        <w:rPr>
          <w:rStyle w:val="StyleBoldUnderline"/>
          <w:highlight w:val="cyan"/>
        </w:rPr>
        <w:t>unfamiliar political ideology</w:t>
      </w:r>
      <w:r w:rsidRPr="00D5360D">
        <w:rPr>
          <w:rStyle w:val="StyleBoldUnderline"/>
        </w:rPr>
        <w:t>.</w:t>
      </w:r>
      <w:r w:rsidRPr="00D5360D">
        <w:rPr>
          <w:rFonts w:cs="Arial"/>
          <w:color w:val="000000"/>
          <w:sz w:val="16"/>
          <w:szCs w:val="26"/>
        </w:rPr>
        <w:t xml:space="preserve"> Pan highlighted the dangers of this discourse, and discussed how </w:t>
      </w:r>
      <w:r w:rsidRPr="00D5360D">
        <w:rPr>
          <w:rStyle w:val="StyleBoldUnderline"/>
          <w:highlight w:val="cyan"/>
        </w:rPr>
        <w:t>consequent policies</w:t>
      </w:r>
      <w:r w:rsidRPr="00D5360D">
        <w:rPr>
          <w:rStyle w:val="StyleBoldUnderline"/>
        </w:rPr>
        <w:t xml:space="preserve"> and attitudes that treat China as a threat may </w:t>
      </w:r>
      <w:r w:rsidRPr="00D5360D">
        <w:rPr>
          <w:rStyle w:val="StyleBoldUnderline"/>
          <w:highlight w:val="cyan"/>
        </w:rPr>
        <w:t>perpetuate self-fulfilling prophecy.</w:t>
      </w:r>
      <w:r w:rsidRPr="00D5360D">
        <w:rPr>
          <w:rFonts w:cs="Arial"/>
          <w:color w:val="000000"/>
          <w:sz w:val="16"/>
          <w:szCs w:val="26"/>
        </w:rPr>
        <w:t xml:space="preserve"> Similarly he explained that </w:t>
      </w:r>
      <w:r w:rsidRPr="00D5360D">
        <w:rPr>
          <w:rStyle w:val="Emphasis"/>
          <w:highlight w:val="cyan"/>
        </w:rPr>
        <w:t>the ‘opportunity’ discourse, depicting China as an economic powerhouse on which to project Western values, is equally dangerous</w:t>
      </w:r>
      <w:r w:rsidRPr="00D5360D">
        <w:rPr>
          <w:rFonts w:cs="Arial"/>
          <w:color w:val="000000"/>
          <w:sz w:val="16"/>
          <w:szCs w:val="26"/>
        </w:rPr>
        <w:t xml:space="preserve"> as it is ‘loaded with over-expectation’ and sets its supporters for disappointment.</w:t>
      </w:r>
      <w:r w:rsidRPr="00D5360D">
        <w:rPr>
          <w:rFonts w:cs="Arial"/>
          <w:color w:val="000000"/>
          <w:sz w:val="12"/>
          <w:szCs w:val="26"/>
        </w:rPr>
        <w:t>¶</w:t>
      </w:r>
      <w:r w:rsidRPr="00D5360D">
        <w:rPr>
          <w:rFonts w:cs="Arial"/>
          <w:color w:val="000000"/>
          <w:sz w:val="16"/>
          <w:szCs w:val="26"/>
        </w:rPr>
        <w:t xml:space="preserve"> Pan explained that </w:t>
      </w:r>
      <w:r w:rsidRPr="00D5360D">
        <w:rPr>
          <w:rStyle w:val="StyleBoldUnderline"/>
          <w:highlight w:val="cyan"/>
        </w:rPr>
        <w:t>the modern quest for scientific certainty has perpetuated an assumed universality of ‘self’ modelled on Western understanding</w:t>
      </w:r>
      <w:r w:rsidRPr="00D5360D">
        <w:rPr>
          <w:rStyle w:val="StyleBoldUnderline"/>
        </w:rPr>
        <w:t xml:space="preserve"> and values, </w:t>
      </w:r>
      <w:r w:rsidRPr="00D5360D">
        <w:rPr>
          <w:rFonts w:cs="Arial"/>
          <w:color w:val="000000"/>
          <w:sz w:val="16"/>
          <w:szCs w:val="26"/>
        </w:rPr>
        <w:t xml:space="preserve">and </w:t>
      </w:r>
      <w:r w:rsidRPr="00D5360D">
        <w:rPr>
          <w:rStyle w:val="StyleBoldUnderline"/>
        </w:rPr>
        <w:t xml:space="preserve">as a result, modern </w:t>
      </w:r>
      <w:r w:rsidRPr="00D5360D">
        <w:rPr>
          <w:rStyle w:val="StyleBoldUnderline"/>
          <w:highlight w:val="cyan"/>
        </w:rPr>
        <w:t>Western history is</w:t>
      </w:r>
      <w:r w:rsidRPr="00D5360D">
        <w:rPr>
          <w:rStyle w:val="StyleBoldUnderline"/>
        </w:rPr>
        <w:t xml:space="preserve"> conventionally </w:t>
      </w:r>
      <w:r w:rsidRPr="00D5360D">
        <w:rPr>
          <w:rStyle w:val="StyleBoldUnderline"/>
          <w:highlight w:val="cyan"/>
        </w:rPr>
        <w:t>understood to be the</w:t>
      </w:r>
      <w:r w:rsidRPr="00D5360D">
        <w:rPr>
          <w:rStyle w:val="StyleBoldUnderline"/>
        </w:rPr>
        <w:t xml:space="preserve"> universal history of I</w:t>
      </w:r>
      <w:r w:rsidRPr="00D5360D">
        <w:rPr>
          <w:rFonts w:cs="Arial"/>
          <w:color w:val="000000"/>
          <w:sz w:val="16"/>
          <w:szCs w:val="26"/>
        </w:rPr>
        <w:t xml:space="preserve">nternational </w:t>
      </w:r>
      <w:r w:rsidRPr="00D5360D">
        <w:rPr>
          <w:rStyle w:val="StyleBoldUnderline"/>
        </w:rPr>
        <w:t>R</w:t>
      </w:r>
      <w:r w:rsidRPr="00D5360D">
        <w:rPr>
          <w:rFonts w:cs="Arial"/>
          <w:color w:val="000000"/>
          <w:sz w:val="16"/>
          <w:szCs w:val="26"/>
        </w:rPr>
        <w:t xml:space="preserve">elations. However, as he argued, </w:t>
      </w:r>
      <w:r w:rsidRPr="00D5360D">
        <w:rPr>
          <w:rStyle w:val="StyleBoldUnderline"/>
        </w:rPr>
        <w:t xml:space="preserve">by considering itself </w:t>
      </w:r>
      <w:r w:rsidRPr="00D5360D">
        <w:rPr>
          <w:rStyle w:val="StyleBoldUnderline"/>
          <w:highlight w:val="cyan"/>
        </w:rPr>
        <w:t>the universal yardstick against which to measure others</w:t>
      </w:r>
      <w:r w:rsidRPr="00D5360D">
        <w:rPr>
          <w:rStyle w:val="StyleBoldUnderline"/>
        </w:rPr>
        <w:t xml:space="preserve">, </w:t>
      </w:r>
      <w:r w:rsidRPr="00D5360D">
        <w:rPr>
          <w:rStyle w:val="StyleBoldUnderline"/>
          <w:highlight w:val="cyan"/>
        </w:rPr>
        <w:t>the West is</w:t>
      </w:r>
      <w:r w:rsidRPr="00D5360D">
        <w:rPr>
          <w:rStyle w:val="StyleBoldUnderline"/>
        </w:rPr>
        <w:t xml:space="preserve"> more </w:t>
      </w:r>
      <w:r w:rsidRPr="00D5360D">
        <w:rPr>
          <w:rStyle w:val="StyleBoldUnderline"/>
          <w:highlight w:val="cyan"/>
        </w:rPr>
        <w:t>likely to</w:t>
      </w:r>
      <w:r w:rsidRPr="00D5360D">
        <w:rPr>
          <w:rFonts w:cs="Arial"/>
          <w:color w:val="000000"/>
          <w:sz w:val="16"/>
          <w:szCs w:val="26"/>
          <w:highlight w:val="cyan"/>
        </w:rPr>
        <w:t xml:space="preserve"> </w:t>
      </w:r>
      <w:r w:rsidRPr="00D5360D">
        <w:rPr>
          <w:rStyle w:val="Emphasis"/>
          <w:highlight w:val="cyan"/>
        </w:rPr>
        <w:t>‘get China wrong’</w:t>
      </w:r>
      <w:r w:rsidRPr="00D5360D">
        <w:rPr>
          <w:rStyle w:val="Emphasis"/>
        </w:rPr>
        <w:t>.</w:t>
      </w:r>
      <w:r w:rsidRPr="00D5360D">
        <w:rPr>
          <w:rFonts w:cs="Arial"/>
          <w:color w:val="000000"/>
          <w:sz w:val="16"/>
          <w:szCs w:val="26"/>
        </w:rPr>
        <w:t xml:space="preserve"> Pan concluded his talk by reiterating the necessity for critical self-reflection by China watchers in order to improve understanding of China. A lively question and answer session ensued with an attentive audience, including Centre interns, PKU journalism and Australian studies students as well as academics from the Centre.</w:t>
      </w:r>
      <w:r w:rsidRPr="00D5360D">
        <w:rPr>
          <w:rFonts w:cs="Arial"/>
          <w:color w:val="000000"/>
          <w:sz w:val="12"/>
          <w:szCs w:val="26"/>
        </w:rPr>
        <w:t>¶</w:t>
      </w:r>
      <w:r w:rsidRPr="00D5360D">
        <w:rPr>
          <w:rFonts w:cs="Arial"/>
          <w:color w:val="000000"/>
          <w:sz w:val="16"/>
          <w:szCs w:val="26"/>
        </w:rPr>
        <w:t xml:space="preserve"> </w:t>
      </w:r>
    </w:p>
    <w:p w14:paraId="34671C3E" w14:textId="5FAEF4D1" w:rsidR="003402AC" w:rsidRPr="00D5360D" w:rsidRDefault="003402AC" w:rsidP="003402AC">
      <w:pPr>
        <w:pStyle w:val="Heading3"/>
      </w:pPr>
      <w:r w:rsidRPr="00D5360D">
        <w:t>“Westernizing” China Link</w:t>
      </w:r>
    </w:p>
    <w:p w14:paraId="3FFA06F2" w14:textId="75E9460E" w:rsidR="00CB050F" w:rsidRPr="00D5360D" w:rsidRDefault="00CB050F" w:rsidP="00CB050F">
      <w:pPr>
        <w:pStyle w:val="Heading4"/>
      </w:pPr>
      <w:r w:rsidRPr="00D5360D">
        <w:t>The attempt to Westernize China is a colonialist extension of Manifest Destiny.</w:t>
      </w:r>
    </w:p>
    <w:p w14:paraId="155527D6" w14:textId="582E2585" w:rsidR="00622772" w:rsidRPr="00D5360D" w:rsidRDefault="00622772" w:rsidP="00622772">
      <w:pPr>
        <w:rPr>
          <w:rStyle w:val="StyleStyleBold12pt"/>
          <w:sz w:val="16"/>
          <w:szCs w:val="16"/>
        </w:rPr>
      </w:pPr>
      <w:r w:rsidRPr="00D5360D">
        <w:rPr>
          <w:rStyle w:val="StyleStyleBold12pt"/>
        </w:rPr>
        <w:t xml:space="preserve">Pan 12 </w:t>
      </w:r>
      <w:r w:rsidRPr="00D5360D">
        <w:rPr>
          <w:rStyle w:val="StyleStyleBold12pt"/>
          <w:sz w:val="16"/>
          <w:szCs w:val="16"/>
        </w:rPr>
        <w:t xml:space="preserve">(Chengxin, “China Watching and Contemporary Geopolitics of Fear and Fantasy,” Elgarblog, December 12, 2012 </w:t>
      </w:r>
      <w:hyperlink r:id="rId16" w:history="1">
        <w:r w:rsidRPr="00D5360D">
          <w:rPr>
            <w:rStyle w:val="Hyperlink"/>
            <w:sz w:val="16"/>
            <w:szCs w:val="16"/>
          </w:rPr>
          <w:t>https://elgarblog.com/2012/12/12/china-watching-and-contemporary-geopolitics-of-fear-and-fantasy-by-chengxin-pan/</w:t>
        </w:r>
      </w:hyperlink>
      <w:r w:rsidRPr="00D5360D">
        <w:rPr>
          <w:rStyle w:val="StyleStyleBold12pt"/>
          <w:sz w:val="16"/>
          <w:szCs w:val="16"/>
        </w:rPr>
        <w:t xml:space="preserve">. </w:t>
      </w:r>
      <w:hyperlink r:id="rId17" w:tgtFrame="_blank" w:history="1">
        <w:r w:rsidRPr="00D5360D">
          <w:rPr>
            <w:rStyle w:val="Hyperlink"/>
            <w:b/>
            <w:iCs/>
            <w:sz w:val="16"/>
            <w:szCs w:val="16"/>
          </w:rPr>
          <w:t>Dr Chengxin Pan</w:t>
        </w:r>
      </w:hyperlink>
      <w:r w:rsidRPr="00D5360D">
        <w:rPr>
          <w:b/>
          <w:iCs/>
          <w:sz w:val="16"/>
          <w:szCs w:val="16"/>
        </w:rPr>
        <w:t> is a Senior Lecturer in International Relations at Deakin University. He was educated at Peking University and the Australian National University. He held visiting positions at the University of Melbourne (1996-1997), Hong Kong University of Science and Technology (2008), and Peking University (2012), and has been invited to give lectures or presentations at Asialink, City University of Hong Kong, Durham University, Peking University, the University of Adelaide, the University of Hong Kong, and the University of Queensland. He is the author of </w:t>
      </w:r>
      <w:hyperlink r:id="rId18" w:tgtFrame="_blank" w:history="1">
        <w:r w:rsidRPr="00D5360D">
          <w:rPr>
            <w:rStyle w:val="Hyperlink"/>
            <w:b/>
            <w:sz w:val="16"/>
            <w:szCs w:val="16"/>
          </w:rPr>
          <w:t>Knowledge, Desire and Power in Global Politics: Western Representations of China’s Rise </w:t>
        </w:r>
      </w:hyperlink>
      <w:hyperlink r:id="rId19" w:tgtFrame="_blank" w:history="1">
        <w:r w:rsidRPr="00D5360D">
          <w:rPr>
            <w:rStyle w:val="Hyperlink"/>
            <w:b/>
            <w:iCs/>
            <w:sz w:val="16"/>
            <w:szCs w:val="16"/>
          </w:rPr>
          <w:t>(Edward Elgar, 2012) </w:t>
        </w:r>
      </w:hyperlink>
      <w:r w:rsidRPr="00D5360D">
        <w:rPr>
          <w:b/>
          <w:iCs/>
          <w:sz w:val="16"/>
          <w:szCs w:val="16"/>
        </w:rPr>
        <w:t>as well as more than twenty journal articles and book chapters published in English and Chinese. He is on the editorial board of the </w:t>
      </w:r>
      <w:r w:rsidRPr="00D5360D">
        <w:rPr>
          <w:b/>
          <w:sz w:val="16"/>
          <w:szCs w:val="16"/>
        </w:rPr>
        <w:t>Series of International Relations Classics</w:t>
      </w:r>
      <w:r w:rsidRPr="00D5360D">
        <w:rPr>
          <w:b/>
          <w:iCs/>
          <w:sz w:val="16"/>
          <w:szCs w:val="16"/>
        </w:rPr>
        <w:t>, published by World Affairs Press (Beijing) and is a regular contributor to Radio Australia (Chinese Programs) and other media outlets. // EMS).</w:t>
      </w:r>
    </w:p>
    <w:p w14:paraId="55B56367" w14:textId="518924CA" w:rsidR="003402AC" w:rsidRPr="00D5360D" w:rsidRDefault="003402AC" w:rsidP="00622772">
      <w:pPr>
        <w:pStyle w:val="NormalWeb"/>
        <w:shd w:val="clear" w:color="auto" w:fill="FFFFFF"/>
        <w:spacing w:before="0" w:beforeAutospacing="0" w:after="0" w:afterAutospacing="0"/>
        <w:textAlignment w:val="baseline"/>
        <w:rPr>
          <w:rFonts w:ascii="Calibri" w:hAnsi="Calibri"/>
          <w:sz w:val="16"/>
          <w:szCs w:val="26"/>
        </w:rPr>
      </w:pPr>
      <w:r w:rsidRPr="00D5360D">
        <w:rPr>
          <w:rStyle w:val="StyleBoldUnderline"/>
          <w:rFonts w:ascii="Calibri" w:hAnsi="Calibri"/>
        </w:rPr>
        <w:t>Herein lies America’s</w:t>
      </w:r>
      <w:r w:rsidRPr="00D5360D">
        <w:rPr>
          <w:rFonts w:ascii="Calibri" w:hAnsi="Calibri"/>
          <w:sz w:val="16"/>
          <w:szCs w:val="26"/>
        </w:rPr>
        <w:t xml:space="preserve"> new </w:t>
      </w:r>
      <w:r w:rsidRPr="00D5360D">
        <w:rPr>
          <w:rStyle w:val="StyleBoldUnderline"/>
          <w:rFonts w:ascii="Calibri" w:hAnsi="Calibri"/>
        </w:rPr>
        <w:t>geopolitics of fear,</w:t>
      </w:r>
      <w:r w:rsidRPr="00D5360D">
        <w:rPr>
          <w:rFonts w:ascii="Calibri" w:hAnsi="Calibri"/>
          <w:sz w:val="16"/>
          <w:szCs w:val="26"/>
        </w:rPr>
        <w:t xml:space="preserve"> following the decade-long ‘War on Terror’. But </w:t>
      </w:r>
      <w:r w:rsidRPr="00D5360D">
        <w:rPr>
          <w:rStyle w:val="StyleBoldUnderline"/>
          <w:rFonts w:ascii="Calibri" w:hAnsi="Calibri"/>
          <w:highlight w:val="cyan"/>
        </w:rPr>
        <w:t>as the focus</w:t>
      </w:r>
      <w:r w:rsidRPr="00D5360D">
        <w:rPr>
          <w:rStyle w:val="StyleBoldUnderline"/>
          <w:rFonts w:ascii="Calibri" w:hAnsi="Calibri"/>
        </w:rPr>
        <w:t xml:space="preserve"> of this new geopolitical game </w:t>
      </w:r>
      <w:r w:rsidRPr="00D5360D">
        <w:rPr>
          <w:rStyle w:val="StyleBoldUnderline"/>
          <w:rFonts w:ascii="Calibri" w:hAnsi="Calibri"/>
          <w:highlight w:val="cyan"/>
        </w:rPr>
        <w:t>turns to China</w:t>
      </w:r>
      <w:r w:rsidRPr="00D5360D">
        <w:rPr>
          <w:rStyle w:val="StyleBoldUnderline"/>
          <w:rFonts w:ascii="Calibri" w:hAnsi="Calibri"/>
        </w:rPr>
        <w:t xml:space="preserve"> and the Asia Pacific at large</w:t>
      </w:r>
      <w:r w:rsidRPr="00D5360D">
        <w:rPr>
          <w:rFonts w:ascii="Calibri" w:hAnsi="Calibri"/>
          <w:sz w:val="16"/>
          <w:szCs w:val="26"/>
        </w:rPr>
        <w:t xml:space="preserve">, </w:t>
      </w:r>
      <w:r w:rsidRPr="00D5360D">
        <w:rPr>
          <w:rStyle w:val="StyleBoldUnderline"/>
          <w:rFonts w:ascii="Calibri" w:hAnsi="Calibri"/>
          <w:highlight w:val="cyan"/>
        </w:rPr>
        <w:t>fear is not the only emotion at play. Fantasy</w:t>
      </w:r>
      <w:r w:rsidRPr="00D5360D">
        <w:rPr>
          <w:rFonts w:ascii="Calibri" w:hAnsi="Calibri"/>
          <w:sz w:val="16"/>
          <w:szCs w:val="26"/>
        </w:rPr>
        <w:t xml:space="preserve">, as it may be called, </w:t>
      </w:r>
      <w:r w:rsidRPr="00D5360D">
        <w:rPr>
          <w:rStyle w:val="StyleBoldUnderline"/>
          <w:rFonts w:ascii="Calibri" w:hAnsi="Calibri"/>
          <w:highlight w:val="cyan"/>
        </w:rPr>
        <w:t>is a</w:t>
      </w:r>
      <w:r w:rsidRPr="00D5360D">
        <w:rPr>
          <w:rStyle w:val="StyleBoldUnderline"/>
          <w:rFonts w:ascii="Calibri" w:hAnsi="Calibri"/>
        </w:rPr>
        <w:t>nother</w:t>
      </w:r>
      <w:r w:rsidRPr="00D5360D">
        <w:rPr>
          <w:rFonts w:ascii="Calibri" w:hAnsi="Calibri"/>
          <w:sz w:val="16"/>
          <w:szCs w:val="26"/>
        </w:rPr>
        <w:t xml:space="preserve">, and perhaps even more enduring, </w:t>
      </w:r>
      <w:r w:rsidRPr="00D5360D">
        <w:rPr>
          <w:rStyle w:val="StyleBoldUnderline"/>
          <w:rFonts w:ascii="Calibri" w:hAnsi="Calibri"/>
        </w:rPr>
        <w:t xml:space="preserve">emotional </w:t>
      </w:r>
      <w:r w:rsidRPr="00D5360D">
        <w:rPr>
          <w:rStyle w:val="StyleBoldUnderline"/>
          <w:rFonts w:ascii="Calibri" w:hAnsi="Calibri"/>
          <w:highlight w:val="cyan"/>
        </w:rPr>
        <w:t>underpinning of the US’s Asia Pacific strategy</w:t>
      </w:r>
      <w:r w:rsidRPr="00D5360D">
        <w:rPr>
          <w:rStyle w:val="StyleBoldUnderline"/>
          <w:rFonts w:ascii="Calibri" w:hAnsi="Calibri"/>
        </w:rPr>
        <w:t>.</w:t>
      </w:r>
      <w:r w:rsidR="00622772" w:rsidRPr="00D5360D">
        <w:rPr>
          <w:rStyle w:val="StyleBoldUnderline"/>
          <w:rFonts w:ascii="Calibri" w:hAnsi="Calibri"/>
          <w:sz w:val="12"/>
          <w:u w:val="none"/>
        </w:rPr>
        <w:t>¶</w:t>
      </w:r>
      <w:r w:rsidRPr="00D5360D">
        <w:rPr>
          <w:rFonts w:ascii="Calibri" w:hAnsi="Calibri"/>
          <w:sz w:val="16"/>
          <w:szCs w:val="26"/>
        </w:rPr>
        <w:t xml:space="preserve"> From the American business community’s ‘Bridge the Pacific’ campaign in the late nineteenth century through Ronald Reagan’s ‘America is a Pacific nation’ declaration to Bill Clinton’s ‘Pacific Century’ statement</w:t>
      </w:r>
      <w:r w:rsidRPr="00D5360D">
        <w:rPr>
          <w:rStyle w:val="StyleBoldUnderline"/>
          <w:rFonts w:ascii="Calibri" w:hAnsi="Calibri"/>
        </w:rPr>
        <w:t xml:space="preserve">, </w:t>
      </w:r>
      <w:r w:rsidRPr="00D5360D">
        <w:rPr>
          <w:rStyle w:val="StyleBoldUnderline"/>
          <w:rFonts w:ascii="Calibri" w:hAnsi="Calibri"/>
          <w:highlight w:val="cyan"/>
        </w:rPr>
        <w:t>the Pacific has</w:t>
      </w:r>
      <w:r w:rsidRPr="00D5360D">
        <w:rPr>
          <w:rStyle w:val="StyleBoldUnderline"/>
          <w:rFonts w:ascii="Calibri" w:hAnsi="Calibri"/>
        </w:rPr>
        <w:t xml:space="preserve"> long </w:t>
      </w:r>
      <w:r w:rsidRPr="00D5360D">
        <w:rPr>
          <w:rStyle w:val="StyleBoldUnderline"/>
          <w:rFonts w:ascii="Calibri" w:hAnsi="Calibri"/>
          <w:highlight w:val="cyan"/>
        </w:rPr>
        <w:t>been envisaged as</w:t>
      </w:r>
      <w:r w:rsidRPr="00D5360D">
        <w:rPr>
          <w:rStyle w:val="StyleBoldUnderline"/>
          <w:rFonts w:ascii="Calibri" w:hAnsi="Calibri"/>
        </w:rPr>
        <w:t xml:space="preserve"> an American Lake and </w:t>
      </w:r>
      <w:r w:rsidRPr="00D5360D">
        <w:rPr>
          <w:rStyle w:val="Emphasis"/>
          <w:highlight w:val="cyan"/>
        </w:rPr>
        <w:t>a new frontier in the US’s ‘manifest destiny’ to lead the world from darkness to light.</w:t>
      </w:r>
      <w:r w:rsidRPr="00D5360D">
        <w:rPr>
          <w:rFonts w:ascii="Calibri" w:hAnsi="Calibri"/>
          <w:sz w:val="16"/>
          <w:szCs w:val="26"/>
          <w:highlight w:val="cyan"/>
        </w:rPr>
        <w:t xml:space="preserve"> </w:t>
      </w:r>
      <w:r w:rsidRPr="00D5360D">
        <w:rPr>
          <w:rStyle w:val="Emphasis"/>
          <w:highlight w:val="cyan"/>
        </w:rPr>
        <w:t>At the heart of Oriental darkness has been China, marked by its backward civilisation, despotic political system, and deplorable human rights records</w:t>
      </w:r>
      <w:r w:rsidRPr="00D5360D">
        <w:rPr>
          <w:rStyle w:val="Emphasis"/>
        </w:rPr>
        <w:t>.</w:t>
      </w:r>
      <w:r w:rsidRPr="00D5360D">
        <w:rPr>
          <w:rFonts w:ascii="Calibri" w:hAnsi="Calibri"/>
          <w:sz w:val="16"/>
          <w:szCs w:val="26"/>
        </w:rPr>
        <w:t xml:space="preserve"> Therefore, </w:t>
      </w:r>
      <w:r w:rsidRPr="00D5360D">
        <w:rPr>
          <w:rStyle w:val="Emphasis"/>
          <w:highlight w:val="cyan"/>
        </w:rPr>
        <w:t>the dream of transforming the Oriental Other in American image has run deeply through US China-engagement policy ever since the</w:t>
      </w:r>
      <w:r w:rsidRPr="00D5360D">
        <w:rPr>
          <w:rStyle w:val="Emphasis"/>
        </w:rPr>
        <w:t xml:space="preserve"> missionaries’ ‘</w:t>
      </w:r>
      <w:r w:rsidRPr="00D5360D">
        <w:rPr>
          <w:rStyle w:val="Emphasis"/>
          <w:highlight w:val="cyan"/>
        </w:rPr>
        <w:t>Christ for China’ campaign</w:t>
      </w:r>
      <w:r w:rsidRPr="00D5360D">
        <w:rPr>
          <w:rStyle w:val="Emphasis"/>
        </w:rPr>
        <w:t xml:space="preserve">, business executives’ ‘Oil for the lamps of China’ slogan, </w:t>
      </w:r>
      <w:r w:rsidRPr="00D5360D">
        <w:rPr>
          <w:rStyle w:val="Emphasis"/>
          <w:highlight w:val="cyan"/>
        </w:rPr>
        <w:t>and</w:t>
      </w:r>
      <w:r w:rsidRPr="00D5360D">
        <w:rPr>
          <w:rStyle w:val="Emphasis"/>
        </w:rPr>
        <w:t xml:space="preserve"> more recently, </w:t>
      </w:r>
      <w:r w:rsidRPr="00D5360D">
        <w:rPr>
          <w:rStyle w:val="Emphasis"/>
          <w:highlight w:val="cyan"/>
        </w:rPr>
        <w:t>the ‘constructive engagement’ policies</w:t>
      </w:r>
      <w:r w:rsidRPr="00D5360D">
        <w:rPr>
          <w:rStyle w:val="Emphasis"/>
        </w:rPr>
        <w:t xml:space="preserve"> of </w:t>
      </w:r>
      <w:r w:rsidRPr="00D5360D">
        <w:rPr>
          <w:rFonts w:ascii="Calibri" w:hAnsi="Calibri"/>
          <w:sz w:val="16"/>
          <w:szCs w:val="26"/>
        </w:rPr>
        <w:t xml:space="preserve">the Bill </w:t>
      </w:r>
      <w:r w:rsidRPr="00D5360D">
        <w:rPr>
          <w:rStyle w:val="Emphasis"/>
        </w:rPr>
        <w:t>Clinton and</w:t>
      </w:r>
      <w:r w:rsidRPr="00D5360D">
        <w:rPr>
          <w:rFonts w:ascii="Calibri" w:hAnsi="Calibri"/>
          <w:sz w:val="16"/>
          <w:szCs w:val="26"/>
        </w:rPr>
        <w:t xml:space="preserve"> George W. </w:t>
      </w:r>
      <w:r w:rsidRPr="00D5360D">
        <w:rPr>
          <w:rStyle w:val="Emphasis"/>
        </w:rPr>
        <w:t xml:space="preserve">Bush </w:t>
      </w:r>
      <w:r w:rsidRPr="00D5360D">
        <w:rPr>
          <w:rFonts w:ascii="Calibri" w:hAnsi="Calibri"/>
          <w:sz w:val="16"/>
          <w:szCs w:val="26"/>
        </w:rPr>
        <w:t xml:space="preserve">administrations. Considering that modern China studies and, by extension, contemporary China watching, owe much to the missionary writings on China, it is clear that </w:t>
      </w:r>
      <w:r w:rsidRPr="00D5360D">
        <w:rPr>
          <w:rStyle w:val="StyleBoldUnderline"/>
          <w:rFonts w:ascii="Calibri" w:hAnsi="Calibri"/>
        </w:rPr>
        <w:t xml:space="preserve">fantasy or a </w:t>
      </w:r>
      <w:r w:rsidRPr="00D5360D">
        <w:rPr>
          <w:rStyle w:val="StyleBoldUnderline"/>
          <w:rFonts w:ascii="Calibri" w:hAnsi="Calibri"/>
          <w:highlight w:val="cyan"/>
        </w:rPr>
        <w:t>desire to see ‘a huge country with an ancient civilization transforming herself into a modern, democratic, Christian nation and following the lead of the United States’ has been part</w:t>
      </w:r>
      <w:r w:rsidRPr="00D5360D">
        <w:rPr>
          <w:rStyle w:val="StyleBoldUnderline"/>
          <w:rFonts w:ascii="Calibri" w:hAnsi="Calibri"/>
        </w:rPr>
        <w:t xml:space="preserve"> and parcel </w:t>
      </w:r>
      <w:r w:rsidRPr="00D5360D">
        <w:rPr>
          <w:rStyle w:val="StyleBoldUnderline"/>
          <w:rFonts w:ascii="Calibri" w:hAnsi="Calibri"/>
          <w:highlight w:val="cyan"/>
        </w:rPr>
        <w:t>of contemporary China research agenda</w:t>
      </w:r>
      <w:r w:rsidRPr="00D5360D">
        <w:rPr>
          <w:rStyle w:val="StyleBoldUnderline"/>
          <w:rFonts w:ascii="Calibri" w:hAnsi="Calibri"/>
        </w:rPr>
        <w:t xml:space="preserve">, </w:t>
      </w:r>
      <w:r w:rsidRPr="00D5360D">
        <w:rPr>
          <w:rFonts w:ascii="Calibri" w:hAnsi="Calibri"/>
          <w:sz w:val="16"/>
          <w:szCs w:val="26"/>
        </w:rPr>
        <w:t xml:space="preserve">although </w:t>
      </w:r>
      <w:r w:rsidRPr="00D5360D">
        <w:rPr>
          <w:rStyle w:val="StyleBoldUnderline"/>
          <w:rFonts w:ascii="Calibri" w:hAnsi="Calibri"/>
          <w:highlight w:val="cyan"/>
        </w:rPr>
        <w:t>the terminology has been changed from religious conversion</w:t>
      </w:r>
      <w:r w:rsidRPr="00D5360D">
        <w:rPr>
          <w:rStyle w:val="StyleBoldUnderline"/>
          <w:rFonts w:ascii="Calibri" w:hAnsi="Calibri"/>
        </w:rPr>
        <w:t xml:space="preserve"> of China </w:t>
      </w:r>
      <w:r w:rsidRPr="00D5360D">
        <w:rPr>
          <w:rStyle w:val="StyleBoldUnderline"/>
          <w:rFonts w:ascii="Calibri" w:hAnsi="Calibri"/>
          <w:highlight w:val="cyan"/>
        </w:rPr>
        <w:t>to economic and institutional integration</w:t>
      </w:r>
      <w:r w:rsidRPr="00D5360D">
        <w:rPr>
          <w:rStyle w:val="StyleBoldUnderline"/>
          <w:rFonts w:ascii="Calibri" w:hAnsi="Calibri"/>
        </w:rPr>
        <w:t xml:space="preserve"> as well as normative socialisation.</w:t>
      </w:r>
      <w:r w:rsidR="00622772" w:rsidRPr="00D5360D">
        <w:rPr>
          <w:rStyle w:val="StyleBoldUnderline"/>
          <w:rFonts w:ascii="Calibri" w:hAnsi="Calibri"/>
          <w:sz w:val="12"/>
          <w:u w:val="none"/>
        </w:rPr>
        <w:t>¶</w:t>
      </w:r>
      <w:r w:rsidRPr="00D5360D">
        <w:rPr>
          <w:rFonts w:ascii="Calibri" w:hAnsi="Calibri"/>
          <w:sz w:val="16"/>
          <w:szCs w:val="26"/>
        </w:rPr>
        <w:t xml:space="preserve"> Despite the intellectual, commercial and strategic efforts of engaging China, </w:t>
      </w:r>
      <w:r w:rsidRPr="00D5360D">
        <w:rPr>
          <w:rStyle w:val="StyleBoldUnderline"/>
          <w:rFonts w:ascii="Calibri" w:hAnsi="Calibri"/>
        </w:rPr>
        <w:t>America’s China dream</w:t>
      </w:r>
      <w:r w:rsidRPr="00D5360D">
        <w:rPr>
          <w:rFonts w:ascii="Calibri" w:hAnsi="Calibri"/>
          <w:sz w:val="16"/>
          <w:szCs w:val="26"/>
        </w:rPr>
        <w:t>, now as then</w:t>
      </w:r>
      <w:r w:rsidRPr="00D5360D">
        <w:rPr>
          <w:rStyle w:val="StyleBoldUnderline"/>
          <w:rFonts w:ascii="Calibri" w:hAnsi="Calibri"/>
        </w:rPr>
        <w:t>, proves to be elusive. As a result, a large part of the China fantasy has turned into disillusionment and even fear.</w:t>
      </w:r>
      <w:r w:rsidRPr="00D5360D">
        <w:rPr>
          <w:rFonts w:ascii="Calibri" w:hAnsi="Calibri"/>
          <w:sz w:val="16"/>
          <w:szCs w:val="26"/>
        </w:rPr>
        <w:t xml:space="preserve"> In this context, </w:t>
      </w:r>
      <w:r w:rsidRPr="00D5360D">
        <w:rPr>
          <w:rStyle w:val="StyleBoldUnderline"/>
          <w:rFonts w:ascii="Calibri" w:hAnsi="Calibri"/>
        </w:rPr>
        <w:t>the US’s ‘Rebalancing’ to Asia and its hedging against China represent a new and more sophisticated manifestation of the geopolitics of fear and fantasy.</w:t>
      </w:r>
      <w:r w:rsidRPr="00D5360D">
        <w:rPr>
          <w:rFonts w:ascii="Calibri" w:hAnsi="Calibri"/>
          <w:sz w:val="16"/>
          <w:szCs w:val="26"/>
        </w:rPr>
        <w:t xml:space="preserve"> While no doubt many China observers are busy observing the fascinating new geopolitical manoeuvring in the Asia Pacific, they could do well to also critically observe the role of their China knowledge – strongly coloured by fear and fantasy – in the making of this strategic shift that is likely to profoundly shape global politics in the coming decades.</w:t>
      </w:r>
    </w:p>
    <w:p w14:paraId="4528AE2E" w14:textId="6100A1DD" w:rsidR="007028FD" w:rsidRPr="00D5360D" w:rsidRDefault="007028FD" w:rsidP="007028FD">
      <w:pPr>
        <w:pStyle w:val="Heading3"/>
      </w:pPr>
      <w:r w:rsidRPr="00D5360D">
        <w:t>China Trade War</w:t>
      </w:r>
    </w:p>
    <w:p w14:paraId="58E745CB" w14:textId="2BE3CC7A" w:rsidR="007D2E82" w:rsidRPr="00D5360D" w:rsidRDefault="00DE27F0" w:rsidP="007D2E82">
      <w:pPr>
        <w:pStyle w:val="Heading4"/>
      </w:pPr>
      <w:r w:rsidRPr="00D5360D">
        <w:t xml:space="preserve">China is not going to cut off trade- the aff’s argument is created and propagated by </w:t>
      </w:r>
      <w:r w:rsidR="00CC081A" w:rsidRPr="00D5360D">
        <w:t xml:space="preserve">right-wing </w:t>
      </w:r>
      <w:r w:rsidR="006A5A8A" w:rsidRPr="00D5360D">
        <w:t>conspiracy theorists.</w:t>
      </w:r>
    </w:p>
    <w:p w14:paraId="3B6D53F7" w14:textId="77777777" w:rsidR="007D2E82" w:rsidRPr="00D5360D" w:rsidRDefault="007D2E82" w:rsidP="007D2E82">
      <w:pPr>
        <w:rPr>
          <w:rStyle w:val="StyleBoldUnderline"/>
          <w:b/>
          <w:sz w:val="16"/>
          <w:szCs w:val="16"/>
          <w:u w:val="none"/>
        </w:rPr>
      </w:pPr>
      <w:r w:rsidRPr="00D5360D">
        <w:rPr>
          <w:rStyle w:val="StyleStyleBold12pt"/>
        </w:rPr>
        <w:t xml:space="preserve">Babones 15 </w:t>
      </w:r>
      <w:r w:rsidRPr="00D5360D">
        <w:rPr>
          <w:rStyle w:val="StyleStyleBold12pt"/>
          <w:sz w:val="16"/>
          <w:szCs w:val="16"/>
        </w:rPr>
        <w:t xml:space="preserve">(Salvatore, “Is China a Threat? The Devil’s in the Details,” Foreign Policy in Focus, March 12, 2015, http://fpif.org/is-china-a-threat-the-devils-in-the-details/. </w:t>
      </w:r>
      <w:r w:rsidRPr="00D5360D">
        <w:rPr>
          <w:b/>
          <w:sz w:val="16"/>
          <w:szCs w:val="16"/>
        </w:rPr>
        <w:t>A/Prof Babones is the author or editor of ten books and more than two dozen academic research articles. His two main areas of academic research are the political economy of the greater China region and the methodology of quantitative modeling in the social sciences. He also publishes extensively on American social and foreign policy. He is an associate professor at the University of Sydney // EMS).</w:t>
      </w:r>
    </w:p>
    <w:p w14:paraId="4BBEB817" w14:textId="6C3AEEB0" w:rsidR="007028FD" w:rsidRPr="00D5360D" w:rsidRDefault="007D2E82" w:rsidP="007D2E82">
      <w:pPr>
        <w:pStyle w:val="NormalWeb"/>
        <w:shd w:val="clear" w:color="auto" w:fill="FFFFFF"/>
        <w:spacing w:before="240" w:beforeAutospacing="0" w:after="240" w:afterAutospacing="0"/>
        <w:rPr>
          <w:rFonts w:ascii="Calibri" w:hAnsi="Calibri"/>
          <w:sz w:val="16"/>
          <w:szCs w:val="26"/>
        </w:rPr>
      </w:pPr>
      <w:r w:rsidRPr="00D5360D">
        <w:rPr>
          <w:rStyle w:val="StyleBoldUnderline"/>
          <w:rFonts w:ascii="Calibri" w:hAnsi="Calibri"/>
          <w:sz w:val="26"/>
          <w:szCs w:val="26"/>
          <w:highlight w:val="cyan"/>
        </w:rPr>
        <w:t>China has become the bête noire of U.S. security policy</w:t>
      </w:r>
      <w:r w:rsidRPr="00D5360D">
        <w:rPr>
          <w:rStyle w:val="StyleBoldUnderline"/>
          <w:rFonts w:ascii="Calibri" w:hAnsi="Calibri"/>
          <w:sz w:val="26"/>
          <w:szCs w:val="26"/>
        </w:rPr>
        <w:t>, the new universal enemy</w:t>
      </w:r>
      <w:r w:rsidRPr="00D5360D">
        <w:rPr>
          <w:rFonts w:ascii="Calibri" w:hAnsi="Calibri"/>
          <w:sz w:val="16"/>
          <w:szCs w:val="26"/>
        </w:rPr>
        <w:t xml:space="preserve"> </w:t>
      </w:r>
      <w:r w:rsidR="007028FD" w:rsidRPr="00D5360D">
        <w:rPr>
          <w:rFonts w:ascii="Calibri" w:hAnsi="Calibri"/>
          <w:sz w:val="16"/>
          <w:szCs w:val="26"/>
        </w:rPr>
        <w:t>to replace the Soviet Union.</w:t>
      </w:r>
      <w:r w:rsidR="007028FD" w:rsidRPr="00D5360D">
        <w:rPr>
          <w:rFonts w:ascii="Calibri" w:hAnsi="Calibri"/>
          <w:sz w:val="12"/>
          <w:szCs w:val="26"/>
        </w:rPr>
        <w:t>¶</w:t>
      </w:r>
      <w:r w:rsidR="007028FD" w:rsidRPr="00D5360D">
        <w:rPr>
          <w:rFonts w:ascii="Calibri" w:hAnsi="Calibri"/>
          <w:sz w:val="16"/>
          <w:szCs w:val="26"/>
        </w:rPr>
        <w:t xml:space="preserve"> Its economic power and rapid military build-up, after all, make it a much more credible long-term threat than Putin’s Russia or the Islamic State. </w:t>
      </w:r>
      <w:r w:rsidR="007028FD" w:rsidRPr="00D5360D">
        <w:rPr>
          <w:rStyle w:val="StyleBoldUnderline"/>
          <w:rFonts w:ascii="Calibri" w:hAnsi="Calibri"/>
          <w:sz w:val="26"/>
          <w:szCs w:val="26"/>
          <w:highlight w:val="cyan"/>
        </w:rPr>
        <w:t>When policy pundits</w:t>
      </w:r>
      <w:r w:rsidR="007028FD" w:rsidRPr="00D5360D">
        <w:rPr>
          <w:rStyle w:val="StyleBoldUnderline"/>
          <w:rFonts w:ascii="Calibri" w:hAnsi="Calibri"/>
          <w:sz w:val="26"/>
          <w:szCs w:val="26"/>
        </w:rPr>
        <w:t xml:space="preserve"> and military men </w:t>
      </w:r>
      <w:r w:rsidR="007028FD" w:rsidRPr="00D5360D">
        <w:rPr>
          <w:rStyle w:val="StyleBoldUnderline"/>
          <w:rFonts w:ascii="Calibri" w:hAnsi="Calibri"/>
          <w:sz w:val="26"/>
          <w:szCs w:val="26"/>
          <w:highlight w:val="cyan"/>
        </w:rPr>
        <w:t>want to spread alarm about the decline of America</w:t>
      </w:r>
      <w:r w:rsidR="007028FD" w:rsidRPr="00D5360D">
        <w:rPr>
          <w:rStyle w:val="StyleBoldUnderline"/>
          <w:rFonts w:ascii="Calibri" w:hAnsi="Calibri"/>
          <w:sz w:val="26"/>
          <w:szCs w:val="26"/>
        </w:rPr>
        <w:t xml:space="preserve"> and beat the drum for increased defense spending, </w:t>
      </w:r>
      <w:r w:rsidR="007028FD" w:rsidRPr="00D5360D">
        <w:rPr>
          <w:rStyle w:val="StyleBoldUnderline"/>
          <w:rFonts w:ascii="Calibri" w:hAnsi="Calibri"/>
          <w:sz w:val="26"/>
          <w:szCs w:val="26"/>
          <w:highlight w:val="cyan"/>
        </w:rPr>
        <w:t>their scary enemy of choice is China</w:t>
      </w:r>
      <w:r w:rsidR="007028FD" w:rsidRPr="00D5360D">
        <w:rPr>
          <w:rStyle w:val="StyleBoldUnderline"/>
          <w:rFonts w:ascii="Calibri" w:hAnsi="Calibri"/>
          <w:sz w:val="26"/>
          <w:szCs w:val="26"/>
        </w:rPr>
        <w:t>.</w:t>
      </w:r>
      <w:r w:rsidR="007028FD" w:rsidRPr="00D5360D">
        <w:rPr>
          <w:rStyle w:val="StyleBoldUnderline"/>
          <w:rFonts w:ascii="Calibri" w:hAnsi="Calibri"/>
          <w:sz w:val="12"/>
          <w:szCs w:val="26"/>
          <w:u w:val="none"/>
        </w:rPr>
        <w:t>¶</w:t>
      </w:r>
      <w:r w:rsidR="007028FD" w:rsidRPr="00D5360D">
        <w:rPr>
          <w:rFonts w:ascii="Calibri" w:hAnsi="Calibri"/>
          <w:sz w:val="16"/>
          <w:szCs w:val="26"/>
        </w:rPr>
        <w:t xml:space="preserve"> Take</w:t>
      </w:r>
      <w:r w:rsidR="007028FD" w:rsidRPr="00D5360D">
        <w:rPr>
          <w:rStyle w:val="apple-converted-space"/>
          <w:rFonts w:ascii="Calibri" w:hAnsi="Calibri"/>
          <w:sz w:val="16"/>
          <w:szCs w:val="26"/>
        </w:rPr>
        <w:t xml:space="preserve"> </w:t>
      </w:r>
      <w:hyperlink r:id="rId20" w:tgtFrame="_blank" w:tooltip="James Jay Carafano" w:history="1">
        <w:r w:rsidR="007028FD" w:rsidRPr="00D5360D">
          <w:rPr>
            <w:rStyle w:val="StyleBoldUnderline"/>
            <w:rFonts w:ascii="Calibri" w:hAnsi="Calibri"/>
            <w:sz w:val="26"/>
            <w:szCs w:val="26"/>
            <w:highlight w:val="cyan"/>
          </w:rPr>
          <w:t>James Jay Carafano</w:t>
        </w:r>
      </w:hyperlink>
      <w:r w:rsidR="007028FD" w:rsidRPr="00D5360D">
        <w:rPr>
          <w:rFonts w:ascii="Calibri" w:hAnsi="Calibri"/>
          <w:sz w:val="16"/>
          <w:szCs w:val="26"/>
          <w:highlight w:val="cyan"/>
        </w:rPr>
        <w:t>, a</w:t>
      </w:r>
      <w:r w:rsidR="007028FD" w:rsidRPr="00D5360D">
        <w:rPr>
          <w:rFonts w:ascii="Calibri" w:hAnsi="Calibri"/>
          <w:sz w:val="16"/>
          <w:szCs w:val="26"/>
        </w:rPr>
        <w:t xml:space="preserve"> retired military man and </w:t>
      </w:r>
      <w:r w:rsidR="007028FD" w:rsidRPr="00D5360D">
        <w:rPr>
          <w:rStyle w:val="StyleBoldUnderline"/>
          <w:rFonts w:ascii="Calibri" w:hAnsi="Calibri"/>
          <w:sz w:val="26"/>
          <w:szCs w:val="26"/>
          <w:highlight w:val="cyan"/>
        </w:rPr>
        <w:t>a policy pundit at the right-wing Heritage Foundation</w:t>
      </w:r>
      <w:r w:rsidR="007028FD" w:rsidRPr="00D5360D">
        <w:rPr>
          <w:rFonts w:ascii="Calibri" w:hAnsi="Calibri"/>
          <w:sz w:val="16"/>
          <w:szCs w:val="26"/>
        </w:rPr>
        <w:t xml:space="preserve"> who </w:t>
      </w:r>
      <w:r w:rsidR="007028FD" w:rsidRPr="00D5360D">
        <w:rPr>
          <w:rStyle w:val="StyleBoldUnderline"/>
          <w:rFonts w:ascii="Calibri" w:hAnsi="Calibri"/>
          <w:sz w:val="26"/>
          <w:szCs w:val="26"/>
          <w:highlight w:val="cyan"/>
        </w:rPr>
        <w:t>raises the possibility of “a U.S.-China Nuclear War</w:t>
      </w:r>
      <w:r w:rsidR="007028FD" w:rsidRPr="00D5360D">
        <w:rPr>
          <w:rStyle w:val="StyleBoldUnderline"/>
          <w:rFonts w:ascii="Calibri" w:hAnsi="Calibri"/>
          <w:sz w:val="26"/>
          <w:szCs w:val="26"/>
        </w:rPr>
        <w:t xml:space="preserve">.” He argues at </w:t>
      </w:r>
      <w:hyperlink r:id="rId21" w:tgtFrame="_blank" w:tooltip="The National Interest" w:history="1">
        <w:r w:rsidR="007028FD" w:rsidRPr="00D5360D">
          <w:rPr>
            <w:rStyle w:val="StyleBoldUnderline"/>
            <w:rFonts w:ascii="Calibri" w:hAnsi="Calibri"/>
            <w:sz w:val="26"/>
            <w:szCs w:val="26"/>
          </w:rPr>
          <w:t>The National Interest</w:t>
        </w:r>
      </w:hyperlink>
      <w:r w:rsidR="007028FD" w:rsidRPr="00D5360D">
        <w:rPr>
          <w:rStyle w:val="StyleBoldUnderline"/>
          <w:rFonts w:ascii="Calibri" w:hAnsi="Calibri"/>
          <w:sz w:val="26"/>
          <w:szCs w:val="26"/>
        </w:rPr>
        <w:t xml:space="preserve"> that keeping the peace between China and the United States “requires significantly recapitalizing the U.S. armed forces.”</w:t>
      </w:r>
      <w:r w:rsidR="007028FD" w:rsidRPr="00D5360D">
        <w:rPr>
          <w:rFonts w:ascii="Calibri" w:hAnsi="Calibri"/>
          <w:sz w:val="16"/>
          <w:szCs w:val="26"/>
        </w:rPr>
        <w:t xml:space="preserve"> This is necessary, he says, to assuage the doubts and insecurities of America’s allies. </w:t>
      </w:r>
      <w:r w:rsidR="007028FD" w:rsidRPr="00D5360D">
        <w:rPr>
          <w:rStyle w:val="StyleBoldUnderline"/>
          <w:rFonts w:ascii="Calibri" w:hAnsi="Calibri"/>
          <w:sz w:val="26"/>
          <w:szCs w:val="26"/>
        </w:rPr>
        <w:t>He argues that Washington “has to close any gap in military power that the Chinese might think could be exploited</w:t>
      </w:r>
      <w:r w:rsidR="007028FD" w:rsidRPr="00D5360D">
        <w:rPr>
          <w:rStyle w:val="Emphasis"/>
          <w:sz w:val="26"/>
          <w:szCs w:val="26"/>
        </w:rPr>
        <w:t>.”</w:t>
      </w:r>
      <w:r w:rsidR="007028FD" w:rsidRPr="00D5360D">
        <w:rPr>
          <w:rStyle w:val="Emphasis"/>
          <w:b w:val="0"/>
          <w:sz w:val="12"/>
          <w:szCs w:val="26"/>
          <w:u w:val="none"/>
        </w:rPr>
        <w:t>¶</w:t>
      </w:r>
      <w:r w:rsidR="007028FD" w:rsidRPr="00D5360D">
        <w:rPr>
          <w:rStyle w:val="Emphasis"/>
          <w:sz w:val="26"/>
          <w:szCs w:val="26"/>
        </w:rPr>
        <w:t xml:space="preserve"> That’s a lot of gap-closing.</w:t>
      </w:r>
      <w:r w:rsidR="007028FD" w:rsidRPr="00D5360D">
        <w:rPr>
          <w:rStyle w:val="Emphasis"/>
          <w:b w:val="0"/>
          <w:sz w:val="12"/>
          <w:szCs w:val="26"/>
          <w:u w:val="none"/>
        </w:rPr>
        <w:t>¶</w:t>
      </w:r>
      <w:r w:rsidR="007028FD" w:rsidRPr="00D5360D">
        <w:rPr>
          <w:rFonts w:ascii="Calibri" w:hAnsi="Calibri"/>
          <w:sz w:val="16"/>
          <w:szCs w:val="26"/>
        </w:rPr>
        <w:t xml:space="preserve"> Carafano identifies America’s “key objectives” in the region as “maintaining freedom of the commons (air, sea, space, and cyberspace) and limiting the potential for large-scale regional conflict.”</w:t>
      </w:r>
      <w:r w:rsidR="007028FD" w:rsidRPr="00D5360D">
        <w:rPr>
          <w:rFonts w:ascii="Calibri" w:hAnsi="Calibri"/>
          <w:sz w:val="12"/>
          <w:szCs w:val="26"/>
        </w:rPr>
        <w:t>¶</w:t>
      </w:r>
      <w:r w:rsidR="007028FD" w:rsidRPr="00D5360D">
        <w:rPr>
          <w:rFonts w:ascii="Calibri" w:hAnsi="Calibri"/>
          <w:sz w:val="16"/>
          <w:szCs w:val="26"/>
        </w:rPr>
        <w:t xml:space="preserve"> These certainly are U.S. interests. But are they U.S. responsibilities? And what exactly do these two general principles mean in practice when applied to the Asia-Pacific region?</w:t>
      </w:r>
      <w:r w:rsidR="007028FD" w:rsidRPr="00D5360D">
        <w:rPr>
          <w:rFonts w:ascii="Calibri" w:hAnsi="Calibri"/>
          <w:sz w:val="12"/>
          <w:szCs w:val="26"/>
        </w:rPr>
        <w:t>¶</w:t>
      </w:r>
      <w:r w:rsidR="007028FD" w:rsidRPr="00D5360D">
        <w:rPr>
          <w:rFonts w:ascii="Calibri" w:hAnsi="Calibri"/>
          <w:sz w:val="16"/>
          <w:szCs w:val="26"/>
        </w:rPr>
        <w:t xml:space="preserve"> It turns out that </w:t>
      </w:r>
      <w:r w:rsidR="007028FD" w:rsidRPr="00D5360D">
        <w:rPr>
          <w:rFonts w:ascii="Calibri" w:hAnsi="Calibri"/>
          <w:sz w:val="16"/>
          <w:szCs w:val="26"/>
          <w:highlight w:val="cyan"/>
        </w:rPr>
        <w:t xml:space="preserve">that </w:t>
      </w:r>
      <w:r w:rsidR="007028FD" w:rsidRPr="00D5360D">
        <w:rPr>
          <w:rStyle w:val="Emphasis"/>
          <w:sz w:val="26"/>
          <w:szCs w:val="26"/>
          <w:highlight w:val="cyan"/>
        </w:rPr>
        <w:t>a large-scale conflict in the region is much more difficult to imagine than China hawks</w:t>
      </w:r>
      <w:r w:rsidR="007028FD" w:rsidRPr="00D5360D">
        <w:rPr>
          <w:rStyle w:val="Emphasis"/>
          <w:sz w:val="26"/>
          <w:szCs w:val="26"/>
        </w:rPr>
        <w:t xml:space="preserve"> like Carafano like to </w:t>
      </w:r>
      <w:r w:rsidR="007028FD" w:rsidRPr="00D5360D">
        <w:rPr>
          <w:rStyle w:val="Emphasis"/>
          <w:sz w:val="26"/>
          <w:szCs w:val="26"/>
          <w:highlight w:val="cyan"/>
        </w:rPr>
        <w:t>pretend</w:t>
      </w:r>
      <w:r w:rsidR="007028FD" w:rsidRPr="00D5360D">
        <w:rPr>
          <w:rStyle w:val="Emphasis"/>
          <w:b w:val="0"/>
          <w:sz w:val="26"/>
          <w:szCs w:val="26"/>
        </w:rPr>
        <w:t>.</w:t>
      </w:r>
      <w:r w:rsidR="007028FD" w:rsidRPr="00D5360D">
        <w:rPr>
          <w:rStyle w:val="Emphasis"/>
          <w:b w:val="0"/>
          <w:sz w:val="12"/>
          <w:szCs w:val="26"/>
          <w:u w:val="none"/>
        </w:rPr>
        <w:t>¶</w:t>
      </w:r>
      <w:r w:rsidR="007028FD" w:rsidRPr="00D5360D">
        <w:rPr>
          <w:rFonts w:ascii="Calibri" w:hAnsi="Calibri"/>
          <w:b/>
          <w:sz w:val="16"/>
          <w:szCs w:val="26"/>
        </w:rPr>
        <w:t xml:space="preserve"> </w:t>
      </w:r>
      <w:r w:rsidR="007028FD" w:rsidRPr="00D5360D">
        <w:rPr>
          <w:rStyle w:val="Strong"/>
          <w:rFonts w:ascii="Calibri" w:hAnsi="Calibri"/>
          <w:b w:val="0"/>
          <w:sz w:val="16"/>
          <w:szCs w:val="26"/>
        </w:rPr>
        <w:t>Staying Open for Business</w:t>
      </w:r>
      <w:r w:rsidR="007028FD" w:rsidRPr="00D5360D">
        <w:rPr>
          <w:rFonts w:ascii="Calibri" w:hAnsi="Calibri"/>
          <w:sz w:val="12"/>
          <w:szCs w:val="26"/>
        </w:rPr>
        <w:t>¶</w:t>
      </w:r>
      <w:r w:rsidR="007028FD" w:rsidRPr="00D5360D">
        <w:rPr>
          <w:rFonts w:ascii="Calibri" w:hAnsi="Calibri"/>
          <w:sz w:val="16"/>
          <w:szCs w:val="26"/>
        </w:rPr>
        <w:t xml:space="preserve"> The devil is in the details</w:t>
      </w:r>
      <w:r w:rsidR="007028FD" w:rsidRPr="00D5360D">
        <w:rPr>
          <w:rFonts w:ascii="Calibri" w:hAnsi="Calibri"/>
          <w:sz w:val="16"/>
          <w:szCs w:val="26"/>
          <w:highlight w:val="cyan"/>
        </w:rPr>
        <w:t>.</w:t>
      </w:r>
      <w:r w:rsidR="007028FD" w:rsidRPr="00D5360D">
        <w:rPr>
          <w:rFonts w:ascii="Calibri" w:hAnsi="Calibri"/>
          <w:sz w:val="12"/>
          <w:szCs w:val="26"/>
          <w:highlight w:val="cyan"/>
        </w:rPr>
        <w:t>¶</w:t>
      </w:r>
      <w:r w:rsidR="007028FD" w:rsidRPr="00D5360D">
        <w:rPr>
          <w:rFonts w:ascii="Calibri" w:hAnsi="Calibri"/>
          <w:sz w:val="16"/>
          <w:szCs w:val="26"/>
          <w:highlight w:val="cyan"/>
        </w:rPr>
        <w:t xml:space="preserve"> </w:t>
      </w:r>
      <w:r w:rsidR="007028FD" w:rsidRPr="00D5360D">
        <w:rPr>
          <w:rStyle w:val="StyleBoldUnderline"/>
          <w:rFonts w:ascii="Calibri" w:hAnsi="Calibri"/>
          <w:sz w:val="26"/>
          <w:szCs w:val="26"/>
          <w:highlight w:val="cyan"/>
        </w:rPr>
        <w:t>Take</w:t>
      </w:r>
      <w:r w:rsidR="007028FD" w:rsidRPr="00D5360D">
        <w:rPr>
          <w:rFonts w:ascii="Calibri" w:hAnsi="Calibri"/>
          <w:sz w:val="16"/>
          <w:szCs w:val="26"/>
        </w:rPr>
        <w:t>, for example</w:t>
      </w:r>
      <w:r w:rsidR="007028FD" w:rsidRPr="00D5360D">
        <w:rPr>
          <w:rStyle w:val="StyleBoldUnderline"/>
          <w:rFonts w:ascii="Calibri" w:hAnsi="Calibri"/>
          <w:sz w:val="26"/>
          <w:szCs w:val="26"/>
        </w:rPr>
        <w:t xml:space="preserve">, </w:t>
      </w:r>
      <w:r w:rsidR="007028FD" w:rsidRPr="00D5360D">
        <w:rPr>
          <w:rStyle w:val="StyleBoldUnderline"/>
          <w:rFonts w:ascii="Calibri" w:hAnsi="Calibri"/>
          <w:sz w:val="26"/>
          <w:szCs w:val="26"/>
          <w:highlight w:val="cyan"/>
        </w:rPr>
        <w:t>China’s possible future capacity to dominate</w:t>
      </w:r>
      <w:r w:rsidR="007028FD" w:rsidRPr="00D5360D">
        <w:rPr>
          <w:rStyle w:val="StyleBoldUnderline"/>
          <w:rFonts w:ascii="Calibri" w:hAnsi="Calibri"/>
          <w:sz w:val="26"/>
          <w:szCs w:val="26"/>
        </w:rPr>
        <w:t xml:space="preserve"> its </w:t>
      </w:r>
      <w:r w:rsidR="007028FD" w:rsidRPr="00D5360D">
        <w:rPr>
          <w:rStyle w:val="StyleBoldUnderline"/>
          <w:rFonts w:ascii="Calibri" w:hAnsi="Calibri"/>
          <w:sz w:val="26"/>
          <w:szCs w:val="26"/>
          <w:highlight w:val="cyan"/>
        </w:rPr>
        <w:t>adjacent waters</w:t>
      </w:r>
      <w:r w:rsidR="007028FD" w:rsidRPr="00D5360D">
        <w:rPr>
          <w:rStyle w:val="StyleBoldUnderline"/>
          <w:rFonts w:ascii="Calibri" w:hAnsi="Calibri"/>
          <w:sz w:val="26"/>
          <w:szCs w:val="26"/>
        </w:rPr>
        <w:t xml:space="preserve">: the East China Sea, Taiwan Strait, and South China Sea. An </w:t>
      </w:r>
      <w:hyperlink r:id="rId22" w:tgtFrame="_blank" w:tooltip="often-cited figure" w:history="1">
        <w:r w:rsidR="007028FD" w:rsidRPr="00D5360D">
          <w:rPr>
            <w:rStyle w:val="StyleBoldUnderline"/>
            <w:rFonts w:ascii="Calibri" w:hAnsi="Calibri"/>
            <w:sz w:val="26"/>
            <w:szCs w:val="26"/>
          </w:rPr>
          <w:t>often-cited figure</w:t>
        </w:r>
      </w:hyperlink>
      <w:r w:rsidR="007028FD" w:rsidRPr="00D5360D">
        <w:rPr>
          <w:rStyle w:val="StyleBoldUnderline"/>
          <w:rFonts w:ascii="Calibri" w:hAnsi="Calibri"/>
          <w:sz w:val="26"/>
          <w:szCs w:val="26"/>
        </w:rPr>
        <w:t xml:space="preserve"> is that 40 percent of world trade</w:t>
      </w:r>
      <w:r w:rsidR="007028FD" w:rsidRPr="00D5360D">
        <w:rPr>
          <w:rFonts w:ascii="Calibri" w:hAnsi="Calibri"/>
          <w:sz w:val="16"/>
          <w:szCs w:val="26"/>
        </w:rPr>
        <w:t xml:space="preserve"> (</w:t>
      </w:r>
      <w:hyperlink r:id="rId23" w:tgtFrame="_blank" w:tooltip="reportedly worth" w:history="1">
        <w:r w:rsidR="007028FD" w:rsidRPr="00D5360D">
          <w:rPr>
            <w:rStyle w:val="Hyperlink"/>
            <w:rFonts w:ascii="Calibri" w:hAnsi="Calibri"/>
            <w:sz w:val="16"/>
            <w:szCs w:val="26"/>
          </w:rPr>
          <w:t>reportedly worth</w:t>
        </w:r>
      </w:hyperlink>
      <w:r w:rsidR="007028FD" w:rsidRPr="00D5360D">
        <w:rPr>
          <w:rStyle w:val="apple-converted-space"/>
          <w:rFonts w:ascii="Calibri" w:hAnsi="Calibri"/>
          <w:sz w:val="16"/>
          <w:szCs w:val="26"/>
        </w:rPr>
        <w:t xml:space="preserve"> </w:t>
      </w:r>
      <w:r w:rsidR="007028FD" w:rsidRPr="00D5360D">
        <w:rPr>
          <w:rFonts w:ascii="Calibri" w:hAnsi="Calibri"/>
          <w:sz w:val="16"/>
          <w:szCs w:val="26"/>
        </w:rPr>
        <w:t xml:space="preserve">$5.3 trillion) </w:t>
      </w:r>
      <w:r w:rsidR="007028FD" w:rsidRPr="00D5360D">
        <w:rPr>
          <w:rStyle w:val="StyleBoldUnderline"/>
          <w:rFonts w:ascii="Calibri" w:hAnsi="Calibri"/>
          <w:sz w:val="26"/>
          <w:szCs w:val="26"/>
        </w:rPr>
        <w:t>passes through the South China Sea.</w:t>
      </w:r>
      <w:r w:rsidR="007028FD" w:rsidRPr="00D5360D">
        <w:rPr>
          <w:rFonts w:ascii="Calibri" w:hAnsi="Calibri"/>
          <w:sz w:val="16"/>
          <w:szCs w:val="26"/>
        </w:rPr>
        <w:t xml:space="preserve"> Throw in the East China Sea and the Taiwan Strait and the total must be more than 50 percent.</w:t>
      </w:r>
      <w:r w:rsidR="007028FD" w:rsidRPr="00D5360D">
        <w:rPr>
          <w:rFonts w:ascii="Calibri" w:hAnsi="Calibri"/>
          <w:sz w:val="12"/>
          <w:szCs w:val="26"/>
        </w:rPr>
        <w:t>¶</w:t>
      </w:r>
      <w:r w:rsidR="007028FD" w:rsidRPr="00D5360D">
        <w:rPr>
          <w:rFonts w:ascii="Calibri" w:hAnsi="Calibri"/>
          <w:sz w:val="16"/>
          <w:szCs w:val="26"/>
        </w:rPr>
        <w:t xml:space="preserve"> </w:t>
      </w:r>
      <w:r w:rsidR="007028FD" w:rsidRPr="00D5360D">
        <w:rPr>
          <w:rStyle w:val="StyleBoldUnderline"/>
          <w:rFonts w:ascii="Calibri" w:hAnsi="Calibri"/>
          <w:sz w:val="26"/>
          <w:szCs w:val="26"/>
          <w:highlight w:val="cyan"/>
        </w:rPr>
        <w:t>Could a more capable Chinese army choke off</w:t>
      </w:r>
      <w:r w:rsidR="007028FD" w:rsidRPr="00D5360D">
        <w:rPr>
          <w:rStyle w:val="StyleBoldUnderline"/>
          <w:rFonts w:ascii="Calibri" w:hAnsi="Calibri"/>
          <w:sz w:val="26"/>
          <w:szCs w:val="26"/>
        </w:rPr>
        <w:t xml:space="preserve"> that </w:t>
      </w:r>
      <w:r w:rsidR="007028FD" w:rsidRPr="00D5360D">
        <w:rPr>
          <w:rStyle w:val="StyleBoldUnderline"/>
          <w:rFonts w:ascii="Calibri" w:hAnsi="Calibri"/>
          <w:sz w:val="26"/>
          <w:szCs w:val="26"/>
          <w:highlight w:val="cyan"/>
        </w:rPr>
        <w:t>trade? Of course</w:t>
      </w:r>
      <w:r w:rsidR="007028FD" w:rsidRPr="00D5360D">
        <w:rPr>
          <w:rStyle w:val="StyleBoldUnderline"/>
          <w:rFonts w:ascii="Calibri" w:hAnsi="Calibri"/>
          <w:sz w:val="26"/>
          <w:szCs w:val="26"/>
        </w:rPr>
        <w:t xml:space="preserve"> it could</w:t>
      </w:r>
      <w:r w:rsidR="007028FD" w:rsidRPr="00D5360D">
        <w:rPr>
          <w:rStyle w:val="StyleBoldUnderline"/>
          <w:rFonts w:ascii="Calibri" w:hAnsi="Calibri"/>
          <w:sz w:val="26"/>
          <w:szCs w:val="26"/>
          <w:highlight w:val="cyan"/>
        </w:rPr>
        <w:t>. Any country can</w:t>
      </w:r>
      <w:r w:rsidR="007028FD" w:rsidRPr="00D5360D">
        <w:rPr>
          <w:rStyle w:val="StyleBoldUnderline"/>
          <w:rFonts w:ascii="Calibri" w:hAnsi="Calibri"/>
          <w:sz w:val="26"/>
          <w:szCs w:val="26"/>
        </w:rPr>
        <w:t xml:space="preserve"> shut down sea lanes with patrols and anti-ship mines</w:t>
      </w:r>
      <w:r w:rsidR="007028FD" w:rsidRPr="00D5360D">
        <w:rPr>
          <w:rFonts w:ascii="Calibri" w:hAnsi="Calibri"/>
          <w:sz w:val="16"/>
          <w:szCs w:val="26"/>
        </w:rPr>
        <w:t xml:space="preserve">. </w:t>
      </w:r>
      <w:r w:rsidR="007028FD" w:rsidRPr="00D5360D">
        <w:rPr>
          <w:rStyle w:val="Emphasis"/>
          <w:sz w:val="26"/>
          <w:szCs w:val="26"/>
          <w:highlight w:val="cyan"/>
        </w:rPr>
        <w:t>But nearly all of the civilian navigation in question represents trade to and from China. It’s hard to imagine any circumstance under which the Chinese government would want to shut it down.</w:t>
      </w:r>
      <w:r w:rsidR="007028FD" w:rsidRPr="00D5360D">
        <w:rPr>
          <w:rStyle w:val="Emphasis"/>
          <w:b w:val="0"/>
          <w:sz w:val="12"/>
          <w:szCs w:val="26"/>
          <w:u w:val="none"/>
        </w:rPr>
        <w:t>¶</w:t>
      </w:r>
      <w:r w:rsidR="007028FD" w:rsidRPr="00D5360D">
        <w:rPr>
          <w:rFonts w:ascii="Calibri" w:hAnsi="Calibri"/>
          <w:sz w:val="16"/>
          <w:szCs w:val="26"/>
        </w:rPr>
        <w:t xml:space="preserve"> Ditto the airspace over China’s near seas. Nearly all of the civilian aviation through it consists of flights to and from China.</w:t>
      </w:r>
      <w:r w:rsidR="007028FD" w:rsidRPr="00D5360D">
        <w:rPr>
          <w:rFonts w:ascii="Calibri" w:hAnsi="Calibri"/>
          <w:sz w:val="12"/>
          <w:szCs w:val="26"/>
        </w:rPr>
        <w:t>¶</w:t>
      </w:r>
      <w:r w:rsidR="007028FD" w:rsidRPr="00D5360D">
        <w:rPr>
          <w:rFonts w:ascii="Calibri" w:hAnsi="Calibri"/>
          <w:sz w:val="16"/>
          <w:szCs w:val="26"/>
        </w:rPr>
        <w:t xml:space="preserve"> Space and cyberspace are more difficult commons to control. But the effective militarization of space has long been a Star Wars fantasy, and China’s cyberspace is essentially a walled garden. Anarchist hackers pose as much of a threat to the Internet as the Chinese military does. While all forms of Internet security need improvement, they don’t particularly need improvement on account of a specific threat from China.</w:t>
      </w:r>
    </w:p>
    <w:p w14:paraId="2AF90A61" w14:textId="72937C22" w:rsidR="00367EED" w:rsidRPr="00D5360D" w:rsidRDefault="00367EED" w:rsidP="00367EED">
      <w:pPr>
        <w:pStyle w:val="Heading3"/>
      </w:pPr>
      <w:r w:rsidRPr="00D5360D">
        <w:t>China Cyber War</w:t>
      </w:r>
    </w:p>
    <w:p w14:paraId="13F329B3" w14:textId="12BD9C25" w:rsidR="00367EED" w:rsidRPr="00D5360D" w:rsidRDefault="00B0068A" w:rsidP="00B0068A">
      <w:pPr>
        <w:pStyle w:val="Heading4"/>
      </w:pPr>
      <w:r w:rsidRPr="00D5360D">
        <w:t>Fears over cyber war are false and were created by right-wing China hawks.</w:t>
      </w:r>
    </w:p>
    <w:p w14:paraId="3CF00D9A" w14:textId="4111D9F8" w:rsidR="007D2E82" w:rsidRPr="00D5360D" w:rsidRDefault="007D2E82" w:rsidP="002E351D">
      <w:pPr>
        <w:rPr>
          <w:rStyle w:val="StyleBoldUnderline"/>
          <w:b/>
          <w:sz w:val="16"/>
          <w:szCs w:val="16"/>
          <w:u w:val="none"/>
        </w:rPr>
      </w:pPr>
      <w:r w:rsidRPr="00D5360D">
        <w:rPr>
          <w:rStyle w:val="StyleStyleBold12pt"/>
        </w:rPr>
        <w:t xml:space="preserve">Babones 15 </w:t>
      </w:r>
      <w:r w:rsidRPr="00D5360D">
        <w:rPr>
          <w:rStyle w:val="StyleStyleBold12pt"/>
          <w:sz w:val="16"/>
          <w:szCs w:val="16"/>
        </w:rPr>
        <w:t xml:space="preserve">(Salvatore, “Is China a Threat? The Devil’s in the Details,” Foreign Policy in Focus, March 12, 2015, http://fpif.org/is-china-a-threat-the-devils-in-the-details/. </w:t>
      </w:r>
      <w:r w:rsidRPr="00D5360D">
        <w:rPr>
          <w:b/>
          <w:sz w:val="16"/>
          <w:szCs w:val="16"/>
        </w:rPr>
        <w:t>A/Prof Babones is the author or editor of ten books and more than two dozen academic research articles. His two main areas of academic research are the political economy of the greater China region and the methodology of quantitative modeling in the social sciences. He also publishes extensively on American social and foreign policy. He is an associate professor at the University of Sydney // EMS).</w:t>
      </w:r>
    </w:p>
    <w:p w14:paraId="6F0CAAA4" w14:textId="1600AC94" w:rsidR="002E351D" w:rsidRPr="00D5360D" w:rsidRDefault="000A4E2A" w:rsidP="002E351D">
      <w:pPr>
        <w:rPr>
          <w:iCs/>
          <w:sz w:val="16"/>
          <w:szCs w:val="26"/>
        </w:rPr>
      </w:pPr>
      <w:r w:rsidRPr="00D5360D">
        <w:rPr>
          <w:rStyle w:val="StyleBoldUnderline"/>
          <w:sz w:val="26"/>
          <w:szCs w:val="26"/>
          <w:highlight w:val="cyan"/>
        </w:rPr>
        <w:t>China has become the bête noire of U.S. security policy</w:t>
      </w:r>
      <w:r w:rsidRPr="00D5360D">
        <w:rPr>
          <w:rStyle w:val="StyleBoldUnderline"/>
          <w:sz w:val="26"/>
          <w:szCs w:val="26"/>
        </w:rPr>
        <w:t>, the new universal enemy</w:t>
      </w:r>
      <w:r w:rsidRPr="00D5360D">
        <w:rPr>
          <w:sz w:val="16"/>
          <w:szCs w:val="26"/>
        </w:rPr>
        <w:t xml:space="preserve"> to replace the Soviet Union.</w:t>
      </w:r>
      <w:r w:rsidR="007D2E82" w:rsidRPr="00D5360D">
        <w:rPr>
          <w:sz w:val="12"/>
          <w:szCs w:val="26"/>
        </w:rPr>
        <w:t>¶</w:t>
      </w:r>
      <w:r w:rsidRPr="00D5360D">
        <w:rPr>
          <w:sz w:val="16"/>
          <w:szCs w:val="26"/>
        </w:rPr>
        <w:t xml:space="preserve"> Its economic power and rapid military build-up, after all, make it a much more credible long-term threat than Putin’s Russia or the Islamic State. </w:t>
      </w:r>
      <w:r w:rsidRPr="00D5360D">
        <w:rPr>
          <w:rStyle w:val="StyleBoldUnderline"/>
          <w:sz w:val="26"/>
          <w:szCs w:val="26"/>
          <w:highlight w:val="cyan"/>
        </w:rPr>
        <w:t>When policy pundits</w:t>
      </w:r>
      <w:r w:rsidRPr="00D5360D">
        <w:rPr>
          <w:rStyle w:val="StyleBoldUnderline"/>
          <w:sz w:val="26"/>
          <w:szCs w:val="26"/>
        </w:rPr>
        <w:t xml:space="preserve"> and military men </w:t>
      </w:r>
      <w:r w:rsidRPr="00D5360D">
        <w:rPr>
          <w:rStyle w:val="StyleBoldUnderline"/>
          <w:sz w:val="26"/>
          <w:szCs w:val="26"/>
          <w:highlight w:val="cyan"/>
        </w:rPr>
        <w:t>want to spread alarm about the decline of America</w:t>
      </w:r>
      <w:r w:rsidRPr="00D5360D">
        <w:rPr>
          <w:rStyle w:val="StyleBoldUnderline"/>
          <w:sz w:val="26"/>
          <w:szCs w:val="26"/>
        </w:rPr>
        <w:t xml:space="preserve"> and beat the drum for increased defense spending, </w:t>
      </w:r>
      <w:r w:rsidRPr="00D5360D">
        <w:rPr>
          <w:rStyle w:val="StyleBoldUnderline"/>
          <w:sz w:val="26"/>
          <w:szCs w:val="26"/>
          <w:highlight w:val="cyan"/>
        </w:rPr>
        <w:t>their scary enemy of choice is China</w:t>
      </w:r>
      <w:r w:rsidRPr="00D5360D">
        <w:rPr>
          <w:rStyle w:val="StyleBoldUnderline"/>
          <w:sz w:val="26"/>
          <w:szCs w:val="26"/>
        </w:rPr>
        <w:t>.</w:t>
      </w:r>
      <w:r w:rsidR="007D2E82" w:rsidRPr="00D5360D">
        <w:rPr>
          <w:rStyle w:val="StyleBoldUnderline"/>
          <w:sz w:val="12"/>
          <w:szCs w:val="26"/>
          <w:u w:val="none"/>
        </w:rPr>
        <w:t>¶</w:t>
      </w:r>
      <w:r w:rsidRPr="00D5360D">
        <w:rPr>
          <w:sz w:val="16"/>
          <w:szCs w:val="26"/>
        </w:rPr>
        <w:t xml:space="preserve"> Take</w:t>
      </w:r>
      <w:r w:rsidRPr="00D5360D">
        <w:rPr>
          <w:rStyle w:val="apple-converted-space"/>
          <w:sz w:val="16"/>
          <w:szCs w:val="26"/>
        </w:rPr>
        <w:t xml:space="preserve"> </w:t>
      </w:r>
      <w:hyperlink r:id="rId24" w:tgtFrame="_blank" w:tooltip="James Jay Carafano" w:history="1">
        <w:r w:rsidRPr="00D5360D">
          <w:rPr>
            <w:rStyle w:val="StyleBoldUnderline"/>
            <w:sz w:val="26"/>
            <w:szCs w:val="26"/>
            <w:highlight w:val="cyan"/>
          </w:rPr>
          <w:t>James Jay Carafano</w:t>
        </w:r>
      </w:hyperlink>
      <w:r w:rsidRPr="00D5360D">
        <w:rPr>
          <w:sz w:val="16"/>
          <w:szCs w:val="26"/>
          <w:highlight w:val="cyan"/>
        </w:rPr>
        <w:t>, a</w:t>
      </w:r>
      <w:r w:rsidRPr="00D5360D">
        <w:rPr>
          <w:sz w:val="16"/>
          <w:szCs w:val="26"/>
        </w:rPr>
        <w:t xml:space="preserve"> retired military man and </w:t>
      </w:r>
      <w:r w:rsidRPr="00D5360D">
        <w:rPr>
          <w:rStyle w:val="StyleBoldUnderline"/>
          <w:sz w:val="26"/>
          <w:szCs w:val="26"/>
          <w:highlight w:val="cyan"/>
        </w:rPr>
        <w:t>a policy pundit at the right-wing Heritage Foundation</w:t>
      </w:r>
      <w:r w:rsidRPr="00D5360D">
        <w:rPr>
          <w:sz w:val="16"/>
          <w:szCs w:val="26"/>
        </w:rPr>
        <w:t xml:space="preserve"> who </w:t>
      </w:r>
      <w:r w:rsidRPr="00D5360D">
        <w:rPr>
          <w:rStyle w:val="StyleBoldUnderline"/>
          <w:sz w:val="26"/>
          <w:szCs w:val="26"/>
          <w:highlight w:val="cyan"/>
        </w:rPr>
        <w:t>raises the possibility of “a U.S.-China Nuclear War</w:t>
      </w:r>
      <w:r w:rsidRPr="00D5360D">
        <w:rPr>
          <w:rStyle w:val="StyleBoldUnderline"/>
          <w:sz w:val="26"/>
          <w:szCs w:val="26"/>
        </w:rPr>
        <w:t xml:space="preserve">.” He argues at </w:t>
      </w:r>
      <w:hyperlink r:id="rId25" w:tgtFrame="_blank" w:tooltip="The National Interest" w:history="1">
        <w:r w:rsidRPr="00D5360D">
          <w:rPr>
            <w:rStyle w:val="StyleBoldUnderline"/>
            <w:sz w:val="26"/>
            <w:szCs w:val="26"/>
          </w:rPr>
          <w:t>The National Interest</w:t>
        </w:r>
      </w:hyperlink>
      <w:r w:rsidRPr="00D5360D">
        <w:rPr>
          <w:rStyle w:val="StyleBoldUnderline"/>
          <w:sz w:val="26"/>
          <w:szCs w:val="26"/>
        </w:rPr>
        <w:t xml:space="preserve"> that keeping the peace between China and the United States “requires significantly recapitalizing the U.S. armed forces.”</w:t>
      </w:r>
      <w:r w:rsidRPr="00D5360D">
        <w:rPr>
          <w:sz w:val="16"/>
          <w:szCs w:val="26"/>
        </w:rPr>
        <w:t xml:space="preserve"> This is necessary, he says, to assuage the doubts and insecurities of America’s allies. </w:t>
      </w:r>
      <w:r w:rsidRPr="00D5360D">
        <w:rPr>
          <w:rStyle w:val="StyleBoldUnderline"/>
          <w:sz w:val="26"/>
          <w:szCs w:val="26"/>
        </w:rPr>
        <w:t>He argues that Washington “has to close any gap in military power that the Chinese might think could be exploited</w:t>
      </w:r>
      <w:r w:rsidRPr="00D5360D">
        <w:rPr>
          <w:rStyle w:val="Emphasis"/>
          <w:sz w:val="26"/>
          <w:szCs w:val="26"/>
        </w:rPr>
        <w:t>.”</w:t>
      </w:r>
      <w:r w:rsidR="007D2E82" w:rsidRPr="00D5360D">
        <w:rPr>
          <w:rStyle w:val="Emphasis"/>
          <w:b w:val="0"/>
          <w:sz w:val="12"/>
          <w:szCs w:val="26"/>
          <w:u w:val="none"/>
        </w:rPr>
        <w:t>¶</w:t>
      </w:r>
      <w:r w:rsidRPr="00D5360D">
        <w:rPr>
          <w:rStyle w:val="Emphasis"/>
          <w:sz w:val="26"/>
          <w:szCs w:val="26"/>
        </w:rPr>
        <w:t xml:space="preserve"> That’s a lot of gap-closing.</w:t>
      </w:r>
      <w:r w:rsidR="007D2E82" w:rsidRPr="00D5360D">
        <w:rPr>
          <w:rStyle w:val="Emphasis"/>
          <w:b w:val="0"/>
          <w:sz w:val="12"/>
          <w:szCs w:val="26"/>
          <w:u w:val="none"/>
        </w:rPr>
        <w:t>¶</w:t>
      </w:r>
      <w:r w:rsidRPr="00D5360D">
        <w:rPr>
          <w:sz w:val="16"/>
          <w:szCs w:val="26"/>
        </w:rPr>
        <w:t xml:space="preserve"> Carafano identifies America’s “key objectives” in the region as “maintaining freedom of the commons (air, sea, space, and cyberspace) and limiting the potential for large-scale regional conflict.”</w:t>
      </w:r>
      <w:r w:rsidR="007D2E82" w:rsidRPr="00D5360D">
        <w:rPr>
          <w:sz w:val="12"/>
          <w:szCs w:val="26"/>
        </w:rPr>
        <w:t>¶</w:t>
      </w:r>
      <w:r w:rsidRPr="00D5360D">
        <w:rPr>
          <w:sz w:val="16"/>
          <w:szCs w:val="26"/>
        </w:rPr>
        <w:t xml:space="preserve"> These certainly are U.S. interests. But are they U.S. responsibilities? And what exactly do these two general principles mean in practice when applied to the Asia-Pacific region?</w:t>
      </w:r>
      <w:r w:rsidR="007D2E82" w:rsidRPr="00D5360D">
        <w:rPr>
          <w:sz w:val="12"/>
          <w:szCs w:val="26"/>
        </w:rPr>
        <w:t>¶</w:t>
      </w:r>
      <w:r w:rsidRPr="00D5360D">
        <w:rPr>
          <w:sz w:val="16"/>
          <w:szCs w:val="26"/>
        </w:rPr>
        <w:t xml:space="preserve"> It turns out that that </w:t>
      </w:r>
      <w:r w:rsidRPr="00D5360D">
        <w:rPr>
          <w:rStyle w:val="Emphasis"/>
          <w:sz w:val="26"/>
          <w:szCs w:val="26"/>
          <w:highlight w:val="cyan"/>
        </w:rPr>
        <w:t>a large-scale conflict in the region is much more difficult to imagine than China hawks</w:t>
      </w:r>
      <w:r w:rsidRPr="00D5360D">
        <w:rPr>
          <w:rStyle w:val="Emphasis"/>
          <w:sz w:val="26"/>
          <w:szCs w:val="26"/>
        </w:rPr>
        <w:t xml:space="preserve"> like Carafano like to </w:t>
      </w:r>
      <w:r w:rsidRPr="00D5360D">
        <w:rPr>
          <w:rStyle w:val="Emphasis"/>
          <w:sz w:val="26"/>
          <w:szCs w:val="26"/>
          <w:highlight w:val="cyan"/>
        </w:rPr>
        <w:t>pretend</w:t>
      </w:r>
      <w:r w:rsidRPr="00D5360D">
        <w:rPr>
          <w:rStyle w:val="Emphasis"/>
          <w:sz w:val="16"/>
          <w:szCs w:val="26"/>
          <w:u w:val="none"/>
        </w:rPr>
        <w:t>.</w:t>
      </w:r>
      <w:r w:rsidR="007D2E82" w:rsidRPr="00D5360D">
        <w:rPr>
          <w:rStyle w:val="Emphasis"/>
          <w:b w:val="0"/>
          <w:sz w:val="12"/>
          <w:szCs w:val="26"/>
          <w:u w:val="none"/>
        </w:rPr>
        <w:t>¶</w:t>
      </w:r>
      <w:r w:rsidR="002E351D" w:rsidRPr="00D5360D">
        <w:rPr>
          <w:bCs/>
          <w:sz w:val="16"/>
          <w:szCs w:val="26"/>
        </w:rPr>
        <w:t xml:space="preserve"> </w:t>
      </w:r>
      <w:r w:rsidR="002E351D" w:rsidRPr="00D5360D">
        <w:rPr>
          <w:bCs/>
          <w:iCs/>
          <w:sz w:val="16"/>
          <w:szCs w:val="26"/>
        </w:rPr>
        <w:t>Staying Open for Business</w:t>
      </w:r>
      <w:r w:rsidR="007D2E82" w:rsidRPr="00D5360D">
        <w:rPr>
          <w:iCs/>
          <w:sz w:val="12"/>
          <w:szCs w:val="26"/>
        </w:rPr>
        <w:t>¶</w:t>
      </w:r>
      <w:r w:rsidR="002E351D" w:rsidRPr="00D5360D">
        <w:rPr>
          <w:iCs/>
          <w:sz w:val="16"/>
          <w:szCs w:val="26"/>
        </w:rPr>
        <w:t xml:space="preserve"> </w:t>
      </w:r>
      <w:r w:rsidR="002E351D" w:rsidRPr="00D5360D">
        <w:rPr>
          <w:iCs/>
          <w:sz w:val="16"/>
          <w:szCs w:val="26"/>
          <w:highlight w:val="cyan"/>
        </w:rPr>
        <w:t>The devil is in the details.</w:t>
      </w:r>
      <w:r w:rsidR="007D2E82" w:rsidRPr="00D5360D">
        <w:rPr>
          <w:iCs/>
          <w:sz w:val="12"/>
          <w:szCs w:val="26"/>
          <w:highlight w:val="cyan"/>
        </w:rPr>
        <w:t>¶</w:t>
      </w:r>
      <w:r w:rsidR="002E351D" w:rsidRPr="00D5360D">
        <w:rPr>
          <w:iCs/>
          <w:sz w:val="16"/>
          <w:szCs w:val="26"/>
        </w:rPr>
        <w:t xml:space="preserve"> Take, for example, China’s possible future capacity to dominate its adjacent waters: the East China Sea, Taiwan Strait, and South China Sea. An </w:t>
      </w:r>
      <w:hyperlink r:id="rId26" w:tgtFrame="_blank" w:tooltip="often-cited figure" w:history="1">
        <w:r w:rsidR="002E351D" w:rsidRPr="00D5360D">
          <w:rPr>
            <w:rStyle w:val="Hyperlink"/>
            <w:iCs/>
            <w:sz w:val="16"/>
            <w:szCs w:val="26"/>
          </w:rPr>
          <w:t>often-cited figure</w:t>
        </w:r>
      </w:hyperlink>
      <w:r w:rsidR="002E351D" w:rsidRPr="00D5360D">
        <w:rPr>
          <w:iCs/>
          <w:sz w:val="16"/>
          <w:szCs w:val="26"/>
        </w:rPr>
        <w:t xml:space="preserve"> is that 40 percent of world trade (</w:t>
      </w:r>
      <w:hyperlink r:id="rId27" w:tgtFrame="_blank" w:tooltip="reportedly worth" w:history="1">
        <w:r w:rsidR="002E351D" w:rsidRPr="00D5360D">
          <w:rPr>
            <w:rStyle w:val="Hyperlink"/>
            <w:iCs/>
            <w:sz w:val="16"/>
            <w:szCs w:val="26"/>
          </w:rPr>
          <w:t>reportedly worth</w:t>
        </w:r>
      </w:hyperlink>
      <w:r w:rsidR="002E351D" w:rsidRPr="00D5360D">
        <w:rPr>
          <w:iCs/>
          <w:sz w:val="16"/>
          <w:szCs w:val="26"/>
        </w:rPr>
        <w:t xml:space="preserve"> $5.3 trillion) passes through the South China Sea. Throw in the East China Sea and the Taiwan Strait and the total must be more than 50 percent.</w:t>
      </w:r>
      <w:r w:rsidR="007D2E82" w:rsidRPr="00D5360D">
        <w:rPr>
          <w:iCs/>
          <w:sz w:val="12"/>
          <w:szCs w:val="26"/>
        </w:rPr>
        <w:t>¶</w:t>
      </w:r>
      <w:r w:rsidR="002E351D" w:rsidRPr="00D5360D">
        <w:rPr>
          <w:iCs/>
          <w:sz w:val="16"/>
          <w:szCs w:val="26"/>
        </w:rPr>
        <w:t xml:space="preserve"> Could a more capable Chinese army choke off that trade? Of course it could. Any country can shut down sea lanes with patrols and anti-ship mines. But nearly all of the civilian navigation in question represents trade to and from China. It’s hard to imagine any circumstance under which the Chinese government would want to shut it down.</w:t>
      </w:r>
      <w:r w:rsidR="007D2E82" w:rsidRPr="00D5360D">
        <w:rPr>
          <w:iCs/>
          <w:sz w:val="12"/>
          <w:szCs w:val="26"/>
        </w:rPr>
        <w:t>¶</w:t>
      </w:r>
      <w:r w:rsidR="002E351D" w:rsidRPr="00D5360D">
        <w:rPr>
          <w:iCs/>
          <w:sz w:val="16"/>
          <w:szCs w:val="26"/>
        </w:rPr>
        <w:t xml:space="preserve"> Ditto the airspace over China’s near seas. Nearly all of the civilian aviation through it consists of flights to and from China.</w:t>
      </w:r>
      <w:r w:rsidR="007D2E82" w:rsidRPr="00D5360D">
        <w:rPr>
          <w:iCs/>
          <w:sz w:val="12"/>
          <w:szCs w:val="26"/>
        </w:rPr>
        <w:t>¶</w:t>
      </w:r>
      <w:r w:rsidR="002E351D" w:rsidRPr="00D5360D">
        <w:rPr>
          <w:iCs/>
          <w:sz w:val="16"/>
          <w:szCs w:val="26"/>
        </w:rPr>
        <w:t xml:space="preserve"> Space and cyberspace are more difficult commons to control. But </w:t>
      </w:r>
      <w:r w:rsidR="002E351D" w:rsidRPr="00D5360D">
        <w:rPr>
          <w:rStyle w:val="Emphasis"/>
          <w:sz w:val="26"/>
          <w:szCs w:val="26"/>
          <w:highlight w:val="cyan"/>
        </w:rPr>
        <w:t>the effective militarization of space has long been a Star Wars fantasy</w:t>
      </w:r>
      <w:r w:rsidR="002E351D" w:rsidRPr="00D5360D">
        <w:rPr>
          <w:iCs/>
          <w:sz w:val="16"/>
          <w:szCs w:val="26"/>
        </w:rPr>
        <w:t xml:space="preserve">, </w:t>
      </w:r>
      <w:r w:rsidR="002E351D" w:rsidRPr="00D5360D">
        <w:rPr>
          <w:rStyle w:val="StyleBoldUnderline"/>
          <w:sz w:val="26"/>
          <w:szCs w:val="26"/>
          <w:highlight w:val="cyan"/>
        </w:rPr>
        <w:t>and China’s cyberspace is essentially a walled garden. Anarchist hackers pose as much of a threat to the Internet as the Chinese military</w:t>
      </w:r>
      <w:r w:rsidR="002E351D" w:rsidRPr="00D5360D">
        <w:rPr>
          <w:iCs/>
          <w:sz w:val="16"/>
          <w:szCs w:val="26"/>
        </w:rPr>
        <w:t xml:space="preserve"> does. While all forms of </w:t>
      </w:r>
      <w:r w:rsidR="002E351D" w:rsidRPr="00D5360D">
        <w:rPr>
          <w:rStyle w:val="Emphasis"/>
          <w:sz w:val="26"/>
          <w:szCs w:val="26"/>
          <w:highlight w:val="cyan"/>
        </w:rPr>
        <w:t>Internet security</w:t>
      </w:r>
      <w:r w:rsidR="002E351D" w:rsidRPr="00D5360D">
        <w:rPr>
          <w:iCs/>
          <w:sz w:val="16"/>
          <w:szCs w:val="26"/>
        </w:rPr>
        <w:t xml:space="preserve"> need improvement, </w:t>
      </w:r>
      <w:r w:rsidR="002E351D" w:rsidRPr="00D5360D">
        <w:rPr>
          <w:rStyle w:val="StyleBoldUnderline"/>
          <w:sz w:val="26"/>
          <w:szCs w:val="26"/>
          <w:highlight w:val="cyan"/>
        </w:rPr>
        <w:t>they don’t particularly need improvement on account of a specific threat from China</w:t>
      </w:r>
      <w:r w:rsidR="002E351D" w:rsidRPr="00D5360D">
        <w:rPr>
          <w:iCs/>
          <w:sz w:val="16"/>
          <w:szCs w:val="26"/>
        </w:rPr>
        <w:t>.</w:t>
      </w:r>
    </w:p>
    <w:p w14:paraId="44AEFB72" w14:textId="2EDEC8D8" w:rsidR="007028FD" w:rsidRPr="00D5360D" w:rsidRDefault="00A65C47" w:rsidP="00A65C47">
      <w:pPr>
        <w:pStyle w:val="Heading3"/>
      </w:pPr>
      <w:r w:rsidRPr="00D5360D">
        <w:t>Regional Conflict</w:t>
      </w:r>
    </w:p>
    <w:p w14:paraId="3596C857" w14:textId="6625FE66" w:rsidR="00A65C47" w:rsidRPr="00D5360D" w:rsidRDefault="00A65C47" w:rsidP="00A65C47">
      <w:pPr>
        <w:pStyle w:val="Heading4"/>
      </w:pPr>
      <w:r w:rsidRPr="00D5360D">
        <w:t>Chinese regional threat concerns are proliferated by right-wing pundits- assumes 8 regions.</w:t>
      </w:r>
    </w:p>
    <w:p w14:paraId="07197815" w14:textId="77777777" w:rsidR="00A65C47" w:rsidRPr="00D5360D" w:rsidRDefault="00A65C47" w:rsidP="00A65C47">
      <w:pPr>
        <w:rPr>
          <w:rStyle w:val="StyleBoldUnderline"/>
          <w:b/>
          <w:sz w:val="16"/>
          <w:szCs w:val="16"/>
          <w:u w:val="none"/>
        </w:rPr>
      </w:pPr>
      <w:r w:rsidRPr="00D5360D">
        <w:rPr>
          <w:rStyle w:val="StyleStyleBold12pt"/>
        </w:rPr>
        <w:t xml:space="preserve">Babones 15 </w:t>
      </w:r>
      <w:r w:rsidRPr="00D5360D">
        <w:rPr>
          <w:rStyle w:val="StyleStyleBold12pt"/>
          <w:sz w:val="16"/>
          <w:szCs w:val="16"/>
        </w:rPr>
        <w:t xml:space="preserve">(Salvatore, “Is China a Threat? The Devil’s in the Details,” Foreign Policy in Focus, March 12, 2015, http://fpif.org/is-china-a-threat-the-devils-in-the-details/. </w:t>
      </w:r>
      <w:r w:rsidRPr="00D5360D">
        <w:rPr>
          <w:b/>
          <w:sz w:val="16"/>
          <w:szCs w:val="16"/>
        </w:rPr>
        <w:t>A/Prof Babones is the author or editor of ten books and more than two dozen academic research articles. His two main areas of academic research are the political economy of the greater China region and the methodology of quantitative modeling in the social sciences. He also publishes extensively on American social and foreign policy. He is an associate professor at the University of Sydney // EMS).</w:t>
      </w:r>
    </w:p>
    <w:p w14:paraId="3FBBDF87" w14:textId="772084E2" w:rsidR="00A65C47" w:rsidRPr="00D5360D" w:rsidRDefault="00A65C47" w:rsidP="00A65C47">
      <w:pPr>
        <w:rPr>
          <w:rStyle w:val="Emphasis"/>
          <w:sz w:val="26"/>
          <w:szCs w:val="26"/>
        </w:rPr>
      </w:pPr>
      <w:r w:rsidRPr="00D5360D">
        <w:rPr>
          <w:rStyle w:val="StyleBoldUnderline"/>
          <w:sz w:val="26"/>
          <w:szCs w:val="26"/>
          <w:highlight w:val="cyan"/>
        </w:rPr>
        <w:t>China has become the bête noire of U.S. security policy</w:t>
      </w:r>
      <w:r w:rsidRPr="00D5360D">
        <w:rPr>
          <w:rStyle w:val="StyleBoldUnderline"/>
          <w:sz w:val="26"/>
          <w:szCs w:val="26"/>
        </w:rPr>
        <w:t>, the new universal enemy</w:t>
      </w:r>
      <w:r w:rsidRPr="00D5360D">
        <w:rPr>
          <w:sz w:val="16"/>
          <w:szCs w:val="26"/>
        </w:rPr>
        <w:t xml:space="preserve"> to replace the Soviet Union.</w:t>
      </w:r>
      <w:r w:rsidRPr="00D5360D">
        <w:rPr>
          <w:sz w:val="12"/>
          <w:szCs w:val="26"/>
        </w:rPr>
        <w:t>¶</w:t>
      </w:r>
      <w:r w:rsidRPr="00D5360D">
        <w:rPr>
          <w:sz w:val="16"/>
          <w:szCs w:val="26"/>
        </w:rPr>
        <w:t xml:space="preserve"> Its economic power and rapid military build-up, after all, make it a much more credible long-term threat than Putin’s Russia or the Islamic State. </w:t>
      </w:r>
      <w:r w:rsidRPr="00D5360D">
        <w:rPr>
          <w:rStyle w:val="StyleBoldUnderline"/>
          <w:sz w:val="26"/>
          <w:szCs w:val="26"/>
          <w:highlight w:val="cyan"/>
        </w:rPr>
        <w:t>When policy pundits</w:t>
      </w:r>
      <w:r w:rsidRPr="00D5360D">
        <w:rPr>
          <w:rStyle w:val="StyleBoldUnderline"/>
          <w:sz w:val="26"/>
          <w:szCs w:val="26"/>
        </w:rPr>
        <w:t xml:space="preserve"> and military men </w:t>
      </w:r>
      <w:r w:rsidRPr="00D5360D">
        <w:rPr>
          <w:rStyle w:val="StyleBoldUnderline"/>
          <w:sz w:val="26"/>
          <w:szCs w:val="26"/>
          <w:highlight w:val="cyan"/>
        </w:rPr>
        <w:t>want to spread alarm about the decline of America</w:t>
      </w:r>
      <w:r w:rsidRPr="00D5360D">
        <w:rPr>
          <w:rStyle w:val="StyleBoldUnderline"/>
          <w:sz w:val="26"/>
          <w:szCs w:val="26"/>
        </w:rPr>
        <w:t xml:space="preserve"> and beat the drum for increased defense spending, </w:t>
      </w:r>
      <w:r w:rsidRPr="00D5360D">
        <w:rPr>
          <w:rStyle w:val="StyleBoldUnderline"/>
          <w:sz w:val="26"/>
          <w:szCs w:val="26"/>
          <w:highlight w:val="cyan"/>
        </w:rPr>
        <w:t>their scary enemy of choice is China</w:t>
      </w:r>
      <w:r w:rsidRPr="00D5360D">
        <w:rPr>
          <w:rStyle w:val="StyleBoldUnderline"/>
          <w:sz w:val="26"/>
          <w:szCs w:val="26"/>
        </w:rPr>
        <w:t>.</w:t>
      </w:r>
      <w:r w:rsidRPr="00D5360D">
        <w:rPr>
          <w:rStyle w:val="StyleBoldUnderline"/>
          <w:sz w:val="12"/>
          <w:szCs w:val="26"/>
          <w:u w:val="none"/>
        </w:rPr>
        <w:t>¶</w:t>
      </w:r>
      <w:r w:rsidRPr="00D5360D">
        <w:rPr>
          <w:sz w:val="16"/>
          <w:szCs w:val="26"/>
        </w:rPr>
        <w:t xml:space="preserve"> Take</w:t>
      </w:r>
      <w:r w:rsidRPr="00D5360D">
        <w:rPr>
          <w:rStyle w:val="apple-converted-space"/>
          <w:sz w:val="16"/>
          <w:szCs w:val="26"/>
        </w:rPr>
        <w:t xml:space="preserve"> </w:t>
      </w:r>
      <w:hyperlink r:id="rId28" w:tgtFrame="_blank" w:tooltip="James Jay Carafano" w:history="1">
        <w:r w:rsidRPr="00D5360D">
          <w:rPr>
            <w:rStyle w:val="StyleBoldUnderline"/>
            <w:sz w:val="26"/>
            <w:szCs w:val="26"/>
            <w:highlight w:val="cyan"/>
          </w:rPr>
          <w:t>James Jay Carafano</w:t>
        </w:r>
      </w:hyperlink>
      <w:r w:rsidRPr="00D5360D">
        <w:rPr>
          <w:sz w:val="16"/>
          <w:szCs w:val="26"/>
          <w:highlight w:val="cyan"/>
        </w:rPr>
        <w:t>, a</w:t>
      </w:r>
      <w:r w:rsidRPr="00D5360D">
        <w:rPr>
          <w:sz w:val="16"/>
          <w:szCs w:val="26"/>
        </w:rPr>
        <w:t xml:space="preserve"> retired military man and </w:t>
      </w:r>
      <w:r w:rsidRPr="00D5360D">
        <w:rPr>
          <w:rStyle w:val="StyleBoldUnderline"/>
          <w:sz w:val="26"/>
          <w:szCs w:val="26"/>
          <w:highlight w:val="cyan"/>
        </w:rPr>
        <w:t>a policy pundit at the right-wing Heritage Foundation</w:t>
      </w:r>
      <w:r w:rsidRPr="00D5360D">
        <w:rPr>
          <w:sz w:val="16"/>
          <w:szCs w:val="26"/>
        </w:rPr>
        <w:t xml:space="preserve"> who </w:t>
      </w:r>
      <w:r w:rsidRPr="00D5360D">
        <w:rPr>
          <w:rStyle w:val="StyleBoldUnderline"/>
          <w:sz w:val="26"/>
          <w:szCs w:val="26"/>
          <w:highlight w:val="cyan"/>
        </w:rPr>
        <w:t>raises the possibility of “a U.S.-China Nuclear War</w:t>
      </w:r>
      <w:r w:rsidRPr="00D5360D">
        <w:rPr>
          <w:rStyle w:val="StyleBoldUnderline"/>
          <w:sz w:val="26"/>
          <w:szCs w:val="26"/>
        </w:rPr>
        <w:t xml:space="preserve">.” He argues at </w:t>
      </w:r>
      <w:hyperlink r:id="rId29" w:tgtFrame="_blank" w:tooltip="The National Interest" w:history="1">
        <w:r w:rsidRPr="00D5360D">
          <w:rPr>
            <w:rStyle w:val="StyleBoldUnderline"/>
            <w:sz w:val="26"/>
            <w:szCs w:val="26"/>
          </w:rPr>
          <w:t>The National Interest</w:t>
        </w:r>
      </w:hyperlink>
      <w:r w:rsidRPr="00D5360D">
        <w:rPr>
          <w:rStyle w:val="StyleBoldUnderline"/>
          <w:sz w:val="26"/>
          <w:szCs w:val="26"/>
        </w:rPr>
        <w:t xml:space="preserve"> that keeping the peace between China and the United States “requires significantly recapitalizing the U.S. armed forces.”</w:t>
      </w:r>
      <w:r w:rsidRPr="00D5360D">
        <w:rPr>
          <w:sz w:val="16"/>
          <w:szCs w:val="26"/>
        </w:rPr>
        <w:t xml:space="preserve"> This is necessary, he says, to assuage the doubts and insecurities of America’s allies. </w:t>
      </w:r>
      <w:r w:rsidRPr="00D5360D">
        <w:rPr>
          <w:rStyle w:val="StyleBoldUnderline"/>
          <w:sz w:val="26"/>
          <w:szCs w:val="26"/>
        </w:rPr>
        <w:t>He argues that Washington “has to close any gap in military power that the Chinese might think could be exploited</w:t>
      </w:r>
      <w:r w:rsidRPr="00D5360D">
        <w:rPr>
          <w:rStyle w:val="Emphasis"/>
          <w:sz w:val="26"/>
          <w:szCs w:val="26"/>
        </w:rPr>
        <w:t>.”</w:t>
      </w:r>
      <w:r w:rsidRPr="00D5360D">
        <w:rPr>
          <w:rStyle w:val="Emphasis"/>
          <w:b w:val="0"/>
          <w:sz w:val="12"/>
          <w:szCs w:val="26"/>
          <w:u w:val="none"/>
        </w:rPr>
        <w:t>¶</w:t>
      </w:r>
      <w:r w:rsidRPr="00D5360D">
        <w:rPr>
          <w:rStyle w:val="Emphasis"/>
          <w:sz w:val="26"/>
          <w:szCs w:val="26"/>
        </w:rPr>
        <w:t xml:space="preserve"> That’s a lot of gap-closing.</w:t>
      </w:r>
      <w:r w:rsidRPr="00D5360D">
        <w:rPr>
          <w:rStyle w:val="Emphasis"/>
          <w:b w:val="0"/>
          <w:sz w:val="12"/>
          <w:szCs w:val="26"/>
          <w:u w:val="none"/>
        </w:rPr>
        <w:t>¶</w:t>
      </w:r>
      <w:r w:rsidRPr="00D5360D">
        <w:rPr>
          <w:sz w:val="16"/>
          <w:szCs w:val="26"/>
        </w:rPr>
        <w:t xml:space="preserve"> Carafano identifies America’s “key objectives” in the region as “maintaining freedom of the commons (air, sea, space, and cyberspace) and limiting the potential for large-scale regional conflict.”</w:t>
      </w:r>
      <w:r w:rsidRPr="00D5360D">
        <w:rPr>
          <w:sz w:val="12"/>
          <w:szCs w:val="26"/>
        </w:rPr>
        <w:t>¶</w:t>
      </w:r>
      <w:r w:rsidRPr="00D5360D">
        <w:rPr>
          <w:sz w:val="16"/>
          <w:szCs w:val="26"/>
        </w:rPr>
        <w:t xml:space="preserve"> These certainly are U.S. interests. But are they U.S. responsibilities? And what exactly do these two general principles mean in practice when applied to the Asia-Pacific region?</w:t>
      </w:r>
      <w:r w:rsidRPr="00D5360D">
        <w:rPr>
          <w:sz w:val="12"/>
          <w:szCs w:val="26"/>
        </w:rPr>
        <w:t>¶</w:t>
      </w:r>
      <w:r w:rsidRPr="00D5360D">
        <w:rPr>
          <w:sz w:val="16"/>
          <w:szCs w:val="26"/>
        </w:rPr>
        <w:t xml:space="preserve"> It turns out that that </w:t>
      </w:r>
      <w:r w:rsidRPr="00D5360D">
        <w:rPr>
          <w:rStyle w:val="Emphasis"/>
          <w:sz w:val="26"/>
          <w:szCs w:val="26"/>
          <w:highlight w:val="cyan"/>
        </w:rPr>
        <w:t>a large-scale conflict in the region is much more difficult to imagine than China hawks</w:t>
      </w:r>
      <w:r w:rsidRPr="00D5360D">
        <w:rPr>
          <w:rStyle w:val="Emphasis"/>
          <w:sz w:val="26"/>
          <w:szCs w:val="26"/>
        </w:rPr>
        <w:t xml:space="preserve"> like Carafano like to </w:t>
      </w:r>
      <w:r w:rsidRPr="00D5360D">
        <w:rPr>
          <w:rStyle w:val="Emphasis"/>
          <w:sz w:val="26"/>
          <w:szCs w:val="26"/>
          <w:highlight w:val="cyan"/>
        </w:rPr>
        <w:t>pretend</w:t>
      </w:r>
      <w:r w:rsidRPr="00D5360D">
        <w:rPr>
          <w:rStyle w:val="Emphasis"/>
          <w:sz w:val="26"/>
          <w:szCs w:val="26"/>
        </w:rPr>
        <w:t>.</w:t>
      </w:r>
      <w:r w:rsidRPr="00D5360D">
        <w:rPr>
          <w:rStyle w:val="Emphasis"/>
          <w:b w:val="0"/>
          <w:sz w:val="12"/>
          <w:szCs w:val="26"/>
          <w:u w:val="none"/>
        </w:rPr>
        <w:t>¶</w:t>
      </w:r>
      <w:r w:rsidRPr="00D5360D">
        <w:rPr>
          <w:rStyle w:val="Strong"/>
          <w:b w:val="0"/>
          <w:sz w:val="16"/>
          <w:szCs w:val="26"/>
        </w:rPr>
        <w:t>Staying Open for Business</w:t>
      </w:r>
      <w:r w:rsidRPr="00D5360D">
        <w:rPr>
          <w:sz w:val="12"/>
          <w:szCs w:val="26"/>
        </w:rPr>
        <w:t>¶</w:t>
      </w:r>
      <w:r w:rsidRPr="00D5360D">
        <w:rPr>
          <w:sz w:val="16"/>
          <w:szCs w:val="26"/>
        </w:rPr>
        <w:t xml:space="preserve"> The devil is in the details.</w:t>
      </w:r>
      <w:r w:rsidRPr="00D5360D">
        <w:rPr>
          <w:sz w:val="12"/>
          <w:szCs w:val="26"/>
        </w:rPr>
        <w:t>¶</w:t>
      </w:r>
      <w:r w:rsidRPr="00D5360D">
        <w:rPr>
          <w:sz w:val="16"/>
          <w:szCs w:val="26"/>
        </w:rPr>
        <w:t xml:space="preserve"> Take, for example, China’s possible future capacity to dominate its adjacent waters: the East China Sea, Taiwan Strait, and South China Sea. An</w:t>
      </w:r>
      <w:r w:rsidRPr="00D5360D">
        <w:rPr>
          <w:rStyle w:val="apple-converted-space"/>
          <w:sz w:val="16"/>
          <w:szCs w:val="26"/>
        </w:rPr>
        <w:t xml:space="preserve"> </w:t>
      </w:r>
      <w:hyperlink r:id="rId30" w:tgtFrame="_blank" w:tooltip="often-cited figure" w:history="1">
        <w:r w:rsidRPr="00D5360D">
          <w:rPr>
            <w:rStyle w:val="Hyperlink"/>
            <w:sz w:val="16"/>
            <w:szCs w:val="26"/>
          </w:rPr>
          <w:t>often-cited figure</w:t>
        </w:r>
      </w:hyperlink>
      <w:r w:rsidRPr="00D5360D">
        <w:rPr>
          <w:rStyle w:val="apple-converted-space"/>
          <w:sz w:val="16"/>
          <w:szCs w:val="26"/>
        </w:rPr>
        <w:t xml:space="preserve"> </w:t>
      </w:r>
      <w:r w:rsidRPr="00D5360D">
        <w:rPr>
          <w:sz w:val="16"/>
          <w:szCs w:val="26"/>
        </w:rPr>
        <w:t>is that 40 percent of world trade (</w:t>
      </w:r>
      <w:hyperlink r:id="rId31" w:tgtFrame="_blank" w:tooltip="reportedly worth" w:history="1">
        <w:r w:rsidRPr="00D5360D">
          <w:rPr>
            <w:rStyle w:val="Hyperlink"/>
            <w:sz w:val="16"/>
            <w:szCs w:val="26"/>
          </w:rPr>
          <w:t>reportedly worth</w:t>
        </w:r>
      </w:hyperlink>
      <w:r w:rsidRPr="00D5360D">
        <w:rPr>
          <w:rStyle w:val="apple-converted-space"/>
          <w:sz w:val="16"/>
          <w:szCs w:val="26"/>
        </w:rPr>
        <w:t xml:space="preserve"> </w:t>
      </w:r>
      <w:r w:rsidRPr="00D5360D">
        <w:rPr>
          <w:sz w:val="16"/>
          <w:szCs w:val="26"/>
        </w:rPr>
        <w:t>$5.3 trillion) passes through the South China Sea. Throw in the East China Sea and the Taiwan Strait and the total must be more than 50 percent.</w:t>
      </w:r>
      <w:r w:rsidRPr="00D5360D">
        <w:rPr>
          <w:sz w:val="12"/>
          <w:szCs w:val="26"/>
        </w:rPr>
        <w:t>¶</w:t>
      </w:r>
      <w:r w:rsidRPr="00D5360D">
        <w:rPr>
          <w:sz w:val="16"/>
          <w:szCs w:val="26"/>
        </w:rPr>
        <w:t xml:space="preserve"> Could a more capable Chinese army choke off that trade? Of course it could. Any country can shut down sea lanes with patrols and anti-ship mines. But nearly all of the civilian navigation in question represents trade to and from China. It’s hard to imagine any circumstance under which the Chinese government would want to shut it down.</w:t>
      </w:r>
      <w:r w:rsidRPr="00D5360D">
        <w:rPr>
          <w:sz w:val="12"/>
          <w:szCs w:val="26"/>
        </w:rPr>
        <w:t>¶</w:t>
      </w:r>
      <w:r w:rsidRPr="00D5360D">
        <w:rPr>
          <w:sz w:val="16"/>
          <w:szCs w:val="26"/>
        </w:rPr>
        <w:t xml:space="preserve"> Ditto the airspace over China’s near seas. Nearly all of the civilian aviation through it consists of flights to and from China.</w:t>
      </w:r>
      <w:r w:rsidRPr="00D5360D">
        <w:rPr>
          <w:sz w:val="12"/>
          <w:szCs w:val="26"/>
        </w:rPr>
        <w:t>¶</w:t>
      </w:r>
      <w:r w:rsidRPr="00D5360D">
        <w:rPr>
          <w:sz w:val="16"/>
          <w:szCs w:val="26"/>
        </w:rPr>
        <w:t xml:space="preserve"> Space and cyberspace are more difficult commons to control. But the effective militarization of space has long been a Star Wars fantasy, and China’s cyberspace is essentially a walled garden. Anarchist hackers pose as much of a threat to the Internet as the Chinese military does. While all forms of Internet security need improvement, they don’t particularly need improvement on account of a specific threat from China</w:t>
      </w:r>
      <w:r w:rsidRPr="00D5360D">
        <w:rPr>
          <w:b/>
          <w:sz w:val="16"/>
          <w:szCs w:val="26"/>
        </w:rPr>
        <w:t>.</w:t>
      </w:r>
      <w:r w:rsidRPr="00D5360D">
        <w:rPr>
          <w:sz w:val="12"/>
          <w:szCs w:val="26"/>
        </w:rPr>
        <w:t>¶</w:t>
      </w:r>
      <w:r w:rsidRPr="00D5360D">
        <w:rPr>
          <w:b/>
          <w:sz w:val="16"/>
          <w:szCs w:val="26"/>
        </w:rPr>
        <w:t xml:space="preserve"> </w:t>
      </w:r>
      <w:r w:rsidRPr="00D5360D">
        <w:rPr>
          <w:rStyle w:val="Strong"/>
          <w:b w:val="0"/>
          <w:sz w:val="16"/>
          <w:szCs w:val="26"/>
        </w:rPr>
        <w:t>Trouble in the Neighborhood</w:t>
      </w:r>
      <w:r w:rsidRPr="00D5360D">
        <w:rPr>
          <w:rStyle w:val="StyleBoldUnderline"/>
          <w:sz w:val="26"/>
          <w:szCs w:val="26"/>
        </w:rPr>
        <w:t>?</w:t>
      </w:r>
      <w:r w:rsidRPr="00D5360D">
        <w:rPr>
          <w:rStyle w:val="StyleBoldUnderline"/>
          <w:sz w:val="12"/>
          <w:szCs w:val="26"/>
          <w:u w:val="none"/>
        </w:rPr>
        <w:t>¶</w:t>
      </w:r>
      <w:r w:rsidRPr="00D5360D">
        <w:rPr>
          <w:rStyle w:val="StyleBoldUnderline"/>
          <w:sz w:val="26"/>
          <w:szCs w:val="26"/>
        </w:rPr>
        <w:t xml:space="preserve"> What about regional conflict? </w:t>
      </w:r>
      <w:r w:rsidRPr="00D5360D">
        <w:rPr>
          <w:rStyle w:val="StyleBoldUnderline"/>
          <w:sz w:val="26"/>
          <w:szCs w:val="26"/>
          <w:highlight w:val="cyan"/>
        </w:rPr>
        <w:t>China’s growing military</w:t>
      </w:r>
      <w:r w:rsidRPr="00D5360D">
        <w:rPr>
          <w:rStyle w:val="StyleBoldUnderline"/>
          <w:sz w:val="26"/>
          <w:szCs w:val="26"/>
        </w:rPr>
        <w:t xml:space="preserve"> certainly </w:t>
      </w:r>
      <w:r w:rsidRPr="00D5360D">
        <w:rPr>
          <w:rStyle w:val="StyleBoldUnderline"/>
          <w:sz w:val="26"/>
          <w:szCs w:val="26"/>
          <w:highlight w:val="cyan"/>
        </w:rPr>
        <w:t>sounds like a regional menace. But</w:t>
      </w:r>
      <w:r w:rsidRPr="00D5360D">
        <w:rPr>
          <w:rStyle w:val="StyleBoldUnderline"/>
          <w:sz w:val="26"/>
          <w:szCs w:val="26"/>
        </w:rPr>
        <w:t xml:space="preserve"> a menace </w:t>
      </w:r>
      <w:r w:rsidRPr="00D5360D">
        <w:rPr>
          <w:rStyle w:val="StyleBoldUnderline"/>
          <w:sz w:val="26"/>
          <w:szCs w:val="26"/>
          <w:highlight w:val="cyan"/>
        </w:rPr>
        <w:t>to whom?</w:t>
      </w:r>
      <w:r w:rsidRPr="00D5360D">
        <w:rPr>
          <w:rStyle w:val="StyleBoldUnderline"/>
          <w:sz w:val="26"/>
          <w:szCs w:val="26"/>
        </w:rPr>
        <w:t xml:space="preserve"> Here again </w:t>
      </w:r>
      <w:r w:rsidRPr="00D5360D">
        <w:rPr>
          <w:rStyle w:val="StyleBoldUnderline"/>
          <w:sz w:val="26"/>
          <w:szCs w:val="26"/>
          <w:highlight w:val="cyan"/>
        </w:rPr>
        <w:t>the details get in the way of the China threat story.</w:t>
      </w:r>
      <w:r w:rsidRPr="00D5360D">
        <w:rPr>
          <w:rStyle w:val="StyleBoldUnderline"/>
          <w:sz w:val="12"/>
          <w:szCs w:val="26"/>
          <w:highlight w:val="cyan"/>
          <w:u w:val="none"/>
        </w:rPr>
        <w:t>¶</w:t>
      </w:r>
      <w:r w:rsidRPr="00D5360D">
        <w:rPr>
          <w:rStyle w:val="StyleBoldUnderline"/>
          <w:sz w:val="26"/>
          <w:szCs w:val="26"/>
          <w:highlight w:val="cyan"/>
        </w:rPr>
        <w:t xml:space="preserve"> To the east, Japan’s government is responding</w:t>
      </w:r>
      <w:r w:rsidRPr="00D5360D">
        <w:rPr>
          <w:rStyle w:val="StyleBoldUnderline"/>
          <w:sz w:val="26"/>
          <w:szCs w:val="26"/>
        </w:rPr>
        <w:t xml:space="preserve"> to Chinese expansion by boosting its own</w:t>
      </w:r>
      <w:hyperlink r:id="rId32" w:anchor="axzz3REKE0OEK" w:tgtFrame="_blank" w:tooltip="defense spending" w:history="1">
        <w:r w:rsidRPr="00D5360D">
          <w:rPr>
            <w:rStyle w:val="StyleBoldUnderline"/>
            <w:sz w:val="26"/>
            <w:szCs w:val="26"/>
          </w:rPr>
          <w:t>defense spending</w:t>
        </w:r>
      </w:hyperlink>
      <w:r w:rsidRPr="00D5360D">
        <w:rPr>
          <w:rStyle w:val="apple-converted-space"/>
          <w:sz w:val="16"/>
          <w:szCs w:val="26"/>
        </w:rPr>
        <w:t xml:space="preserve"> </w:t>
      </w:r>
      <w:r w:rsidRPr="00D5360D">
        <w:rPr>
          <w:sz w:val="16"/>
          <w:szCs w:val="26"/>
        </w:rPr>
        <w:t>to record levels, proposing to change its</w:t>
      </w:r>
      <w:r w:rsidRPr="00D5360D">
        <w:rPr>
          <w:rStyle w:val="apple-converted-space"/>
          <w:sz w:val="16"/>
          <w:szCs w:val="26"/>
        </w:rPr>
        <w:t xml:space="preserve"> </w:t>
      </w:r>
      <w:hyperlink r:id="rId33" w:tgtFrame="_blank" w:tooltip="pacifist constitution" w:history="1">
        <w:r w:rsidRPr="00D5360D">
          <w:rPr>
            <w:rStyle w:val="Hyperlink"/>
            <w:sz w:val="16"/>
            <w:szCs w:val="26"/>
          </w:rPr>
          <w:t>pacifist constitution</w:t>
        </w:r>
      </w:hyperlink>
      <w:r w:rsidRPr="00D5360D">
        <w:rPr>
          <w:rStyle w:val="apple-converted-space"/>
          <w:sz w:val="16"/>
          <w:szCs w:val="26"/>
        </w:rPr>
        <w:t xml:space="preserve"> </w:t>
      </w:r>
      <w:r w:rsidRPr="00D5360D">
        <w:rPr>
          <w:sz w:val="16"/>
          <w:szCs w:val="26"/>
        </w:rPr>
        <w:t>to allow greater military flexibility, and making a renewed push to resolve the long-standing</w:t>
      </w:r>
      <w:r w:rsidRPr="00D5360D">
        <w:rPr>
          <w:rStyle w:val="apple-converted-space"/>
          <w:sz w:val="16"/>
          <w:szCs w:val="26"/>
        </w:rPr>
        <w:t xml:space="preserve"> </w:t>
      </w:r>
      <w:hyperlink r:id="rId34" w:tgtFrame="_blank" w:tooltip="Kuril Islands dispute" w:history="1">
        <w:r w:rsidRPr="00D5360D">
          <w:rPr>
            <w:rStyle w:val="Hyperlink"/>
            <w:sz w:val="16"/>
            <w:szCs w:val="26"/>
          </w:rPr>
          <w:t>Kuril Islands dispute</w:t>
        </w:r>
      </w:hyperlink>
      <w:r w:rsidRPr="00D5360D">
        <w:rPr>
          <w:rStyle w:val="apple-converted-space"/>
          <w:sz w:val="16"/>
          <w:szCs w:val="26"/>
        </w:rPr>
        <w:t xml:space="preserve"> </w:t>
      </w:r>
      <w:r w:rsidRPr="00D5360D">
        <w:rPr>
          <w:sz w:val="16"/>
          <w:szCs w:val="26"/>
        </w:rPr>
        <w:t xml:space="preserve">with Russia. If Prime Minister Shinzo Abe finally succeeds in making peace with Russia, that would leave China and its ally North Korea as the sole focus for Japan’s entire military capacity. </w:t>
      </w:r>
      <w:r w:rsidRPr="00D5360D">
        <w:rPr>
          <w:rStyle w:val="Emphasis"/>
          <w:sz w:val="26"/>
          <w:szCs w:val="26"/>
          <w:highlight w:val="cyan"/>
        </w:rPr>
        <w:t>Japan is a rich, technologically advanced country of 127 million people. It can look after itself</w:t>
      </w:r>
      <w:r w:rsidRPr="00D5360D">
        <w:rPr>
          <w:rStyle w:val="Emphasis"/>
          <w:sz w:val="26"/>
          <w:szCs w:val="26"/>
        </w:rPr>
        <w:t>.</w:t>
      </w:r>
      <w:r w:rsidRPr="00D5360D">
        <w:rPr>
          <w:rStyle w:val="Emphasis"/>
          <w:b w:val="0"/>
          <w:sz w:val="12"/>
          <w:szCs w:val="26"/>
          <w:u w:val="none"/>
        </w:rPr>
        <w:t>¶</w:t>
      </w:r>
      <w:r w:rsidRPr="00D5360D">
        <w:rPr>
          <w:sz w:val="16"/>
          <w:szCs w:val="26"/>
        </w:rPr>
        <w:t xml:space="preserve"> For very different reasons, </w:t>
      </w:r>
      <w:r w:rsidRPr="00D5360D">
        <w:rPr>
          <w:rStyle w:val="StyleBoldUnderline"/>
          <w:sz w:val="26"/>
          <w:szCs w:val="26"/>
          <w:highlight w:val="cyan"/>
        </w:rPr>
        <w:t xml:space="preserve">China poses little threat to South Korea. China increasingly views North Korea </w:t>
      </w:r>
      <w:hyperlink r:id="rId35" w:tgtFrame="_blank" w:tooltip="more as a burden" w:history="1">
        <w:r w:rsidRPr="00D5360D">
          <w:rPr>
            <w:rStyle w:val="StyleBoldUnderline"/>
            <w:sz w:val="26"/>
            <w:szCs w:val="26"/>
            <w:highlight w:val="cyan"/>
          </w:rPr>
          <w:t>more as a burden</w:t>
        </w:r>
      </w:hyperlink>
      <w:r w:rsidRPr="00D5360D">
        <w:rPr>
          <w:rStyle w:val="StyleBoldUnderline"/>
          <w:sz w:val="26"/>
          <w:szCs w:val="26"/>
          <w:highlight w:val="cyan"/>
        </w:rPr>
        <w:t xml:space="preserve"> than as an advance column for an attack on the South. And China has recently been courting South Korean technology investment</w:t>
      </w:r>
      <w:r w:rsidRPr="00D5360D">
        <w:rPr>
          <w:rStyle w:val="StyleBoldUnderline"/>
          <w:sz w:val="26"/>
          <w:szCs w:val="26"/>
        </w:rPr>
        <w:t xml:space="preserve"> in order to reduce its dependence on Japan.</w:t>
      </w:r>
      <w:r w:rsidRPr="00D5360D">
        <w:rPr>
          <w:rStyle w:val="StyleBoldUnderline"/>
          <w:sz w:val="12"/>
          <w:szCs w:val="26"/>
          <w:u w:val="none"/>
        </w:rPr>
        <w:t>¶</w:t>
      </w:r>
      <w:r w:rsidRPr="00D5360D">
        <w:rPr>
          <w:rStyle w:val="StyleBoldUnderline"/>
          <w:sz w:val="26"/>
          <w:szCs w:val="26"/>
        </w:rPr>
        <w:t xml:space="preserve"> Political relations across the Taiwan Strait are inevitably dominated by questions over the status of Taiwan</w:t>
      </w:r>
      <w:r w:rsidRPr="00D5360D">
        <w:rPr>
          <w:rStyle w:val="StyleBoldUnderline"/>
          <w:sz w:val="26"/>
          <w:szCs w:val="26"/>
          <w:highlight w:val="cyan"/>
        </w:rPr>
        <w:t>. Every election in Taiwan sparks talk about and fears of Chinese invasion. But</w:t>
      </w:r>
      <w:r w:rsidRPr="00D5360D">
        <w:rPr>
          <w:rStyle w:val="StyleBoldUnderline"/>
          <w:sz w:val="26"/>
          <w:szCs w:val="26"/>
        </w:rPr>
        <w:t xml:space="preserve"> no country in the world has staged a large-scale amphibious assault since the U.S. landings at Incheon</w:t>
      </w:r>
      <w:r w:rsidRPr="00D5360D">
        <w:rPr>
          <w:sz w:val="16"/>
          <w:szCs w:val="26"/>
        </w:rPr>
        <w:t>, South Korea in 1950. For more than half a century, even American adventures abroad have been small-scale (Grenada) or launched from land bases (Iraq</w:t>
      </w:r>
      <w:r w:rsidRPr="00D5360D">
        <w:rPr>
          <w:rStyle w:val="StyleBoldUnderline"/>
          <w:sz w:val="26"/>
          <w:szCs w:val="26"/>
        </w:rPr>
        <w:t>).</w:t>
      </w:r>
      <w:r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The Chinese military will never have the capacity to invade Taiwan against armed resistance</w:t>
      </w:r>
      <w:r w:rsidRPr="00D5360D">
        <w:rPr>
          <w:sz w:val="16"/>
          <w:szCs w:val="26"/>
          <w:highlight w:val="cyan"/>
        </w:rPr>
        <w:t xml:space="preserve"> — </w:t>
      </w:r>
      <w:r w:rsidRPr="00D5360D">
        <w:rPr>
          <w:rStyle w:val="Emphasis"/>
          <w:sz w:val="26"/>
          <w:szCs w:val="26"/>
          <w:highlight w:val="cyan"/>
        </w:rPr>
        <w:t>not now, not later, not ever</w:t>
      </w:r>
      <w:r w:rsidRPr="00D5360D">
        <w:rPr>
          <w:rStyle w:val="StyleBoldUnderline"/>
          <w:sz w:val="26"/>
          <w:szCs w:val="26"/>
          <w:highlight w:val="cyan"/>
        </w:rPr>
        <w:t>. It just can’t be done in the contemporary military conte</w:t>
      </w:r>
      <w:r w:rsidRPr="00D5360D">
        <w:rPr>
          <w:rStyle w:val="StyleBoldUnderline"/>
          <w:sz w:val="26"/>
          <w:szCs w:val="26"/>
        </w:rPr>
        <w:t>xt in which a single cruise missile can sink a transport ship carrying thousands of troops</w:t>
      </w:r>
      <w:r w:rsidRPr="00D5360D">
        <w:rPr>
          <w:rStyle w:val="Emphasis"/>
          <w:sz w:val="26"/>
          <w:szCs w:val="26"/>
        </w:rPr>
        <w:t xml:space="preserve">. </w:t>
      </w:r>
      <w:r w:rsidRPr="00D5360D">
        <w:rPr>
          <w:rStyle w:val="Emphasis"/>
          <w:sz w:val="26"/>
          <w:szCs w:val="26"/>
          <w:highlight w:val="cyan"/>
        </w:rPr>
        <w:t>It makes no sense to worry about something that is not technically possible</w:t>
      </w:r>
      <w:r w:rsidRPr="00D5360D">
        <w:rPr>
          <w:sz w:val="16"/>
          <w:szCs w:val="26"/>
          <w:highlight w:val="cyan"/>
        </w:rPr>
        <w:t>.</w:t>
      </w:r>
      <w:r w:rsidRPr="00D5360D">
        <w:rPr>
          <w:sz w:val="12"/>
          <w:szCs w:val="26"/>
          <w:highlight w:val="cyan"/>
        </w:rPr>
        <w:t>¶</w:t>
      </w:r>
      <w:r w:rsidRPr="00D5360D">
        <w:rPr>
          <w:sz w:val="16"/>
          <w:szCs w:val="26"/>
          <w:highlight w:val="cyan"/>
        </w:rPr>
        <w:t xml:space="preserve"> </w:t>
      </w:r>
      <w:r w:rsidRPr="00D5360D">
        <w:rPr>
          <w:rStyle w:val="StyleBoldUnderline"/>
          <w:sz w:val="26"/>
          <w:szCs w:val="26"/>
          <w:highlight w:val="cyan"/>
        </w:rPr>
        <w:t>The Philippines? Why would China want to invade the Philippines? Vietnam, Laos, Myanmar? Ditto, ditto, ditto</w:t>
      </w:r>
      <w:r w:rsidRPr="00D5360D">
        <w:rPr>
          <w:rStyle w:val="StyleBoldUnderline"/>
          <w:sz w:val="26"/>
          <w:szCs w:val="26"/>
        </w:rPr>
        <w:t>. China is involved in a plethora of minor border disputes with its neighbors, but none of these involve core territorial interests or serious legal claims that China</w:t>
      </w:r>
      <w:r w:rsidRPr="00D5360D">
        <w:rPr>
          <w:sz w:val="16"/>
          <w:szCs w:val="26"/>
        </w:rPr>
        <w:t xml:space="preserve"> (or most of its neighbors, for that matter) </w:t>
      </w:r>
      <w:r w:rsidRPr="00D5360D">
        <w:rPr>
          <w:rStyle w:val="StyleBoldUnderline"/>
          <w:sz w:val="26"/>
          <w:szCs w:val="26"/>
        </w:rPr>
        <w:t xml:space="preserve">have historically been interested in pushing. </w:t>
      </w:r>
      <w:r w:rsidRPr="00D5360D">
        <w:rPr>
          <w:rStyle w:val="Emphasis"/>
          <w:sz w:val="26"/>
          <w:szCs w:val="26"/>
          <w:highlight w:val="cyan"/>
        </w:rPr>
        <w:t>They’re all frozen conflicts that are unlikely ever to thaw.</w:t>
      </w:r>
      <w:r w:rsidRPr="00D5360D">
        <w:rPr>
          <w:rStyle w:val="Emphasis"/>
          <w:b w:val="0"/>
          <w:sz w:val="12"/>
          <w:szCs w:val="26"/>
          <w:highlight w:val="cyan"/>
          <w:u w:val="none"/>
        </w:rPr>
        <w:t>¶</w:t>
      </w:r>
      <w:r w:rsidRPr="00D5360D">
        <w:rPr>
          <w:rStyle w:val="Emphasis"/>
          <w:sz w:val="26"/>
          <w:szCs w:val="26"/>
        </w:rPr>
        <w:t xml:space="preserve"> </w:t>
      </w:r>
      <w:r w:rsidRPr="00D5360D">
        <w:rPr>
          <w:rStyle w:val="StyleBoldUnderline"/>
          <w:sz w:val="26"/>
          <w:szCs w:val="26"/>
        </w:rPr>
        <w:t xml:space="preserve">Some </w:t>
      </w:r>
      <w:hyperlink r:id="rId36" w:tgtFrame="_blank" w:tooltip="pundits worry" w:history="1">
        <w:r w:rsidRPr="00D5360D">
          <w:rPr>
            <w:rStyle w:val="StyleBoldUnderline"/>
            <w:sz w:val="26"/>
            <w:szCs w:val="26"/>
          </w:rPr>
          <w:t>pundits worry</w:t>
        </w:r>
      </w:hyperlink>
      <w:r w:rsidRPr="00D5360D">
        <w:rPr>
          <w:rStyle w:val="StyleBoldUnderline"/>
          <w:sz w:val="26"/>
          <w:szCs w:val="26"/>
        </w:rPr>
        <w:t xml:space="preserve"> about the increasing Chinese presence in the Indian Ocean</w:t>
      </w:r>
      <w:r w:rsidRPr="00D5360D">
        <w:rPr>
          <w:rStyle w:val="StyleBoldUnderline"/>
          <w:sz w:val="26"/>
          <w:szCs w:val="26"/>
          <w:highlight w:val="cyan"/>
        </w:rPr>
        <w:t>. India may not rival China as a great power, but even India should be able to contain China’s ability to project power as far away as the Indian Ocean — and India has every reason to do so</w:t>
      </w:r>
      <w:r w:rsidRPr="00D5360D">
        <w:rPr>
          <w:rStyle w:val="StyleBoldUnderline"/>
          <w:sz w:val="26"/>
          <w:szCs w:val="26"/>
        </w:rPr>
        <w:t>.</w:t>
      </w:r>
      <w:r w:rsidRPr="00D5360D">
        <w:rPr>
          <w:rStyle w:val="StyleBoldUnderline"/>
          <w:sz w:val="12"/>
          <w:szCs w:val="26"/>
          <w:u w:val="none"/>
        </w:rPr>
        <w:t>¶</w:t>
      </w:r>
      <w:r w:rsidRPr="00D5360D">
        <w:rPr>
          <w:sz w:val="16"/>
          <w:szCs w:val="26"/>
        </w:rPr>
        <w:t xml:space="preserve"> In short</w:t>
      </w:r>
      <w:r w:rsidRPr="00D5360D">
        <w:rPr>
          <w:sz w:val="16"/>
          <w:szCs w:val="26"/>
          <w:highlight w:val="cyan"/>
        </w:rPr>
        <w:t xml:space="preserve">, </w:t>
      </w:r>
      <w:r w:rsidRPr="00D5360D">
        <w:rPr>
          <w:rStyle w:val="Emphasis"/>
          <w:sz w:val="26"/>
          <w:szCs w:val="26"/>
          <w:highlight w:val="cyan"/>
        </w:rPr>
        <w:t>it’s difficult to imagine concrete scenarios for major regional conflict sparked by China.</w:t>
      </w:r>
    </w:p>
    <w:p w14:paraId="7A92FE7F" w14:textId="786F78DE" w:rsidR="001D52E0" w:rsidRPr="00D5360D" w:rsidRDefault="001D52E0" w:rsidP="001D52E0">
      <w:pPr>
        <w:pStyle w:val="Heading3"/>
      </w:pPr>
      <w:r w:rsidRPr="00D5360D">
        <w:t>Resource Conflict</w:t>
      </w:r>
    </w:p>
    <w:p w14:paraId="71F243B9" w14:textId="761D083D" w:rsidR="00107CA6" w:rsidRPr="00D5360D" w:rsidRDefault="00107CA6" w:rsidP="00107CA6">
      <w:pPr>
        <w:pStyle w:val="Heading4"/>
      </w:pPr>
      <w:r w:rsidRPr="00D5360D">
        <w:t>Resource conflicts are unlikely to occur or spiral out of control. Arguments to the contrary are propagated by right-wing-China hawks.</w:t>
      </w:r>
    </w:p>
    <w:p w14:paraId="6B389A07" w14:textId="5F7A4D3F" w:rsidR="00107CA6" w:rsidRPr="00D5360D" w:rsidRDefault="00107CA6" w:rsidP="00107CA6">
      <w:pPr>
        <w:rPr>
          <w:b/>
          <w:sz w:val="16"/>
          <w:szCs w:val="16"/>
        </w:rPr>
      </w:pPr>
      <w:r w:rsidRPr="00D5360D">
        <w:rPr>
          <w:rStyle w:val="StyleStyleBold12pt"/>
        </w:rPr>
        <w:t xml:space="preserve">Babones 15 </w:t>
      </w:r>
      <w:r w:rsidRPr="00D5360D">
        <w:rPr>
          <w:rStyle w:val="StyleStyleBold12pt"/>
          <w:sz w:val="16"/>
          <w:szCs w:val="16"/>
        </w:rPr>
        <w:t xml:space="preserve">(Salvatore, “Is China a Threat? The Devil’s in the Details,” Foreign Policy in Focus, March 12, 2015, http://fpif.org/is-china-a-threat-the-devils-in-the-details/. </w:t>
      </w:r>
      <w:r w:rsidRPr="00D5360D">
        <w:rPr>
          <w:b/>
          <w:sz w:val="16"/>
          <w:szCs w:val="16"/>
        </w:rPr>
        <w:t>A/Prof Babones is the author or editor of ten books and more than two dozen academic research articles. His two main areas of academic research are the political economy of the greater China region and the methodology of quantitative modeling in the social sciences. He also publishes extensively on American social and foreign policy. He is an associate professor at the University of Sydney // EMS).</w:t>
      </w:r>
    </w:p>
    <w:p w14:paraId="743A377C" w14:textId="0DCA9E8B" w:rsidR="001D52E0" w:rsidRPr="00D5360D" w:rsidRDefault="001D52E0" w:rsidP="001D52E0">
      <w:pPr>
        <w:rPr>
          <w:sz w:val="16"/>
          <w:szCs w:val="26"/>
        </w:rPr>
      </w:pPr>
      <w:r w:rsidRPr="00D5360D">
        <w:rPr>
          <w:rStyle w:val="StyleBoldUnderline"/>
          <w:sz w:val="26"/>
          <w:szCs w:val="26"/>
          <w:highlight w:val="cyan"/>
        </w:rPr>
        <w:t>China has become the</w:t>
      </w:r>
      <w:r w:rsidRPr="00D5360D">
        <w:rPr>
          <w:rStyle w:val="StyleBoldUnderline"/>
          <w:sz w:val="26"/>
          <w:szCs w:val="26"/>
        </w:rPr>
        <w:t xml:space="preserve"> bête noire of U.S. security policy, the </w:t>
      </w:r>
      <w:r w:rsidRPr="00D5360D">
        <w:rPr>
          <w:rStyle w:val="StyleBoldUnderline"/>
          <w:sz w:val="26"/>
          <w:szCs w:val="26"/>
          <w:highlight w:val="cyan"/>
        </w:rPr>
        <w:t>new universal enemy</w:t>
      </w:r>
      <w:r w:rsidRPr="00D5360D">
        <w:rPr>
          <w:sz w:val="16"/>
          <w:szCs w:val="26"/>
        </w:rPr>
        <w:t xml:space="preserve"> to replace the Soviet Union.</w:t>
      </w:r>
      <w:r w:rsidRPr="00D5360D">
        <w:rPr>
          <w:sz w:val="12"/>
          <w:szCs w:val="26"/>
        </w:rPr>
        <w:t>¶</w:t>
      </w:r>
      <w:r w:rsidRPr="00D5360D">
        <w:rPr>
          <w:sz w:val="16"/>
          <w:szCs w:val="26"/>
        </w:rPr>
        <w:t xml:space="preserve"> </w:t>
      </w:r>
      <w:r w:rsidRPr="00D5360D">
        <w:rPr>
          <w:rStyle w:val="StyleBoldUnderline"/>
          <w:sz w:val="26"/>
          <w:szCs w:val="26"/>
        </w:rPr>
        <w:t>Its economic power and rapid military build-up,</w:t>
      </w:r>
      <w:r w:rsidRPr="00D5360D">
        <w:rPr>
          <w:sz w:val="16"/>
          <w:szCs w:val="26"/>
        </w:rPr>
        <w:t xml:space="preserve"> after all, make it a much more credible long-term threat than Putin’s Russia or the Islamic State</w:t>
      </w:r>
      <w:r w:rsidRPr="00D5360D">
        <w:rPr>
          <w:sz w:val="16"/>
          <w:szCs w:val="26"/>
          <w:highlight w:val="cyan"/>
        </w:rPr>
        <w:t xml:space="preserve">. </w:t>
      </w:r>
      <w:r w:rsidRPr="00D5360D">
        <w:rPr>
          <w:rStyle w:val="Emphasis"/>
          <w:sz w:val="26"/>
          <w:szCs w:val="26"/>
          <w:highlight w:val="cyan"/>
        </w:rPr>
        <w:t>When policy pundits</w:t>
      </w:r>
      <w:r w:rsidRPr="00D5360D">
        <w:rPr>
          <w:rStyle w:val="Emphasis"/>
          <w:sz w:val="26"/>
          <w:szCs w:val="26"/>
        </w:rPr>
        <w:t xml:space="preserve"> and military men </w:t>
      </w:r>
      <w:r w:rsidRPr="00D5360D">
        <w:rPr>
          <w:rStyle w:val="Emphasis"/>
          <w:sz w:val="26"/>
          <w:szCs w:val="26"/>
          <w:highlight w:val="cyan"/>
        </w:rPr>
        <w:t>want to spread alarm</w:t>
      </w:r>
      <w:r w:rsidRPr="00D5360D">
        <w:rPr>
          <w:rStyle w:val="Emphasis"/>
          <w:sz w:val="26"/>
          <w:szCs w:val="26"/>
        </w:rPr>
        <w:t xml:space="preserve"> about the decline of America and beat the drum for increased defense spending, </w:t>
      </w:r>
      <w:r w:rsidRPr="00D5360D">
        <w:rPr>
          <w:rStyle w:val="Emphasis"/>
          <w:sz w:val="26"/>
          <w:szCs w:val="26"/>
          <w:highlight w:val="cyan"/>
        </w:rPr>
        <w:t>their scary enemy of choice is China</w:t>
      </w:r>
      <w:r w:rsidRPr="00D5360D">
        <w:rPr>
          <w:sz w:val="16"/>
          <w:szCs w:val="26"/>
        </w:rPr>
        <w:t>.</w:t>
      </w:r>
      <w:r w:rsidRPr="00D5360D">
        <w:rPr>
          <w:sz w:val="12"/>
          <w:szCs w:val="26"/>
        </w:rPr>
        <w:t>¶</w:t>
      </w:r>
      <w:r w:rsidRPr="00D5360D">
        <w:rPr>
          <w:sz w:val="16"/>
          <w:szCs w:val="26"/>
        </w:rPr>
        <w:t xml:space="preserve"> Take </w:t>
      </w:r>
      <w:hyperlink r:id="rId37" w:tgtFrame="_blank" w:tooltip="James Jay Carafano" w:history="1">
        <w:r w:rsidRPr="00D5360D">
          <w:rPr>
            <w:rStyle w:val="Hyperlink"/>
            <w:sz w:val="16"/>
            <w:szCs w:val="26"/>
          </w:rPr>
          <w:t xml:space="preserve">James Jay </w:t>
        </w:r>
        <w:r w:rsidRPr="00D5360D">
          <w:rPr>
            <w:rStyle w:val="StyleBoldUnderline"/>
            <w:sz w:val="16"/>
            <w:szCs w:val="26"/>
          </w:rPr>
          <w:t>Carafano</w:t>
        </w:r>
      </w:hyperlink>
      <w:r w:rsidRPr="00D5360D">
        <w:rPr>
          <w:sz w:val="16"/>
          <w:szCs w:val="26"/>
        </w:rPr>
        <w:t xml:space="preserve">, a retired military man and a policy pundit at the right-wing Heritage Foundation who </w:t>
      </w:r>
      <w:r w:rsidRPr="00D5360D">
        <w:rPr>
          <w:rStyle w:val="StyleBoldUnderline"/>
          <w:sz w:val="26"/>
          <w:szCs w:val="26"/>
        </w:rPr>
        <w:t>raises the possibility of “a U.S.-China Nuclear War.” He argues</w:t>
      </w:r>
      <w:r w:rsidRPr="00D5360D">
        <w:rPr>
          <w:sz w:val="16"/>
          <w:szCs w:val="26"/>
        </w:rPr>
        <w:t xml:space="preserve"> at </w:t>
      </w:r>
      <w:hyperlink r:id="rId38" w:tgtFrame="_blank" w:tooltip="The National Interest" w:history="1">
        <w:r w:rsidRPr="00D5360D">
          <w:rPr>
            <w:rStyle w:val="Hyperlink"/>
            <w:i/>
            <w:iCs/>
            <w:sz w:val="16"/>
            <w:szCs w:val="26"/>
          </w:rPr>
          <w:t>The National Interest</w:t>
        </w:r>
      </w:hyperlink>
      <w:r w:rsidRPr="00D5360D">
        <w:rPr>
          <w:sz w:val="16"/>
          <w:szCs w:val="26"/>
        </w:rPr>
        <w:t xml:space="preserve"> </w:t>
      </w:r>
      <w:r w:rsidRPr="00D5360D">
        <w:rPr>
          <w:rStyle w:val="StyleBoldUnderline"/>
          <w:sz w:val="26"/>
          <w:szCs w:val="26"/>
        </w:rPr>
        <w:t>that keeping the peace between China and the United States “requires significantly recapitalizing the U.S. armed forces.”</w:t>
      </w:r>
      <w:r w:rsidRPr="00D5360D">
        <w:rPr>
          <w:sz w:val="16"/>
          <w:szCs w:val="26"/>
        </w:rPr>
        <w:t xml:space="preserve"> This is necessary, he says, to assuage the doubts and insecurities of America’s allies. </w:t>
      </w:r>
      <w:r w:rsidRPr="00D5360D">
        <w:rPr>
          <w:rStyle w:val="StyleBoldUnderline"/>
          <w:sz w:val="26"/>
          <w:szCs w:val="26"/>
        </w:rPr>
        <w:t>He argues that Washington “has to close any gap in military power that</w:t>
      </w:r>
      <w:r w:rsidRPr="00D5360D">
        <w:rPr>
          <w:sz w:val="16"/>
          <w:szCs w:val="26"/>
        </w:rPr>
        <w:t xml:space="preserve"> the Chinese might think could be exploited.”</w:t>
      </w:r>
      <w:r w:rsidRPr="00D5360D">
        <w:rPr>
          <w:sz w:val="12"/>
          <w:szCs w:val="26"/>
        </w:rPr>
        <w:t>¶</w:t>
      </w:r>
      <w:r w:rsidRPr="00D5360D">
        <w:rPr>
          <w:sz w:val="16"/>
          <w:szCs w:val="26"/>
        </w:rPr>
        <w:t xml:space="preserve"> That’s a lot of gap-closing.</w:t>
      </w:r>
      <w:r w:rsidRPr="00D5360D">
        <w:rPr>
          <w:sz w:val="12"/>
          <w:szCs w:val="26"/>
        </w:rPr>
        <w:t>¶</w:t>
      </w:r>
      <w:r w:rsidRPr="00D5360D">
        <w:rPr>
          <w:sz w:val="16"/>
          <w:szCs w:val="26"/>
        </w:rPr>
        <w:t xml:space="preserve"> Carafano identifies America’s “key objectives” in the region as “maintaining freedom of the commons (air, sea, space, and cyberspace) and limiting the potential for large-scale regional conflict.”</w:t>
      </w:r>
      <w:r w:rsidRPr="00D5360D">
        <w:rPr>
          <w:sz w:val="12"/>
          <w:szCs w:val="26"/>
        </w:rPr>
        <w:t>¶</w:t>
      </w:r>
      <w:r w:rsidRPr="00D5360D">
        <w:rPr>
          <w:sz w:val="16"/>
          <w:szCs w:val="26"/>
        </w:rPr>
        <w:t xml:space="preserve"> These certainly are U.S. interests. But are they U.S. responsibilities? And what exactly do these two general principles mean in practice when applied to the Asia-Pacific region?</w:t>
      </w:r>
      <w:r w:rsidRPr="00D5360D">
        <w:rPr>
          <w:sz w:val="12"/>
          <w:szCs w:val="26"/>
        </w:rPr>
        <w:t>¶</w:t>
      </w:r>
      <w:r w:rsidRPr="00D5360D">
        <w:rPr>
          <w:sz w:val="16"/>
          <w:szCs w:val="26"/>
        </w:rPr>
        <w:t xml:space="preserve"> It turns out that </w:t>
      </w:r>
      <w:r w:rsidRPr="00D5360D">
        <w:rPr>
          <w:rStyle w:val="Emphasis"/>
          <w:sz w:val="26"/>
          <w:szCs w:val="26"/>
        </w:rPr>
        <w:t xml:space="preserve">that </w:t>
      </w:r>
      <w:r w:rsidRPr="00D5360D">
        <w:rPr>
          <w:rStyle w:val="Emphasis"/>
          <w:sz w:val="26"/>
          <w:szCs w:val="26"/>
          <w:highlight w:val="cyan"/>
        </w:rPr>
        <w:t>a large-scale conflict in the region is much more difficult to imagine than China hawks</w:t>
      </w:r>
      <w:r w:rsidRPr="00D5360D">
        <w:rPr>
          <w:rStyle w:val="Emphasis"/>
          <w:sz w:val="26"/>
          <w:szCs w:val="26"/>
        </w:rPr>
        <w:t xml:space="preserve"> like Carafano </w:t>
      </w:r>
      <w:r w:rsidRPr="00D5360D">
        <w:rPr>
          <w:rStyle w:val="Emphasis"/>
          <w:sz w:val="26"/>
          <w:szCs w:val="26"/>
          <w:highlight w:val="cyan"/>
        </w:rPr>
        <w:t>like to pretend</w:t>
      </w:r>
      <w:r w:rsidRPr="00D5360D">
        <w:rPr>
          <w:rStyle w:val="Emphasis"/>
          <w:sz w:val="26"/>
          <w:szCs w:val="26"/>
        </w:rPr>
        <w:t>.</w:t>
      </w:r>
      <w:r w:rsidRPr="00D5360D">
        <w:rPr>
          <w:rStyle w:val="Emphasis"/>
          <w:b w:val="0"/>
          <w:sz w:val="12"/>
          <w:szCs w:val="26"/>
          <w:u w:val="none"/>
        </w:rPr>
        <w:t>¶</w:t>
      </w:r>
      <w:r w:rsidRPr="00D5360D">
        <w:rPr>
          <w:sz w:val="16"/>
          <w:szCs w:val="26"/>
        </w:rPr>
        <w:t xml:space="preserve"> </w:t>
      </w:r>
      <w:r w:rsidRPr="00D5360D">
        <w:rPr>
          <w:bCs/>
          <w:sz w:val="16"/>
          <w:szCs w:val="26"/>
        </w:rPr>
        <w:t>Staying Open for Business</w:t>
      </w:r>
      <w:r w:rsidRPr="00D5360D">
        <w:rPr>
          <w:sz w:val="12"/>
          <w:szCs w:val="26"/>
        </w:rPr>
        <w:t>¶</w:t>
      </w:r>
      <w:r w:rsidRPr="00D5360D">
        <w:rPr>
          <w:sz w:val="16"/>
          <w:szCs w:val="26"/>
        </w:rPr>
        <w:t xml:space="preserve"> The devil is in the details.</w:t>
      </w:r>
      <w:r w:rsidRPr="00D5360D">
        <w:rPr>
          <w:sz w:val="12"/>
          <w:szCs w:val="26"/>
        </w:rPr>
        <w:t>¶</w:t>
      </w:r>
      <w:r w:rsidRPr="00D5360D">
        <w:rPr>
          <w:sz w:val="16"/>
          <w:szCs w:val="26"/>
        </w:rPr>
        <w:t xml:space="preserve"> Take, for example, China’s possible future capacity to dominate its adjacent waters: the East China Sea, Taiwan Strait, and South China Sea. An </w:t>
      </w:r>
      <w:hyperlink r:id="rId39" w:tgtFrame="_blank" w:tooltip="often-cited figure" w:history="1">
        <w:r w:rsidRPr="00D5360D">
          <w:rPr>
            <w:rStyle w:val="Hyperlink"/>
            <w:sz w:val="16"/>
            <w:szCs w:val="26"/>
          </w:rPr>
          <w:t>often-cited figure</w:t>
        </w:r>
      </w:hyperlink>
      <w:r w:rsidRPr="00D5360D">
        <w:rPr>
          <w:sz w:val="16"/>
          <w:szCs w:val="26"/>
        </w:rPr>
        <w:t xml:space="preserve"> is that 40 percent of world trade (</w:t>
      </w:r>
      <w:hyperlink r:id="rId40" w:tgtFrame="_blank" w:tooltip="reportedly worth" w:history="1">
        <w:r w:rsidRPr="00D5360D">
          <w:rPr>
            <w:rStyle w:val="Hyperlink"/>
            <w:sz w:val="16"/>
            <w:szCs w:val="26"/>
          </w:rPr>
          <w:t>reportedly worth</w:t>
        </w:r>
      </w:hyperlink>
      <w:r w:rsidRPr="00D5360D">
        <w:rPr>
          <w:sz w:val="16"/>
          <w:szCs w:val="26"/>
        </w:rPr>
        <w:t xml:space="preserve"> $5.3 trillion) passes through the South China Sea. Throw in the East China Sea and the Taiwan Strait and the total must be more than 50 percent.</w:t>
      </w:r>
      <w:r w:rsidRPr="00D5360D">
        <w:rPr>
          <w:sz w:val="12"/>
          <w:szCs w:val="26"/>
        </w:rPr>
        <w:t>¶</w:t>
      </w:r>
      <w:r w:rsidRPr="00D5360D">
        <w:rPr>
          <w:sz w:val="16"/>
          <w:szCs w:val="26"/>
        </w:rPr>
        <w:t xml:space="preserve"> Could a more capable Chinese army choke off that trade? Of course it could. Any country can shut down sea lanes with patrols and anti-ship mines. But nearly all of the civilian navigation in question represents trade to and from China. It’s hard to imagine any circumstance under which the Chinese government would want to shut it down.</w:t>
      </w:r>
      <w:r w:rsidRPr="00D5360D">
        <w:rPr>
          <w:sz w:val="12"/>
          <w:szCs w:val="26"/>
        </w:rPr>
        <w:t>¶</w:t>
      </w:r>
      <w:r w:rsidRPr="00D5360D">
        <w:rPr>
          <w:sz w:val="16"/>
          <w:szCs w:val="26"/>
        </w:rPr>
        <w:t xml:space="preserve"> Ditto the airspace over China’s near seas. Nearly all of the civilian aviation through it consists of flights to and from China.</w:t>
      </w:r>
      <w:r w:rsidRPr="00D5360D">
        <w:rPr>
          <w:sz w:val="12"/>
          <w:szCs w:val="26"/>
        </w:rPr>
        <w:t>¶</w:t>
      </w:r>
      <w:r w:rsidRPr="00D5360D">
        <w:rPr>
          <w:sz w:val="16"/>
          <w:szCs w:val="26"/>
        </w:rPr>
        <w:t xml:space="preserve"> Space and cyberspace are more difficult commons to control. But the effective militarization of space has long been a Star Wars fantasy, and China’s cyberspace is essentially a walled garden. Anarchist hackers pose as much of a threat to the Internet as the Chinese military does. While all forms of Internet security need improvement, they don’t particularly need improvement on account of a specific threat from China.</w:t>
      </w:r>
      <w:r w:rsidRPr="00D5360D">
        <w:rPr>
          <w:sz w:val="12"/>
          <w:szCs w:val="26"/>
        </w:rPr>
        <w:t>¶</w:t>
      </w:r>
      <w:r w:rsidRPr="00D5360D">
        <w:rPr>
          <w:sz w:val="16"/>
          <w:szCs w:val="26"/>
        </w:rPr>
        <w:t xml:space="preserve"> </w:t>
      </w:r>
      <w:r w:rsidRPr="00D5360D">
        <w:rPr>
          <w:b/>
          <w:bCs/>
          <w:sz w:val="16"/>
          <w:szCs w:val="26"/>
        </w:rPr>
        <w:t>Trouble in the Neighborhood?</w:t>
      </w:r>
      <w:r w:rsidRPr="00D5360D">
        <w:rPr>
          <w:sz w:val="12"/>
          <w:szCs w:val="26"/>
        </w:rPr>
        <w:t>¶</w:t>
      </w:r>
      <w:r w:rsidRPr="00D5360D">
        <w:rPr>
          <w:sz w:val="16"/>
          <w:szCs w:val="26"/>
        </w:rPr>
        <w:t xml:space="preserve"> What about regional conflict? China’s growing military certainly sounds like a regional menace. But a menace to whom? Here again the details get in the way of the China threat story.</w:t>
      </w:r>
      <w:r w:rsidRPr="00D5360D">
        <w:rPr>
          <w:sz w:val="12"/>
          <w:szCs w:val="26"/>
        </w:rPr>
        <w:t>¶</w:t>
      </w:r>
      <w:r w:rsidRPr="00D5360D">
        <w:rPr>
          <w:sz w:val="16"/>
          <w:szCs w:val="26"/>
        </w:rPr>
        <w:t xml:space="preserve"> To the east, Japan’s government is responding to Chinese expansion by boosting its own</w:t>
      </w:r>
      <w:hyperlink r:id="rId41" w:anchor="axzz3REKE0OEK" w:tgtFrame="_blank" w:tooltip="defense spending" w:history="1">
        <w:r w:rsidRPr="00D5360D">
          <w:rPr>
            <w:rStyle w:val="Hyperlink"/>
            <w:sz w:val="16"/>
            <w:szCs w:val="26"/>
          </w:rPr>
          <w:t>defense spending</w:t>
        </w:r>
      </w:hyperlink>
      <w:r w:rsidRPr="00D5360D">
        <w:rPr>
          <w:sz w:val="16"/>
          <w:szCs w:val="26"/>
        </w:rPr>
        <w:t xml:space="preserve"> to record levels, proposing to change its </w:t>
      </w:r>
      <w:hyperlink r:id="rId42" w:tgtFrame="_blank" w:tooltip="pacifist constitution" w:history="1">
        <w:r w:rsidRPr="00D5360D">
          <w:rPr>
            <w:rStyle w:val="Hyperlink"/>
            <w:sz w:val="16"/>
            <w:szCs w:val="26"/>
          </w:rPr>
          <w:t>pacifist constitution</w:t>
        </w:r>
      </w:hyperlink>
      <w:r w:rsidRPr="00D5360D">
        <w:rPr>
          <w:sz w:val="16"/>
          <w:szCs w:val="26"/>
        </w:rPr>
        <w:t xml:space="preserve"> to allow greater military flexibility, and making a renewed push to resolve the long-standing </w:t>
      </w:r>
      <w:hyperlink r:id="rId43" w:tgtFrame="_blank" w:tooltip="Kuril Islands dispute" w:history="1">
        <w:r w:rsidRPr="00D5360D">
          <w:rPr>
            <w:rStyle w:val="Hyperlink"/>
            <w:sz w:val="16"/>
            <w:szCs w:val="26"/>
          </w:rPr>
          <w:t>Kuril Islands dispute</w:t>
        </w:r>
      </w:hyperlink>
      <w:r w:rsidRPr="00D5360D">
        <w:rPr>
          <w:sz w:val="16"/>
          <w:szCs w:val="26"/>
        </w:rPr>
        <w:t xml:space="preserve"> with Russia. If Prime Minister Shinzo Abe finally succeeds in making peace with Russia, that would leave China and its ally North Korea as the sole focus for Japan’s entire military capacity. Japan is a rich, technologically advanced country of 127 million people. It can look after itself.</w:t>
      </w:r>
      <w:r w:rsidRPr="00D5360D">
        <w:rPr>
          <w:sz w:val="12"/>
          <w:szCs w:val="26"/>
        </w:rPr>
        <w:t>¶</w:t>
      </w:r>
      <w:r w:rsidRPr="00D5360D">
        <w:rPr>
          <w:sz w:val="16"/>
          <w:szCs w:val="26"/>
        </w:rPr>
        <w:t xml:space="preserve"> For very different reasons, China poses little threat to South Korea. China increasingly views North Korea </w:t>
      </w:r>
      <w:hyperlink r:id="rId44" w:tgtFrame="_blank" w:tooltip="more as a burden" w:history="1">
        <w:r w:rsidRPr="00D5360D">
          <w:rPr>
            <w:rStyle w:val="Hyperlink"/>
            <w:sz w:val="16"/>
            <w:szCs w:val="26"/>
          </w:rPr>
          <w:t>more as a burden</w:t>
        </w:r>
      </w:hyperlink>
      <w:r w:rsidRPr="00D5360D">
        <w:rPr>
          <w:sz w:val="16"/>
          <w:szCs w:val="26"/>
        </w:rPr>
        <w:t xml:space="preserve"> than as an advance column for an attack on the South. And China has recently been courting South Korean technology investment in order to reduce its dependence on Japan.</w:t>
      </w:r>
      <w:r w:rsidRPr="00D5360D">
        <w:rPr>
          <w:sz w:val="12"/>
          <w:szCs w:val="26"/>
        </w:rPr>
        <w:t>¶</w:t>
      </w:r>
      <w:r w:rsidRPr="00D5360D">
        <w:rPr>
          <w:sz w:val="16"/>
          <w:szCs w:val="26"/>
        </w:rPr>
        <w:t xml:space="preserve"> Political relations across the Taiwan Strait are inevitably dominated by questions over the status of Taiwan. Every election in Taiwan sparks talk about and fears of Chinese invasion. But no country in the world has staged a large-scale amphibious assault since the U.S. landings at Incheon, South Korea in 1950. For more than half a century, even American adventures abroad have been small-scale (Grenada) or launched from land bases (Iraq).</w:t>
      </w:r>
      <w:r w:rsidRPr="00D5360D">
        <w:rPr>
          <w:sz w:val="12"/>
          <w:szCs w:val="26"/>
        </w:rPr>
        <w:t>¶</w:t>
      </w:r>
      <w:r w:rsidRPr="00D5360D">
        <w:rPr>
          <w:sz w:val="16"/>
          <w:szCs w:val="26"/>
        </w:rPr>
        <w:t xml:space="preserve"> The Chinese military will never have the capacity to invade Taiwan against armed resistance — not now, not later, not ever. It just can’t be done in the contemporary military context in which a single cruise missile can sink a transport ship carrying thousands of troops. It makes no sense to worry about something that is not technically possible.</w:t>
      </w:r>
      <w:r w:rsidRPr="00D5360D">
        <w:rPr>
          <w:sz w:val="12"/>
          <w:szCs w:val="26"/>
        </w:rPr>
        <w:t>¶</w:t>
      </w:r>
      <w:r w:rsidRPr="00D5360D">
        <w:rPr>
          <w:sz w:val="16"/>
          <w:szCs w:val="26"/>
        </w:rPr>
        <w:t xml:space="preserve"> The Philippines? Why would China want to invade the Philippines? Vietnam, Laos, Myanmar? Ditto, ditto, ditto. China is involved in a plethora of minor border disputes with its neighbors, but none of these involve core territorial interests or serious legal claims that China (or most of its neighbors, for that matter) have historically been interested in pushing. They’re all frozen conflicts that are unlikely ever to thaw.</w:t>
      </w:r>
      <w:r w:rsidRPr="00D5360D">
        <w:rPr>
          <w:sz w:val="12"/>
          <w:szCs w:val="26"/>
        </w:rPr>
        <w:t>¶</w:t>
      </w:r>
      <w:r w:rsidRPr="00D5360D">
        <w:rPr>
          <w:sz w:val="16"/>
          <w:szCs w:val="26"/>
        </w:rPr>
        <w:t xml:space="preserve"> Some </w:t>
      </w:r>
      <w:hyperlink r:id="rId45" w:tgtFrame="_blank" w:tooltip="pundits worry" w:history="1">
        <w:r w:rsidRPr="00D5360D">
          <w:rPr>
            <w:rStyle w:val="Hyperlink"/>
            <w:sz w:val="16"/>
            <w:szCs w:val="26"/>
          </w:rPr>
          <w:t>pundits worry</w:t>
        </w:r>
      </w:hyperlink>
      <w:r w:rsidRPr="00D5360D">
        <w:rPr>
          <w:sz w:val="16"/>
          <w:szCs w:val="26"/>
        </w:rPr>
        <w:t xml:space="preserve"> about the increasing Chinese presence in the Indian Ocean. India may not rival China as a great power, but even India should be able to contain China’s ability to project power as far away as the Indian Ocean — and India has every reason to do so.</w:t>
      </w:r>
      <w:r w:rsidRPr="00D5360D">
        <w:rPr>
          <w:sz w:val="12"/>
          <w:szCs w:val="26"/>
        </w:rPr>
        <w:t>¶</w:t>
      </w:r>
      <w:r w:rsidRPr="00D5360D">
        <w:rPr>
          <w:sz w:val="16"/>
          <w:szCs w:val="26"/>
        </w:rPr>
        <w:t xml:space="preserve"> In short, it’s difficult to imagine concrete scenarios for major regional conflict sparked by China.</w:t>
      </w:r>
      <w:r w:rsidRPr="00D5360D">
        <w:rPr>
          <w:sz w:val="12"/>
          <w:szCs w:val="26"/>
        </w:rPr>
        <w:t>¶</w:t>
      </w:r>
      <w:r w:rsidRPr="00D5360D">
        <w:rPr>
          <w:sz w:val="16"/>
          <w:szCs w:val="26"/>
        </w:rPr>
        <w:t xml:space="preserve"> </w:t>
      </w:r>
      <w:r w:rsidRPr="00D5360D">
        <w:rPr>
          <w:rStyle w:val="StyleBoldUnderline"/>
          <w:sz w:val="26"/>
          <w:szCs w:val="26"/>
          <w:highlight w:val="cyan"/>
        </w:rPr>
        <w:t>Resource Conflicts</w:t>
      </w:r>
      <w:r w:rsidRPr="00D5360D">
        <w:rPr>
          <w:rStyle w:val="StyleBoldUnderline"/>
          <w:sz w:val="12"/>
          <w:szCs w:val="26"/>
          <w:highlight w:val="cyan"/>
          <w:u w:val="none"/>
        </w:rPr>
        <w:t>¶</w:t>
      </w:r>
      <w:r w:rsidRPr="00D5360D">
        <w:rPr>
          <w:rStyle w:val="StyleBoldUnderline"/>
          <w:sz w:val="26"/>
          <w:szCs w:val="26"/>
          <w:highlight w:val="cyan"/>
        </w:rPr>
        <w:t xml:space="preserve"> It’s true that there are many flashpoints for minor conflict</w:t>
      </w:r>
      <w:r w:rsidRPr="00D5360D">
        <w:rPr>
          <w:rStyle w:val="StyleBoldUnderline"/>
          <w:sz w:val="26"/>
          <w:szCs w:val="26"/>
        </w:rPr>
        <w:t xml:space="preserve">: the Senkaku Islands, various shoals and reefs in the South China Sea, China’s expanded air defence identification zone, and most notoriously China’s building of a </w:t>
      </w:r>
      <w:hyperlink r:id="rId46" w:tgtFrame="_blank" w:tooltip="whole new island" w:history="1">
        <w:r w:rsidRPr="00D5360D">
          <w:rPr>
            <w:rStyle w:val="StyleBoldUnderline"/>
            <w:sz w:val="26"/>
            <w:szCs w:val="26"/>
          </w:rPr>
          <w:t>whole new island</w:t>
        </w:r>
      </w:hyperlink>
      <w:r w:rsidRPr="00D5360D">
        <w:rPr>
          <w:rStyle w:val="StyleBoldUnderline"/>
          <w:sz w:val="26"/>
          <w:szCs w:val="26"/>
        </w:rPr>
        <w:t xml:space="preserve"> in the middle of the ocean</w:t>
      </w:r>
      <w:r w:rsidRPr="00D5360D">
        <w:rPr>
          <w:sz w:val="16"/>
          <w:szCs w:val="26"/>
        </w:rPr>
        <w:t>, presumably intended to form the basis for reinforcing its maritime claims.</w:t>
      </w:r>
      <w:r w:rsidRPr="00D5360D">
        <w:rPr>
          <w:sz w:val="12"/>
          <w:szCs w:val="26"/>
        </w:rPr>
        <w:t>¶</w:t>
      </w:r>
      <w:r w:rsidRPr="00D5360D">
        <w:rPr>
          <w:sz w:val="16"/>
          <w:szCs w:val="26"/>
        </w:rPr>
        <w:t xml:space="preserve"> The outcome of these disputes may determine who gets to drill for deep offshore oil decades in the future</w:t>
      </w:r>
      <w:r w:rsidRPr="00D5360D">
        <w:rPr>
          <w:sz w:val="16"/>
          <w:szCs w:val="26"/>
          <w:highlight w:val="cyan"/>
        </w:rPr>
        <w:t xml:space="preserve">. </w:t>
      </w:r>
      <w:r w:rsidRPr="00D5360D">
        <w:rPr>
          <w:rStyle w:val="StyleBoldUnderline"/>
          <w:sz w:val="26"/>
          <w:szCs w:val="26"/>
          <w:highlight w:val="cyan"/>
        </w:rPr>
        <w:t>But they don’t involve major national interests for any of the countries concerned, least of all the 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tates</w:t>
      </w:r>
      <w:r w:rsidRPr="00D5360D">
        <w:rPr>
          <w:sz w:val="16"/>
          <w:szCs w:val="26"/>
        </w:rPr>
        <w:t>.</w:t>
      </w:r>
      <w:r w:rsidRPr="00D5360D">
        <w:rPr>
          <w:sz w:val="12"/>
          <w:szCs w:val="26"/>
        </w:rPr>
        <w:t>¶</w:t>
      </w:r>
      <w:r w:rsidRPr="00D5360D">
        <w:rPr>
          <w:sz w:val="16"/>
          <w:szCs w:val="26"/>
        </w:rPr>
        <w:t xml:space="preserve"> So while it’s possible that China will become involved in a minor air or sea incident with one or more of its maritime neighbors</w:t>
      </w:r>
      <w:r w:rsidRPr="00D5360D">
        <w:rPr>
          <w:rStyle w:val="Emphasis"/>
          <w:sz w:val="26"/>
          <w:szCs w:val="26"/>
          <w:highlight w:val="cyan"/>
        </w:rPr>
        <w:t>, it’s entirely unlikely that China will become involved in a major regional conflic</w:t>
      </w:r>
      <w:r w:rsidRPr="00D5360D">
        <w:rPr>
          <w:sz w:val="16"/>
          <w:szCs w:val="26"/>
          <w:highlight w:val="cyan"/>
        </w:rPr>
        <w:t>t</w:t>
      </w:r>
      <w:r w:rsidRPr="00D5360D">
        <w:rPr>
          <w:sz w:val="16"/>
          <w:szCs w:val="26"/>
        </w:rPr>
        <w:t xml:space="preserve"> with any of them. </w:t>
      </w:r>
      <w:r w:rsidRPr="00D5360D">
        <w:rPr>
          <w:rStyle w:val="Emphasis"/>
          <w:sz w:val="26"/>
          <w:szCs w:val="26"/>
          <w:highlight w:val="cyan"/>
        </w:rPr>
        <w:t>No one is going to go to war because two warplanes collide in mid-air. Historically</w:t>
      </w:r>
      <w:r w:rsidRPr="00D5360D">
        <w:rPr>
          <w:rStyle w:val="Emphasis"/>
          <w:sz w:val="26"/>
          <w:szCs w:val="26"/>
        </w:rPr>
        <w:t xml:space="preserve"> countries have not even gone to war over the intentional shooting down of civilian airliners, never mind military accidents</w:t>
      </w:r>
      <w:r w:rsidRPr="00D5360D">
        <w:rPr>
          <w:sz w:val="16"/>
          <w:szCs w:val="26"/>
        </w:rPr>
        <w:t xml:space="preserve"> </w:t>
      </w:r>
    </w:p>
    <w:p w14:paraId="0C487696" w14:textId="00E856DF" w:rsidR="00911CA5" w:rsidRPr="00D5360D" w:rsidRDefault="00C37C70" w:rsidP="00911CA5">
      <w:pPr>
        <w:pStyle w:val="Heading2"/>
      </w:pPr>
      <w:r w:rsidRPr="00D5360D">
        <w:t>Engagement</w:t>
      </w:r>
    </w:p>
    <w:p w14:paraId="7CF03CC0" w14:textId="168FDF8A" w:rsidR="00E660D4" w:rsidRPr="00D5360D" w:rsidRDefault="00E660D4" w:rsidP="00E660D4">
      <w:pPr>
        <w:pStyle w:val="Heading4"/>
        <w:rPr>
          <w:rStyle w:val="StyleStyleBold12pt"/>
          <w:b/>
        </w:rPr>
      </w:pPr>
      <w:r w:rsidRPr="00D5360D">
        <w:rPr>
          <w:rStyle w:val="StyleStyleBold12pt"/>
          <w:b/>
        </w:rPr>
        <w:t>Put away your “but we’re nice to China” blocks- even supposedly “peaceful” engagement by the USFG is justified by and perpetuates Orientalism.</w:t>
      </w:r>
    </w:p>
    <w:p w14:paraId="471DE694" w14:textId="6FE69BB4" w:rsidR="00E660D4" w:rsidRPr="00D5360D" w:rsidRDefault="00E660D4" w:rsidP="00E660D4">
      <w:pPr>
        <w:rPr>
          <w:rStyle w:val="StyleStyleBold12pt"/>
        </w:rPr>
      </w:pPr>
      <w:r w:rsidRPr="00D5360D">
        <w:rPr>
          <w:rStyle w:val="StyleStyleBold12pt"/>
        </w:rPr>
        <w:t xml:space="preserve">Xia 6 </w:t>
      </w:r>
      <w:r w:rsidRPr="00D5360D">
        <w:rPr>
          <w:rStyle w:val="StyleStyleBold12pt"/>
          <w:sz w:val="16"/>
          <w:szCs w:val="16"/>
        </w:rPr>
        <w:t xml:space="preserve">(Ming, reporter for NY Times, 2006, “’China Threat’ or a ‘Peaceful Rise of China’?” </w:t>
      </w:r>
      <w:hyperlink r:id="rId47" w:history="1">
        <w:r w:rsidRPr="00D5360D">
          <w:rPr>
            <w:rStyle w:val="StyleStyleBold12pt"/>
            <w:sz w:val="16"/>
            <w:szCs w:val="16"/>
          </w:rPr>
          <w:t>http://www.nytimes.com/ref/college/coll-china-politics-007.html //</w:t>
        </w:r>
      </w:hyperlink>
      <w:r w:rsidRPr="00D5360D">
        <w:rPr>
          <w:rStyle w:val="StyleStyleBold12pt"/>
          <w:sz w:val="16"/>
          <w:szCs w:val="16"/>
        </w:rPr>
        <w:t xml:space="preserve"> EMS).</w:t>
      </w:r>
    </w:p>
    <w:p w14:paraId="5719C4AC" w14:textId="6C596660" w:rsidR="003402AC" w:rsidRPr="00D5360D" w:rsidRDefault="00911CA5" w:rsidP="00622772">
      <w:pPr>
        <w:rPr>
          <w:sz w:val="16"/>
          <w:szCs w:val="26"/>
        </w:rPr>
      </w:pPr>
      <w:r w:rsidRPr="00D5360D">
        <w:rPr>
          <w:rStyle w:val="StyleBoldUnderline"/>
          <w:sz w:val="26"/>
          <w:szCs w:val="26"/>
          <w:highlight w:val="cyan"/>
        </w:rPr>
        <w:t>Will China become a threat to the United States</w:t>
      </w:r>
      <w:r w:rsidRPr="00D5360D">
        <w:rPr>
          <w:rFonts w:eastAsia="Times New Roman" w:cs="Times New Roman"/>
          <w:color w:val="000000"/>
          <w:sz w:val="16"/>
          <w:szCs w:val="26"/>
          <w:shd w:val="clear" w:color="auto" w:fill="FFFFFF"/>
        </w:rPr>
        <w:t>, Japan, and surrounding countries</w:t>
      </w:r>
      <w:r w:rsidRPr="00D5360D">
        <w:rPr>
          <w:rStyle w:val="StyleBoldUnderline"/>
          <w:sz w:val="26"/>
          <w:szCs w:val="26"/>
        </w:rPr>
        <w:t>?</w:t>
      </w:r>
      <w:r w:rsidRPr="00D5360D">
        <w:rPr>
          <w:rFonts w:eastAsia="Times New Roman" w:cs="Times New Roman"/>
          <w:color w:val="000000"/>
          <w:sz w:val="16"/>
          <w:szCs w:val="26"/>
          <w:shd w:val="clear" w:color="auto" w:fill="FFFFFF"/>
        </w:rPr>
        <w:t xml:space="preserve"> The reason for American concern mainly arises from its hegemonic status in the world politics and the ideological incompatibility of China with the Western value system. </w:t>
      </w:r>
      <w:r w:rsidRPr="00D5360D">
        <w:rPr>
          <w:rStyle w:val="StyleBoldUnderline"/>
          <w:sz w:val="26"/>
          <w:szCs w:val="26"/>
          <w:highlight w:val="cyan"/>
        </w:rPr>
        <w:t>China's</w:t>
      </w:r>
      <w:r w:rsidRPr="00D5360D">
        <w:rPr>
          <w:rStyle w:val="StyleBoldUnderline"/>
          <w:sz w:val="26"/>
          <w:szCs w:val="26"/>
        </w:rPr>
        <w:t xml:space="preserve"> stunning </w:t>
      </w:r>
      <w:r w:rsidRPr="00D5360D">
        <w:rPr>
          <w:rStyle w:val="StyleBoldUnderline"/>
          <w:sz w:val="26"/>
          <w:szCs w:val="26"/>
          <w:highlight w:val="cyan"/>
        </w:rPr>
        <w:t>economic growth has convinced the West that it is just a matter of time until China becomes a world superpower.</w:t>
      </w:r>
      <w:r w:rsidRPr="00D5360D">
        <w:rPr>
          <w:rStyle w:val="StyleBoldUnderline"/>
          <w:sz w:val="26"/>
          <w:szCs w:val="26"/>
        </w:rPr>
        <w:t xml:space="preserve"> </w:t>
      </w:r>
      <w:r w:rsidRPr="00D5360D">
        <w:rPr>
          <w:rStyle w:val="StyleBoldUnderline"/>
          <w:sz w:val="26"/>
          <w:szCs w:val="26"/>
          <w:highlight w:val="cyan"/>
        </w:rPr>
        <w:t>But</w:t>
      </w:r>
      <w:r w:rsidRPr="00D5360D">
        <w:rPr>
          <w:rFonts w:eastAsia="Times New Roman" w:cs="Times New Roman"/>
          <w:color w:val="000000"/>
          <w:sz w:val="16"/>
          <w:szCs w:val="26"/>
          <w:highlight w:val="cyan"/>
          <w:shd w:val="clear" w:color="auto" w:fill="FFFFFF"/>
        </w:rPr>
        <w:t xml:space="preserve"> </w:t>
      </w:r>
      <w:r w:rsidRPr="00D5360D">
        <w:rPr>
          <w:rStyle w:val="Emphasis"/>
          <w:sz w:val="26"/>
          <w:szCs w:val="26"/>
          <w:highlight w:val="cyan"/>
        </w:rPr>
        <w:t>its ideological orientation makes China a revolutionary power that is threatening both to the United States' status and global structure.</w:t>
      </w:r>
      <w:r w:rsidRPr="00D5360D">
        <w:rPr>
          <w:rStyle w:val="Emphasis"/>
          <w:sz w:val="26"/>
          <w:szCs w:val="26"/>
        </w:rPr>
        <w:t xml:space="preserve"> </w:t>
      </w:r>
      <w:r w:rsidRPr="00D5360D">
        <w:rPr>
          <w:rStyle w:val="StyleBoldUnderline"/>
          <w:sz w:val="26"/>
          <w:szCs w:val="26"/>
        </w:rPr>
        <w:t xml:space="preserve">Three </w:t>
      </w:r>
      <w:r w:rsidRPr="00D5360D">
        <w:rPr>
          <w:rStyle w:val="StyleBoldUnderline"/>
          <w:sz w:val="26"/>
          <w:szCs w:val="26"/>
          <w:highlight w:val="cyan"/>
        </w:rPr>
        <w:t>different logics have been constructed</w:t>
      </w:r>
      <w:r w:rsidRPr="00D5360D">
        <w:rPr>
          <w:rStyle w:val="StyleBoldUnderline"/>
          <w:sz w:val="26"/>
          <w:szCs w:val="26"/>
        </w:rPr>
        <w:t xml:space="preserve"> </w:t>
      </w:r>
      <w:r w:rsidRPr="00D5360D">
        <w:rPr>
          <w:rFonts w:eastAsia="Times New Roman" w:cs="Times New Roman"/>
          <w:color w:val="000000"/>
          <w:sz w:val="16"/>
          <w:szCs w:val="26"/>
          <w:shd w:val="clear" w:color="auto" w:fill="FFFFFF"/>
        </w:rPr>
        <w:t xml:space="preserve">to substantiate the "China threat" thesis. </w:t>
      </w:r>
      <w:r w:rsidRPr="00D5360D">
        <w:rPr>
          <w:rStyle w:val="StyleBoldUnderline"/>
          <w:sz w:val="26"/>
          <w:szCs w:val="26"/>
        </w:rPr>
        <w:t>First</w:t>
      </w:r>
      <w:r w:rsidRPr="00D5360D">
        <w:rPr>
          <w:rStyle w:val="StyleBoldUnderline"/>
          <w:sz w:val="26"/>
          <w:szCs w:val="26"/>
          <w:highlight w:val="cyan"/>
        </w:rPr>
        <w:t>, ideological and cultural factors make China a threat.</w:t>
      </w:r>
      <w:r w:rsidRPr="00D5360D">
        <w:rPr>
          <w:rFonts w:eastAsia="Times New Roman" w:cs="Times New Roman"/>
          <w:color w:val="000000"/>
          <w:sz w:val="16"/>
          <w:szCs w:val="26"/>
          <w:shd w:val="clear" w:color="auto" w:fill="FFFFFF"/>
        </w:rPr>
        <w:t xml:space="preserve"> For neo-conservatives in the Bush Administration, the mere factor that China still sticks to communism makes view it adversely. </w:t>
      </w:r>
      <w:r w:rsidRPr="00D5360D">
        <w:rPr>
          <w:rStyle w:val="StyleBoldUnderline"/>
          <w:sz w:val="26"/>
          <w:szCs w:val="26"/>
        </w:rPr>
        <w:t xml:space="preserve">Samuel </w:t>
      </w:r>
      <w:r w:rsidRPr="00D5360D">
        <w:rPr>
          <w:rStyle w:val="StyleBoldUnderline"/>
          <w:sz w:val="26"/>
          <w:szCs w:val="26"/>
          <w:highlight w:val="cyan"/>
        </w:rPr>
        <w:t>Huntington has added a cultural factor</w:t>
      </w:r>
      <w:r w:rsidRPr="00D5360D">
        <w:rPr>
          <w:rStyle w:val="StyleBoldUnderline"/>
          <w:sz w:val="26"/>
          <w:szCs w:val="26"/>
        </w:rPr>
        <w:t xml:space="preserve">: in the clash of civilizations, </w:t>
      </w:r>
      <w:r w:rsidRPr="00D5360D">
        <w:rPr>
          <w:rStyle w:val="StyleBoldUnderline"/>
          <w:sz w:val="26"/>
          <w:szCs w:val="26"/>
          <w:highlight w:val="cyan"/>
        </w:rPr>
        <w:t>the "unholy alliance between Islamic and Confucian civilizations" is the most fundamental threat to the West.</w:t>
      </w:r>
      <w:r w:rsidRPr="00D5360D">
        <w:rPr>
          <w:rFonts w:eastAsia="Times New Roman" w:cs="Times New Roman"/>
          <w:color w:val="000000"/>
          <w:sz w:val="16"/>
          <w:szCs w:val="26"/>
          <w:highlight w:val="cyan"/>
          <w:shd w:val="clear" w:color="auto" w:fill="FFFFFF"/>
        </w:rPr>
        <w:t xml:space="preserve"> </w:t>
      </w:r>
      <w:r w:rsidRPr="00D5360D">
        <w:rPr>
          <w:rStyle w:val="Emphasis"/>
          <w:sz w:val="26"/>
          <w:szCs w:val="26"/>
          <w:highlight w:val="cyan"/>
        </w:rPr>
        <w:t>For people using this logic, the sensible response from the U.S. is</w:t>
      </w:r>
      <w:r w:rsidRPr="00D5360D">
        <w:rPr>
          <w:rStyle w:val="Emphasis"/>
          <w:sz w:val="26"/>
          <w:szCs w:val="26"/>
        </w:rPr>
        <w:t>,</w:t>
      </w:r>
      <w:r w:rsidRPr="00D5360D">
        <w:rPr>
          <w:rFonts w:eastAsia="Times New Roman" w:cs="Times New Roman"/>
          <w:color w:val="000000"/>
          <w:sz w:val="16"/>
          <w:szCs w:val="26"/>
          <w:shd w:val="clear" w:color="auto" w:fill="FFFFFF"/>
        </w:rPr>
        <w:t xml:space="preserve"> in the short run, a containment policy, and confrontation is possible if needed; in the long run</w:t>
      </w:r>
      <w:r w:rsidRPr="00D5360D">
        <w:rPr>
          <w:rStyle w:val="Emphasis"/>
          <w:sz w:val="26"/>
          <w:szCs w:val="26"/>
        </w:rPr>
        <w:t xml:space="preserve">, </w:t>
      </w:r>
      <w:r w:rsidRPr="00D5360D">
        <w:rPr>
          <w:rStyle w:val="Emphasis"/>
          <w:sz w:val="26"/>
          <w:szCs w:val="26"/>
          <w:highlight w:val="cyan"/>
        </w:rPr>
        <w:t>the promotion of a peaceful transformation</w:t>
      </w:r>
      <w:r w:rsidRPr="00D5360D">
        <w:rPr>
          <w:rStyle w:val="Emphasis"/>
          <w:sz w:val="26"/>
          <w:szCs w:val="26"/>
        </w:rPr>
        <w:t xml:space="preserve"> within China.</w:t>
      </w:r>
      <w:r w:rsidRPr="00D5360D">
        <w:rPr>
          <w:rFonts w:eastAsia="Times New Roman" w:cs="Times New Roman"/>
          <w:color w:val="000000"/>
          <w:sz w:val="16"/>
          <w:szCs w:val="26"/>
          <w:shd w:val="clear" w:color="auto" w:fill="FFFFFF"/>
        </w:rPr>
        <w:t xml:space="preserve"> Second, geopolitical and geoeconomic factors. For many realists, even China has shed off its ideological straitjacket, as a great power in size (territory, population, and economy), China has to pursue its own interest and respect. Nationalism may still drive China into a course of clash with the United States, if the latter refuses to accommodate or share the leadership with China as a rising power. Some scholars fear that democracy can unleash strong nationalism and popular nationalism can make China even more aggressive toward the United States. Third, the collapse of China. Opposed to the previous two perspectives, some people are concerned that if China suffers a Soviet-style sudden-death syndrome and spins out of control, it can create an even worse scenario. The sheer size of the population makes refuge problem, the failed state and the followed crises (warlordism, civil war, crime, proliferation of nuclear weapons, etc) impossible for the world to deal with. </w:t>
      </w:r>
      <w:r w:rsidRPr="00D5360D">
        <w:rPr>
          <w:rStyle w:val="Emphasis"/>
          <w:sz w:val="26"/>
          <w:szCs w:val="26"/>
        </w:rPr>
        <w:t xml:space="preserve">Due to these three different considerations, </w:t>
      </w:r>
      <w:r w:rsidRPr="00D5360D">
        <w:rPr>
          <w:rStyle w:val="Emphasis"/>
          <w:sz w:val="26"/>
          <w:szCs w:val="26"/>
          <w:highlight w:val="cyan"/>
        </w:rPr>
        <w:t>the United States often oscillates from demonization to romaticization of China, from containment to engagement</w:t>
      </w:r>
      <w:r w:rsidRPr="00D5360D">
        <w:rPr>
          <w:rStyle w:val="Emphasis"/>
          <w:sz w:val="26"/>
          <w:szCs w:val="26"/>
        </w:rPr>
        <w:t>.</w:t>
      </w:r>
      <w:r w:rsidRPr="00D5360D">
        <w:rPr>
          <w:rFonts w:eastAsia="Times New Roman" w:cs="Times New Roman"/>
          <w:color w:val="000000"/>
          <w:sz w:val="16"/>
          <w:szCs w:val="26"/>
          <w:shd w:val="clear" w:color="auto" w:fill="FFFFFF"/>
        </w:rPr>
        <w:t xml:space="preserve"> The U.S.-China relationship has shifted from conflict, to confrontation, to competition and back to conflict, but so rarely features with cooperation.</w:t>
      </w:r>
      <w:r w:rsidRPr="00D5360D">
        <w:rPr>
          <w:sz w:val="16"/>
          <w:szCs w:val="26"/>
        </w:rPr>
        <w:t xml:space="preserve"> One American China specialist characterizes the bilateral relationship as "the sweet-and-sour Sino-American relationship."</w:t>
      </w:r>
    </w:p>
    <w:p w14:paraId="217E22AF" w14:textId="77777777" w:rsidR="0016269D" w:rsidRPr="00D5360D" w:rsidRDefault="0016269D" w:rsidP="0016269D"/>
    <w:p w14:paraId="58857E69" w14:textId="144F74F0" w:rsidR="00FB2B43" w:rsidRPr="00D5360D" w:rsidRDefault="00FB2B43" w:rsidP="00FB2B43">
      <w:pPr>
        <w:pStyle w:val="Heading2"/>
        <w:rPr>
          <w:rStyle w:val="StyleBoldUnderline"/>
          <w:sz w:val="44"/>
          <w:u w:val="double"/>
        </w:rPr>
      </w:pPr>
      <w:r w:rsidRPr="00D5360D">
        <w:rPr>
          <w:rStyle w:val="StyleBoldUnderline"/>
          <w:sz w:val="44"/>
          <w:u w:val="double"/>
        </w:rPr>
        <w:t>Alt</w:t>
      </w:r>
    </w:p>
    <w:p w14:paraId="562FADF0" w14:textId="591B8B38" w:rsidR="00203B76" w:rsidRPr="00D5360D" w:rsidRDefault="00203B76" w:rsidP="00203B76">
      <w:pPr>
        <w:pStyle w:val="Heading3"/>
      </w:pPr>
      <w:r w:rsidRPr="00D5360D">
        <w:t>1NC Alt</w:t>
      </w:r>
    </w:p>
    <w:p w14:paraId="5DA88F53" w14:textId="77777777" w:rsidR="00FB2B43" w:rsidRPr="00D5360D" w:rsidRDefault="00FB2B43" w:rsidP="00FB2B43">
      <w:pPr>
        <w:pStyle w:val="Heading4"/>
      </w:pPr>
      <w:r w:rsidRPr="00D5360D">
        <w:t>Vote negative to refuse the single, authoritative understanding of China. Attempting to securitize and control the globe is a colonialist and impossible practice. Instead, embrace the uncertainty, unknowability and fluidity of international politics.</w:t>
      </w:r>
    </w:p>
    <w:p w14:paraId="268F3B0C" w14:textId="77777777" w:rsidR="00FB2B43" w:rsidRPr="00D5360D" w:rsidRDefault="00FB2B43" w:rsidP="00FB2B43">
      <w:pPr>
        <w:rPr>
          <w:rStyle w:val="StyleBoldUnderline"/>
          <w:b/>
          <w:sz w:val="16"/>
          <w:szCs w:val="16"/>
          <w:u w:val="none"/>
        </w:rPr>
      </w:pPr>
      <w:r w:rsidRPr="00D5360D">
        <w:rPr>
          <w:rStyle w:val="StyleStyleBold12pt"/>
        </w:rPr>
        <w:t xml:space="preserve">Turner 13 </w:t>
      </w:r>
      <w:r w:rsidRPr="00D5360D">
        <w:rPr>
          <w:rStyle w:val="StyleStyleBold12pt"/>
          <w:sz w:val="16"/>
          <w:szCs w:val="16"/>
        </w:rPr>
        <w:t xml:space="preserve">(Oliver, “’Threatening’ China and US Security: The International Politics of Identity,” Review of International Studies, First Published February 8, 2013. </w:t>
      </w:r>
      <w:r w:rsidRPr="00D5360D">
        <w:rPr>
          <w:b/>
          <w:sz w:val="16"/>
          <w:szCs w:val="16"/>
        </w:rPr>
        <w:t>Oliver Turner is a Research Associate at the Brooks World Poverty Institute at the University of Manchester. He is the author of American Images of China: Identity, Power, Policy (Routledge, forthcoming). He is interested in US foreign policy especially with regards newly influential global actors, as well as how American-led power steers the dynamics and future of the developing world. // EMS).</w:t>
      </w:r>
    </w:p>
    <w:p w14:paraId="1E053768" w14:textId="5639B74A" w:rsidR="003234CD" w:rsidRPr="00D5360D" w:rsidRDefault="00FB2B43" w:rsidP="003234CD">
      <w:pPr>
        <w:rPr>
          <w:rFonts w:eastAsia="Times New Roman" w:cs="Times New Roman"/>
          <w:sz w:val="16"/>
          <w:szCs w:val="26"/>
        </w:rPr>
      </w:pPr>
      <w:r w:rsidRPr="00D5360D">
        <w:rPr>
          <w:rStyle w:val="StyleBoldUnderline"/>
          <w:sz w:val="26"/>
          <w:szCs w:val="26"/>
        </w:rPr>
        <w:t>In March 2011</w:t>
      </w:r>
      <w:r w:rsidRPr="00D5360D">
        <w:rPr>
          <w:rFonts w:eastAsia="Times New Roman" w:cs="Times New Roman"/>
          <w:sz w:val="16"/>
          <w:szCs w:val="26"/>
        </w:rPr>
        <w:t xml:space="preserve"> US Director of National Intelligence James </w:t>
      </w:r>
      <w:r w:rsidRPr="00D5360D">
        <w:rPr>
          <w:rStyle w:val="StyleBoldUnderline"/>
          <w:sz w:val="26"/>
          <w:szCs w:val="26"/>
          <w:highlight w:val="cyan"/>
        </w:rPr>
        <w:t>Clapper informed the</w:t>
      </w:r>
      <w:r w:rsidRPr="00D5360D">
        <w:rPr>
          <w:rStyle w:val="StyleBoldUnderline"/>
          <w:sz w:val="26"/>
          <w:szCs w:val="26"/>
        </w:rPr>
        <w:t xml:space="preserve"> American </w:t>
      </w:r>
      <w:r w:rsidRPr="00D5360D">
        <w:rPr>
          <w:rStyle w:val="StyleBoldUnderline"/>
          <w:sz w:val="26"/>
          <w:szCs w:val="26"/>
          <w:highlight w:val="cyan"/>
        </w:rPr>
        <w:t>Senate that,</w:t>
      </w:r>
      <w:r w:rsidRPr="00D5360D">
        <w:rPr>
          <w:rStyle w:val="StyleBoldUnderline"/>
          <w:sz w:val="26"/>
          <w:szCs w:val="26"/>
        </w:rPr>
        <w:t xml:space="preserve"> of all</w:t>
      </w:r>
      <w:r w:rsidRPr="00D5360D">
        <w:rPr>
          <w:rFonts w:eastAsia="Times New Roman" w:cs="Times New Roman"/>
          <w:sz w:val="16"/>
          <w:szCs w:val="26"/>
        </w:rPr>
        <w:t xml:space="preserve"> sovereign </w:t>
      </w:r>
      <w:r w:rsidRPr="00D5360D">
        <w:rPr>
          <w:rStyle w:val="StyleBoldUnderline"/>
          <w:sz w:val="26"/>
          <w:szCs w:val="26"/>
        </w:rPr>
        <w:t xml:space="preserve">nations, </w:t>
      </w:r>
      <w:r w:rsidRPr="00D5360D">
        <w:rPr>
          <w:rStyle w:val="StyleBoldUnderline"/>
          <w:sz w:val="26"/>
          <w:szCs w:val="26"/>
          <w:highlight w:val="cyan"/>
        </w:rPr>
        <w:t>China represented the most imminent ‘mortal threat’ to the United States.</w:t>
      </w:r>
      <w:r w:rsidRPr="00D5360D">
        <w:rPr>
          <w:rStyle w:val="StyleBoldUnderline"/>
          <w:sz w:val="26"/>
          <w:szCs w:val="26"/>
        </w:rPr>
        <w:t xml:space="preserve"> While China’s intentions were not necessarily malicious, he argued, it had the capacity to present such a danger. </w:t>
      </w:r>
      <w:r w:rsidRPr="00D5360D">
        <w:rPr>
          <w:rStyle w:val="StyleBoldUnderline"/>
          <w:sz w:val="26"/>
          <w:szCs w:val="26"/>
          <w:highlight w:val="cyan"/>
        </w:rPr>
        <w:t>Russia was</w:t>
      </w:r>
      <w:r w:rsidRPr="00D5360D">
        <w:rPr>
          <w:rStyle w:val="StyleBoldUnderline"/>
          <w:sz w:val="26"/>
          <w:szCs w:val="26"/>
        </w:rPr>
        <w:t xml:space="preserve"> also </w:t>
      </w:r>
      <w:r w:rsidRPr="00D5360D">
        <w:rPr>
          <w:rStyle w:val="StyleBoldUnderline"/>
          <w:sz w:val="26"/>
          <w:szCs w:val="26"/>
          <w:highlight w:val="cyan"/>
        </w:rPr>
        <w:t>cited but quickly dismissed</w:t>
      </w:r>
      <w:r w:rsidRPr="00D5360D">
        <w:rPr>
          <w:rFonts w:eastAsia="Times New Roman" w:cs="Times New Roman"/>
          <w:sz w:val="16"/>
          <w:szCs w:val="26"/>
        </w:rPr>
        <w:t xml:space="preserve"> as Clapper observed that China’s ‘strategic nuclear weapons’ arsenal in particular made it an issue of the foremost concern.</w:t>
      </w:r>
      <w:r w:rsidRPr="00D5360D">
        <w:rPr>
          <w:rStyle w:val="StyleBoldUnderline"/>
          <w:sz w:val="26"/>
          <w:szCs w:val="26"/>
        </w:rPr>
        <w:t xml:space="preserve">1 </w:t>
      </w:r>
      <w:r w:rsidRPr="00D5360D">
        <w:rPr>
          <w:rStyle w:val="StyleBoldUnderline"/>
          <w:sz w:val="26"/>
          <w:szCs w:val="26"/>
          <w:highlight w:val="cyan"/>
        </w:rPr>
        <w:t>China’s nuclear weapons stockpile is</w:t>
      </w:r>
      <w:r w:rsidRPr="00D5360D">
        <w:rPr>
          <w:rFonts w:eastAsia="Times New Roman" w:cs="Times New Roman"/>
          <w:sz w:val="16"/>
          <w:szCs w:val="26"/>
        </w:rPr>
        <w:t xml:space="preserve"> estimated at around </w:t>
      </w:r>
      <w:r w:rsidRPr="00D5360D">
        <w:rPr>
          <w:rStyle w:val="StyleBoldUnderline"/>
          <w:sz w:val="26"/>
          <w:szCs w:val="26"/>
          <w:highlight w:val="cyan"/>
        </w:rPr>
        <w:t>240 warheads</w:t>
      </w:r>
      <w:r w:rsidRPr="00D5360D">
        <w:rPr>
          <w:rStyle w:val="Emphasis"/>
          <w:sz w:val="26"/>
          <w:szCs w:val="26"/>
          <w:highlight w:val="cyan"/>
        </w:rPr>
        <w:t>. Russia’s stands at around 12,000</w:t>
      </w:r>
      <w:r w:rsidRPr="00D5360D">
        <w:rPr>
          <w:rFonts w:eastAsia="Times New Roman" w:cs="Times New Roman"/>
          <w:sz w:val="16"/>
          <w:szCs w:val="26"/>
          <w:highlight w:val="cyan"/>
        </w:rPr>
        <w:t xml:space="preserve">.2 </w:t>
      </w:r>
      <w:r w:rsidRPr="00D5360D">
        <w:rPr>
          <w:rStyle w:val="StyleBoldUnderline"/>
          <w:sz w:val="26"/>
          <w:szCs w:val="26"/>
          <w:highlight w:val="cyan"/>
        </w:rPr>
        <w:t>Yet</w:t>
      </w:r>
      <w:r w:rsidRPr="00D5360D">
        <w:rPr>
          <w:rStyle w:val="StyleBoldUnderline"/>
          <w:sz w:val="26"/>
          <w:szCs w:val="26"/>
        </w:rPr>
        <w:t>,</w:t>
      </w:r>
      <w:r w:rsidRPr="00D5360D">
        <w:rPr>
          <w:rFonts w:eastAsia="Times New Roman" w:cs="Times New Roman"/>
          <w:sz w:val="16"/>
          <w:szCs w:val="26"/>
        </w:rPr>
        <w:t xml:space="preserve"> and despite the clear superiority of the latter’s nuclear armament, </w:t>
      </w:r>
      <w:r w:rsidRPr="00D5360D">
        <w:rPr>
          <w:rStyle w:val="StyleBoldUnderline"/>
          <w:sz w:val="26"/>
          <w:szCs w:val="26"/>
          <w:highlight w:val="cyan"/>
        </w:rPr>
        <w:t>Clapper repeatedly emphasised that it was China’s capabilities and not its intent which were central in its elevation to</w:t>
      </w:r>
      <w:r w:rsidRPr="00D5360D">
        <w:rPr>
          <w:rStyle w:val="StyleBoldUnderline"/>
          <w:sz w:val="26"/>
          <w:szCs w:val="26"/>
        </w:rPr>
        <w:t xml:space="preserve"> such an extreme category of t</w:t>
      </w:r>
      <w:r w:rsidRPr="00D5360D">
        <w:rPr>
          <w:rStyle w:val="StyleBoldUnderline"/>
          <w:sz w:val="26"/>
          <w:szCs w:val="26"/>
          <w:highlight w:val="cyan"/>
        </w:rPr>
        <w:t>hrea</w:t>
      </w:r>
      <w:r w:rsidRPr="00D5360D">
        <w:rPr>
          <w:rStyle w:val="StyleBoldUnderline"/>
          <w:sz w:val="26"/>
          <w:szCs w:val="26"/>
        </w:rPr>
        <w:t>t.</w:t>
      </w:r>
      <w:r w:rsidRPr="00D5360D">
        <w:rPr>
          <w:rStyle w:val="StyleBoldUnderline"/>
          <w:sz w:val="12"/>
          <w:szCs w:val="26"/>
          <w:u w:val="none"/>
        </w:rPr>
        <w:t>¶</w:t>
      </w:r>
      <w:r w:rsidRPr="00D5360D">
        <w:rPr>
          <w:rFonts w:eastAsia="Times New Roman" w:cs="Times New Roman"/>
          <w:sz w:val="16"/>
          <w:szCs w:val="26"/>
        </w:rPr>
        <w:t xml:space="preserve"> Director Clapper’s assertions are </w:t>
      </w:r>
      <w:r w:rsidRPr="00D5360D">
        <w:rPr>
          <w:rStyle w:val="StyleBoldUnderline"/>
          <w:sz w:val="26"/>
          <w:szCs w:val="26"/>
        </w:rPr>
        <w:t>reflective of the</w:t>
      </w:r>
      <w:r w:rsidRPr="00D5360D">
        <w:rPr>
          <w:rFonts w:eastAsia="Times New Roman" w:cs="Times New Roman"/>
          <w:sz w:val="16"/>
          <w:szCs w:val="26"/>
        </w:rPr>
        <w:t xml:space="preserve"> so-called </w:t>
      </w:r>
      <w:r w:rsidRPr="00D5360D">
        <w:rPr>
          <w:rStyle w:val="StyleBoldUnderline"/>
          <w:sz w:val="26"/>
          <w:szCs w:val="26"/>
        </w:rPr>
        <w:t>China Threat Theory</w:t>
      </w:r>
      <w:r w:rsidRPr="00D5360D">
        <w:rPr>
          <w:rFonts w:eastAsia="Times New Roman" w:cs="Times New Roman"/>
          <w:sz w:val="16"/>
          <w:szCs w:val="26"/>
        </w:rPr>
        <w:t xml:space="preserve"> which now attracts considerable Western attention, especially within the United States. In the International Relations (IR) literature authors including John Mearsheimer examine US policy options towards a real or potential China threat. Mearsheimer argues that China’s growth will almost inevitably cause tensions with the United States, presenting a ‘considerable potential for war’.3 Warren Cohen predicts that China will continue to ‘brutaliz[e] the weak’, and follow great powers of the past by seeking regional dominance before expanding its influence further.4 Certainly, much of the recent literature is less foreboding of China’s ‘rise’ and authors question the extent to which it endangers international security. Gordon Chang, for example, argues that China’s economic model – and hence its capacity to become a true global superpower – is flawed.5 Brown et al. are broadly positive about China’s development, with engagement rather than containment the preferred US policy response.6 Others </w:t>
      </w:r>
      <w:r w:rsidRPr="00D5360D">
        <w:rPr>
          <w:rStyle w:val="Emphasis"/>
          <w:sz w:val="26"/>
          <w:szCs w:val="26"/>
          <w:highlight w:val="cyan"/>
        </w:rPr>
        <w:t>reject the conflation of a ‘rising’ China with a ‘dangerous’ China</w:t>
      </w:r>
      <w:r w:rsidRPr="00D5360D">
        <w:rPr>
          <w:rStyle w:val="Emphasis"/>
          <w:sz w:val="26"/>
          <w:szCs w:val="26"/>
        </w:rPr>
        <w:t>.</w:t>
      </w:r>
      <w:r w:rsidRPr="00D5360D">
        <w:rPr>
          <w:rFonts w:eastAsia="Times New Roman" w:cs="Times New Roman"/>
          <w:sz w:val="16"/>
          <w:szCs w:val="26"/>
        </w:rPr>
        <w:t xml:space="preserve">7 </w:t>
      </w:r>
      <w:r w:rsidRPr="00D5360D">
        <w:rPr>
          <w:rStyle w:val="StyleBoldUnderline"/>
          <w:sz w:val="26"/>
          <w:szCs w:val="26"/>
        </w:rPr>
        <w:t xml:space="preserve">What </w:t>
      </w:r>
      <w:r w:rsidRPr="00D5360D">
        <w:rPr>
          <w:rStyle w:val="StyleBoldUnderline"/>
          <w:sz w:val="26"/>
          <w:szCs w:val="26"/>
          <w:highlight w:val="cyan"/>
        </w:rPr>
        <w:t>protagonists</w:t>
      </w:r>
      <w:r w:rsidRPr="00D5360D">
        <w:rPr>
          <w:rFonts w:eastAsia="Times New Roman" w:cs="Times New Roman"/>
          <w:sz w:val="16"/>
          <w:szCs w:val="26"/>
        </w:rPr>
        <w:t xml:space="preserve"> of both sides of the argument </w:t>
      </w:r>
      <w:r w:rsidRPr="00D5360D">
        <w:rPr>
          <w:rStyle w:val="StyleBoldUnderline"/>
          <w:sz w:val="26"/>
          <w:szCs w:val="26"/>
          <w:highlight w:val="cyan"/>
        </w:rPr>
        <w:t>demonstrate</w:t>
      </w:r>
      <w:r w:rsidRPr="00D5360D">
        <w:rPr>
          <w:rFonts w:eastAsia="Times New Roman" w:cs="Times New Roman"/>
          <w:sz w:val="16"/>
          <w:szCs w:val="26"/>
        </w:rPr>
        <w:t xml:space="preserve"> in equal measure, however, </w:t>
      </w:r>
      <w:r w:rsidRPr="00D5360D">
        <w:rPr>
          <w:rStyle w:val="StyleBoldUnderline"/>
          <w:sz w:val="26"/>
          <w:szCs w:val="26"/>
        </w:rPr>
        <w:t xml:space="preserve">is </w:t>
      </w:r>
      <w:r w:rsidRPr="00D5360D">
        <w:rPr>
          <w:rStyle w:val="StyleBoldUnderline"/>
          <w:sz w:val="26"/>
          <w:szCs w:val="26"/>
          <w:highlight w:val="cyan"/>
        </w:rPr>
        <w:t>the tendency to assume that a single physical reality about China can be determined</w:t>
      </w:r>
      <w:r w:rsidRPr="00D5360D">
        <w:rPr>
          <w:rStyle w:val="StyleBoldUnderline"/>
          <w:sz w:val="26"/>
          <w:szCs w:val="26"/>
        </w:rPr>
        <w:t>. This aim of classifying China as a threat</w:t>
      </w:r>
      <w:r w:rsidRPr="00D5360D">
        <w:rPr>
          <w:rFonts w:eastAsia="Times New Roman" w:cs="Times New Roman"/>
          <w:sz w:val="16"/>
          <w:szCs w:val="26"/>
        </w:rPr>
        <w:t xml:space="preserve"> (or indeed a non-threat) </w:t>
      </w:r>
      <w:r w:rsidRPr="00D5360D">
        <w:rPr>
          <w:rStyle w:val="StyleBoldUnderline"/>
          <w:sz w:val="26"/>
          <w:szCs w:val="26"/>
        </w:rPr>
        <w:t xml:space="preserve">is </w:t>
      </w:r>
      <w:r w:rsidRPr="00D5360D">
        <w:rPr>
          <w:rStyle w:val="StyleBoldUnderline"/>
          <w:sz w:val="26"/>
          <w:szCs w:val="26"/>
          <w:highlight w:val="cyan"/>
        </w:rPr>
        <w:t>a legacy of the historical dominance within IR of the overtly positivist neorealist and neoliberal schools</w:t>
      </w:r>
      <w:r w:rsidRPr="00D5360D">
        <w:rPr>
          <w:rFonts w:eastAsia="Times New Roman" w:cs="Times New Roman"/>
          <w:sz w:val="16"/>
          <w:szCs w:val="26"/>
          <w:highlight w:val="cyan"/>
        </w:rPr>
        <w:t xml:space="preserve">.8 </w:t>
      </w:r>
      <w:r w:rsidRPr="00D5360D">
        <w:rPr>
          <w:rStyle w:val="StyleBoldUnderline"/>
          <w:sz w:val="26"/>
          <w:szCs w:val="26"/>
          <w:highlight w:val="cyan"/>
        </w:rPr>
        <w:t>Positivist approaches</w:t>
      </w:r>
      <w:r w:rsidRPr="00D5360D">
        <w:rPr>
          <w:rFonts w:eastAsia="Times New Roman" w:cs="Times New Roman"/>
          <w:sz w:val="16"/>
          <w:szCs w:val="26"/>
        </w:rPr>
        <w:t xml:space="preserve"> to the </w:t>
      </w:r>
      <w:r w:rsidRPr="00D5360D">
        <w:rPr>
          <w:rStyle w:val="StyleBoldUnderline"/>
          <w:sz w:val="26"/>
          <w:szCs w:val="26"/>
        </w:rPr>
        <w:t xml:space="preserve">discipline </w:t>
      </w:r>
      <w:r w:rsidRPr="00D5360D">
        <w:rPr>
          <w:rStyle w:val="StyleBoldUnderline"/>
          <w:sz w:val="26"/>
          <w:szCs w:val="26"/>
          <w:highlight w:val="cyan"/>
        </w:rPr>
        <w:t>rely upon testable theory and empirical analysis with the expectation that the world can be definitively understood</w:t>
      </w:r>
      <w:r w:rsidRPr="00D5360D">
        <w:rPr>
          <w:rStyle w:val="StyleBoldUnderline"/>
          <w:sz w:val="26"/>
          <w:szCs w:val="26"/>
        </w:rPr>
        <w:t>.</w:t>
      </w:r>
      <w:r w:rsidRPr="00D5360D">
        <w:rPr>
          <w:rFonts w:eastAsia="Times New Roman" w:cs="Times New Roman"/>
          <w:sz w:val="16"/>
          <w:szCs w:val="26"/>
        </w:rPr>
        <w:t xml:space="preserve"> The traditional influence </w:t>
      </w:r>
      <w:r w:rsidRPr="00D5360D">
        <w:rPr>
          <w:rStyle w:val="StyleBoldUnderline"/>
          <w:sz w:val="26"/>
          <w:szCs w:val="26"/>
        </w:rPr>
        <w:t>of these approaches has precluded a more widespread appreciation of how</w:t>
      </w:r>
      <w:r w:rsidRPr="00D5360D">
        <w:rPr>
          <w:rFonts w:eastAsia="Times New Roman" w:cs="Times New Roman"/>
          <w:sz w:val="16"/>
          <w:szCs w:val="26"/>
        </w:rPr>
        <w:t xml:space="preserve">, in fact, </w:t>
      </w:r>
      <w:r w:rsidRPr="00D5360D">
        <w:rPr>
          <w:rStyle w:val="Emphasis"/>
          <w:sz w:val="26"/>
          <w:szCs w:val="26"/>
          <w:highlight w:val="cyan"/>
        </w:rPr>
        <w:t>a single authoritative understanding about China is unachievable</w:t>
      </w:r>
      <w:r w:rsidRPr="00D5360D">
        <w:rPr>
          <w:rStyle w:val="Emphasis"/>
          <w:sz w:val="26"/>
          <w:szCs w:val="26"/>
        </w:rPr>
        <w:t>.</w:t>
      </w:r>
      <w:r w:rsidRPr="00D5360D">
        <w:rPr>
          <w:rFonts w:eastAsia="Times New Roman" w:cs="Times New Roman"/>
          <w:sz w:val="16"/>
          <w:szCs w:val="26"/>
        </w:rPr>
        <w:t xml:space="preserve"> The inherent contestability and subjectivity of judgments about that country was once noted by John King Fairbank who argued that ‘[a]t any given </w:t>
      </w:r>
      <w:r w:rsidRPr="00D5360D">
        <w:rPr>
          <w:rFonts w:eastAsia="Times New Roman" w:cs="Times New Roman"/>
          <w:sz w:val="16"/>
          <w:szCs w:val="26"/>
          <w:highlight w:val="cyan"/>
        </w:rPr>
        <w:t xml:space="preserve">time </w:t>
      </w:r>
      <w:r w:rsidRPr="00D5360D">
        <w:rPr>
          <w:rStyle w:val="Emphasis"/>
          <w:sz w:val="26"/>
          <w:szCs w:val="26"/>
          <w:highlight w:val="cyan"/>
        </w:rPr>
        <w:t>the ‘‘truth’’ about China is in our heads’</w:t>
      </w:r>
      <w:r w:rsidRPr="00D5360D">
        <w:rPr>
          <w:rStyle w:val="Emphasis"/>
          <w:sz w:val="26"/>
          <w:szCs w:val="26"/>
        </w:rPr>
        <w:t>.</w:t>
      </w:r>
      <w:r w:rsidRPr="00D5360D">
        <w:rPr>
          <w:rFonts w:eastAsia="Times New Roman" w:cs="Times New Roman"/>
          <w:sz w:val="16"/>
          <w:szCs w:val="26"/>
        </w:rPr>
        <w:t xml:space="preserve">9 From this understanding </w:t>
      </w:r>
      <w:r w:rsidRPr="00D5360D">
        <w:rPr>
          <w:rStyle w:val="StyleBoldUnderline"/>
          <w:sz w:val="26"/>
          <w:szCs w:val="26"/>
          <w:highlight w:val="cyan"/>
        </w:rPr>
        <w:t>the existence</w:t>
      </w:r>
      <w:r w:rsidRPr="00D5360D">
        <w:rPr>
          <w:rFonts w:eastAsia="Times New Roman" w:cs="Times New Roman"/>
          <w:sz w:val="16"/>
          <w:szCs w:val="26"/>
        </w:rPr>
        <w:t xml:space="preserve"> (or absence) </w:t>
      </w:r>
      <w:r w:rsidRPr="00D5360D">
        <w:rPr>
          <w:rStyle w:val="StyleBoldUnderline"/>
          <w:sz w:val="26"/>
          <w:szCs w:val="26"/>
          <w:highlight w:val="cyan"/>
        </w:rPr>
        <w:t>of a China threat cannot be satisfactorily explained with reference to material forces alone.</w:t>
      </w:r>
      <w:r w:rsidRPr="00D5360D">
        <w:rPr>
          <w:rFonts w:eastAsia="Times New Roman" w:cs="Times New Roman"/>
          <w:sz w:val="16"/>
          <w:szCs w:val="26"/>
          <w:highlight w:val="cyan"/>
        </w:rPr>
        <w:t xml:space="preserve"> </w:t>
      </w:r>
      <w:r w:rsidRPr="00D5360D">
        <w:rPr>
          <w:rStyle w:val="StyleBoldUnderline"/>
          <w:sz w:val="26"/>
          <w:szCs w:val="26"/>
          <w:highlight w:val="cyan"/>
        </w:rPr>
        <w:t>The ‘threat’</w:t>
      </w:r>
      <w:r w:rsidRPr="00D5360D">
        <w:rPr>
          <w:rFonts w:eastAsia="Times New Roman" w:cs="Times New Roman"/>
          <w:sz w:val="16"/>
          <w:szCs w:val="26"/>
        </w:rPr>
        <w:t xml:space="preserve"> described by Director Clapper </w:t>
      </w:r>
      <w:r w:rsidRPr="00D5360D">
        <w:rPr>
          <w:rStyle w:val="StyleBoldUnderline"/>
          <w:sz w:val="26"/>
          <w:szCs w:val="26"/>
          <w:highlight w:val="cyan"/>
        </w:rPr>
        <w:t>can never be dispassionately observed</w:t>
      </w:r>
      <w:r w:rsidRPr="00D5360D">
        <w:rPr>
          <w:rStyle w:val="StyleBoldUnderline"/>
          <w:sz w:val="26"/>
          <w:szCs w:val="26"/>
        </w:rPr>
        <w:t xml:space="preserve"> through assessments of an external world,</w:t>
      </w:r>
      <w:r w:rsidRPr="00D5360D">
        <w:rPr>
          <w:rFonts w:eastAsia="Times New Roman" w:cs="Times New Roman"/>
          <w:sz w:val="16"/>
          <w:szCs w:val="26"/>
        </w:rPr>
        <w:t xml:space="preserve"> as he seemingly claimed to be able to </w:t>
      </w:r>
      <w:r w:rsidRPr="00D5360D">
        <w:rPr>
          <w:rStyle w:val="StyleBoldUnderline"/>
          <w:sz w:val="26"/>
          <w:szCs w:val="26"/>
          <w:highlight w:val="cyan"/>
        </w:rPr>
        <w:t>do.</w:t>
      </w:r>
      <w:r w:rsidRPr="00D5360D">
        <w:rPr>
          <w:rFonts w:eastAsia="Times New Roman" w:cs="Times New Roman"/>
          <w:sz w:val="16"/>
          <w:szCs w:val="26"/>
          <w:highlight w:val="cyan"/>
        </w:rPr>
        <w:t xml:space="preserve"> </w:t>
      </w:r>
      <w:r w:rsidRPr="00D5360D">
        <w:rPr>
          <w:rFonts w:eastAsia="Times New Roman" w:cs="Times New Roman"/>
          <w:sz w:val="16"/>
          <w:szCs w:val="26"/>
        </w:rPr>
        <w:t xml:space="preserve">The purpose of this article </w:t>
      </w:r>
      <w:r w:rsidRPr="00D5360D">
        <w:rPr>
          <w:rFonts w:eastAsia="Times New Roman" w:cs="Times New Roman"/>
          <w:sz w:val="16"/>
          <w:szCs w:val="26"/>
          <w:highlight w:val="cyan"/>
        </w:rPr>
        <w:t>i</w:t>
      </w:r>
      <w:r w:rsidRPr="00D5360D">
        <w:rPr>
          <w:rFonts w:eastAsia="Times New Roman" w:cs="Times New Roman"/>
          <w:sz w:val="16"/>
          <w:szCs w:val="26"/>
        </w:rPr>
        <w:t xml:space="preserve">s </w:t>
      </w:r>
      <w:r w:rsidRPr="00D5360D">
        <w:rPr>
          <w:rStyle w:val="StyleBoldUnderline"/>
          <w:sz w:val="26"/>
          <w:szCs w:val="26"/>
          <w:highlight w:val="cyan"/>
        </w:rPr>
        <w:t>not</w:t>
      </w:r>
      <w:r w:rsidRPr="00D5360D">
        <w:rPr>
          <w:rFonts w:eastAsia="Times New Roman" w:cs="Times New Roman"/>
          <w:sz w:val="16"/>
          <w:szCs w:val="26"/>
        </w:rPr>
        <w:t xml:space="preserve"> to </w:t>
      </w:r>
      <w:r w:rsidRPr="00D5360D">
        <w:rPr>
          <w:rStyle w:val="StyleBoldUnderline"/>
          <w:sz w:val="26"/>
          <w:szCs w:val="26"/>
          <w:highlight w:val="cyan"/>
        </w:rPr>
        <w:t>speculate as to whether China ‘is’ or ‘is not’ a threat to the United State</w:t>
      </w:r>
      <w:r w:rsidRPr="00D5360D">
        <w:rPr>
          <w:rStyle w:val="StyleBoldUnderline"/>
          <w:sz w:val="26"/>
          <w:szCs w:val="26"/>
        </w:rPr>
        <w:t>s</w:t>
      </w:r>
      <w:r w:rsidRPr="00D5360D">
        <w:rPr>
          <w:rFonts w:eastAsia="Times New Roman" w:cs="Times New Roman"/>
          <w:sz w:val="16"/>
          <w:szCs w:val="26"/>
        </w:rPr>
        <w:t xml:space="preserve">. It </w:t>
      </w:r>
      <w:r w:rsidRPr="00D5360D">
        <w:rPr>
          <w:rStyle w:val="StyleBoldUnderline"/>
          <w:sz w:val="26"/>
          <w:szCs w:val="26"/>
          <w:highlight w:val="cyan"/>
        </w:rPr>
        <w:t>do</w:t>
      </w:r>
      <w:r w:rsidRPr="00D5360D">
        <w:rPr>
          <w:rStyle w:val="StyleBoldUnderline"/>
          <w:sz w:val="26"/>
          <w:szCs w:val="26"/>
        </w:rPr>
        <w:t xml:space="preserve">es </w:t>
      </w:r>
      <w:r w:rsidRPr="00D5360D">
        <w:rPr>
          <w:rStyle w:val="StyleBoldUnderline"/>
          <w:sz w:val="26"/>
          <w:szCs w:val="26"/>
          <w:highlight w:val="cyan"/>
        </w:rPr>
        <w:t>not concern itself</w:t>
      </w:r>
      <w:r w:rsidRPr="00D5360D">
        <w:rPr>
          <w:rStyle w:val="StyleBoldUnderline"/>
          <w:sz w:val="26"/>
          <w:szCs w:val="26"/>
        </w:rPr>
        <w:t xml:space="preserve"> </w:t>
      </w:r>
      <w:r w:rsidRPr="00D5360D">
        <w:rPr>
          <w:rStyle w:val="StyleBoldUnderline"/>
          <w:sz w:val="26"/>
          <w:szCs w:val="26"/>
          <w:highlight w:val="cyan"/>
        </w:rPr>
        <w:t>with</w:t>
      </w:r>
      <w:r w:rsidRPr="00D5360D">
        <w:rPr>
          <w:rStyle w:val="StyleBoldUnderline"/>
          <w:sz w:val="26"/>
          <w:szCs w:val="26"/>
        </w:rPr>
        <w:t xml:space="preserve"> China’s nuclear arsenal nor dispute the existence and expansion of its capabilities, or </w:t>
      </w:r>
      <w:r w:rsidRPr="00D5360D">
        <w:rPr>
          <w:rStyle w:val="StyleBoldUnderline"/>
          <w:sz w:val="26"/>
          <w:szCs w:val="26"/>
          <w:highlight w:val="cyan"/>
        </w:rPr>
        <w:t>the possibility of there being a cause of future violence</w:t>
      </w:r>
      <w:r w:rsidRPr="00D5360D">
        <w:rPr>
          <w:rFonts w:eastAsia="Times New Roman" w:cs="Times New Roman"/>
          <w:sz w:val="16"/>
          <w:szCs w:val="26"/>
        </w:rPr>
        <w:t xml:space="preserve">. It argues that </w:t>
      </w:r>
      <w:r w:rsidRPr="00D5360D">
        <w:rPr>
          <w:rStyle w:val="StyleBoldUnderline"/>
          <w:sz w:val="26"/>
          <w:szCs w:val="26"/>
        </w:rPr>
        <w:t>while the material realities of China are important, the nature and extent of their importance is, and has always been, regulated by ideas.</w:t>
      </w:r>
      <w:r w:rsidRPr="00D5360D">
        <w:rPr>
          <w:rFonts w:eastAsia="Times New Roman" w:cs="Times New Roman"/>
          <w:sz w:val="16"/>
          <w:szCs w:val="26"/>
        </w:rPr>
        <w:t xml:space="preserve"> Of course, the understanding that international affairs are guided by more than the distribution of state capabilities is not original; it has long been a</w:t>
      </w:r>
      <w:r w:rsidRPr="00D5360D">
        <w:rPr>
          <w:rFonts w:eastAsia="Times New Roman" w:cs="Times New Roman"/>
          <w:sz w:val="12"/>
          <w:szCs w:val="26"/>
        </w:rPr>
        <w:t>¶</w:t>
      </w:r>
      <w:r w:rsidRPr="00D5360D">
        <w:rPr>
          <w:rFonts w:eastAsia="Times New Roman" w:cs="Times New Roman"/>
          <w:sz w:val="16"/>
          <w:szCs w:val="26"/>
        </w:rPr>
        <w:t xml:space="preserve"> primary contestation of the ‘critical’, or post-positivist, IR movement that the world is mutually constitutive of material and ideational forces.10 Moreover, authors including Evelyn Goh emphasise the centrality of ideas within Sino-US relations and to the formulation of US China policy at key moments.11 Chengxin Pan specifically examines the China ‘threat’ as a discursive construction and its importance to Washington’s relations with Beijing.12 Beyond these important works </w:t>
      </w:r>
      <w:r w:rsidRPr="00D5360D">
        <w:rPr>
          <w:rStyle w:val="StyleBoldUnderline"/>
          <w:sz w:val="26"/>
          <w:szCs w:val="26"/>
        </w:rPr>
        <w:t>the discipline</w:t>
      </w:r>
      <w:r w:rsidRPr="00D5360D">
        <w:rPr>
          <w:rFonts w:eastAsia="Times New Roman" w:cs="Times New Roman"/>
          <w:sz w:val="16"/>
          <w:szCs w:val="26"/>
        </w:rPr>
        <w:t xml:space="preserve"> remains relatively quiet on the salience of ideational forces in producing a fantasised China ‘threat’ and in enabling US policies in response.13 It also </w:t>
      </w:r>
      <w:r w:rsidRPr="00D5360D">
        <w:rPr>
          <w:rStyle w:val="StyleBoldUnderline"/>
          <w:sz w:val="26"/>
          <w:szCs w:val="26"/>
        </w:rPr>
        <w:t>broadly fails to explain how t</w:t>
      </w:r>
      <w:r w:rsidRPr="00D5360D">
        <w:rPr>
          <w:rStyle w:val="StyleBoldUnderline"/>
          <w:sz w:val="26"/>
          <w:szCs w:val="26"/>
          <w:highlight w:val="cyan"/>
        </w:rPr>
        <w:t>hose policies themselves reinforce the understandings which make them possible</w:t>
      </w:r>
      <w:r w:rsidRPr="00D5360D">
        <w:rPr>
          <w:rStyle w:val="StyleBoldUnderline"/>
          <w:sz w:val="26"/>
          <w:szCs w:val="26"/>
        </w:rPr>
        <w:t xml:space="preserve"> in the first place.</w:t>
      </w:r>
      <w:r w:rsidRPr="00D5360D">
        <w:rPr>
          <w:rFonts w:eastAsia="Times New Roman" w:cs="Times New Roman"/>
          <w:sz w:val="16"/>
          <w:szCs w:val="26"/>
        </w:rPr>
        <w:t xml:space="preserve"> This is the arena of enquiry towards which the article is directed. It contributes to a small but growing literature which </w:t>
      </w:r>
      <w:r w:rsidRPr="00D5360D">
        <w:rPr>
          <w:rStyle w:val="StyleBoldUnderline"/>
          <w:sz w:val="26"/>
          <w:szCs w:val="26"/>
        </w:rPr>
        <w:t xml:space="preserve">challenges the contours of the modern day </w:t>
      </w:r>
      <w:r w:rsidRPr="00D5360D">
        <w:rPr>
          <w:rStyle w:val="StyleBoldUnderline"/>
          <w:sz w:val="26"/>
          <w:szCs w:val="26"/>
          <w:highlight w:val="cyan"/>
        </w:rPr>
        <w:t>China Threat Theory</w:t>
      </w:r>
      <w:r w:rsidRPr="00D5360D">
        <w:rPr>
          <w:rStyle w:val="StyleBoldUnderline"/>
          <w:sz w:val="26"/>
          <w:szCs w:val="26"/>
        </w:rPr>
        <w:t xml:space="preserve">, exposing it as </w:t>
      </w:r>
      <w:r w:rsidRPr="00D5360D">
        <w:rPr>
          <w:rStyle w:val="StyleBoldUnderline"/>
          <w:sz w:val="26"/>
          <w:szCs w:val="26"/>
          <w:highlight w:val="cyan"/>
        </w:rPr>
        <w:t xml:space="preserve">fundamentally </w:t>
      </w:r>
      <w:r w:rsidRPr="00D5360D">
        <w:rPr>
          <w:rStyle w:val="StyleBoldUnderline"/>
          <w:sz w:val="26"/>
          <w:szCs w:val="26"/>
        </w:rPr>
        <w:t xml:space="preserve">flawed and even potentially </w:t>
      </w:r>
      <w:r w:rsidRPr="00D5360D">
        <w:rPr>
          <w:rStyle w:val="StyleBoldUnderline"/>
          <w:sz w:val="26"/>
          <w:szCs w:val="26"/>
          <w:highlight w:val="cyan"/>
        </w:rPr>
        <w:t>dangerous.</w:t>
      </w:r>
      <w:r w:rsidRPr="00D5360D">
        <w:rPr>
          <w:rStyle w:val="StyleBoldUnderline"/>
          <w:sz w:val="26"/>
          <w:szCs w:val="26"/>
        </w:rPr>
        <w:t xml:space="preserve"> </w:t>
      </w:r>
      <w:r w:rsidRPr="00D5360D">
        <w:rPr>
          <w:rFonts w:eastAsia="Times New Roman" w:cs="Times New Roman"/>
          <w:sz w:val="16"/>
          <w:szCs w:val="26"/>
        </w:rPr>
        <w:t>It does this by demonstrating that, in many respects, today’s China ‘threat’ to US security conforms to those which have emerged before. It shows how, across the duration of Sino-US relations</w:t>
      </w:r>
      <w:r w:rsidRPr="00D5360D">
        <w:rPr>
          <w:rStyle w:val="StyleBoldUnderline"/>
          <w:sz w:val="26"/>
          <w:szCs w:val="26"/>
        </w:rPr>
        <w:t>, China ‘threats’ have always emerged in part from representation and interpretation and</w:t>
      </w:r>
      <w:r w:rsidRPr="00D5360D">
        <w:rPr>
          <w:rFonts w:eastAsia="Times New Roman" w:cs="Times New Roman"/>
          <w:sz w:val="16"/>
          <w:szCs w:val="26"/>
        </w:rPr>
        <w:t xml:space="preserve"> thus how </w:t>
      </w:r>
      <w:r w:rsidRPr="00D5360D">
        <w:rPr>
          <w:rStyle w:val="StyleBoldUnderline"/>
          <w:sz w:val="26"/>
          <w:szCs w:val="26"/>
        </w:rPr>
        <w:t>fears about that country today continue to be manufactured and engineered in a way not unique from those of the (sometimes distant) past.</w:t>
      </w:r>
      <w:r w:rsidRPr="00D5360D">
        <w:rPr>
          <w:rFonts w:eastAsia="Times New Roman" w:cs="Times New Roman"/>
          <w:sz w:val="16"/>
          <w:szCs w:val="26"/>
        </w:rPr>
        <w:t xml:space="preserve"> In late 2011 the Obama administration shifted its foreign policy focus from Afghanistan and Iraq to the Asia Pacific.14 To a significant extent this ‘pivot’, as it is commonly described, is motivated by the growth of China. Accordingly, </w:t>
      </w:r>
      <w:r w:rsidRPr="00D5360D">
        <w:rPr>
          <w:rStyle w:val="StyleBoldUnderline"/>
          <w:sz w:val="26"/>
          <w:szCs w:val="26"/>
        </w:rPr>
        <w:t>as increasing concentrations of US political, economic, and military recourses are diverted to the Asian region, American perceptions of China and their significance to the enactment of Washington’s foreign policies there have once more become increasingly pertinent</w:t>
      </w:r>
      <w:r w:rsidRPr="00D5360D">
        <w:rPr>
          <w:rFonts w:eastAsia="Times New Roman" w:cs="Times New Roman"/>
          <w:sz w:val="16"/>
          <w:szCs w:val="26"/>
        </w:rPr>
        <w:t xml:space="preserve">. The first part of the article has two purposes. First, it explicates how it can be argued that </w:t>
      </w:r>
      <w:r w:rsidRPr="00D5360D">
        <w:rPr>
          <w:rStyle w:val="StyleBoldUnderline"/>
          <w:sz w:val="26"/>
          <w:szCs w:val="26"/>
        </w:rPr>
        <w:t>the China ‘threat’ to US security is a subjective representation of American</w:t>
      </w:r>
      <w:r w:rsidRPr="00D5360D">
        <w:rPr>
          <w:rStyle w:val="StyleBoldUnderline"/>
          <w:sz w:val="12"/>
          <w:szCs w:val="26"/>
          <w:u w:val="none"/>
        </w:rPr>
        <w:t>¶</w:t>
      </w:r>
      <w:r w:rsidRPr="00D5360D">
        <w:rPr>
          <w:rStyle w:val="StyleBoldUnderline"/>
          <w:sz w:val="26"/>
          <w:szCs w:val="26"/>
        </w:rPr>
        <w:t xml:space="preserve"> society.</w:t>
      </w:r>
      <w:r w:rsidRPr="00D5360D">
        <w:rPr>
          <w:rFonts w:eastAsia="Times New Roman" w:cs="Times New Roman"/>
          <w:sz w:val="16"/>
          <w:szCs w:val="26"/>
        </w:rPr>
        <w:t xml:space="preserve"> It is explained that while the ‘dangers’ have an undeniable material base, </w:t>
      </w:r>
      <w:r w:rsidRPr="00D5360D">
        <w:rPr>
          <w:rStyle w:val="StyleBoldUnderline"/>
          <w:sz w:val="26"/>
          <w:szCs w:val="26"/>
          <w:highlight w:val="cyan"/>
        </w:rPr>
        <w:t>China’s capabilities are attributed ideas which produce a threatening identity regardless of Beijing’s intentions</w:t>
      </w:r>
      <w:r w:rsidRPr="00D5360D">
        <w:rPr>
          <w:rStyle w:val="StyleBoldUnderline"/>
          <w:sz w:val="26"/>
          <w:szCs w:val="26"/>
        </w:rPr>
        <w:t>.</w:t>
      </w:r>
      <w:r w:rsidRPr="00D5360D">
        <w:rPr>
          <w:rFonts w:eastAsia="Times New Roman" w:cs="Times New Roman"/>
          <w:sz w:val="16"/>
          <w:szCs w:val="26"/>
        </w:rPr>
        <w:t xml:space="preserve"> Second, it examines the significance of American representations to US China policy. It is asserted </w:t>
      </w:r>
      <w:r w:rsidRPr="00D5360D">
        <w:rPr>
          <w:rStyle w:val="Emphasis"/>
        </w:rPr>
        <w:t xml:space="preserve">that </w:t>
      </w:r>
      <w:r w:rsidRPr="00D5360D">
        <w:rPr>
          <w:rStyle w:val="Emphasis"/>
          <w:highlight w:val="cyan"/>
        </w:rPr>
        <w:t>particular discourses have</w:t>
      </w:r>
      <w:r w:rsidRPr="00D5360D">
        <w:rPr>
          <w:rStyle w:val="Emphasis"/>
        </w:rPr>
        <w:t xml:space="preserve"> always </w:t>
      </w:r>
      <w:r w:rsidRPr="00D5360D">
        <w:rPr>
          <w:rStyle w:val="Emphasis"/>
          <w:highlight w:val="cyan"/>
        </w:rPr>
        <w:t>made true a threatening China and enabled and legitimised policy performances in response.</w:t>
      </w:r>
      <w:r w:rsidRPr="00D5360D">
        <w:rPr>
          <w:rStyle w:val="StyleBoldUnderline"/>
          <w:sz w:val="26"/>
          <w:szCs w:val="26"/>
        </w:rPr>
        <w:t xml:space="preserve"> I</w:t>
      </w:r>
      <w:r w:rsidRPr="00D5360D">
        <w:rPr>
          <w:rFonts w:eastAsia="Times New Roman" w:cs="Times New Roman"/>
          <w:sz w:val="16"/>
          <w:szCs w:val="26"/>
        </w:rPr>
        <w:t xml:space="preserve">t is also argued that </w:t>
      </w:r>
      <w:r w:rsidRPr="00D5360D">
        <w:rPr>
          <w:rStyle w:val="StyleBoldUnderline"/>
          <w:sz w:val="26"/>
          <w:szCs w:val="26"/>
          <w:highlight w:val="cyan"/>
        </w:rPr>
        <w:t>those performances themselves have reaffirmed the identities of both China and the United States</w:t>
      </w:r>
      <w:r w:rsidRPr="00D5360D">
        <w:rPr>
          <w:rStyle w:val="StyleBoldUnderline"/>
          <w:sz w:val="26"/>
          <w:szCs w:val="26"/>
        </w:rPr>
        <w:t>.</w:t>
      </w:r>
      <w:r w:rsidRPr="00D5360D">
        <w:rPr>
          <w:rFonts w:eastAsia="Times New Roman" w:cs="Times New Roman"/>
          <w:sz w:val="16"/>
          <w:szCs w:val="26"/>
        </w:rPr>
        <w:t xml:space="preserve"> As such, it is shown that </w:t>
      </w:r>
      <w:r w:rsidRPr="00D5360D">
        <w:rPr>
          <w:rStyle w:val="StyleBoldUnderline"/>
          <w:sz w:val="26"/>
          <w:szCs w:val="26"/>
          <w:highlight w:val="cyan"/>
        </w:rPr>
        <w:t>US China policies function to protect the</w:t>
      </w:r>
      <w:r w:rsidRPr="00D5360D">
        <w:rPr>
          <w:rStyle w:val="StyleBoldUnderline"/>
          <w:sz w:val="26"/>
          <w:szCs w:val="26"/>
        </w:rPr>
        <w:t xml:space="preserve"> (</w:t>
      </w:r>
      <w:r w:rsidRPr="00D5360D">
        <w:rPr>
          <w:rStyle w:val="StyleBoldUnderline"/>
          <w:sz w:val="26"/>
          <w:szCs w:val="26"/>
          <w:highlight w:val="cyan"/>
        </w:rPr>
        <w:t>equally imagined and socially constructed) American identity from which the ‘threat’ is produced</w:t>
      </w:r>
      <w:r w:rsidRPr="00D5360D">
        <w:rPr>
          <w:rStyle w:val="StyleBoldUnderline"/>
          <w:sz w:val="26"/>
          <w:szCs w:val="26"/>
        </w:rPr>
        <w:t>.</w:t>
      </w:r>
      <w:r w:rsidRPr="00D5360D">
        <w:rPr>
          <w:rFonts w:eastAsia="Times New Roman" w:cs="Times New Roman"/>
          <w:sz w:val="16"/>
          <w:szCs w:val="26"/>
        </w:rPr>
        <w:t xml:space="preserve"> The second part of the article applies these arguments to three case studies: the mid-to-late nineteenth century when an influx of Chinese immigrants entered the United States; the early Cold War period following the establishment of the People’s Republic of China (PRC); and the modern day period when a ‘rising’ China is increasingly powerful and influential. These are the temporal moments at which ‘dangers’ from China to American security have been interpreted as the most immediate and acute. The article concludes with an overview of the findings and their implications for our understandings of, and potential approaches towards, the modern day China ‘threat’ to the United States.</w:t>
      </w:r>
      <w:r w:rsidRPr="00D5360D">
        <w:rPr>
          <w:rFonts w:eastAsia="Times New Roman" w:cs="Times New Roman"/>
          <w:sz w:val="12"/>
          <w:szCs w:val="26"/>
        </w:rPr>
        <w:t>¶</w:t>
      </w:r>
      <w:r w:rsidRPr="00D5360D">
        <w:rPr>
          <w:rFonts w:eastAsia="Times New Roman" w:cs="Times New Roman"/>
          <w:sz w:val="16"/>
          <w:szCs w:val="26"/>
        </w:rPr>
        <w:t xml:space="preserve"> </w:t>
      </w:r>
    </w:p>
    <w:p w14:paraId="0DC4B2E1" w14:textId="77777777" w:rsidR="00EC3E63" w:rsidRPr="00D5360D" w:rsidRDefault="00203B76" w:rsidP="00203B76">
      <w:pPr>
        <w:pStyle w:val="Heading3"/>
      </w:pPr>
      <w:r w:rsidRPr="00D5360D">
        <w:t xml:space="preserve">2NC Alt </w:t>
      </w:r>
    </w:p>
    <w:p w14:paraId="061313EB" w14:textId="0AA73157" w:rsidR="00B50B73" w:rsidRPr="00D5360D" w:rsidRDefault="00B50B73" w:rsidP="00B50B73">
      <w:pPr>
        <w:pStyle w:val="Heading4"/>
      </w:pPr>
      <w:r w:rsidRPr="00D5360D">
        <w:t xml:space="preserve">The alternative is to reject the conflation of a rising china with a dangerous one. Abandon singular, authoritative, purportedly neutral understandings and instead embrace uncertainty. Global politics can never be pinned down to singular “correct” understandings. The only way to end the self-reinforcing cycle of the China threat is to stop beginning it. </w:t>
      </w:r>
    </w:p>
    <w:p w14:paraId="7723F38B" w14:textId="77777777" w:rsidR="00A535F2" w:rsidRPr="00D5360D" w:rsidRDefault="00A535F2" w:rsidP="00A535F2">
      <w:pPr>
        <w:pStyle w:val="Heading4"/>
        <w:rPr>
          <w:rStyle w:val="StyleStyleBold12pt"/>
          <w:b/>
        </w:rPr>
      </w:pPr>
      <w:r w:rsidRPr="00D5360D">
        <w:rPr>
          <w:rStyle w:val="StyleStyleBold12pt"/>
          <w:b/>
        </w:rPr>
        <w:t>The alternative solves by questioning the supposed neutrality of International Relations and exploring the political consequences of China threat theory.</w:t>
      </w:r>
    </w:p>
    <w:p w14:paraId="3943254A" w14:textId="77777777" w:rsidR="00A535F2" w:rsidRPr="00D5360D" w:rsidRDefault="00A535F2" w:rsidP="00A535F2">
      <w:pPr>
        <w:rPr>
          <w:rStyle w:val="StyleStyleBold12pt"/>
          <w:sz w:val="16"/>
          <w:szCs w:val="16"/>
        </w:rPr>
      </w:pPr>
      <w:r w:rsidRPr="00D5360D">
        <w:rPr>
          <w:rStyle w:val="StyleStyleBold12pt"/>
        </w:rPr>
        <w:t xml:space="preserve">Callahan 05 </w:t>
      </w:r>
      <w:r w:rsidRPr="00D5360D">
        <w:rPr>
          <w:rStyle w:val="StyleStyleBold12pt"/>
          <w:sz w:val="16"/>
          <w:szCs w:val="16"/>
        </w:rPr>
        <w:t xml:space="preserve">(William A., “How to Understand China: The Dangers and Opportunities of Being a Rising Power,” </w:t>
      </w:r>
      <w:r w:rsidRPr="00D5360D">
        <w:rPr>
          <w:rStyle w:val="StyleStyleBold12pt"/>
          <w:i/>
          <w:sz w:val="16"/>
          <w:szCs w:val="16"/>
        </w:rPr>
        <w:t xml:space="preserve">Review of International Studies, </w:t>
      </w:r>
      <w:r w:rsidRPr="00D5360D">
        <w:rPr>
          <w:rStyle w:val="StyleStyleBold12pt"/>
          <w:sz w:val="16"/>
          <w:szCs w:val="16"/>
        </w:rPr>
        <w:t>Vol. 31 No. 4, October 2005, Cambridge University Press, accessed via JSTOR. Callahan is a Professor of International Relations at the London School of Economics and Political Science. // EMS).</w:t>
      </w:r>
    </w:p>
    <w:p w14:paraId="6835E876" w14:textId="4BDAF045" w:rsidR="00A535F2" w:rsidRPr="00D5360D" w:rsidRDefault="00A535F2" w:rsidP="00A535F2">
      <w:pPr>
        <w:rPr>
          <w:rFonts w:eastAsia="Times New Roman" w:cs="Times New Roman"/>
          <w:sz w:val="16"/>
          <w:szCs w:val="26"/>
        </w:rPr>
      </w:pPr>
      <w:r w:rsidRPr="00D5360D">
        <w:rPr>
          <w:rFonts w:eastAsia="Times New Roman" w:cs="Times New Roman"/>
          <w:sz w:val="16"/>
          <w:szCs w:val="26"/>
        </w:rPr>
        <w:t>Because the PRC participates in multilateral organisations like the World Trade Organisation and the Association of Southeast Asian Nations, China increasingly is seen as a 'status quo power' that takes 'a less confrontational, more sophisticated, more confident, and, at times, more constructive approach toward regional and global affairs'.4 Yet others are concerned about the economic and security implica- tions that such a rapid economic development could have on the regional order in Asia, as China uses its new wealth to modernise its military. Hence the question remains</w:t>
      </w:r>
      <w:r w:rsidRPr="00D5360D">
        <w:rPr>
          <w:rStyle w:val="StyleBoldUnderline"/>
        </w:rPr>
        <w:t xml:space="preserve">: </w:t>
      </w:r>
      <w:r w:rsidRPr="00D5360D">
        <w:rPr>
          <w:rStyle w:val="StyleBoldUnderline"/>
          <w:highlight w:val="cyan"/>
        </w:rPr>
        <w:t>is China</w:t>
      </w:r>
      <w:r w:rsidRPr="00D5360D">
        <w:rPr>
          <w:rFonts w:eastAsia="Times New Roman" w:cs="Times New Roman"/>
          <w:sz w:val="16"/>
          <w:szCs w:val="26"/>
        </w:rPr>
        <w:t xml:space="preserve"> an economic opportunity or </w:t>
      </w:r>
      <w:r w:rsidRPr="00D5360D">
        <w:rPr>
          <w:rStyle w:val="StyleBoldUnderline"/>
          <w:highlight w:val="cyan"/>
        </w:rPr>
        <w:t>a military threat?</w:t>
      </w:r>
      <w:r w:rsidRPr="00D5360D">
        <w:rPr>
          <w:rFonts w:eastAsia="Times New Roman" w:cs="Times New Roman"/>
          <w:sz w:val="16"/>
          <w:szCs w:val="26"/>
          <w:highlight w:val="cyan"/>
        </w:rPr>
        <w:t>5</w:t>
      </w:r>
      <w:r w:rsidRPr="00D5360D">
        <w:rPr>
          <w:rFonts w:eastAsia="Times New Roman" w:cs="Times New Roman"/>
          <w:sz w:val="16"/>
          <w:szCs w:val="26"/>
        </w:rPr>
        <w:t xml:space="preserve"> Many </w:t>
      </w:r>
      <w:r w:rsidRPr="00D5360D">
        <w:rPr>
          <w:rStyle w:val="StyleBoldUnderline"/>
          <w:highlight w:val="cyan"/>
        </w:rPr>
        <w:t>analysts</w:t>
      </w:r>
      <w:r w:rsidRPr="00D5360D">
        <w:rPr>
          <w:rStyle w:val="StyleBoldUnderline"/>
        </w:rPr>
        <w:t xml:space="preserve"> both inside and outside China </w:t>
      </w:r>
      <w:r w:rsidRPr="00D5360D">
        <w:rPr>
          <w:rStyle w:val="StyleBoldUnderline"/>
          <w:highlight w:val="cyan"/>
        </w:rPr>
        <w:t>treat this as an empirical question.</w:t>
      </w:r>
      <w:r w:rsidRPr="00D5360D">
        <w:rPr>
          <w:rStyle w:val="StyleBoldUnderline"/>
        </w:rPr>
        <w:t xml:space="preserve"> </w:t>
      </w:r>
      <w:r w:rsidRPr="00D5360D">
        <w:rPr>
          <w:rStyle w:val="StyleBoldUnderline"/>
          <w:highlight w:val="cyan"/>
        </w:rPr>
        <w:t>It is a matter of measuring China's rise in terms of the annual growth</w:t>
      </w:r>
      <w:r w:rsidRPr="00D5360D">
        <w:rPr>
          <w:rStyle w:val="StyleBoldUnderline"/>
        </w:rPr>
        <w:t xml:space="preserve"> of its (1) gross domestic product, (2) foreign currency reserves, (3) defence budget, and even (4) number of missiles pointed at Taiwan.</w:t>
      </w:r>
      <w:r w:rsidRPr="00D5360D">
        <w:rPr>
          <w:rFonts w:eastAsia="Times New Roman" w:cs="Times New Roman"/>
          <w:sz w:val="16"/>
          <w:szCs w:val="26"/>
        </w:rPr>
        <w:t xml:space="preserve"> In China, the state formed a 'Comprehensive National Strength Research Group' to measure and rank countries according to a formula of guns and butter.6 In the US, the Department of Defence writes an Annual Report on the Military Power of the PRC, while the bipartisan US-China Economic and Security Commission submits its report to Congress. </w:t>
      </w:r>
      <w:r w:rsidRPr="00D5360D">
        <w:rPr>
          <w:rStyle w:val="StyleBoldUnderline"/>
          <w:highlight w:val="cyan"/>
        </w:rPr>
        <w:t>The</w:t>
      </w:r>
      <w:r w:rsidRPr="00D5360D">
        <w:rPr>
          <w:rStyle w:val="StyleBoldUnderline"/>
        </w:rPr>
        <w:t xml:space="preserve"> </w:t>
      </w:r>
      <w:r w:rsidRPr="00D5360D">
        <w:rPr>
          <w:rFonts w:eastAsia="Times New Roman" w:cs="Times New Roman"/>
          <w:sz w:val="16"/>
          <w:szCs w:val="26"/>
        </w:rPr>
        <w:t xml:space="preserve">Japanese </w:t>
      </w:r>
      <w:r w:rsidRPr="00D5360D">
        <w:rPr>
          <w:rStyle w:val="StyleBoldUnderline"/>
          <w:highlight w:val="cyan"/>
        </w:rPr>
        <w:t>government</w:t>
      </w:r>
      <w:r w:rsidRPr="00D5360D">
        <w:rPr>
          <w:rStyle w:val="StyleBoldUnderline"/>
        </w:rPr>
        <w:t xml:space="preserve"> </w:t>
      </w:r>
      <w:r w:rsidRPr="00D5360D">
        <w:rPr>
          <w:rFonts w:eastAsia="Times New Roman" w:cs="Times New Roman"/>
          <w:sz w:val="16"/>
          <w:szCs w:val="26"/>
        </w:rPr>
        <w:t xml:space="preserve">also </w:t>
      </w:r>
      <w:r w:rsidRPr="00D5360D">
        <w:rPr>
          <w:rStyle w:val="StyleBoldUnderline"/>
        </w:rPr>
        <w:t xml:space="preserve">increasingly </w:t>
      </w:r>
      <w:r w:rsidRPr="00D5360D">
        <w:rPr>
          <w:rStyle w:val="StyleBoldUnderline"/>
          <w:highlight w:val="cyan"/>
        </w:rPr>
        <w:t>compiles statistics on China's military</w:t>
      </w:r>
      <w:r w:rsidRPr="00D5360D">
        <w:rPr>
          <w:rFonts w:eastAsia="Times New Roman" w:cs="Times New Roman"/>
          <w:sz w:val="16"/>
          <w:szCs w:val="26"/>
        </w:rPr>
        <w:t xml:space="preserve"> in its Defence of Japan white papers. Yet </w:t>
      </w:r>
      <w:r w:rsidRPr="00D5360D">
        <w:rPr>
          <w:rStyle w:val="StyleBoldUnderline"/>
          <w:highlight w:val="cyan"/>
        </w:rPr>
        <w:t>some worry about the evidentiary problems posed by attempts to empirically document</w:t>
      </w:r>
      <w:r w:rsidRPr="00D5360D">
        <w:rPr>
          <w:rStyle w:val="StyleBoldUnderline"/>
        </w:rPr>
        <w:t xml:space="preserve"> the economic and military vectors of </w:t>
      </w:r>
      <w:r w:rsidRPr="00D5360D">
        <w:rPr>
          <w:rStyle w:val="StyleBoldUnderline"/>
          <w:highlight w:val="cyan"/>
        </w:rPr>
        <w:t>China's rise</w:t>
      </w:r>
      <w:r w:rsidRPr="00D5360D">
        <w:rPr>
          <w:rFonts w:eastAsia="Times New Roman" w:cs="Times New Roman"/>
          <w:sz w:val="16"/>
          <w:szCs w:val="26"/>
        </w:rPr>
        <w:t xml:space="preserve">.7 A hot topic of debate in the early 1990s, for example, was the accuracy of the World Bank's Purchasing Power Parity methodology when it revised its assessment to rank China as the third largest economy in the world. As Johnston points out in his discussion of China as a status quo power, the </w:t>
      </w:r>
      <w:r w:rsidRPr="00D5360D">
        <w:rPr>
          <w:rStyle w:val="StyleBoldUnderline"/>
        </w:rPr>
        <w:t xml:space="preserve">empirical </w:t>
      </w:r>
      <w:r w:rsidRPr="00D5360D">
        <w:rPr>
          <w:rStyle w:val="StyleBoldUnderline"/>
          <w:highlight w:val="cyan"/>
        </w:rPr>
        <w:t>assessment bring</w:t>
      </w:r>
      <w:r w:rsidRPr="00D5360D">
        <w:rPr>
          <w:rStyle w:val="StyleBoldUnderline"/>
        </w:rPr>
        <w:t xml:space="preserve">s </w:t>
      </w:r>
      <w:r w:rsidRPr="00D5360D">
        <w:rPr>
          <w:rStyle w:val="StyleBoldUnderline"/>
          <w:highlight w:val="cyan"/>
        </w:rPr>
        <w:t>up</w:t>
      </w:r>
      <w:r w:rsidRPr="00D5360D">
        <w:rPr>
          <w:rStyle w:val="StyleBoldUnderline"/>
        </w:rPr>
        <w:t xml:space="preserve"> not only the evidentiary issues of the size and shape of China, but the </w:t>
      </w:r>
      <w:r w:rsidRPr="00D5360D">
        <w:rPr>
          <w:rStyle w:val="StyleBoldUnderline"/>
          <w:highlight w:val="cyan"/>
        </w:rPr>
        <w:t>conceptual ambiguities</w:t>
      </w:r>
      <w:r w:rsidRPr="00D5360D">
        <w:rPr>
          <w:rStyle w:val="StyleBoldUnderline"/>
        </w:rPr>
        <w:t xml:space="preserve"> of the standards of international relations:</w:t>
      </w:r>
      <w:r w:rsidRPr="00D5360D">
        <w:rPr>
          <w:rFonts w:eastAsia="Times New Roman" w:cs="Times New Roman"/>
          <w:sz w:val="16"/>
          <w:szCs w:val="26"/>
        </w:rPr>
        <w:t xml:space="preserve"> </w:t>
      </w:r>
      <w:r w:rsidRPr="00D5360D">
        <w:rPr>
          <w:rStyle w:val="Emphasis"/>
          <w:highlight w:val="cyan"/>
        </w:rPr>
        <w:t>just what do 'status quo power', 'revisionist power", and 'international community' mean?</w:t>
      </w:r>
      <w:r w:rsidRPr="00D5360D">
        <w:rPr>
          <w:rFonts w:eastAsia="Times New Roman" w:cs="Times New Roman"/>
          <w:sz w:val="16"/>
          <w:szCs w:val="26"/>
        </w:rPr>
        <w:t xml:space="preserve">8 </w:t>
      </w:r>
      <w:r w:rsidRPr="00D5360D">
        <w:rPr>
          <w:rStyle w:val="StyleBoldUnderline"/>
          <w:highlight w:val="cyan"/>
        </w:rPr>
        <w:t>Rather than seeing these methodological ambiguities as a problem,</w:t>
      </w:r>
      <w:r w:rsidRPr="00D5360D">
        <w:rPr>
          <w:rStyle w:val="StyleBoldUnderline"/>
        </w:rPr>
        <w:t xml:space="preserve"> I think </w:t>
      </w:r>
      <w:r w:rsidRPr="00D5360D">
        <w:rPr>
          <w:rStyle w:val="Emphasis"/>
          <w:highlight w:val="cyan"/>
        </w:rPr>
        <w:t>they present a conceptual opportunity</w:t>
      </w:r>
      <w:r w:rsidRPr="00D5360D">
        <w:rPr>
          <w:rStyle w:val="Emphasis"/>
        </w:rPr>
        <w:t xml:space="preserve">; these ambiguities show how </w:t>
      </w:r>
      <w:r w:rsidRPr="00D5360D">
        <w:rPr>
          <w:rStyle w:val="Emphasis"/>
          <w:highlight w:val="cyan"/>
        </w:rPr>
        <w:t>understanding the rise of great powers is a practice of interpretation</w:t>
      </w:r>
      <w:r w:rsidRPr="00D5360D">
        <w:rPr>
          <w:rStyle w:val="Emphasis"/>
        </w:rPr>
        <w:t>.</w:t>
      </w:r>
      <w:r w:rsidRPr="00D5360D">
        <w:rPr>
          <w:rFonts w:eastAsia="Times New Roman" w:cs="Times New Roman"/>
          <w:sz w:val="16"/>
          <w:szCs w:val="26"/>
        </w:rPr>
        <w:t xml:space="preserve"> It is helpful to, as Campbell argues, </w:t>
      </w:r>
      <w:r w:rsidRPr="00D5360D">
        <w:rPr>
          <w:rStyle w:val="StyleBoldUnderline"/>
          <w:highlight w:val="cyan"/>
        </w:rPr>
        <w:t>move from a 'logic of explanation' to a logic of interpretation that acknowledges the improbability of</w:t>
      </w:r>
      <w:r w:rsidRPr="00D5360D">
        <w:rPr>
          <w:rStyle w:val="StyleBoldUnderline"/>
        </w:rPr>
        <w:t xml:space="preserve"> cataloguing, </w:t>
      </w:r>
      <w:r w:rsidRPr="00D5360D">
        <w:rPr>
          <w:rStyle w:val="StyleBoldUnderline"/>
          <w:highlight w:val="cyan"/>
        </w:rPr>
        <w:t>calculating,</w:t>
      </w:r>
      <w:r w:rsidRPr="00D5360D">
        <w:rPr>
          <w:rStyle w:val="StyleBoldUnderline"/>
        </w:rPr>
        <w:t xml:space="preserve"> and specifying </w:t>
      </w:r>
      <w:r w:rsidRPr="00D5360D">
        <w:rPr>
          <w:rStyle w:val="StyleBoldUnderline"/>
          <w:highlight w:val="cyan"/>
        </w:rPr>
        <w:t>the 'real causes'</w:t>
      </w:r>
      <w:r w:rsidRPr="00D5360D">
        <w:rPr>
          <w:rStyle w:val="StyleBoldUnderline"/>
        </w:rPr>
        <w:t xml:space="preserve"> and concerns itself instead with</w:t>
      </w:r>
      <w:r w:rsidRPr="00D5360D">
        <w:rPr>
          <w:rFonts w:eastAsia="Times New Roman" w:cs="Times New Roman"/>
          <w:sz w:val="16"/>
          <w:szCs w:val="26"/>
        </w:rPr>
        <w:t xml:space="preserve"> </w:t>
      </w:r>
      <w:r w:rsidRPr="00D5360D">
        <w:rPr>
          <w:rStyle w:val="Emphasis"/>
          <w:highlight w:val="cyan"/>
        </w:rPr>
        <w:t>consider</w:t>
      </w:r>
      <w:r w:rsidRPr="00D5360D">
        <w:rPr>
          <w:rStyle w:val="Emphasis"/>
        </w:rPr>
        <w:t xml:space="preserve">ing </w:t>
      </w:r>
      <w:r w:rsidRPr="00D5360D">
        <w:rPr>
          <w:rStyle w:val="Emphasis"/>
          <w:highlight w:val="cyan"/>
        </w:rPr>
        <w:t>the manifest political consequences of adopting one mode of representation</w:t>
      </w:r>
      <w:r w:rsidRPr="00D5360D">
        <w:rPr>
          <w:rStyle w:val="Emphasis"/>
        </w:rPr>
        <w:t xml:space="preserve"> over another.</w:t>
      </w:r>
      <w:r w:rsidRPr="00D5360D">
        <w:rPr>
          <w:rFonts w:eastAsia="Times New Roman" w:cs="Times New Roman"/>
          <w:sz w:val="16"/>
          <w:szCs w:val="26"/>
        </w:rPr>
        <w:t xml:space="preserve">9 Indeed, </w:t>
      </w:r>
      <w:r w:rsidRPr="00D5360D">
        <w:rPr>
          <w:rStyle w:val="StyleBoldUnderline"/>
        </w:rPr>
        <w:t>analysts increasingly criticise the political consequences of an Euro- American mode of representing China as a threat</w:t>
      </w:r>
      <w:r w:rsidRPr="00D5360D">
        <w:rPr>
          <w:rFonts w:eastAsia="Times New Roman" w:cs="Times New Roman"/>
          <w:sz w:val="16"/>
          <w:szCs w:val="26"/>
        </w:rPr>
        <w:t xml:space="preserve">;10 since Chinese security discourse is rarely analysed </w:t>
      </w:r>
      <w:r w:rsidRPr="00D5360D">
        <w:rPr>
          <w:rStyle w:val="Emphasis"/>
          <w:highlight w:val="cyan"/>
        </w:rPr>
        <w:t>it is</w:t>
      </w:r>
      <w:r w:rsidRPr="00D5360D">
        <w:rPr>
          <w:rStyle w:val="Emphasis"/>
        </w:rPr>
        <w:t xml:space="preserve"> now </w:t>
      </w:r>
      <w:r w:rsidRPr="00D5360D">
        <w:rPr>
          <w:rStyle w:val="Emphasis"/>
          <w:highlight w:val="cyan"/>
        </w:rPr>
        <w:t>necessary to explore the political consequences of</w:t>
      </w:r>
      <w:r w:rsidRPr="00D5360D">
        <w:rPr>
          <w:rStyle w:val="Emphasis"/>
        </w:rPr>
        <w:t xml:space="preserve"> China's modes of self-representation and </w:t>
      </w:r>
      <w:r w:rsidRPr="00D5360D">
        <w:rPr>
          <w:rStyle w:val="Emphasis"/>
          <w:highlight w:val="cyan"/>
        </w:rPr>
        <w:t>how 'China threat theory' is produced</w:t>
      </w:r>
      <w:r w:rsidRPr="00D5360D">
        <w:rPr>
          <w:rFonts w:eastAsia="Times New Roman" w:cs="Times New Roman"/>
          <w:sz w:val="16"/>
          <w:szCs w:val="26"/>
        </w:rPr>
        <w:t xml:space="preserve"> in the PRC. Indeed, this example will add to the critical examination of two of the main research themes of security studies: strategic culture and threat perception.</w:t>
      </w:r>
    </w:p>
    <w:p w14:paraId="4382C673" w14:textId="0B03F60F" w:rsidR="00132B6E" w:rsidRPr="00D5360D" w:rsidRDefault="00132B6E" w:rsidP="00132B6E">
      <w:pPr>
        <w:pStyle w:val="Heading3"/>
      </w:pPr>
      <w:r w:rsidRPr="00D5360D">
        <w:t>More Ev</w:t>
      </w:r>
    </w:p>
    <w:p w14:paraId="3028D480" w14:textId="296CF629" w:rsidR="00591E49" w:rsidRPr="00D5360D" w:rsidRDefault="00591E49" w:rsidP="00591E49">
      <w:pPr>
        <w:pStyle w:val="Heading4"/>
      </w:pPr>
      <w:r w:rsidRPr="00D5360D">
        <w:t>It solves.</w:t>
      </w:r>
    </w:p>
    <w:p w14:paraId="1BFC11B4" w14:textId="7EBCE84D" w:rsidR="00203B76" w:rsidRPr="00D5360D" w:rsidRDefault="00203B76" w:rsidP="00203B76">
      <w:pPr>
        <w:rPr>
          <w:rStyle w:val="StyleStyleBold12pt"/>
          <w:sz w:val="16"/>
          <w:szCs w:val="16"/>
        </w:rPr>
      </w:pPr>
      <w:r w:rsidRPr="00D5360D">
        <w:rPr>
          <w:rStyle w:val="StyleStyleBold12pt"/>
        </w:rPr>
        <w:t xml:space="preserve">Jones 14 </w:t>
      </w:r>
      <w:r w:rsidRPr="00D5360D">
        <w:rPr>
          <w:rStyle w:val="StyleStyleBold12pt"/>
          <w:sz w:val="16"/>
          <w:szCs w:val="16"/>
        </w:rPr>
        <w:t xml:space="preserve">(David Martin, “Managing the China Dream: Communist Party Politics After the Tianamen Incident,” Routledge Taylor &amp; Francis Group, </w:t>
      </w:r>
      <w:r w:rsidR="00591E49" w:rsidRPr="00D5360D">
        <w:rPr>
          <w:rStyle w:val="StyleStyleBold12pt"/>
          <w:sz w:val="16"/>
          <w:szCs w:val="16"/>
        </w:rPr>
        <w:t>Australian Journal of Political Science, 49:1, published online February 21, 2014 // EMS).</w:t>
      </w:r>
    </w:p>
    <w:p w14:paraId="7B53BABC" w14:textId="77777777" w:rsidR="00203B76" w:rsidRPr="00D5360D" w:rsidRDefault="00203B76" w:rsidP="00203B76">
      <w:pPr>
        <w:rPr>
          <w:rFonts w:eastAsia="Times New Roman" w:cs="Times New Roman"/>
          <w:sz w:val="16"/>
          <w:szCs w:val="26"/>
        </w:rPr>
      </w:pPr>
      <w:r w:rsidRPr="00D5360D">
        <w:rPr>
          <w:rFonts w:eastAsia="Times New Roman" w:cs="Times New Roman"/>
          <w:sz w:val="16"/>
          <w:szCs w:val="26"/>
        </w:rPr>
        <w:t xml:space="preserve">Notwithstanding this Western fascination with China and the positive response of former Marxists, such as Jacques, to the new China, </w:t>
      </w:r>
      <w:r w:rsidRPr="00D5360D">
        <w:rPr>
          <w:rStyle w:val="StyleBoldUnderline"/>
          <w:sz w:val="26"/>
          <w:szCs w:val="26"/>
        </w:rPr>
        <w:t>Pan discerns an Orientalist ideology distorting Western commentary on the party state, and especially its international relations</w:t>
      </w:r>
      <w:r w:rsidRPr="00D5360D">
        <w:rPr>
          <w:rFonts w:eastAsia="Times New Roman" w:cs="Times New Roman"/>
          <w:sz w:val="16"/>
          <w:szCs w:val="26"/>
        </w:rPr>
        <w:t xml:space="preserve"> (6). Following Edward Said, Pan claims that </w:t>
      </w:r>
      <w:r w:rsidRPr="00D5360D">
        <w:rPr>
          <w:rStyle w:val="Emphasis"/>
          <w:sz w:val="26"/>
          <w:szCs w:val="26"/>
        </w:rPr>
        <w:t xml:space="preserve">such </w:t>
      </w:r>
      <w:r w:rsidRPr="00D5360D">
        <w:rPr>
          <w:rStyle w:val="Emphasis"/>
          <w:sz w:val="26"/>
          <w:szCs w:val="26"/>
          <w:highlight w:val="cyan"/>
        </w:rPr>
        <w:t>Western Orientalism reveals ‘not something concrete about the orient, but something about the orientalists themselves</w:t>
      </w:r>
      <w:r w:rsidRPr="00D5360D">
        <w:rPr>
          <w:rStyle w:val="Emphasis"/>
          <w:sz w:val="26"/>
          <w:szCs w:val="26"/>
        </w:rPr>
        <w:t>, their recurring latent desire of fears and fantasies about the orient’</w:t>
      </w:r>
      <w:r w:rsidRPr="00D5360D">
        <w:rPr>
          <w:rFonts w:eastAsia="Times New Roman" w:cs="Times New Roman"/>
          <w:sz w:val="16"/>
          <w:szCs w:val="26"/>
        </w:rPr>
        <w:t xml:space="preserve"> (16). In order to unmask the limits of Western representations of China’s rise, </w:t>
      </w:r>
      <w:r w:rsidRPr="00D5360D">
        <w:rPr>
          <w:rStyle w:val="StyleBoldUnderline"/>
          <w:sz w:val="26"/>
          <w:szCs w:val="26"/>
          <w:highlight w:val="cyan"/>
        </w:rPr>
        <w:t>Pan employs a critical ‘methodology’ that</w:t>
      </w:r>
      <w:r w:rsidRPr="00D5360D">
        <w:rPr>
          <w:rStyle w:val="StyleBoldUnderline"/>
          <w:sz w:val="26"/>
          <w:szCs w:val="26"/>
        </w:rPr>
        <w:t xml:space="preserve"> ‘draws on constructivist and deconstructivist approaches’</w:t>
      </w:r>
      <w:r w:rsidRPr="00D5360D">
        <w:rPr>
          <w:rFonts w:eastAsia="Times New Roman" w:cs="Times New Roman"/>
          <w:sz w:val="16"/>
          <w:szCs w:val="26"/>
        </w:rPr>
        <w:t xml:space="preserve"> (9). Whereas </w:t>
      </w:r>
      <w:r w:rsidRPr="00D5360D">
        <w:rPr>
          <w:rStyle w:val="StyleBoldUnderline"/>
          <w:sz w:val="26"/>
          <w:szCs w:val="26"/>
        </w:rPr>
        <w:t xml:space="preserve">the ‘former </w:t>
      </w:r>
      <w:r w:rsidRPr="00D5360D">
        <w:rPr>
          <w:rStyle w:val="StyleBoldUnderline"/>
          <w:sz w:val="26"/>
          <w:szCs w:val="26"/>
          <w:highlight w:val="cyan"/>
        </w:rPr>
        <w:t>questions the underlying dichotomy of reality/knowledge in Western study of China’s i</w:t>
      </w:r>
      <w:r w:rsidRPr="00D5360D">
        <w:rPr>
          <w:rStyle w:val="StyleBoldUnderline"/>
          <w:sz w:val="26"/>
          <w:szCs w:val="26"/>
        </w:rPr>
        <w:t xml:space="preserve">nternational </w:t>
      </w:r>
      <w:r w:rsidRPr="00D5360D">
        <w:rPr>
          <w:rStyle w:val="StyleBoldUnderline"/>
          <w:sz w:val="26"/>
          <w:szCs w:val="26"/>
          <w:highlight w:val="cyan"/>
        </w:rPr>
        <w:t>r</w:t>
      </w:r>
      <w:r w:rsidRPr="00D5360D">
        <w:rPr>
          <w:rStyle w:val="StyleBoldUnderline"/>
          <w:sz w:val="26"/>
          <w:szCs w:val="26"/>
        </w:rPr>
        <w:t xml:space="preserve">elations’, the latter shows how </w:t>
      </w:r>
      <w:r w:rsidRPr="00D5360D">
        <w:rPr>
          <w:rStyle w:val="StyleBoldUnderline"/>
          <w:sz w:val="26"/>
          <w:szCs w:val="26"/>
          <w:highlight w:val="cyan"/>
        </w:rPr>
        <w:t>paradigmatic representations of China ‘condition the way we give meaning to that country’ and ‘are socially constitutive</w:t>
      </w:r>
      <w:r w:rsidRPr="00D5360D">
        <w:rPr>
          <w:rStyle w:val="StyleBoldUnderline"/>
          <w:sz w:val="26"/>
          <w:szCs w:val="26"/>
        </w:rPr>
        <w:t xml:space="preserve"> of it’</w:t>
      </w:r>
      <w:r w:rsidRPr="00D5360D">
        <w:rPr>
          <w:rFonts w:eastAsia="Times New Roman" w:cs="Times New Roman"/>
          <w:sz w:val="16"/>
          <w:szCs w:val="26"/>
        </w:rPr>
        <w:t xml:space="preserve"> (9). Pan maintains that </w:t>
      </w:r>
      <w:r w:rsidRPr="00D5360D">
        <w:rPr>
          <w:rStyle w:val="StyleBoldUnderline"/>
          <w:sz w:val="26"/>
          <w:szCs w:val="26"/>
        </w:rPr>
        <w:t>the two paradigms of ‘China threat’ and ‘China opportunity’ in Western discourse shape China’s reality for Western ‘China watchers’</w:t>
      </w:r>
      <w:r w:rsidRPr="00D5360D">
        <w:rPr>
          <w:rFonts w:eastAsia="Times New Roman" w:cs="Times New Roman"/>
          <w:sz w:val="16"/>
          <w:szCs w:val="26"/>
        </w:rPr>
        <w:t xml:space="preserve"> (3). These </w:t>
      </w:r>
      <w:r w:rsidRPr="00D5360D">
        <w:rPr>
          <w:rStyle w:val="StyleBoldUnderline"/>
          <w:sz w:val="26"/>
          <w:szCs w:val="26"/>
        </w:rPr>
        <w:t>discourses,</w:t>
      </w:r>
      <w:r w:rsidRPr="00D5360D">
        <w:rPr>
          <w:rFonts w:eastAsia="Times New Roman" w:cs="Times New Roman"/>
          <w:sz w:val="16"/>
          <w:szCs w:val="26"/>
        </w:rPr>
        <w:t xml:space="preserve"> Pan claims, </w:t>
      </w:r>
      <w:r w:rsidRPr="00D5360D">
        <w:rPr>
          <w:rStyle w:val="StyleBoldUnderline"/>
          <w:sz w:val="26"/>
          <w:szCs w:val="26"/>
        </w:rPr>
        <w:t>are ‘ambivalent’</w:t>
      </w:r>
      <w:r w:rsidRPr="00D5360D">
        <w:rPr>
          <w:rFonts w:eastAsia="Times New Roman" w:cs="Times New Roman"/>
          <w:sz w:val="16"/>
          <w:szCs w:val="26"/>
        </w:rPr>
        <w:t xml:space="preserve"> (65). He contends </w:t>
      </w:r>
      <w:r w:rsidRPr="00D5360D">
        <w:rPr>
          <w:rFonts w:eastAsia="Times New Roman" w:cs="Times New Roman"/>
          <w:sz w:val="16"/>
          <w:szCs w:val="26"/>
          <w:highlight w:val="cyan"/>
        </w:rPr>
        <w:t xml:space="preserve">that </w:t>
      </w:r>
      <w:r w:rsidRPr="00D5360D">
        <w:rPr>
          <w:rStyle w:val="Emphasis"/>
          <w:sz w:val="26"/>
          <w:szCs w:val="26"/>
          <w:highlight w:val="cyan"/>
        </w:rPr>
        <w:t>this ‘bifocal representation of China, like Western discourses of China more generally, tell us a great deal about the west itself, its self -imagination</w:t>
      </w:r>
      <w:r w:rsidRPr="00D5360D">
        <w:rPr>
          <w:rStyle w:val="Emphasis"/>
          <w:sz w:val="26"/>
          <w:szCs w:val="26"/>
        </w:rPr>
        <w:t xml:space="preserve">, its torn, anxious, subjectivity, </w:t>
      </w:r>
      <w:r w:rsidRPr="00D5360D">
        <w:rPr>
          <w:rStyle w:val="Emphasis"/>
          <w:sz w:val="26"/>
          <w:szCs w:val="26"/>
          <w:highlight w:val="cyan"/>
        </w:rPr>
        <w:t>as well as its discursive effects of othering’</w:t>
      </w:r>
      <w:r w:rsidRPr="00D5360D">
        <w:rPr>
          <w:rFonts w:eastAsia="Times New Roman" w:cs="Times New Roman"/>
          <w:sz w:val="16"/>
          <w:szCs w:val="26"/>
        </w:rPr>
        <w:t xml:space="preserve"> (65). This is a large claim.</w:t>
      </w:r>
    </w:p>
    <w:p w14:paraId="38FEDD12" w14:textId="77777777" w:rsidR="00203B76" w:rsidRPr="00D5360D" w:rsidRDefault="00203B76" w:rsidP="00203B76"/>
    <w:p w14:paraId="741B27DF" w14:textId="2C21970A" w:rsidR="008A2A06" w:rsidRPr="00D5360D" w:rsidRDefault="008A2A06" w:rsidP="008A2A06">
      <w:pPr>
        <w:pStyle w:val="Heading2"/>
      </w:pPr>
      <w:r w:rsidRPr="00D5360D">
        <w:t>Rhetoric Matters</w:t>
      </w:r>
    </w:p>
    <w:p w14:paraId="23DE9B67" w14:textId="56C1B919" w:rsidR="008A2A06" w:rsidRPr="00D5360D" w:rsidRDefault="008A2A06" w:rsidP="008A2A06">
      <w:pPr>
        <w:pStyle w:val="Heading3"/>
      </w:pPr>
      <w:r w:rsidRPr="00D5360D">
        <w:t>Space Rhetoric</w:t>
      </w:r>
    </w:p>
    <w:p w14:paraId="1FAC30CD" w14:textId="77777777" w:rsidR="008A2A06" w:rsidRPr="00D5360D" w:rsidRDefault="008A2A06" w:rsidP="008A2A06">
      <w:pPr>
        <w:pStyle w:val="Heading4"/>
        <w:rPr>
          <w:rStyle w:val="StyleStyleBold12pt"/>
          <w:b/>
        </w:rPr>
      </w:pPr>
      <w:r w:rsidRPr="00D5360D">
        <w:rPr>
          <w:rStyle w:val="StyleStyleBold12pt"/>
          <w:b/>
        </w:rPr>
        <w:t>Rhetoric matters, specifically in the context of US-China space policy.</w:t>
      </w:r>
    </w:p>
    <w:p w14:paraId="2BD8FDF8" w14:textId="77777777" w:rsidR="008A2A06" w:rsidRPr="00D5360D" w:rsidRDefault="008A2A06" w:rsidP="008A2A06">
      <w:pPr>
        <w:rPr>
          <w:rStyle w:val="StyleBoldUnderline"/>
          <w:b/>
          <w:sz w:val="26"/>
          <w:u w:val="none"/>
        </w:rPr>
      </w:pPr>
      <w:r w:rsidRPr="00D5360D">
        <w:rPr>
          <w:rStyle w:val="StyleStyleBold12pt"/>
        </w:rPr>
        <w:t xml:space="preserve">Pomeroy 15 </w:t>
      </w:r>
      <w:r w:rsidRPr="00D5360D">
        <w:rPr>
          <w:rStyle w:val="StyleStyleBold12pt"/>
          <w:sz w:val="16"/>
          <w:szCs w:val="16"/>
        </w:rPr>
        <w:t xml:space="preserve">(Caleb, “Discursively Constructing a Space Threat: ‘China Threat’ &amp; US Security,” June 06, 2015, E-International Relations Students, </w:t>
      </w:r>
      <w:hyperlink r:id="rId48" w:history="1">
        <w:r w:rsidRPr="00D5360D">
          <w:rPr>
            <w:rStyle w:val="Hyperlink"/>
            <w:sz w:val="16"/>
            <w:szCs w:val="16"/>
          </w:rPr>
          <w:t>http://www.e-ir.info/2015/06/06/discursively-constructing-a-space-threat-china-threat-u-s-security/</w:t>
        </w:r>
      </w:hyperlink>
      <w:r w:rsidRPr="00D5360D">
        <w:rPr>
          <w:rStyle w:val="StyleStyleBold12pt"/>
          <w:sz w:val="16"/>
          <w:szCs w:val="16"/>
        </w:rPr>
        <w:t>. // EMS).</w:t>
      </w:r>
    </w:p>
    <w:p w14:paraId="3E93D03C" w14:textId="77777777" w:rsidR="008A2A06" w:rsidRPr="00D5360D" w:rsidRDefault="008A2A06" w:rsidP="008A2A06">
      <w:pPr>
        <w:rPr>
          <w:rFonts w:eastAsia="Times New Roman" w:cs="Times New Roman"/>
          <w:sz w:val="16"/>
          <w:szCs w:val="26"/>
        </w:rPr>
      </w:pPr>
      <w:r w:rsidRPr="00D5360D">
        <w:rPr>
          <w:rFonts w:eastAsia="Times New Roman" w:cs="Times New Roman"/>
          <w:color w:val="0A0A0A"/>
          <w:sz w:val="16"/>
          <w:szCs w:val="26"/>
          <w:shd w:val="clear" w:color="auto" w:fill="FFFFFF"/>
        </w:rPr>
        <w:t xml:space="preserve">This question’s </w:t>
      </w:r>
      <w:r w:rsidRPr="00D5360D">
        <w:rPr>
          <w:rStyle w:val="StyleBoldUnderline"/>
          <w:sz w:val="26"/>
          <w:szCs w:val="26"/>
          <w:highlight w:val="cyan"/>
        </w:rPr>
        <w:t>use of the word “threat” can increase U.S. perceptions of a Chinese threat.</w:t>
      </w:r>
      <w:r w:rsidRPr="00D5360D">
        <w:rPr>
          <w:rFonts w:eastAsia="Times New Roman" w:cs="Times New Roman"/>
          <w:color w:val="0A0A0A"/>
          <w:sz w:val="16"/>
          <w:szCs w:val="26"/>
          <w:highlight w:val="cyan"/>
          <w:shd w:val="clear" w:color="auto" w:fill="FFFFFF"/>
        </w:rPr>
        <w:t xml:space="preserve"> </w:t>
      </w:r>
      <w:r w:rsidRPr="00D5360D">
        <w:rPr>
          <w:rStyle w:val="StyleBoldUnderline"/>
          <w:sz w:val="26"/>
          <w:szCs w:val="26"/>
          <w:highlight w:val="cyan"/>
        </w:rPr>
        <w:t>Threatening versus nonthreatening language forces one to view space actions through a threatening versus nonthreatening lens</w:t>
      </w:r>
      <w:r w:rsidRPr="00D5360D">
        <w:rPr>
          <w:rFonts w:eastAsia="Times New Roman" w:cs="Times New Roman"/>
          <w:color w:val="0A0A0A"/>
          <w:sz w:val="16"/>
          <w:szCs w:val="26"/>
          <w:shd w:val="clear" w:color="auto" w:fill="FFFFFF"/>
        </w:rPr>
        <w:t xml:space="preserve">. For example, an emerging amount of literature focuses on the “China threat theory.” Yong Deng (2006) argues </w:t>
      </w:r>
      <w:r w:rsidRPr="00D5360D">
        <w:rPr>
          <w:rStyle w:val="StyleBoldUnderline"/>
          <w:sz w:val="26"/>
          <w:szCs w:val="26"/>
        </w:rPr>
        <w:t>that the “China threat theory” is foreign attributions to China as being harmful and destabilizing in international relations.</w:t>
      </w:r>
      <w:r w:rsidRPr="00D5360D">
        <w:rPr>
          <w:rFonts w:eastAsia="Times New Roman" w:cs="Times New Roman"/>
          <w:color w:val="0A0A0A"/>
          <w:sz w:val="16"/>
          <w:szCs w:val="26"/>
          <w:shd w:val="clear" w:color="auto" w:fill="FFFFFF"/>
        </w:rPr>
        <w:t xml:space="preserve"> Some analysts argue the theory helps defense industry insiders keep power and prestige gained during the Cold War by creating an existential threat supposedly facing the U.S. (Tiezzi, 2014). </w:t>
      </w:r>
      <w:r w:rsidRPr="00D5360D">
        <w:rPr>
          <w:rStyle w:val="StyleBoldUnderline"/>
          <w:sz w:val="26"/>
          <w:szCs w:val="26"/>
          <w:highlight w:val="cyan"/>
        </w:rPr>
        <w:t>Though Beijing has disregarded this as Cold War-style power politics while reassuring the international community of its peaceful intentions, the risk still exists that the U.S. may</w:t>
      </w:r>
      <w:r w:rsidRPr="00D5360D">
        <w:rPr>
          <w:rStyle w:val="StyleBoldUnderline"/>
          <w:sz w:val="26"/>
          <w:szCs w:val="26"/>
        </w:rPr>
        <w:t xml:space="preserve"> </w:t>
      </w:r>
      <w:r w:rsidRPr="00D5360D">
        <w:rPr>
          <w:rStyle w:val="StyleBoldUnderline"/>
          <w:sz w:val="26"/>
          <w:szCs w:val="26"/>
          <w:highlight w:val="cyan"/>
        </w:rPr>
        <w:t>genuinely feel threatened</w:t>
      </w:r>
      <w:r w:rsidRPr="00D5360D">
        <w:rPr>
          <w:rStyle w:val="StyleBoldUnderline"/>
          <w:sz w:val="26"/>
          <w:szCs w:val="26"/>
        </w:rPr>
        <w:t xml:space="preserve"> by China’s actions</w:t>
      </w:r>
      <w:r w:rsidRPr="00D5360D">
        <w:rPr>
          <w:rFonts w:eastAsia="Times New Roman" w:cs="Times New Roman"/>
          <w:color w:val="0A0A0A"/>
          <w:sz w:val="16"/>
          <w:szCs w:val="26"/>
          <w:shd w:val="clear" w:color="auto" w:fill="FFFFFF"/>
        </w:rPr>
        <w:t xml:space="preserve"> (Deng, 2006). However</w:t>
      </w:r>
      <w:r w:rsidRPr="00D5360D">
        <w:rPr>
          <w:rFonts w:eastAsia="Times New Roman" w:cs="Times New Roman"/>
          <w:color w:val="0A0A0A"/>
          <w:sz w:val="16"/>
          <w:szCs w:val="26"/>
          <w:highlight w:val="cyan"/>
          <w:shd w:val="clear" w:color="auto" w:fill="FFFFFF"/>
        </w:rPr>
        <w:t xml:space="preserve">, </w:t>
      </w:r>
      <w:r w:rsidRPr="00D5360D">
        <w:rPr>
          <w:rStyle w:val="Emphasis"/>
          <w:sz w:val="26"/>
          <w:szCs w:val="26"/>
          <w:highlight w:val="cyan"/>
        </w:rPr>
        <w:t>one reason may be the use of threat language and the subsequent understanding of actions as threatening or nonthreatening</w:t>
      </w:r>
      <w:r w:rsidRPr="00D5360D">
        <w:rPr>
          <w:rFonts w:eastAsia="Times New Roman" w:cs="Times New Roman"/>
          <w:color w:val="0A0A0A"/>
          <w:sz w:val="16"/>
          <w:szCs w:val="26"/>
          <w:highlight w:val="cyan"/>
          <w:shd w:val="clear" w:color="auto" w:fill="FFFFFF"/>
        </w:rPr>
        <w:t xml:space="preserve">. </w:t>
      </w:r>
      <w:r w:rsidRPr="00D5360D">
        <w:rPr>
          <w:rStyle w:val="StyleBoldUnderline"/>
          <w:sz w:val="26"/>
          <w:szCs w:val="26"/>
          <w:highlight w:val="cyan"/>
        </w:rPr>
        <w:t>This</w:t>
      </w:r>
      <w:r w:rsidRPr="00D5360D">
        <w:rPr>
          <w:rFonts w:eastAsia="Times New Roman" w:cs="Times New Roman"/>
          <w:color w:val="0A0A0A"/>
          <w:sz w:val="16"/>
          <w:szCs w:val="26"/>
          <w:shd w:val="clear" w:color="auto" w:fill="FFFFFF"/>
        </w:rPr>
        <w:t xml:space="preserve"> is problematic, because it </w:t>
      </w:r>
      <w:r w:rsidRPr="00D5360D">
        <w:rPr>
          <w:rStyle w:val="StyleBoldUnderline"/>
          <w:sz w:val="26"/>
          <w:szCs w:val="26"/>
        </w:rPr>
        <w:t>r</w:t>
      </w:r>
      <w:r w:rsidRPr="00D5360D">
        <w:rPr>
          <w:rStyle w:val="StyleBoldUnderline"/>
          <w:sz w:val="26"/>
          <w:szCs w:val="26"/>
          <w:highlight w:val="cyan"/>
        </w:rPr>
        <w:t>isks creating a discursively constructed security dilemma that increases the likelihood of space weaponization</w:t>
      </w:r>
      <w:r w:rsidRPr="00D5360D">
        <w:rPr>
          <w:rFonts w:eastAsia="Times New Roman" w:cs="Times New Roman"/>
          <w:color w:val="0A0A0A"/>
          <w:sz w:val="16"/>
          <w:szCs w:val="26"/>
          <w:shd w:val="clear" w:color="auto" w:fill="FFFFFF"/>
        </w:rPr>
        <w:t xml:space="preserve"> (Peoples, 2008). While space weapons are only in their infancy in terms of development and deployment, </w:t>
      </w:r>
      <w:r w:rsidRPr="00D5360D">
        <w:rPr>
          <w:rStyle w:val="StyleBoldUnderline"/>
          <w:sz w:val="26"/>
          <w:szCs w:val="26"/>
        </w:rPr>
        <w:t xml:space="preserve">the “space policy discourse of several states is already predicated, to a greater or lesser extent, on the general probability of space weaponization, and </w:t>
      </w:r>
      <w:r w:rsidRPr="00D5360D">
        <w:rPr>
          <w:rStyle w:val="StyleBoldUnderline"/>
          <w:sz w:val="26"/>
          <w:szCs w:val="26"/>
          <w:highlight w:val="cyan"/>
        </w:rPr>
        <w:t>this in turn risks premature preclusion of alternative outcomes</w:t>
      </w:r>
      <w:r w:rsidRPr="00D5360D">
        <w:rPr>
          <w:rStyle w:val="StyleBoldUnderline"/>
          <w:sz w:val="26"/>
          <w:szCs w:val="26"/>
        </w:rPr>
        <w:t>”</w:t>
      </w:r>
      <w:r w:rsidRPr="00D5360D">
        <w:rPr>
          <w:rFonts w:eastAsia="Times New Roman" w:cs="Times New Roman"/>
          <w:color w:val="0A0A0A"/>
          <w:sz w:val="16"/>
          <w:szCs w:val="26"/>
          <w:shd w:val="clear" w:color="auto" w:fill="FFFFFF"/>
        </w:rPr>
        <w:t xml:space="preserve"> (Peoples, 2008, p. 503). </w:t>
      </w:r>
      <w:r w:rsidRPr="00D5360D">
        <w:rPr>
          <w:rStyle w:val="StyleBoldUnderline"/>
          <w:sz w:val="26"/>
          <w:szCs w:val="26"/>
          <w:highlight w:val="cyan"/>
        </w:rPr>
        <w:t>The existence of U.S. perceptions of a China threat that arises from its use of threatening versus nonthreatening terminology leads the U.S. to perceive China’s increasing space power as threatening, even if it is not China’s intention</w:t>
      </w:r>
      <w:r w:rsidRPr="00D5360D">
        <w:rPr>
          <w:rStyle w:val="StyleBoldUnderline"/>
          <w:sz w:val="26"/>
          <w:szCs w:val="26"/>
        </w:rPr>
        <w:t xml:space="preserve"> </w:t>
      </w:r>
      <w:r w:rsidRPr="00D5360D">
        <w:rPr>
          <w:rFonts w:eastAsia="Times New Roman" w:cs="Times New Roman"/>
          <w:color w:val="0A0A0A"/>
          <w:sz w:val="16"/>
          <w:szCs w:val="26"/>
          <w:shd w:val="clear" w:color="auto" w:fill="FFFFFF"/>
        </w:rPr>
        <w:t>(Gross Stein, 2013). Therefore, this question’s use of threat terminology can increase the likelihood that the U.S. will perceive a threat.</w:t>
      </w:r>
    </w:p>
    <w:p w14:paraId="47A87007" w14:textId="77777777" w:rsidR="008A2A06" w:rsidRPr="00D5360D" w:rsidRDefault="008A2A06" w:rsidP="008A2A06">
      <w:pPr>
        <w:rPr>
          <w:rStyle w:val="StyleBoldUnderline"/>
        </w:rPr>
      </w:pPr>
    </w:p>
    <w:p w14:paraId="50D590D2" w14:textId="77777777" w:rsidR="008A2A06" w:rsidRPr="00D5360D" w:rsidRDefault="008A2A06" w:rsidP="008A2A06"/>
    <w:p w14:paraId="5E6E1901" w14:textId="77777777" w:rsidR="00D24507" w:rsidRPr="00D5360D" w:rsidRDefault="00D24507" w:rsidP="00D863D9">
      <w:pPr>
        <w:rPr>
          <w:rFonts w:eastAsia="Times New Roman" w:cs="Times New Roman"/>
          <w:sz w:val="12"/>
          <w:szCs w:val="26"/>
        </w:rPr>
      </w:pPr>
    </w:p>
    <w:p w14:paraId="220803F0" w14:textId="6BEC1832" w:rsidR="00F24F58" w:rsidRPr="00D5360D" w:rsidRDefault="00B20010" w:rsidP="00B20010">
      <w:pPr>
        <w:pStyle w:val="Heading2"/>
        <w:rPr>
          <w:rStyle w:val="StyleBoldUnderline"/>
          <w:sz w:val="44"/>
          <w:u w:val="double"/>
        </w:rPr>
      </w:pPr>
      <w:r w:rsidRPr="00D5360D">
        <w:rPr>
          <w:rStyle w:val="StyleBoldUnderline"/>
          <w:sz w:val="44"/>
          <w:u w:val="double"/>
        </w:rPr>
        <w:t>Impact</w:t>
      </w:r>
    </w:p>
    <w:p w14:paraId="2F4A9644" w14:textId="00E048D4" w:rsidR="00C51F44" w:rsidRPr="00D5360D" w:rsidRDefault="00C51F44" w:rsidP="00C51F44">
      <w:pPr>
        <w:pStyle w:val="Heading3"/>
      </w:pPr>
      <w:r w:rsidRPr="00D5360D">
        <w:t>2NC Impact</w:t>
      </w:r>
    </w:p>
    <w:p w14:paraId="3DFBD327" w14:textId="4A65B8C2" w:rsidR="00C51F44" w:rsidRPr="00D5360D" w:rsidRDefault="00C51F44" w:rsidP="00C51F44">
      <w:pPr>
        <w:pStyle w:val="Heading4"/>
      </w:pPr>
      <w:r w:rsidRPr="00D5360D">
        <w:t xml:space="preserve">The impact is a self-propagating cycle that causes genocide- that’s Clark. The affirmative’s ideology is a tool of the military industrial complex that uses absurd and unlikely threats in order to justify interventionism and dangerous policies. When China reacts accordingly, the United States pegs this reasonable reaction as proof that the original threat was justified, thus causing further conflict. This legitimizes genocide of dissenters and ensures the replication of violence. </w:t>
      </w:r>
    </w:p>
    <w:p w14:paraId="32781088" w14:textId="7C0B23A2" w:rsidR="00A96698" w:rsidRPr="00D5360D" w:rsidRDefault="00A96698" w:rsidP="00A96698">
      <w:pPr>
        <w:pStyle w:val="Heading4"/>
      </w:pPr>
      <w:r w:rsidRPr="00D5360D">
        <w:t>(I would recommend reading the Pan US-China war evidence here).</w:t>
      </w:r>
    </w:p>
    <w:p w14:paraId="77198D74" w14:textId="2A54840B" w:rsidR="009D67FC" w:rsidRPr="00D5360D" w:rsidRDefault="009D67FC" w:rsidP="009D67FC">
      <w:pPr>
        <w:pStyle w:val="Heading3"/>
      </w:pPr>
      <w:r w:rsidRPr="00D5360D">
        <w:t>Colonialism</w:t>
      </w:r>
    </w:p>
    <w:p w14:paraId="6299F259" w14:textId="620FDD21" w:rsidR="00B20010" w:rsidRPr="00D5360D" w:rsidRDefault="00B20010" w:rsidP="00B20010">
      <w:pPr>
        <w:pStyle w:val="Heading4"/>
      </w:pPr>
      <w:r w:rsidRPr="00D5360D">
        <w:t>The affirmative both sanctions and is sanctioned by the same colonialist logic that legitimized Manifest Destiny.</w:t>
      </w:r>
    </w:p>
    <w:p w14:paraId="5B691B17" w14:textId="77777777" w:rsidR="00B20010" w:rsidRPr="00D5360D" w:rsidRDefault="00B20010" w:rsidP="00B20010">
      <w:pPr>
        <w:rPr>
          <w:b/>
          <w:sz w:val="26"/>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EMS).</w:t>
      </w:r>
    </w:p>
    <w:p w14:paraId="6A4134F8" w14:textId="77777777" w:rsidR="00B20010" w:rsidRPr="00D5360D" w:rsidRDefault="00B20010" w:rsidP="00B20010">
      <w:pPr>
        <w:rPr>
          <w:rFonts w:eastAsia="Times New Roman" w:cs="Times New Roman"/>
          <w:sz w:val="16"/>
          <w:szCs w:val="26"/>
        </w:rPr>
      </w:pPr>
      <w:r w:rsidRPr="00D5360D">
        <w:rPr>
          <w:rFonts w:eastAsia="Times New Roman" w:cs="Times New Roman"/>
          <w:sz w:val="16"/>
          <w:szCs w:val="26"/>
        </w:rPr>
        <w:t xml:space="preserve">In 1630, John </w:t>
      </w:r>
      <w:r w:rsidRPr="00D5360D">
        <w:rPr>
          <w:rStyle w:val="StyleBoldUnderline"/>
          <w:sz w:val="26"/>
          <w:szCs w:val="26"/>
        </w:rPr>
        <w:t>Winthrop,</w:t>
      </w:r>
      <w:r w:rsidRPr="00D5360D">
        <w:rPr>
          <w:rFonts w:eastAsia="Times New Roman" w:cs="Times New Roman"/>
          <w:sz w:val="16"/>
          <w:szCs w:val="26"/>
        </w:rPr>
        <w:t xml:space="preserve"> governor of the British-settled Massachu- setts Bay Colony, </w:t>
      </w:r>
      <w:r w:rsidRPr="00D5360D">
        <w:rPr>
          <w:rStyle w:val="StyleBoldUnderline"/>
          <w:sz w:val="26"/>
          <w:szCs w:val="26"/>
        </w:rPr>
        <w:t>described the Puritan mission as a moral beacon</w:t>
      </w:r>
      <w:r w:rsidRPr="00D5360D">
        <w:rPr>
          <w:rStyle w:val="StyleBoldUnderline"/>
          <w:sz w:val="12"/>
          <w:szCs w:val="26"/>
          <w:u w:val="none"/>
        </w:rPr>
        <w:t>¶</w:t>
      </w:r>
      <w:r w:rsidRPr="00D5360D">
        <w:rPr>
          <w:rStyle w:val="StyleBoldUnderline"/>
          <w:sz w:val="26"/>
          <w:szCs w:val="26"/>
        </w:rPr>
        <w:t xml:space="preserve"> for the world:</w:t>
      </w:r>
      <w:r w:rsidRPr="00D5360D">
        <w:rPr>
          <w:rFonts w:eastAsia="Times New Roman" w:cs="Times New Roman"/>
          <w:sz w:val="16"/>
          <w:szCs w:val="26"/>
        </w:rPr>
        <w:t xml:space="preserve"> "For wee must Consider that wee shall be as</w:t>
      </w:r>
      <w:r w:rsidRPr="00D5360D">
        <w:rPr>
          <w:rStyle w:val="StyleBoldUnderline"/>
          <w:sz w:val="26"/>
          <w:szCs w:val="26"/>
        </w:rPr>
        <w:t xml:space="preserve"> a</w:t>
      </w:r>
      <w:r w:rsidRPr="00D5360D">
        <w:rPr>
          <w:rFonts w:eastAsia="Times New Roman" w:cs="Times New Roman"/>
          <w:sz w:val="16"/>
          <w:szCs w:val="26"/>
        </w:rPr>
        <w:t xml:space="preserve"> Citty upon a Hill, the eies [eyes] of all people are uppon us."26 Couched in a highly metaphoric manner, the </w:t>
      </w:r>
      <w:r w:rsidRPr="00D5360D">
        <w:rPr>
          <w:rStyle w:val="StyleBoldUnderline"/>
          <w:sz w:val="26"/>
          <w:szCs w:val="26"/>
        </w:rPr>
        <w:t xml:space="preserve">"city on the hill" message greatly galvanized the imagination of early European settlers in North America who had desperately needed some kind of certainty and assurance in the face of many initial difficulties and disap- pointments in the "New World." </w:t>
      </w:r>
      <w:r w:rsidRPr="00D5360D">
        <w:rPr>
          <w:rFonts w:eastAsia="Times New Roman" w:cs="Times New Roman"/>
          <w:sz w:val="16"/>
          <w:szCs w:val="26"/>
        </w:rPr>
        <w:t xml:space="preserve">Surely there have been numerous U.S. constructions of "what we are," but this sense </w:t>
      </w:r>
      <w:r w:rsidRPr="00D5360D">
        <w:rPr>
          <w:rStyle w:val="StyleBoldUnderline"/>
          <w:sz w:val="26"/>
          <w:szCs w:val="26"/>
        </w:rPr>
        <w:t xml:space="preserve">of </w:t>
      </w:r>
      <w:r w:rsidRPr="00D5360D">
        <w:rPr>
          <w:rStyle w:val="StyleBoldUnderline"/>
          <w:sz w:val="26"/>
          <w:szCs w:val="26"/>
          <w:highlight w:val="cyan"/>
        </w:rPr>
        <w:t>"manifest des- tiny,"</w:t>
      </w:r>
      <w:r w:rsidRPr="00D5360D">
        <w:rPr>
          <w:rFonts w:eastAsia="Times New Roman" w:cs="Times New Roman"/>
          <w:sz w:val="16"/>
          <w:szCs w:val="26"/>
        </w:rPr>
        <w:t xml:space="preserve"> discursively repeated and reconstructed time and again by leading U.S. politicians, social commentators, the popular press, and numerous school textbooks</w:t>
      </w:r>
      <w:r w:rsidRPr="00D5360D">
        <w:rPr>
          <w:rStyle w:val="StyleBoldUnderline"/>
          <w:sz w:val="26"/>
          <w:szCs w:val="26"/>
          <w:highlight w:val="cyan"/>
        </w:rPr>
        <w:t>, has</w:t>
      </w:r>
      <w:r w:rsidRPr="00D5360D">
        <w:rPr>
          <w:rStyle w:val="StyleBoldUnderline"/>
          <w:sz w:val="26"/>
          <w:szCs w:val="26"/>
        </w:rPr>
        <w:t xml:space="preserve"> </w:t>
      </w:r>
      <w:r w:rsidRPr="00D5360D">
        <w:rPr>
          <w:rStyle w:val="StyleBoldUnderline"/>
          <w:sz w:val="26"/>
          <w:szCs w:val="26"/>
          <w:highlight w:val="cyan"/>
        </w:rPr>
        <w:t>since become a pivotal part of U.S. self-consciousness.</w:t>
      </w:r>
      <w:r w:rsidRPr="00D5360D">
        <w:rPr>
          <w:rFonts w:eastAsia="Times New Roman" w:cs="Times New Roman"/>
          <w:sz w:val="16"/>
          <w:szCs w:val="26"/>
        </w:rPr>
        <w:t xml:space="preserve"> In 1992, Colin </w:t>
      </w:r>
      <w:r w:rsidRPr="00D5360D">
        <w:rPr>
          <w:rStyle w:val="StyleBoldUnderline"/>
          <w:sz w:val="26"/>
          <w:szCs w:val="26"/>
        </w:rPr>
        <w:t>Powell</w:t>
      </w:r>
      <w:r w:rsidRPr="00D5360D">
        <w:rPr>
          <w:rFonts w:eastAsia="Times New Roman" w:cs="Times New Roman"/>
          <w:sz w:val="16"/>
          <w:szCs w:val="26"/>
        </w:rPr>
        <w:t xml:space="preserve">, then chairman of the Joint Chiefs of Staff, </w:t>
      </w:r>
      <w:r w:rsidRPr="00D5360D">
        <w:rPr>
          <w:rStyle w:val="StyleBoldUnderline"/>
          <w:sz w:val="26"/>
          <w:szCs w:val="26"/>
        </w:rPr>
        <w:t>wrote:</w:t>
      </w:r>
      <w:r w:rsidRPr="00D5360D">
        <w:rPr>
          <w:rStyle w:val="StyleBoldUnderline"/>
          <w:sz w:val="12"/>
          <w:szCs w:val="26"/>
          <w:u w:val="none"/>
        </w:rPr>
        <w:t>¶</w:t>
      </w:r>
      <w:r w:rsidRPr="00D5360D">
        <w:rPr>
          <w:rStyle w:val="StyleBoldUnderline"/>
          <w:sz w:val="26"/>
          <w:szCs w:val="26"/>
        </w:rPr>
        <w:t xml:space="preserve"> America</w:t>
      </w:r>
      <w:r w:rsidRPr="00D5360D">
        <w:rPr>
          <w:rFonts w:eastAsia="Times New Roman" w:cs="Times New Roman"/>
          <w:sz w:val="16"/>
          <w:szCs w:val="26"/>
        </w:rPr>
        <w:t xml:space="preserve"> is a remarkable nation. We are, as Abraham Lincoln told Congress in December 1862, a nation that </w:t>
      </w:r>
      <w:r w:rsidRPr="00D5360D">
        <w:rPr>
          <w:rStyle w:val="StyleBoldUnderline"/>
          <w:sz w:val="26"/>
          <w:szCs w:val="26"/>
        </w:rPr>
        <w:t>"cannot escape his- tory" because we are "the last best hope of earth."</w:t>
      </w:r>
      <w:r w:rsidRPr="00D5360D">
        <w:rPr>
          <w:rFonts w:eastAsia="Times New Roman" w:cs="Times New Roman"/>
          <w:sz w:val="16"/>
          <w:szCs w:val="26"/>
        </w:rPr>
        <w:t xml:space="preserve"> The president said that his administration and Congress held the "power and . . . responsibility" to ensure that the hope America promised would be fulfilled. Today . . . America is still the last best hope of earth, and we still hold the power and bear the responsibility for its remaining so.2</w:t>
      </w:r>
      <w:r w:rsidRPr="00D5360D">
        <w:rPr>
          <w:rFonts w:eastAsia="Times New Roman" w:cs="Times New Roman"/>
          <w:sz w:val="12"/>
          <w:szCs w:val="26"/>
        </w:rPr>
        <w:t>¶</w:t>
      </w:r>
      <w:r w:rsidRPr="00D5360D">
        <w:rPr>
          <w:rFonts w:eastAsia="Times New Roman" w:cs="Times New Roman"/>
          <w:sz w:val="16"/>
          <w:szCs w:val="26"/>
        </w:rPr>
        <w:t xml:space="preserve"> This sentiment was echoed by Madeleine K</w:t>
      </w:r>
      <w:r w:rsidRPr="00D5360D">
        <w:rPr>
          <w:rFonts w:eastAsia="Times New Roman" w:cs="Times New Roman"/>
          <w:sz w:val="16"/>
          <w:szCs w:val="26"/>
          <w:highlight w:val="cyan"/>
        </w:rPr>
        <w:t xml:space="preserve">. </w:t>
      </w:r>
      <w:r w:rsidRPr="00D5360D">
        <w:rPr>
          <w:rStyle w:val="StyleBoldUnderline"/>
          <w:sz w:val="26"/>
          <w:szCs w:val="26"/>
          <w:highlight w:val="cyan"/>
        </w:rPr>
        <w:t>Albright</w:t>
      </w:r>
      <w:r w:rsidRPr="00D5360D">
        <w:rPr>
          <w:rStyle w:val="StyleBoldUnderline"/>
          <w:sz w:val="26"/>
          <w:szCs w:val="26"/>
        </w:rPr>
        <w:t>,</w:t>
      </w:r>
      <w:r w:rsidRPr="00D5360D">
        <w:rPr>
          <w:rFonts w:eastAsia="Times New Roman" w:cs="Times New Roman"/>
          <w:sz w:val="16"/>
          <w:szCs w:val="26"/>
        </w:rPr>
        <w:t xml:space="preserve"> the former secretary of state, who once called the United States "the indis- pensable nation" </w:t>
      </w:r>
      <w:r w:rsidRPr="00D5360D">
        <w:rPr>
          <w:rFonts w:eastAsia="Times New Roman" w:cs="Times New Roman"/>
          <w:sz w:val="16"/>
          <w:szCs w:val="26"/>
          <w:highlight w:val="cyan"/>
        </w:rPr>
        <w:t xml:space="preserve">and </w:t>
      </w:r>
      <w:r w:rsidRPr="00D5360D">
        <w:rPr>
          <w:rStyle w:val="StyleBoldUnderline"/>
          <w:sz w:val="26"/>
          <w:szCs w:val="26"/>
          <w:highlight w:val="cyan"/>
        </w:rPr>
        <w:t>maintained that "we stand tall and hence see further than other nations."</w:t>
      </w:r>
      <w:r w:rsidRPr="00D5360D">
        <w:rPr>
          <w:rFonts w:eastAsia="Times New Roman" w:cs="Times New Roman"/>
          <w:sz w:val="16"/>
          <w:szCs w:val="26"/>
        </w:rPr>
        <w:t xml:space="preserve">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 Needless to say, </w:t>
      </w:r>
      <w:r w:rsidRPr="00D5360D">
        <w:rPr>
          <w:rStyle w:val="StyleBoldUnderline"/>
          <w:sz w:val="26"/>
          <w:szCs w:val="26"/>
        </w:rPr>
        <w:t xml:space="preserve">the </w:t>
      </w:r>
      <w:r w:rsidRPr="00D5360D">
        <w:rPr>
          <w:rStyle w:val="StyleBoldUnderline"/>
          <w:sz w:val="26"/>
          <w:szCs w:val="26"/>
          <w:highlight w:val="cyan"/>
        </w:rPr>
        <w:t>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 xml:space="preserve">tates is not unique in </w:t>
      </w:r>
      <w:r w:rsidRPr="00D5360D">
        <w:rPr>
          <w:rStyle w:val="StyleBoldUnderline"/>
          <w:sz w:val="26"/>
          <w:szCs w:val="26"/>
          <w:highlight w:val="cyan"/>
        </w:rPr>
        <w:t>ethnocentric thinking</w:t>
      </w:r>
      <w:r w:rsidRPr="00D5360D">
        <w:rPr>
          <w:rStyle w:val="StyleBoldUnderline"/>
          <w:sz w:val="26"/>
          <w:szCs w:val="26"/>
        </w:rPr>
        <w:t>.</w:t>
      </w:r>
      <w:r w:rsidRPr="00D5360D">
        <w:rPr>
          <w:rFonts w:eastAsia="Times New Roman" w:cs="Times New Roman"/>
          <w:sz w:val="16"/>
          <w:szCs w:val="26"/>
        </w:rPr>
        <w:t xml:space="preserve"> For centuries, </w:t>
      </w:r>
      <w:r w:rsidRPr="00D5360D">
        <w:rPr>
          <w:rStyle w:val="StyleBoldUnderline"/>
          <w:sz w:val="26"/>
          <w:szCs w:val="26"/>
        </w:rPr>
        <w:t>China had assumed it was the center of the world. But what distinguishes U.S. from Chinese ethnocentric self- identities is that while the latter was based largely on the Confucian legacy, the former i</w:t>
      </w:r>
      <w:r w:rsidRPr="00D5360D">
        <w:rPr>
          <w:rStyle w:val="StyleBoldUnderline"/>
          <w:sz w:val="26"/>
          <w:szCs w:val="26"/>
          <w:highlight w:val="cyan"/>
        </w:rPr>
        <w:t>s sanctioned by</w:t>
      </w:r>
      <w:r w:rsidRPr="00D5360D">
        <w:rPr>
          <w:rFonts w:eastAsia="Times New Roman" w:cs="Times New Roman"/>
          <w:sz w:val="16"/>
          <w:szCs w:val="26"/>
        </w:rPr>
        <w:t xml:space="preserve"> </w:t>
      </w:r>
      <w:r w:rsidRPr="00D5360D">
        <w:rPr>
          <w:rStyle w:val="Emphasis"/>
          <w:sz w:val="26"/>
          <w:szCs w:val="26"/>
        </w:rPr>
        <w:t xml:space="preserve">more powerful </w:t>
      </w:r>
      <w:r w:rsidRPr="00D5360D">
        <w:rPr>
          <w:rStyle w:val="Emphasis"/>
          <w:sz w:val="26"/>
          <w:szCs w:val="26"/>
          <w:highlight w:val="cyan"/>
        </w:rPr>
        <w:t>regimes of truth, such as Christianity and modern science</w:t>
      </w:r>
      <w:r w:rsidRPr="00D5360D">
        <w:rPr>
          <w:rStyle w:val="Emphasis"/>
          <w:sz w:val="26"/>
          <w:szCs w:val="26"/>
        </w:rPr>
        <w:t xml:space="preserve">. </w:t>
      </w:r>
      <w:r w:rsidRPr="00D5360D">
        <w:rPr>
          <w:rFonts w:eastAsia="Times New Roman" w:cs="Times New Roman"/>
          <w:sz w:val="16"/>
          <w:szCs w:val="26"/>
        </w:rPr>
        <w:t xml:space="preserve">For the early Eng- lish Puritans, America was part of a divine plan and the settlers were the Chosen People blessed by covenant with God.30 </w:t>
      </w:r>
      <w:r w:rsidRPr="00D5360D">
        <w:rPr>
          <w:rStyle w:val="StyleBoldUnderline"/>
          <w:sz w:val="26"/>
          <w:szCs w:val="26"/>
        </w:rPr>
        <w:t xml:space="preserve">With the advent of the scientific age, U.S. exceptionalism began taking on a secular, scientific dimension. Charles </w:t>
      </w:r>
      <w:r w:rsidRPr="00D5360D">
        <w:rPr>
          <w:rStyle w:val="StyleBoldUnderline"/>
          <w:sz w:val="26"/>
          <w:szCs w:val="26"/>
          <w:highlight w:val="cyan"/>
        </w:rPr>
        <w:t>Darwin</w:t>
      </w:r>
      <w:r w:rsidRPr="00D5360D">
        <w:rPr>
          <w:rStyle w:val="StyleBoldUnderline"/>
          <w:sz w:val="26"/>
          <w:szCs w:val="26"/>
        </w:rPr>
        <w:t xml:space="preserve"> once </w:t>
      </w:r>
      <w:r w:rsidRPr="00D5360D">
        <w:rPr>
          <w:rStyle w:val="StyleBoldUnderline"/>
          <w:sz w:val="26"/>
          <w:szCs w:val="26"/>
          <w:highlight w:val="cyan"/>
        </w:rPr>
        <w:t>argued t</w:t>
      </w:r>
      <w:r w:rsidRPr="00D5360D">
        <w:rPr>
          <w:rStyle w:val="StyleBoldUnderline"/>
          <w:sz w:val="26"/>
          <w:szCs w:val="26"/>
        </w:rPr>
        <w:t>hat "</w:t>
      </w:r>
      <w:r w:rsidRPr="00D5360D">
        <w:rPr>
          <w:rStyle w:val="StyleBoldUnderline"/>
          <w:sz w:val="26"/>
          <w:szCs w:val="26"/>
          <w:highlight w:val="cyan"/>
        </w:rPr>
        <w:t>the</w:t>
      </w:r>
      <w:r w:rsidRPr="00D5360D">
        <w:rPr>
          <w:rStyle w:val="StyleBoldUnderline"/>
          <w:sz w:val="12"/>
          <w:szCs w:val="26"/>
          <w:highlight w:val="cyan"/>
          <w:u w:val="none"/>
        </w:rPr>
        <w:t>¶</w:t>
      </w:r>
      <w:r w:rsidRPr="00D5360D">
        <w:rPr>
          <w:rStyle w:val="StyleBoldUnderline"/>
          <w:sz w:val="26"/>
          <w:szCs w:val="26"/>
        </w:rPr>
        <w:t xml:space="preserve"> wonderful </w:t>
      </w:r>
      <w:r w:rsidRPr="00D5360D">
        <w:rPr>
          <w:rStyle w:val="StyleBoldUnderline"/>
          <w:sz w:val="26"/>
          <w:szCs w:val="26"/>
          <w:highlight w:val="cyan"/>
        </w:rPr>
        <w:t>progress of the 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tates,</w:t>
      </w:r>
      <w:r w:rsidRPr="00D5360D">
        <w:rPr>
          <w:rFonts w:eastAsia="Times New Roman" w:cs="Times New Roman"/>
          <w:sz w:val="16"/>
          <w:szCs w:val="26"/>
        </w:rPr>
        <w:t xml:space="preserve"> as well as the character of the people, </w:t>
      </w:r>
      <w:r w:rsidRPr="00D5360D">
        <w:rPr>
          <w:rStyle w:val="StyleBoldUnderline"/>
          <w:sz w:val="26"/>
          <w:szCs w:val="26"/>
          <w:highlight w:val="cyan"/>
        </w:rPr>
        <w:t>are the results of natural selection."</w:t>
      </w:r>
      <w:r w:rsidRPr="00D5360D">
        <w:rPr>
          <w:rStyle w:val="StyleBoldUnderline"/>
          <w:sz w:val="26"/>
          <w:szCs w:val="26"/>
        </w:rPr>
        <w:t>31</w:t>
      </w:r>
      <w:r w:rsidRPr="00D5360D">
        <w:rPr>
          <w:rFonts w:eastAsia="Times New Roman" w:cs="Times New Roman"/>
          <w:sz w:val="16"/>
          <w:szCs w:val="26"/>
        </w:rPr>
        <w:t xml:space="preserve"> </w:t>
      </w:r>
      <w:r w:rsidRPr="00D5360D">
        <w:rPr>
          <w:rStyle w:val="StyleBoldUnderline"/>
          <w:sz w:val="26"/>
          <w:szCs w:val="26"/>
          <w:highlight w:val="cyan"/>
        </w:rPr>
        <w:t>The 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 xml:space="preserve">tates </w:t>
      </w:r>
      <w:r w:rsidRPr="00D5360D">
        <w:rPr>
          <w:rStyle w:val="StyleBoldUnderline"/>
          <w:sz w:val="26"/>
          <w:szCs w:val="26"/>
          <w:highlight w:val="cyan"/>
        </w:rPr>
        <w:t>has</w:t>
      </w:r>
      <w:r w:rsidRPr="00D5360D">
        <w:rPr>
          <w:rStyle w:val="StyleBoldUnderline"/>
          <w:sz w:val="26"/>
          <w:szCs w:val="26"/>
        </w:rPr>
        <w:t xml:space="preserve"> since </w:t>
      </w:r>
      <w:r w:rsidRPr="00D5360D">
        <w:rPr>
          <w:rStyle w:val="StyleBoldUnderline"/>
          <w:sz w:val="26"/>
          <w:szCs w:val="26"/>
          <w:highlight w:val="cyan"/>
        </w:rPr>
        <w:t>been construed as the manifesta- tion of the law of nature, with its ideas</w:t>
      </w:r>
      <w:r w:rsidRPr="00D5360D">
        <w:rPr>
          <w:rFonts w:eastAsia="Times New Roman" w:cs="Times New Roman"/>
          <w:sz w:val="16"/>
          <w:szCs w:val="26"/>
          <w:highlight w:val="cyan"/>
        </w:rPr>
        <w:t xml:space="preserve"> a</w:t>
      </w:r>
      <w:r w:rsidRPr="00D5360D">
        <w:rPr>
          <w:rFonts w:eastAsia="Times New Roman" w:cs="Times New Roman"/>
          <w:sz w:val="16"/>
          <w:szCs w:val="26"/>
        </w:rPr>
        <w:t xml:space="preserve">nd institutions </w:t>
      </w:r>
      <w:r w:rsidRPr="00D5360D">
        <w:rPr>
          <w:rStyle w:val="StyleBoldUnderline"/>
          <w:sz w:val="26"/>
          <w:szCs w:val="26"/>
        </w:rPr>
        <w:t>described</w:t>
      </w:r>
      <w:r w:rsidRPr="00D5360D">
        <w:rPr>
          <w:rFonts w:eastAsia="Times New Roman" w:cs="Times New Roman"/>
          <w:sz w:val="16"/>
          <w:szCs w:val="26"/>
        </w:rPr>
        <w:t xml:space="preserve"> not </w:t>
      </w:r>
      <w:r w:rsidRPr="00D5360D">
        <w:rPr>
          <w:rStyle w:val="StyleBoldUnderline"/>
          <w:sz w:val="26"/>
          <w:szCs w:val="26"/>
        </w:rPr>
        <w:t>as</w:t>
      </w:r>
      <w:r w:rsidRPr="00D5360D">
        <w:rPr>
          <w:rFonts w:eastAsia="Times New Roman" w:cs="Times New Roman"/>
          <w:sz w:val="16"/>
          <w:szCs w:val="26"/>
        </w:rPr>
        <w:t xml:space="preserve"> historically particular but as </w:t>
      </w:r>
      <w:r w:rsidRPr="00D5360D">
        <w:rPr>
          <w:rStyle w:val="Emphasis"/>
          <w:sz w:val="26"/>
          <w:szCs w:val="26"/>
          <w:highlight w:val="cyan"/>
        </w:rPr>
        <w:t>truly universal</w:t>
      </w:r>
      <w:r w:rsidRPr="00D5360D">
        <w:rPr>
          <w:rFonts w:eastAsia="Times New Roman" w:cs="Times New Roman"/>
          <w:sz w:val="16"/>
          <w:szCs w:val="26"/>
        </w:rPr>
        <w:t xml:space="preserve">. For example, in his second inaugural address in 1917, President Woodrow </w:t>
      </w:r>
      <w:r w:rsidRPr="00D5360D">
        <w:rPr>
          <w:rStyle w:val="StyleBoldUnderline"/>
          <w:sz w:val="26"/>
          <w:szCs w:val="26"/>
        </w:rPr>
        <w:t>Wilson declared that U.S. principles were</w:t>
      </w:r>
      <w:r w:rsidRPr="00D5360D">
        <w:rPr>
          <w:rFonts w:eastAsia="Times New Roman" w:cs="Times New Roman"/>
          <w:sz w:val="16"/>
          <w:szCs w:val="26"/>
        </w:rPr>
        <w:t xml:space="preserve"> "not the principles of a province or of a single continent. We have known and boasted all along that they </w:t>
      </w:r>
      <w:r w:rsidRPr="00D5360D">
        <w:rPr>
          <w:rStyle w:val="Emphasis"/>
          <w:sz w:val="26"/>
          <w:szCs w:val="26"/>
        </w:rPr>
        <w:t>were the principles of a liberated mankind."</w:t>
      </w:r>
      <w:r w:rsidRPr="00D5360D">
        <w:rPr>
          <w:rStyle w:val="StyleBoldUnderline"/>
          <w:sz w:val="26"/>
          <w:szCs w:val="26"/>
        </w:rPr>
        <w:t>32 In short, "</w:t>
      </w:r>
      <w:r w:rsidRPr="00D5360D">
        <w:rPr>
          <w:rStyle w:val="StyleBoldUnderline"/>
          <w:sz w:val="26"/>
          <w:szCs w:val="26"/>
          <w:highlight w:val="cyan"/>
        </w:rPr>
        <w:t>The US is utopia</w:t>
      </w:r>
      <w:r w:rsidRPr="00D5360D">
        <w:rPr>
          <w:rStyle w:val="StyleBoldUnderline"/>
          <w:sz w:val="26"/>
          <w:szCs w:val="26"/>
        </w:rPr>
        <w:t xml:space="preserve"> achieved."</w:t>
      </w:r>
      <w:r w:rsidRPr="00D5360D">
        <w:rPr>
          <w:rStyle w:val="StyleBoldUnderline"/>
          <w:sz w:val="26"/>
          <w:szCs w:val="26"/>
          <w:highlight w:val="cyan"/>
        </w:rPr>
        <w:t>33 It represents the "End of History."</w:t>
      </w:r>
      <w:r w:rsidRPr="00D5360D">
        <w:rPr>
          <w:rFonts w:eastAsia="Times New Roman" w:cs="Times New Roman"/>
          <w:sz w:val="16"/>
          <w:szCs w:val="26"/>
        </w:rPr>
        <w:t xml:space="preserve">34 What does this U.S. self-knowledge have to do with the way in which it comes to know others in general and China in particular? To put it simply, </w:t>
      </w:r>
      <w:r w:rsidRPr="00D5360D">
        <w:rPr>
          <w:rStyle w:val="StyleBoldUnderline"/>
          <w:sz w:val="26"/>
          <w:szCs w:val="26"/>
        </w:rPr>
        <w:t>this self-knowledge is always a powerful analytical framework within which other societies are to be known. By envi- sioning a linear process of historical development with itself at its apex, the United States places other nations on a common evolu- tionary slope and sees them as inevitably traveling toward the end of history that is the United States.</w:t>
      </w:r>
      <w:r w:rsidRPr="00D5360D">
        <w:rPr>
          <w:rFonts w:eastAsia="Times New Roman" w:cs="Times New Roman"/>
          <w:sz w:val="16"/>
          <w:szCs w:val="26"/>
        </w:rPr>
        <w:t xml:space="preserve"> For example, as a vast, ancient nation on the other side of the Pacific, </w:t>
      </w:r>
      <w:r w:rsidRPr="00D5360D">
        <w:rPr>
          <w:rStyle w:val="StyleBoldUnderline"/>
          <w:sz w:val="26"/>
          <w:szCs w:val="26"/>
          <w:highlight w:val="cyan"/>
        </w:rPr>
        <w:t>China is</w:t>
      </w:r>
      <w:r w:rsidRPr="00D5360D">
        <w:rPr>
          <w:rStyle w:val="StyleBoldUnderline"/>
          <w:sz w:val="26"/>
          <w:szCs w:val="26"/>
        </w:rPr>
        <w:t xml:space="preserve"> frequently </w:t>
      </w:r>
      <w:r w:rsidRPr="00D5360D">
        <w:rPr>
          <w:rStyle w:val="StyleBoldUnderline"/>
          <w:sz w:val="26"/>
          <w:szCs w:val="26"/>
          <w:highlight w:val="cyan"/>
        </w:rPr>
        <w:t>taken as a mirror image of the U.S</w:t>
      </w:r>
      <w:r w:rsidRPr="00D5360D">
        <w:rPr>
          <w:rStyle w:val="StyleBoldUnderline"/>
          <w:sz w:val="26"/>
          <w:szCs w:val="26"/>
        </w:rPr>
        <w:t xml:space="preserve">. self. </w:t>
      </w:r>
      <w:r w:rsidRPr="00D5360D">
        <w:rPr>
          <w:rFonts w:eastAsia="Times New Roman" w:cs="Times New Roman"/>
          <w:sz w:val="16"/>
          <w:szCs w:val="26"/>
        </w:rPr>
        <w:t>As Michael Hunt points out,</w:t>
      </w:r>
      <w:r w:rsidRPr="00D5360D">
        <w:rPr>
          <w:rFonts w:eastAsia="Times New Roman" w:cs="Times New Roman"/>
          <w:sz w:val="12"/>
          <w:szCs w:val="26"/>
        </w:rPr>
        <w:t>¶</w:t>
      </w:r>
      <w:r w:rsidRPr="00D5360D">
        <w:rPr>
          <w:rFonts w:eastAsia="Times New Roman" w:cs="Times New Roman"/>
          <w:sz w:val="16"/>
          <w:szCs w:val="26"/>
        </w:rPr>
        <w:t xml:space="preserve"> </w:t>
      </w:r>
      <w:r w:rsidRPr="00D5360D">
        <w:rPr>
          <w:rStyle w:val="StyleBoldUnderline"/>
          <w:sz w:val="26"/>
          <w:szCs w:val="26"/>
        </w:rPr>
        <w:t xml:space="preserve">we imagine ourselves locked in a special relationship with the </w:t>
      </w:r>
      <w:r w:rsidRPr="00D5360D">
        <w:rPr>
          <w:rStyle w:val="StyleBoldUnderline"/>
          <w:sz w:val="26"/>
          <w:szCs w:val="26"/>
          <w:highlight w:val="cyan"/>
        </w:rPr>
        <w:t>Chinese</w:t>
      </w:r>
      <w:r w:rsidRPr="00D5360D">
        <w:rPr>
          <w:rStyle w:val="StyleBoldUnderline"/>
          <w:sz w:val="26"/>
          <w:szCs w:val="26"/>
        </w:rPr>
        <w:t xml:space="preserve">, whose apparent </w:t>
      </w:r>
      <w:r w:rsidRPr="00D5360D">
        <w:rPr>
          <w:rStyle w:val="StyleBoldUnderline"/>
          <w:sz w:val="26"/>
          <w:szCs w:val="26"/>
          <w:highlight w:val="cyan"/>
        </w:rPr>
        <w:t>moderation and pragmatism mirror our own most prized attributes</w:t>
      </w:r>
      <w:r w:rsidRPr="00D5360D">
        <w:rPr>
          <w:rStyle w:val="StyleBoldUnderline"/>
          <w:sz w:val="26"/>
          <w:szCs w:val="26"/>
        </w:rPr>
        <w:t xml:space="preserve"> and validate our own longings for </w:t>
      </w:r>
      <w:r w:rsidRPr="00D5360D">
        <w:rPr>
          <w:rStyle w:val="StyleBoldUnderline"/>
          <w:sz w:val="26"/>
          <w:szCs w:val="26"/>
          <w:highlight w:val="cyan"/>
        </w:rPr>
        <w:t>a world made over in our own image</w:t>
      </w:r>
      <w:r w:rsidRPr="00D5360D">
        <w:rPr>
          <w:rStyle w:val="StyleBoldUnderline"/>
          <w:sz w:val="26"/>
          <w:szCs w:val="26"/>
        </w:rPr>
        <w:t>. If China with its old and rad- ically different culture can be won, where can we not prevail?35</w:t>
      </w:r>
      <w:r w:rsidRPr="00D5360D">
        <w:rPr>
          <w:rStyle w:val="StyleBoldUnderline"/>
          <w:sz w:val="12"/>
          <w:szCs w:val="26"/>
          <w:u w:val="none"/>
        </w:rPr>
        <w:t>¶</w:t>
      </w:r>
      <w:r w:rsidRPr="00D5360D">
        <w:rPr>
          <w:rStyle w:val="StyleBoldUnderline"/>
          <w:sz w:val="26"/>
          <w:szCs w:val="26"/>
        </w:rPr>
        <w:t xml:space="preserve"> Yet, in a world of diversity, contingency, and unpredictability, which is irreducible to universal sameness or absolute certainty, this kind of U.S. knowledge of others often proves frustratingly elu- sive. In this context, rather than questioning the validity of their own universalist assumptions, </w:t>
      </w:r>
      <w:r w:rsidRPr="00D5360D">
        <w:rPr>
          <w:rStyle w:val="StyleBoldUnderline"/>
          <w:sz w:val="26"/>
          <w:szCs w:val="26"/>
          <w:highlight w:val="cyan"/>
        </w:rPr>
        <w:t>the people of the United States believe that those who are different should be held responsible for the lack of universal sameness</w:t>
      </w:r>
      <w:r w:rsidRPr="00D5360D">
        <w:rPr>
          <w:rStyle w:val="StyleBoldUnderline"/>
          <w:sz w:val="26"/>
          <w:szCs w:val="26"/>
        </w:rPr>
        <w:t>.</w:t>
      </w:r>
      <w:r w:rsidRPr="00D5360D">
        <w:rPr>
          <w:rFonts w:eastAsia="Times New Roman" w:cs="Times New Roman"/>
          <w:sz w:val="16"/>
          <w:szCs w:val="26"/>
        </w:rPr>
        <w:t xml:space="preserve"> Indeed, </w:t>
      </w:r>
      <w:r w:rsidRPr="00D5360D">
        <w:rPr>
          <w:rStyle w:val="StyleBoldUnderline"/>
          <w:sz w:val="26"/>
          <w:szCs w:val="26"/>
        </w:rPr>
        <w:t>because "we" are universal</w:t>
      </w:r>
      <w:r w:rsidRPr="00D5360D">
        <w:rPr>
          <w:rStyle w:val="StyleBoldUnderline"/>
          <w:sz w:val="26"/>
          <w:szCs w:val="26"/>
          <w:highlight w:val="cyan"/>
        </w:rPr>
        <w:t>, those who refuse</w:t>
      </w:r>
      <w:r w:rsidRPr="00D5360D">
        <w:rPr>
          <w:rStyle w:val="StyleBoldUnderline"/>
          <w:sz w:val="26"/>
          <w:szCs w:val="26"/>
        </w:rPr>
        <w:t xml:space="preserve"> or who are unable </w:t>
      </w:r>
      <w:r w:rsidRPr="00D5360D">
        <w:rPr>
          <w:rStyle w:val="StyleBoldUnderline"/>
          <w:sz w:val="26"/>
          <w:szCs w:val="26"/>
          <w:highlight w:val="cyan"/>
        </w:rPr>
        <w:t>to become like "us"</w:t>
      </w:r>
      <w:r w:rsidRPr="00D5360D">
        <w:rPr>
          <w:rStyle w:val="StyleBoldUnderline"/>
          <w:sz w:val="26"/>
          <w:szCs w:val="26"/>
        </w:rPr>
        <w:t xml:space="preserve"> are no longer just "others," but </w:t>
      </w:r>
      <w:r w:rsidRPr="00D5360D">
        <w:rPr>
          <w:rStyle w:val="StyleBoldUnderline"/>
          <w:sz w:val="26"/>
          <w:szCs w:val="26"/>
          <w:highlight w:val="cyan"/>
        </w:rPr>
        <w:t xml:space="preserve">are by definition the </w:t>
      </w:r>
      <w:r w:rsidRPr="00D5360D">
        <w:rPr>
          <w:rStyle w:val="Emphasis"/>
          <w:sz w:val="26"/>
          <w:szCs w:val="26"/>
          <w:highlight w:val="cyan"/>
        </w:rPr>
        <w:t>negation of universality</w:t>
      </w:r>
      <w:r w:rsidRPr="00D5360D">
        <w:rPr>
          <w:rStyle w:val="Emphasis"/>
          <w:sz w:val="26"/>
          <w:szCs w:val="26"/>
        </w:rPr>
        <w:t>,</w:t>
      </w:r>
      <w:r w:rsidRPr="00D5360D">
        <w:rPr>
          <w:rFonts w:eastAsia="Times New Roman" w:cs="Times New Roman"/>
          <w:sz w:val="16"/>
          <w:szCs w:val="26"/>
        </w:rPr>
        <w:t xml:space="preserve"> or the other. In this way</w:t>
      </w:r>
      <w:r w:rsidRPr="00D5360D">
        <w:rPr>
          <w:rStyle w:val="Emphasis"/>
          <w:sz w:val="26"/>
          <w:szCs w:val="26"/>
          <w:highlight w:val="cyan"/>
        </w:rPr>
        <w:t>, the other is always built into this universalized "American" self.</w:t>
      </w:r>
      <w:r w:rsidRPr="00D5360D">
        <w:rPr>
          <w:rFonts w:eastAsia="Times New Roman" w:cs="Times New Roman"/>
          <w:sz w:val="16"/>
          <w:szCs w:val="26"/>
        </w:rPr>
        <w:t xml:space="preserve"> Just as "Primitive ... is a category, not an object, of Western thought,"36 so </w:t>
      </w:r>
      <w:r w:rsidRPr="00D5360D">
        <w:rPr>
          <w:rStyle w:val="StyleBoldUnderline"/>
          <w:sz w:val="26"/>
          <w:szCs w:val="26"/>
          <w:highlight w:val="cyan"/>
        </w:rPr>
        <w:t>the threat of the other is not some</w:t>
      </w:r>
      <w:r w:rsidRPr="00D5360D">
        <w:rPr>
          <w:rStyle w:val="StyleBoldUnderline"/>
          <w:sz w:val="26"/>
          <w:szCs w:val="26"/>
        </w:rPr>
        <w:t xml:space="preserve"> kind of "</w:t>
      </w:r>
      <w:r w:rsidRPr="00D5360D">
        <w:rPr>
          <w:rStyle w:val="StyleBoldUnderline"/>
          <w:sz w:val="26"/>
          <w:szCs w:val="26"/>
          <w:highlight w:val="cyan"/>
        </w:rPr>
        <w:t>external reality</w:t>
      </w:r>
      <w:r w:rsidRPr="00D5360D">
        <w:rPr>
          <w:rStyle w:val="StyleBoldUnderline"/>
          <w:sz w:val="26"/>
          <w:szCs w:val="26"/>
        </w:rPr>
        <w:t xml:space="preserve">" discovered by U.S. strategic ana- lysts, </w:t>
      </w:r>
      <w:r w:rsidRPr="00D5360D">
        <w:rPr>
          <w:rStyle w:val="StyleBoldUnderline"/>
          <w:sz w:val="26"/>
          <w:szCs w:val="26"/>
          <w:highlight w:val="cyan"/>
        </w:rPr>
        <w:t>but a ready-made category of thought within</w:t>
      </w:r>
      <w:r w:rsidRPr="00D5360D">
        <w:rPr>
          <w:rStyle w:val="StyleBoldUnderline"/>
          <w:sz w:val="26"/>
          <w:szCs w:val="26"/>
        </w:rPr>
        <w:t xml:space="preserve"> this particular way of </w:t>
      </w:r>
      <w:r w:rsidRPr="00D5360D">
        <w:rPr>
          <w:rStyle w:val="StyleBoldUnderline"/>
          <w:sz w:val="26"/>
          <w:szCs w:val="26"/>
          <w:highlight w:val="cyan"/>
        </w:rPr>
        <w:t>U.S. self-imagination</w:t>
      </w:r>
      <w:r w:rsidRPr="00D5360D">
        <w:rPr>
          <w:rStyle w:val="Emphasis"/>
          <w:sz w:val="26"/>
          <w:szCs w:val="26"/>
          <w:highlight w:val="cyan"/>
        </w:rPr>
        <w:t>. Consequently, there is always a need for the United States to find a specific other to fill into the totalized category of otherness.¶</w:t>
      </w:r>
      <w:r w:rsidRPr="00D5360D">
        <w:rPr>
          <w:rFonts w:eastAsia="Times New Roman" w:cs="Times New Roman"/>
          <w:sz w:val="16"/>
          <w:szCs w:val="26"/>
        </w:rPr>
        <w:t xml:space="preserve"> </w:t>
      </w:r>
    </w:p>
    <w:p w14:paraId="156561E5" w14:textId="6D693D52" w:rsidR="00F44FF4" w:rsidRPr="00D5360D" w:rsidRDefault="00F44FF4" w:rsidP="00F44FF4">
      <w:pPr>
        <w:pStyle w:val="Heading3"/>
      </w:pPr>
      <w:r w:rsidRPr="00D5360D">
        <w:t>US-China War</w:t>
      </w:r>
    </w:p>
    <w:p w14:paraId="010F8BA6" w14:textId="4C6D06CB" w:rsidR="00CF02C5" w:rsidRPr="00D5360D" w:rsidRDefault="00CF02C5" w:rsidP="00CF02C5">
      <w:pPr>
        <w:pStyle w:val="Heading4"/>
        <w:rPr>
          <w:rStyle w:val="StyleStyleBold12pt"/>
          <w:b/>
        </w:rPr>
      </w:pPr>
      <w:r w:rsidRPr="00D5360D">
        <w:rPr>
          <w:rStyle w:val="StyleStyleBold12pt"/>
          <w:b/>
        </w:rPr>
        <w:t>China threat discourse ensures war with China is inevitable.</w:t>
      </w:r>
    </w:p>
    <w:p w14:paraId="300FD8F9" w14:textId="77777777" w:rsidR="009D67FC" w:rsidRPr="00D5360D" w:rsidRDefault="009D67FC" w:rsidP="009D67FC">
      <w:pPr>
        <w:rPr>
          <w:b/>
          <w:sz w:val="26"/>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EMS).</w:t>
      </w:r>
    </w:p>
    <w:p w14:paraId="6B039542" w14:textId="77777777" w:rsidR="009D67FC" w:rsidRPr="00D5360D" w:rsidRDefault="009D67FC" w:rsidP="009D67FC">
      <w:pPr>
        <w:rPr>
          <w:rStyle w:val="Emphasis"/>
          <w:sz w:val="26"/>
          <w:szCs w:val="26"/>
        </w:rPr>
      </w:pPr>
      <w:r w:rsidRPr="00D5360D">
        <w:rPr>
          <w:rFonts w:eastAsia="Times New Roman" w:cs="Times New Roman"/>
          <w:sz w:val="16"/>
          <w:szCs w:val="26"/>
        </w:rPr>
        <w:t xml:space="preserve">I have argued above that </w:t>
      </w:r>
      <w:r w:rsidRPr="00D5360D">
        <w:rPr>
          <w:rStyle w:val="StyleBoldUnderline"/>
          <w:sz w:val="26"/>
          <w:szCs w:val="26"/>
          <w:highlight w:val="cyan"/>
        </w:rPr>
        <w:t>the "China threat" argument in main- stream U.S. IR literature is derived</w:t>
      </w:r>
      <w:r w:rsidRPr="00D5360D">
        <w:rPr>
          <w:rFonts w:eastAsia="Times New Roman" w:cs="Times New Roman"/>
          <w:sz w:val="16"/>
          <w:szCs w:val="26"/>
        </w:rPr>
        <w:t xml:space="preserve">, primarily, </w:t>
      </w:r>
      <w:r w:rsidRPr="00D5360D">
        <w:rPr>
          <w:rStyle w:val="StyleBoldUnderline"/>
          <w:sz w:val="26"/>
          <w:szCs w:val="26"/>
          <w:highlight w:val="cyan"/>
        </w:rPr>
        <w:t>from a discursive construction of otherness</w:t>
      </w:r>
      <w:r w:rsidRPr="00D5360D">
        <w:rPr>
          <w:rStyle w:val="StyleBoldUnderline"/>
          <w:sz w:val="26"/>
          <w:szCs w:val="26"/>
        </w:rPr>
        <w:t xml:space="preserve">. This construction is </w:t>
      </w:r>
      <w:r w:rsidRPr="00D5360D">
        <w:rPr>
          <w:rStyle w:val="StyleBoldUnderline"/>
          <w:sz w:val="26"/>
          <w:szCs w:val="26"/>
          <w:highlight w:val="cyan"/>
        </w:rPr>
        <w:t>predicated on a particular narcissistic understanding of the U.S. self and on a posi- tivist-based realism, concerned with absolute certainty and security</w:t>
      </w:r>
      <w:r w:rsidRPr="00D5360D">
        <w:rPr>
          <w:rStyle w:val="StyleBoldUnderline"/>
          <w:sz w:val="26"/>
          <w:szCs w:val="26"/>
        </w:rPr>
        <w:t xml:space="preserve">, a concern central to the dominant U.S. self-imaginary. </w:t>
      </w:r>
      <w:r w:rsidRPr="00D5360D">
        <w:rPr>
          <w:rStyle w:val="StyleBoldUnderline"/>
          <w:sz w:val="26"/>
          <w:szCs w:val="26"/>
          <w:highlight w:val="cyan"/>
        </w:rPr>
        <w:t>Within these frameworks, it seems imperative that China be treated as a threatening, absolute other</w:t>
      </w:r>
      <w:r w:rsidRPr="00D5360D">
        <w:rPr>
          <w:rStyle w:val="StyleBoldUnderline"/>
          <w:sz w:val="26"/>
          <w:szCs w:val="26"/>
        </w:rPr>
        <w:t xml:space="preserve"> since it is unable to fit neatly into the U.S.-led evolutionary scheme or guarantee absolute security for the United States, so that U.S. power preponderance in the post-Cold War world can still be legitimated. </w:t>
      </w:r>
      <w:r w:rsidRPr="00D5360D">
        <w:rPr>
          <w:rStyle w:val="StyleBoldUnderline"/>
          <w:sz w:val="26"/>
          <w:szCs w:val="26"/>
          <w:highlight w:val="cyan"/>
        </w:rPr>
        <w:t>Not only does this</w:t>
      </w:r>
      <w:r w:rsidRPr="00D5360D">
        <w:rPr>
          <w:rStyle w:val="StyleBoldUnderline"/>
          <w:sz w:val="26"/>
          <w:szCs w:val="26"/>
        </w:rPr>
        <w:t xml:space="preserve"> reductionist representation </w:t>
      </w:r>
      <w:r w:rsidRPr="00D5360D">
        <w:rPr>
          <w:rStyle w:val="StyleBoldUnderline"/>
          <w:sz w:val="26"/>
          <w:szCs w:val="26"/>
          <w:highlight w:val="cyan"/>
        </w:rPr>
        <w:t>come at the expense of understanding China as a dynamic, multifaceted coun- try but it leads inevitably to a policy</w:t>
      </w:r>
      <w:r w:rsidRPr="00D5360D">
        <w:rPr>
          <w:rStyle w:val="StyleBoldUnderline"/>
          <w:sz w:val="26"/>
          <w:szCs w:val="26"/>
        </w:rPr>
        <w:t xml:space="preserve"> of containment</w:t>
      </w:r>
      <w:r w:rsidRPr="00D5360D">
        <w:rPr>
          <w:rStyle w:val="StyleBoldUnderline"/>
          <w:sz w:val="26"/>
          <w:szCs w:val="26"/>
          <w:highlight w:val="cyan"/>
        </w:rPr>
        <w:t xml:space="preserve"> that, </w:t>
      </w:r>
      <w:r w:rsidRPr="00D5360D">
        <w:rPr>
          <w:rStyle w:val="StyleBoldUnderline"/>
          <w:sz w:val="26"/>
          <w:szCs w:val="26"/>
        </w:rPr>
        <w:t>in turn</w:t>
      </w:r>
      <w:r w:rsidRPr="00D5360D">
        <w:rPr>
          <w:rStyle w:val="StyleBoldUnderline"/>
          <w:sz w:val="26"/>
          <w:szCs w:val="26"/>
          <w:highlight w:val="cyan"/>
        </w:rPr>
        <w:t>, tends to enhance the influence of realpolitik thinking, nationalist extremism, and hard-line stance in today's China. Even a small dose</w:t>
      </w:r>
      <w:r w:rsidRPr="00D5360D">
        <w:rPr>
          <w:rStyle w:val="StyleBoldUnderline"/>
          <w:sz w:val="26"/>
          <w:szCs w:val="26"/>
        </w:rPr>
        <w:t xml:space="preserve"> of the containment strategy </w:t>
      </w:r>
      <w:r w:rsidRPr="00D5360D">
        <w:rPr>
          <w:rStyle w:val="StyleBoldUnderline"/>
          <w:sz w:val="26"/>
          <w:szCs w:val="26"/>
          <w:highlight w:val="cyan"/>
        </w:rPr>
        <w:t>is likely to have a highly dramatic impact on U.S.-China relations</w:t>
      </w:r>
      <w:r w:rsidRPr="00D5360D">
        <w:rPr>
          <w:rFonts w:eastAsia="Times New Roman" w:cs="Times New Roman"/>
          <w:sz w:val="16"/>
          <w:szCs w:val="26"/>
        </w:rPr>
        <w:t>, as the 1995-1996 missile crisis and the 2001 spy-plane incident have vividly attested. In this respect, Chalmers Johnson is right when he suggests that "a policy of con- tainment toward China implies the possibility of war, just as it did during the Cold War vis-à-vis the former Soviet Union. The balance of terror prevented war between the United States and the Soviet Union, but this may not work in the case of China."93 For instance, as the United States presses ahead with a missile- 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w:t>
      </w:r>
      <w:r w:rsidRPr="00D5360D">
        <w:rPr>
          <w:rFonts w:eastAsia="Times New Roman" w:cs="Times New Roman"/>
          <w:sz w:val="16"/>
          <w:szCs w:val="26"/>
          <w:highlight w:val="cyan"/>
        </w:rPr>
        <w:t xml:space="preserve">, </w:t>
      </w:r>
      <w:r w:rsidRPr="00D5360D">
        <w:rPr>
          <w:rStyle w:val="StyleBoldUnderline"/>
          <w:sz w:val="26"/>
          <w:szCs w:val="26"/>
          <w:highlight w:val="cyan"/>
        </w:rPr>
        <w:t>it is not impossible that the two countries</w:t>
      </w:r>
      <w:r w:rsidRPr="00D5360D">
        <w:rPr>
          <w:rStyle w:val="StyleBoldUnderline"/>
          <w:sz w:val="26"/>
          <w:szCs w:val="26"/>
        </w:rPr>
        <w:t>, and possibly the whole region</w:t>
      </w:r>
      <w:r w:rsidRPr="00D5360D">
        <w:rPr>
          <w:rStyle w:val="StyleBoldUnderline"/>
          <w:sz w:val="26"/>
          <w:szCs w:val="26"/>
          <w:highlight w:val="cyan"/>
        </w:rPr>
        <w:t>, might be dragged into an escalating arms race that would eventually make war more likely</w:t>
      </w:r>
      <w:r w:rsidRPr="00D5360D">
        <w:rPr>
          <w:rStyle w:val="Emphasis"/>
          <w:sz w:val="26"/>
          <w:szCs w:val="26"/>
          <w:highlight w:val="cyan"/>
        </w:rPr>
        <w:t>. Neither the United States nor China is likely to be keen on fighting the other.</w:t>
      </w:r>
      <w:r w:rsidRPr="00D5360D">
        <w:rPr>
          <w:rFonts w:eastAsia="Times New Roman" w:cs="Times New Roman"/>
          <w:sz w:val="16"/>
          <w:szCs w:val="26"/>
        </w:rPr>
        <w:t xml:space="preserve"> </w:t>
      </w:r>
      <w:r w:rsidRPr="00D5360D">
        <w:rPr>
          <w:rStyle w:val="StyleBoldUnderline"/>
          <w:sz w:val="26"/>
          <w:szCs w:val="26"/>
        </w:rPr>
        <w:t xml:space="preserve">But as has been demonstrated, </w:t>
      </w:r>
      <w:r w:rsidRPr="00D5360D">
        <w:rPr>
          <w:rStyle w:val="StyleBoldUnderline"/>
          <w:sz w:val="26"/>
          <w:szCs w:val="26"/>
          <w:highlight w:val="cyan"/>
        </w:rPr>
        <w:t>the "China threat" argument,</w:t>
      </w:r>
      <w:r w:rsidRPr="00D5360D">
        <w:rPr>
          <w:rStyle w:val="StyleBoldUnderline"/>
          <w:sz w:val="26"/>
          <w:szCs w:val="26"/>
        </w:rPr>
        <w:t xml:space="preserve"> for all its alleged desire for peace and security, </w:t>
      </w:r>
      <w:r w:rsidRPr="00D5360D">
        <w:rPr>
          <w:rStyle w:val="StyleBoldUnderline"/>
          <w:sz w:val="26"/>
          <w:szCs w:val="26"/>
          <w:highlight w:val="cyan"/>
        </w:rPr>
        <w:t>tends to make war preparedness the most "realistic" option for both sides.</w:t>
      </w:r>
      <w:r w:rsidRPr="00D5360D">
        <w:rPr>
          <w:rFonts w:eastAsia="Times New Roman" w:cs="Times New Roman"/>
          <w:sz w:val="16"/>
          <w:szCs w:val="26"/>
          <w:highlight w:val="cyan"/>
        </w:rPr>
        <w:t xml:space="preserve"> At</w:t>
      </w:r>
      <w:r w:rsidRPr="00D5360D">
        <w:rPr>
          <w:rFonts w:eastAsia="Times New Roman" w:cs="Times New Roman"/>
          <w:sz w:val="16"/>
          <w:szCs w:val="26"/>
        </w:rPr>
        <w:t xml:space="preserve"> this juncture, worthy of note is an interesting com- ment made by Charlie Neuhauser, a leading CIA China specialist, on the Vietnam War, a war fought by the United States to contain the then-Communist "other." Neuhauser says, </w:t>
      </w:r>
      <w:r w:rsidRPr="00D5360D">
        <w:rPr>
          <w:rStyle w:val="Emphasis"/>
          <w:sz w:val="26"/>
          <w:szCs w:val="26"/>
        </w:rPr>
        <w:t>"</w:t>
      </w:r>
      <w:r w:rsidRPr="00D5360D">
        <w:rPr>
          <w:rStyle w:val="Emphasis"/>
          <w:sz w:val="26"/>
          <w:szCs w:val="26"/>
          <w:highlight w:val="cyan"/>
        </w:rPr>
        <w:t>Nobody wants it. We don't want it, Ho Chi Minh doesn't want it; it's simply a question of annoying the other side</w:t>
      </w:r>
      <w:r w:rsidRPr="00D5360D">
        <w:rPr>
          <w:rFonts w:eastAsia="Times New Roman" w:cs="Times New Roman"/>
          <w:sz w:val="16"/>
          <w:szCs w:val="26"/>
        </w:rPr>
        <w:t xml:space="preserve">."94 And, as we know, in an unwanted war some fifty-eight thousand young people from the United States and an estimated two million Vietnamese men, women, and children lost their lives. Therefore, to call for a halt to the vicious circle of theory as practice associated with the "China threat" literature, </w:t>
      </w:r>
      <w:r w:rsidRPr="00D5360D">
        <w:rPr>
          <w:rStyle w:val="StyleBoldUnderline"/>
          <w:sz w:val="26"/>
          <w:szCs w:val="26"/>
          <w:highlight w:val="cyan"/>
        </w:rPr>
        <w:t>tinkering with the current</w:t>
      </w:r>
      <w:r w:rsidRPr="00D5360D">
        <w:rPr>
          <w:rStyle w:val="StyleBoldUnderline"/>
          <w:sz w:val="26"/>
          <w:szCs w:val="26"/>
        </w:rPr>
        <w:t xml:space="preserve"> </w:t>
      </w:r>
      <w:r w:rsidRPr="00D5360D">
        <w:rPr>
          <w:rFonts w:eastAsia="Times New Roman" w:cs="Times New Roman"/>
          <w:sz w:val="16"/>
          <w:szCs w:val="26"/>
        </w:rPr>
        <w:t xml:space="preserve">positivist-dominated </w:t>
      </w:r>
      <w:r w:rsidRPr="00D5360D">
        <w:rPr>
          <w:rStyle w:val="StyleBoldUnderline"/>
          <w:sz w:val="26"/>
          <w:szCs w:val="26"/>
          <w:highlight w:val="cyan"/>
        </w:rPr>
        <w:t>U.S. IR scholarship on China is no longer adequate.</w:t>
      </w:r>
      <w:r w:rsidRPr="00D5360D">
        <w:rPr>
          <w:rStyle w:val="StyleBoldUnderline"/>
          <w:sz w:val="26"/>
          <w:szCs w:val="26"/>
        </w:rPr>
        <w:t xml:space="preserve"> </w:t>
      </w:r>
      <w:r w:rsidRPr="00D5360D">
        <w:rPr>
          <w:rFonts w:eastAsia="Times New Roman" w:cs="Times New Roman"/>
          <w:sz w:val="16"/>
          <w:szCs w:val="26"/>
        </w:rPr>
        <w:t xml:space="preserve">Rather, </w:t>
      </w:r>
      <w:r w:rsidRPr="00D5360D">
        <w:rPr>
          <w:rStyle w:val="Emphasis"/>
          <w:sz w:val="26"/>
          <w:szCs w:val="26"/>
          <w:highlight w:val="cyan"/>
        </w:rPr>
        <w:t>what is needed is to question this</w:t>
      </w:r>
      <w:r w:rsidRPr="00D5360D">
        <w:rPr>
          <w:rStyle w:val="Emphasis"/>
          <w:sz w:val="26"/>
          <w:szCs w:val="26"/>
        </w:rPr>
        <w:t xml:space="preserve"> un-self-reflective </w:t>
      </w:r>
      <w:r w:rsidRPr="00D5360D">
        <w:rPr>
          <w:rStyle w:val="Emphasis"/>
          <w:sz w:val="26"/>
          <w:szCs w:val="26"/>
          <w:highlight w:val="cyan"/>
        </w:rPr>
        <w:t>scholarship itself, particularly its connections with the dominant way in which the United States and the West in gen- eral represent themselves and others</w:t>
      </w:r>
      <w:r w:rsidRPr="00D5360D">
        <w:rPr>
          <w:rStyle w:val="Emphasis"/>
          <w:sz w:val="26"/>
          <w:szCs w:val="26"/>
        </w:rPr>
        <w:t xml:space="preserve"> via their positivist epistemol- ogy, </w:t>
      </w:r>
      <w:r w:rsidRPr="00D5360D">
        <w:rPr>
          <w:rStyle w:val="Emphasis"/>
          <w:sz w:val="26"/>
          <w:szCs w:val="26"/>
          <w:highlight w:val="cyan"/>
        </w:rPr>
        <w:t>so that alternative</w:t>
      </w:r>
      <w:r w:rsidRPr="00D5360D">
        <w:rPr>
          <w:rStyle w:val="Emphasis"/>
          <w:sz w:val="26"/>
          <w:szCs w:val="26"/>
        </w:rPr>
        <w:t xml:space="preserve">, more nuanced, and </w:t>
      </w:r>
      <w:r w:rsidRPr="00D5360D">
        <w:rPr>
          <w:rStyle w:val="Emphasis"/>
          <w:sz w:val="26"/>
          <w:szCs w:val="26"/>
          <w:highlight w:val="cyan"/>
        </w:rPr>
        <w:t>less dangerous ways of</w:t>
      </w:r>
      <w:r w:rsidRPr="00D5360D">
        <w:rPr>
          <w:rStyle w:val="Emphasis"/>
          <w:sz w:val="26"/>
          <w:szCs w:val="26"/>
        </w:rPr>
        <w:t xml:space="preserve"> interpreting and </w:t>
      </w:r>
      <w:r w:rsidRPr="00D5360D">
        <w:rPr>
          <w:rStyle w:val="Emphasis"/>
          <w:sz w:val="26"/>
          <w:szCs w:val="26"/>
          <w:highlight w:val="cyan"/>
        </w:rPr>
        <w:t>debating China might become possible.</w:t>
      </w:r>
    </w:p>
    <w:p w14:paraId="0E6FC630" w14:textId="7112EA23" w:rsidR="00A87F86" w:rsidRPr="00D5360D" w:rsidRDefault="00A87F86" w:rsidP="00A87F86">
      <w:pPr>
        <w:pStyle w:val="Heading3"/>
        <w:rPr>
          <w:rStyle w:val="Emphasis"/>
          <w:b/>
          <w:sz w:val="32"/>
          <w:szCs w:val="32"/>
        </w:rPr>
      </w:pPr>
      <w:r w:rsidRPr="00D5360D">
        <w:rPr>
          <w:rStyle w:val="Emphasis"/>
          <w:b/>
          <w:sz w:val="32"/>
          <w:szCs w:val="32"/>
        </w:rPr>
        <w:t>Genocide</w:t>
      </w:r>
    </w:p>
    <w:p w14:paraId="7DAD4496" w14:textId="64A0DFF5" w:rsidR="00A87F86" w:rsidRPr="00D5360D" w:rsidRDefault="00A87F86" w:rsidP="00A87F86">
      <w:pPr>
        <w:pStyle w:val="Heading4"/>
        <w:rPr>
          <w:rStyle w:val="Emphasis"/>
          <w:b/>
          <w:sz w:val="26"/>
          <w:szCs w:val="26"/>
          <w:u w:val="none"/>
        </w:rPr>
      </w:pPr>
      <w:r w:rsidRPr="00D5360D">
        <w:rPr>
          <w:rStyle w:val="Emphasis"/>
          <w:b/>
          <w:sz w:val="26"/>
          <w:szCs w:val="26"/>
          <w:u w:val="none"/>
        </w:rPr>
        <w:t>China threat discourse is a tool of the violent military industrial co</w:t>
      </w:r>
      <w:r w:rsidR="00A07159" w:rsidRPr="00D5360D">
        <w:rPr>
          <w:rStyle w:val="Emphasis"/>
          <w:b/>
          <w:sz w:val="26"/>
          <w:szCs w:val="26"/>
          <w:u w:val="none"/>
        </w:rPr>
        <w:t>mplex used to justify genocide- it creates the threats it seeks to avoid.</w:t>
      </w:r>
    </w:p>
    <w:p w14:paraId="7B2D22B4" w14:textId="77777777" w:rsidR="00A87F86" w:rsidRPr="00D5360D" w:rsidRDefault="00A87F86" w:rsidP="00A87F86">
      <w:pPr>
        <w:rPr>
          <w:rStyle w:val="StyleStyleBold12pt"/>
        </w:rPr>
      </w:pPr>
      <w:r w:rsidRPr="00D5360D">
        <w:rPr>
          <w:rStyle w:val="StyleStyleBold12pt"/>
        </w:rPr>
        <w:t xml:space="preserve">Clark 06 </w:t>
      </w:r>
      <w:r w:rsidRPr="00D5360D">
        <w:rPr>
          <w:rStyle w:val="StyleStyleBold12pt"/>
          <w:sz w:val="16"/>
          <w:szCs w:val="16"/>
        </w:rPr>
        <w:t xml:space="preserve">(Gregory, “No Rest for ‘China Threat’ Lobby,” The Japan Times Opinion, January 07, 2006, </w:t>
      </w:r>
      <w:hyperlink r:id="rId49" w:anchor=".V27qiJMrKRs" w:history="1">
        <w:r w:rsidRPr="00D5360D">
          <w:rPr>
            <w:rStyle w:val="Hyperlink"/>
            <w:sz w:val="16"/>
            <w:szCs w:val="16"/>
          </w:rPr>
          <w:t>http://www.japantimes.co.jp/opinion/2006/01/07/commentary/no-rest-for-china-threat-lobby/#.V27qiJMrKRs</w:t>
        </w:r>
      </w:hyperlink>
      <w:r w:rsidRPr="00D5360D">
        <w:rPr>
          <w:rStyle w:val="StyleStyleBold12pt"/>
          <w:sz w:val="16"/>
          <w:szCs w:val="16"/>
        </w:rPr>
        <w:t xml:space="preserve"> </w:t>
      </w:r>
      <w:r w:rsidRPr="00D5360D">
        <w:rPr>
          <w:sz w:val="16"/>
          <w:szCs w:val="16"/>
        </w:rPr>
        <w:t>Gregory Clark is vice president of Akita International University and a former Australian diplomat. // EMS).</w:t>
      </w:r>
    </w:p>
    <w:p w14:paraId="0D99491B" w14:textId="77777777" w:rsidR="00A87F86" w:rsidRPr="00D5360D" w:rsidRDefault="00A87F86" w:rsidP="00A87F86">
      <w:pPr>
        <w:rPr>
          <w:rStyle w:val="Emphasis"/>
          <w:sz w:val="26"/>
          <w:szCs w:val="26"/>
        </w:rPr>
      </w:pPr>
      <w:r w:rsidRPr="00D5360D">
        <w:rPr>
          <w:rFonts w:cs="Times New Roman"/>
          <w:i/>
          <w:iCs/>
          <w:color w:val="333333"/>
          <w:sz w:val="16"/>
          <w:szCs w:val="26"/>
        </w:rPr>
        <w:t>I recognize that it (China) is becoming a considerable threat.”</w:t>
      </w:r>
      <w:r w:rsidRPr="00D5360D">
        <w:rPr>
          <w:rFonts w:cs="Times New Roman"/>
          <w:color w:val="333333"/>
          <w:sz w:val="12"/>
          <w:szCs w:val="26"/>
        </w:rPr>
        <w:t>¶</w:t>
      </w:r>
      <w:r w:rsidRPr="00D5360D">
        <w:rPr>
          <w:rFonts w:cs="Times New Roman"/>
          <w:color w:val="333333"/>
          <w:sz w:val="16"/>
          <w:szCs w:val="26"/>
        </w:rPr>
        <w:t xml:space="preserve"> </w:t>
      </w:r>
      <w:r w:rsidRPr="00D5360D">
        <w:rPr>
          <w:rFonts w:cs="Times New Roman"/>
          <w:i/>
          <w:iCs/>
          <w:color w:val="333333"/>
          <w:sz w:val="16"/>
          <w:szCs w:val="26"/>
        </w:rPr>
        <w:t>– Foreign Minister Taro Aso</w:t>
      </w:r>
      <w:r w:rsidRPr="00D5360D">
        <w:rPr>
          <w:rFonts w:cs="Times New Roman"/>
          <w:color w:val="333333"/>
          <w:sz w:val="12"/>
          <w:szCs w:val="26"/>
        </w:rPr>
        <w:t>¶</w:t>
      </w:r>
      <w:r w:rsidRPr="00D5360D">
        <w:rPr>
          <w:rFonts w:cs="Times New Roman"/>
          <w:color w:val="333333"/>
          <w:sz w:val="16"/>
          <w:szCs w:val="26"/>
        </w:rPr>
        <w:t xml:space="preserve"> </w:t>
      </w:r>
      <w:r w:rsidRPr="00D5360D">
        <w:rPr>
          <w:rStyle w:val="StyleBoldUnderline"/>
          <w:sz w:val="26"/>
          <w:szCs w:val="26"/>
          <w:highlight w:val="cyan"/>
        </w:rPr>
        <w:t>For as long as I have been in the</w:t>
      </w:r>
      <w:r w:rsidRPr="00D5360D">
        <w:rPr>
          <w:rStyle w:val="StyleBoldUnderline"/>
          <w:sz w:val="26"/>
          <w:szCs w:val="26"/>
        </w:rPr>
        <w:t xml:space="preserve"> </w:t>
      </w:r>
      <w:r w:rsidRPr="00D5360D">
        <w:rPr>
          <w:rFonts w:cs="Times New Roman"/>
          <w:color w:val="333333"/>
          <w:sz w:val="16"/>
          <w:szCs w:val="26"/>
        </w:rPr>
        <w:t xml:space="preserve">China-watching </w:t>
      </w:r>
      <w:r w:rsidRPr="00D5360D">
        <w:rPr>
          <w:rStyle w:val="StyleBoldUnderline"/>
          <w:sz w:val="26"/>
          <w:szCs w:val="26"/>
          <w:highlight w:val="cyan"/>
        </w:rPr>
        <w:t>business</w:t>
      </w:r>
      <w:r w:rsidRPr="00D5360D">
        <w:rPr>
          <w:rStyle w:val="StyleBoldUnderline"/>
          <w:sz w:val="26"/>
          <w:szCs w:val="26"/>
        </w:rPr>
        <w:t xml:space="preserve"> </w:t>
      </w:r>
      <w:r w:rsidRPr="00D5360D">
        <w:rPr>
          <w:rFonts w:cs="Times New Roman"/>
          <w:color w:val="333333"/>
          <w:sz w:val="16"/>
          <w:szCs w:val="26"/>
        </w:rPr>
        <w:t xml:space="preserve">(more than 40 years now), </w:t>
      </w:r>
      <w:r w:rsidRPr="00D5360D">
        <w:rPr>
          <w:rStyle w:val="StyleBoldUnderline"/>
          <w:sz w:val="26"/>
          <w:szCs w:val="26"/>
          <w:highlight w:val="cyan"/>
        </w:rPr>
        <w:t>there has always been a China “threat.”</w:t>
      </w:r>
      <w:r w:rsidRPr="00D5360D">
        <w:rPr>
          <w:rFonts w:cs="Times New Roman"/>
          <w:color w:val="333333"/>
          <w:sz w:val="16"/>
          <w:szCs w:val="26"/>
          <w:highlight w:val="cyan"/>
        </w:rPr>
        <w:t xml:space="preserve"> </w:t>
      </w:r>
      <w:r w:rsidRPr="00D5360D">
        <w:rPr>
          <w:rStyle w:val="StyleBoldUnderline"/>
          <w:sz w:val="26"/>
          <w:szCs w:val="26"/>
          <w:highlight w:val="cyan"/>
        </w:rPr>
        <w:t>It began with the</w:t>
      </w:r>
      <w:r w:rsidRPr="00D5360D">
        <w:rPr>
          <w:rFonts w:cs="Times New Roman"/>
          <w:color w:val="333333"/>
          <w:sz w:val="16"/>
          <w:szCs w:val="26"/>
        </w:rPr>
        <w:t xml:space="preserve"> 1950-53 </w:t>
      </w:r>
      <w:r w:rsidRPr="00D5360D">
        <w:rPr>
          <w:rStyle w:val="StyleBoldUnderline"/>
          <w:sz w:val="26"/>
          <w:szCs w:val="26"/>
          <w:highlight w:val="cyan"/>
        </w:rPr>
        <w:t>Korean civil war, which initially had nothing to do with China.</w:t>
      </w:r>
      <w:r w:rsidRPr="00D5360D">
        <w:rPr>
          <w:rStyle w:val="StyleBoldUnderline"/>
          <w:sz w:val="12"/>
          <w:szCs w:val="26"/>
          <w:highlight w:val="cyan"/>
          <w:u w:val="none"/>
        </w:rPr>
        <w:t>¶</w:t>
      </w:r>
      <w:r w:rsidRPr="00D5360D">
        <w:rPr>
          <w:rStyle w:val="StyleBoldUnderline"/>
          <w:sz w:val="26"/>
          <w:szCs w:val="26"/>
          <w:highlight w:val="cyan"/>
        </w:rPr>
        <w:t xml:space="preserve"> Even so, Beijing was blamed and, as punishment, the 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 xml:space="preserve">tates </w:t>
      </w:r>
      <w:r w:rsidRPr="00D5360D">
        <w:rPr>
          <w:rStyle w:val="StyleBoldUnderline"/>
          <w:sz w:val="26"/>
          <w:szCs w:val="26"/>
          <w:highlight w:val="cyan"/>
        </w:rPr>
        <w:t>decided to intervene</w:t>
      </w:r>
      <w:r w:rsidRPr="00D5360D">
        <w:rPr>
          <w:rStyle w:val="StyleBoldUnderline"/>
          <w:sz w:val="26"/>
          <w:szCs w:val="26"/>
        </w:rPr>
        <w:t xml:space="preserve"> not only in Korea but also in China’s civil war with Taiwan, and later threaten a move against China by sending troops close to China’s borders with Korea. </w:t>
      </w:r>
      <w:r w:rsidRPr="00D5360D">
        <w:rPr>
          <w:rFonts w:cs="Times New Roman"/>
          <w:color w:val="333333"/>
          <w:sz w:val="16"/>
          <w:szCs w:val="26"/>
        </w:rPr>
        <w:t>When China reacted to that move by sending in its own troops, the China-threat people moved into high gear</w:t>
      </w:r>
      <w:r w:rsidRPr="00D5360D">
        <w:rPr>
          <w:rStyle w:val="StyleBoldUnderline"/>
          <w:sz w:val="26"/>
          <w:szCs w:val="26"/>
          <w:highlight w:val="cyan"/>
        </w:rPr>
        <w:t>.</w:t>
      </w:r>
      <w:r w:rsidRPr="00D5360D">
        <w:rPr>
          <w:rStyle w:val="StyleBoldUnderline"/>
          <w:sz w:val="12"/>
          <w:szCs w:val="26"/>
          <w:highlight w:val="cyan"/>
          <w:u w:val="none"/>
        </w:rPr>
        <w:t>¶</w:t>
      </w:r>
      <w:r w:rsidRPr="00D5360D">
        <w:rPr>
          <w:rStyle w:val="StyleBoldUnderline"/>
          <w:sz w:val="26"/>
          <w:szCs w:val="26"/>
          <w:highlight w:val="cyan"/>
        </w:rPr>
        <w:t xml:space="preserve"> The next China threat was </w:t>
      </w:r>
      <w:r w:rsidRPr="00D5360D">
        <w:rPr>
          <w:rStyle w:val="StyleBoldUnderline"/>
          <w:sz w:val="26"/>
          <w:szCs w:val="26"/>
        </w:rPr>
        <w:t xml:space="preserve">supposed to operate via the overseas Chinese in </w:t>
      </w:r>
      <w:r w:rsidRPr="00D5360D">
        <w:rPr>
          <w:rStyle w:val="StyleBoldUnderline"/>
          <w:sz w:val="26"/>
          <w:szCs w:val="26"/>
          <w:highlight w:val="cyan"/>
        </w:rPr>
        <w:t>Southeast Asia. Coping with it meant the West had to prop up a range of</w:t>
      </w:r>
      <w:r w:rsidRPr="00D5360D">
        <w:rPr>
          <w:rStyle w:val="StyleBoldUnderline"/>
          <w:sz w:val="26"/>
          <w:szCs w:val="26"/>
        </w:rPr>
        <w:t xml:space="preserve"> incompetent, </w:t>
      </w:r>
      <w:r w:rsidRPr="00D5360D">
        <w:rPr>
          <w:rStyle w:val="StyleBoldUnderline"/>
          <w:sz w:val="26"/>
          <w:szCs w:val="26"/>
          <w:highlight w:val="cyan"/>
        </w:rPr>
        <w:t>corrupt rulers</w:t>
      </w:r>
      <w:r w:rsidRPr="00D5360D">
        <w:rPr>
          <w:rFonts w:cs="Times New Roman"/>
          <w:color w:val="333333"/>
          <w:sz w:val="16"/>
          <w:szCs w:val="26"/>
        </w:rPr>
        <w:t xml:space="preserve"> in the area, and intervene cruelly to suppress revolts by local Chinese against discrimination in Malaya and then in Sarawak.</w:t>
      </w:r>
      <w:r w:rsidRPr="00D5360D">
        <w:rPr>
          <w:rFonts w:cs="Times New Roman"/>
          <w:color w:val="333333"/>
          <w:sz w:val="12"/>
          <w:szCs w:val="26"/>
        </w:rPr>
        <w:t>¶</w:t>
      </w:r>
      <w:r w:rsidRPr="00D5360D">
        <w:rPr>
          <w:rFonts w:cs="Times New Roman"/>
          <w:color w:val="333333"/>
          <w:sz w:val="16"/>
          <w:szCs w:val="26"/>
        </w:rPr>
        <w:t xml:space="preserve"> It also meant that the U.S., Britain and Australia had to work very hard and covertly to prevent the 1959 election of an intelligent Chinese, Lee Kwan Yew, to the Singapore premiership. Lee was then seen, amazingly, as a front for those dreaded Chinese Communists.</w:t>
      </w:r>
      <w:r w:rsidRPr="00D5360D">
        <w:rPr>
          <w:rFonts w:cs="Times New Roman"/>
          <w:color w:val="333333"/>
          <w:sz w:val="12"/>
          <w:szCs w:val="26"/>
        </w:rPr>
        <w:t>¶</w:t>
      </w:r>
      <w:r w:rsidRPr="00D5360D">
        <w:rPr>
          <w:rFonts w:cs="Times New Roman"/>
          <w:color w:val="333333"/>
          <w:sz w:val="16"/>
          <w:szCs w:val="26"/>
        </w:rPr>
        <w:t xml:space="preserve"> The China-threat lobby moved into overdrive over Vietnam in the early 1960s. There a clearly nationalist-inspired civil war supported more by Moscow than by Beijing was denounced by Washington and Canberra as the first step in planned Chinese “aggression” into Asia.</w:t>
      </w:r>
      <w:r w:rsidRPr="00D5360D">
        <w:rPr>
          <w:rFonts w:cs="Times New Roman"/>
          <w:color w:val="333333"/>
          <w:sz w:val="12"/>
          <w:szCs w:val="26"/>
        </w:rPr>
        <w:t>¶</w:t>
      </w:r>
      <w:r w:rsidRPr="00D5360D">
        <w:rPr>
          <w:rFonts w:cs="Times New Roman"/>
          <w:color w:val="333333"/>
          <w:sz w:val="16"/>
          <w:szCs w:val="26"/>
        </w:rPr>
        <w:t xml:space="preserve"> In Moscow in 1964, I had to accompany an Australian foreign minister, Paul Hasluck, in a foolish, U.S.-instigated bid to persuade the Soviet Union to side with the West against those aggressive Chinese. Hasluck gave up only after a bemused Soviet prime minister, Alexei Kosygin, told him point-blank that Moscow was doing all it could to help North Vietnam, would continue to give help, and that it would like to see Beijing doing a lot more</w:t>
      </w:r>
      <w:r w:rsidRPr="00D5360D">
        <w:rPr>
          <w:rStyle w:val="StyleBoldUnderline"/>
          <w:sz w:val="26"/>
          <w:szCs w:val="26"/>
        </w:rPr>
        <w:t>.</w:t>
      </w:r>
      <w:r w:rsidRPr="00D5360D">
        <w:rPr>
          <w:rStyle w:val="StyleBoldUnderline"/>
          <w:sz w:val="12"/>
          <w:szCs w:val="26"/>
          <w:u w:val="none"/>
        </w:rPr>
        <w:t>¶</w:t>
      </w:r>
      <w:r w:rsidRPr="00D5360D">
        <w:rPr>
          <w:rStyle w:val="StyleBoldUnderline"/>
          <w:sz w:val="26"/>
          <w:szCs w:val="26"/>
        </w:rPr>
        <w:t xml:space="preserve"> In 1962, as China desk officer in Canberra, I had to witness an extraordinary attempt to label as unprovoked aggression a very limited and justified Chinese counterattack against an Indian military thrust across the Indian-claimed border line in the North East Frontier Area. </w:t>
      </w:r>
      <w:r w:rsidRPr="00D5360D">
        <w:rPr>
          <w:rStyle w:val="StyleBoldUnderline"/>
          <w:sz w:val="26"/>
          <w:szCs w:val="26"/>
          <w:highlight w:val="cyan"/>
        </w:rPr>
        <w:t>Threat scenarios</w:t>
      </w:r>
      <w:r w:rsidRPr="00D5360D">
        <w:rPr>
          <w:rStyle w:val="StyleBoldUnderline"/>
          <w:sz w:val="26"/>
          <w:szCs w:val="26"/>
        </w:rPr>
        <w:t xml:space="preserve"> then </w:t>
      </w:r>
      <w:r w:rsidRPr="00D5360D">
        <w:rPr>
          <w:rStyle w:val="StyleBoldUnderline"/>
          <w:sz w:val="26"/>
          <w:szCs w:val="26"/>
          <w:highlight w:val="cyan"/>
        </w:rPr>
        <w:t>had China seeking ocean access</w:t>
      </w:r>
      <w:r w:rsidRPr="00D5360D">
        <w:rPr>
          <w:rStyle w:val="StyleBoldUnderline"/>
          <w:sz w:val="26"/>
          <w:szCs w:val="26"/>
        </w:rPr>
        <w:t xml:space="preserve"> via the Bay of Bengal.</w:t>
      </w:r>
      <w:r w:rsidRPr="00D5360D">
        <w:rPr>
          <w:rStyle w:val="StyleBoldUnderline"/>
          <w:sz w:val="12"/>
          <w:szCs w:val="26"/>
          <w:u w:val="none"/>
        </w:rPr>
        <w:t>¶</w:t>
      </w:r>
      <w:r w:rsidRPr="00D5360D">
        <w:rPr>
          <w:rStyle w:val="StyleBoldUnderline"/>
          <w:sz w:val="26"/>
          <w:szCs w:val="26"/>
        </w:rPr>
        <w:t xml:space="preserve"> The London Economist even had Beijing seeking to move south via Afghanistan.</w:t>
      </w:r>
      <w:r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 xml:space="preserve">Then came the allegations </w:t>
      </w:r>
      <w:r w:rsidRPr="00D5360D">
        <w:rPr>
          <w:rStyle w:val="StyleBoldUnderline"/>
          <w:sz w:val="26"/>
          <w:szCs w:val="26"/>
        </w:rPr>
        <w:t>t</w:t>
      </w:r>
      <w:r w:rsidRPr="00D5360D">
        <w:rPr>
          <w:rFonts w:cs="Times New Roman"/>
          <w:color w:val="333333"/>
          <w:sz w:val="16"/>
          <w:szCs w:val="26"/>
        </w:rPr>
        <w:t xml:space="preserve">hat China was seeking footholds in Laos, northern Thailand and Myanmar — </w:t>
      </w:r>
      <w:r w:rsidRPr="00D5360D">
        <w:rPr>
          <w:rStyle w:val="Emphasis"/>
          <w:sz w:val="26"/>
          <w:szCs w:val="26"/>
          <w:highlight w:val="cyan"/>
        </w:rPr>
        <w:t>all false</w:t>
      </w:r>
      <w:r w:rsidRPr="00D5360D">
        <w:rPr>
          <w:rFonts w:cs="Times New Roman"/>
          <w:color w:val="333333"/>
          <w:sz w:val="16"/>
          <w:szCs w:val="26"/>
          <w:highlight w:val="cyan"/>
        </w:rPr>
        <w:t xml:space="preserve">. </w:t>
      </w:r>
      <w:r w:rsidRPr="00D5360D">
        <w:rPr>
          <w:rStyle w:val="StyleBoldUnderline"/>
          <w:sz w:val="26"/>
          <w:szCs w:val="26"/>
          <w:highlight w:val="cyan"/>
        </w:rPr>
        <w:t>U.S</w:t>
      </w:r>
      <w:r w:rsidRPr="00D5360D">
        <w:rPr>
          <w:rStyle w:val="StyleBoldUnderline"/>
          <w:sz w:val="26"/>
          <w:szCs w:val="26"/>
        </w:rPr>
        <w:t xml:space="preserve">., British and </w:t>
      </w:r>
      <w:r w:rsidRPr="00D5360D">
        <w:rPr>
          <w:rStyle w:val="StyleBoldUnderline"/>
          <w:sz w:val="26"/>
          <w:szCs w:val="26"/>
          <w:highlight w:val="cyan"/>
        </w:rPr>
        <w:t xml:space="preserve">Australian encouragement for the </w:t>
      </w:r>
      <w:r w:rsidRPr="00D5360D">
        <w:rPr>
          <w:rStyle w:val="StyleBoldUnderline"/>
          <w:sz w:val="26"/>
          <w:szCs w:val="26"/>
        </w:rPr>
        <w:t xml:space="preserve">1965 </w:t>
      </w:r>
      <w:r w:rsidRPr="00D5360D">
        <w:rPr>
          <w:rStyle w:val="StyleBoldUnderline"/>
          <w:sz w:val="26"/>
          <w:szCs w:val="26"/>
          <w:highlight w:val="cyan"/>
        </w:rPr>
        <w:t>massacre of half a million</w:t>
      </w:r>
      <w:r w:rsidRPr="00D5360D">
        <w:rPr>
          <w:rStyle w:val="StyleBoldUnderline"/>
          <w:sz w:val="26"/>
          <w:szCs w:val="26"/>
        </w:rPr>
        <w:t xml:space="preserve"> leftwing supporters in Indonesia </w:t>
      </w:r>
      <w:r w:rsidRPr="00D5360D">
        <w:rPr>
          <w:rStyle w:val="StyleBoldUnderline"/>
          <w:sz w:val="26"/>
          <w:szCs w:val="26"/>
          <w:highlight w:val="cyan"/>
        </w:rPr>
        <w:t>was</w:t>
      </w:r>
      <w:r w:rsidRPr="00D5360D">
        <w:rPr>
          <w:rStyle w:val="StyleBoldUnderline"/>
          <w:sz w:val="26"/>
          <w:szCs w:val="26"/>
        </w:rPr>
        <w:t xml:space="preserve"> also </w:t>
      </w:r>
      <w:r w:rsidRPr="00D5360D">
        <w:rPr>
          <w:rStyle w:val="StyleBoldUnderline"/>
          <w:sz w:val="26"/>
          <w:szCs w:val="26"/>
          <w:highlight w:val="cyan"/>
        </w:rPr>
        <w:t>justified as needed to prevent China from gaining a foothold</w:t>
      </w:r>
      <w:r w:rsidRPr="00D5360D">
        <w:rPr>
          <w:rStyle w:val="StyleBoldUnderline"/>
          <w:sz w:val="26"/>
          <w:szCs w:val="26"/>
        </w:rPr>
        <w:t xml:space="preserve"> there.</w:t>
      </w:r>
      <w:r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So</w:t>
      </w:r>
      <w:r w:rsidRPr="00D5360D">
        <w:rPr>
          <w:rStyle w:val="StyleBoldUnderline"/>
          <w:sz w:val="26"/>
          <w:szCs w:val="26"/>
        </w:rPr>
        <w:t xml:space="preserve"> too </w:t>
      </w:r>
      <w:r w:rsidRPr="00D5360D">
        <w:rPr>
          <w:rStyle w:val="StyleBoldUnderline"/>
          <w:sz w:val="26"/>
          <w:szCs w:val="26"/>
          <w:highlight w:val="cyan"/>
        </w:rPr>
        <w:t>was</w:t>
      </w:r>
      <w:r w:rsidRPr="00D5360D">
        <w:rPr>
          <w:rStyle w:val="StyleBoldUnderline"/>
          <w:sz w:val="26"/>
          <w:szCs w:val="26"/>
        </w:rPr>
        <w:t xml:space="preserve"> the U.S. and Australia’s 1975 </w:t>
      </w:r>
      <w:r w:rsidRPr="00D5360D">
        <w:rPr>
          <w:rStyle w:val="StyleBoldUnderline"/>
          <w:sz w:val="26"/>
          <w:szCs w:val="26"/>
          <w:highlight w:val="cyan"/>
        </w:rPr>
        <w:t>approval for Indonesia’s brutal takeover of East Timor</w:t>
      </w:r>
      <w:r w:rsidRPr="00D5360D">
        <w:rPr>
          <w:rStyle w:val="Emphasis"/>
          <w:sz w:val="26"/>
          <w:szCs w:val="26"/>
          <w:highlight w:val="cyan"/>
        </w:rPr>
        <w:t>.</w:t>
      </w:r>
      <w:r w:rsidRPr="00D5360D">
        <w:rPr>
          <w:rStyle w:val="Emphasis"/>
          <w:b w:val="0"/>
          <w:sz w:val="12"/>
          <w:szCs w:val="26"/>
          <w:highlight w:val="cyan"/>
          <w:u w:val="none"/>
        </w:rPr>
        <w:t>¶</w:t>
      </w:r>
      <w:r w:rsidRPr="00D5360D">
        <w:rPr>
          <w:rStyle w:val="Emphasis"/>
          <w:sz w:val="26"/>
          <w:szCs w:val="26"/>
          <w:highlight w:val="cyan"/>
        </w:rPr>
        <w:t xml:space="preserve"> Since then we have seen Beijing’s claims against Taiwan condemned as aggressive, despite the fact that</w:t>
      </w:r>
      <w:r w:rsidRPr="00D5360D">
        <w:rPr>
          <w:rStyle w:val="Emphasis"/>
          <w:sz w:val="26"/>
          <w:szCs w:val="26"/>
        </w:rPr>
        <w:t xml:space="preserve"> every Western nation, including</w:t>
      </w:r>
      <w:r w:rsidRPr="00D5360D">
        <w:rPr>
          <w:rStyle w:val="Emphasis"/>
          <w:sz w:val="26"/>
          <w:szCs w:val="26"/>
          <w:highlight w:val="cyan"/>
        </w:rPr>
        <w:t xml:space="preserve"> the U.S., has formally recognized </w:t>
      </w:r>
      <w:r w:rsidRPr="00D5360D">
        <w:rPr>
          <w:rStyle w:val="Emphasis"/>
          <w:sz w:val="26"/>
          <w:szCs w:val="26"/>
        </w:rPr>
        <w:t xml:space="preserve">or accepted </w:t>
      </w:r>
      <w:r w:rsidRPr="00D5360D">
        <w:rPr>
          <w:rStyle w:val="Emphasis"/>
          <w:sz w:val="26"/>
          <w:szCs w:val="26"/>
          <w:highlight w:val="cyan"/>
        </w:rPr>
        <w:t>China’s claim to sovereignty</w:t>
      </w:r>
      <w:r w:rsidRPr="00D5360D">
        <w:rPr>
          <w:rStyle w:val="Emphasis"/>
          <w:sz w:val="26"/>
          <w:szCs w:val="26"/>
        </w:rPr>
        <w:t xml:space="preserve"> over Taiwan. China’s efforts to assert control over Tibet are also branded as aggression even though Tibet has never been recognized as an independent entity.</w:t>
      </w:r>
      <w:r w:rsidRPr="00D5360D">
        <w:rPr>
          <w:rFonts w:cs="Times New Roman"/>
          <w:color w:val="333333"/>
          <w:sz w:val="12"/>
          <w:szCs w:val="26"/>
        </w:rPr>
        <w:t>¶</w:t>
      </w:r>
      <w:r w:rsidRPr="00D5360D">
        <w:rPr>
          <w:rFonts w:cs="Times New Roman"/>
          <w:color w:val="333333"/>
          <w:sz w:val="16"/>
          <w:szCs w:val="26"/>
        </w:rPr>
        <w:t xml:space="preserve"> </w:t>
      </w:r>
      <w:r w:rsidRPr="00D5360D">
        <w:rPr>
          <w:rStyle w:val="Emphasis"/>
          <w:sz w:val="26"/>
          <w:szCs w:val="26"/>
          <w:highlight w:val="cyan"/>
        </w:rPr>
        <w:t>And so it continues</w:t>
      </w:r>
      <w:r w:rsidRPr="00D5360D">
        <w:rPr>
          <w:rStyle w:val="Emphasis"/>
          <w:sz w:val="26"/>
          <w:szCs w:val="26"/>
        </w:rPr>
        <w:t xml:space="preserve"> to the present day.</w:t>
      </w:r>
      <w:r w:rsidRPr="00D5360D">
        <w:rPr>
          <w:rFonts w:cs="Times New Roman"/>
          <w:color w:val="333333"/>
          <w:sz w:val="16"/>
          <w:szCs w:val="26"/>
        </w:rPr>
        <w:t xml:space="preserve"> With the alleged Soviet threat to Japan having evaporated, we now have an army of Japanese and U.S. hawks — Foreign Minister Aso included — ramping up China as an alleged threat to Japan and the Far East.</w:t>
      </w:r>
      <w:r w:rsidRPr="00D5360D">
        <w:rPr>
          <w:rFonts w:cs="Times New Roman"/>
          <w:color w:val="333333"/>
          <w:sz w:val="12"/>
          <w:szCs w:val="26"/>
        </w:rPr>
        <w:t>¶</w:t>
      </w:r>
      <w:r w:rsidRPr="00D5360D">
        <w:rPr>
          <w:rFonts w:cs="Times New Roman"/>
          <w:color w:val="333333"/>
          <w:sz w:val="16"/>
          <w:szCs w:val="26"/>
        </w:rPr>
        <w:t xml:space="preserve"> Much is made of Beijing’s recent increases in military spending. But those increases began from a very low level; until recently its military were more concerned with running companies and growing their own vegetables.</w:t>
      </w:r>
      <w:r w:rsidRPr="00D5360D">
        <w:rPr>
          <w:rFonts w:cs="Times New Roman"/>
          <w:color w:val="333333"/>
          <w:sz w:val="12"/>
          <w:szCs w:val="26"/>
        </w:rPr>
        <w:t>¶</w:t>
      </w:r>
      <w:r w:rsidRPr="00D5360D">
        <w:rPr>
          <w:rFonts w:cs="Times New Roman"/>
          <w:color w:val="333333"/>
          <w:sz w:val="16"/>
          <w:szCs w:val="26"/>
        </w:rPr>
        <w:t xml:space="preserve"> And Beijing faces a U.S.-Japan military buildup in East Asia that is avowedly anti-China and that spends a lot more than China does.</w:t>
      </w:r>
      <w:r w:rsidRPr="00D5360D">
        <w:rPr>
          <w:rFonts w:cs="Times New Roman"/>
          <w:color w:val="333333"/>
          <w:sz w:val="12"/>
          <w:szCs w:val="26"/>
        </w:rPr>
        <w:t>¶</w:t>
      </w:r>
      <w:r w:rsidRPr="00D5360D">
        <w:rPr>
          <w:rFonts w:cs="Times New Roman"/>
          <w:color w:val="333333"/>
          <w:sz w:val="16"/>
          <w:szCs w:val="26"/>
        </w:rPr>
        <w:t xml:space="preserve"> Of course, if the Chinese military were placing bases and sending spy planes and ships close to the U.S. coast, and were bombing U.S. embassies, the U.S. role in that buildup might be justified. But so far that has not happened.</w:t>
      </w:r>
      <w:r w:rsidRPr="00D5360D">
        <w:rPr>
          <w:rFonts w:cs="Times New Roman"/>
          <w:color w:val="333333"/>
          <w:sz w:val="12"/>
          <w:szCs w:val="26"/>
        </w:rPr>
        <w:t>¶</w:t>
      </w:r>
      <w:r w:rsidRPr="00D5360D">
        <w:rPr>
          <w:rFonts w:cs="Times New Roman"/>
          <w:color w:val="333333"/>
          <w:sz w:val="16"/>
          <w:szCs w:val="26"/>
        </w:rPr>
        <w:t xml:space="preserve"> Tokyo’s claims to be threatened by China in the East China Sea are equally dubious. So far, the only shots fired in anger in that area have been Japan’s, in a legally dubious huntdown and sinking of a North Korean vessel.</w:t>
      </w:r>
      <w:r w:rsidRPr="00D5360D">
        <w:rPr>
          <w:rFonts w:cs="Times New Roman"/>
          <w:color w:val="333333"/>
          <w:sz w:val="12"/>
          <w:szCs w:val="26"/>
        </w:rPr>
        <w:t>¶</w:t>
      </w:r>
      <w:r w:rsidRPr="00D5360D">
        <w:rPr>
          <w:rFonts w:cs="Times New Roman"/>
          <w:color w:val="333333"/>
          <w:sz w:val="16"/>
          <w:szCs w:val="26"/>
        </w:rPr>
        <w:t xml:space="preserve"> Tokyo makes much of China’s challenge to Japan’s claimed EEZ (exclusive economic zone) median line of control in the East China Sea (Beijing says the EEZ border should be based on the continental shelf extending close to the Ryukyu islands and proposes joint development between the two claim lines).</w:t>
      </w:r>
      <w:r w:rsidRPr="00D5360D">
        <w:rPr>
          <w:rFonts w:cs="Times New Roman"/>
          <w:color w:val="333333"/>
          <w:sz w:val="12"/>
          <w:szCs w:val="26"/>
        </w:rPr>
        <w:t>¶</w:t>
      </w:r>
      <w:r w:rsidRPr="00D5360D">
        <w:rPr>
          <w:rFonts w:cs="Times New Roman"/>
          <w:color w:val="333333"/>
          <w:sz w:val="16"/>
          <w:szCs w:val="26"/>
        </w:rPr>
        <w:t xml:space="preserve"> But international law on EEZ borders still does not firmly support Japan’s median line position. And the recent Australia-East Timor agreement on joint development of continental shelf oil/gas resources in the Timor Sea, and the 1974 Japan-South Korean agreement for joint development in the East China Sea continental shelf, both strongly suggest that Beijing’s joint development proposal is not entirely unreasonable.</w:t>
      </w:r>
      <w:r w:rsidRPr="00D5360D">
        <w:rPr>
          <w:rFonts w:cs="Times New Roman"/>
          <w:color w:val="333333"/>
          <w:sz w:val="12"/>
          <w:szCs w:val="26"/>
        </w:rPr>
        <w:t>¶</w:t>
      </w:r>
      <w:r w:rsidRPr="00D5360D">
        <w:rPr>
          <w:rFonts w:cs="Times New Roman"/>
          <w:color w:val="333333"/>
          <w:sz w:val="16"/>
          <w:szCs w:val="26"/>
        </w:rPr>
        <w:t xml:space="preserve"> But </w:t>
      </w:r>
      <w:r w:rsidRPr="00D5360D">
        <w:rPr>
          <w:rStyle w:val="Emphasis"/>
          <w:sz w:val="26"/>
          <w:szCs w:val="26"/>
          <w:highlight w:val="cyan"/>
        </w:rPr>
        <w:t>no doubt these details will be dismissed as irrelevant</w:t>
      </w:r>
      <w:r w:rsidRPr="00D5360D">
        <w:rPr>
          <w:rStyle w:val="Emphasis"/>
          <w:sz w:val="26"/>
          <w:szCs w:val="26"/>
        </w:rPr>
        <w:t xml:space="preserve">. Our </w:t>
      </w:r>
      <w:r w:rsidRPr="00D5360D">
        <w:rPr>
          <w:rStyle w:val="Emphasis"/>
          <w:sz w:val="26"/>
          <w:szCs w:val="26"/>
          <w:highlight w:val="cyan"/>
        </w:rPr>
        <w:t>powers-</w:t>
      </w:r>
      <w:r w:rsidRPr="00D5360D">
        <w:rPr>
          <w:rStyle w:val="Emphasis"/>
          <w:sz w:val="26"/>
          <w:szCs w:val="26"/>
        </w:rPr>
        <w:t xml:space="preserve">that-be </w:t>
      </w:r>
      <w:r w:rsidRPr="00D5360D">
        <w:rPr>
          <w:rStyle w:val="Emphasis"/>
          <w:sz w:val="26"/>
          <w:szCs w:val="26"/>
          <w:highlight w:val="cyan"/>
        </w:rPr>
        <w:t>need threats to justify their existence</w:t>
      </w:r>
      <w:r w:rsidRPr="00D5360D">
        <w:rPr>
          <w:rStyle w:val="Emphasis"/>
          <w:sz w:val="26"/>
          <w:szCs w:val="26"/>
        </w:rPr>
        <w:t>.</w:t>
      </w:r>
      <w:r w:rsidRPr="00D5360D">
        <w:rPr>
          <w:rFonts w:cs="Times New Roman"/>
          <w:color w:val="333333"/>
          <w:sz w:val="16"/>
          <w:szCs w:val="26"/>
        </w:rPr>
        <w:t xml:space="preserve"> As we saw during the Cold War, and more recently over Iraq</w:t>
      </w:r>
      <w:r w:rsidRPr="00D5360D">
        <w:rPr>
          <w:rStyle w:val="Emphasis"/>
          <w:sz w:val="26"/>
          <w:szCs w:val="26"/>
        </w:rPr>
        <w:t xml:space="preserve">, </w:t>
      </w:r>
      <w:r w:rsidRPr="00D5360D">
        <w:rPr>
          <w:rStyle w:val="Emphasis"/>
          <w:sz w:val="26"/>
          <w:szCs w:val="26"/>
          <w:highlight w:val="cyan"/>
        </w:rPr>
        <w:t>once they declare that such and such a nation is a threat, it becomes impossible to stop the escalation. The other side naturally has to show some reaction. The military-industrial- intelligence complex then seize on this as the pretext further to expan</w:t>
      </w:r>
      <w:r w:rsidRPr="00D5360D">
        <w:rPr>
          <w:rStyle w:val="Emphasis"/>
          <w:sz w:val="26"/>
          <w:szCs w:val="26"/>
        </w:rPr>
        <w:t xml:space="preserve">d budgets and </w:t>
      </w:r>
      <w:r w:rsidRPr="00D5360D">
        <w:rPr>
          <w:rStyle w:val="Emphasis"/>
          <w:sz w:val="26"/>
          <w:szCs w:val="26"/>
          <w:highlight w:val="cyan"/>
        </w:rPr>
        <w:t>power.</w:t>
      </w:r>
      <w:r w:rsidRPr="00D5360D">
        <w:rPr>
          <w:rStyle w:val="Emphasis"/>
          <w:sz w:val="26"/>
          <w:szCs w:val="26"/>
        </w:rPr>
        <w:t xml:space="preserve"> Before long the media and a raft of dubious academic and other commentators are sucked into the vortex</w:t>
      </w:r>
      <w:r w:rsidRPr="00D5360D">
        <w:rPr>
          <w:rStyle w:val="Emphasis"/>
          <w:sz w:val="26"/>
          <w:szCs w:val="26"/>
          <w:highlight w:val="cyan"/>
        </w:rPr>
        <w:t>.</w:t>
      </w:r>
      <w:r w:rsidRPr="00D5360D">
        <w:rPr>
          <w:rStyle w:val="Emphasis"/>
          <w:b w:val="0"/>
          <w:sz w:val="12"/>
          <w:szCs w:val="26"/>
          <w:highlight w:val="cyan"/>
          <w:u w:val="none"/>
        </w:rPr>
        <w:t>¶</w:t>
      </w:r>
      <w:r w:rsidRPr="00D5360D">
        <w:rPr>
          <w:rStyle w:val="Emphasis"/>
          <w:sz w:val="26"/>
          <w:szCs w:val="26"/>
          <w:highlight w:val="cyan"/>
        </w:rPr>
        <w:t xml:space="preserve"> Then when it is all over and the alleged threat has proved to b</w:t>
      </w:r>
      <w:r w:rsidRPr="00D5360D">
        <w:rPr>
          <w:rStyle w:val="Emphasis"/>
          <w:sz w:val="26"/>
          <w:szCs w:val="26"/>
        </w:rPr>
        <w:t xml:space="preserve">e quite </w:t>
      </w:r>
      <w:r w:rsidRPr="00D5360D">
        <w:rPr>
          <w:rStyle w:val="Emphasis"/>
          <w:sz w:val="26"/>
          <w:szCs w:val="26"/>
          <w:highlight w:val="cyan"/>
        </w:rPr>
        <w:t>imaginary, the threat merchants move on</w:t>
      </w:r>
      <w:r w:rsidRPr="00D5360D">
        <w:rPr>
          <w:rStyle w:val="Emphasis"/>
          <w:sz w:val="26"/>
          <w:szCs w:val="26"/>
        </w:rPr>
        <w:t xml:space="preserve"> to find another target. </w:t>
      </w:r>
      <w:r w:rsidRPr="00D5360D">
        <w:rPr>
          <w:rStyle w:val="Emphasis"/>
          <w:sz w:val="26"/>
          <w:szCs w:val="26"/>
          <w:highlight w:val="cyan"/>
        </w:rPr>
        <w:t xml:space="preserve">But not before </w:t>
      </w:r>
      <w:r w:rsidRPr="00D5360D">
        <w:rPr>
          <w:rStyle w:val="Emphasis"/>
          <w:sz w:val="26"/>
          <w:szCs w:val="26"/>
        </w:rPr>
        <w:t xml:space="preserve">billions have been spent. </w:t>
      </w:r>
      <w:r w:rsidRPr="00D5360D">
        <w:rPr>
          <w:rStyle w:val="Emphasis"/>
          <w:sz w:val="26"/>
          <w:szCs w:val="26"/>
          <w:highlight w:val="cyan"/>
        </w:rPr>
        <w:t>And millions have died.</w:t>
      </w:r>
      <w:r w:rsidRPr="00D5360D">
        <w:rPr>
          <w:rStyle w:val="Emphasis"/>
          <w:b w:val="0"/>
          <w:sz w:val="12"/>
          <w:szCs w:val="26"/>
          <w:highlight w:val="cyan"/>
          <w:u w:val="none"/>
        </w:rPr>
        <w:t>¶</w:t>
      </w:r>
      <w:r w:rsidRPr="00D5360D">
        <w:rPr>
          <w:rStyle w:val="Emphasis"/>
          <w:sz w:val="26"/>
          <w:szCs w:val="26"/>
        </w:rPr>
        <w:t xml:space="preserve"> </w:t>
      </w:r>
    </w:p>
    <w:p w14:paraId="4C965212" w14:textId="77777777" w:rsidR="00A87F86" w:rsidRPr="00D5360D" w:rsidRDefault="00A87F86" w:rsidP="00A87F86">
      <w:pPr>
        <w:rPr>
          <w:rStyle w:val="Emphasis"/>
          <w:sz w:val="26"/>
          <w:szCs w:val="26"/>
        </w:rPr>
      </w:pPr>
    </w:p>
    <w:p w14:paraId="075A58DD" w14:textId="4C0C0338" w:rsidR="009D67FC" w:rsidRPr="00D5360D" w:rsidRDefault="001F32DB" w:rsidP="001F32DB">
      <w:pPr>
        <w:pStyle w:val="Heading3"/>
        <w:rPr>
          <w:rStyle w:val="StyleBoldUnderline"/>
          <w:sz w:val="26"/>
          <w:szCs w:val="26"/>
        </w:rPr>
      </w:pPr>
      <w:r w:rsidRPr="00D5360D">
        <w:rPr>
          <w:rStyle w:val="StyleBoldUnderline"/>
          <w:sz w:val="26"/>
          <w:szCs w:val="26"/>
        </w:rPr>
        <w:t>Security Dilemma (AT Space Race)</w:t>
      </w:r>
    </w:p>
    <w:p w14:paraId="03E45855" w14:textId="77777777" w:rsidR="001F32DB" w:rsidRPr="00D5360D" w:rsidRDefault="001F32DB" w:rsidP="001F32DB">
      <w:pPr>
        <w:pStyle w:val="Heading4"/>
        <w:rPr>
          <w:rStyle w:val="StyleBoldUnderline"/>
          <w:sz w:val="26"/>
          <w:szCs w:val="26"/>
          <w:u w:val="none"/>
        </w:rPr>
      </w:pPr>
      <w:r w:rsidRPr="00D5360D">
        <w:rPr>
          <w:rStyle w:val="StyleBoldUnderline"/>
          <w:sz w:val="26"/>
          <w:szCs w:val="26"/>
          <w:u w:val="none"/>
        </w:rPr>
        <w:t>Positing China as inherently threatening causes a security dilemma.</w:t>
      </w:r>
    </w:p>
    <w:p w14:paraId="6A1D7850" w14:textId="77777777" w:rsidR="001F32DB" w:rsidRPr="00D5360D" w:rsidRDefault="001F32DB" w:rsidP="001F32DB">
      <w:pPr>
        <w:rPr>
          <w:rStyle w:val="StyleBoldUnderline"/>
          <w:b/>
          <w:sz w:val="26"/>
          <w:u w:val="none"/>
        </w:rPr>
      </w:pPr>
      <w:r w:rsidRPr="00D5360D">
        <w:rPr>
          <w:rStyle w:val="StyleStyleBold12pt"/>
        </w:rPr>
        <w:t xml:space="preserve">Pomeroy 15 </w:t>
      </w:r>
      <w:r w:rsidRPr="00D5360D">
        <w:rPr>
          <w:rStyle w:val="StyleStyleBold12pt"/>
          <w:sz w:val="16"/>
          <w:szCs w:val="16"/>
        </w:rPr>
        <w:t xml:space="preserve">(Caleb, “Discursively Constructing a Space Threat: ‘China Threat’ &amp; US Security,” June 06, 2015, E-International Relations Students, </w:t>
      </w:r>
      <w:hyperlink r:id="rId50" w:history="1">
        <w:r w:rsidRPr="00D5360D">
          <w:rPr>
            <w:rStyle w:val="Hyperlink"/>
            <w:sz w:val="16"/>
            <w:szCs w:val="16"/>
          </w:rPr>
          <w:t>http://www.e-ir.info/2015/06/06/discursively-constructing-a-space-threat-china-threat-u-s-security/</w:t>
        </w:r>
      </w:hyperlink>
      <w:r w:rsidRPr="00D5360D">
        <w:rPr>
          <w:rStyle w:val="StyleStyleBold12pt"/>
          <w:sz w:val="16"/>
          <w:szCs w:val="16"/>
        </w:rPr>
        <w:t>. // EMS).</w:t>
      </w:r>
    </w:p>
    <w:p w14:paraId="079D8130" w14:textId="77777777" w:rsidR="001F32DB" w:rsidRPr="00D5360D" w:rsidRDefault="001F32DB" w:rsidP="001F32DB">
      <w:pPr>
        <w:rPr>
          <w:rStyle w:val="StyleBoldUnderline"/>
        </w:rPr>
      </w:pPr>
      <w:r w:rsidRPr="00D5360D">
        <w:rPr>
          <w:rStyle w:val="StyleBoldUnderline"/>
        </w:rPr>
        <w:t>The question</w:t>
      </w:r>
      <w:r w:rsidRPr="00D5360D">
        <w:rPr>
          <w:rFonts w:cs="Times New Roman"/>
          <w:color w:val="0A0A0A"/>
          <w:sz w:val="16"/>
          <w:szCs w:val="26"/>
        </w:rPr>
        <w:t xml:space="preserve"> of whether or not China’s reemergence is threatening to U.S. security interests </w:t>
      </w:r>
      <w:r w:rsidRPr="00D5360D">
        <w:rPr>
          <w:rStyle w:val="StyleBoldUnderline"/>
        </w:rPr>
        <w:t>is discursively constructed to threaten the U.S.</w:t>
      </w:r>
      <w:r w:rsidRPr="00D5360D">
        <w:rPr>
          <w:rFonts w:cs="Times New Roman"/>
          <w:color w:val="0A0A0A"/>
          <w:sz w:val="16"/>
          <w:szCs w:val="26"/>
        </w:rPr>
        <w:t xml:space="preserve"> The possible answers to this question lead to conflict</w:t>
      </w:r>
      <w:r w:rsidRPr="00D5360D">
        <w:rPr>
          <w:rFonts w:cs="Times New Roman"/>
          <w:color w:val="0A0A0A"/>
          <w:sz w:val="16"/>
          <w:szCs w:val="26"/>
          <w:highlight w:val="cyan"/>
        </w:rPr>
        <w:t xml:space="preserve">; </w:t>
      </w:r>
      <w:r w:rsidRPr="00D5360D">
        <w:rPr>
          <w:rStyle w:val="StyleBoldUnderline"/>
          <w:highlight w:val="cyan"/>
        </w:rPr>
        <w:t>answering that China is threatening could lead to a security dilemma</w:t>
      </w:r>
      <w:r w:rsidRPr="00D5360D">
        <w:rPr>
          <w:rStyle w:val="StyleBoldUnderline"/>
        </w:rPr>
        <w:t xml:space="preserve">—a situation where </w:t>
      </w:r>
      <w:r w:rsidRPr="00D5360D">
        <w:rPr>
          <w:rStyle w:val="StyleBoldUnderline"/>
          <w:highlight w:val="cyan"/>
        </w:rPr>
        <w:t>the U.S.’s attempts to heighten its own security could evoke similar defensive responses from China, increasing the risk of conflict</w:t>
      </w:r>
      <w:r w:rsidRPr="00D5360D">
        <w:rPr>
          <w:rFonts w:cs="Times New Roman"/>
          <w:color w:val="0A0A0A"/>
          <w:sz w:val="16"/>
          <w:szCs w:val="26"/>
        </w:rPr>
        <w:t xml:space="preserve"> (Glaser, 1997). </w:t>
      </w:r>
      <w:r w:rsidRPr="00D5360D">
        <w:rPr>
          <w:rStyle w:val="StyleBoldUnderline"/>
        </w:rPr>
        <w:t>Defense analysts cite China’s emerging threat in space as a primary reason for the U.S. to weaponize space.</w:t>
      </w:r>
      <w:r w:rsidRPr="00D5360D">
        <w:rPr>
          <w:rFonts w:cs="Times New Roman"/>
          <w:color w:val="0A0A0A"/>
          <w:sz w:val="16"/>
          <w:szCs w:val="26"/>
        </w:rPr>
        <w:t xml:space="preserve"> However, Hui Zhang of Harvard’s Kennedy School (2008, p. 31) asserts “</w:t>
      </w:r>
      <w:r w:rsidRPr="00D5360D">
        <w:rPr>
          <w:rStyle w:val="StyleBoldUnderline"/>
          <w:highlight w:val="cyan"/>
        </w:rPr>
        <w:t>U.S. space weaponization plans will have disastrous consequences for international security</w:t>
      </w:r>
      <w:r w:rsidRPr="00D5360D">
        <w:rPr>
          <w:rStyle w:val="StyleBoldUnderline"/>
        </w:rPr>
        <w:t xml:space="preserve"> and the peaceful use of outer space.”</w:t>
      </w:r>
      <w:r w:rsidRPr="00D5360D">
        <w:rPr>
          <w:rFonts w:cs="Times New Roman"/>
          <w:color w:val="0A0A0A"/>
          <w:sz w:val="16"/>
          <w:szCs w:val="26"/>
        </w:rPr>
        <w:t xml:space="preserve"> She concludes </w:t>
      </w:r>
      <w:r w:rsidRPr="00D5360D">
        <w:rPr>
          <w:rStyle w:val="StyleBoldUnderline"/>
        </w:rPr>
        <w:t xml:space="preserve">that </w:t>
      </w:r>
      <w:r w:rsidRPr="00D5360D">
        <w:rPr>
          <w:rStyle w:val="StyleBoldUnderline"/>
          <w:highlight w:val="cyan"/>
        </w:rPr>
        <w:t>this would evoke appropriate defense measures by China, which could lead to a space arms race</w:t>
      </w:r>
      <w:r w:rsidRPr="00D5360D">
        <w:rPr>
          <w:rFonts w:cs="Times New Roman"/>
          <w:color w:val="0A0A0A"/>
          <w:sz w:val="16"/>
          <w:szCs w:val="26"/>
        </w:rPr>
        <w:t xml:space="preserve"> (Zhang, 2008, p. 40). Given this question’s discursive construction, </w:t>
      </w:r>
      <w:r w:rsidRPr="00D5360D">
        <w:rPr>
          <w:rStyle w:val="StyleBoldUnderline"/>
        </w:rPr>
        <w:t xml:space="preserve">answering that China is a threat to U.S. security interests could cause a security dilemma </w:t>
      </w:r>
      <w:r w:rsidRPr="00D5360D">
        <w:rPr>
          <w:rStyle w:val="StyleBoldUnderline"/>
          <w:highlight w:val="cyan"/>
        </w:rPr>
        <w:t>that heightens the risk of conflict.</w:t>
      </w:r>
    </w:p>
    <w:p w14:paraId="6785E117" w14:textId="161922E6" w:rsidR="005A16B2" w:rsidRPr="00D5360D" w:rsidRDefault="005A16B2" w:rsidP="005A16B2">
      <w:pPr>
        <w:pStyle w:val="Heading2"/>
        <w:rPr>
          <w:rStyle w:val="StyleBoldUnderline"/>
          <w:sz w:val="44"/>
          <w:u w:val="double"/>
        </w:rPr>
      </w:pPr>
      <w:r w:rsidRPr="00D5360D">
        <w:rPr>
          <w:rStyle w:val="StyleBoldUnderline"/>
          <w:sz w:val="44"/>
          <w:u w:val="double"/>
        </w:rPr>
        <w:t>FW</w:t>
      </w:r>
    </w:p>
    <w:p w14:paraId="384131B8" w14:textId="3136C84C" w:rsidR="00C55951" w:rsidRPr="00D5360D" w:rsidRDefault="00C55951" w:rsidP="00C55951">
      <w:pPr>
        <w:pStyle w:val="Heading4"/>
      </w:pPr>
      <w:r w:rsidRPr="00D5360D">
        <w:t>FW: t</w:t>
      </w:r>
      <w:r w:rsidR="00DD73A4" w:rsidRPr="00D5360D">
        <w:t>he aff must defend its ideological underpinnings.</w:t>
      </w:r>
    </w:p>
    <w:p w14:paraId="273647CF" w14:textId="0C6E98A0" w:rsidR="00C55951" w:rsidRPr="00D5360D" w:rsidRDefault="00C55951" w:rsidP="00C55951">
      <w:pPr>
        <w:pStyle w:val="Heading4"/>
      </w:pPr>
      <w:r w:rsidRPr="00D5360D">
        <w:t xml:space="preserve">If we win this, we don’t have to win a traditional understanding of alt solvency- </w:t>
      </w:r>
      <w:r w:rsidRPr="00D5360D">
        <w:rPr>
          <w:rFonts w:cs="Arial"/>
        </w:rPr>
        <w:t>prioritize intellectual calibration over the immediate efficacy of solutions</w:t>
      </w:r>
      <w:r w:rsidR="0046387B" w:rsidRPr="00D5360D">
        <w:rPr>
          <w:rFonts w:cs="Arial"/>
        </w:rPr>
        <w:t>- anything else lets the aff sever out of their assumptions</w:t>
      </w:r>
      <w:r w:rsidR="00225C56" w:rsidRPr="00D5360D">
        <w:rPr>
          <w:rFonts w:cs="Arial"/>
        </w:rPr>
        <w:t xml:space="preserve"> which is a voter for fairness.</w:t>
      </w:r>
      <w:r w:rsidR="00DD73A4" w:rsidRPr="00D5360D">
        <w:rPr>
          <w:rFonts w:cs="Arial"/>
        </w:rPr>
        <w:t xml:space="preserve"> </w:t>
      </w:r>
    </w:p>
    <w:p w14:paraId="493A4CA1" w14:textId="015620FA" w:rsidR="005A16B2" w:rsidRPr="00D5360D" w:rsidRDefault="0046387B" w:rsidP="005A16B2">
      <w:pPr>
        <w:pStyle w:val="Heading4"/>
      </w:pPr>
      <w:r w:rsidRPr="00D5360D">
        <w:t>And, i</w:t>
      </w:r>
      <w:r w:rsidR="00C55951" w:rsidRPr="00D5360D">
        <w:t>deology</w:t>
      </w:r>
      <w:r w:rsidR="000A0A25" w:rsidRPr="00D5360D">
        <w:t xml:space="preserve"> </w:t>
      </w:r>
      <w:r w:rsidR="005A16B2" w:rsidRPr="00D5360D">
        <w:t>informs policy.</w:t>
      </w:r>
    </w:p>
    <w:p w14:paraId="3BA8BF2A" w14:textId="6786029B" w:rsidR="00303EF5" w:rsidRPr="00D5360D" w:rsidRDefault="005A16B2" w:rsidP="00303EF5">
      <w:pPr>
        <w:rPr>
          <w:b/>
          <w:sz w:val="16"/>
          <w:szCs w:val="16"/>
        </w:rPr>
      </w:pPr>
      <w:r w:rsidRPr="00D5360D">
        <w:rPr>
          <w:rStyle w:val="StyleStyleBold12pt"/>
        </w:rPr>
        <w:t xml:space="preserve">Song 15 </w:t>
      </w:r>
      <w:r w:rsidRPr="00D5360D">
        <w:rPr>
          <w:rStyle w:val="StyleStyleBold12pt"/>
          <w:sz w:val="16"/>
          <w:szCs w:val="16"/>
        </w:rPr>
        <w:t xml:space="preserve">(Weiqing, “Securitization of the ‘China Threat’ Discourse: A Poststructuralist Account,” </w:t>
      </w:r>
      <w:r w:rsidRPr="00D5360D">
        <w:rPr>
          <w:rStyle w:val="StyleStyleBold12pt"/>
          <w:i/>
          <w:sz w:val="16"/>
          <w:szCs w:val="16"/>
        </w:rPr>
        <w:t xml:space="preserve">China Review, </w:t>
      </w:r>
      <w:r w:rsidRPr="00D5360D">
        <w:rPr>
          <w:rStyle w:val="StyleStyleBold12pt"/>
          <w:sz w:val="16"/>
          <w:szCs w:val="16"/>
        </w:rPr>
        <w:t xml:space="preserve">Vol. 15 No. 1 (Spring 2015), Published by Chinese University Press, accessed via JSTOR. </w:t>
      </w:r>
      <w:r w:rsidR="00303EF5" w:rsidRPr="00D5360D">
        <w:rPr>
          <w:b/>
          <w:sz w:val="16"/>
          <w:szCs w:val="16"/>
        </w:rPr>
        <w:t>Ph.D. in Political Science, University of Siena, Italy (2008) M.A. in European Politics, University of Leuven, Belgium (2004) M.A. in Applied Linguistics, Shanghai University of International Business and Economics, China (2002) B.A. in English Studies, Shanghai International Studies University, China (1998) Associate Degree in English Studies, Shanghai Institute of Education, China (1991) // EMS).</w:t>
      </w:r>
    </w:p>
    <w:p w14:paraId="68EC6436" w14:textId="39CB59A1" w:rsidR="005A16B2" w:rsidRPr="00D5360D" w:rsidRDefault="005A16B2" w:rsidP="005A16B2">
      <w:pPr>
        <w:rPr>
          <w:rStyle w:val="StyleStyleBold12pt"/>
          <w:sz w:val="16"/>
          <w:szCs w:val="16"/>
        </w:rPr>
      </w:pPr>
    </w:p>
    <w:p w14:paraId="10D50D23" w14:textId="446F83CA" w:rsidR="005A16B2" w:rsidRPr="00D5360D" w:rsidRDefault="005A16B2" w:rsidP="005A16B2">
      <w:pPr>
        <w:rPr>
          <w:b/>
          <w:iCs/>
          <w:sz w:val="26"/>
          <w:szCs w:val="26"/>
          <w:u w:val="single"/>
        </w:rPr>
      </w:pPr>
      <w:r w:rsidRPr="00D5360D">
        <w:rPr>
          <w:rFonts w:eastAsia="Times New Roman" w:cs="Times New Roman"/>
          <w:sz w:val="16"/>
          <w:szCs w:val="26"/>
        </w:rPr>
        <w:t xml:space="preserve">According to poststructuralist IR theory, which offers an alternative to mainstream positivist theories of international politics, </w:t>
      </w:r>
      <w:r w:rsidRPr="00D5360D">
        <w:rPr>
          <w:rStyle w:val="Emphasis"/>
          <w:sz w:val="26"/>
          <w:szCs w:val="26"/>
          <w:highlight w:val="cyan"/>
        </w:rPr>
        <w:t>"every discussion</w:t>
      </w:r>
      <w:r w:rsidRPr="00D5360D">
        <w:rPr>
          <w:rStyle w:val="Emphasis"/>
          <w:sz w:val="26"/>
          <w:szCs w:val="26"/>
        </w:rPr>
        <w:t xml:space="preserve"> and everyday understanding </w:t>
      </w:r>
      <w:r w:rsidRPr="00D5360D">
        <w:rPr>
          <w:rStyle w:val="Emphasis"/>
          <w:sz w:val="26"/>
          <w:szCs w:val="26"/>
          <w:highlight w:val="cyan"/>
        </w:rPr>
        <w:t>of international politics depends upon abstraction, representation and interpretation</w:t>
      </w:r>
      <w:r w:rsidRPr="00D5360D">
        <w:rPr>
          <w:rStyle w:val="Emphasis"/>
          <w:sz w:val="26"/>
          <w:szCs w:val="26"/>
        </w:rPr>
        <w:t>."1</w:t>
      </w:r>
      <w:r w:rsidRPr="00D5360D">
        <w:rPr>
          <w:rFonts w:eastAsia="Times New Roman" w:cs="Times New Roman"/>
          <w:sz w:val="16"/>
          <w:szCs w:val="26"/>
        </w:rPr>
        <w:t xml:space="preserve">6 </w:t>
      </w:r>
      <w:r w:rsidRPr="00D5360D">
        <w:rPr>
          <w:rStyle w:val="StyleBoldUnderline"/>
          <w:sz w:val="26"/>
          <w:szCs w:val="26"/>
        </w:rPr>
        <w:t>This</w:t>
      </w:r>
      <w:r w:rsidRPr="00D5360D">
        <w:rPr>
          <w:rFonts w:eastAsia="Times New Roman" w:cs="Times New Roman"/>
          <w:sz w:val="16"/>
          <w:szCs w:val="26"/>
        </w:rPr>
        <w:t xml:space="preserve"> assertion </w:t>
      </w:r>
      <w:r w:rsidRPr="00D5360D">
        <w:rPr>
          <w:rStyle w:val="StyleBoldUnderline"/>
          <w:sz w:val="26"/>
          <w:szCs w:val="26"/>
        </w:rPr>
        <w:t>challenges the ontological foundations of positivism on the grounds that "</w:t>
      </w:r>
      <w:r w:rsidRPr="00D5360D">
        <w:rPr>
          <w:rStyle w:val="StyleBoldUnderline"/>
          <w:sz w:val="26"/>
          <w:szCs w:val="26"/>
          <w:highlight w:val="cyan"/>
        </w:rPr>
        <w:t>the world</w:t>
      </w:r>
      <w:r w:rsidRPr="00D5360D">
        <w:rPr>
          <w:rStyle w:val="StyleBoldUnderline"/>
          <w:sz w:val="26"/>
          <w:szCs w:val="26"/>
        </w:rPr>
        <w:t>"</w:t>
      </w:r>
      <w:r w:rsidRPr="00D5360D">
        <w:rPr>
          <w:rFonts w:eastAsia="Times New Roman" w:cs="Times New Roman"/>
          <w:sz w:val="16"/>
          <w:szCs w:val="26"/>
        </w:rPr>
        <w:t xml:space="preserve"> (in Foucault's sense of the word) </w:t>
      </w:r>
      <w:r w:rsidRPr="00D5360D">
        <w:rPr>
          <w:rStyle w:val="Emphasis"/>
          <w:sz w:val="26"/>
          <w:szCs w:val="26"/>
          <w:highlight w:val="cyan"/>
        </w:rPr>
        <w:t>does not present itself to us in the form of ready-made categories, theories, or statements</w:t>
      </w:r>
      <w:r w:rsidRPr="00D5360D">
        <w:rPr>
          <w:rStyle w:val="Emphasis"/>
          <w:sz w:val="26"/>
          <w:szCs w:val="26"/>
        </w:rPr>
        <w:t>.</w:t>
      </w:r>
      <w:r w:rsidRPr="00D5360D">
        <w:rPr>
          <w:rFonts w:eastAsia="Times New Roman" w:cs="Times New Roman"/>
          <w:sz w:val="16"/>
          <w:szCs w:val="26"/>
        </w:rPr>
        <w:t xml:space="preserve">17 Arguably, therefore, </w:t>
      </w:r>
      <w:r w:rsidRPr="00D5360D">
        <w:rPr>
          <w:rStyle w:val="StyleBoldUnderline"/>
          <w:sz w:val="26"/>
          <w:szCs w:val="26"/>
          <w:highlight w:val="cyan"/>
        </w:rPr>
        <w:t>identity itself is problematized by its systematic dissociation at the onto logical level</w:t>
      </w:r>
      <w:r w:rsidRPr="00D5360D">
        <w:rPr>
          <w:rStyle w:val="StyleBoldUnderline"/>
          <w:sz w:val="26"/>
          <w:szCs w:val="26"/>
        </w:rPr>
        <w:t>.</w:t>
      </w:r>
      <w:r w:rsidRPr="00D5360D">
        <w:rPr>
          <w:rFonts w:eastAsia="Times New Roman" w:cs="Times New Roman"/>
          <w:sz w:val="16"/>
          <w:szCs w:val="26"/>
        </w:rPr>
        <w:t xml:space="preserve"> Following this reasoning, poststructuralists warn that people should </w:t>
      </w:r>
      <w:r w:rsidRPr="00D5360D">
        <w:rPr>
          <w:rStyle w:val="StyleBoldUnderline"/>
          <w:sz w:val="26"/>
          <w:szCs w:val="26"/>
        </w:rPr>
        <w:t>"avoid substituting causes for effects."</w:t>
      </w:r>
      <w:r w:rsidRPr="00D5360D">
        <w:rPr>
          <w:rFonts w:eastAsia="Times New Roman" w:cs="Times New Roman"/>
          <w:sz w:val="16"/>
          <w:szCs w:val="26"/>
        </w:rPr>
        <w:t xml:space="preserve">18 In other words, poststructuralism </w:t>
      </w:r>
      <w:r w:rsidRPr="00D5360D">
        <w:rPr>
          <w:rStyle w:val="StyleBoldUnderline"/>
          <w:sz w:val="26"/>
          <w:szCs w:val="26"/>
        </w:rPr>
        <w:t>do</w:t>
      </w:r>
      <w:r w:rsidRPr="00D5360D">
        <w:rPr>
          <w:rFonts w:eastAsia="Times New Roman" w:cs="Times New Roman"/>
          <w:sz w:val="16"/>
          <w:szCs w:val="26"/>
        </w:rPr>
        <w:t xml:space="preserve">es </w:t>
      </w:r>
      <w:r w:rsidRPr="00D5360D">
        <w:rPr>
          <w:rStyle w:val="StyleBoldUnderline"/>
          <w:sz w:val="26"/>
          <w:szCs w:val="26"/>
        </w:rPr>
        <w:t>not treat identity or agency as given, but seek</w:t>
      </w:r>
      <w:r w:rsidRPr="00D5360D">
        <w:rPr>
          <w:rFonts w:eastAsia="Times New Roman" w:cs="Times New Roman"/>
          <w:sz w:val="16"/>
          <w:szCs w:val="26"/>
        </w:rPr>
        <w:t xml:space="preserve">s </w:t>
      </w:r>
      <w:r w:rsidRPr="00D5360D">
        <w:rPr>
          <w:rStyle w:val="StyleBoldUnderline"/>
          <w:sz w:val="26"/>
          <w:szCs w:val="26"/>
        </w:rPr>
        <w:t xml:space="preserve">to </w:t>
      </w:r>
      <w:r w:rsidRPr="00D5360D">
        <w:rPr>
          <w:rStyle w:val="StyleBoldUnderline"/>
          <w:sz w:val="26"/>
          <w:szCs w:val="26"/>
          <w:highlight w:val="cyan"/>
        </w:rPr>
        <w:t>account for the forces that underwrite apparent sources of identity or agency</w:t>
      </w:r>
      <w:r w:rsidRPr="00D5360D">
        <w:rPr>
          <w:rFonts w:eastAsia="Times New Roman" w:cs="Times New Roman"/>
          <w:sz w:val="16"/>
          <w:szCs w:val="26"/>
          <w:highlight w:val="cyan"/>
        </w:rPr>
        <w:t>.</w:t>
      </w:r>
      <w:r w:rsidRPr="00D5360D">
        <w:rPr>
          <w:rFonts w:eastAsia="Times New Roman" w:cs="Times New Roman"/>
          <w:sz w:val="16"/>
          <w:szCs w:val="26"/>
        </w:rPr>
        <w:t xml:space="preserve"> In a nutshell, </w:t>
      </w:r>
      <w:r w:rsidRPr="00D5360D">
        <w:rPr>
          <w:rStyle w:val="Emphasis"/>
          <w:sz w:val="26"/>
          <w:szCs w:val="26"/>
        </w:rPr>
        <w:t>identity is an effect to be interpreted, not assumed</w:t>
      </w:r>
      <w:r w:rsidRPr="00D5360D">
        <w:rPr>
          <w:rFonts w:eastAsia="Times New Roman" w:cs="Times New Roman"/>
          <w:sz w:val="16"/>
          <w:szCs w:val="26"/>
        </w:rPr>
        <w:t xml:space="preserve">. In epistemological terms, accordingly, </w:t>
      </w:r>
      <w:r w:rsidRPr="00D5360D">
        <w:rPr>
          <w:rStyle w:val="StyleBoldUnderline"/>
          <w:sz w:val="26"/>
          <w:szCs w:val="26"/>
        </w:rPr>
        <w:t xml:space="preserve">the poststructuralist IR approach challenges the conventional understanding of international issues by </w:t>
      </w:r>
      <w:r w:rsidRPr="00D5360D">
        <w:rPr>
          <w:rStyle w:val="StyleBoldUnderline"/>
          <w:sz w:val="26"/>
          <w:szCs w:val="26"/>
          <w:highlight w:val="cyan"/>
        </w:rPr>
        <w:t>problematiz</w:t>
      </w:r>
      <w:r w:rsidRPr="00D5360D">
        <w:rPr>
          <w:rStyle w:val="StyleBoldUnderline"/>
          <w:sz w:val="26"/>
          <w:szCs w:val="26"/>
        </w:rPr>
        <w:t xml:space="preserve">ing </w:t>
      </w:r>
      <w:r w:rsidRPr="00D5360D">
        <w:rPr>
          <w:rStyle w:val="StyleBoldUnderline"/>
          <w:sz w:val="26"/>
          <w:szCs w:val="26"/>
          <w:highlight w:val="cyan"/>
        </w:rPr>
        <w:t>the given objects such as meaning, identity, and reality</w:t>
      </w:r>
      <w:r w:rsidRPr="00D5360D">
        <w:rPr>
          <w:rFonts w:eastAsia="Times New Roman" w:cs="Times New Roman"/>
          <w:sz w:val="16"/>
          <w:szCs w:val="26"/>
        </w:rPr>
        <w:t xml:space="preserve">. Foucault makes it clear that </w:t>
      </w:r>
      <w:r w:rsidRPr="00D5360D">
        <w:rPr>
          <w:rStyle w:val="StyleBoldUnderline"/>
          <w:sz w:val="26"/>
          <w:szCs w:val="26"/>
        </w:rPr>
        <w:t xml:space="preserve">poststructuralism has "an ethico political purpose in problematising prevailing identity formations </w:t>
      </w:r>
      <w:r w:rsidRPr="00D5360D">
        <w:rPr>
          <w:rStyle w:val="StyleBoldUnderline"/>
          <w:sz w:val="26"/>
          <w:szCs w:val="26"/>
          <w:highlight w:val="cyan"/>
        </w:rPr>
        <w:t>which appear normal or natural</w:t>
      </w:r>
      <w:r w:rsidRPr="00D5360D">
        <w:rPr>
          <w:rStyle w:val="StyleBoldUnderline"/>
          <w:sz w:val="26"/>
          <w:szCs w:val="26"/>
        </w:rPr>
        <w:t>."</w:t>
      </w:r>
      <w:r w:rsidRPr="00D5360D">
        <w:rPr>
          <w:rFonts w:eastAsia="Times New Roman" w:cs="Times New Roman"/>
          <w:sz w:val="16"/>
          <w:szCs w:val="26"/>
        </w:rPr>
        <w:t xml:space="preserve">19 Poststructuralism </w:t>
      </w:r>
      <w:r w:rsidRPr="00D5360D">
        <w:rPr>
          <w:rStyle w:val="StyleBoldUnderline"/>
          <w:sz w:val="26"/>
          <w:szCs w:val="26"/>
        </w:rPr>
        <w:t>reject</w:t>
      </w:r>
      <w:r w:rsidRPr="00D5360D">
        <w:rPr>
          <w:rFonts w:eastAsia="Times New Roman" w:cs="Times New Roman"/>
          <w:sz w:val="16"/>
          <w:szCs w:val="26"/>
        </w:rPr>
        <w:t xml:space="preserve">s </w:t>
      </w:r>
      <w:r w:rsidRPr="00D5360D">
        <w:rPr>
          <w:rStyle w:val="StyleBoldUnderline"/>
          <w:sz w:val="26"/>
          <w:szCs w:val="26"/>
        </w:rPr>
        <w:t>the</w:t>
      </w:r>
      <w:r w:rsidRPr="00D5360D">
        <w:rPr>
          <w:rFonts w:eastAsia="Times New Roman" w:cs="Times New Roman"/>
          <w:sz w:val="16"/>
          <w:szCs w:val="26"/>
        </w:rPr>
        <w:t xml:space="preserve"> very </w:t>
      </w:r>
      <w:r w:rsidRPr="00D5360D">
        <w:rPr>
          <w:rStyle w:val="StyleBoldUnderline"/>
          <w:sz w:val="26"/>
          <w:szCs w:val="26"/>
        </w:rPr>
        <w:t xml:space="preserve">dichotomy of reality and narrative. Rather than a simple representation of some previous event, </w:t>
      </w:r>
      <w:r w:rsidRPr="00D5360D">
        <w:rPr>
          <w:rStyle w:val="StyleBoldUnderline"/>
          <w:sz w:val="26"/>
          <w:szCs w:val="26"/>
          <w:highlight w:val="cyan"/>
        </w:rPr>
        <w:t>narrative is the means by which the status of reality is conferred on events.</w:t>
      </w:r>
      <w:r w:rsidRPr="00D5360D">
        <w:rPr>
          <w:rFonts w:eastAsia="Times New Roman" w:cs="Times New Roman"/>
          <w:sz w:val="16"/>
          <w:szCs w:val="26"/>
          <w:highlight w:val="cyan"/>
        </w:rPr>
        <w:t xml:space="preserve"> I</w:t>
      </w:r>
      <w:r w:rsidRPr="00D5360D">
        <w:rPr>
          <w:rFonts w:eastAsia="Times New Roman" w:cs="Times New Roman"/>
          <w:sz w:val="16"/>
          <w:szCs w:val="26"/>
        </w:rPr>
        <w:t xml:space="preserve">n a sense, </w:t>
      </w:r>
      <w:r w:rsidRPr="00D5360D">
        <w:rPr>
          <w:rStyle w:val="StyleBoldUnderline"/>
          <w:sz w:val="26"/>
          <w:szCs w:val="26"/>
        </w:rPr>
        <w:t>the subject and the object are mutually constitutive</w:t>
      </w:r>
      <w:r w:rsidRPr="00D5360D">
        <w:rPr>
          <w:rFonts w:eastAsia="Times New Roman" w:cs="Times New Roman"/>
          <w:sz w:val="16"/>
          <w:szCs w:val="26"/>
        </w:rPr>
        <w:t xml:space="preserve">. In this process, the knowledge and power nexus is crucial, </w:t>
      </w:r>
      <w:r w:rsidRPr="00D5360D">
        <w:rPr>
          <w:rFonts w:eastAsia="Times New Roman" w:cs="Times New Roman"/>
          <w:sz w:val="16"/>
          <w:szCs w:val="26"/>
          <w:highlight w:val="cyan"/>
        </w:rPr>
        <w:t xml:space="preserve">as </w:t>
      </w:r>
      <w:r w:rsidRPr="00D5360D">
        <w:rPr>
          <w:rStyle w:val="Emphasis"/>
          <w:sz w:val="26"/>
          <w:szCs w:val="26"/>
          <w:highlight w:val="cyan"/>
        </w:rPr>
        <w:t>the power of particular discourses/knowledge materializes elements into comprehensible forms with political effects</w:t>
      </w:r>
      <w:r w:rsidRPr="00D5360D">
        <w:rPr>
          <w:rFonts w:eastAsia="Times New Roman" w:cs="Times New Roman"/>
          <w:sz w:val="16"/>
          <w:szCs w:val="26"/>
          <w:highlight w:val="cyan"/>
        </w:rPr>
        <w:t>.20</w:t>
      </w:r>
      <w:r w:rsidRPr="00D5360D">
        <w:rPr>
          <w:rFonts w:eastAsia="Times New Roman" w:cs="Times New Roman"/>
          <w:sz w:val="16"/>
          <w:szCs w:val="26"/>
        </w:rPr>
        <w:t xml:space="preserve"> Consequently, in adopting a poststructuralist approach, the present research </w:t>
      </w:r>
      <w:r w:rsidRPr="00D5360D">
        <w:rPr>
          <w:rStyle w:val="Emphasis"/>
          <w:sz w:val="26"/>
          <w:szCs w:val="26"/>
          <w:highlight w:val="cyan"/>
        </w:rPr>
        <w:t>do</w:t>
      </w:r>
      <w:r w:rsidRPr="00D5360D">
        <w:rPr>
          <w:rFonts w:eastAsia="Times New Roman" w:cs="Times New Roman"/>
          <w:sz w:val="16"/>
          <w:szCs w:val="26"/>
        </w:rPr>
        <w:t xml:space="preserve">es </w:t>
      </w:r>
      <w:r w:rsidRPr="00D5360D">
        <w:rPr>
          <w:rStyle w:val="Emphasis"/>
          <w:sz w:val="26"/>
          <w:szCs w:val="26"/>
          <w:highlight w:val="cyan"/>
        </w:rPr>
        <w:t>not join the debate on whether China poses a real threat, or the nature of that threat, but focuses on how the China threat has been discursively constructed and performed in the West.</w:t>
      </w:r>
    </w:p>
    <w:p w14:paraId="5D5C887A" w14:textId="77777777" w:rsidR="005A16B2" w:rsidRPr="00D5360D" w:rsidRDefault="005A16B2" w:rsidP="005A16B2"/>
    <w:p w14:paraId="6D893150" w14:textId="5CB0C856" w:rsidR="008621AE" w:rsidRPr="00D5360D" w:rsidRDefault="00A62121" w:rsidP="008621AE">
      <w:pPr>
        <w:pStyle w:val="Heading2"/>
        <w:rPr>
          <w:rStyle w:val="StyleBoldUnderline"/>
          <w:sz w:val="44"/>
          <w:u w:val="double"/>
        </w:rPr>
      </w:pPr>
      <w:r w:rsidRPr="00D5360D">
        <w:rPr>
          <w:rStyle w:val="StyleBoldUnderline"/>
          <w:sz w:val="44"/>
          <w:u w:val="double"/>
        </w:rPr>
        <w:t>Not a Threat</w:t>
      </w:r>
    </w:p>
    <w:p w14:paraId="417C8673" w14:textId="73DE27EE" w:rsidR="00D14990" w:rsidRPr="00D5360D" w:rsidRDefault="00A62121" w:rsidP="00D14990">
      <w:pPr>
        <w:pStyle w:val="Heading3"/>
      </w:pPr>
      <w:r w:rsidRPr="00D5360D">
        <w:t>Generic</w:t>
      </w:r>
    </w:p>
    <w:p w14:paraId="39CADE46" w14:textId="77777777" w:rsidR="008621AE" w:rsidRPr="00D5360D" w:rsidRDefault="008621AE" w:rsidP="008621AE">
      <w:pPr>
        <w:pStyle w:val="Heading4"/>
        <w:rPr>
          <w:rStyle w:val="StyleStyleBold12pt"/>
          <w:b/>
        </w:rPr>
      </w:pPr>
      <w:r w:rsidRPr="00D5360D">
        <w:rPr>
          <w:rStyle w:val="StyleStyleBold12pt"/>
          <w:b/>
        </w:rPr>
        <w:t>China is not a threat- seven warrants.</w:t>
      </w:r>
    </w:p>
    <w:p w14:paraId="36BDF9F9" w14:textId="77777777" w:rsidR="008621AE" w:rsidRPr="00D5360D" w:rsidRDefault="008621AE" w:rsidP="008621AE">
      <w:pPr>
        <w:rPr>
          <w:rStyle w:val="StyleStyleBold12pt"/>
          <w:rFonts w:eastAsia="Times New Roman" w:cs="Times New Roman"/>
          <w:b w:val="0"/>
          <w:sz w:val="16"/>
          <w:szCs w:val="16"/>
        </w:rPr>
      </w:pPr>
      <w:r w:rsidRPr="00D5360D">
        <w:rPr>
          <w:rStyle w:val="StyleStyleBold12pt"/>
        </w:rPr>
        <w:t xml:space="preserve">Dibb 15 </w:t>
      </w:r>
      <w:r w:rsidRPr="00D5360D">
        <w:rPr>
          <w:rStyle w:val="StyleStyleBold12pt"/>
          <w:sz w:val="16"/>
          <w:szCs w:val="16"/>
        </w:rPr>
        <w:t xml:space="preserve">(Paul, “Not So Scary: This is Why China’s Military is a Paper Tiger,” October 15, 2015, The National Interest, </w:t>
      </w:r>
      <w:hyperlink r:id="rId51" w:history="1">
        <w:r w:rsidRPr="00D5360D">
          <w:rPr>
            <w:rStyle w:val="Hyperlink"/>
            <w:sz w:val="16"/>
            <w:szCs w:val="16"/>
          </w:rPr>
          <w:t>http://nationalinterest.org/blog/the-buzz/not-so-scary-why-chinas-military-paper-tiger-14085</w:t>
        </w:r>
      </w:hyperlink>
      <w:r w:rsidRPr="00D5360D">
        <w:rPr>
          <w:rStyle w:val="StyleStyleBold12pt"/>
          <w:sz w:val="16"/>
          <w:szCs w:val="16"/>
        </w:rPr>
        <w:t xml:space="preserve">. </w:t>
      </w:r>
      <w:r w:rsidRPr="00D5360D">
        <w:rPr>
          <w:rFonts w:eastAsia="Times New Roman" w:cs="Times New Roman"/>
          <w:iCs/>
          <w:color w:val="000000"/>
          <w:sz w:val="16"/>
          <w:szCs w:val="16"/>
          <w:shd w:val="clear" w:color="auto" w:fill="FFFFFF"/>
        </w:rPr>
        <w:t>Paul Dibb is Emeritus Professor of Strategic Studies at The Australian National University // EMS).</w:t>
      </w:r>
    </w:p>
    <w:p w14:paraId="312B976E" w14:textId="77777777" w:rsidR="008621AE" w:rsidRPr="00D5360D" w:rsidRDefault="008621AE" w:rsidP="008621AE">
      <w:pPr>
        <w:rPr>
          <w:rStyle w:val="StyleBoldUnderline"/>
        </w:rPr>
      </w:pPr>
      <w:r w:rsidRPr="00D5360D">
        <w:rPr>
          <w:rStyle w:val="StyleBoldUnderline"/>
          <w:highlight w:val="cyan"/>
        </w:rPr>
        <w:t>It’s becoming commonplace to drum up the military threat from China</w:t>
      </w:r>
      <w:r w:rsidRPr="00D5360D">
        <w:rPr>
          <w:rStyle w:val="StyleBoldUnderline"/>
        </w:rPr>
        <w:t xml:space="preserve"> and belittle America’s military capabilities</w:t>
      </w:r>
      <w:r w:rsidRPr="00D5360D">
        <w:rPr>
          <w:sz w:val="16"/>
          <w:szCs w:val="26"/>
        </w:rPr>
        <w:t xml:space="preserve">. Much of this commentary reminds me of statements in the mid-1980s that the former Soviet Union was poised to outstrip the U.S. in military power. This isn’t to argue that China is in the final stages of disintegration like the USSR, but it is to assert that </w:t>
      </w:r>
      <w:r w:rsidRPr="00D5360D">
        <w:rPr>
          <w:rStyle w:val="StyleBoldUnderline"/>
          <w:highlight w:val="cyan"/>
        </w:rPr>
        <w:t>the</w:t>
      </w:r>
      <w:r w:rsidRPr="00D5360D">
        <w:rPr>
          <w:sz w:val="16"/>
          <w:szCs w:val="26"/>
        </w:rPr>
        <w:t xml:space="preserve"> People’s Liberation Army (</w:t>
      </w:r>
      <w:r w:rsidRPr="00D5360D">
        <w:rPr>
          <w:rStyle w:val="StyleBoldUnderline"/>
          <w:highlight w:val="cyan"/>
        </w:rPr>
        <w:t>PLA</w:t>
      </w:r>
      <w:r w:rsidRPr="00D5360D">
        <w:rPr>
          <w:sz w:val="16"/>
          <w:szCs w:val="26"/>
          <w:highlight w:val="cyan"/>
        </w:rPr>
        <w:t xml:space="preserve">) </w:t>
      </w:r>
      <w:r w:rsidRPr="00D5360D">
        <w:rPr>
          <w:rStyle w:val="StyleBoldUnderline"/>
          <w:highlight w:val="cyan"/>
        </w:rPr>
        <w:t>demonstrates all the brittleness and paper-thin professionalism of a military that has never fought a modern war and whose</w:t>
      </w:r>
      <w:r w:rsidRPr="00D5360D">
        <w:rPr>
          <w:rStyle w:val="StyleBoldUnderline"/>
        </w:rPr>
        <w:t xml:space="preserve"> much-vaunted military </w:t>
      </w:r>
      <w:r w:rsidRPr="00D5360D">
        <w:rPr>
          <w:rStyle w:val="StyleBoldUnderline"/>
          <w:highlight w:val="cyan"/>
        </w:rPr>
        <w:t>equipment has never been tested</w:t>
      </w:r>
      <w:r w:rsidRPr="00D5360D">
        <w:rPr>
          <w:rStyle w:val="StyleBoldUnderline"/>
        </w:rPr>
        <w:t xml:space="preserve"> in combat</w:t>
      </w:r>
      <w:r w:rsidRPr="00D5360D">
        <w:rPr>
          <w:sz w:val="16"/>
          <w:szCs w:val="26"/>
        </w:rPr>
        <w:t>.</w:t>
      </w:r>
      <w:r w:rsidRPr="00D5360D">
        <w:rPr>
          <w:sz w:val="12"/>
          <w:szCs w:val="26"/>
        </w:rPr>
        <w:t>¶</w:t>
      </w:r>
      <w:r w:rsidRPr="00D5360D">
        <w:rPr>
          <w:sz w:val="16"/>
          <w:szCs w:val="26"/>
        </w:rPr>
        <w:t xml:space="preserve"> With a slowing economy, and with structural economic and social tensions becoming worse rather than better, </w:t>
      </w:r>
      <w:r w:rsidRPr="00D5360D">
        <w:rPr>
          <w:rStyle w:val="StyleBoldUnderline"/>
          <w:highlight w:val="cyan"/>
        </w:rPr>
        <w:t>China</w:t>
      </w:r>
      <w:r w:rsidRPr="00D5360D">
        <w:rPr>
          <w:sz w:val="16"/>
          <w:szCs w:val="26"/>
        </w:rPr>
        <w:t xml:space="preserve"> is a large but fragile power ruled by a vulnerable party that </w:t>
      </w:r>
      <w:r w:rsidRPr="00D5360D">
        <w:rPr>
          <w:rStyle w:val="StyleBoldUnderline"/>
          <w:highlight w:val="cyan"/>
        </w:rPr>
        <w:t>can’t afford any</w:t>
      </w:r>
      <w:r w:rsidRPr="00D5360D">
        <w:rPr>
          <w:rStyle w:val="StyleBoldUnderline"/>
        </w:rPr>
        <w:t xml:space="preserve"> economic or foreign </w:t>
      </w:r>
      <w:r w:rsidRPr="00D5360D">
        <w:rPr>
          <w:rStyle w:val="StyleBoldUnderline"/>
          <w:highlight w:val="cyan"/>
        </w:rPr>
        <w:t>policy disasters,</w:t>
      </w:r>
      <w:r w:rsidRPr="00D5360D">
        <w:rPr>
          <w:sz w:val="16"/>
          <w:szCs w:val="26"/>
          <w:highlight w:val="cyan"/>
        </w:rPr>
        <w:t xml:space="preserve"> </w:t>
      </w:r>
      <w:r w:rsidRPr="00D5360D">
        <w:rPr>
          <w:rStyle w:val="Emphasis"/>
          <w:highlight w:val="cyan"/>
        </w:rPr>
        <w:t>let alone war with the U.S.</w:t>
      </w:r>
      <w:r w:rsidRPr="00D5360D">
        <w:rPr>
          <w:sz w:val="16"/>
          <w:szCs w:val="26"/>
          <w:highlight w:val="cyan"/>
        </w:rPr>
        <w:t xml:space="preserve"> </w:t>
      </w:r>
      <w:r w:rsidRPr="00D5360D">
        <w:rPr>
          <w:rStyle w:val="StyleBoldUnderline"/>
          <w:highlight w:val="cyan"/>
        </w:rPr>
        <w:t>Its economy is fundamentally interdependent</w:t>
      </w:r>
      <w:r w:rsidRPr="00D5360D">
        <w:rPr>
          <w:rStyle w:val="StyleBoldUnderline"/>
        </w:rPr>
        <w:t xml:space="preserve"> with that of free international trade and global supply chains.</w:t>
      </w:r>
      <w:r w:rsidRPr="00D5360D">
        <w:rPr>
          <w:sz w:val="16"/>
          <w:szCs w:val="26"/>
        </w:rPr>
        <w:t xml:space="preserve"> </w:t>
      </w:r>
      <w:r w:rsidRPr="00D5360D">
        <w:rPr>
          <w:rStyle w:val="Emphasis"/>
          <w:highlight w:val="cyan"/>
        </w:rPr>
        <w:t>War</w:t>
      </w:r>
      <w:r w:rsidRPr="00D5360D">
        <w:rPr>
          <w:rStyle w:val="Emphasis"/>
        </w:rPr>
        <w:t xml:space="preserve"> for China </w:t>
      </w:r>
      <w:r w:rsidRPr="00D5360D">
        <w:rPr>
          <w:rStyle w:val="Emphasis"/>
          <w:highlight w:val="cyan"/>
        </w:rPr>
        <w:t>would be an economic and social disaster</w:t>
      </w:r>
      <w:r w:rsidRPr="00D5360D">
        <w:rPr>
          <w:rStyle w:val="Emphasis"/>
        </w:rPr>
        <w:t>.</w:t>
      </w:r>
      <w:r w:rsidRPr="00D5360D">
        <w:rPr>
          <w:rStyle w:val="Emphasis"/>
          <w:b w:val="0"/>
          <w:sz w:val="12"/>
          <w:u w:val="none"/>
        </w:rPr>
        <w:t>¶</w:t>
      </w:r>
      <w:r w:rsidRPr="00D5360D">
        <w:rPr>
          <w:sz w:val="16"/>
          <w:szCs w:val="26"/>
        </w:rPr>
        <w:t xml:space="preserve"> Moreover, </w:t>
      </w:r>
      <w:r w:rsidRPr="00D5360D">
        <w:rPr>
          <w:rStyle w:val="StyleBoldUnderline"/>
          <w:highlight w:val="cyan"/>
        </w:rPr>
        <w:t>Beijing</w:t>
      </w:r>
      <w:r w:rsidRPr="00D5360D">
        <w:rPr>
          <w:rStyle w:val="StyleBoldUnderline"/>
        </w:rPr>
        <w:t xml:space="preserve"> has very few powerful or influential friends in the region and </w:t>
      </w:r>
      <w:r w:rsidRPr="00D5360D">
        <w:rPr>
          <w:rStyle w:val="StyleBoldUnderline"/>
          <w:highlight w:val="cyan"/>
        </w:rPr>
        <w:t>suffers from strategic isolation, which is growing worse</w:t>
      </w:r>
      <w:r w:rsidRPr="00D5360D">
        <w:rPr>
          <w:sz w:val="16"/>
          <w:szCs w:val="26"/>
        </w:rPr>
        <w:t xml:space="preserve"> the more it throws its weight around.</w:t>
      </w:r>
      <w:r w:rsidRPr="00D5360D">
        <w:rPr>
          <w:sz w:val="12"/>
          <w:szCs w:val="26"/>
        </w:rPr>
        <w:t>¶</w:t>
      </w:r>
      <w:r w:rsidRPr="00D5360D">
        <w:rPr>
          <w:sz w:val="16"/>
          <w:szCs w:val="26"/>
        </w:rPr>
        <w:t xml:space="preserve"> </w:t>
      </w:r>
      <w:r w:rsidRPr="00D5360D">
        <w:rPr>
          <w:rStyle w:val="StyleBoldUnderline"/>
          <w:highlight w:val="cyan"/>
        </w:rPr>
        <w:t>Beijing has no experience whatsoever of modern war</w:t>
      </w:r>
      <w:r w:rsidRPr="00D5360D">
        <w:rPr>
          <w:rStyle w:val="StyleBoldUnderline"/>
        </w:rPr>
        <w:t xml:space="preserve">. </w:t>
      </w:r>
      <w:r w:rsidRPr="00D5360D">
        <w:rPr>
          <w:sz w:val="16"/>
          <w:szCs w:val="26"/>
        </w:rPr>
        <w:t>Its last experience of armed conflict was in 1979 when it abysmally failed to teach Vietnam a so-called ‘lesson’. Border scuffles with India and the USSR in the</w:t>
      </w:r>
      <w:r w:rsidRPr="00D5360D">
        <w:rPr>
          <w:rStyle w:val="apple-converted-space"/>
          <w:sz w:val="16"/>
          <w:szCs w:val="26"/>
        </w:rPr>
        <w:t xml:space="preserve"> </w:t>
      </w:r>
      <w:r w:rsidRPr="00D5360D">
        <w:rPr>
          <w:sz w:val="16"/>
          <w:szCs w:val="26"/>
        </w:rPr>
        <w:t>1960s</w:t>
      </w:r>
      <w:r w:rsidRPr="00D5360D">
        <w:rPr>
          <w:rStyle w:val="apple-converted-space"/>
          <w:sz w:val="16"/>
          <w:szCs w:val="26"/>
        </w:rPr>
        <w:t xml:space="preserve"> </w:t>
      </w:r>
      <w:r w:rsidRPr="00D5360D">
        <w:rPr>
          <w:sz w:val="16"/>
          <w:szCs w:val="26"/>
        </w:rPr>
        <w:t>and sending peasant armies into the Korean War in the</w:t>
      </w:r>
      <w:r w:rsidRPr="00D5360D">
        <w:rPr>
          <w:rStyle w:val="apple-converted-space"/>
          <w:sz w:val="16"/>
          <w:szCs w:val="26"/>
        </w:rPr>
        <w:t xml:space="preserve"> </w:t>
      </w:r>
      <w:r w:rsidRPr="00D5360D">
        <w:rPr>
          <w:sz w:val="16"/>
          <w:szCs w:val="26"/>
        </w:rPr>
        <w:t>1950s</w:t>
      </w:r>
      <w:r w:rsidRPr="00D5360D">
        <w:rPr>
          <w:rStyle w:val="apple-converted-space"/>
          <w:sz w:val="16"/>
          <w:szCs w:val="26"/>
        </w:rPr>
        <w:t xml:space="preserve"> </w:t>
      </w:r>
      <w:r w:rsidRPr="00D5360D">
        <w:rPr>
          <w:sz w:val="16"/>
          <w:szCs w:val="26"/>
        </w:rPr>
        <w:t>scarcely rate as modern combat.</w:t>
      </w:r>
      <w:r w:rsidRPr="00D5360D">
        <w:rPr>
          <w:sz w:val="12"/>
          <w:szCs w:val="26"/>
        </w:rPr>
        <w:t>¶</w:t>
      </w:r>
      <w:r w:rsidRPr="00D5360D">
        <w:rPr>
          <w:sz w:val="16"/>
          <w:szCs w:val="26"/>
        </w:rPr>
        <w:t xml:space="preserve"> The PLA’s power depends crucially on keeping the Communist Party in power, which is what its oath of allegiance declares, and not the defense of China as a country. </w:t>
      </w:r>
      <w:r w:rsidRPr="00D5360D">
        <w:rPr>
          <w:rStyle w:val="StyleBoldUnderline"/>
        </w:rPr>
        <w:t>PLA officers still waste inordinate amounts of time learning irrelevant communist dogma, rather than giving priority to military training.</w:t>
      </w:r>
      <w:r w:rsidRPr="00D5360D">
        <w:rPr>
          <w:sz w:val="16"/>
          <w:szCs w:val="26"/>
        </w:rPr>
        <w:t xml:space="preserve"> Then there’s the issue of corruption at the highest levels of the PLA and the buying of favors and promotions</w:t>
      </w:r>
      <w:r w:rsidRPr="00D5360D">
        <w:rPr>
          <w:rStyle w:val="StyleBoldUnderline"/>
        </w:rPr>
        <w:t>.</w:t>
      </w:r>
      <w:r w:rsidRPr="00D5360D">
        <w:rPr>
          <w:rStyle w:val="StyleBoldUnderline"/>
          <w:sz w:val="12"/>
          <w:u w:val="none"/>
        </w:rPr>
        <w:t>¶</w:t>
      </w:r>
      <w:r w:rsidRPr="00D5360D">
        <w:rPr>
          <w:rStyle w:val="StyleBoldUnderline"/>
        </w:rPr>
        <w:t xml:space="preserve"> It’s true that in the last several decades the PLA has made some impressive strides technologically. But</w:t>
      </w:r>
      <w:r w:rsidRPr="00D5360D">
        <w:rPr>
          <w:sz w:val="16"/>
          <w:szCs w:val="26"/>
        </w:rPr>
        <w:t xml:space="preserve"> despite President Xi Jinping proclaiming that China must become a powerful maritime power, </w:t>
      </w:r>
      <w:r w:rsidRPr="00D5360D">
        <w:rPr>
          <w:rStyle w:val="Emphasis"/>
          <w:highlight w:val="cyan"/>
        </w:rPr>
        <w:t>geography is against it</w:t>
      </w:r>
      <w:r w:rsidRPr="00D5360D">
        <w:rPr>
          <w:rStyle w:val="StyleBoldUnderline"/>
        </w:rPr>
        <w:t>. When was the last time a large land power really made it as a naval power?</w:t>
      </w:r>
      <w:r w:rsidRPr="00D5360D">
        <w:rPr>
          <w:sz w:val="16"/>
          <w:szCs w:val="26"/>
        </w:rPr>
        <w:t xml:space="preserve"> Certainly not the USSR, France or Germany.</w:t>
      </w:r>
      <w:r w:rsidRPr="00D5360D">
        <w:rPr>
          <w:sz w:val="12"/>
          <w:szCs w:val="26"/>
        </w:rPr>
        <w:t>¶</w:t>
      </w:r>
      <w:r w:rsidRPr="00D5360D">
        <w:rPr>
          <w:sz w:val="16"/>
          <w:szCs w:val="26"/>
        </w:rPr>
        <w:t xml:space="preserve"> Commentators in Australia repeat a lot of breathless assertions about China’s anti-access and area denial capabilities. And there can be no doubt that operating in the approaches to China is becoming more dangerous, particularly given the sort of military mass that China can accumulate close to home. But do we actually think that the Americans are sitting on their hands doing nothing technologically in areas such as hypersonic vehicles, railguns, stealth, drones and cyber-attack?</w:t>
      </w:r>
      <w:r w:rsidRPr="00D5360D">
        <w:rPr>
          <w:sz w:val="12"/>
          <w:szCs w:val="26"/>
        </w:rPr>
        <w:t>¶</w:t>
      </w:r>
      <w:r w:rsidRPr="00D5360D">
        <w:rPr>
          <w:sz w:val="16"/>
          <w:szCs w:val="26"/>
        </w:rPr>
        <w:t xml:space="preserve"> </w:t>
      </w:r>
      <w:r w:rsidRPr="00D5360D">
        <w:rPr>
          <w:rStyle w:val="Emphasis"/>
          <w:highlight w:val="cyan"/>
        </w:rPr>
        <w:t>In key areas of military technology China is still a good 20 years behind the U.S</w:t>
      </w:r>
      <w:r w:rsidRPr="00D5360D">
        <w:rPr>
          <w:rStyle w:val="StyleBoldUnderline"/>
          <w:highlight w:val="cyan"/>
        </w:rPr>
        <w:t>.</w:t>
      </w:r>
      <w:r w:rsidRPr="00D5360D">
        <w:rPr>
          <w:rStyle w:val="StyleBoldUnderline"/>
        </w:rPr>
        <w:t xml:space="preserve"> </w:t>
      </w:r>
      <w:r w:rsidRPr="00D5360D">
        <w:rPr>
          <w:rStyle w:val="StyleBoldUnderline"/>
          <w:highlight w:val="cyan"/>
        </w:rPr>
        <w:t>Its anti submarine warfare capability</w:t>
      </w:r>
      <w:r w:rsidRPr="00D5360D">
        <w:rPr>
          <w:rStyle w:val="StyleBoldUnderline"/>
        </w:rPr>
        <w:t xml:space="preserve"> </w:t>
      </w:r>
      <w:r w:rsidRPr="00D5360D">
        <w:rPr>
          <w:rStyle w:val="StyleBoldUnderline"/>
          <w:highlight w:val="cyan"/>
        </w:rPr>
        <w:t>is marginal</w:t>
      </w:r>
      <w:r w:rsidRPr="00D5360D">
        <w:rPr>
          <w:rStyle w:val="StyleBoldUnderline"/>
        </w:rPr>
        <w:t xml:space="preserve"> and </w:t>
      </w:r>
      <w:r w:rsidRPr="00D5360D">
        <w:rPr>
          <w:rStyle w:val="StyleBoldUnderline"/>
          <w:highlight w:val="cyan"/>
        </w:rPr>
        <w:t>many of its submarines are noisy. China lacks the necessary</w:t>
      </w:r>
      <w:r w:rsidRPr="00D5360D">
        <w:rPr>
          <w:rStyle w:val="StyleBoldUnderline"/>
        </w:rPr>
        <w:t xml:space="preserve"> quieting and propulsion </w:t>
      </w:r>
      <w:r w:rsidRPr="00D5360D">
        <w:rPr>
          <w:rStyle w:val="StyleBoldUnderline"/>
          <w:highlight w:val="cyan"/>
        </w:rPr>
        <w:t>technologies</w:t>
      </w:r>
      <w:r w:rsidRPr="00D5360D">
        <w:rPr>
          <w:rStyle w:val="StyleBoldUnderline"/>
        </w:rPr>
        <w:t xml:space="preserve"> to build anything remotely comparable to an U.S. or Russian nuclear submarine. Even the newest Chinese Jin-class ballistic missile nuclear submarines are louder than the 1970s era Soviet Delta III SSBN. And the forthcoming type 95 nuclear submarine will be louder than the late-1980s Soviet titanium-hulled Akula</w:t>
      </w:r>
      <w:r w:rsidRPr="00D5360D">
        <w:rPr>
          <w:sz w:val="16"/>
          <w:szCs w:val="26"/>
        </w:rPr>
        <w:t>, according to U.S. sources.</w:t>
      </w:r>
      <w:r w:rsidRPr="00D5360D">
        <w:rPr>
          <w:sz w:val="12"/>
          <w:szCs w:val="26"/>
        </w:rPr>
        <w:t>¶</w:t>
      </w:r>
      <w:r w:rsidRPr="00D5360D">
        <w:rPr>
          <w:sz w:val="16"/>
          <w:szCs w:val="26"/>
        </w:rPr>
        <w:t xml:space="preserve"> </w:t>
      </w:r>
      <w:r w:rsidRPr="00D5360D">
        <w:rPr>
          <w:rStyle w:val="Emphasis"/>
          <w:highlight w:val="cyan"/>
        </w:rPr>
        <w:t>China’s air defence capabilities have gaping deficiencies against any technologically advanced enemy</w:t>
      </w:r>
      <w:r w:rsidRPr="00D5360D">
        <w:rPr>
          <w:sz w:val="16"/>
          <w:szCs w:val="26"/>
        </w:rPr>
        <w:t>. Moreover, China still relies heavily on Russia for military reverse engineering and supply of high-performance military jet engines, which it has failed to master for 30 years.</w:t>
      </w:r>
      <w:r w:rsidRPr="00D5360D">
        <w:rPr>
          <w:sz w:val="12"/>
          <w:szCs w:val="26"/>
        </w:rPr>
        <w:t>¶</w:t>
      </w:r>
      <w:r w:rsidRPr="00D5360D">
        <w:rPr>
          <w:sz w:val="16"/>
          <w:szCs w:val="26"/>
        </w:rPr>
        <w:t xml:space="preserve"> Beijing has made important strides with ballistic missile technologies,</w:t>
      </w:r>
      <w:r w:rsidRPr="00D5360D">
        <w:rPr>
          <w:rStyle w:val="apple-converted-space"/>
          <w:sz w:val="16"/>
          <w:szCs w:val="26"/>
        </w:rPr>
        <w:t xml:space="preserve"> </w:t>
      </w:r>
      <w:hyperlink r:id="rId52" w:history="1">
        <w:r w:rsidRPr="00D5360D">
          <w:rPr>
            <w:rStyle w:val="Hyperlink"/>
            <w:sz w:val="16"/>
            <w:szCs w:val="26"/>
          </w:rPr>
          <w:t xml:space="preserve">but </w:t>
        </w:r>
        <w:r w:rsidRPr="00D5360D">
          <w:rPr>
            <w:rStyle w:val="StyleBoldUnderline"/>
            <w:sz w:val="16"/>
          </w:rPr>
          <w:t>the DF-21 has never destroyed a naval target moving at battle speed</w:t>
        </w:r>
      </w:hyperlink>
      <w:r w:rsidRPr="00D5360D">
        <w:rPr>
          <w:sz w:val="16"/>
          <w:szCs w:val="26"/>
        </w:rPr>
        <w:t>. Moreover,</w:t>
      </w:r>
      <w:r w:rsidRPr="00D5360D">
        <w:rPr>
          <w:rStyle w:val="apple-converted-space"/>
          <w:sz w:val="16"/>
          <w:szCs w:val="26"/>
        </w:rPr>
        <w:t xml:space="preserve"> </w:t>
      </w:r>
      <w:hyperlink r:id="rId53" w:history="1">
        <w:r w:rsidRPr="00D5360D">
          <w:rPr>
            <w:rStyle w:val="StyleBoldUnderline"/>
          </w:rPr>
          <w:t>i</w:t>
        </w:r>
        <w:r w:rsidRPr="00D5360D">
          <w:rPr>
            <w:rStyle w:val="StyleBoldUnderline"/>
            <w:highlight w:val="cyan"/>
          </w:rPr>
          <w:t>t relies crucially on</w:t>
        </w:r>
        <w:r w:rsidRPr="00D5360D">
          <w:rPr>
            <w:rStyle w:val="StyleBoldUnderline"/>
          </w:rPr>
          <w:t xml:space="preserve"> intelligence satellites and long-range over-the-horizon radar for target acquisition</w:t>
        </w:r>
      </w:hyperlink>
      <w:r w:rsidRPr="00D5360D">
        <w:rPr>
          <w:rStyle w:val="StyleBoldUnderline"/>
        </w:rPr>
        <w:t xml:space="preserve">. Those are </w:t>
      </w:r>
      <w:r w:rsidRPr="00D5360D">
        <w:rPr>
          <w:rStyle w:val="StyleBoldUnderline"/>
          <w:highlight w:val="cyan"/>
        </w:rPr>
        <w:t>soft targets</w:t>
      </w:r>
      <w:r w:rsidRPr="00D5360D">
        <w:rPr>
          <w:rStyle w:val="StyleBoldUnderline"/>
        </w:rPr>
        <w:t xml:space="preserve"> and vulnerable to preemptive U.S. military strikes.</w:t>
      </w:r>
      <w:r w:rsidRPr="00D5360D">
        <w:rPr>
          <w:rStyle w:val="StyleBoldUnderline"/>
          <w:sz w:val="12"/>
          <w:u w:val="none"/>
        </w:rPr>
        <w:t>¶</w:t>
      </w:r>
      <w:r w:rsidRPr="00D5360D">
        <w:rPr>
          <w:sz w:val="16"/>
          <w:szCs w:val="26"/>
        </w:rPr>
        <w:t xml:space="preserve"> It isn’t clear in any case, according to the Pentagon, whether </w:t>
      </w:r>
      <w:r w:rsidRPr="00D5360D">
        <w:rPr>
          <w:rStyle w:val="StyleBoldUnderline"/>
          <w:highlight w:val="cyan"/>
        </w:rPr>
        <w:t>China</w:t>
      </w:r>
      <w:r w:rsidRPr="00D5360D">
        <w:rPr>
          <w:sz w:val="16"/>
          <w:szCs w:val="26"/>
        </w:rPr>
        <w:t xml:space="preserve"> has the capability to collect accurate targeting information and pass it to launch platforms in time for successful strikes against distant targets at sea.</w:t>
      </w:r>
      <w:r w:rsidRPr="00D5360D">
        <w:rPr>
          <w:sz w:val="12"/>
          <w:szCs w:val="26"/>
        </w:rPr>
        <w:t>¶</w:t>
      </w:r>
      <w:r w:rsidRPr="00D5360D">
        <w:rPr>
          <w:sz w:val="16"/>
          <w:szCs w:val="26"/>
        </w:rPr>
        <w:t xml:space="preserve"> As for China’s ICBM capabilities, such as the DF-5B with multiple independently targetable re-entry vehicles (MIRVs), this </w:t>
      </w:r>
      <w:r w:rsidRPr="00D5360D">
        <w:rPr>
          <w:rStyle w:val="StyleBoldUnderline"/>
          <w:highlight w:val="cyan"/>
        </w:rPr>
        <w:t>is</w:t>
      </w:r>
      <w:r w:rsidRPr="00D5360D">
        <w:rPr>
          <w:sz w:val="16"/>
          <w:szCs w:val="26"/>
        </w:rPr>
        <w:t xml:space="preserve"> hardly a breakthrough nuclear technology. In 1974, as Head of the National Assessments Staff, I was briefed by the CIA about MIRVs on the Soviet Union’s SS-18 ICBM. That was remarkable technological advance 40 years ago.</w:t>
      </w:r>
      <w:r w:rsidRPr="00D5360D">
        <w:rPr>
          <w:sz w:val="12"/>
          <w:szCs w:val="26"/>
        </w:rPr>
        <w:t>¶</w:t>
      </w:r>
      <w:r w:rsidRPr="00D5360D">
        <w:rPr>
          <w:sz w:val="16"/>
          <w:szCs w:val="26"/>
        </w:rPr>
        <w:t xml:space="preserve"> There are some Chinese military officers and academics who are starting to brag about </w:t>
      </w:r>
      <w:r w:rsidRPr="00D5360D">
        <w:rPr>
          <w:rStyle w:val="StyleBoldUnderline"/>
        </w:rPr>
        <w:t>China’s</w:t>
      </w:r>
      <w:r w:rsidRPr="00D5360D">
        <w:rPr>
          <w:sz w:val="16"/>
          <w:szCs w:val="26"/>
        </w:rPr>
        <w:t xml:space="preserve"> nuclear war-fighting capabilities. While China has a reasonably secure second-strike capability, it’s </w:t>
      </w:r>
      <w:r w:rsidRPr="00D5360D">
        <w:rPr>
          <w:rStyle w:val="Emphasis"/>
          <w:highlight w:val="cyan"/>
        </w:rPr>
        <w:t>one of the most vulnerable large powers to all-out nuclear war because of</w:t>
      </w:r>
      <w:r w:rsidRPr="00D5360D">
        <w:rPr>
          <w:rStyle w:val="Emphasis"/>
        </w:rPr>
        <w:t xml:space="preserve"> its </w:t>
      </w:r>
      <w:r w:rsidRPr="00D5360D">
        <w:rPr>
          <w:rStyle w:val="Emphasis"/>
          <w:highlight w:val="cyan"/>
        </w:rPr>
        <w:t>population density and its distribution along the eastern seaboard</w:t>
      </w:r>
      <w:r w:rsidRPr="00D5360D">
        <w:rPr>
          <w:rStyle w:val="Emphasis"/>
        </w:rPr>
        <w:t>. Just because China has a population 1.4 billion people doesn’t mean that it would survive a massive nuclear attack</w:t>
      </w:r>
      <w:r w:rsidRPr="00D5360D">
        <w:rPr>
          <w:sz w:val="16"/>
          <w:szCs w:val="26"/>
        </w:rPr>
        <w:t>.That’s a strong argument, in my view, for the U.S. to keep a large nuclear attack force, both operational and in active reserve, of several thousand strategic warheads.</w:t>
      </w:r>
      <w:r w:rsidRPr="00D5360D">
        <w:rPr>
          <w:sz w:val="12"/>
          <w:szCs w:val="26"/>
        </w:rPr>
        <w:t>¶</w:t>
      </w:r>
      <w:r w:rsidRPr="00D5360D">
        <w:rPr>
          <w:sz w:val="16"/>
          <w:szCs w:val="26"/>
        </w:rPr>
        <w:t xml:space="preserve"> All this is to argue that </w:t>
      </w:r>
      <w:r w:rsidRPr="00D5360D">
        <w:rPr>
          <w:rStyle w:val="StyleBoldUnderline"/>
        </w:rPr>
        <w:t>we need to put China’s emerging military capabilities into some sensible comparative analysis with those of the U.S. and in historical context.</w:t>
      </w:r>
      <w:r w:rsidRPr="00D5360D">
        <w:rPr>
          <w:sz w:val="16"/>
          <w:szCs w:val="26"/>
        </w:rPr>
        <w:t xml:space="preserve"> We need to remember that the U.S. is the most innovative country in the world and isn’t standing still in the face of </w:t>
      </w:r>
      <w:r w:rsidRPr="00D5360D">
        <w:rPr>
          <w:rStyle w:val="StyleBoldUnderline"/>
          <w:highlight w:val="cyan"/>
        </w:rPr>
        <w:t>Chinese military advancements</w:t>
      </w:r>
      <w:r w:rsidRPr="00D5360D">
        <w:rPr>
          <w:sz w:val="16"/>
          <w:szCs w:val="26"/>
          <w:highlight w:val="cyan"/>
        </w:rPr>
        <w:t>,</w:t>
      </w:r>
      <w:r w:rsidRPr="00D5360D">
        <w:rPr>
          <w:sz w:val="16"/>
          <w:szCs w:val="26"/>
        </w:rPr>
        <w:t xml:space="preserve"> many of which </w:t>
      </w:r>
      <w:r w:rsidRPr="00D5360D">
        <w:rPr>
          <w:rStyle w:val="StyleBoldUnderline"/>
          <w:highlight w:val="cyan"/>
        </w:rPr>
        <w:t>are seriously deficient.</w:t>
      </w:r>
      <w:r w:rsidRPr="00D5360D">
        <w:rPr>
          <w:rStyle w:val="StyleBoldUnderline"/>
          <w:sz w:val="12"/>
          <w:highlight w:val="cyan"/>
          <w:u w:val="none"/>
        </w:rPr>
        <w:t>¶</w:t>
      </w:r>
      <w:r w:rsidRPr="00D5360D">
        <w:rPr>
          <w:rStyle w:val="StyleBoldUnderline"/>
        </w:rPr>
        <w:t xml:space="preserve"> </w:t>
      </w:r>
    </w:p>
    <w:p w14:paraId="4AE1C454" w14:textId="5235A075" w:rsidR="004850E9" w:rsidRPr="00D5360D" w:rsidRDefault="004850E9" w:rsidP="004850E9">
      <w:pPr>
        <w:pStyle w:val="Heading4"/>
        <w:rPr>
          <w:rStyle w:val="StyleBoldUnderline"/>
          <w:sz w:val="26"/>
          <w:szCs w:val="26"/>
          <w:u w:val="none"/>
        </w:rPr>
      </w:pPr>
      <w:r w:rsidRPr="00D5360D">
        <w:rPr>
          <w:rStyle w:val="StyleBoldUnderline"/>
          <w:sz w:val="26"/>
          <w:szCs w:val="26"/>
          <w:u w:val="none"/>
        </w:rPr>
        <w:t>Chinese diplomatic efforts prove.</w:t>
      </w:r>
    </w:p>
    <w:p w14:paraId="47F1D168" w14:textId="0865F7D8" w:rsidR="004850E9" w:rsidRPr="00D5360D" w:rsidRDefault="004850E9" w:rsidP="008621AE">
      <w:pPr>
        <w:rPr>
          <w:rStyle w:val="StyleBoldUnderline"/>
          <w:b/>
          <w:sz w:val="26"/>
          <w:u w:val="none"/>
        </w:rPr>
      </w:pPr>
      <w:r w:rsidRPr="00D5360D">
        <w:rPr>
          <w:rStyle w:val="StyleStyleBold12pt"/>
        </w:rPr>
        <w:t xml:space="preserve">Xia 6 </w:t>
      </w:r>
      <w:r w:rsidRPr="00D5360D">
        <w:rPr>
          <w:rStyle w:val="StyleStyleBold12pt"/>
          <w:sz w:val="16"/>
          <w:szCs w:val="16"/>
        </w:rPr>
        <w:t xml:space="preserve">(Ming, reporter for NY Times, 2006, “’China Threat’ or a ‘Peaceful Rise of China’?” </w:t>
      </w:r>
      <w:hyperlink r:id="rId54" w:history="1">
        <w:r w:rsidRPr="00D5360D">
          <w:rPr>
            <w:rStyle w:val="StyleStyleBold12pt"/>
            <w:sz w:val="16"/>
            <w:szCs w:val="16"/>
          </w:rPr>
          <w:t>http://www.nytimes.com/ref/college/coll-china-politics-007.html //</w:t>
        </w:r>
      </w:hyperlink>
      <w:r w:rsidRPr="00D5360D">
        <w:rPr>
          <w:rStyle w:val="StyleStyleBold12pt"/>
          <w:sz w:val="16"/>
          <w:szCs w:val="16"/>
        </w:rPr>
        <w:t xml:space="preserve"> EMS).</w:t>
      </w:r>
    </w:p>
    <w:p w14:paraId="4C7537FD" w14:textId="77777777" w:rsidR="004850E9" w:rsidRPr="00D5360D" w:rsidRDefault="004850E9" w:rsidP="004850E9">
      <w:pPr>
        <w:rPr>
          <w:rFonts w:eastAsia="Times New Roman" w:cs="Times New Roman"/>
          <w:sz w:val="16"/>
          <w:szCs w:val="26"/>
        </w:rPr>
      </w:pPr>
      <w:r w:rsidRPr="00D5360D">
        <w:rPr>
          <w:rStyle w:val="StyleBoldUnderline"/>
          <w:sz w:val="26"/>
          <w:szCs w:val="26"/>
          <w:highlight w:val="cyan"/>
        </w:rPr>
        <w:t>Under</w:t>
      </w:r>
      <w:r w:rsidRPr="00D5360D">
        <w:rPr>
          <w:rStyle w:val="StyleBoldUnderline"/>
          <w:sz w:val="26"/>
          <w:szCs w:val="26"/>
        </w:rPr>
        <w:t xml:space="preserve"> the guiding principle of "</w:t>
      </w:r>
      <w:r w:rsidRPr="00D5360D">
        <w:rPr>
          <w:rStyle w:val="StyleBoldUnderline"/>
          <w:sz w:val="26"/>
          <w:szCs w:val="26"/>
          <w:highlight w:val="cyan"/>
        </w:rPr>
        <w:t>China's peaceful rise," the Chinese government has conducted actively diplomac</w:t>
      </w:r>
      <w:r w:rsidRPr="00D5360D">
        <w:rPr>
          <w:rStyle w:val="StyleBoldUnderline"/>
          <w:sz w:val="26"/>
          <w:szCs w:val="26"/>
        </w:rPr>
        <w:t>y</w:t>
      </w:r>
      <w:r w:rsidRPr="00D5360D">
        <w:rPr>
          <w:rFonts w:eastAsia="Times New Roman" w:cs="Times New Roman"/>
          <w:color w:val="000000"/>
          <w:sz w:val="16"/>
          <w:szCs w:val="26"/>
          <w:shd w:val="clear" w:color="auto" w:fill="FFFFFF"/>
        </w:rPr>
        <w:t xml:space="preserve"> at four (at least) different levels: </w:t>
      </w:r>
      <w:r w:rsidRPr="00D5360D">
        <w:rPr>
          <w:rStyle w:val="StyleBoldUnderline"/>
          <w:sz w:val="26"/>
          <w:szCs w:val="26"/>
        </w:rPr>
        <w:t>(</w:t>
      </w:r>
      <w:r w:rsidRPr="00D5360D">
        <w:rPr>
          <w:rStyle w:val="StyleBoldUnderline"/>
          <w:sz w:val="26"/>
          <w:szCs w:val="26"/>
          <w:highlight w:val="cyan"/>
        </w:rPr>
        <w:t>1) Creating strategic partnerships with the second-tier powers</w:t>
      </w:r>
      <w:r w:rsidRPr="00D5360D">
        <w:rPr>
          <w:rFonts w:eastAsia="Times New Roman" w:cs="Times New Roman"/>
          <w:color w:val="000000"/>
          <w:sz w:val="16"/>
          <w:szCs w:val="26"/>
          <w:shd w:val="clear" w:color="auto" w:fill="FFFFFF"/>
        </w:rPr>
        <w:t xml:space="preserve">. China has signed strategic partnership treaties </w:t>
      </w:r>
      <w:r w:rsidRPr="00D5360D">
        <w:rPr>
          <w:rFonts w:eastAsia="Times New Roman" w:cs="Times New Roman"/>
          <w:color w:val="000000"/>
          <w:sz w:val="16"/>
          <w:szCs w:val="26"/>
          <w:highlight w:val="cyan"/>
          <w:shd w:val="clear" w:color="auto" w:fill="FFFFFF"/>
        </w:rPr>
        <w:t xml:space="preserve">with </w:t>
      </w:r>
      <w:r w:rsidRPr="00D5360D">
        <w:rPr>
          <w:rStyle w:val="StyleBoldUnderline"/>
          <w:sz w:val="26"/>
          <w:szCs w:val="26"/>
          <w:highlight w:val="cyan"/>
        </w:rPr>
        <w:t>the EU, Russia and India</w:t>
      </w:r>
      <w:r w:rsidRPr="00D5360D">
        <w:rPr>
          <w:rFonts w:eastAsia="Times New Roman" w:cs="Times New Roman"/>
          <w:color w:val="000000"/>
          <w:sz w:val="16"/>
          <w:szCs w:val="26"/>
          <w:shd w:val="clear" w:color="auto" w:fill="FFFFFF"/>
        </w:rPr>
        <w:t xml:space="preserve"> to strengthen their relationships as well as to balance the American power. (2) </w:t>
      </w:r>
      <w:r w:rsidRPr="00D5360D">
        <w:rPr>
          <w:rStyle w:val="StyleBoldUnderline"/>
          <w:sz w:val="26"/>
          <w:szCs w:val="26"/>
          <w:highlight w:val="cyan"/>
        </w:rPr>
        <w:t>Promoting "good neighbor policy" in the Asian Pacific region. By increasing trade</w:t>
      </w:r>
      <w:r w:rsidRPr="00D5360D">
        <w:rPr>
          <w:rFonts w:eastAsia="Times New Roman" w:cs="Times New Roman"/>
          <w:color w:val="000000"/>
          <w:sz w:val="16"/>
          <w:szCs w:val="26"/>
          <w:shd w:val="clear" w:color="auto" w:fill="FFFFFF"/>
        </w:rPr>
        <w:t xml:space="preserve"> with the Asian-Pacific region </w:t>
      </w:r>
      <w:r w:rsidRPr="00D5360D">
        <w:rPr>
          <w:rStyle w:val="StyleBoldUnderline"/>
          <w:sz w:val="26"/>
          <w:szCs w:val="26"/>
        </w:rPr>
        <w:t xml:space="preserve">and </w:t>
      </w:r>
      <w:r w:rsidRPr="00D5360D">
        <w:rPr>
          <w:rFonts w:eastAsia="Times New Roman" w:cs="Times New Roman"/>
          <w:color w:val="000000"/>
          <w:sz w:val="16"/>
          <w:szCs w:val="26"/>
          <w:shd w:val="clear" w:color="auto" w:fill="FFFFFF"/>
        </w:rPr>
        <w:t xml:space="preserve">also </w:t>
      </w:r>
      <w:r w:rsidRPr="00D5360D">
        <w:rPr>
          <w:rStyle w:val="StyleBoldUnderline"/>
          <w:sz w:val="26"/>
          <w:szCs w:val="26"/>
        </w:rPr>
        <w:t>let these countries enjoy trade surplus with China</w:t>
      </w:r>
      <w:r w:rsidRPr="00D5360D">
        <w:rPr>
          <w:rFonts w:eastAsia="Times New Roman" w:cs="Times New Roman"/>
          <w:color w:val="000000"/>
          <w:sz w:val="16"/>
          <w:szCs w:val="26"/>
          <w:shd w:val="clear" w:color="auto" w:fill="FFFFFF"/>
        </w:rPr>
        <w:t xml:space="preserve">, China has positioned as an important trading partner with these countries. Besides, </w:t>
      </w:r>
      <w:r w:rsidRPr="00D5360D">
        <w:rPr>
          <w:rStyle w:val="StyleBoldUnderline"/>
          <w:sz w:val="26"/>
          <w:szCs w:val="26"/>
        </w:rPr>
        <w:t>China has entered into various mechanisms of regional cooperation with these countries</w:t>
      </w:r>
      <w:r w:rsidRPr="00D5360D">
        <w:rPr>
          <w:rFonts w:eastAsia="Times New Roman" w:cs="Times New Roman"/>
          <w:color w:val="000000"/>
          <w:sz w:val="16"/>
          <w:szCs w:val="26"/>
          <w:highlight w:val="cyan"/>
          <w:shd w:val="clear" w:color="auto" w:fill="FFFFFF"/>
        </w:rPr>
        <w:t xml:space="preserve">. </w:t>
      </w:r>
      <w:r w:rsidRPr="00D5360D">
        <w:rPr>
          <w:rStyle w:val="StyleBoldUnderline"/>
          <w:sz w:val="26"/>
          <w:szCs w:val="26"/>
          <w:highlight w:val="cyan"/>
        </w:rPr>
        <w:t>During the 1997 Asian financial crises</w:t>
      </w:r>
      <w:r w:rsidRPr="00D5360D">
        <w:rPr>
          <w:rStyle w:val="StyleBoldUnderline"/>
          <w:sz w:val="26"/>
          <w:szCs w:val="26"/>
        </w:rPr>
        <w:t xml:space="preserve">, that </w:t>
      </w:r>
      <w:r w:rsidRPr="00D5360D">
        <w:rPr>
          <w:rStyle w:val="StyleBoldUnderline"/>
          <w:sz w:val="26"/>
          <w:szCs w:val="26"/>
          <w:highlight w:val="cyan"/>
        </w:rPr>
        <w:t>China refrained from devaluing its currency and helped stabilize the regional economy</w:t>
      </w:r>
      <w:r w:rsidRPr="00D5360D">
        <w:rPr>
          <w:rStyle w:val="StyleBoldUnderline"/>
          <w:sz w:val="26"/>
          <w:szCs w:val="26"/>
        </w:rPr>
        <w:t xml:space="preserve"> by mobilizing its foreign currency reserve won positive reactions</w:t>
      </w:r>
      <w:r w:rsidRPr="00D5360D">
        <w:rPr>
          <w:rFonts w:eastAsia="Times New Roman" w:cs="Times New Roman"/>
          <w:color w:val="000000"/>
          <w:sz w:val="16"/>
          <w:szCs w:val="26"/>
          <w:shd w:val="clear" w:color="auto" w:fill="FFFFFF"/>
        </w:rPr>
        <w:t xml:space="preserve"> from this region and the U.S. </w:t>
      </w:r>
      <w:r w:rsidRPr="00D5360D">
        <w:rPr>
          <w:rFonts w:eastAsia="Times New Roman" w:cs="Times New Roman"/>
          <w:color w:val="000000"/>
          <w:sz w:val="16"/>
          <w:szCs w:val="26"/>
          <w:highlight w:val="cyan"/>
          <w:shd w:val="clear" w:color="auto" w:fill="FFFFFF"/>
        </w:rPr>
        <w:t>(</w:t>
      </w:r>
      <w:r w:rsidRPr="00D5360D">
        <w:rPr>
          <w:rStyle w:val="StyleBoldUnderline"/>
          <w:sz w:val="26"/>
          <w:szCs w:val="26"/>
          <w:highlight w:val="cyan"/>
        </w:rPr>
        <w:t>3) Seeking cooperation and avoiding confrontation with the U.S. The</w:t>
      </w:r>
      <w:r w:rsidRPr="00D5360D">
        <w:rPr>
          <w:rStyle w:val="StyleBoldUnderline"/>
          <w:sz w:val="26"/>
          <w:szCs w:val="26"/>
        </w:rPr>
        <w:t xml:space="preserve"> Chinese side basically has sent to Washington a clear message that </w:t>
      </w:r>
      <w:r w:rsidRPr="00D5360D">
        <w:rPr>
          <w:rStyle w:val="StyleBoldUnderline"/>
          <w:sz w:val="26"/>
          <w:szCs w:val="26"/>
          <w:highlight w:val="cyan"/>
        </w:rPr>
        <w:t>China is a conservative power and has no intention to upset the status quo</w:t>
      </w:r>
      <w:r w:rsidRPr="00D5360D">
        <w:rPr>
          <w:rFonts w:eastAsia="Times New Roman" w:cs="Times New Roman"/>
          <w:color w:val="000000"/>
          <w:sz w:val="16"/>
          <w:szCs w:val="26"/>
          <w:highlight w:val="cyan"/>
          <w:shd w:val="clear" w:color="auto" w:fill="FFFFFF"/>
        </w:rPr>
        <w:t>—</w:t>
      </w:r>
      <w:r w:rsidRPr="00D5360D">
        <w:rPr>
          <w:rFonts w:eastAsia="Times New Roman" w:cs="Times New Roman"/>
          <w:color w:val="000000"/>
          <w:sz w:val="16"/>
          <w:szCs w:val="26"/>
          <w:shd w:val="clear" w:color="auto" w:fill="FFFFFF"/>
        </w:rPr>
        <w:t xml:space="preserve">namely the U.S. as the sole superpower in the world. </w:t>
      </w:r>
      <w:r w:rsidRPr="00D5360D">
        <w:rPr>
          <w:rStyle w:val="StyleBoldUnderline"/>
          <w:sz w:val="26"/>
          <w:szCs w:val="26"/>
        </w:rPr>
        <w:t>(</w:t>
      </w:r>
      <w:r w:rsidRPr="00D5360D">
        <w:rPr>
          <w:rStyle w:val="StyleBoldUnderline"/>
          <w:sz w:val="26"/>
          <w:szCs w:val="26"/>
          <w:highlight w:val="cyan"/>
        </w:rPr>
        <w:t>4) Neglecting Japan</w:t>
      </w:r>
      <w:r w:rsidRPr="00D5360D">
        <w:rPr>
          <w:rFonts w:eastAsia="Times New Roman" w:cs="Times New Roman"/>
          <w:color w:val="000000"/>
          <w:sz w:val="16"/>
          <w:szCs w:val="26"/>
          <w:shd w:val="clear" w:color="auto" w:fill="FFFFFF"/>
        </w:rPr>
        <w:t>. As China has successfully managed relationships with the sole superpower, the second-tier strategic partners, and neighboring countries, China is able to afford to ignore Japan and occasionally show some toughness.</w:t>
      </w:r>
    </w:p>
    <w:p w14:paraId="369B1F9B" w14:textId="77777777" w:rsidR="004850E9" w:rsidRPr="00D5360D" w:rsidRDefault="004850E9" w:rsidP="008621AE">
      <w:pPr>
        <w:rPr>
          <w:rStyle w:val="StyleBoldUnderline"/>
          <w:sz w:val="26"/>
          <w:szCs w:val="26"/>
        </w:rPr>
      </w:pPr>
    </w:p>
    <w:p w14:paraId="319BA243" w14:textId="3AACAAB3" w:rsidR="00A62121" w:rsidRPr="00D5360D" w:rsidRDefault="00A62121" w:rsidP="00A62121">
      <w:pPr>
        <w:pStyle w:val="Heading3"/>
        <w:rPr>
          <w:rStyle w:val="StyleBoldUnderline"/>
          <w:sz w:val="32"/>
          <w:szCs w:val="32"/>
        </w:rPr>
      </w:pPr>
      <w:r w:rsidRPr="00D5360D">
        <w:rPr>
          <w:rStyle w:val="StyleBoldUnderline"/>
          <w:sz w:val="32"/>
          <w:szCs w:val="32"/>
        </w:rPr>
        <w:t>US-China War</w:t>
      </w:r>
    </w:p>
    <w:p w14:paraId="7F8F5C0A" w14:textId="77777777" w:rsidR="008621AE" w:rsidRPr="00D5360D" w:rsidRDefault="008621AE" w:rsidP="008621AE"/>
    <w:p w14:paraId="1FF159A9" w14:textId="77777777" w:rsidR="00A62121" w:rsidRPr="00D5360D" w:rsidRDefault="00A62121" w:rsidP="00A62121">
      <w:pPr>
        <w:pStyle w:val="Heading4"/>
        <w:rPr>
          <w:rStyle w:val="StyleBoldUnderline"/>
          <w:sz w:val="26"/>
          <w:szCs w:val="26"/>
          <w:u w:val="none"/>
        </w:rPr>
      </w:pPr>
      <w:r w:rsidRPr="00D5360D">
        <w:rPr>
          <w:rStyle w:val="StyleBoldUnderline"/>
          <w:sz w:val="26"/>
          <w:szCs w:val="26"/>
          <w:u w:val="none"/>
        </w:rPr>
        <w:t>No US-China war- recent Chinese aggression in the SCS underscores its military weakness, not its strength- five warrants.</w:t>
      </w:r>
    </w:p>
    <w:p w14:paraId="09095A4D" w14:textId="77777777" w:rsidR="00A62121" w:rsidRPr="00D5360D" w:rsidRDefault="00A62121" w:rsidP="00A62121">
      <w:pPr>
        <w:rPr>
          <w:rStyle w:val="StyleStyleBold12pt"/>
          <w:sz w:val="16"/>
          <w:szCs w:val="16"/>
        </w:rPr>
      </w:pPr>
      <w:r w:rsidRPr="00D5360D">
        <w:rPr>
          <w:rStyle w:val="StyleStyleBold12pt"/>
        </w:rPr>
        <w:t xml:space="preserve">Thompson 14 </w:t>
      </w:r>
      <w:r w:rsidRPr="00D5360D">
        <w:rPr>
          <w:rStyle w:val="StyleStyleBold12pt"/>
          <w:sz w:val="16"/>
          <w:szCs w:val="16"/>
        </w:rPr>
        <w:t xml:space="preserve">(Loren, “Five Reasons Why China Won’t be a Threat to America’s Global Power,” june 6, 2014, Forbes Washington, </w:t>
      </w:r>
      <w:hyperlink r:id="rId55" w:anchor="51f2e71b1b5c" w:history="1">
        <w:r w:rsidRPr="00D5360D">
          <w:rPr>
            <w:rStyle w:val="Hyperlink"/>
            <w:sz w:val="16"/>
            <w:szCs w:val="16"/>
          </w:rPr>
          <w:t>http://www.forbes.com/sites/lorenthompson/2014/06/06/five-reasons-china-wont-be-a-big-threat-to-americas-global-power/#51f2e71b1b5c</w:t>
        </w:r>
      </w:hyperlink>
      <w:r w:rsidRPr="00D5360D">
        <w:rPr>
          <w:rStyle w:val="StyleStyleBold12pt"/>
          <w:sz w:val="16"/>
          <w:szCs w:val="16"/>
        </w:rPr>
        <w:t>. Loren Thompson writes about national security for Forbes, with particular attention to its business and economic ramifications // EMS).</w:t>
      </w:r>
    </w:p>
    <w:p w14:paraId="46D9EE66" w14:textId="77777777" w:rsidR="00A62121" w:rsidRPr="00D5360D" w:rsidRDefault="00A62121" w:rsidP="00A62121">
      <w:pPr>
        <w:rPr>
          <w:rFonts w:eastAsia="Times New Roman" w:cs="Times New Roman"/>
          <w:sz w:val="16"/>
          <w:szCs w:val="26"/>
        </w:rPr>
      </w:pPr>
      <w:r w:rsidRPr="00D5360D">
        <w:rPr>
          <w:rStyle w:val="StyleBoldUnderline"/>
          <w:highlight w:val="cyan"/>
        </w:rPr>
        <w:t>China’s</w:t>
      </w:r>
      <w:r w:rsidRPr="00D5360D">
        <w:rPr>
          <w:rStyle w:val="StyleBoldUnderline"/>
        </w:rPr>
        <w:t xml:space="preserve"> rapid economic </w:t>
      </w:r>
      <w:r w:rsidRPr="00D5360D">
        <w:rPr>
          <w:rStyle w:val="StyleBoldUnderline"/>
          <w:highlight w:val="cyan"/>
        </w:rPr>
        <w:t>rise</w:t>
      </w:r>
      <w:r w:rsidRPr="00D5360D">
        <w:rPr>
          <w:rStyle w:val="StyleBoldUnderline"/>
        </w:rPr>
        <w:t xml:space="preserve"> and growing assertiveness</w:t>
      </w:r>
      <w:r w:rsidRPr="00D5360D">
        <w:rPr>
          <w:sz w:val="16"/>
          <w:szCs w:val="26"/>
        </w:rPr>
        <w:t xml:space="preserve"> in relations with other nations </w:t>
      </w:r>
      <w:r w:rsidRPr="00D5360D">
        <w:rPr>
          <w:rStyle w:val="StyleBoldUnderline"/>
          <w:highlight w:val="cyan"/>
        </w:rPr>
        <w:t xml:space="preserve">has provoked concern in </w:t>
      </w:r>
      <w:hyperlink r:id="rId56" w:tgtFrame="_self" w:history="1">
        <w:r w:rsidRPr="00D5360D">
          <w:rPr>
            <w:rStyle w:val="StyleBoldUnderline"/>
            <w:highlight w:val="cyan"/>
          </w:rPr>
          <w:t>Washington</w:t>
        </w:r>
      </w:hyperlink>
      <w:r w:rsidRPr="00D5360D">
        <w:rPr>
          <w:rStyle w:val="StyleBoldUnderline"/>
        </w:rPr>
        <w:t xml:space="preserve"> </w:t>
      </w:r>
      <w:r w:rsidRPr="00D5360D">
        <w:rPr>
          <w:sz w:val="16"/>
          <w:szCs w:val="26"/>
        </w:rPr>
        <w:t>that America is facing a new rival for global dominance. World Bank estimates suggest China may surpass the purchasing power of the U.S. economy as early as this year, meaning that America will cease being the world’s biggest producer of wealth for the first time since it overtook Britain on the eve of the 1876 centennial. U.S. critics of Beijing frequently ascribe China’s success to mercantilist trade policies, and point to other irritants such as growing military investment and state-directed cyber attacks to depict the Middle Kingdom as a menace on the march.</w:t>
      </w:r>
      <w:r w:rsidRPr="00D5360D">
        <w:rPr>
          <w:sz w:val="12"/>
          <w:szCs w:val="26"/>
        </w:rPr>
        <w:t>¶</w:t>
      </w:r>
      <w:r w:rsidRPr="00D5360D">
        <w:rPr>
          <w:sz w:val="16"/>
          <w:szCs w:val="26"/>
        </w:rPr>
        <w:t xml:space="preserve"> It certainly doesn’t help matters when Chinese military leaders attending </w:t>
      </w:r>
      <w:hyperlink r:id="rId57" w:tgtFrame="_self" w:history="1">
        <w:r w:rsidRPr="00D5360D">
          <w:rPr>
            <w:sz w:val="16"/>
          </w:rPr>
          <w:t>international</w:t>
        </w:r>
      </w:hyperlink>
      <w:r w:rsidRPr="00D5360D">
        <w:rPr>
          <w:sz w:val="16"/>
        </w:rPr>
        <w:t xml:space="preserve"> </w:t>
      </w:r>
      <w:r w:rsidRPr="00D5360D">
        <w:rPr>
          <w:sz w:val="16"/>
          <w:szCs w:val="26"/>
        </w:rPr>
        <w:t xml:space="preserve">forums describe America as a nation in decline, and attribute the Obama Administration’s restrained response in Ukraine to “erectile daysfunction.” However, there is no need to make the administration’s Pacific pivot the prelude to a new Cold War, </w:t>
      </w:r>
      <w:r w:rsidRPr="00D5360D">
        <w:rPr>
          <w:rStyle w:val="StyleBoldUnderline"/>
        </w:rPr>
        <w:t xml:space="preserve">because for all its dynamism </w:t>
      </w:r>
      <w:r w:rsidRPr="00D5360D">
        <w:rPr>
          <w:rStyle w:val="StyleBoldUnderline"/>
          <w:highlight w:val="cyan"/>
        </w:rPr>
        <w:t>China looks unlikely to be any more successful in dethroning America</w:t>
      </w:r>
      <w:r w:rsidRPr="00D5360D">
        <w:rPr>
          <w:rStyle w:val="StyleBoldUnderline"/>
        </w:rPr>
        <w:t xml:space="preserve"> from global preeminence </w:t>
      </w:r>
      <w:r w:rsidRPr="00D5360D">
        <w:rPr>
          <w:rStyle w:val="StyleBoldUnderline"/>
          <w:highlight w:val="cyan"/>
        </w:rPr>
        <w:t>than Japan</w:t>
      </w:r>
      <w:r w:rsidRPr="00D5360D">
        <w:rPr>
          <w:rStyle w:val="StyleBoldUnderline"/>
        </w:rPr>
        <w:t xml:space="preserve"> and Russia were</w:t>
      </w:r>
      <w:r w:rsidRPr="00D5360D">
        <w:rPr>
          <w:sz w:val="16"/>
          <w:szCs w:val="26"/>
        </w:rPr>
        <w:t>. This is partly due to intrinsic economic and cultural advantages America enjoys, and partly to limits on China’s ability to continue advancing. Those limits don’t get much attention in Washington, so I thought I would spend a little time describing the five most important factors constraining China’s power potential.</w:t>
      </w:r>
      <w:r w:rsidRPr="00D5360D">
        <w:rPr>
          <w:sz w:val="12"/>
          <w:szCs w:val="26"/>
        </w:rPr>
        <w:t>¶</w:t>
      </w:r>
      <w:r w:rsidRPr="00D5360D">
        <w:rPr>
          <w:sz w:val="16"/>
          <w:szCs w:val="26"/>
        </w:rPr>
        <w:t xml:space="preserve"> </w:t>
      </w:r>
      <w:r w:rsidRPr="00D5360D">
        <w:rPr>
          <w:rStyle w:val="StyleBoldUnderline"/>
          <w:highlight w:val="cyan"/>
        </w:rPr>
        <w:t>1. Geographical constraints</w:t>
      </w:r>
      <w:r w:rsidRPr="00D5360D">
        <w:rPr>
          <w:rStyle w:val="StyleBoldUnderline"/>
        </w:rPr>
        <w:t>.</w:t>
      </w:r>
      <w:r w:rsidRPr="00D5360D">
        <w:rPr>
          <w:rStyle w:val="Strong"/>
          <w:sz w:val="16"/>
          <w:szCs w:val="26"/>
          <w:bdr w:val="none" w:sz="0" w:space="0" w:color="auto" w:frame="1"/>
        </w:rPr>
        <w:t xml:space="preserve"> </w:t>
      </w:r>
      <w:r w:rsidRPr="00D5360D">
        <w:rPr>
          <w:sz w:val="16"/>
          <w:szCs w:val="26"/>
        </w:rPr>
        <w:t xml:space="preserve">Unlike America, which spent much of its history expanding under doctrines such as Manifest Destiny, </w:t>
      </w:r>
      <w:r w:rsidRPr="00D5360D">
        <w:rPr>
          <w:rStyle w:val="StyleBoldUnderline"/>
          <w:highlight w:val="cyan"/>
        </w:rPr>
        <w:t>China’s potential for territorial growth is severely limited by geography</w:t>
      </w:r>
      <w:r w:rsidRPr="00D5360D">
        <w:rPr>
          <w:rStyle w:val="StyleBoldUnderline"/>
        </w:rPr>
        <w:t>. To the west it faces the barren Tibetan plateau and Gobi Desert. To the south the Himalayan mountains present an imposing barrier to the Indian Subcontinent. To the north vast and largely empty grasslands known as the Steppes provide a buffer with Russia. And to the east stretches the world’s largest ocean</w:t>
      </w:r>
      <w:r w:rsidRPr="00D5360D">
        <w:rPr>
          <w:sz w:val="16"/>
          <w:szCs w:val="26"/>
        </w:rPr>
        <w:t xml:space="preserve"> (there are over 6,000 miles of water between Shanghai and San Francisco). So aside from the hapless Vietnamese who share the southern coastal plain and China’s historical claim to Taiwan, there isn’t much opportunity for wars of conquest on China’s periphery. Ironically</w:t>
      </w:r>
      <w:r w:rsidRPr="00D5360D">
        <w:rPr>
          <w:rStyle w:val="Emphasis"/>
        </w:rPr>
        <w:t xml:space="preserve">, </w:t>
      </w:r>
      <w:r w:rsidRPr="00D5360D">
        <w:rPr>
          <w:rStyle w:val="Emphasis"/>
          <w:highlight w:val="cyan"/>
        </w:rPr>
        <w:t>China’s disputes with neighbors over</w:t>
      </w:r>
      <w:r w:rsidRPr="00D5360D">
        <w:rPr>
          <w:rStyle w:val="Emphasis"/>
        </w:rPr>
        <w:t xml:space="preserve"> the disposition of </w:t>
      </w:r>
      <w:r w:rsidRPr="00D5360D">
        <w:rPr>
          <w:rStyle w:val="Emphasis"/>
          <w:highlight w:val="cyan"/>
        </w:rPr>
        <w:t>minor islands</w:t>
      </w:r>
      <w:r w:rsidRPr="00D5360D">
        <w:rPr>
          <w:rStyle w:val="Emphasis"/>
        </w:rPr>
        <w:t xml:space="preserve"> and reefs </w:t>
      </w:r>
      <w:r w:rsidRPr="00D5360D">
        <w:rPr>
          <w:rStyle w:val="Emphasis"/>
          <w:highlight w:val="cyan"/>
        </w:rPr>
        <w:t>underscores how little real potential Beijing has</w:t>
      </w:r>
      <w:r w:rsidRPr="00D5360D">
        <w:rPr>
          <w:rStyle w:val="Emphasis"/>
        </w:rPr>
        <w:t xml:space="preserve"> for growing its territory</w:t>
      </w:r>
      <w:r w:rsidRPr="00D5360D">
        <w:rPr>
          <w:sz w:val="16"/>
          <w:szCs w:val="26"/>
        </w:rPr>
        <w:t xml:space="preserve"> the way other powers have</w:t>
      </w:r>
      <w:r w:rsidRPr="00D5360D">
        <w:rPr>
          <w:sz w:val="16"/>
          <w:szCs w:val="26"/>
          <w:highlight w:val="cyan"/>
        </w:rPr>
        <w:t>.</w:t>
      </w:r>
      <w:r w:rsidRPr="00D5360D">
        <w:rPr>
          <w:sz w:val="12"/>
          <w:szCs w:val="26"/>
          <w:highlight w:val="cyan"/>
        </w:rPr>
        <w:t>¶</w:t>
      </w:r>
      <w:r w:rsidRPr="00D5360D">
        <w:rPr>
          <w:sz w:val="16"/>
          <w:szCs w:val="26"/>
          <w:highlight w:val="cyan"/>
        </w:rPr>
        <w:t xml:space="preserve"> </w:t>
      </w:r>
      <w:r w:rsidRPr="00D5360D">
        <w:rPr>
          <w:rStyle w:val="StyleBoldUnderline"/>
          <w:highlight w:val="cyan"/>
        </w:rPr>
        <w:t>2. Demographic trends</w:t>
      </w:r>
      <w:r w:rsidRPr="00D5360D">
        <w:rPr>
          <w:rStyle w:val="Strong"/>
          <w:sz w:val="16"/>
          <w:szCs w:val="26"/>
          <w:bdr w:val="none" w:sz="0" w:space="0" w:color="auto" w:frame="1"/>
        </w:rPr>
        <w:t xml:space="preserve">. </w:t>
      </w:r>
      <w:r w:rsidRPr="00D5360D">
        <w:rPr>
          <w:sz w:val="16"/>
          <w:szCs w:val="26"/>
        </w:rPr>
        <w:t xml:space="preserve">At 1.3 billion, China has </w:t>
      </w:r>
      <w:r w:rsidRPr="00D5360D">
        <w:rPr>
          <w:rStyle w:val="StyleBoldUnderline"/>
          <w:highlight w:val="cyan"/>
        </w:rPr>
        <w:t>the</w:t>
      </w:r>
      <w:r w:rsidRPr="00D5360D">
        <w:rPr>
          <w:sz w:val="16"/>
          <w:szCs w:val="26"/>
        </w:rPr>
        <w:t xml:space="preserve"> largest population of any country. However, that </w:t>
      </w:r>
      <w:r w:rsidRPr="00D5360D">
        <w:rPr>
          <w:rStyle w:val="StyleBoldUnderline"/>
          <w:highlight w:val="cyan"/>
        </w:rPr>
        <w:t>population is aging rapidly</w:t>
      </w:r>
      <w:r w:rsidRPr="00D5360D">
        <w:rPr>
          <w:rStyle w:val="StyleBoldUnderline"/>
        </w:rPr>
        <w:t xml:space="preserve"> due to the one-child policy</w:t>
      </w:r>
      <w:r w:rsidRPr="00D5360D">
        <w:rPr>
          <w:sz w:val="16"/>
          <w:szCs w:val="26"/>
        </w:rPr>
        <w:t xml:space="preserve"> imposed in 1979. </w:t>
      </w:r>
      <w:r w:rsidRPr="00D5360D">
        <w:rPr>
          <w:rStyle w:val="StyleBoldUnderline"/>
          <w:highlight w:val="cyan"/>
        </w:rPr>
        <w:t>The current fertility rate</w:t>
      </w:r>
      <w:r w:rsidRPr="00D5360D">
        <w:rPr>
          <w:sz w:val="16"/>
          <w:szCs w:val="26"/>
        </w:rPr>
        <w:t xml:space="preserve"> of 1.6 children per woman </w:t>
      </w:r>
      <w:r w:rsidRPr="00D5360D">
        <w:rPr>
          <w:rStyle w:val="StyleBoldUnderline"/>
          <w:highlight w:val="cyan"/>
        </w:rPr>
        <w:t>is well below the level</w:t>
      </w:r>
      <w:r w:rsidRPr="00D5360D">
        <w:rPr>
          <w:sz w:val="16"/>
          <w:szCs w:val="26"/>
        </w:rPr>
        <w:t xml:space="preserve"> of 2.1 </w:t>
      </w:r>
      <w:r w:rsidRPr="00D5360D">
        <w:rPr>
          <w:rStyle w:val="StyleBoldUnderline"/>
          <w:highlight w:val="cyan"/>
        </w:rPr>
        <w:t>required to maintain a stable population</w:t>
      </w:r>
      <w:r w:rsidRPr="00D5360D">
        <w:rPr>
          <w:sz w:val="16"/>
          <w:szCs w:val="26"/>
        </w:rPr>
        <w:t xml:space="preserve"> over the long run, and also far below the birthrates seen in other emerging Asian nations. What this means in economic terms, to quote a paper recently published by the International Monetary Fund, is that “</w:t>
      </w:r>
      <w:r w:rsidRPr="00D5360D">
        <w:rPr>
          <w:rStyle w:val="StyleBoldUnderline"/>
        </w:rPr>
        <w:t>within a few years, the working age population will reach a historical peak and then begin a sharp decline.”</w:t>
      </w:r>
      <w:r w:rsidRPr="00D5360D">
        <w:rPr>
          <w:sz w:val="16"/>
          <w:szCs w:val="26"/>
        </w:rPr>
        <w:t xml:space="preserve"> The vast pool of cheap labor that fueled China’s economic miracle has already begun disappearing, driving up wages and leading some labor-intensive industries to move out. In the years ahead, a growing population of old people will undermine efforts to stimulate internal demand while creating pressure for increased social-welfare spending.</w:t>
      </w:r>
      <w:r w:rsidRPr="00D5360D">
        <w:rPr>
          <w:rStyle w:val="Strong"/>
          <w:rFonts w:eastAsia="Times New Roman" w:cs="Times New Roman"/>
          <w:sz w:val="16"/>
          <w:szCs w:val="26"/>
          <w:bdr w:val="none" w:sz="0" w:space="0" w:color="auto" w:frame="1"/>
          <w:shd w:val="clear" w:color="auto" w:fill="FFFFFF"/>
        </w:rPr>
        <w:t xml:space="preserve"> </w:t>
      </w:r>
      <w:r w:rsidRPr="00D5360D">
        <w:rPr>
          <w:rStyle w:val="StyleBoldUnderline"/>
          <w:highlight w:val="cyan"/>
        </w:rPr>
        <w:t>3. Economic dependency</w:t>
      </w:r>
      <w:r w:rsidRPr="00D5360D">
        <w:rPr>
          <w:rStyle w:val="StyleBoldUnderline"/>
        </w:rPr>
        <w:t>.</w:t>
      </w:r>
      <w:r w:rsidRPr="00D5360D">
        <w:rPr>
          <w:rFonts w:eastAsia="Times New Roman"/>
          <w:bCs/>
          <w:sz w:val="16"/>
          <w:szCs w:val="26"/>
          <w:bdr w:val="none" w:sz="0" w:space="0" w:color="auto" w:frame="1"/>
          <w:shd w:val="clear" w:color="auto" w:fill="FFFFFF"/>
        </w:rPr>
        <w:t xml:space="preserve"> </w:t>
      </w:r>
      <w:r w:rsidRPr="00D5360D">
        <w:rPr>
          <w:rFonts w:eastAsia="Times New Roman" w:cs="Times New Roman"/>
          <w:sz w:val="16"/>
          <w:szCs w:val="26"/>
          <w:shd w:val="clear" w:color="auto" w:fill="FFFFFF"/>
        </w:rPr>
        <w:t>China has followed the same playbook as its Asian neighbors in using trade as a springboard to economic development.</w:t>
      </w:r>
      <w:r w:rsidRPr="00D5360D">
        <w:rPr>
          <w:rFonts w:eastAsia="Times New Roman"/>
          <w:sz w:val="16"/>
          <w:szCs w:val="26"/>
          <w:shd w:val="clear" w:color="auto" w:fill="FFFFFF"/>
        </w:rPr>
        <w:t xml:space="preserve"> </w:t>
      </w:r>
      <w:r w:rsidRPr="00D5360D">
        <w:rPr>
          <w:rFonts w:eastAsia="Times New Roman" w:cs="Times New Roman"/>
          <w:sz w:val="16"/>
          <w:szCs w:val="26"/>
          <w:shd w:val="clear" w:color="auto" w:fill="FFFFFF"/>
        </w:rPr>
        <w:t>According to the CIA’s 2014 World Factbook, exports of goods and services comprise over a quarter of China’s gross domestic product.</w:t>
      </w:r>
      <w:r w:rsidRPr="00D5360D">
        <w:rPr>
          <w:rFonts w:eastAsia="Times New Roman"/>
          <w:sz w:val="16"/>
          <w:szCs w:val="26"/>
          <w:shd w:val="clear" w:color="auto" w:fill="FFFFFF"/>
        </w:rPr>
        <w:t xml:space="preserve"> </w:t>
      </w:r>
      <w:r w:rsidRPr="00D5360D">
        <w:rPr>
          <w:rFonts w:eastAsia="Times New Roman" w:cs="Times New Roman"/>
          <w:sz w:val="16"/>
          <w:szCs w:val="26"/>
          <w:shd w:val="clear" w:color="auto" w:fill="FFFFFF"/>
        </w:rPr>
        <w:t xml:space="preserve">But even if the low-cost labor that made this possible wasn’t drying up, </w:t>
      </w:r>
      <w:r w:rsidRPr="00D5360D">
        <w:rPr>
          <w:rStyle w:val="StyleBoldUnderline"/>
        </w:rPr>
        <w:t>t</w:t>
      </w:r>
      <w:r w:rsidRPr="00D5360D">
        <w:rPr>
          <w:rStyle w:val="StyleBoldUnderline"/>
          <w:highlight w:val="cyan"/>
        </w:rPr>
        <w:t>he reliance of an export-driven economy on foreign markets makes China’s prosperity</w:t>
      </w:r>
      <w:r w:rsidRPr="00D5360D">
        <w:rPr>
          <w:rFonts w:eastAsia="Times New Roman" w:cs="Times New Roman"/>
          <w:sz w:val="16"/>
          <w:szCs w:val="26"/>
          <w:shd w:val="clear" w:color="auto" w:fill="FFFFFF"/>
        </w:rPr>
        <w:t xml:space="preserve"> — per capita GDP is below $10,000 –</w:t>
      </w:r>
      <w:r w:rsidRPr="00D5360D">
        <w:rPr>
          <w:rFonts w:eastAsia="Times New Roman"/>
          <w:sz w:val="16"/>
          <w:szCs w:val="26"/>
          <w:shd w:val="clear" w:color="auto" w:fill="FFFFFF"/>
        </w:rPr>
        <w:t xml:space="preserve"> </w:t>
      </w:r>
      <w:r w:rsidRPr="00D5360D">
        <w:rPr>
          <w:rStyle w:val="StyleBoldUnderline"/>
        </w:rPr>
        <w:t xml:space="preserve">much more </w:t>
      </w:r>
      <w:r w:rsidRPr="00D5360D">
        <w:rPr>
          <w:rStyle w:val="StyleBoldUnderline"/>
          <w:highlight w:val="cyan"/>
        </w:rPr>
        <w:t>vulnerable</w:t>
      </w:r>
      <w:r w:rsidRPr="00D5360D">
        <w:rPr>
          <w:rStyle w:val="StyleBoldUnderline"/>
        </w:rPr>
        <w:t xml:space="preserve"> than America’s.</w:t>
      </w:r>
      <w:r w:rsidRPr="00D5360D">
        <w:rPr>
          <w:rFonts w:eastAsia="Times New Roman"/>
          <w:sz w:val="16"/>
          <w:szCs w:val="26"/>
          <w:shd w:val="clear" w:color="auto" w:fill="FFFFFF"/>
        </w:rPr>
        <w:t xml:space="preserve"> </w:t>
      </w:r>
      <w:r w:rsidRPr="00D5360D">
        <w:rPr>
          <w:rFonts w:eastAsia="Times New Roman" w:cs="Times New Roman"/>
          <w:sz w:val="16"/>
          <w:szCs w:val="26"/>
          <w:shd w:val="clear" w:color="auto" w:fill="FFFFFF"/>
        </w:rPr>
        <w:t>China has sold over $100 billion more in goods to the U.S. so far this year than it has bought, but that longstanding boost to the Chinese economy won’t persist if the labor cost differential between the two countries keeps narrowing or Washington decides Beijing is a real danger to</w:t>
      </w:r>
      <w:r w:rsidRPr="00D5360D">
        <w:rPr>
          <w:rFonts w:eastAsia="Times New Roman"/>
          <w:sz w:val="16"/>
          <w:szCs w:val="26"/>
          <w:shd w:val="clear" w:color="auto" w:fill="FFFFFF"/>
        </w:rPr>
        <w:t xml:space="preserve"> </w:t>
      </w:r>
      <w:r w:rsidRPr="00D5360D">
        <w:rPr>
          <w:rFonts w:eastAsia="Times New Roman" w:cs="Times New Roman"/>
          <w:sz w:val="16"/>
          <w:szCs w:val="26"/>
          <w:shd w:val="clear" w:color="auto" w:fill="FFFFFF"/>
        </w:rPr>
        <w:t>its</w:t>
      </w:r>
      <w:r w:rsidRPr="00D5360D">
        <w:rPr>
          <w:rFonts w:eastAsia="Times New Roman"/>
          <w:sz w:val="16"/>
          <w:szCs w:val="26"/>
          <w:shd w:val="clear" w:color="auto" w:fill="FFFFFF"/>
        </w:rPr>
        <w:t xml:space="preserve"> </w:t>
      </w:r>
      <w:r w:rsidRPr="00D5360D">
        <w:rPr>
          <w:rFonts w:eastAsia="Times New Roman" w:cs="Times New Roman"/>
          <w:sz w:val="16"/>
          <w:szCs w:val="26"/>
          <w:shd w:val="clear" w:color="auto" w:fill="FFFFFF"/>
        </w:rPr>
        <w:t>interests.</w:t>
      </w:r>
      <w:r w:rsidRPr="00D5360D">
        <w:rPr>
          <w:rFonts w:eastAsia="Times New Roman"/>
          <w:sz w:val="16"/>
          <w:szCs w:val="26"/>
          <w:shd w:val="clear" w:color="auto" w:fill="FFFFFF"/>
        </w:rPr>
        <w:t xml:space="preserve"> </w:t>
      </w:r>
      <w:r w:rsidRPr="00D5360D">
        <w:rPr>
          <w:rStyle w:val="StyleBoldUnderline"/>
          <w:highlight w:val="cyan"/>
        </w:rPr>
        <w:t>China is</w:t>
      </w:r>
      <w:r w:rsidRPr="00D5360D">
        <w:rPr>
          <w:rStyle w:val="StyleBoldUnderline"/>
        </w:rPr>
        <w:t xml:space="preserve"> so </w:t>
      </w:r>
      <w:r w:rsidRPr="00D5360D">
        <w:rPr>
          <w:rStyle w:val="StyleBoldUnderline"/>
          <w:highlight w:val="cyan"/>
        </w:rPr>
        <w:t>dependent on offshore resources, markets and investors</w:t>
      </w:r>
      <w:r w:rsidRPr="00D5360D">
        <w:rPr>
          <w:rStyle w:val="StyleBoldUnderline"/>
        </w:rPr>
        <w:t xml:space="preserve"> to keep its economy growing </w:t>
      </w:r>
      <w:r w:rsidRPr="00D5360D">
        <w:rPr>
          <w:rStyle w:val="StyleBoldUnderline"/>
          <w:highlight w:val="cyan"/>
        </w:rPr>
        <w:t>that it can’t run the risk of really scaring its trading partners. 4. Political culture</w:t>
      </w:r>
      <w:r w:rsidRPr="00D5360D">
        <w:rPr>
          <w:rStyle w:val="StyleBoldUnderline"/>
        </w:rPr>
        <w:t>.</w:t>
      </w:r>
      <w:r w:rsidRPr="00D5360D">
        <w:rPr>
          <w:rStyle w:val="Strong"/>
          <w:sz w:val="16"/>
          <w:szCs w:val="26"/>
          <w:bdr w:val="none" w:sz="0" w:space="0" w:color="auto" w:frame="1"/>
        </w:rPr>
        <w:t xml:space="preserve"> </w:t>
      </w:r>
      <w:r w:rsidRPr="00D5360D">
        <w:rPr>
          <w:sz w:val="16"/>
          <w:szCs w:val="26"/>
        </w:rPr>
        <w:t xml:space="preserve">Because the Communist Party monopolizes power in China, there is little opportunity for fundamental reform of the political system. Party officials at all levels routinely leverage that monopoly to engage in epic corruption. Bribery, embezzlement, kickbacks and property theft are endemic. </w:t>
      </w:r>
      <w:r w:rsidRPr="00D5360D">
        <w:rPr>
          <w:rStyle w:val="Emphasis"/>
          <w:b w:val="0"/>
          <w:sz w:val="16"/>
          <w:szCs w:val="26"/>
          <w:u w:val="none"/>
          <w:bdr w:val="none" w:sz="0" w:space="0" w:color="auto" w:frame="1"/>
        </w:rPr>
        <w:t>The Guardian</w:t>
      </w:r>
      <w:r w:rsidRPr="00D5360D">
        <w:rPr>
          <w:rStyle w:val="apple-converted-space"/>
          <w:iCs/>
          <w:sz w:val="16"/>
          <w:szCs w:val="26"/>
          <w:bdr w:val="none" w:sz="0" w:space="0" w:color="auto" w:frame="1"/>
        </w:rPr>
        <w:t xml:space="preserve"> </w:t>
      </w:r>
      <w:r w:rsidRPr="00D5360D">
        <w:rPr>
          <w:sz w:val="16"/>
          <w:szCs w:val="26"/>
        </w:rPr>
        <w:t xml:space="preserve">reports that military posts are sold “for the equivalent of hundreds of thousands of pounds each,” creating a “vicious circle as officers who have paid for their places seek to recoup the cost.” </w:t>
      </w:r>
      <w:r w:rsidRPr="00D5360D">
        <w:rPr>
          <w:rStyle w:val="StyleBoldUnderline"/>
          <w:highlight w:val="cyan"/>
        </w:rPr>
        <w:t>Favoritism</w:t>
      </w:r>
      <w:r w:rsidRPr="00D5360D">
        <w:rPr>
          <w:sz w:val="16"/>
          <w:szCs w:val="26"/>
        </w:rPr>
        <w:t xml:space="preserve"> towards state-controlled industries and well-connected industrialists </w:t>
      </w:r>
      <w:r w:rsidRPr="00D5360D">
        <w:rPr>
          <w:rStyle w:val="StyleBoldUnderline"/>
          <w:highlight w:val="cyan"/>
        </w:rPr>
        <w:t>results in massive inefficiencies</w:t>
      </w:r>
      <w:r w:rsidRPr="00D5360D">
        <w:rPr>
          <w:sz w:val="16"/>
          <w:szCs w:val="26"/>
        </w:rPr>
        <w:t>. President</w:t>
      </w:r>
      <w:r w:rsidRPr="00D5360D">
        <w:rPr>
          <w:rStyle w:val="apple-converted-space"/>
          <w:sz w:val="16"/>
          <w:szCs w:val="26"/>
        </w:rPr>
        <w:t xml:space="preserve"> </w:t>
      </w:r>
      <w:hyperlink r:id="rId58" w:tgtFrame="_self" w:history="1">
        <w:r w:rsidRPr="00D5360D">
          <w:rPr>
            <w:rStyle w:val="Hyperlink"/>
            <w:sz w:val="16"/>
            <w:szCs w:val="26"/>
            <w:bdr w:val="none" w:sz="0" w:space="0" w:color="auto" w:frame="1"/>
          </w:rPr>
          <w:t>Xi Jinping’s</w:t>
        </w:r>
      </w:hyperlink>
      <w:r w:rsidRPr="00D5360D">
        <w:rPr>
          <w:rStyle w:val="apple-converted-space"/>
          <w:sz w:val="16"/>
          <w:szCs w:val="26"/>
        </w:rPr>
        <w:t xml:space="preserve"> </w:t>
      </w:r>
      <w:r w:rsidRPr="00D5360D">
        <w:rPr>
          <w:sz w:val="16"/>
          <w:szCs w:val="26"/>
        </w:rPr>
        <w:t>crackdown on graft resulted in over 8,000 cases being investigated during just the first three months of this year, suggesting a culture of corruption reminiscent of New York’s Tweed Ring. But Tweed was driven from power through democratic processes, whereas China’s political culture offers no such solution.</w:t>
      </w:r>
      <w:r w:rsidRPr="00D5360D">
        <w:rPr>
          <w:sz w:val="12"/>
          <w:szCs w:val="26"/>
        </w:rPr>
        <w:t>¶</w:t>
      </w:r>
      <w:r w:rsidRPr="00D5360D">
        <w:rPr>
          <w:sz w:val="16"/>
          <w:szCs w:val="26"/>
        </w:rPr>
        <w:t xml:space="preserve"> </w:t>
      </w:r>
      <w:r w:rsidRPr="00D5360D">
        <w:rPr>
          <w:rStyle w:val="StyleBoldUnderline"/>
          <w:highlight w:val="cyan"/>
        </w:rPr>
        <w:t>5. Military weakness</w:t>
      </w:r>
      <w:r w:rsidRPr="00D5360D">
        <w:rPr>
          <w:rStyle w:val="StyleBoldUnderline"/>
        </w:rPr>
        <w:t>.</w:t>
      </w:r>
      <w:r w:rsidRPr="00D5360D">
        <w:rPr>
          <w:rStyle w:val="Strong"/>
          <w:sz w:val="16"/>
          <w:szCs w:val="26"/>
          <w:bdr w:val="none" w:sz="0" w:space="0" w:color="auto" w:frame="1"/>
        </w:rPr>
        <w:t xml:space="preserve"> </w:t>
      </w:r>
      <w:r w:rsidRPr="00D5360D">
        <w:rPr>
          <w:sz w:val="16"/>
          <w:szCs w:val="26"/>
        </w:rPr>
        <w:t xml:space="preserve">That brings me to the subject with which most defense analysts would have begun this commentary – Chinese military power. Military.com reports today that the Pentagon is out with its latest ominous assessment of China’s military buildup, which is said to encompass everything from stealthy fighters to maneuvering anti-ship missiles to anti-satellite weapons. Those programs actually exist, but the threat they pose to the U.S. at present is not so clear. For instance, </w:t>
      </w:r>
      <w:r w:rsidRPr="00D5360D">
        <w:rPr>
          <w:rStyle w:val="StyleBoldUnderline"/>
          <w:highlight w:val="cyan"/>
        </w:rPr>
        <w:t>Beijing doesn’t have the reconnaissance network needed to track and target U.S. warships</w:t>
      </w:r>
      <w:r w:rsidRPr="00D5360D">
        <w:rPr>
          <w:rStyle w:val="StyleBoldUnderline"/>
        </w:rPr>
        <w:t>, and if it did the weapons it launched would face the most formidable air defenses in the world</w:t>
      </w:r>
      <w:r w:rsidRPr="00D5360D">
        <w:rPr>
          <w:sz w:val="16"/>
          <w:szCs w:val="26"/>
        </w:rPr>
        <w:t xml:space="preserve">. Much has been written about China’s supposedly growing investment in nuclear weapons, but the best public information available suggests that </w:t>
      </w:r>
      <w:r w:rsidRPr="00D5360D">
        <w:rPr>
          <w:rStyle w:val="StyleBoldUnderline"/>
          <w:highlight w:val="cyan"/>
        </w:rPr>
        <w:t>China has about 250 warheads in its strategic arsenal</w:t>
      </w:r>
      <w:r w:rsidRPr="00D5360D">
        <w:rPr>
          <w:rStyle w:val="StyleBoldUnderline"/>
        </w:rPr>
        <w:t xml:space="preserve">, most of which can’t reach America; </w:t>
      </w:r>
      <w:r w:rsidRPr="00D5360D">
        <w:rPr>
          <w:rStyle w:val="StyleBoldUnderline"/>
          <w:highlight w:val="cyan"/>
        </w:rPr>
        <w:t>the U.S. has 4,600</w:t>
      </w:r>
      <w:r w:rsidRPr="00D5360D">
        <w:rPr>
          <w:sz w:val="16"/>
          <w:szCs w:val="26"/>
        </w:rPr>
        <w:t xml:space="preserve"> nuclear warheads available for delivery by missile or plane, </w:t>
      </w:r>
      <w:r w:rsidRPr="00D5360D">
        <w:rPr>
          <w:rStyle w:val="StyleBoldUnderline"/>
        </w:rPr>
        <w:t>and an additional 2,700 in storage.</w:t>
      </w:r>
      <w:r w:rsidRPr="00D5360D">
        <w:rPr>
          <w:rStyle w:val="StyleBoldUnderline"/>
          <w:sz w:val="12"/>
          <w:u w:val="none"/>
        </w:rPr>
        <w:t>¶</w:t>
      </w:r>
      <w:r w:rsidRPr="00D5360D">
        <w:rPr>
          <w:sz w:val="16"/>
          <w:szCs w:val="26"/>
        </w:rPr>
        <w:t xml:space="preserve"> </w:t>
      </w:r>
      <w:r w:rsidRPr="00D5360D">
        <w:rPr>
          <w:rStyle w:val="StyleBoldUnderline"/>
          <w:highlight w:val="cyan"/>
        </w:rPr>
        <w:t>Beijing’s decision to sustain only a</w:t>
      </w:r>
      <w:r w:rsidRPr="00D5360D">
        <w:rPr>
          <w:rStyle w:val="StyleBoldUnderline"/>
        </w:rPr>
        <w:t xml:space="preserve"> modest —</w:t>
      </w:r>
      <w:r w:rsidRPr="00D5360D">
        <w:rPr>
          <w:sz w:val="16"/>
          <w:szCs w:val="26"/>
        </w:rPr>
        <w:t xml:space="preserve"> </w:t>
      </w:r>
      <w:r w:rsidRPr="00D5360D">
        <w:rPr>
          <w:rStyle w:val="Emphasis"/>
        </w:rPr>
        <w:t xml:space="preserve">some would say </w:t>
      </w:r>
      <w:r w:rsidRPr="00D5360D">
        <w:rPr>
          <w:rStyle w:val="Emphasis"/>
          <w:highlight w:val="cyan"/>
        </w:rPr>
        <w:t>minimal —</w:t>
      </w:r>
      <w:r w:rsidRPr="00D5360D">
        <w:rPr>
          <w:sz w:val="16"/>
          <w:szCs w:val="26"/>
          <w:highlight w:val="cyan"/>
        </w:rPr>
        <w:t xml:space="preserve"> </w:t>
      </w:r>
      <w:r w:rsidRPr="00D5360D">
        <w:rPr>
          <w:rStyle w:val="StyleBoldUnderline"/>
          <w:highlight w:val="cyan"/>
        </w:rPr>
        <w:t>nuclear deterrent seems incompatible with the notion that it seeks to rival U.S. power</w:t>
      </w:r>
      <w:r w:rsidRPr="00D5360D">
        <w:rPr>
          <w:rStyle w:val="StyleBoldUnderline"/>
        </w:rPr>
        <w:t>.</w:t>
      </w:r>
      <w:r w:rsidRPr="00D5360D">
        <w:rPr>
          <w:sz w:val="16"/>
          <w:szCs w:val="26"/>
        </w:rPr>
        <w:t xml:space="preserve"> Until recently it has not possessed a credible sea-based deterrent force, it still does not have a single operational aircraft carrier, and many of its submarines use diesel-electric propulsion rather than nuclear power. </w:t>
      </w:r>
      <w:r w:rsidRPr="00D5360D">
        <w:rPr>
          <w:rStyle w:val="StyleBoldUnderline"/>
        </w:rPr>
        <w:t xml:space="preserve">When these less-than-imposing features of the Chinese military posture are combined with widely reported deficiencies in airlift, reconnaissance, logistics and other key capabilities, </w:t>
      </w:r>
      <w:r w:rsidRPr="00D5360D">
        <w:rPr>
          <w:rStyle w:val="StyleBoldUnderline"/>
          <w:highlight w:val="cyan"/>
        </w:rPr>
        <w:t>the picture that emerges is not ominous. China is</w:t>
      </w:r>
      <w:r w:rsidRPr="00D5360D">
        <w:rPr>
          <w:sz w:val="16"/>
          <w:szCs w:val="26"/>
        </w:rPr>
        <w:t xml:space="preserve"> an emerging regional power that is </w:t>
      </w:r>
      <w:r w:rsidRPr="00D5360D">
        <w:rPr>
          <w:rStyle w:val="Emphasis"/>
          <w:highlight w:val="cyan"/>
        </w:rPr>
        <w:t>unlikely to ever match America</w:t>
      </w:r>
      <w:r w:rsidRPr="00D5360D">
        <w:rPr>
          <w:rStyle w:val="Emphasis"/>
        </w:rPr>
        <w:t xml:space="preserve"> in the main measures of military power</w:t>
      </w:r>
      <w:r w:rsidRPr="00D5360D">
        <w:rPr>
          <w:sz w:val="16"/>
          <w:szCs w:val="26"/>
        </w:rPr>
        <w:t xml:space="preserve"> unless dysfunctional political processes in Washington impair our nation’s economy and defenses. In fact, secular trends are already at work within the Chinese economy, society and political culture that will tend to make the Middle Kingdom look less threatening tomorrow, rather than like a global rival of America.</w:t>
      </w:r>
      <w:r w:rsidRPr="00D5360D">
        <w:rPr>
          <w:sz w:val="12"/>
          <w:szCs w:val="26"/>
        </w:rPr>
        <w:t>¶</w:t>
      </w:r>
      <w:r w:rsidRPr="00D5360D">
        <w:rPr>
          <w:rFonts w:eastAsia="Times New Roman" w:cs="Times New Roman"/>
          <w:sz w:val="16"/>
          <w:szCs w:val="26"/>
        </w:rPr>
        <w:t xml:space="preserve"> </w:t>
      </w:r>
    </w:p>
    <w:p w14:paraId="05027A37" w14:textId="77777777" w:rsidR="00A62121" w:rsidRPr="00D5360D" w:rsidRDefault="00A62121" w:rsidP="00A62121">
      <w:pPr>
        <w:rPr>
          <w:rFonts w:eastAsia="Times New Roman" w:cs="Times New Roman"/>
          <w:sz w:val="16"/>
          <w:szCs w:val="26"/>
        </w:rPr>
      </w:pPr>
    </w:p>
    <w:p w14:paraId="39E973CB" w14:textId="77777777" w:rsidR="001F32DB" w:rsidRPr="00D5360D" w:rsidRDefault="001F32DB" w:rsidP="001F32DB"/>
    <w:p w14:paraId="37F2D131" w14:textId="77777777" w:rsidR="00AF48E5" w:rsidRPr="00D5360D" w:rsidRDefault="00AF48E5" w:rsidP="00AF48E5">
      <w:pPr>
        <w:pStyle w:val="Heading2"/>
      </w:pPr>
      <w:r w:rsidRPr="00D5360D">
        <w:t>AT Threats Are Real</w:t>
      </w:r>
    </w:p>
    <w:p w14:paraId="794F7922" w14:textId="78E6FBCB" w:rsidR="00D14A1A" w:rsidRPr="00D5360D" w:rsidRDefault="00D14A1A" w:rsidP="00D14A1A">
      <w:pPr>
        <w:pStyle w:val="Heading3"/>
      </w:pPr>
      <w:r w:rsidRPr="00D5360D">
        <w:t>No Knowable China</w:t>
      </w:r>
    </w:p>
    <w:p w14:paraId="79500396" w14:textId="77777777" w:rsidR="00AF48E5" w:rsidRPr="00D5360D" w:rsidRDefault="00AF48E5" w:rsidP="00AF48E5">
      <w:pPr>
        <w:pStyle w:val="Heading4"/>
      </w:pPr>
      <w:r w:rsidRPr="00D5360D">
        <w:t>The concept of a ‘threatening China’ is not a self-evidentiary reality but a product of a Western self/other dichotomy that leads to violence for the sake of hegemony. Question the objectivity of such “truth.”</w:t>
      </w:r>
    </w:p>
    <w:p w14:paraId="0DA699F1" w14:textId="77777777" w:rsidR="00AF48E5" w:rsidRPr="00D5360D" w:rsidRDefault="00AF48E5" w:rsidP="00AF48E5">
      <w:pPr>
        <w:rPr>
          <w:b/>
          <w:sz w:val="26"/>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EMS).</w:t>
      </w:r>
    </w:p>
    <w:p w14:paraId="4B6C5D2F" w14:textId="77777777" w:rsidR="00AF48E5" w:rsidRPr="00D5360D" w:rsidRDefault="00AF48E5" w:rsidP="00AF48E5">
      <w:pPr>
        <w:rPr>
          <w:rStyle w:val="StyleBoldUnderline"/>
          <w:sz w:val="26"/>
          <w:szCs w:val="26"/>
        </w:rPr>
      </w:pPr>
      <w:r w:rsidRPr="00D5360D">
        <w:rPr>
          <w:rFonts w:eastAsia="Times New Roman" w:cs="Times New Roman"/>
          <w:sz w:val="16"/>
          <w:szCs w:val="26"/>
        </w:rPr>
        <w:t>At this point, it seems there has been enough reason and em- pirical evidence for the United States to be vigilant about China's future ambition. While there are debates over the extent to which the threat is imminent or to which approaches might best explain it</w:t>
      </w:r>
      <w:r w:rsidRPr="00D5360D">
        <w:rPr>
          <w:rStyle w:val="StyleBoldUnderline"/>
          <w:sz w:val="26"/>
          <w:szCs w:val="26"/>
        </w:rPr>
        <w:t xml:space="preserve">, </w:t>
      </w:r>
      <w:r w:rsidRPr="00D5360D">
        <w:rPr>
          <w:rStyle w:val="StyleBoldUnderline"/>
          <w:sz w:val="26"/>
          <w:szCs w:val="26"/>
          <w:highlight w:val="cyan"/>
        </w:rPr>
        <w:t>the "objective" quality of</w:t>
      </w:r>
      <w:r w:rsidRPr="00D5360D">
        <w:rPr>
          <w:rStyle w:val="StyleBoldUnderline"/>
          <w:sz w:val="26"/>
          <w:szCs w:val="26"/>
        </w:rPr>
        <w:t xml:space="preserve"> such a </w:t>
      </w:r>
      <w:r w:rsidRPr="00D5360D">
        <w:rPr>
          <w:rStyle w:val="StyleBoldUnderline"/>
          <w:sz w:val="26"/>
          <w:szCs w:val="26"/>
          <w:highlight w:val="cyan"/>
        </w:rPr>
        <w:t>threat has been taken for granted. In the words of</w:t>
      </w:r>
      <w:r w:rsidRPr="00D5360D">
        <w:rPr>
          <w:rFonts w:eastAsia="Times New Roman" w:cs="Times New Roman"/>
          <w:sz w:val="16"/>
          <w:szCs w:val="26"/>
        </w:rPr>
        <w:t xml:space="preserve"> Walter </w:t>
      </w:r>
      <w:r w:rsidRPr="00D5360D">
        <w:rPr>
          <w:rStyle w:val="StyleBoldUnderline"/>
          <w:sz w:val="26"/>
          <w:szCs w:val="26"/>
          <w:highlight w:val="cyan"/>
        </w:rPr>
        <w:t>McDougall</w:t>
      </w:r>
      <w:r w:rsidRPr="00D5360D">
        <w:rPr>
          <w:rFonts w:eastAsia="Times New Roman" w:cs="Times New Roman"/>
          <w:sz w:val="16"/>
          <w:szCs w:val="26"/>
          <w:highlight w:val="cyan"/>
        </w:rPr>
        <w:t>,</w:t>
      </w:r>
      <w:r w:rsidRPr="00D5360D">
        <w:rPr>
          <w:rFonts w:eastAsia="Times New Roman" w:cs="Times New Roman"/>
          <w:sz w:val="16"/>
          <w:szCs w:val="26"/>
        </w:rPr>
        <w:t xml:space="preserve"> the Pulitzer Prize- winning historian and strategic thinker at the University of Penn- sylvania</w:t>
      </w:r>
      <w:r w:rsidRPr="00D5360D">
        <w:rPr>
          <w:rStyle w:val="StyleBoldUnderline"/>
          <w:sz w:val="26"/>
          <w:szCs w:val="26"/>
        </w:rPr>
        <w:t xml:space="preserve">, </w:t>
      </w:r>
      <w:r w:rsidRPr="00D5360D">
        <w:rPr>
          <w:rStyle w:val="StyleBoldUnderline"/>
          <w:sz w:val="26"/>
          <w:szCs w:val="26"/>
          <w:highlight w:val="cyan"/>
        </w:rPr>
        <w:t>recognizing the "China threat" is "commonsense geopolitics.</w:t>
      </w:r>
      <w:r w:rsidRPr="00D5360D">
        <w:rPr>
          <w:rFonts w:eastAsia="Times New Roman" w:cs="Times New Roman"/>
          <w:sz w:val="16"/>
          <w:szCs w:val="26"/>
        </w:rPr>
        <w:t xml:space="preserve">"23 </w:t>
      </w:r>
      <w:r w:rsidRPr="00D5360D">
        <w:rPr>
          <w:rStyle w:val="StyleBoldUnderline"/>
          <w:sz w:val="26"/>
          <w:szCs w:val="26"/>
          <w:highlight w:val="cyan"/>
        </w:rPr>
        <w:t>For</w:t>
      </w:r>
      <w:r w:rsidRPr="00D5360D">
        <w:rPr>
          <w:rStyle w:val="StyleBoldUnderline"/>
          <w:sz w:val="26"/>
          <w:szCs w:val="26"/>
        </w:rPr>
        <w:t xml:space="preserve"> </w:t>
      </w:r>
      <w:r w:rsidRPr="00D5360D">
        <w:rPr>
          <w:rStyle w:val="StyleBoldUnderline"/>
          <w:sz w:val="26"/>
          <w:szCs w:val="26"/>
          <w:highlight w:val="cyan"/>
        </w:rPr>
        <w:t>Huntington,</w:t>
      </w:r>
      <w:r w:rsidRPr="00D5360D">
        <w:rPr>
          <w:rStyle w:val="StyleBoldUnderline"/>
          <w:sz w:val="26"/>
          <w:szCs w:val="26"/>
        </w:rPr>
        <w:t xml:space="preserve"> the challenge of "</w:t>
      </w:r>
      <w:r w:rsidRPr="00D5360D">
        <w:rPr>
          <w:rStyle w:val="StyleBoldUnderline"/>
          <w:sz w:val="26"/>
          <w:szCs w:val="26"/>
          <w:highlight w:val="cyan"/>
        </w:rPr>
        <w:t>Greater China"</w:t>
      </w:r>
      <w:r w:rsidRPr="00D5360D">
        <w:rPr>
          <w:rStyle w:val="StyleBoldUnderline"/>
          <w:sz w:val="26"/>
          <w:szCs w:val="26"/>
        </w:rPr>
        <w:t xml:space="preserve"> to the West </w:t>
      </w:r>
      <w:r w:rsidRPr="00D5360D">
        <w:rPr>
          <w:rStyle w:val="StyleBoldUnderline"/>
          <w:sz w:val="26"/>
          <w:szCs w:val="26"/>
          <w:highlight w:val="cyan"/>
        </w:rPr>
        <w:t>is simply a</w:t>
      </w:r>
      <w:r w:rsidRPr="00D5360D">
        <w:rPr>
          <w:rStyle w:val="StyleBoldUnderline"/>
          <w:sz w:val="26"/>
          <w:szCs w:val="26"/>
        </w:rPr>
        <w:t xml:space="preserve"> rapidly growing cultural, economic, and political </w:t>
      </w:r>
      <w:r w:rsidRPr="00D5360D">
        <w:rPr>
          <w:rStyle w:val="StyleBoldUnderline"/>
          <w:sz w:val="26"/>
          <w:szCs w:val="26"/>
          <w:highlight w:val="cyan"/>
        </w:rPr>
        <w:t>"reality."</w:t>
      </w:r>
      <w:r w:rsidRPr="00D5360D">
        <w:rPr>
          <w:rFonts w:eastAsia="Times New Roman" w:cs="Times New Roman"/>
          <w:sz w:val="16"/>
          <w:szCs w:val="26"/>
        </w:rPr>
        <w:t xml:space="preserve">24 Similarly, when </w:t>
      </w:r>
      <w:r w:rsidRPr="00D5360D">
        <w:rPr>
          <w:rStyle w:val="StyleBoldUnderline"/>
          <w:sz w:val="26"/>
          <w:szCs w:val="26"/>
        </w:rPr>
        <w:t>they claim that "China can pose a grave problem,"</w:t>
      </w:r>
      <w:r w:rsidRPr="00D5360D">
        <w:rPr>
          <w:rFonts w:eastAsia="Times New Roman" w:cs="Times New Roman"/>
          <w:sz w:val="16"/>
          <w:szCs w:val="26"/>
        </w:rPr>
        <w:t xml:space="preserve"> Betts and Christensen are </w:t>
      </w:r>
      <w:r w:rsidRPr="00D5360D">
        <w:rPr>
          <w:rStyle w:val="Emphasis"/>
          <w:sz w:val="26"/>
          <w:szCs w:val="26"/>
          <w:highlight w:val="cyan"/>
        </w:rPr>
        <w:t>convinced that they are merely referring to "the truth."</w:t>
      </w:r>
      <w:r w:rsidRPr="00D5360D">
        <w:rPr>
          <w:rFonts w:eastAsia="Times New Roman" w:cs="Times New Roman"/>
          <w:sz w:val="16"/>
          <w:szCs w:val="26"/>
        </w:rPr>
        <w:t xml:space="preserve">25 In the following sections, I want to </w:t>
      </w:r>
      <w:r w:rsidRPr="00D5360D">
        <w:rPr>
          <w:rStyle w:val="Emphasis"/>
          <w:sz w:val="26"/>
          <w:szCs w:val="26"/>
          <w:highlight w:val="cyan"/>
        </w:rPr>
        <w:t>question this "truth,</w:t>
      </w:r>
      <w:r w:rsidRPr="00D5360D">
        <w:rPr>
          <w:rStyle w:val="Emphasis"/>
          <w:sz w:val="26"/>
          <w:szCs w:val="26"/>
        </w:rPr>
        <w:t>"</w:t>
      </w:r>
      <w:r w:rsidRPr="00D5360D">
        <w:rPr>
          <w:rFonts w:eastAsia="Times New Roman" w:cs="Times New Roman"/>
          <w:sz w:val="16"/>
          <w:szCs w:val="26"/>
        </w:rPr>
        <w:t xml:space="preserve"> and, more generally, </w:t>
      </w:r>
      <w:r w:rsidRPr="00D5360D">
        <w:rPr>
          <w:rStyle w:val="Emphasis"/>
          <w:sz w:val="26"/>
          <w:szCs w:val="26"/>
          <w:highlight w:val="cyan"/>
        </w:rPr>
        <w:t>question the objective, self-evidentiary attitudes that underpin it</w:t>
      </w:r>
      <w:r w:rsidRPr="00D5360D">
        <w:rPr>
          <w:rStyle w:val="Emphasis"/>
          <w:sz w:val="26"/>
          <w:szCs w:val="26"/>
        </w:rPr>
        <w:t>.</w:t>
      </w:r>
      <w:r w:rsidRPr="00D5360D">
        <w:rPr>
          <w:rFonts w:eastAsia="Times New Roman" w:cs="Times New Roman"/>
          <w:sz w:val="16"/>
          <w:szCs w:val="26"/>
        </w:rPr>
        <w:t xml:space="preserve"> In my view, the </w:t>
      </w:r>
      <w:r w:rsidRPr="00D5360D">
        <w:rPr>
          <w:rStyle w:val="StyleBoldUnderline"/>
          <w:sz w:val="26"/>
          <w:szCs w:val="26"/>
        </w:rPr>
        <w:t>"</w:t>
      </w:r>
      <w:r w:rsidRPr="00D5360D">
        <w:rPr>
          <w:rStyle w:val="StyleBoldUnderline"/>
          <w:sz w:val="26"/>
          <w:szCs w:val="26"/>
          <w:highlight w:val="cyan"/>
        </w:rPr>
        <w:t>China threat" literature</w:t>
      </w:r>
      <w:r w:rsidRPr="00D5360D">
        <w:rPr>
          <w:rStyle w:val="StyleBoldUnderline"/>
          <w:sz w:val="26"/>
          <w:szCs w:val="26"/>
        </w:rPr>
        <w:t xml:space="preserve"> is best understood as a particular kind of discursive practice that </w:t>
      </w:r>
      <w:r w:rsidRPr="00D5360D">
        <w:rPr>
          <w:rStyle w:val="StyleBoldUnderline"/>
          <w:sz w:val="26"/>
          <w:szCs w:val="26"/>
          <w:highlight w:val="cyan"/>
        </w:rPr>
        <w:t>dichotomizes the West and China as self and other</w:t>
      </w:r>
      <w:r w:rsidRPr="00D5360D">
        <w:rPr>
          <w:rFonts w:eastAsia="Times New Roman" w:cs="Times New Roman"/>
          <w:sz w:val="16"/>
          <w:szCs w:val="26"/>
        </w:rPr>
        <w:t>. In this sense</w:t>
      </w:r>
      <w:r w:rsidRPr="00D5360D">
        <w:rPr>
          <w:rFonts w:eastAsia="Times New Roman" w:cs="Times New Roman"/>
          <w:sz w:val="16"/>
          <w:szCs w:val="26"/>
          <w:highlight w:val="cyan"/>
        </w:rPr>
        <w:t xml:space="preserve">, </w:t>
      </w:r>
      <w:r w:rsidRPr="00D5360D">
        <w:rPr>
          <w:rStyle w:val="StyleBoldUnderline"/>
          <w:sz w:val="26"/>
          <w:szCs w:val="26"/>
          <w:highlight w:val="cyan"/>
        </w:rPr>
        <w:t>the "truism" that China presents a growing threat is</w:t>
      </w:r>
      <w:r w:rsidRPr="00D5360D">
        <w:rPr>
          <w:rStyle w:val="StyleBoldUnderline"/>
          <w:sz w:val="26"/>
          <w:szCs w:val="26"/>
        </w:rPr>
        <w:t xml:space="preserve"> not so much an objective reflection of contemporary global reality,</w:t>
      </w:r>
      <w:r w:rsidRPr="00D5360D">
        <w:rPr>
          <w:rFonts w:eastAsia="Times New Roman" w:cs="Times New Roman"/>
          <w:sz w:val="16"/>
          <w:szCs w:val="26"/>
        </w:rPr>
        <w:t xml:space="preserve"> per se,</w:t>
      </w:r>
      <w:r w:rsidRPr="00D5360D">
        <w:rPr>
          <w:rStyle w:val="StyleBoldUnderline"/>
          <w:sz w:val="26"/>
          <w:szCs w:val="26"/>
        </w:rPr>
        <w:t xml:space="preserve"> as it is </w:t>
      </w:r>
      <w:r w:rsidRPr="00D5360D">
        <w:rPr>
          <w:rStyle w:val="StyleBoldUnderline"/>
          <w:sz w:val="26"/>
          <w:szCs w:val="26"/>
          <w:highlight w:val="cyan"/>
        </w:rPr>
        <w:t>a discursive construction of otherness</w:t>
      </w:r>
      <w:r w:rsidRPr="00D5360D">
        <w:rPr>
          <w:rStyle w:val="StyleBoldUnderline"/>
          <w:sz w:val="26"/>
          <w:szCs w:val="26"/>
        </w:rPr>
        <w:t xml:space="preserve"> that acts </w:t>
      </w:r>
      <w:r w:rsidRPr="00D5360D">
        <w:rPr>
          <w:rStyle w:val="StyleBoldUnderline"/>
          <w:sz w:val="26"/>
          <w:szCs w:val="26"/>
          <w:highlight w:val="cyan"/>
        </w:rPr>
        <w:t>to</w:t>
      </w:r>
      <w:r w:rsidRPr="00D5360D">
        <w:rPr>
          <w:rFonts w:eastAsia="Times New Roman" w:cs="Times New Roman"/>
          <w:sz w:val="16"/>
          <w:szCs w:val="26"/>
          <w:highlight w:val="cyan"/>
        </w:rPr>
        <w:t xml:space="preserve"> </w:t>
      </w:r>
      <w:r w:rsidRPr="00D5360D">
        <w:rPr>
          <w:rStyle w:val="Emphasis"/>
          <w:sz w:val="26"/>
          <w:szCs w:val="26"/>
          <w:highlight w:val="cyan"/>
        </w:rPr>
        <w:t>bolster the hegemonic leadership of the U</w:t>
      </w:r>
      <w:r w:rsidRPr="00D5360D">
        <w:rPr>
          <w:rStyle w:val="Emphasis"/>
          <w:sz w:val="26"/>
          <w:szCs w:val="26"/>
        </w:rPr>
        <w:t xml:space="preserve">nited </w:t>
      </w:r>
      <w:r w:rsidRPr="00D5360D">
        <w:rPr>
          <w:rStyle w:val="Emphasis"/>
          <w:sz w:val="26"/>
          <w:szCs w:val="26"/>
          <w:highlight w:val="cyan"/>
        </w:rPr>
        <w:t>S</w:t>
      </w:r>
      <w:r w:rsidRPr="00D5360D">
        <w:rPr>
          <w:rStyle w:val="Emphasis"/>
          <w:sz w:val="26"/>
          <w:szCs w:val="26"/>
        </w:rPr>
        <w:t xml:space="preserve">tates </w:t>
      </w:r>
      <w:r w:rsidRPr="00D5360D">
        <w:rPr>
          <w:rStyle w:val="Emphasis"/>
          <w:b w:val="0"/>
          <w:sz w:val="26"/>
          <w:szCs w:val="26"/>
        </w:rPr>
        <w:t>in the post-Cold War world.</w:t>
      </w:r>
      <w:r w:rsidRPr="00D5360D">
        <w:rPr>
          <w:rFonts w:eastAsia="Times New Roman" w:cs="Times New Roman"/>
          <w:sz w:val="16"/>
          <w:szCs w:val="26"/>
        </w:rPr>
        <w:t xml:space="preserve"> Therefore, to have a better understanding of how the dis- cursive construction of China as a "threat" takes place</w:t>
      </w:r>
      <w:r w:rsidRPr="00D5360D">
        <w:rPr>
          <w:rStyle w:val="StyleBoldUnderline"/>
          <w:sz w:val="26"/>
          <w:szCs w:val="26"/>
        </w:rPr>
        <w:t>, it is</w:t>
      </w:r>
      <w:r w:rsidRPr="00D5360D">
        <w:rPr>
          <w:rFonts w:eastAsia="Times New Roman" w:cs="Times New Roman"/>
          <w:sz w:val="16"/>
          <w:szCs w:val="26"/>
        </w:rPr>
        <w:t xml:space="preserve"> now </w:t>
      </w:r>
      <w:r w:rsidRPr="00D5360D">
        <w:rPr>
          <w:rStyle w:val="StyleBoldUnderline"/>
          <w:sz w:val="26"/>
          <w:szCs w:val="26"/>
        </w:rPr>
        <w:t xml:space="preserve">necessary to </w:t>
      </w:r>
      <w:r w:rsidRPr="00D5360D">
        <w:rPr>
          <w:rStyle w:val="StyleBoldUnderline"/>
          <w:sz w:val="26"/>
          <w:szCs w:val="26"/>
          <w:highlight w:val="cyan"/>
        </w:rPr>
        <w:t>turn attention to</w:t>
      </w:r>
      <w:r w:rsidRPr="00D5360D">
        <w:rPr>
          <w:rStyle w:val="StyleBoldUnderline"/>
          <w:sz w:val="26"/>
          <w:szCs w:val="26"/>
        </w:rPr>
        <w:t xml:space="preserve"> a</w:t>
      </w:r>
      <w:r w:rsidRPr="00D5360D">
        <w:rPr>
          <w:rFonts w:eastAsia="Times New Roman" w:cs="Times New Roman"/>
          <w:sz w:val="16"/>
          <w:szCs w:val="26"/>
        </w:rPr>
        <w:t xml:space="preserve"> particularly </w:t>
      </w:r>
      <w:r w:rsidRPr="00D5360D">
        <w:rPr>
          <w:rStyle w:val="StyleBoldUnderline"/>
          <w:sz w:val="26"/>
          <w:szCs w:val="26"/>
          <w:highlight w:val="cyan"/>
        </w:rPr>
        <w:t>dominant way of U.S. self-imagination .</w:t>
      </w:r>
    </w:p>
    <w:p w14:paraId="5056910F" w14:textId="2407BF19" w:rsidR="00D14A1A" w:rsidRPr="00D5360D" w:rsidRDefault="00D14A1A" w:rsidP="00D14A1A">
      <w:pPr>
        <w:pStyle w:val="Heading3"/>
        <w:rPr>
          <w:rStyle w:val="StyleBoldUnderline"/>
          <w:sz w:val="32"/>
          <w:szCs w:val="32"/>
        </w:rPr>
      </w:pPr>
      <w:r w:rsidRPr="00D5360D">
        <w:rPr>
          <w:rStyle w:val="StyleBoldUnderline"/>
          <w:sz w:val="32"/>
          <w:szCs w:val="32"/>
        </w:rPr>
        <w:t>Orientalism</w:t>
      </w:r>
    </w:p>
    <w:p w14:paraId="173FBB7A" w14:textId="77777777" w:rsidR="00AF48E5" w:rsidRPr="00D5360D" w:rsidRDefault="00AF48E5" w:rsidP="00AF48E5">
      <w:pPr>
        <w:pStyle w:val="Heading4"/>
        <w:rPr>
          <w:rStyle w:val="StyleBoldUnderline"/>
          <w:sz w:val="26"/>
          <w:szCs w:val="26"/>
          <w:u w:val="none"/>
        </w:rPr>
      </w:pPr>
      <w:r w:rsidRPr="00D5360D">
        <w:rPr>
          <w:rStyle w:val="StyleBoldUnderline"/>
          <w:sz w:val="26"/>
          <w:szCs w:val="26"/>
          <w:u w:val="none"/>
        </w:rPr>
        <w:t xml:space="preserve">The affirmative’s attempt to objectively understand China is both impossible and necessarily Orientalist. </w:t>
      </w:r>
    </w:p>
    <w:p w14:paraId="03080447" w14:textId="77777777" w:rsidR="00AF48E5" w:rsidRPr="00D5360D" w:rsidRDefault="00AF48E5" w:rsidP="00AF48E5">
      <w:pPr>
        <w:rPr>
          <w:b/>
          <w:sz w:val="26"/>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EMS).</w:t>
      </w:r>
    </w:p>
    <w:p w14:paraId="6598B9CF" w14:textId="77777777" w:rsidR="00AF48E5" w:rsidRPr="00D5360D" w:rsidRDefault="00AF48E5" w:rsidP="00AF48E5">
      <w:pPr>
        <w:rPr>
          <w:rFonts w:eastAsia="Times New Roman" w:cs="Times New Roman"/>
          <w:sz w:val="16"/>
          <w:szCs w:val="26"/>
        </w:rPr>
      </w:pPr>
      <w:r w:rsidRPr="00D5360D">
        <w:rPr>
          <w:rFonts w:eastAsia="Times New Roman" w:cs="Times New Roman"/>
          <w:sz w:val="16"/>
          <w:szCs w:val="26"/>
        </w:rPr>
        <w:t>In a similar vein, without producing in-depth analysis, Bern- stein and Munro invoke with great ease such all-encompassing notions as "the Chinese tradition" and its "entire three-thousand- year history."59 In particular</w:t>
      </w:r>
      <w:r w:rsidRPr="00D5360D">
        <w:rPr>
          <w:rFonts w:eastAsia="Times New Roman" w:cs="Times New Roman"/>
          <w:sz w:val="16"/>
          <w:szCs w:val="26"/>
          <w:highlight w:val="cyan"/>
        </w:rPr>
        <w:t xml:space="preserve">, </w:t>
      </w:r>
      <w:r w:rsidRPr="00D5360D">
        <w:rPr>
          <w:rStyle w:val="StyleBoldUnderline"/>
          <w:sz w:val="26"/>
          <w:szCs w:val="26"/>
          <w:highlight w:val="cyan"/>
        </w:rPr>
        <w:t>they repeatedly speak of what China's "real" goal is:</w:t>
      </w:r>
      <w:r w:rsidRPr="00D5360D">
        <w:rPr>
          <w:rStyle w:val="StyleBoldUnderline"/>
          <w:sz w:val="26"/>
          <w:szCs w:val="26"/>
        </w:rPr>
        <w:t xml:space="preserve"> </w:t>
      </w:r>
      <w:r w:rsidRPr="00D5360D">
        <w:rPr>
          <w:rStyle w:val="StyleBoldUnderline"/>
          <w:sz w:val="26"/>
          <w:szCs w:val="26"/>
          <w:highlight w:val="cyan"/>
        </w:rPr>
        <w:t>"China is an</w:t>
      </w:r>
      <w:r w:rsidRPr="00D5360D">
        <w:rPr>
          <w:rStyle w:val="StyleBoldUnderline"/>
          <w:sz w:val="26"/>
          <w:szCs w:val="26"/>
        </w:rPr>
        <w:t xml:space="preserve"> unsatisfied and </w:t>
      </w:r>
      <w:r w:rsidRPr="00D5360D">
        <w:rPr>
          <w:rStyle w:val="StyleBoldUnderline"/>
          <w:sz w:val="26"/>
          <w:szCs w:val="26"/>
          <w:highlight w:val="cyan"/>
        </w:rPr>
        <w:t>ambitious power whose goal is to dominate Asia</w:t>
      </w:r>
      <w:r w:rsidRPr="00D5360D">
        <w:rPr>
          <w:rStyle w:val="StyleBoldUnderline"/>
          <w:sz w:val="26"/>
          <w:szCs w:val="26"/>
        </w:rPr>
        <w:t xml:space="preserve">. . . . </w:t>
      </w:r>
      <w:r w:rsidRPr="00D5360D">
        <w:rPr>
          <w:rStyle w:val="StyleBoldUnderline"/>
          <w:sz w:val="26"/>
          <w:szCs w:val="26"/>
          <w:highlight w:val="cyan"/>
        </w:rPr>
        <w:t>China aims at</w:t>
      </w:r>
      <w:r w:rsidRPr="00D5360D">
        <w:rPr>
          <w:rStyle w:val="StyleBoldUnderline"/>
          <w:sz w:val="26"/>
          <w:szCs w:val="26"/>
        </w:rPr>
        <w:t xml:space="preserve"> achieving a kind of </w:t>
      </w:r>
      <w:r w:rsidRPr="00D5360D">
        <w:rPr>
          <w:rStyle w:val="StyleBoldUnderline"/>
          <w:sz w:val="26"/>
          <w:szCs w:val="26"/>
          <w:highlight w:val="cyan"/>
        </w:rPr>
        <w:t>hegemony. . . .</w:t>
      </w:r>
      <w:r w:rsidRPr="00D5360D">
        <w:rPr>
          <w:rStyle w:val="StyleBoldUnderline"/>
          <w:sz w:val="26"/>
          <w:szCs w:val="26"/>
        </w:rPr>
        <w:t xml:space="preserve"> China is so big and so naturally powerful that [</w:t>
      </w:r>
      <w:r w:rsidRPr="00D5360D">
        <w:rPr>
          <w:rStyle w:val="StyleBoldUnderline"/>
          <w:sz w:val="26"/>
          <w:szCs w:val="26"/>
          <w:highlight w:val="cyan"/>
        </w:rPr>
        <w:t>we know] it will</w:t>
      </w:r>
      <w:r w:rsidRPr="00D5360D">
        <w:rPr>
          <w:rStyle w:val="StyleBoldUnderline"/>
          <w:sz w:val="26"/>
          <w:szCs w:val="26"/>
        </w:rPr>
        <w:t xml:space="preserve"> tend to </w:t>
      </w:r>
      <w:r w:rsidRPr="00D5360D">
        <w:rPr>
          <w:rStyle w:val="StyleBoldUnderline"/>
          <w:sz w:val="26"/>
          <w:szCs w:val="26"/>
          <w:highlight w:val="cyan"/>
        </w:rPr>
        <w:t>dominate its region even if it does not intend to do so</w:t>
      </w:r>
      <w:r w:rsidRPr="00D5360D">
        <w:rPr>
          <w:rStyle w:val="StyleBoldUnderline"/>
          <w:sz w:val="26"/>
          <w:szCs w:val="26"/>
        </w:rPr>
        <w:t xml:space="preserve"> as a matter of national policy "</w:t>
      </w:r>
      <w:r w:rsidRPr="00D5360D">
        <w:rPr>
          <w:rFonts w:eastAsia="Times New Roman" w:cs="Times New Roman"/>
          <w:sz w:val="16"/>
          <w:szCs w:val="26"/>
        </w:rPr>
        <w:t xml:space="preserve">m Likewise, with the goal of ab- solute security for the United States in mind, Richard </w:t>
      </w:r>
      <w:r w:rsidRPr="00D5360D">
        <w:rPr>
          <w:rStyle w:val="StyleBoldUnderline"/>
          <w:highlight w:val="cyan"/>
        </w:rPr>
        <w:t>Betts and</w:t>
      </w:r>
      <w:r w:rsidRPr="00D5360D">
        <w:rPr>
          <w:rFonts w:eastAsia="Times New Roman" w:cs="Times New Roman"/>
          <w:sz w:val="16"/>
          <w:szCs w:val="26"/>
        </w:rPr>
        <w:t xml:space="preserve"> Thomas </w:t>
      </w:r>
      <w:r w:rsidRPr="00D5360D">
        <w:rPr>
          <w:rStyle w:val="StyleBoldUnderline"/>
          <w:highlight w:val="cyan"/>
        </w:rPr>
        <w:t>Christensen argue:</w:t>
      </w:r>
      <w:r w:rsidRPr="00D5360D">
        <w:rPr>
          <w:rFonts w:eastAsia="Times New Roman" w:cs="Times New Roman"/>
          <w:sz w:val="16"/>
          <w:szCs w:val="26"/>
        </w:rPr>
        <w:t xml:space="preserve"> </w:t>
      </w:r>
      <w:r w:rsidRPr="00D5360D">
        <w:rPr>
          <w:rStyle w:val="StyleBoldUnderline"/>
          <w:sz w:val="26"/>
          <w:szCs w:val="26"/>
        </w:rPr>
        <w:t xml:space="preserve">The truth is that </w:t>
      </w:r>
      <w:r w:rsidRPr="00D5360D">
        <w:rPr>
          <w:rStyle w:val="StyleBoldUnderline"/>
          <w:sz w:val="26"/>
          <w:szCs w:val="26"/>
          <w:highlight w:val="cyan"/>
        </w:rPr>
        <w:t xml:space="preserve">China can pose a grave problem even if it does not </w:t>
      </w:r>
      <w:r w:rsidRPr="00D5360D">
        <w:rPr>
          <w:rStyle w:val="StyleBoldUnderline"/>
          <w:sz w:val="26"/>
          <w:szCs w:val="26"/>
        </w:rPr>
        <w:t xml:space="preserve">become a military power on the American model, does not </w:t>
      </w:r>
      <w:r w:rsidRPr="00D5360D">
        <w:rPr>
          <w:rStyle w:val="StyleBoldUnderline"/>
          <w:sz w:val="26"/>
          <w:szCs w:val="26"/>
          <w:highlight w:val="cyan"/>
        </w:rPr>
        <w:t>intend to commit aggression</w:t>
      </w:r>
      <w:r w:rsidRPr="00D5360D">
        <w:rPr>
          <w:rStyle w:val="StyleBoldUnderline"/>
          <w:sz w:val="26"/>
          <w:szCs w:val="26"/>
        </w:rPr>
        <w:t>, integrates into a global economy, and liberalizes politically</w:t>
      </w:r>
      <w:r w:rsidRPr="00D5360D">
        <w:rPr>
          <w:rFonts w:eastAsia="Times New Roman" w:cs="Times New Roman"/>
          <w:sz w:val="16"/>
          <w:szCs w:val="26"/>
        </w:rPr>
        <w:t xml:space="preserve">. Similarly, the United States could face a dangerous conflict over Taiwan even if it turns out that Beijing lacks the capacity to conquer the island. . . </w:t>
      </w:r>
      <w:r w:rsidRPr="00D5360D">
        <w:rPr>
          <w:rStyle w:val="StyleBoldUnderline"/>
          <w:sz w:val="26"/>
          <w:szCs w:val="26"/>
        </w:rPr>
        <w:t>. This is true because of geography; because of America's reliance on alliances to pro- ject power; and because of China's capacity to harm U.S. forces, U.S. regional allies, and the American homeland, even while los- ing a war in the technical, military sense.</w:t>
      </w:r>
      <w:r w:rsidRPr="00D5360D">
        <w:rPr>
          <w:rFonts w:eastAsia="Times New Roman" w:cs="Times New Roman"/>
          <w:sz w:val="16"/>
          <w:szCs w:val="26"/>
        </w:rPr>
        <w:t xml:space="preserve">61 By now, it seems clear that </w:t>
      </w:r>
      <w:r w:rsidRPr="00D5360D">
        <w:rPr>
          <w:rStyle w:val="Emphasis"/>
          <w:sz w:val="26"/>
          <w:szCs w:val="26"/>
          <w:highlight w:val="cyan"/>
        </w:rPr>
        <w:t>neither China's capabilities nor intentions really matter</w:t>
      </w:r>
      <w:r w:rsidRPr="00D5360D">
        <w:rPr>
          <w:rStyle w:val="Emphasis"/>
          <w:sz w:val="26"/>
          <w:szCs w:val="26"/>
        </w:rPr>
        <w:t>. Rather, almost</w:t>
      </w:r>
      <w:r w:rsidRPr="00D5360D">
        <w:rPr>
          <w:rStyle w:val="Emphasis"/>
          <w:sz w:val="26"/>
          <w:szCs w:val="26"/>
          <w:highlight w:val="cyan"/>
        </w:rPr>
        <w:t xml:space="preserve"> by</w:t>
      </w:r>
      <w:r w:rsidRPr="00D5360D">
        <w:rPr>
          <w:rStyle w:val="Emphasis"/>
          <w:sz w:val="26"/>
          <w:szCs w:val="26"/>
        </w:rPr>
        <w:t xml:space="preserve"> its </w:t>
      </w:r>
      <w:r w:rsidRPr="00D5360D">
        <w:rPr>
          <w:rStyle w:val="Emphasis"/>
          <w:sz w:val="26"/>
          <w:szCs w:val="26"/>
          <w:highlight w:val="cyan"/>
        </w:rPr>
        <w:t>mere geographical existence, China has been qualified as an absolute strategic "other,"</w:t>
      </w:r>
      <w:r w:rsidRPr="00D5360D">
        <w:rPr>
          <w:rStyle w:val="Emphasis"/>
          <w:sz w:val="26"/>
          <w:szCs w:val="26"/>
        </w:rPr>
        <w:t xml:space="preserve"> a discursive construct from which it cannot escape</w:t>
      </w:r>
      <w:r w:rsidRPr="00D5360D">
        <w:rPr>
          <w:rFonts w:eastAsia="Times New Roman" w:cs="Times New Roman"/>
          <w:sz w:val="16"/>
          <w:szCs w:val="26"/>
        </w:rPr>
        <w:t>. Because of this, "</w:t>
      </w:r>
      <w:r w:rsidRPr="00D5360D">
        <w:rPr>
          <w:rStyle w:val="Emphasis"/>
          <w:sz w:val="26"/>
          <w:szCs w:val="26"/>
          <w:highlight w:val="cyan"/>
        </w:rPr>
        <w:t>China" in U.S. IR discourse has been objectified</w:t>
      </w:r>
      <w:r w:rsidRPr="00D5360D">
        <w:rPr>
          <w:rStyle w:val="Emphasis"/>
          <w:sz w:val="26"/>
          <w:szCs w:val="26"/>
        </w:rPr>
        <w:t xml:space="preserve"> and deprived of its own subjectivity and exists mainly in and for the U.S. self.</w:t>
      </w:r>
      <w:r w:rsidRPr="00D5360D">
        <w:rPr>
          <w:rFonts w:eastAsia="Times New Roman" w:cs="Times New Roman"/>
          <w:sz w:val="16"/>
          <w:szCs w:val="26"/>
        </w:rPr>
        <w:t xml:space="preserve"> Little wonder that for many U.S. China specialists, China becomes merely a "national security concern" for the United States, with the "severe disproportion between the keen attention to China as a security concern and the intractable neglect of China's [own] security con- cerns in the current debate."62 At this point</w:t>
      </w:r>
      <w:r w:rsidRPr="00D5360D">
        <w:rPr>
          <w:rFonts w:eastAsia="Times New Roman" w:cs="Times New Roman"/>
          <w:sz w:val="16"/>
          <w:szCs w:val="26"/>
          <w:highlight w:val="cyan"/>
        </w:rPr>
        <w:t xml:space="preserve">, </w:t>
      </w:r>
      <w:r w:rsidRPr="00D5360D">
        <w:rPr>
          <w:rStyle w:val="StyleBoldUnderline"/>
          <w:sz w:val="26"/>
          <w:szCs w:val="26"/>
          <w:highlight w:val="cyan"/>
        </w:rPr>
        <w:t>at issue here is no longer whether the "China threat" argument is true or false, but is rather its reflection of a shared positivist mentality among mainstream China experts that they know China better than do the Chinese</w:t>
      </w:r>
      <w:r w:rsidRPr="00D5360D">
        <w:rPr>
          <w:rStyle w:val="StyleBoldUnderline"/>
          <w:sz w:val="26"/>
          <w:szCs w:val="26"/>
        </w:rPr>
        <w:t xml:space="preserve"> themselves.</w:t>
      </w:r>
      <w:r w:rsidRPr="00D5360D">
        <w:rPr>
          <w:rFonts w:eastAsia="Times New Roman" w:cs="Times New Roman"/>
          <w:sz w:val="16"/>
          <w:szCs w:val="26"/>
        </w:rPr>
        <w:t xml:space="preserve">63 </w:t>
      </w:r>
      <w:r w:rsidRPr="00D5360D">
        <w:rPr>
          <w:rStyle w:val="StyleBoldUnderline"/>
          <w:sz w:val="26"/>
          <w:szCs w:val="26"/>
        </w:rPr>
        <w:t>"</w:t>
      </w:r>
      <w:r w:rsidRPr="00D5360D">
        <w:rPr>
          <w:rStyle w:val="StyleBoldUnderline"/>
          <w:sz w:val="26"/>
          <w:szCs w:val="26"/>
          <w:highlight w:val="cyan"/>
        </w:rPr>
        <w:t>We" alone can know for sure that they consider "us" their enemy and thus pose a menace to "us."</w:t>
      </w:r>
      <w:r w:rsidRPr="00D5360D">
        <w:rPr>
          <w:rFonts w:eastAsia="Times New Roman" w:cs="Times New Roman"/>
          <w:sz w:val="16"/>
          <w:szCs w:val="26"/>
          <w:highlight w:val="cyan"/>
        </w:rPr>
        <w:t xml:space="preserve"> </w:t>
      </w:r>
      <w:r w:rsidRPr="00D5360D">
        <w:rPr>
          <w:rStyle w:val="StyleBoldUnderline"/>
          <w:sz w:val="26"/>
          <w:szCs w:val="26"/>
          <w:highlight w:val="cyan"/>
        </w:rPr>
        <w:t>Such an account</w:t>
      </w:r>
      <w:r w:rsidRPr="00D5360D">
        <w:rPr>
          <w:rFonts w:eastAsia="Times New Roman" w:cs="Times New Roman"/>
          <w:sz w:val="16"/>
          <w:szCs w:val="26"/>
        </w:rPr>
        <w:t xml:space="preserve"> of China, in many ways, strongly </w:t>
      </w:r>
      <w:r w:rsidRPr="00D5360D">
        <w:rPr>
          <w:rStyle w:val="StyleBoldUnderline"/>
          <w:sz w:val="26"/>
          <w:szCs w:val="26"/>
          <w:highlight w:val="cyan"/>
        </w:rPr>
        <w:t>seems to resemble</w:t>
      </w:r>
      <w:r w:rsidRPr="00D5360D">
        <w:rPr>
          <w:rFonts w:eastAsia="Times New Roman" w:cs="Times New Roman"/>
          <w:sz w:val="16"/>
          <w:szCs w:val="26"/>
        </w:rPr>
        <w:t xml:space="preserve"> </w:t>
      </w:r>
      <w:r w:rsidRPr="00D5360D">
        <w:rPr>
          <w:rStyle w:val="StyleBoldUnderline"/>
          <w:highlight w:val="cyan"/>
        </w:rPr>
        <w:t>Orientalists' problematic</w:t>
      </w:r>
      <w:r w:rsidRPr="00D5360D">
        <w:rPr>
          <w:rFonts w:eastAsia="Times New Roman" w:cs="Times New Roman"/>
          <w:sz w:val="16"/>
          <w:szCs w:val="26"/>
          <w:highlight w:val="cyan"/>
        </w:rPr>
        <w:t xml:space="preserve"> </w:t>
      </w:r>
      <w:r w:rsidRPr="00D5360D">
        <w:rPr>
          <w:rStyle w:val="StyleBoldUnderline"/>
          <w:sz w:val="26"/>
          <w:szCs w:val="26"/>
          <w:highlight w:val="cyan"/>
        </w:rPr>
        <w:t>distinc- tion between the West and the Orient</w:t>
      </w:r>
      <w:r w:rsidRPr="00D5360D">
        <w:rPr>
          <w:rFonts w:eastAsia="Times New Roman" w:cs="Times New Roman"/>
          <w:sz w:val="16"/>
          <w:szCs w:val="26"/>
          <w:highlight w:val="cyan"/>
        </w:rPr>
        <w:t>.</w:t>
      </w:r>
      <w:r w:rsidRPr="00D5360D">
        <w:rPr>
          <w:rFonts w:eastAsia="Times New Roman" w:cs="Times New Roman"/>
          <w:sz w:val="16"/>
          <w:szCs w:val="26"/>
        </w:rPr>
        <w:t xml:space="preserve"> Like orientalism</w:t>
      </w:r>
      <w:r w:rsidRPr="00D5360D">
        <w:rPr>
          <w:rStyle w:val="StyleBoldUnderline"/>
          <w:sz w:val="26"/>
          <w:szCs w:val="26"/>
        </w:rPr>
        <w:t>, the U.S. construction of the Chinese "other" does not require that China acknowledge the validity of that dichotomous construction.</w:t>
      </w:r>
      <w:r w:rsidRPr="00D5360D">
        <w:rPr>
          <w:rFonts w:eastAsia="Times New Roman" w:cs="Times New Roman"/>
          <w:sz w:val="16"/>
          <w:szCs w:val="26"/>
        </w:rPr>
        <w:t xml:space="preserve"> Indeed, as Edward Said point out, "It is enough for 'us' to set up these distinctions in our own minds; [and] 'they' become 'they' accordingly."64 It may be the case that there is nothing inherently wrong with perceiving others through one's own subjective lens. Yet, </w:t>
      </w:r>
      <w:r w:rsidRPr="00D5360D">
        <w:rPr>
          <w:rStyle w:val="StyleBoldUnderline"/>
          <w:sz w:val="26"/>
          <w:szCs w:val="26"/>
        </w:rPr>
        <w:t xml:space="preserve">what is problematic with </w:t>
      </w:r>
      <w:r w:rsidRPr="00D5360D">
        <w:rPr>
          <w:rStyle w:val="StyleBoldUnderline"/>
          <w:sz w:val="26"/>
          <w:szCs w:val="26"/>
          <w:highlight w:val="cyan"/>
        </w:rPr>
        <w:t>mainstream U.S. China watchers</w:t>
      </w:r>
      <w:r w:rsidRPr="00D5360D">
        <w:rPr>
          <w:rStyle w:val="StyleBoldUnderline"/>
          <w:sz w:val="26"/>
          <w:szCs w:val="26"/>
        </w:rPr>
        <w:t xml:space="preserve"> is that they </w:t>
      </w:r>
      <w:r w:rsidRPr="00D5360D">
        <w:rPr>
          <w:rStyle w:val="StyleBoldUnderline"/>
          <w:sz w:val="26"/>
          <w:szCs w:val="26"/>
          <w:highlight w:val="cyan"/>
        </w:rPr>
        <w:t>refuse to acknowledge the legitimacy of the</w:t>
      </w:r>
      <w:r w:rsidRPr="00D5360D">
        <w:rPr>
          <w:rStyle w:val="StyleBoldUnderline"/>
          <w:sz w:val="26"/>
          <w:szCs w:val="26"/>
        </w:rPr>
        <w:t xml:space="preserve"> inherent </w:t>
      </w:r>
      <w:r w:rsidRPr="00D5360D">
        <w:rPr>
          <w:rStyle w:val="StyleBoldUnderline"/>
          <w:sz w:val="26"/>
          <w:szCs w:val="26"/>
          <w:highlight w:val="cyan"/>
        </w:rPr>
        <w:t>fluidity of Chinese identity</w:t>
      </w:r>
      <w:r w:rsidRPr="00D5360D">
        <w:rPr>
          <w:rStyle w:val="StyleBoldUnderline"/>
          <w:sz w:val="26"/>
          <w:szCs w:val="26"/>
        </w:rPr>
        <w:t xml:space="preserve"> and subjectivity </w:t>
      </w:r>
      <w:r w:rsidRPr="00D5360D">
        <w:rPr>
          <w:rStyle w:val="StyleBoldUnderline"/>
          <w:sz w:val="26"/>
          <w:szCs w:val="26"/>
          <w:highlight w:val="cyan"/>
        </w:rPr>
        <w:t>and try instead to fix its ambiguity as absolute difference from "us," a kind of certainty that denotes nothing but otherness and threats</w:t>
      </w:r>
      <w:r w:rsidRPr="00D5360D">
        <w:rPr>
          <w:rFonts w:eastAsia="Times New Roman" w:cs="Times New Roman"/>
          <w:sz w:val="16"/>
          <w:szCs w:val="26"/>
        </w:rPr>
        <w:t>. As a result</w:t>
      </w:r>
      <w:r w:rsidRPr="00D5360D">
        <w:rPr>
          <w:rFonts w:eastAsia="Times New Roman" w:cs="Times New Roman"/>
          <w:sz w:val="16"/>
          <w:szCs w:val="26"/>
          <w:highlight w:val="cyan"/>
        </w:rPr>
        <w:t xml:space="preserve">, </w:t>
      </w:r>
      <w:r w:rsidRPr="00D5360D">
        <w:rPr>
          <w:rStyle w:val="StyleBoldUnderline"/>
          <w:sz w:val="26"/>
          <w:szCs w:val="26"/>
          <w:highlight w:val="cyan"/>
        </w:rPr>
        <w:t>it becomes difficult to</w:t>
      </w:r>
      <w:r w:rsidRPr="00D5360D">
        <w:rPr>
          <w:rStyle w:val="StyleBoldUnderline"/>
          <w:sz w:val="26"/>
          <w:szCs w:val="26"/>
        </w:rPr>
        <w:t xml:space="preserve"> find a legitimate space for alternative ways of understanding an inherently volatile, amorphous China65 or </w:t>
      </w:r>
      <w:r w:rsidRPr="00D5360D">
        <w:rPr>
          <w:rStyle w:val="StyleBoldUnderline"/>
          <w:sz w:val="26"/>
          <w:szCs w:val="26"/>
          <w:highlight w:val="cyan"/>
        </w:rPr>
        <w:t>to recognize that China's future trajectory</w:t>
      </w:r>
      <w:r w:rsidRPr="00D5360D">
        <w:rPr>
          <w:rStyle w:val="StyleBoldUnderline"/>
          <w:sz w:val="26"/>
          <w:szCs w:val="26"/>
        </w:rPr>
        <w:t xml:space="preserve"> in global politics </w:t>
      </w:r>
      <w:r w:rsidRPr="00D5360D">
        <w:rPr>
          <w:rStyle w:val="StyleBoldUnderline"/>
          <w:sz w:val="26"/>
          <w:szCs w:val="26"/>
          <w:highlight w:val="cyan"/>
        </w:rPr>
        <w:t>is contingent essentially on how "we" in the United States and the West in general want to see it</w:t>
      </w:r>
      <w:r w:rsidRPr="00D5360D">
        <w:rPr>
          <w:rStyle w:val="StyleBoldUnderline"/>
          <w:sz w:val="26"/>
          <w:szCs w:val="26"/>
        </w:rPr>
        <w:t xml:space="preserve"> as well as on how the Chinese choose to shape it</w:t>
      </w:r>
      <w:r w:rsidRPr="00D5360D">
        <w:rPr>
          <w:rFonts w:eastAsia="Times New Roman" w:cs="Times New Roman"/>
          <w:sz w:val="16"/>
          <w:szCs w:val="26"/>
        </w:rPr>
        <w:t>.66 Indeed, discourses of "us" and "them" are always closely linked to how "we" as "what we are" deal with "them" as "what they are" in the practical realm.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w:t>
      </w:r>
    </w:p>
    <w:p w14:paraId="581FC87E" w14:textId="6920BC5F" w:rsidR="00D14A1A" w:rsidRPr="00D5360D" w:rsidRDefault="00D14A1A" w:rsidP="00D14A1A">
      <w:pPr>
        <w:pStyle w:val="Heading3"/>
      </w:pPr>
      <w:r w:rsidRPr="00D5360D">
        <w:t>IR Creates a Threat</w:t>
      </w:r>
    </w:p>
    <w:p w14:paraId="66222978" w14:textId="77777777" w:rsidR="00D14A1A" w:rsidRPr="00D5360D" w:rsidRDefault="00D14A1A" w:rsidP="00D14A1A">
      <w:pPr>
        <w:pStyle w:val="Heading4"/>
        <w:rPr>
          <w:rStyle w:val="Emphasis"/>
          <w:b/>
          <w:sz w:val="26"/>
          <w:szCs w:val="26"/>
          <w:u w:val="none"/>
        </w:rPr>
      </w:pPr>
      <w:r w:rsidRPr="00D5360D">
        <w:rPr>
          <w:rStyle w:val="Emphasis"/>
          <w:b/>
          <w:sz w:val="26"/>
          <w:szCs w:val="26"/>
          <w:u w:val="none"/>
        </w:rPr>
        <w:t>US IR literature creates, rather than exposes, the China threat.</w:t>
      </w:r>
    </w:p>
    <w:p w14:paraId="479DD794" w14:textId="77777777" w:rsidR="00D14A1A" w:rsidRPr="00D5360D" w:rsidRDefault="00D14A1A" w:rsidP="00D14A1A">
      <w:pPr>
        <w:rPr>
          <w:rStyle w:val="StyleStyleBold12pt"/>
          <w:sz w:val="16"/>
          <w:szCs w:val="16"/>
        </w:rPr>
      </w:pPr>
      <w:r w:rsidRPr="00D5360D">
        <w:rPr>
          <w:rStyle w:val="StyleStyleBold12pt"/>
        </w:rPr>
        <w:t xml:space="preserve">Turner 13 </w:t>
      </w:r>
      <w:r w:rsidRPr="00D5360D">
        <w:rPr>
          <w:rStyle w:val="StyleStyleBold12pt"/>
          <w:sz w:val="16"/>
          <w:szCs w:val="16"/>
        </w:rPr>
        <w:t xml:space="preserve">(Oliver, “’Threatening’ China and US Security: The International Politics of Identity,” Review of International Studies, First Published February 8, 2013. </w:t>
      </w:r>
      <w:r w:rsidRPr="00D5360D">
        <w:rPr>
          <w:b/>
          <w:sz w:val="16"/>
          <w:szCs w:val="16"/>
        </w:rPr>
        <w:t>Oliver Turner is a Research Associate at the Brooks World Poverty Institute at the University of Manchester. He is the author of American Images of China: Identity, Power, Policy (Routledge, forthcoming). He is interested in US foreign policy especially with regards newly influential global actors, as well as how American-led power steers the dynamics and future of the developing world. // EMS).</w:t>
      </w:r>
    </w:p>
    <w:p w14:paraId="0D6433B1" w14:textId="77777777" w:rsidR="00D14A1A" w:rsidRPr="00D5360D" w:rsidRDefault="00D14A1A" w:rsidP="00D14A1A">
      <w:pPr>
        <w:rPr>
          <w:rFonts w:eastAsia="Times New Roman" w:cs="Times New Roman"/>
          <w:sz w:val="16"/>
          <w:szCs w:val="26"/>
        </w:rPr>
      </w:pPr>
      <w:r w:rsidRPr="00D5360D">
        <w:rPr>
          <w:rFonts w:eastAsia="Times New Roman" w:cs="Times New Roman"/>
          <w:sz w:val="16"/>
          <w:szCs w:val="26"/>
        </w:rPr>
        <w:t xml:space="preserve">Abstract. </w:t>
      </w:r>
      <w:r w:rsidRPr="00D5360D">
        <w:rPr>
          <w:rStyle w:val="StyleBoldUnderline"/>
          <w:sz w:val="26"/>
          <w:szCs w:val="26"/>
          <w:highlight w:val="cyan"/>
        </w:rPr>
        <w:t>China’s</w:t>
      </w:r>
      <w:r w:rsidRPr="00D5360D">
        <w:rPr>
          <w:rStyle w:val="StyleBoldUnderline"/>
          <w:sz w:val="26"/>
          <w:szCs w:val="26"/>
        </w:rPr>
        <w:t xml:space="preserve"> increasing </w:t>
      </w:r>
      <w:r w:rsidRPr="00D5360D">
        <w:rPr>
          <w:rStyle w:val="StyleBoldUnderline"/>
          <w:sz w:val="26"/>
          <w:szCs w:val="26"/>
          <w:highlight w:val="cyan"/>
        </w:rPr>
        <w:t>capabilities are a central focus o</w:t>
      </w:r>
      <w:r w:rsidRPr="00D5360D">
        <w:rPr>
          <w:rStyle w:val="StyleBoldUnderline"/>
          <w:highlight w:val="cyan"/>
        </w:rPr>
        <w:t>f</w:t>
      </w:r>
      <w:r w:rsidRPr="00D5360D">
        <w:rPr>
          <w:rFonts w:eastAsia="Times New Roman" w:cs="Times New Roman"/>
          <w:sz w:val="16"/>
          <w:szCs w:val="26"/>
        </w:rPr>
        <w:t xml:space="preserve"> modern day </w:t>
      </w:r>
      <w:r w:rsidRPr="00D5360D">
        <w:rPr>
          <w:rStyle w:val="StyleBoldUnderline"/>
          <w:sz w:val="26"/>
          <w:szCs w:val="26"/>
          <w:highlight w:val="cyan"/>
        </w:rPr>
        <w:t>US security concerns.</w:t>
      </w:r>
      <w:r w:rsidRPr="00D5360D">
        <w:rPr>
          <w:rFonts w:eastAsia="Times New Roman" w:cs="Times New Roman"/>
          <w:sz w:val="16"/>
          <w:szCs w:val="26"/>
        </w:rPr>
        <w:t xml:space="preserve"> The </w:t>
      </w:r>
      <w:r w:rsidRPr="00D5360D">
        <w:rPr>
          <w:rStyle w:val="StyleBoldUnderline"/>
          <w:sz w:val="26"/>
          <w:szCs w:val="26"/>
          <w:highlight w:val="cyan"/>
        </w:rPr>
        <w:t>I</w:t>
      </w:r>
      <w:r w:rsidRPr="00D5360D">
        <w:rPr>
          <w:rStyle w:val="StyleBoldUnderline"/>
          <w:sz w:val="26"/>
          <w:szCs w:val="26"/>
        </w:rPr>
        <w:t xml:space="preserve">nternational </w:t>
      </w:r>
      <w:r w:rsidRPr="00D5360D">
        <w:rPr>
          <w:rStyle w:val="StyleBoldUnderline"/>
          <w:sz w:val="26"/>
          <w:szCs w:val="26"/>
          <w:highlight w:val="cyan"/>
        </w:rPr>
        <w:t>R</w:t>
      </w:r>
      <w:r w:rsidRPr="00D5360D">
        <w:rPr>
          <w:rStyle w:val="StyleBoldUnderline"/>
          <w:sz w:val="26"/>
          <w:szCs w:val="26"/>
        </w:rPr>
        <w:t xml:space="preserve">elations literature is a key forum for analyses of the so-called ‘China threat’ and yet it </w:t>
      </w:r>
      <w:r w:rsidRPr="00D5360D">
        <w:rPr>
          <w:rStyle w:val="StyleBoldUnderline"/>
          <w:sz w:val="26"/>
          <w:szCs w:val="26"/>
          <w:highlight w:val="cyan"/>
        </w:rPr>
        <w:t>remains relatively quiet on the role of ideas in the construction</w:t>
      </w:r>
      <w:r w:rsidRPr="00D5360D">
        <w:rPr>
          <w:rStyle w:val="StyleBoldUnderline"/>
          <w:sz w:val="26"/>
          <w:szCs w:val="26"/>
        </w:rPr>
        <w:t xml:space="preserve"> and perpetuation </w:t>
      </w:r>
      <w:r w:rsidRPr="00D5360D">
        <w:rPr>
          <w:rStyle w:val="StyleBoldUnderline"/>
          <w:sz w:val="26"/>
          <w:szCs w:val="26"/>
          <w:highlight w:val="cyan"/>
        </w:rPr>
        <w:t>of the dangers that country is understood to present</w:t>
      </w:r>
      <w:r w:rsidRPr="00D5360D">
        <w:rPr>
          <w:rFonts w:eastAsia="Times New Roman" w:cs="Times New Roman"/>
          <w:sz w:val="16"/>
          <w:szCs w:val="26"/>
        </w:rPr>
        <w:t xml:space="preserve">. This article reveals that </w:t>
      </w:r>
      <w:r w:rsidRPr="00D5360D">
        <w:rPr>
          <w:rStyle w:val="StyleBoldUnderline"/>
          <w:sz w:val="26"/>
          <w:szCs w:val="26"/>
          <w:highlight w:val="cyan"/>
        </w:rPr>
        <w:t>throughout history ‘threats’ from China towards the 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 xml:space="preserve">tates, rather than objectively verifiable phenomena, </w:t>
      </w:r>
      <w:r w:rsidRPr="00D5360D">
        <w:rPr>
          <w:rStyle w:val="StyleBoldUnderline"/>
          <w:sz w:val="26"/>
          <w:szCs w:val="26"/>
          <w:highlight w:val="cyan"/>
        </w:rPr>
        <w:t xml:space="preserve">have always been </w:t>
      </w:r>
      <w:r w:rsidRPr="00D5360D">
        <w:rPr>
          <w:rStyle w:val="Emphasis"/>
          <w:sz w:val="26"/>
          <w:szCs w:val="26"/>
          <w:highlight w:val="cyan"/>
        </w:rPr>
        <w:t>social constructions of American design</w:t>
      </w:r>
      <w:r w:rsidRPr="00D5360D">
        <w:rPr>
          <w:rStyle w:val="Emphasis"/>
          <w:sz w:val="26"/>
          <w:szCs w:val="26"/>
        </w:rPr>
        <w:t xml:space="preserve"> and thus more than calculations of material forces.</w:t>
      </w:r>
      <w:r w:rsidRPr="00D5360D">
        <w:rPr>
          <w:rFonts w:eastAsia="Times New Roman" w:cs="Times New Roman"/>
          <w:sz w:val="16"/>
          <w:szCs w:val="26"/>
        </w:rPr>
        <w:t xml:space="preserve"> Specifically, it argues that </w:t>
      </w:r>
      <w:r w:rsidRPr="00D5360D">
        <w:rPr>
          <w:rStyle w:val="StyleBoldUnderline"/>
          <w:sz w:val="26"/>
          <w:szCs w:val="26"/>
        </w:rPr>
        <w:t xml:space="preserve">powerful and pervasive </w:t>
      </w:r>
      <w:r w:rsidRPr="00D5360D">
        <w:rPr>
          <w:rStyle w:val="StyleBoldUnderline"/>
          <w:sz w:val="26"/>
          <w:szCs w:val="26"/>
          <w:highlight w:val="cyan"/>
        </w:rPr>
        <w:t>American representations of China have been repeatedly</w:t>
      </w:r>
      <w:r w:rsidRPr="00D5360D">
        <w:rPr>
          <w:rStyle w:val="StyleBoldUnderline"/>
          <w:sz w:val="26"/>
          <w:szCs w:val="26"/>
        </w:rPr>
        <w:t xml:space="preserve"> and purposefully </w:t>
      </w:r>
      <w:r w:rsidRPr="00D5360D">
        <w:rPr>
          <w:rStyle w:val="StyleBoldUnderline"/>
          <w:sz w:val="26"/>
          <w:szCs w:val="26"/>
          <w:highlight w:val="cyan"/>
        </w:rPr>
        <w:t>responsible for creating a threatening identity.</w:t>
      </w:r>
      <w:r w:rsidRPr="00D5360D">
        <w:rPr>
          <w:rFonts w:eastAsia="Times New Roman" w:cs="Times New Roman"/>
          <w:sz w:val="16"/>
          <w:szCs w:val="26"/>
        </w:rPr>
        <w:t xml:space="preserve"> It also demonstrates </w:t>
      </w:r>
      <w:r w:rsidRPr="00D5360D">
        <w:rPr>
          <w:rStyle w:val="StyleBoldUnderline"/>
          <w:sz w:val="26"/>
          <w:szCs w:val="26"/>
        </w:rPr>
        <w:t xml:space="preserve">that these </w:t>
      </w:r>
      <w:r w:rsidRPr="00D5360D">
        <w:rPr>
          <w:rStyle w:val="StyleBoldUnderline"/>
          <w:sz w:val="26"/>
          <w:szCs w:val="26"/>
          <w:highlight w:val="cyan"/>
        </w:rPr>
        <w:t>representations have enabled and justified</w:t>
      </w:r>
      <w:r w:rsidRPr="00D5360D">
        <w:rPr>
          <w:rStyle w:val="StyleBoldUnderline"/>
          <w:sz w:val="26"/>
          <w:szCs w:val="26"/>
        </w:rPr>
        <w:t xml:space="preserve"> US China </w:t>
      </w:r>
      <w:r w:rsidRPr="00D5360D">
        <w:rPr>
          <w:rStyle w:val="StyleBoldUnderline"/>
          <w:sz w:val="26"/>
          <w:szCs w:val="26"/>
          <w:highlight w:val="cyan"/>
        </w:rPr>
        <w:t>policies which</w:t>
      </w:r>
      <w:r w:rsidRPr="00D5360D">
        <w:rPr>
          <w:rStyle w:val="StyleBoldUnderline"/>
          <w:sz w:val="26"/>
          <w:szCs w:val="26"/>
        </w:rPr>
        <w:t xml:space="preserve"> themselves </w:t>
      </w:r>
      <w:r w:rsidRPr="00D5360D">
        <w:rPr>
          <w:rStyle w:val="StyleBoldUnderline"/>
          <w:sz w:val="26"/>
          <w:szCs w:val="26"/>
          <w:highlight w:val="cyan"/>
        </w:rPr>
        <w:t>have reaffirmed the identities of both China and the United States, protecting the latter when seemingly threatened by the former</w:t>
      </w:r>
      <w:r w:rsidRPr="00D5360D">
        <w:rPr>
          <w:rStyle w:val="StyleBoldUnderline"/>
          <w:sz w:val="26"/>
          <w:szCs w:val="26"/>
        </w:rPr>
        <w:t>.</w:t>
      </w:r>
      <w:r w:rsidRPr="00D5360D">
        <w:rPr>
          <w:rFonts w:eastAsia="Times New Roman" w:cs="Times New Roman"/>
          <w:sz w:val="16"/>
          <w:szCs w:val="26"/>
        </w:rPr>
        <w:t xml:space="preserve"> Three case studies from across the full duration of Sino-American relations expose the centrality of ideas to historical and contemporary understandings of China ‘threats’, and to the American foreign policies formulated in response.</w:t>
      </w:r>
    </w:p>
    <w:p w14:paraId="2E4E98E5" w14:textId="3B9200EA" w:rsidR="00FE50D1" w:rsidRPr="00D5360D" w:rsidRDefault="0099432E" w:rsidP="00FE50D1">
      <w:pPr>
        <w:pStyle w:val="Heading3"/>
      </w:pPr>
      <w:r w:rsidRPr="00D5360D">
        <w:t>Reject</w:t>
      </w:r>
      <w:r w:rsidR="00FE50D1" w:rsidRPr="00D5360D">
        <w:t xml:space="preserve"> Their Evidence</w:t>
      </w:r>
    </w:p>
    <w:p w14:paraId="583A8C4E" w14:textId="77777777" w:rsidR="00FE50D1" w:rsidRPr="00D5360D" w:rsidRDefault="00FE50D1" w:rsidP="00FE50D1">
      <w:pPr>
        <w:pStyle w:val="Heading4"/>
      </w:pPr>
      <w:r w:rsidRPr="00D5360D">
        <w:t>Reject “empirical” assessments of Chinese threat- experts assume that Beijing is dangerous regardless of the reality of the situation.</w:t>
      </w:r>
    </w:p>
    <w:p w14:paraId="59256919" w14:textId="77777777" w:rsidR="00FE50D1" w:rsidRPr="00D5360D" w:rsidRDefault="00FE50D1" w:rsidP="00FE50D1">
      <w:pPr>
        <w:rPr>
          <w:b/>
          <w:sz w:val="16"/>
          <w:szCs w:val="16"/>
        </w:rPr>
      </w:pPr>
      <w:r w:rsidRPr="00D5360D">
        <w:rPr>
          <w:rStyle w:val="StyleStyleBold12pt"/>
        </w:rPr>
        <w:t xml:space="preserve">Turner 13 </w:t>
      </w:r>
      <w:r w:rsidRPr="00D5360D">
        <w:rPr>
          <w:rStyle w:val="StyleStyleBold12pt"/>
          <w:sz w:val="16"/>
          <w:szCs w:val="16"/>
        </w:rPr>
        <w:t xml:space="preserve">(Oliver, “’Threatening’ China and US Security: The International Politics of Identity,” Review of International Studies, First Published February 8, 2013. </w:t>
      </w:r>
      <w:r w:rsidRPr="00D5360D">
        <w:rPr>
          <w:b/>
          <w:sz w:val="16"/>
          <w:szCs w:val="16"/>
        </w:rPr>
        <w:t>Oliver Turner is a Research Associate at the Brooks World Poverty Institute at the University of Manchester. He is the author of American Images of China: Identity, Power, Policy (Routledge, forthcoming). He is interested in US foreign policy especially with regards newly influential global actors, as well as how American-led power steers the dynamics and future of the developing world. // EMS).</w:t>
      </w:r>
    </w:p>
    <w:p w14:paraId="0B3DB8FB" w14:textId="77777777" w:rsidR="00FE50D1" w:rsidRPr="00D5360D" w:rsidRDefault="00FE50D1" w:rsidP="00FE50D1">
      <w:pPr>
        <w:rPr>
          <w:rStyle w:val="Emphasis"/>
          <w:sz w:val="26"/>
          <w:szCs w:val="26"/>
        </w:rPr>
      </w:pPr>
      <w:r w:rsidRPr="00D5360D">
        <w:rPr>
          <w:rFonts w:eastAsia="Times New Roman" w:cs="Times New Roman"/>
          <w:sz w:val="16"/>
          <w:szCs w:val="26"/>
        </w:rPr>
        <w:t xml:space="preserve">Collectively they reveal the consistent centrality of understandings about the United States in perceptions of external danger. They demonstrate that, </w:t>
      </w:r>
      <w:r w:rsidRPr="00D5360D">
        <w:rPr>
          <w:rStyle w:val="StyleBoldUnderline"/>
          <w:sz w:val="26"/>
          <w:szCs w:val="26"/>
          <w:highlight w:val="cyan"/>
        </w:rPr>
        <w:t>regardless of China’s ability to assert material force</w:t>
      </w:r>
      <w:r w:rsidRPr="00D5360D">
        <w:rPr>
          <w:rStyle w:val="StyleBoldUnderline"/>
          <w:sz w:val="26"/>
          <w:szCs w:val="26"/>
        </w:rPr>
        <w:t xml:space="preserve"> or of the manner in which it has been seen to impose itself upon the United States, </w:t>
      </w:r>
      <w:r w:rsidRPr="00D5360D">
        <w:rPr>
          <w:rStyle w:val="StyleBoldUnderline"/>
          <w:sz w:val="26"/>
          <w:szCs w:val="26"/>
          <w:highlight w:val="cyan"/>
        </w:rPr>
        <w:t>the reality of danger can be manufactured</w:t>
      </w:r>
      <w:r w:rsidRPr="00D5360D">
        <w:rPr>
          <w:rStyle w:val="StyleBoldUnderline"/>
          <w:sz w:val="26"/>
          <w:szCs w:val="26"/>
        </w:rPr>
        <w:t xml:space="preserve"> and made real</w:t>
      </w:r>
      <w:r w:rsidRPr="00D5360D">
        <w:rPr>
          <w:rStyle w:val="StyleBoldUnderline"/>
          <w:sz w:val="26"/>
          <w:szCs w:val="26"/>
          <w:highlight w:val="cyan"/>
        </w:rPr>
        <w:t>. China ‘threats’ have always been threats to American identity</w:t>
      </w:r>
      <w:r w:rsidRPr="00D5360D">
        <w:rPr>
          <w:rStyle w:val="StyleBoldUnderline"/>
          <w:sz w:val="26"/>
          <w:szCs w:val="26"/>
        </w:rPr>
        <w:t xml:space="preserve"> so that </w:t>
      </w:r>
      <w:r w:rsidRPr="00D5360D">
        <w:rPr>
          <w:rStyle w:val="StyleBoldUnderline"/>
          <w:sz w:val="26"/>
          <w:szCs w:val="26"/>
          <w:highlight w:val="cyan"/>
        </w:rPr>
        <w:t>the individual sources of ‘danger’</w:t>
      </w:r>
      <w:r w:rsidRPr="00D5360D">
        <w:rPr>
          <w:rStyle w:val="StyleBoldUnderline"/>
          <w:sz w:val="26"/>
          <w:szCs w:val="26"/>
        </w:rPr>
        <w:t xml:space="preserve"> – whether a nuclear capability or an influx of</w:t>
      </w:r>
      <w:r w:rsidRPr="00D5360D">
        <w:rPr>
          <w:rFonts w:eastAsia="Times New Roman" w:cs="Times New Roman"/>
          <w:sz w:val="16"/>
          <w:szCs w:val="26"/>
        </w:rPr>
        <w:t xml:space="preserve"> (relatively few) foreign </w:t>
      </w:r>
      <w:r w:rsidRPr="00D5360D">
        <w:rPr>
          <w:rStyle w:val="StyleBoldUnderline"/>
          <w:sz w:val="26"/>
          <w:szCs w:val="26"/>
        </w:rPr>
        <w:t xml:space="preserve">immigrants </w:t>
      </w:r>
      <w:r w:rsidRPr="00D5360D">
        <w:rPr>
          <w:rStyle w:val="StyleBoldUnderline"/>
          <w:sz w:val="26"/>
          <w:szCs w:val="26"/>
          <w:highlight w:val="cyan"/>
        </w:rPr>
        <w:t>– have never been the sole determining factors</w:t>
      </w:r>
      <w:r w:rsidRPr="00D5360D">
        <w:rPr>
          <w:rStyle w:val="StyleBoldUnderline"/>
          <w:sz w:val="26"/>
          <w:szCs w:val="26"/>
        </w:rPr>
        <w:t>.</w:t>
      </w:r>
      <w:r w:rsidRPr="00D5360D">
        <w:rPr>
          <w:rFonts w:eastAsia="Times New Roman" w:cs="Times New Roman"/>
          <w:sz w:val="16"/>
          <w:szCs w:val="26"/>
        </w:rPr>
        <w:t xml:space="preserve"> As James Der Derian notes, </w:t>
      </w:r>
      <w:r w:rsidRPr="00D5360D">
        <w:rPr>
          <w:rStyle w:val="StyleBoldUnderline"/>
          <w:sz w:val="26"/>
          <w:szCs w:val="26"/>
          <w:highlight w:val="cyan"/>
        </w:rPr>
        <w:t>danger can be ascribed to otherness wherever it may be found</w:t>
      </w:r>
      <w:r w:rsidRPr="00D5360D">
        <w:rPr>
          <w:rStyle w:val="StyleBoldUnderline"/>
          <w:sz w:val="26"/>
          <w:szCs w:val="26"/>
        </w:rPr>
        <w:t>.</w:t>
      </w:r>
      <w:r w:rsidRPr="00D5360D">
        <w:rPr>
          <w:rFonts w:eastAsia="Times New Roman" w:cs="Times New Roman"/>
          <w:sz w:val="16"/>
          <w:szCs w:val="26"/>
        </w:rPr>
        <w:t>122 During the mid-to-late nineteenth century and throughout the early Cold War</w:t>
      </w:r>
      <w:r w:rsidRPr="00D5360D">
        <w:rPr>
          <w:rFonts w:eastAsia="Times New Roman" w:cs="Times New Roman"/>
          <w:sz w:val="16"/>
          <w:szCs w:val="26"/>
          <w:highlight w:val="cyan"/>
        </w:rPr>
        <w:t xml:space="preserve">, </w:t>
      </w:r>
      <w:r w:rsidRPr="00D5360D">
        <w:rPr>
          <w:rStyle w:val="StyleBoldUnderline"/>
          <w:sz w:val="26"/>
          <w:szCs w:val="26"/>
          <w:highlight w:val="cyan"/>
        </w:rPr>
        <w:t>perceptions of China ‘threats’ provoked crises of American identity</w:t>
      </w:r>
      <w:r w:rsidRPr="00D5360D">
        <w:rPr>
          <w:rFonts w:eastAsia="Times New Roman" w:cs="Times New Roman"/>
          <w:sz w:val="16"/>
          <w:szCs w:val="26"/>
          <w:highlight w:val="cyan"/>
        </w:rPr>
        <w:t>.</w:t>
      </w:r>
      <w:r w:rsidRPr="00D5360D">
        <w:rPr>
          <w:rFonts w:eastAsia="Times New Roman" w:cs="Times New Roman"/>
          <w:sz w:val="16"/>
          <w:szCs w:val="26"/>
        </w:rPr>
        <w:t xml:space="preserve"> </w:t>
      </w:r>
      <w:r w:rsidRPr="00D5360D">
        <w:rPr>
          <w:rStyle w:val="StyleBoldUnderline"/>
          <w:sz w:val="26"/>
          <w:szCs w:val="26"/>
        </w:rPr>
        <w:t>The twenty-first-century China ‘threat’</w:t>
      </w:r>
      <w:r w:rsidRPr="00D5360D">
        <w:rPr>
          <w:rFonts w:eastAsia="Times New Roman" w:cs="Times New Roman"/>
          <w:sz w:val="16"/>
          <w:szCs w:val="26"/>
        </w:rPr>
        <w:t xml:space="preserve"> is yet to be understood in this way but it </w:t>
      </w:r>
      <w:r w:rsidRPr="00D5360D">
        <w:rPr>
          <w:rStyle w:val="StyleBoldUnderline"/>
          <w:sz w:val="26"/>
          <w:szCs w:val="26"/>
        </w:rPr>
        <w:t xml:space="preserve">remains inexplicable in simple material terms. As ever, </w:t>
      </w:r>
      <w:r w:rsidRPr="00D5360D">
        <w:rPr>
          <w:rStyle w:val="StyleBoldUnderline"/>
          <w:sz w:val="26"/>
          <w:szCs w:val="26"/>
          <w:highlight w:val="cyan"/>
        </w:rPr>
        <w:t>the physical realities of China</w:t>
      </w:r>
      <w:r w:rsidRPr="00D5360D">
        <w:rPr>
          <w:rStyle w:val="StyleBoldUnderline"/>
          <w:sz w:val="26"/>
          <w:szCs w:val="26"/>
        </w:rPr>
        <w:t xml:space="preserve"> are important but they </w:t>
      </w:r>
      <w:r w:rsidRPr="00D5360D">
        <w:rPr>
          <w:rStyle w:val="StyleBoldUnderline"/>
          <w:sz w:val="26"/>
          <w:szCs w:val="26"/>
          <w:highlight w:val="cyan"/>
        </w:rPr>
        <w:t>are interpreted in such a way to make them threatening</w:t>
      </w:r>
      <w:r w:rsidRPr="00D5360D">
        <w:rPr>
          <w:rStyle w:val="Emphasis"/>
          <w:sz w:val="26"/>
          <w:szCs w:val="26"/>
          <w:highlight w:val="cyan"/>
        </w:rPr>
        <w:t>, regardless of Beijing’s intentions</w:t>
      </w:r>
      <w:r w:rsidRPr="00D5360D">
        <w:rPr>
          <w:rFonts w:eastAsia="Times New Roman" w:cs="Times New Roman"/>
          <w:sz w:val="16"/>
          <w:szCs w:val="26"/>
        </w:rPr>
        <w:t xml:space="preserve">. Most importantly, this article has shown how </w:t>
      </w:r>
      <w:r w:rsidRPr="00D5360D">
        <w:rPr>
          <w:rStyle w:val="StyleBoldUnderline"/>
          <w:sz w:val="26"/>
          <w:szCs w:val="26"/>
          <w:highlight w:val="cyan"/>
        </w:rPr>
        <w:t>processes of representation have been complicit at every stage of the formulation,</w:t>
      </w:r>
      <w:r w:rsidRPr="00D5360D">
        <w:rPr>
          <w:rStyle w:val="StyleBoldUnderline"/>
          <w:sz w:val="26"/>
          <w:szCs w:val="26"/>
        </w:rPr>
        <w:t xml:space="preserve"> enactment, and justification </w:t>
      </w:r>
      <w:r w:rsidRPr="00D5360D">
        <w:rPr>
          <w:rStyle w:val="StyleBoldUnderline"/>
          <w:sz w:val="26"/>
          <w:szCs w:val="26"/>
          <w:highlight w:val="cyan"/>
        </w:rPr>
        <w:t>of US China policy.</w:t>
      </w:r>
      <w:r w:rsidRPr="00D5360D">
        <w:rPr>
          <w:rFonts w:eastAsia="Times New Roman" w:cs="Times New Roman"/>
          <w:sz w:val="16"/>
          <w:szCs w:val="26"/>
        </w:rPr>
        <w:t xml:space="preserve"> </w:t>
      </w:r>
      <w:r w:rsidRPr="00D5360D">
        <w:rPr>
          <w:rStyle w:val="StyleBoldUnderline"/>
          <w:sz w:val="26"/>
          <w:szCs w:val="26"/>
        </w:rPr>
        <w:t>Their primary purpose has been to dislocate China’s identity from that of the United States and introduce opportunities for action.</w:t>
      </w:r>
      <w:r w:rsidRPr="00D5360D">
        <w:rPr>
          <w:rFonts w:eastAsia="Times New Roman" w:cs="Times New Roman"/>
          <w:sz w:val="16"/>
          <w:szCs w:val="26"/>
        </w:rPr>
        <w:t xml:space="preserve"> Further, </w:t>
      </w:r>
      <w:r w:rsidRPr="00D5360D">
        <w:rPr>
          <w:rStyle w:val="StyleBoldUnderline"/>
          <w:sz w:val="26"/>
          <w:szCs w:val="26"/>
        </w:rPr>
        <w:t xml:space="preserve">those </w:t>
      </w:r>
      <w:r w:rsidRPr="00D5360D">
        <w:rPr>
          <w:rStyle w:val="StyleBoldUnderline"/>
          <w:sz w:val="26"/>
          <w:szCs w:val="26"/>
          <w:highlight w:val="cyan"/>
        </w:rPr>
        <w:t>policies</w:t>
      </w:r>
      <w:r w:rsidRPr="00D5360D">
        <w:rPr>
          <w:rStyle w:val="StyleBoldUnderline"/>
          <w:sz w:val="26"/>
          <w:szCs w:val="26"/>
        </w:rPr>
        <w:t xml:space="preserve"> themselves </w:t>
      </w:r>
      <w:r w:rsidRPr="00D5360D">
        <w:rPr>
          <w:rStyle w:val="StyleBoldUnderline"/>
          <w:sz w:val="26"/>
          <w:szCs w:val="26"/>
          <w:highlight w:val="cyan"/>
        </w:rPr>
        <w:t>have reaffirmed the discourses of separation and difference which make China foreign from the United States, protecting American identity from the imagined threa</w:t>
      </w:r>
      <w:r w:rsidRPr="00D5360D">
        <w:rPr>
          <w:rStyle w:val="StyleBoldUnderline"/>
          <w:sz w:val="26"/>
          <w:szCs w:val="26"/>
        </w:rPr>
        <w:t>t.</w:t>
      </w:r>
      <w:r w:rsidRPr="00D5360D">
        <w:rPr>
          <w:rFonts w:eastAsia="Times New Roman" w:cs="Times New Roman"/>
          <w:sz w:val="16"/>
          <w:szCs w:val="26"/>
        </w:rPr>
        <w:t xml:space="preserve"> Ultimately, this analysis has sought to expose the inadequacy of approaches to the study of US China policy which privilege and centralise material forces to the extent that ideas are subordinated or even excluded. Joseph Nye argues that </w:t>
      </w:r>
      <w:r w:rsidRPr="00D5360D">
        <w:rPr>
          <w:rStyle w:val="Emphasis"/>
          <w:sz w:val="26"/>
          <w:szCs w:val="26"/>
          <w:highlight w:val="cyan"/>
        </w:rPr>
        <w:t>the China Threat Theory has the potential to become a self-fulfilling prophecy</w:t>
      </w:r>
      <w:r w:rsidRPr="00D5360D">
        <w:rPr>
          <w:rStyle w:val="Emphasis"/>
          <w:sz w:val="26"/>
          <w:szCs w:val="26"/>
        </w:rPr>
        <w:t>.</w:t>
      </w:r>
      <w:r w:rsidRPr="00D5360D">
        <w:rPr>
          <w:rFonts w:eastAsia="Times New Roman" w:cs="Times New Roman"/>
          <w:sz w:val="16"/>
          <w:szCs w:val="26"/>
        </w:rPr>
        <w:t xml:space="preserve"> Based upon a crude hypothetical assumption that there exists a 50 per cent chance of China becoming aggressive and a 50 per cent chance of it not, Nye explains, </w:t>
      </w:r>
      <w:r w:rsidRPr="00D5360D">
        <w:rPr>
          <w:rStyle w:val="StyleBoldUnderline"/>
          <w:sz w:val="26"/>
          <w:szCs w:val="26"/>
          <w:highlight w:val="cyan"/>
        </w:rPr>
        <w:t>to treat China as an enemy</w:t>
      </w:r>
      <w:r w:rsidRPr="00D5360D">
        <w:rPr>
          <w:rStyle w:val="StyleBoldUnderline"/>
          <w:sz w:val="26"/>
          <w:szCs w:val="26"/>
        </w:rPr>
        <w:t xml:space="preserve"> now</w:t>
      </w:r>
      <w:r w:rsidRPr="00D5360D">
        <w:rPr>
          <w:rFonts w:eastAsia="Times New Roman" w:cs="Times New Roman"/>
          <w:sz w:val="16"/>
          <w:szCs w:val="26"/>
        </w:rPr>
        <w:t xml:space="preserve"> effectively </w:t>
      </w:r>
      <w:r w:rsidRPr="00D5360D">
        <w:rPr>
          <w:rStyle w:val="StyleBoldUnderline"/>
          <w:sz w:val="26"/>
          <w:szCs w:val="26"/>
          <w:highlight w:val="cyan"/>
        </w:rPr>
        <w:t>discounts 50 per cent of the future</w:t>
      </w:r>
      <w:r w:rsidRPr="00D5360D">
        <w:rPr>
          <w:rFonts w:eastAsia="Times New Roman" w:cs="Times New Roman"/>
          <w:sz w:val="16"/>
          <w:szCs w:val="26"/>
        </w:rPr>
        <w:t xml:space="preserve">.123 In such way </w:t>
      </w:r>
      <w:r w:rsidRPr="00D5360D">
        <w:rPr>
          <w:rStyle w:val="StyleBoldUnderline"/>
          <w:sz w:val="26"/>
          <w:szCs w:val="26"/>
        </w:rPr>
        <w:t>he emphasises the ideational constitution of material forces and the power of discourse to create selected truths about the world so that certain courses of action are enabled while others are precluded.</w:t>
      </w:r>
      <w:r w:rsidRPr="00D5360D">
        <w:rPr>
          <w:rFonts w:eastAsia="Times New Roman" w:cs="Times New Roman"/>
          <w:sz w:val="16"/>
          <w:szCs w:val="26"/>
        </w:rPr>
        <w:t xml:space="preserve"> </w:t>
      </w:r>
      <w:r w:rsidRPr="00D5360D">
        <w:rPr>
          <w:rStyle w:val="StyleBoldUnderline"/>
          <w:sz w:val="26"/>
          <w:szCs w:val="26"/>
          <w:highlight w:val="cyan"/>
        </w:rPr>
        <w:t>Assessments such as those of</w:t>
      </w:r>
      <w:r w:rsidRPr="00D5360D">
        <w:rPr>
          <w:rStyle w:val="StyleBoldUnderline"/>
          <w:sz w:val="26"/>
          <w:szCs w:val="26"/>
        </w:rPr>
        <w:t xml:space="preserve"> Director of National Intelligence James </w:t>
      </w:r>
      <w:r w:rsidRPr="00D5360D">
        <w:rPr>
          <w:rStyle w:val="StyleBoldUnderline"/>
          <w:sz w:val="26"/>
          <w:szCs w:val="26"/>
          <w:highlight w:val="cyan"/>
        </w:rPr>
        <w:t>Clapper</w:t>
      </w:r>
      <w:r w:rsidRPr="00D5360D">
        <w:rPr>
          <w:rStyle w:val="StyleBoldUnderline"/>
          <w:sz w:val="26"/>
          <w:szCs w:val="26"/>
        </w:rPr>
        <w:t xml:space="preserve"> in March </w:t>
      </w:r>
      <w:r w:rsidRPr="00D5360D">
        <w:rPr>
          <w:rStyle w:val="StyleBoldUnderline"/>
          <w:sz w:val="26"/>
          <w:szCs w:val="26"/>
          <w:highlight w:val="cyan"/>
        </w:rPr>
        <w:t>2011 should</w:t>
      </w:r>
      <w:r w:rsidRPr="00D5360D">
        <w:rPr>
          <w:rStyle w:val="StyleBoldUnderline"/>
          <w:sz w:val="26"/>
          <w:szCs w:val="26"/>
        </w:rPr>
        <w:t xml:space="preserve"> therefore not only </w:t>
      </w:r>
      <w:r w:rsidRPr="00D5360D">
        <w:rPr>
          <w:rStyle w:val="StyleBoldUnderline"/>
          <w:sz w:val="26"/>
          <w:szCs w:val="26"/>
          <w:highlight w:val="cyan"/>
        </w:rPr>
        <w:t>be considered</w:t>
      </w:r>
      <w:r w:rsidRPr="00D5360D">
        <w:rPr>
          <w:rStyle w:val="StyleBoldUnderline"/>
          <w:sz w:val="26"/>
          <w:szCs w:val="26"/>
        </w:rPr>
        <w:t xml:space="preserve"> misguided, but also</w:t>
      </w:r>
      <w:r w:rsidRPr="00D5360D">
        <w:rPr>
          <w:rFonts w:eastAsia="Times New Roman" w:cs="Times New Roman"/>
          <w:sz w:val="16"/>
          <w:szCs w:val="26"/>
        </w:rPr>
        <w:t xml:space="preserve"> </w:t>
      </w:r>
      <w:r w:rsidRPr="00D5360D">
        <w:rPr>
          <w:rStyle w:val="Emphasis"/>
          <w:sz w:val="26"/>
          <w:szCs w:val="26"/>
          <w:highlight w:val="cyan"/>
        </w:rPr>
        <w:t>potentially dangerous</w:t>
      </w:r>
      <w:r w:rsidRPr="00D5360D">
        <w:rPr>
          <w:rStyle w:val="Emphasis"/>
          <w:sz w:val="26"/>
          <w:szCs w:val="26"/>
        </w:rPr>
        <w:t>.</w:t>
      </w:r>
      <w:r w:rsidRPr="00D5360D">
        <w:rPr>
          <w:rFonts w:eastAsia="Times New Roman" w:cs="Times New Roman"/>
          <w:sz w:val="16"/>
          <w:szCs w:val="26"/>
        </w:rPr>
        <w:t xml:space="preserve"> For </w:t>
      </w:r>
      <w:r w:rsidRPr="00D5360D">
        <w:rPr>
          <w:rStyle w:val="Emphasis"/>
          <w:sz w:val="26"/>
          <w:szCs w:val="26"/>
          <w:highlight w:val="cyan"/>
        </w:rPr>
        <w:t>while they appear to represent authoritative statements of fact they actually rely upon subjective assumptions</w:t>
      </w:r>
      <w:r w:rsidRPr="00D5360D">
        <w:rPr>
          <w:rStyle w:val="Emphasis"/>
          <w:sz w:val="26"/>
          <w:szCs w:val="26"/>
        </w:rPr>
        <w:t xml:space="preserve"> about China and the material capabilities he describes</w:t>
      </w:r>
    </w:p>
    <w:p w14:paraId="184C5698" w14:textId="77777777" w:rsidR="00FE50D1" w:rsidRPr="00D5360D" w:rsidRDefault="00FE50D1" w:rsidP="00FE50D1"/>
    <w:p w14:paraId="583AE2F8" w14:textId="77777777" w:rsidR="00D14A1A" w:rsidRPr="00D5360D" w:rsidRDefault="00D14A1A" w:rsidP="00AF48E5">
      <w:pPr>
        <w:rPr>
          <w:rFonts w:eastAsia="Times New Roman" w:cs="Times New Roman"/>
          <w:sz w:val="16"/>
          <w:szCs w:val="26"/>
        </w:rPr>
      </w:pPr>
    </w:p>
    <w:p w14:paraId="7364DD9B" w14:textId="77777777" w:rsidR="00075B90" w:rsidRPr="00D5360D" w:rsidRDefault="00075B90" w:rsidP="00075B90">
      <w:pPr>
        <w:pStyle w:val="Heading3"/>
      </w:pPr>
      <w:r w:rsidRPr="00D5360D">
        <w:t>AT Nationalism</w:t>
      </w:r>
    </w:p>
    <w:p w14:paraId="7F9668D5" w14:textId="77777777" w:rsidR="00075B90" w:rsidRPr="00D5360D" w:rsidRDefault="00075B90" w:rsidP="00075B90">
      <w:pPr>
        <w:pStyle w:val="Heading4"/>
        <w:rPr>
          <w:b w:val="0"/>
        </w:rPr>
      </w:pPr>
      <w:r w:rsidRPr="00D5360D">
        <w:rPr>
          <w:b w:val="0"/>
        </w:rPr>
        <w:t>Nationalism hasn’t impacted Chinese foreign policy.</w:t>
      </w:r>
    </w:p>
    <w:p w14:paraId="4840B860" w14:textId="77777777" w:rsidR="00075B90" w:rsidRPr="00D5360D" w:rsidRDefault="00075B90" w:rsidP="00075B90">
      <w:pPr>
        <w:rPr>
          <w:b/>
          <w:sz w:val="26"/>
        </w:rPr>
      </w:pPr>
      <w:r w:rsidRPr="00D5360D">
        <w:rPr>
          <w:rStyle w:val="StyleStyleBold12pt"/>
        </w:rPr>
        <w:t xml:space="preserve">Wu 07 </w:t>
      </w:r>
      <w:r w:rsidRPr="00D5360D">
        <w:rPr>
          <w:rStyle w:val="StyleStyleBold12pt"/>
          <w:sz w:val="16"/>
          <w:szCs w:val="16"/>
        </w:rPr>
        <w:t xml:space="preserve">(Chengqiu, “Barking Up the Wrong Tree? The Master Narrative of ‘China Threat Theory’ Explained,” Chapter 6 of “Challenges Facing Chinese Political Development” edited by Sujian Guo and Baogang Guo, Lexington Books, a division of Rowman and Littlefield Publishers, Inc. </w:t>
      </w:r>
      <w:r w:rsidRPr="00D5360D">
        <w:rPr>
          <w:b/>
          <w:sz w:val="16"/>
          <w:szCs w:val="16"/>
        </w:rPr>
        <w:t>Chengqiu Wu is Associate Professor of International Politics at the School of International Relations and Public Affairs (SIRPA), Fudan University, Shanghai, China. He received his Ph.D. in Planning, Governance and Globalization from Virginia Polytechnic Institute and State University (Virginia Tech) in 2007. His research interests are international relations and political economy of the Asia-Pacific region and Chinese foreign policy. He has published in</w:t>
      </w:r>
      <w:r w:rsidRPr="00D5360D">
        <w:rPr>
          <w:b/>
          <w:i/>
          <w:iCs/>
          <w:sz w:val="16"/>
          <w:szCs w:val="16"/>
        </w:rPr>
        <w:t> Chinese Journal of International Politics</w:t>
      </w:r>
      <w:r w:rsidRPr="00D5360D">
        <w:rPr>
          <w:b/>
          <w:sz w:val="16"/>
          <w:szCs w:val="16"/>
        </w:rPr>
        <w:t>, </w:t>
      </w:r>
      <w:r w:rsidRPr="00D5360D">
        <w:rPr>
          <w:b/>
          <w:i/>
          <w:iCs/>
          <w:sz w:val="16"/>
          <w:szCs w:val="16"/>
        </w:rPr>
        <w:t>Journal of Chinese Political Science</w:t>
      </w:r>
      <w:r w:rsidRPr="00D5360D">
        <w:rPr>
          <w:b/>
          <w:sz w:val="16"/>
          <w:szCs w:val="16"/>
        </w:rPr>
        <w:t>, and others. And he has translated the well-known textbook </w:t>
      </w:r>
      <w:r w:rsidRPr="00D5360D">
        <w:rPr>
          <w:b/>
          <w:i/>
          <w:iCs/>
          <w:sz w:val="16"/>
          <w:szCs w:val="16"/>
        </w:rPr>
        <w:t>Game Theory for Political Scientists</w:t>
      </w:r>
      <w:r w:rsidRPr="00D5360D">
        <w:rPr>
          <w:b/>
          <w:sz w:val="16"/>
          <w:szCs w:val="16"/>
        </w:rPr>
        <w:t> into Chinese. He has previously served as Assistant to the Dean of the School of International Relations and Public Affairs, Fudan University and the founding director of its English-taught doctoral program in International Politics, the first English-taught doctoral program in China. He is currently among the four editors of </w:t>
      </w:r>
      <w:r w:rsidRPr="00D5360D">
        <w:rPr>
          <w:b/>
          <w:i/>
          <w:iCs/>
          <w:sz w:val="16"/>
          <w:szCs w:val="16"/>
        </w:rPr>
        <w:t>Chinese Political Science Review</w:t>
      </w:r>
      <w:r w:rsidRPr="00D5360D">
        <w:rPr>
          <w:b/>
          <w:sz w:val="16"/>
          <w:szCs w:val="16"/>
        </w:rPr>
        <w:t>, an English academic journal newly published by Springer. As an Academic Visitor at St Antony’s College, Oxford, he is working on a book project on Mainland China-Taiwan relations. // EMS).</w:t>
      </w:r>
    </w:p>
    <w:p w14:paraId="75EE2499" w14:textId="77777777" w:rsidR="00075B90" w:rsidRPr="00D5360D" w:rsidRDefault="00075B90" w:rsidP="00075B90">
      <w:pPr>
        <w:rPr>
          <w:rFonts w:eastAsia="Times New Roman" w:cs="Times New Roman"/>
          <w:sz w:val="16"/>
          <w:szCs w:val="26"/>
        </w:rPr>
      </w:pPr>
      <w:r w:rsidRPr="00D5360D">
        <w:rPr>
          <w:rFonts w:eastAsia="Times New Roman" w:cs="Times New Roman"/>
          <w:sz w:val="16"/>
          <w:szCs w:val="26"/>
        </w:rPr>
        <w:t xml:space="preserve">Besides basing their arguments on international relations theories, </w:t>
      </w:r>
      <w:r w:rsidRPr="00D5360D">
        <w:rPr>
          <w:rStyle w:val="StyleBoldUnderline"/>
          <w:sz w:val="26"/>
          <w:szCs w:val="26"/>
          <w:highlight w:val="cyan"/>
        </w:rPr>
        <w:t>proponents of “China threat theories” often support</w:t>
      </w:r>
      <w:r w:rsidRPr="00D5360D">
        <w:rPr>
          <w:rFonts w:eastAsia="Times New Roman" w:cs="Times New Roman"/>
          <w:sz w:val="16"/>
          <w:szCs w:val="26"/>
        </w:rPr>
        <w:t xml:space="preserve"> their </w:t>
      </w:r>
      <w:r w:rsidRPr="00D5360D">
        <w:rPr>
          <w:rStyle w:val="StyleBoldUnderline"/>
          <w:sz w:val="26"/>
          <w:szCs w:val="26"/>
          <w:highlight w:val="cyan"/>
        </w:rPr>
        <w:t>worries about a China threat with the fact that there is a strong nationalist sentiment in the Chinese society</w:t>
      </w:r>
      <w:r w:rsidRPr="00D5360D">
        <w:rPr>
          <w:rFonts w:eastAsia="Times New Roman" w:cs="Times New Roman"/>
          <w:sz w:val="16"/>
          <w:szCs w:val="26"/>
        </w:rPr>
        <w:t xml:space="preserve">.124 They are </w:t>
      </w:r>
      <w:r w:rsidRPr="00D5360D">
        <w:rPr>
          <w:rStyle w:val="StyleBoldUnderline"/>
          <w:sz w:val="26"/>
          <w:szCs w:val="26"/>
        </w:rPr>
        <w:t>concerned that the nationalist sentiment can</w:t>
      </w:r>
      <w:r w:rsidRPr="00D5360D">
        <w:rPr>
          <w:rFonts w:eastAsia="Times New Roman" w:cs="Times New Roman"/>
          <w:sz w:val="16"/>
          <w:szCs w:val="26"/>
        </w:rPr>
        <w:t xml:space="preserve"> also </w:t>
      </w:r>
      <w:r w:rsidRPr="00D5360D">
        <w:rPr>
          <w:rStyle w:val="StyleBoldUnderline"/>
          <w:sz w:val="26"/>
          <w:szCs w:val="26"/>
        </w:rPr>
        <w:t xml:space="preserve">force the Chinese government to be aggressive to other countries, </w:t>
      </w:r>
      <w:r w:rsidRPr="00D5360D">
        <w:rPr>
          <w:rFonts w:eastAsia="Times New Roman" w:cs="Times New Roman"/>
          <w:sz w:val="16"/>
          <w:szCs w:val="26"/>
        </w:rPr>
        <w:t xml:space="preserve">especially when China faces many serious social and political problems. Some scholars have optimistic view on this. For example, as is mentioned above, Xiao Gongqin argues that </w:t>
      </w:r>
      <w:r w:rsidRPr="00D5360D">
        <w:rPr>
          <w:rStyle w:val="Emphasis"/>
          <w:sz w:val="26"/>
          <w:szCs w:val="26"/>
          <w:highlight w:val="cyan"/>
        </w:rPr>
        <w:t>China’s nationalism is a reaction to foreign pressure, and it not an offensive force</w:t>
      </w:r>
      <w:r w:rsidRPr="00D5360D">
        <w:rPr>
          <w:rStyle w:val="Emphasis"/>
          <w:sz w:val="26"/>
          <w:szCs w:val="26"/>
        </w:rPr>
        <w:t>.</w:t>
      </w:r>
      <w:r w:rsidRPr="00D5360D">
        <w:rPr>
          <w:rFonts w:eastAsia="Times New Roman" w:cs="Times New Roman"/>
          <w:sz w:val="16"/>
          <w:szCs w:val="26"/>
        </w:rPr>
        <w:t xml:space="preserve"> Using mainland China’s Taiwan policy as an example, Suisheng Zhao argues that </w:t>
      </w:r>
      <w:r w:rsidRPr="00D5360D">
        <w:rPr>
          <w:rStyle w:val="Emphasis"/>
          <w:sz w:val="26"/>
          <w:szCs w:val="26"/>
          <w:highlight w:val="cyan"/>
        </w:rPr>
        <w:t>the Chinese government’s foreign policy making has not been affected by nationalism</w:t>
      </w:r>
      <w:r w:rsidRPr="00D5360D">
        <w:rPr>
          <w:rFonts w:eastAsia="Times New Roman" w:cs="Times New Roman"/>
          <w:sz w:val="16"/>
          <w:szCs w:val="26"/>
        </w:rPr>
        <w:t xml:space="preserve">.125 Generally speaking, </w:t>
      </w:r>
      <w:r w:rsidRPr="00D5360D">
        <w:rPr>
          <w:rStyle w:val="StyleBoldUnderline"/>
          <w:sz w:val="26"/>
          <w:szCs w:val="26"/>
          <w:highlight w:val="cyan"/>
        </w:rPr>
        <w:t>while the Chinese government is very sensitive to domestic nationalist criticism</w:t>
      </w:r>
      <w:r w:rsidRPr="00D5360D">
        <w:rPr>
          <w:rStyle w:val="StyleBoldUnderline"/>
          <w:sz w:val="26"/>
          <w:szCs w:val="26"/>
        </w:rPr>
        <w:t xml:space="preserve"> when it faces humiliation from the West, </w:t>
      </w:r>
      <w:r w:rsidRPr="00D5360D">
        <w:rPr>
          <w:rStyle w:val="StyleBoldUnderline"/>
          <w:sz w:val="26"/>
          <w:szCs w:val="26"/>
          <w:highlight w:val="cyan"/>
        </w:rPr>
        <w:t>Chinese nationalism has not produced a</w:t>
      </w:r>
      <w:r w:rsidRPr="00D5360D">
        <w:rPr>
          <w:rStyle w:val="StyleBoldUnderline"/>
          <w:sz w:val="26"/>
          <w:szCs w:val="26"/>
        </w:rPr>
        <w:t xml:space="preserve"> systematic </w:t>
      </w:r>
      <w:r w:rsidRPr="00D5360D">
        <w:rPr>
          <w:rStyle w:val="StyleBoldUnderline"/>
          <w:sz w:val="26"/>
          <w:szCs w:val="26"/>
          <w:highlight w:val="cyan"/>
        </w:rPr>
        <w:t>project</w:t>
      </w:r>
      <w:r w:rsidRPr="00D5360D">
        <w:rPr>
          <w:rStyle w:val="StyleBoldUnderline"/>
          <w:sz w:val="26"/>
          <w:szCs w:val="26"/>
        </w:rPr>
        <w:t xml:space="preserve"> for China </w:t>
      </w:r>
      <w:r w:rsidRPr="00D5360D">
        <w:rPr>
          <w:rStyle w:val="StyleBoldUnderline"/>
          <w:sz w:val="26"/>
          <w:szCs w:val="26"/>
          <w:highlight w:val="cyan"/>
        </w:rPr>
        <w:t>to pursue dominance</w:t>
      </w:r>
      <w:r w:rsidRPr="00D5360D">
        <w:rPr>
          <w:rStyle w:val="StyleBoldUnderline"/>
          <w:sz w:val="26"/>
          <w:szCs w:val="26"/>
        </w:rPr>
        <w:t xml:space="preserve"> in the world</w:t>
      </w:r>
      <w:r w:rsidRPr="00D5360D">
        <w:rPr>
          <w:rFonts w:eastAsia="Times New Roman" w:cs="Times New Roman"/>
          <w:sz w:val="16"/>
          <w:szCs w:val="26"/>
        </w:rPr>
        <w:t>.12</w:t>
      </w:r>
    </w:p>
    <w:p w14:paraId="4BFEE6BC" w14:textId="77777777" w:rsidR="00075B90" w:rsidRPr="00D5360D" w:rsidRDefault="00075B90" w:rsidP="00075B90"/>
    <w:p w14:paraId="256F3FE4" w14:textId="77777777" w:rsidR="00AF48E5" w:rsidRPr="00D5360D" w:rsidRDefault="00AF48E5" w:rsidP="00D24507"/>
    <w:p w14:paraId="3A911C01" w14:textId="151DB1C1" w:rsidR="00B20010" w:rsidRPr="00D5360D" w:rsidRDefault="00912027" w:rsidP="00912027">
      <w:pPr>
        <w:pStyle w:val="Heading2"/>
      </w:pPr>
      <w:r w:rsidRPr="00D5360D">
        <w:t>AT Realism</w:t>
      </w:r>
    </w:p>
    <w:p w14:paraId="57F2B52F" w14:textId="0DCFB1DC" w:rsidR="00912027" w:rsidRPr="00D5360D" w:rsidRDefault="00912027" w:rsidP="00912027">
      <w:pPr>
        <w:pStyle w:val="Heading4"/>
      </w:pPr>
      <w:r w:rsidRPr="00D5360D">
        <w:t>Realism causes violence, specifically in the context of the so-called China threat.</w:t>
      </w:r>
    </w:p>
    <w:p w14:paraId="7E3EB973" w14:textId="77777777" w:rsidR="00912027" w:rsidRPr="00D5360D" w:rsidRDefault="00912027" w:rsidP="00912027">
      <w:pPr>
        <w:rPr>
          <w:rStyle w:val="StyleBoldUnderline"/>
          <w:b/>
          <w:sz w:val="26"/>
          <w:u w:val="none"/>
        </w:rPr>
      </w:pPr>
      <w:r w:rsidRPr="00D5360D">
        <w:rPr>
          <w:rStyle w:val="StyleStyleBold12pt"/>
        </w:rPr>
        <w:t xml:space="preserve">Pan 04 </w:t>
      </w:r>
      <w:r w:rsidRPr="00D5360D">
        <w:rPr>
          <w:rStyle w:val="StyleStyleBold12pt"/>
          <w:sz w:val="16"/>
          <w:szCs w:val="16"/>
        </w:rPr>
        <w:t xml:space="preserve">(Chengxin, “The ‘China Threat’ in American Self-Imagination: The Discursive Construction of Other as Power Politics,” </w:t>
      </w:r>
      <w:r w:rsidRPr="00D5360D">
        <w:rPr>
          <w:rStyle w:val="StyleStyleBold12pt"/>
          <w:i/>
          <w:sz w:val="16"/>
          <w:szCs w:val="16"/>
        </w:rPr>
        <w:t xml:space="preserve">Alternatives: Global, Local, Political, </w:t>
      </w:r>
      <w:r w:rsidRPr="00D5360D">
        <w:rPr>
          <w:rStyle w:val="StyleStyleBold12pt"/>
          <w:sz w:val="16"/>
          <w:szCs w:val="16"/>
        </w:rPr>
        <w:t>Vol. 29, No. 3 (June-July 2004), Sage Publications, Inc. via JSTOR, brackets in original // EMS).</w:t>
      </w:r>
    </w:p>
    <w:p w14:paraId="475D60CC" w14:textId="77777777" w:rsidR="00912027" w:rsidRPr="00D5360D" w:rsidRDefault="00912027" w:rsidP="00912027">
      <w:pPr>
        <w:rPr>
          <w:rFonts w:eastAsia="Times New Roman" w:cs="Times New Roman"/>
          <w:sz w:val="16"/>
          <w:szCs w:val="26"/>
        </w:rPr>
      </w:pPr>
      <w:r w:rsidRPr="00D5360D">
        <w:rPr>
          <w:rStyle w:val="StyleBoldUnderline"/>
          <w:sz w:val="26"/>
          <w:szCs w:val="26"/>
          <w:highlight w:val="cyan"/>
        </w:rPr>
        <w:t>The (neo) realist paradigm has domina</w:t>
      </w:r>
      <w:r w:rsidRPr="00D5360D">
        <w:rPr>
          <w:rStyle w:val="StyleBoldUnderline"/>
          <w:sz w:val="26"/>
          <w:szCs w:val="26"/>
        </w:rPr>
        <w:t>ted</w:t>
      </w:r>
      <w:r w:rsidRPr="00D5360D">
        <w:rPr>
          <w:rFonts w:eastAsia="Times New Roman" w:cs="Times New Roman"/>
          <w:sz w:val="16"/>
          <w:szCs w:val="26"/>
        </w:rPr>
        <w:t xml:space="preserve"> the </w:t>
      </w:r>
      <w:r w:rsidRPr="00D5360D">
        <w:rPr>
          <w:rStyle w:val="StyleBoldUnderline"/>
          <w:sz w:val="26"/>
          <w:szCs w:val="26"/>
        </w:rPr>
        <w:t>U.S. IR</w:t>
      </w:r>
      <w:r w:rsidRPr="00D5360D">
        <w:rPr>
          <w:rFonts w:eastAsia="Times New Roman" w:cs="Times New Roman"/>
          <w:sz w:val="16"/>
          <w:szCs w:val="26"/>
        </w:rPr>
        <w:t xml:space="preserve"> disci- pline in general </w:t>
      </w:r>
      <w:r w:rsidRPr="00D5360D">
        <w:rPr>
          <w:rStyle w:val="StyleBoldUnderline"/>
          <w:sz w:val="26"/>
          <w:szCs w:val="26"/>
        </w:rPr>
        <w:t>and</w:t>
      </w:r>
      <w:r w:rsidRPr="00D5360D">
        <w:rPr>
          <w:rFonts w:eastAsia="Times New Roman" w:cs="Times New Roman"/>
          <w:sz w:val="16"/>
          <w:szCs w:val="26"/>
        </w:rPr>
        <w:t xml:space="preserve"> the </w:t>
      </w:r>
      <w:r w:rsidRPr="00D5360D">
        <w:rPr>
          <w:rStyle w:val="StyleBoldUnderline"/>
          <w:sz w:val="26"/>
          <w:szCs w:val="26"/>
        </w:rPr>
        <w:t xml:space="preserve">U.S. </w:t>
      </w:r>
      <w:r w:rsidRPr="00D5360D">
        <w:rPr>
          <w:rStyle w:val="StyleBoldUnderline"/>
          <w:sz w:val="26"/>
          <w:szCs w:val="26"/>
          <w:highlight w:val="cyan"/>
        </w:rPr>
        <w:t>China studies</w:t>
      </w:r>
      <w:r w:rsidRPr="00D5360D">
        <w:rPr>
          <w:rFonts w:eastAsia="Times New Roman" w:cs="Times New Roman"/>
          <w:sz w:val="16"/>
          <w:szCs w:val="26"/>
        </w:rPr>
        <w:t xml:space="preserve"> field in particular. As Kurt Campbell notes, after the end of the Cold War, a whole new crop of China experts "are much more likely to have a background in strategic studies or international relations than China itself."48 As a result, </w:t>
      </w:r>
      <w:r w:rsidRPr="00D5360D">
        <w:rPr>
          <w:rStyle w:val="StyleBoldUnderline"/>
          <w:sz w:val="26"/>
          <w:szCs w:val="26"/>
        </w:rPr>
        <w:t>for those experts to know China is</w:t>
      </w:r>
      <w:r w:rsidRPr="00D5360D">
        <w:rPr>
          <w:rFonts w:eastAsia="Times New Roman" w:cs="Times New Roman"/>
          <w:sz w:val="16"/>
          <w:szCs w:val="26"/>
        </w:rPr>
        <w:t xml:space="preserve"> nothing more or less than </w:t>
      </w:r>
      <w:r w:rsidRPr="00D5360D">
        <w:rPr>
          <w:rStyle w:val="StyleBoldUnderline"/>
          <w:sz w:val="26"/>
          <w:szCs w:val="26"/>
        </w:rPr>
        <w:t>to undertake a geopolitical analysis of it,</w:t>
      </w:r>
      <w:r w:rsidRPr="00D5360D">
        <w:rPr>
          <w:rFonts w:eastAsia="Times New Roman" w:cs="Times New Roman"/>
          <w:sz w:val="16"/>
          <w:szCs w:val="26"/>
        </w:rPr>
        <w:t xml:space="preserve"> often </w:t>
      </w:r>
      <w:r w:rsidRPr="00D5360D">
        <w:rPr>
          <w:rStyle w:val="StyleBoldUnderline"/>
          <w:sz w:val="26"/>
          <w:szCs w:val="26"/>
        </w:rPr>
        <w:t>by asking</w:t>
      </w:r>
      <w:r w:rsidRPr="00D5360D">
        <w:rPr>
          <w:rFonts w:eastAsia="Times New Roman" w:cs="Times New Roman"/>
          <w:sz w:val="16"/>
          <w:szCs w:val="26"/>
        </w:rPr>
        <w:t xml:space="preserve"> only a few questions such as </w:t>
      </w:r>
      <w:r w:rsidRPr="00D5360D">
        <w:rPr>
          <w:rStyle w:val="StyleBoldUnderline"/>
          <w:sz w:val="26"/>
          <w:szCs w:val="26"/>
        </w:rPr>
        <w:t xml:space="preserve">how China will "behave" in a strategic sense and how it may affect the </w:t>
      </w:r>
      <w:r w:rsidRPr="00D5360D">
        <w:rPr>
          <w:rFonts w:eastAsia="Times New Roman" w:cs="Times New Roman"/>
          <w:sz w:val="16"/>
          <w:szCs w:val="26"/>
        </w:rPr>
        <w:t xml:space="preserve">regional or global </w:t>
      </w:r>
      <w:r w:rsidRPr="00D5360D">
        <w:rPr>
          <w:rStyle w:val="StyleBoldUnderline"/>
          <w:sz w:val="26"/>
          <w:szCs w:val="26"/>
        </w:rPr>
        <w:t>balance of power, with a particular emphasis on China's military power or capabilities.</w:t>
      </w:r>
      <w:r w:rsidRPr="00D5360D">
        <w:rPr>
          <w:rFonts w:eastAsia="Times New Roman" w:cs="Times New Roman"/>
          <w:sz w:val="16"/>
          <w:szCs w:val="26"/>
        </w:rPr>
        <w:t xml:space="preserve"> As Thomas J. Christensen notes, "Although many have focused on intentions as well as capabilities, </w:t>
      </w:r>
      <w:r w:rsidRPr="00D5360D">
        <w:rPr>
          <w:rStyle w:val="Emphasis"/>
          <w:sz w:val="26"/>
          <w:szCs w:val="26"/>
          <w:highlight w:val="cyan"/>
        </w:rPr>
        <w:t xml:space="preserve">the most prevalent component of the [China threat] debate is the assessment of China's overall </w:t>
      </w:r>
      <w:r w:rsidRPr="00D5360D">
        <w:rPr>
          <w:rStyle w:val="Emphasis"/>
          <w:sz w:val="26"/>
          <w:szCs w:val="26"/>
        </w:rPr>
        <w:t>futur</w:t>
      </w:r>
      <w:r w:rsidRPr="00D5360D">
        <w:rPr>
          <w:rStyle w:val="Emphasis"/>
          <w:sz w:val="26"/>
          <w:szCs w:val="26"/>
          <w:highlight w:val="cyan"/>
        </w:rPr>
        <w:t xml:space="preserve">e military power compared with </w:t>
      </w:r>
      <w:r w:rsidRPr="00D5360D">
        <w:rPr>
          <w:rStyle w:val="Emphasis"/>
          <w:sz w:val="26"/>
          <w:szCs w:val="26"/>
        </w:rPr>
        <w:t xml:space="preserve">that of </w:t>
      </w:r>
      <w:r w:rsidRPr="00D5360D">
        <w:rPr>
          <w:rStyle w:val="Emphasis"/>
          <w:sz w:val="26"/>
          <w:szCs w:val="26"/>
          <w:highlight w:val="cyan"/>
        </w:rPr>
        <w:t>the U</w:t>
      </w:r>
      <w:r w:rsidRPr="00D5360D">
        <w:rPr>
          <w:rStyle w:val="Emphasis"/>
          <w:sz w:val="26"/>
          <w:szCs w:val="26"/>
        </w:rPr>
        <w:t xml:space="preserve">nited </w:t>
      </w:r>
      <w:r w:rsidRPr="00D5360D">
        <w:rPr>
          <w:rStyle w:val="Emphasis"/>
          <w:sz w:val="26"/>
          <w:szCs w:val="26"/>
          <w:highlight w:val="cyan"/>
        </w:rPr>
        <w:t>S</w:t>
      </w:r>
      <w:r w:rsidRPr="00D5360D">
        <w:rPr>
          <w:rStyle w:val="Emphasis"/>
          <w:sz w:val="26"/>
          <w:szCs w:val="26"/>
        </w:rPr>
        <w:t>tates</w:t>
      </w:r>
      <w:r w:rsidRPr="00D5360D">
        <w:rPr>
          <w:rFonts w:eastAsia="Times New Roman" w:cs="Times New Roman"/>
          <w:sz w:val="16"/>
          <w:szCs w:val="26"/>
        </w:rPr>
        <w:t xml:space="preserve"> </w:t>
      </w:r>
      <w:r w:rsidRPr="00D5360D">
        <w:rPr>
          <w:rStyle w:val="StyleBoldUnderline"/>
          <w:sz w:val="26"/>
          <w:szCs w:val="26"/>
        </w:rPr>
        <w:t>and other East Asian regional powers."</w:t>
      </w:r>
      <w:r w:rsidRPr="00D5360D">
        <w:rPr>
          <w:rFonts w:eastAsia="Times New Roman" w:cs="Times New Roman"/>
          <w:sz w:val="16"/>
          <w:szCs w:val="26"/>
        </w:rPr>
        <w:t xml:space="preserve">49 Consequently, almost by default, </w:t>
      </w:r>
      <w:r w:rsidRPr="00D5360D">
        <w:rPr>
          <w:rStyle w:val="StyleBoldUnderline"/>
          <w:sz w:val="26"/>
          <w:szCs w:val="26"/>
          <w:highlight w:val="cyan"/>
        </w:rPr>
        <w:t xml:space="preserve">China emerges as an absolute other and a threat thanks to this (neo) realist </w:t>
      </w:r>
      <w:r w:rsidRPr="00D5360D">
        <w:rPr>
          <w:rStyle w:val="StyleBoldUnderline"/>
          <w:sz w:val="26"/>
          <w:szCs w:val="26"/>
        </w:rPr>
        <w:t xml:space="preserve">prism. The (neo) </w:t>
      </w:r>
      <w:r w:rsidRPr="00D5360D">
        <w:rPr>
          <w:rStyle w:val="StyleBoldUnderline"/>
          <w:sz w:val="26"/>
          <w:szCs w:val="26"/>
          <w:highlight w:val="cyan"/>
        </w:rPr>
        <w:t>realist emphasis on survival and security</w:t>
      </w:r>
      <w:r w:rsidRPr="00D5360D">
        <w:rPr>
          <w:rStyle w:val="StyleBoldUnderline"/>
          <w:sz w:val="26"/>
          <w:szCs w:val="26"/>
        </w:rPr>
        <w:t xml:space="preserve"> in inter- national relations dovetails perfectly with the U.S. self-imagination, </w:t>
      </w:r>
      <w:r w:rsidRPr="00D5360D">
        <w:rPr>
          <w:rFonts w:eastAsia="Times New Roman" w:cs="Times New Roman"/>
          <w:sz w:val="16"/>
          <w:szCs w:val="26"/>
        </w:rPr>
        <w:t xml:space="preserve">because </w:t>
      </w:r>
      <w:r w:rsidRPr="00D5360D">
        <w:rPr>
          <w:rStyle w:val="Emphasis"/>
          <w:sz w:val="26"/>
          <w:szCs w:val="26"/>
        </w:rPr>
        <w:t xml:space="preserve">for </w:t>
      </w:r>
      <w:r w:rsidRPr="00D5360D">
        <w:rPr>
          <w:rStyle w:val="Emphasis"/>
          <w:sz w:val="26"/>
          <w:szCs w:val="26"/>
          <w:highlight w:val="cyan"/>
        </w:rPr>
        <w:t>the U</w:t>
      </w:r>
      <w:r w:rsidRPr="00D5360D">
        <w:rPr>
          <w:rStyle w:val="Emphasis"/>
          <w:sz w:val="26"/>
          <w:szCs w:val="26"/>
        </w:rPr>
        <w:t xml:space="preserve">nited </w:t>
      </w:r>
      <w:r w:rsidRPr="00D5360D">
        <w:rPr>
          <w:rStyle w:val="Emphasis"/>
          <w:sz w:val="26"/>
          <w:szCs w:val="26"/>
          <w:highlight w:val="cyan"/>
        </w:rPr>
        <w:t>S</w:t>
      </w:r>
      <w:r w:rsidRPr="00D5360D">
        <w:rPr>
          <w:rStyle w:val="Emphasis"/>
          <w:sz w:val="26"/>
          <w:szCs w:val="26"/>
        </w:rPr>
        <w:t xml:space="preserve">tates </w:t>
      </w:r>
      <w:r w:rsidRPr="00D5360D">
        <w:rPr>
          <w:rStyle w:val="Emphasis"/>
          <w:sz w:val="26"/>
          <w:szCs w:val="26"/>
          <w:highlight w:val="cyan"/>
        </w:rPr>
        <w:t>to define itself as the indispensable nation in a world of anarchy is</w:t>
      </w:r>
      <w:r w:rsidRPr="00D5360D">
        <w:rPr>
          <w:rStyle w:val="Emphasis"/>
          <w:sz w:val="26"/>
          <w:szCs w:val="26"/>
        </w:rPr>
        <w:t xml:space="preserve"> </w:t>
      </w:r>
      <w:r w:rsidRPr="00D5360D">
        <w:rPr>
          <w:rStyle w:val="Emphasis"/>
          <w:sz w:val="26"/>
          <w:szCs w:val="26"/>
          <w:highlight w:val="cyan"/>
        </w:rPr>
        <w:t>often to demand absolute security</w:t>
      </w:r>
      <w:r w:rsidRPr="00D5360D">
        <w:rPr>
          <w:rFonts w:eastAsia="Times New Roman" w:cs="Times New Roman"/>
          <w:sz w:val="16"/>
          <w:szCs w:val="26"/>
        </w:rPr>
        <w:t xml:space="preserve">. As James Chace and Caleb Carr note, "for over two centuries </w:t>
      </w:r>
      <w:r w:rsidRPr="00D5360D">
        <w:rPr>
          <w:rStyle w:val="StyleBoldUnderline"/>
          <w:sz w:val="26"/>
          <w:szCs w:val="26"/>
        </w:rPr>
        <w:t>the aspi- ration toward an eventual condition of absolute security has been viewed as central to an effective American foreign policy</w:t>
      </w:r>
      <w:r w:rsidRPr="00D5360D">
        <w:rPr>
          <w:rFonts w:eastAsia="Times New Roman" w:cs="Times New Roman"/>
          <w:sz w:val="16"/>
          <w:szCs w:val="26"/>
        </w:rPr>
        <w:t xml:space="preserve">."50 And this self-identification in turn leads to the definition of not only "tangi- ble" foreign powers but global contingency and uncertainty per se as threats. For example, former U.S. President George H. W. </w:t>
      </w:r>
      <w:r w:rsidRPr="00D5360D">
        <w:rPr>
          <w:rStyle w:val="StyleBoldUnderline"/>
          <w:sz w:val="26"/>
          <w:szCs w:val="26"/>
          <w:highlight w:val="cyan"/>
        </w:rPr>
        <w:t>Bush</w:t>
      </w:r>
      <w:r w:rsidRPr="00D5360D">
        <w:rPr>
          <w:rStyle w:val="StyleBoldUnderline"/>
          <w:sz w:val="26"/>
          <w:szCs w:val="26"/>
        </w:rPr>
        <w:t xml:space="preserve"> repeatedly </w:t>
      </w:r>
      <w:r w:rsidRPr="00D5360D">
        <w:rPr>
          <w:rStyle w:val="StyleBoldUnderline"/>
          <w:sz w:val="26"/>
          <w:szCs w:val="26"/>
          <w:highlight w:val="cyan"/>
        </w:rPr>
        <w:t>said</w:t>
      </w:r>
      <w:r w:rsidRPr="00D5360D">
        <w:rPr>
          <w:rStyle w:val="StyleBoldUnderline"/>
          <w:sz w:val="26"/>
          <w:szCs w:val="26"/>
        </w:rPr>
        <w:t xml:space="preserve"> that "</w:t>
      </w:r>
      <w:r w:rsidRPr="00D5360D">
        <w:rPr>
          <w:rStyle w:val="StyleBoldUnderline"/>
          <w:sz w:val="26"/>
          <w:szCs w:val="26"/>
          <w:highlight w:val="cyan"/>
        </w:rPr>
        <w:t>the enemy</w:t>
      </w:r>
      <w:r w:rsidRPr="00D5360D">
        <w:rPr>
          <w:rStyle w:val="StyleBoldUnderline"/>
          <w:sz w:val="26"/>
          <w:szCs w:val="26"/>
        </w:rPr>
        <w:t xml:space="preserve"> [of America</w:t>
      </w:r>
      <w:r w:rsidRPr="00D5360D">
        <w:rPr>
          <w:rStyle w:val="StyleBoldUnderline"/>
          <w:sz w:val="26"/>
          <w:szCs w:val="26"/>
          <w:highlight w:val="cyan"/>
        </w:rPr>
        <w:t>] is unpredictability.</w:t>
      </w:r>
      <w:r w:rsidRPr="00D5360D">
        <w:rPr>
          <w:rFonts w:eastAsia="Times New Roman" w:cs="Times New Roman"/>
          <w:sz w:val="16"/>
          <w:szCs w:val="26"/>
          <w:highlight w:val="cyan"/>
        </w:rPr>
        <w:t xml:space="preserve"> </w:t>
      </w:r>
      <w:r w:rsidRPr="00D5360D">
        <w:rPr>
          <w:rStyle w:val="Emphasis"/>
          <w:sz w:val="26"/>
          <w:szCs w:val="26"/>
          <w:highlight w:val="cyan"/>
        </w:rPr>
        <w:t>The enemy is instability."</w:t>
      </w:r>
      <w:r w:rsidRPr="00D5360D">
        <w:rPr>
          <w:rFonts w:eastAsia="Times New Roman" w:cs="Times New Roman"/>
          <w:sz w:val="16"/>
          <w:szCs w:val="26"/>
        </w:rPr>
        <w:t xml:space="preserve">51 Similarly, arguing for the continuation of U.S. Cold War alliances, a high-ranking Pentagon official asked, "if we pull out, who knows what nervousness will result?" Thus </w:t>
      </w:r>
      <w:r w:rsidRPr="00D5360D">
        <w:rPr>
          <w:rStyle w:val="StyleBoldUnderline"/>
          <w:sz w:val="26"/>
          <w:szCs w:val="26"/>
        </w:rPr>
        <w:t>understood, by its very uncertain character, China would now automatically constitute a threat to the United States.</w:t>
      </w:r>
      <w:r w:rsidRPr="00D5360D">
        <w:rPr>
          <w:rFonts w:eastAsia="Times New Roman" w:cs="Times New Roman"/>
          <w:sz w:val="16"/>
          <w:szCs w:val="26"/>
        </w:rPr>
        <w:t xml:space="preserve"> For example, Bernstein and Munro believe that </w:t>
      </w:r>
      <w:r w:rsidRPr="00D5360D">
        <w:rPr>
          <w:rStyle w:val="StyleBoldUnderline"/>
          <w:sz w:val="26"/>
          <w:szCs w:val="26"/>
        </w:rPr>
        <w:t>"China's political unpredictability, t</w:t>
      </w:r>
      <w:r w:rsidRPr="00D5360D">
        <w:rPr>
          <w:rStyle w:val="StyleBoldUnderline"/>
          <w:sz w:val="26"/>
          <w:szCs w:val="26"/>
          <w:highlight w:val="cyan"/>
        </w:rPr>
        <w:t>he always-present possibility that it will fall into a state of domestic disunion</w:t>
      </w:r>
      <w:r w:rsidRPr="00D5360D">
        <w:rPr>
          <w:rStyle w:val="StyleBoldUnderline"/>
          <w:sz w:val="26"/>
          <w:szCs w:val="26"/>
        </w:rPr>
        <w:t xml:space="preserve"> and factional fighting,</w:t>
      </w:r>
      <w:r w:rsidRPr="00D5360D">
        <w:rPr>
          <w:rStyle w:val="StyleBoldUnderline"/>
          <w:sz w:val="26"/>
          <w:szCs w:val="26"/>
          <w:highlight w:val="cyan"/>
        </w:rPr>
        <w:t>" constitutes</w:t>
      </w:r>
      <w:r w:rsidRPr="00D5360D">
        <w:rPr>
          <w:rStyle w:val="StyleBoldUnderline"/>
          <w:sz w:val="26"/>
          <w:szCs w:val="26"/>
        </w:rPr>
        <w:t xml:space="preserve"> a source of </w:t>
      </w:r>
      <w:r w:rsidRPr="00D5360D">
        <w:rPr>
          <w:rStyle w:val="StyleBoldUnderline"/>
          <w:sz w:val="26"/>
          <w:szCs w:val="26"/>
          <w:highlight w:val="cyan"/>
        </w:rPr>
        <w:t>danger</w:t>
      </w:r>
      <w:r w:rsidRPr="00D5360D">
        <w:rPr>
          <w:rStyle w:val="StyleBoldUnderline"/>
          <w:sz w:val="26"/>
          <w:szCs w:val="26"/>
        </w:rPr>
        <w:t>.</w:t>
      </w:r>
      <w:r w:rsidRPr="00D5360D">
        <w:rPr>
          <w:rFonts w:eastAsia="Times New Roman" w:cs="Times New Roman"/>
          <w:sz w:val="16"/>
          <w:szCs w:val="26"/>
        </w:rPr>
        <w:t xml:space="preserve">53 In like manner, Richard Betts and Thomas Christensen write: If the PLA [People's Liberation Army] remains second-rate, should the world breathe a sigh of relief? Not entirely. . . . Draw- ing China into the web of global interdependence may do more to encourage peace than war, but it cannot guarantee that the pur- suit of heartfelt political interests will be blocked by a fear of eco- nomic consequences. . . . U.S. efforts to create a stable balance across the Taiwan Strait might deter the use of force under cer- tain circumstances, but certainly not all.54 The upshot, therefore, is that </w:t>
      </w:r>
      <w:r w:rsidRPr="00D5360D">
        <w:rPr>
          <w:rStyle w:val="StyleBoldUnderline"/>
          <w:sz w:val="26"/>
          <w:szCs w:val="26"/>
        </w:rPr>
        <w:t>since China displays no absolute cer- tainty for peace, it must be, by definition, an uncertainty, and hence, a threat.</w:t>
      </w:r>
      <w:r w:rsidRPr="00D5360D">
        <w:rPr>
          <w:rFonts w:eastAsia="Times New Roman" w:cs="Times New Roman"/>
          <w:sz w:val="16"/>
          <w:szCs w:val="26"/>
        </w:rPr>
        <w:t xml:space="preserve"> In the same way, a multitude of other </w:t>
      </w:r>
      <w:r w:rsidRPr="00D5360D">
        <w:rPr>
          <w:rStyle w:val="StyleBoldUnderline"/>
          <w:sz w:val="26"/>
          <w:szCs w:val="26"/>
        </w:rPr>
        <w:t>unpredictable factors</w:t>
      </w:r>
      <w:r w:rsidRPr="00D5360D">
        <w:rPr>
          <w:rFonts w:eastAsia="Times New Roman" w:cs="Times New Roman"/>
          <w:sz w:val="16"/>
          <w:szCs w:val="26"/>
        </w:rPr>
        <w:t xml:space="preserve"> (such as ethnic rivalry, local insurgencies, overpopulation, drug trafficking, environmental degradation, rogue states, the spread of weapons of mass destruction, and international terrorism</w:t>
      </w:r>
      <w:r w:rsidRPr="00D5360D">
        <w:rPr>
          <w:rStyle w:val="StyleBoldUnderline"/>
          <w:sz w:val="26"/>
          <w:szCs w:val="26"/>
        </w:rPr>
        <w:t>) have also been labeled as "threats" to U.S. security. Yet, it seems that in the post-Cold War environment, China represents a kind of uncer- tainty par excellence.</w:t>
      </w:r>
      <w:r w:rsidRPr="00D5360D">
        <w:rPr>
          <w:rFonts w:eastAsia="Times New Roman" w:cs="Times New Roman"/>
          <w:sz w:val="16"/>
          <w:szCs w:val="26"/>
        </w:rPr>
        <w:t xml:space="preserve"> </w:t>
      </w:r>
      <w:r w:rsidRPr="00D5360D">
        <w:rPr>
          <w:rStyle w:val="StyleBoldUnderline"/>
          <w:sz w:val="26"/>
          <w:szCs w:val="26"/>
        </w:rPr>
        <w:t>"Whatever the prospects for a more peaceful, more democratic, and more just world order, nothing seems more uncertain today than the future of post-Deng China,"55 argues Samuel Kim</w:t>
      </w:r>
      <w:r w:rsidRPr="00D5360D">
        <w:rPr>
          <w:rFonts w:eastAsia="Times New Roman" w:cs="Times New Roman"/>
          <w:sz w:val="16"/>
          <w:szCs w:val="26"/>
        </w:rPr>
        <w:t xml:space="preserve">. And such an archetypical uncertainty is crucial to the enterprise of U.S. self-construction, because it seems that only an uncertainty with potentially global consequences such as China could justify U.S. indispensability or its continued world domi- nance. In this sense, Bruce Cumings aptly suggested in 1996 that </w:t>
      </w:r>
      <w:r w:rsidRPr="00D5360D">
        <w:rPr>
          <w:rStyle w:val="Emphasis"/>
          <w:sz w:val="26"/>
          <w:szCs w:val="26"/>
          <w:highlight w:val="cyan"/>
        </w:rPr>
        <w:t>China (as a threat) was basically "a metaphor for an enormously expensive Pentagon that</w:t>
      </w:r>
      <w:r w:rsidRPr="00D5360D">
        <w:rPr>
          <w:rStyle w:val="Emphasis"/>
          <w:sz w:val="26"/>
          <w:szCs w:val="26"/>
        </w:rPr>
        <w:t xml:space="preserve"> has lost its bearings and that </w:t>
      </w:r>
      <w:r w:rsidRPr="00D5360D">
        <w:rPr>
          <w:rStyle w:val="Emphasis"/>
          <w:sz w:val="26"/>
          <w:szCs w:val="26"/>
          <w:highlight w:val="cyan"/>
        </w:rPr>
        <w:t>requires a</w:t>
      </w:r>
      <w:r w:rsidRPr="00D5360D">
        <w:rPr>
          <w:rStyle w:val="Emphasis"/>
          <w:sz w:val="26"/>
          <w:szCs w:val="26"/>
        </w:rPr>
        <w:t xml:space="preserve"> formidable </w:t>
      </w:r>
      <w:r w:rsidRPr="00D5360D">
        <w:rPr>
          <w:rStyle w:val="Emphasis"/>
          <w:sz w:val="26"/>
          <w:szCs w:val="26"/>
          <w:highlight w:val="cyan"/>
        </w:rPr>
        <w:t>'renegade state' to define its mission</w:t>
      </w:r>
      <w:r w:rsidRPr="00D5360D">
        <w:rPr>
          <w:rFonts w:eastAsia="Times New Roman" w:cs="Times New Roman"/>
          <w:sz w:val="16"/>
          <w:szCs w:val="26"/>
          <w:highlight w:val="cyan"/>
        </w:rPr>
        <w:t xml:space="preserve"> (</w:t>
      </w:r>
      <w:r w:rsidRPr="00D5360D">
        <w:rPr>
          <w:rFonts w:eastAsia="Times New Roman" w:cs="Times New Roman"/>
          <w:sz w:val="16"/>
          <w:szCs w:val="26"/>
        </w:rPr>
        <w:t>Islam is rather vague, and Iran lacks necessary weights)."56</w:t>
      </w:r>
    </w:p>
    <w:p w14:paraId="73E6F480" w14:textId="0A9A67C4" w:rsidR="00912027" w:rsidRPr="00D5360D" w:rsidRDefault="000B7D3F" w:rsidP="000B7D3F">
      <w:pPr>
        <w:pStyle w:val="Heading2"/>
      </w:pPr>
      <w:r w:rsidRPr="00D5360D">
        <w:t>AT Authors</w:t>
      </w:r>
    </w:p>
    <w:p w14:paraId="334BAB64" w14:textId="78FAF4DD" w:rsidR="000B7D3F" w:rsidRPr="00D5360D" w:rsidRDefault="000B7D3F" w:rsidP="000B7D3F">
      <w:pPr>
        <w:pStyle w:val="Heading3"/>
      </w:pPr>
      <w:r w:rsidRPr="00D5360D">
        <w:t>Mearsheimer Indict</w:t>
      </w:r>
    </w:p>
    <w:p w14:paraId="608B8DB6" w14:textId="4502BA9E" w:rsidR="000B7D3F" w:rsidRPr="00D5360D" w:rsidRDefault="000B7D3F" w:rsidP="000B7D3F">
      <w:pPr>
        <w:pStyle w:val="Heading4"/>
        <w:rPr>
          <w:rStyle w:val="Emphasis"/>
          <w:b/>
          <w:sz w:val="26"/>
          <w:szCs w:val="26"/>
          <w:u w:val="none"/>
        </w:rPr>
      </w:pPr>
      <w:r w:rsidRPr="00D5360D">
        <w:rPr>
          <w:rStyle w:val="Emphasis"/>
          <w:b/>
          <w:sz w:val="26"/>
          <w:szCs w:val="26"/>
          <w:u w:val="none"/>
        </w:rPr>
        <w:t>Mearsheimer’s analysis is highly hypothetical ignores the law of diminishing marginal returns.</w:t>
      </w:r>
    </w:p>
    <w:p w14:paraId="64C87235" w14:textId="77777777" w:rsidR="000B7D3F" w:rsidRPr="00D5360D" w:rsidRDefault="000B7D3F" w:rsidP="000B7D3F">
      <w:pPr>
        <w:rPr>
          <w:rStyle w:val="StyleStyleBold12pt"/>
        </w:rPr>
      </w:pPr>
      <w:r w:rsidRPr="00D5360D">
        <w:rPr>
          <w:rStyle w:val="StyleStyleBold12pt"/>
        </w:rPr>
        <w:t xml:space="preserve">Wu 07 </w:t>
      </w:r>
      <w:r w:rsidRPr="00D5360D">
        <w:rPr>
          <w:rStyle w:val="StyleStyleBold12pt"/>
          <w:sz w:val="16"/>
          <w:szCs w:val="16"/>
        </w:rPr>
        <w:t xml:space="preserve">(Chengqiu, “Barking Up the Wrong Tree? The Master Narrative of ‘China Threat Theory’ Explained,” Chapter 6 of “Challenges Facing Chinese Political Development” edited by Sujian Guo and Baogang Guo, Lexington Books, a division of Rowman and Littlefield Publishers, Inc. </w:t>
      </w:r>
      <w:r w:rsidRPr="00D5360D">
        <w:rPr>
          <w:b/>
          <w:sz w:val="16"/>
          <w:szCs w:val="16"/>
        </w:rPr>
        <w:t>Chengqiu Wu is Associate Professor of International Politics at the School of International Relations and Public Affairs (SIRPA), Fudan University, Shanghai, China. He received his Ph.D. in Planning, Governance and Globalization from Virginia Polytechnic Institute and State University (Virginia Tech) in 2007. His research interests are international relations and political economy of the Asia-Pacific region and Chinese foreign policy. He has published in</w:t>
      </w:r>
      <w:r w:rsidRPr="00D5360D">
        <w:rPr>
          <w:b/>
          <w:i/>
          <w:iCs/>
          <w:sz w:val="16"/>
          <w:szCs w:val="16"/>
        </w:rPr>
        <w:t> Chinese Journal of International Politics</w:t>
      </w:r>
      <w:r w:rsidRPr="00D5360D">
        <w:rPr>
          <w:b/>
          <w:sz w:val="16"/>
          <w:szCs w:val="16"/>
        </w:rPr>
        <w:t>, </w:t>
      </w:r>
      <w:r w:rsidRPr="00D5360D">
        <w:rPr>
          <w:b/>
          <w:i/>
          <w:iCs/>
          <w:sz w:val="16"/>
          <w:szCs w:val="16"/>
        </w:rPr>
        <w:t>Journal of Chinese Political Science</w:t>
      </w:r>
      <w:r w:rsidRPr="00D5360D">
        <w:rPr>
          <w:b/>
          <w:sz w:val="16"/>
          <w:szCs w:val="16"/>
        </w:rPr>
        <w:t>, and others. And he has translated the well-known textbook </w:t>
      </w:r>
      <w:r w:rsidRPr="00D5360D">
        <w:rPr>
          <w:b/>
          <w:i/>
          <w:iCs/>
          <w:sz w:val="16"/>
          <w:szCs w:val="16"/>
        </w:rPr>
        <w:t>Game Theory for Political Scientists</w:t>
      </w:r>
      <w:r w:rsidRPr="00D5360D">
        <w:rPr>
          <w:b/>
          <w:sz w:val="16"/>
          <w:szCs w:val="16"/>
        </w:rPr>
        <w:t> into Chinese. He has previously served as Assistant to the Dean of the School of International Relations and Public Affairs, Fudan University and the founding director of its English-taught doctoral program in International Politics, the first English-taught doctoral program in China. He is currently among the four editors of </w:t>
      </w:r>
      <w:r w:rsidRPr="00D5360D">
        <w:rPr>
          <w:b/>
          <w:i/>
          <w:iCs/>
          <w:sz w:val="16"/>
          <w:szCs w:val="16"/>
        </w:rPr>
        <w:t>Chinese Political Science Review</w:t>
      </w:r>
      <w:r w:rsidRPr="00D5360D">
        <w:rPr>
          <w:b/>
          <w:sz w:val="16"/>
          <w:szCs w:val="16"/>
        </w:rPr>
        <w:t>, an English academic journal newly published by Springer. As an Academic Visitor at St Antony’s College, Oxford, he is working on a book project on Mainland China-Taiwan relations. // EMS).</w:t>
      </w:r>
    </w:p>
    <w:p w14:paraId="78D23517" w14:textId="77777777" w:rsidR="000B7D3F" w:rsidRPr="00D5360D" w:rsidRDefault="000B7D3F" w:rsidP="000B7D3F">
      <w:pPr>
        <w:rPr>
          <w:iCs/>
          <w:sz w:val="16"/>
          <w:szCs w:val="26"/>
        </w:rPr>
      </w:pPr>
      <w:r w:rsidRPr="00D5360D">
        <w:rPr>
          <w:rStyle w:val="Emphasis"/>
          <w:b w:val="0"/>
          <w:sz w:val="16"/>
          <w:szCs w:val="26"/>
          <w:u w:val="none"/>
        </w:rPr>
        <w:t>China has experienced one of the fastest economic expansions in the world since</w:t>
      </w:r>
      <w:r w:rsidRPr="00D5360D">
        <w:rPr>
          <w:rStyle w:val="Emphasis"/>
          <w:b w:val="0"/>
          <w:sz w:val="12"/>
          <w:szCs w:val="26"/>
          <w:u w:val="none"/>
        </w:rPr>
        <w:t>¶</w:t>
      </w:r>
      <w:r w:rsidRPr="00D5360D">
        <w:rPr>
          <w:rStyle w:val="Emphasis"/>
          <w:b w:val="0"/>
          <w:sz w:val="16"/>
          <w:szCs w:val="26"/>
          <w:u w:val="none"/>
        </w:rPr>
        <w:t xml:space="preserve"> the late 1970s, and now it has the world’s fourth largest economy. </w:t>
      </w:r>
      <w:r w:rsidRPr="00D5360D">
        <w:rPr>
          <w:rStyle w:val="StyleBoldUnderline"/>
          <w:sz w:val="26"/>
          <w:szCs w:val="26"/>
        </w:rPr>
        <w:t>The scale of</w:t>
      </w:r>
      <w:r w:rsidRPr="00D5360D">
        <w:rPr>
          <w:rStyle w:val="StyleBoldUnderline"/>
          <w:sz w:val="12"/>
          <w:szCs w:val="26"/>
          <w:u w:val="none"/>
        </w:rPr>
        <w:t>¶</w:t>
      </w:r>
      <w:r w:rsidRPr="00D5360D">
        <w:rPr>
          <w:rStyle w:val="StyleBoldUnderline"/>
          <w:sz w:val="26"/>
          <w:szCs w:val="26"/>
        </w:rPr>
        <w:t xml:space="preserve"> China’s economy and its growth rate are the starting point of the master</w:t>
      </w:r>
      <w:r w:rsidRPr="00D5360D">
        <w:rPr>
          <w:rStyle w:val="StyleBoldUnderline"/>
          <w:sz w:val="12"/>
          <w:szCs w:val="26"/>
          <w:u w:val="none"/>
        </w:rPr>
        <w:t>¶</w:t>
      </w:r>
      <w:r w:rsidRPr="00D5360D">
        <w:rPr>
          <w:rStyle w:val="StyleBoldUnderline"/>
          <w:sz w:val="26"/>
          <w:szCs w:val="26"/>
        </w:rPr>
        <w:t xml:space="preserve"> narrative of “China threat theory.”</w:t>
      </w:r>
      <w:r w:rsidRPr="00D5360D">
        <w:rPr>
          <w:rStyle w:val="Emphasis"/>
          <w:b w:val="0"/>
          <w:sz w:val="16"/>
          <w:szCs w:val="26"/>
          <w:u w:val="none"/>
        </w:rPr>
        <w:t xml:space="preserve"> </w:t>
      </w:r>
      <w:r w:rsidRPr="00D5360D">
        <w:rPr>
          <w:rStyle w:val="StyleBoldUnderline"/>
          <w:sz w:val="26"/>
          <w:szCs w:val="26"/>
        </w:rPr>
        <w:t>Underlying most “China threat” arguments is</w:t>
      </w:r>
      <w:r w:rsidRPr="00D5360D">
        <w:rPr>
          <w:rStyle w:val="StyleBoldUnderline"/>
          <w:sz w:val="12"/>
          <w:szCs w:val="26"/>
          <w:u w:val="none"/>
        </w:rPr>
        <w:t>¶</w:t>
      </w:r>
      <w:r w:rsidRPr="00D5360D">
        <w:rPr>
          <w:rStyle w:val="StyleBoldUnderline"/>
          <w:sz w:val="26"/>
          <w:szCs w:val="26"/>
        </w:rPr>
        <w:t xml:space="preserve"> a worry about the negative strategic impacts of China’s economic growth. Yet</w:t>
      </w:r>
      <w:r w:rsidRPr="00D5360D">
        <w:rPr>
          <w:rStyle w:val="StyleBoldUnderline"/>
          <w:sz w:val="12"/>
          <w:szCs w:val="26"/>
          <w:u w:val="none"/>
        </w:rPr>
        <w:t>¶</w:t>
      </w:r>
      <w:r w:rsidRPr="00D5360D">
        <w:rPr>
          <w:rStyle w:val="StyleBoldUnderline"/>
          <w:sz w:val="26"/>
          <w:szCs w:val="26"/>
        </w:rPr>
        <w:t xml:space="preserve"> some “</w:t>
      </w:r>
      <w:r w:rsidRPr="00D5360D">
        <w:rPr>
          <w:rStyle w:val="StyleBoldUnderline"/>
          <w:sz w:val="26"/>
          <w:szCs w:val="26"/>
          <w:highlight w:val="cyan"/>
        </w:rPr>
        <w:t>China threat” arguments are</w:t>
      </w:r>
      <w:r w:rsidRPr="00D5360D">
        <w:rPr>
          <w:rStyle w:val="StyleBoldUnderline"/>
          <w:sz w:val="26"/>
          <w:szCs w:val="26"/>
        </w:rPr>
        <w:t xml:space="preserve"> simply</w:t>
      </w:r>
      <w:r w:rsidRPr="00D5360D">
        <w:rPr>
          <w:rStyle w:val="Emphasis"/>
          <w:b w:val="0"/>
          <w:sz w:val="16"/>
          <w:szCs w:val="26"/>
          <w:u w:val="none"/>
        </w:rPr>
        <w:t xml:space="preserve"> </w:t>
      </w:r>
      <w:r w:rsidRPr="00D5360D">
        <w:rPr>
          <w:rStyle w:val="Emphasis"/>
          <w:sz w:val="26"/>
          <w:szCs w:val="26"/>
        </w:rPr>
        <w:t>c</w:t>
      </w:r>
      <w:r w:rsidRPr="00D5360D">
        <w:rPr>
          <w:rStyle w:val="Emphasis"/>
          <w:sz w:val="26"/>
          <w:szCs w:val="26"/>
          <w:highlight w:val="cyan"/>
        </w:rPr>
        <w:t>onjectures based on unrealistic</w:t>
      </w:r>
      <w:r w:rsidRPr="00D5360D">
        <w:rPr>
          <w:rStyle w:val="Emphasis"/>
          <w:b w:val="0"/>
          <w:sz w:val="12"/>
          <w:szCs w:val="26"/>
          <w:highlight w:val="cyan"/>
          <w:u w:val="none"/>
        </w:rPr>
        <w:t>¶</w:t>
      </w:r>
      <w:r w:rsidRPr="00D5360D">
        <w:rPr>
          <w:rStyle w:val="Emphasis"/>
          <w:sz w:val="26"/>
          <w:szCs w:val="26"/>
          <w:highlight w:val="cyan"/>
        </w:rPr>
        <w:t xml:space="preserve"> descriptions and expectation</w:t>
      </w:r>
      <w:r w:rsidRPr="00D5360D">
        <w:rPr>
          <w:rStyle w:val="Emphasis"/>
          <w:sz w:val="26"/>
          <w:szCs w:val="26"/>
        </w:rPr>
        <w:t>s</w:t>
      </w:r>
      <w:r w:rsidRPr="00D5360D">
        <w:rPr>
          <w:rStyle w:val="Emphasis"/>
          <w:b w:val="0"/>
          <w:sz w:val="16"/>
          <w:szCs w:val="26"/>
          <w:u w:val="none"/>
        </w:rPr>
        <w:t xml:space="preserve"> </w:t>
      </w:r>
      <w:r w:rsidRPr="00D5360D">
        <w:rPr>
          <w:rStyle w:val="StyleBoldUnderline"/>
          <w:sz w:val="26"/>
          <w:szCs w:val="26"/>
        </w:rPr>
        <w:t>about China’s economic growth</w:t>
      </w:r>
      <w:r w:rsidRPr="00D5360D">
        <w:rPr>
          <w:rStyle w:val="Emphasis"/>
          <w:b w:val="0"/>
          <w:sz w:val="16"/>
          <w:szCs w:val="26"/>
          <w:u w:val="none"/>
        </w:rPr>
        <w:t xml:space="preserve">. </w:t>
      </w:r>
      <w:r w:rsidRPr="00D5360D">
        <w:rPr>
          <w:rStyle w:val="StyleBoldUnderline"/>
          <w:sz w:val="26"/>
          <w:szCs w:val="26"/>
        </w:rPr>
        <w:t xml:space="preserve">They </w:t>
      </w:r>
      <w:r w:rsidRPr="00D5360D">
        <w:rPr>
          <w:rStyle w:val="Emphasis"/>
          <w:b w:val="0"/>
          <w:sz w:val="16"/>
          <w:szCs w:val="26"/>
          <w:u w:val="none"/>
        </w:rPr>
        <w:t>often</w:t>
      </w:r>
      <w:r w:rsidRPr="00D5360D">
        <w:rPr>
          <w:rStyle w:val="StyleBoldUnderline"/>
          <w:sz w:val="12"/>
          <w:szCs w:val="26"/>
          <w:u w:val="none"/>
        </w:rPr>
        <w:t>¶</w:t>
      </w:r>
      <w:r w:rsidRPr="00D5360D">
        <w:rPr>
          <w:rStyle w:val="StyleBoldUnderline"/>
          <w:sz w:val="26"/>
          <w:szCs w:val="26"/>
        </w:rPr>
        <w:t xml:space="preserve"> assume the scale of a country’s economy is proportionate to its population</w:t>
      </w:r>
      <w:r w:rsidRPr="00D5360D">
        <w:rPr>
          <w:rStyle w:val="Emphasis"/>
          <w:b w:val="0"/>
          <w:sz w:val="16"/>
          <w:szCs w:val="26"/>
          <w:u w:val="none"/>
        </w:rPr>
        <w:t>. For</w:t>
      </w:r>
      <w:r w:rsidRPr="00D5360D">
        <w:rPr>
          <w:rStyle w:val="Emphasis"/>
          <w:b w:val="0"/>
          <w:sz w:val="12"/>
          <w:szCs w:val="26"/>
          <w:u w:val="none"/>
        </w:rPr>
        <w:t>¶</w:t>
      </w:r>
      <w:r w:rsidRPr="00D5360D">
        <w:rPr>
          <w:rStyle w:val="Emphasis"/>
          <w:b w:val="0"/>
          <w:sz w:val="16"/>
          <w:szCs w:val="26"/>
          <w:u w:val="none"/>
        </w:rPr>
        <w:t xml:space="preserve"> example, while mainland China’s GDP was only 2.23 times of Taiwan’s in 1992,</w:t>
      </w:r>
      <w:r w:rsidRPr="00D5360D">
        <w:rPr>
          <w:rStyle w:val="Emphasis"/>
          <w:b w:val="0"/>
          <w:sz w:val="12"/>
          <w:szCs w:val="26"/>
          <w:u w:val="none"/>
        </w:rPr>
        <w:t>¶</w:t>
      </w:r>
      <w:r w:rsidRPr="00D5360D">
        <w:rPr>
          <w:rStyle w:val="Emphasis"/>
          <w:b w:val="0"/>
          <w:sz w:val="16"/>
          <w:szCs w:val="26"/>
          <w:u w:val="none"/>
        </w:rPr>
        <w:t xml:space="preserve"> Munro’s article of that year warned, “China could soon become an Asian</w:t>
      </w:r>
      <w:r w:rsidRPr="00D5360D">
        <w:rPr>
          <w:rStyle w:val="Emphasis"/>
          <w:b w:val="0"/>
          <w:sz w:val="12"/>
          <w:szCs w:val="26"/>
          <w:u w:val="none"/>
        </w:rPr>
        <w:t>¶</w:t>
      </w:r>
      <w:r w:rsidRPr="00D5360D">
        <w:rPr>
          <w:rStyle w:val="Emphasis"/>
          <w:b w:val="0"/>
          <w:sz w:val="16"/>
          <w:szCs w:val="26"/>
          <w:u w:val="none"/>
        </w:rPr>
        <w:t xml:space="preserve"> economy as dynamic as Taiwan’s, yet 60 times larger.” 88 </w:t>
      </w:r>
      <w:r w:rsidRPr="00D5360D">
        <w:rPr>
          <w:rStyle w:val="StyleBoldUnderline"/>
          <w:sz w:val="26"/>
          <w:szCs w:val="26"/>
          <w:highlight w:val="cyan"/>
        </w:rPr>
        <w:t>Mearsheimer’s</w:t>
      </w:r>
      <w:r w:rsidRPr="00D5360D">
        <w:rPr>
          <w:rStyle w:val="StyleBoldUnderline"/>
          <w:sz w:val="12"/>
          <w:szCs w:val="26"/>
          <w:highlight w:val="cyan"/>
          <w:u w:val="none"/>
        </w:rPr>
        <w:t>¶</w:t>
      </w:r>
      <w:r w:rsidRPr="00D5360D">
        <w:rPr>
          <w:rStyle w:val="StyleBoldUnderline"/>
          <w:sz w:val="26"/>
          <w:szCs w:val="26"/>
          <w:highlight w:val="cyan"/>
        </w:rPr>
        <w:t xml:space="preserve"> conjecture</w:t>
      </w:r>
      <w:r w:rsidRPr="00D5360D">
        <w:rPr>
          <w:rStyle w:val="Emphasis"/>
          <w:b w:val="0"/>
          <w:sz w:val="16"/>
          <w:szCs w:val="26"/>
          <w:u w:val="none"/>
        </w:rPr>
        <w:t xml:space="preserve"> </w:t>
      </w:r>
      <w:r w:rsidRPr="00D5360D">
        <w:rPr>
          <w:rStyle w:val="Emphasis"/>
          <w:b w:val="0"/>
          <w:sz w:val="16"/>
          <w:szCs w:val="26"/>
          <w:highlight w:val="cyan"/>
          <w:u w:val="none"/>
        </w:rPr>
        <w:t xml:space="preserve">also </w:t>
      </w:r>
      <w:r w:rsidRPr="00D5360D">
        <w:rPr>
          <w:rStyle w:val="StyleBoldUnderline"/>
          <w:sz w:val="26"/>
          <w:szCs w:val="26"/>
          <w:highlight w:val="cyan"/>
        </w:rPr>
        <w:t>reveals that his discussion</w:t>
      </w:r>
      <w:r w:rsidRPr="00D5360D">
        <w:rPr>
          <w:rStyle w:val="StyleBoldUnderline"/>
          <w:sz w:val="26"/>
          <w:szCs w:val="26"/>
        </w:rPr>
        <w:t xml:space="preserve"> of China’s challenge to the United States for regional hegemony </w:t>
      </w:r>
      <w:r w:rsidRPr="00D5360D">
        <w:rPr>
          <w:rStyle w:val="StyleBoldUnderline"/>
          <w:sz w:val="26"/>
          <w:szCs w:val="26"/>
          <w:highlight w:val="cyan"/>
        </w:rPr>
        <w:t>is</w:t>
      </w:r>
      <w:r w:rsidRPr="00D5360D">
        <w:rPr>
          <w:rStyle w:val="Emphasis"/>
          <w:b w:val="0"/>
          <w:sz w:val="16"/>
          <w:szCs w:val="26"/>
          <w:highlight w:val="cyan"/>
          <w:u w:val="none"/>
        </w:rPr>
        <w:t xml:space="preserve"> </w:t>
      </w:r>
      <w:r w:rsidRPr="00D5360D">
        <w:rPr>
          <w:rStyle w:val="Emphasis"/>
          <w:sz w:val="26"/>
          <w:szCs w:val="26"/>
          <w:highlight w:val="cyan"/>
        </w:rPr>
        <w:t>highly hypothetical</w:t>
      </w:r>
      <w:r w:rsidRPr="00D5360D">
        <w:rPr>
          <w:rStyle w:val="Emphasis"/>
          <w:sz w:val="26"/>
          <w:szCs w:val="26"/>
        </w:rPr>
        <w:t>.</w:t>
      </w:r>
      <w:r w:rsidRPr="00D5360D">
        <w:rPr>
          <w:rStyle w:val="Emphasis"/>
          <w:b w:val="0"/>
          <w:sz w:val="12"/>
          <w:szCs w:val="26"/>
          <w:u w:val="none"/>
        </w:rPr>
        <w:t>¶</w:t>
      </w:r>
      <w:r w:rsidRPr="00D5360D">
        <w:rPr>
          <w:rStyle w:val="Emphasis"/>
          <w:sz w:val="26"/>
          <w:szCs w:val="26"/>
        </w:rPr>
        <w:t xml:space="preserve"> </w:t>
      </w:r>
      <w:r w:rsidRPr="00D5360D">
        <w:rPr>
          <w:rStyle w:val="Emphasis"/>
          <w:b w:val="0"/>
          <w:sz w:val="16"/>
          <w:szCs w:val="26"/>
          <w:u w:val="none"/>
        </w:rPr>
        <w:t xml:space="preserve">89 </w:t>
      </w:r>
      <w:r w:rsidRPr="00D5360D">
        <w:rPr>
          <w:rStyle w:val="StyleBoldUnderline"/>
          <w:sz w:val="26"/>
          <w:szCs w:val="26"/>
          <w:highlight w:val="cyan"/>
        </w:rPr>
        <w:t>He explores the potential</w:t>
      </w:r>
      <w:r w:rsidRPr="00D5360D">
        <w:rPr>
          <w:rStyle w:val="StyleBoldUnderline"/>
          <w:sz w:val="12"/>
          <w:szCs w:val="26"/>
          <w:highlight w:val="cyan"/>
          <w:u w:val="none"/>
        </w:rPr>
        <w:t>¶</w:t>
      </w:r>
      <w:r w:rsidRPr="00D5360D">
        <w:rPr>
          <w:rStyle w:val="StyleBoldUnderline"/>
          <w:sz w:val="26"/>
          <w:szCs w:val="26"/>
          <w:highlight w:val="cyan"/>
        </w:rPr>
        <w:t xml:space="preserve"> scale of China’s economy in a series of</w:t>
      </w:r>
      <w:r w:rsidRPr="00D5360D">
        <w:rPr>
          <w:rStyle w:val="Emphasis"/>
          <w:b w:val="0"/>
          <w:sz w:val="16"/>
          <w:szCs w:val="26"/>
          <w:highlight w:val="cyan"/>
          <w:u w:val="none"/>
        </w:rPr>
        <w:t xml:space="preserve"> </w:t>
      </w:r>
      <w:r w:rsidRPr="00D5360D">
        <w:rPr>
          <w:rStyle w:val="Emphasis"/>
          <w:sz w:val="26"/>
          <w:szCs w:val="26"/>
          <w:highlight w:val="cyan"/>
        </w:rPr>
        <w:t>scenarios</w:t>
      </w:r>
      <w:r w:rsidRPr="00D5360D">
        <w:rPr>
          <w:rStyle w:val="Emphasis"/>
          <w:sz w:val="26"/>
          <w:szCs w:val="26"/>
        </w:rPr>
        <w:t>:</w:t>
      </w:r>
      <w:r w:rsidRPr="00D5360D">
        <w:rPr>
          <w:rStyle w:val="Emphasis"/>
          <w:b w:val="0"/>
          <w:sz w:val="16"/>
          <w:szCs w:val="26"/>
          <w:u w:val="none"/>
        </w:rPr>
        <w:t xml:space="preserve"> when China’s per capita GNP</w:t>
      </w:r>
      <w:r w:rsidRPr="00D5360D">
        <w:rPr>
          <w:rStyle w:val="Emphasis"/>
          <w:b w:val="0"/>
          <w:sz w:val="12"/>
          <w:szCs w:val="26"/>
          <w:u w:val="none"/>
        </w:rPr>
        <w:t>¶</w:t>
      </w:r>
      <w:r w:rsidRPr="00D5360D">
        <w:rPr>
          <w:rStyle w:val="Emphasis"/>
          <w:b w:val="0"/>
          <w:sz w:val="16"/>
          <w:szCs w:val="26"/>
          <w:u w:val="none"/>
        </w:rPr>
        <w:t xml:space="preserve"> equals South Korea’s, when China’s per capita GNP is half of Japan’s, and</w:t>
      </w:r>
      <w:r w:rsidRPr="00D5360D">
        <w:rPr>
          <w:rStyle w:val="Emphasis"/>
          <w:b w:val="0"/>
          <w:sz w:val="12"/>
          <w:szCs w:val="26"/>
          <w:u w:val="none"/>
        </w:rPr>
        <w:t>¶</w:t>
      </w:r>
      <w:r w:rsidRPr="00D5360D">
        <w:rPr>
          <w:rStyle w:val="Emphasis"/>
          <w:b w:val="0"/>
          <w:sz w:val="16"/>
          <w:szCs w:val="26"/>
          <w:u w:val="none"/>
        </w:rPr>
        <w:t xml:space="preserve"> when China’s per capita GNP equals to Japan’s. </w:t>
      </w:r>
      <w:r w:rsidRPr="00D5360D">
        <w:rPr>
          <w:rStyle w:val="StyleBoldUnderline"/>
          <w:sz w:val="26"/>
          <w:szCs w:val="26"/>
        </w:rPr>
        <w:t>Mearsheimer says, “If China’s</w:t>
      </w:r>
      <w:r w:rsidRPr="00D5360D">
        <w:rPr>
          <w:rStyle w:val="StyleBoldUnderline"/>
          <w:sz w:val="12"/>
          <w:szCs w:val="26"/>
          <w:u w:val="none"/>
        </w:rPr>
        <w:t>¶</w:t>
      </w:r>
      <w:r w:rsidRPr="00D5360D">
        <w:rPr>
          <w:rStyle w:val="StyleBoldUnderline"/>
          <w:sz w:val="26"/>
          <w:szCs w:val="26"/>
        </w:rPr>
        <w:t xml:space="preserve"> per capita GNP is half of Japan’s, China’s overall GNP would then be roughly</w:t>
      </w:r>
      <w:r w:rsidRPr="00D5360D">
        <w:rPr>
          <w:rStyle w:val="StyleBoldUnderline"/>
          <w:sz w:val="12"/>
          <w:szCs w:val="26"/>
          <w:u w:val="none"/>
        </w:rPr>
        <w:t>¶</w:t>
      </w:r>
      <w:r w:rsidRPr="00D5360D">
        <w:rPr>
          <w:rStyle w:val="StyleBoldUnderline"/>
          <w:sz w:val="26"/>
          <w:szCs w:val="26"/>
        </w:rPr>
        <w:t xml:space="preserve"> 2.5 times bigger than America’s.”90 Yet </w:t>
      </w:r>
      <w:r w:rsidRPr="00D5360D">
        <w:rPr>
          <w:rStyle w:val="StyleBoldUnderline"/>
          <w:sz w:val="26"/>
          <w:szCs w:val="26"/>
          <w:highlight w:val="cyan"/>
        </w:rPr>
        <w:t>this conjecture</w:t>
      </w:r>
      <w:r w:rsidRPr="00D5360D">
        <w:rPr>
          <w:rStyle w:val="Emphasis"/>
          <w:b w:val="0"/>
          <w:sz w:val="16"/>
          <w:szCs w:val="26"/>
          <w:highlight w:val="cyan"/>
          <w:u w:val="none"/>
        </w:rPr>
        <w:t xml:space="preserve"> </w:t>
      </w:r>
      <w:r w:rsidRPr="00D5360D">
        <w:rPr>
          <w:rStyle w:val="Emphasis"/>
          <w:sz w:val="26"/>
          <w:szCs w:val="26"/>
          <w:highlight w:val="cyan"/>
        </w:rPr>
        <w:t>completely ignores the</w:t>
      </w:r>
      <w:r w:rsidRPr="00D5360D">
        <w:rPr>
          <w:rStyle w:val="Emphasis"/>
          <w:b w:val="0"/>
          <w:sz w:val="12"/>
          <w:szCs w:val="26"/>
          <w:highlight w:val="cyan"/>
          <w:u w:val="none"/>
        </w:rPr>
        <w:t>¶</w:t>
      </w:r>
      <w:r w:rsidRPr="00D5360D">
        <w:rPr>
          <w:rStyle w:val="Emphasis"/>
          <w:sz w:val="26"/>
          <w:szCs w:val="26"/>
          <w:highlight w:val="cyan"/>
        </w:rPr>
        <w:t xml:space="preserve"> economic law of diminishing marginal returns</w:t>
      </w:r>
      <w:r w:rsidRPr="00D5360D">
        <w:rPr>
          <w:rStyle w:val="Emphasis"/>
          <w:b w:val="0"/>
          <w:sz w:val="16"/>
          <w:szCs w:val="26"/>
          <w:u w:val="none"/>
        </w:rPr>
        <w:t xml:space="preserve">. 91 Moreover, </w:t>
      </w:r>
      <w:r w:rsidRPr="00D5360D">
        <w:rPr>
          <w:rStyle w:val="StyleBoldUnderline"/>
          <w:sz w:val="26"/>
          <w:szCs w:val="26"/>
          <w:highlight w:val="cyan"/>
        </w:rPr>
        <w:t>following</w:t>
      </w:r>
      <w:r w:rsidRPr="00D5360D">
        <w:rPr>
          <w:rStyle w:val="StyleBoldUnderline"/>
          <w:sz w:val="12"/>
          <w:szCs w:val="26"/>
          <w:highlight w:val="cyan"/>
          <w:u w:val="none"/>
        </w:rPr>
        <w:t>¶</w:t>
      </w:r>
      <w:r w:rsidRPr="00D5360D">
        <w:rPr>
          <w:rStyle w:val="StyleBoldUnderline"/>
          <w:sz w:val="26"/>
          <w:szCs w:val="26"/>
          <w:highlight w:val="cyan"/>
        </w:rPr>
        <w:t xml:space="preserve"> Mearsheimer’s logic, when China’s per capita GNP reaches the level of half of</w:t>
      </w:r>
      <w:r w:rsidRPr="00D5360D">
        <w:rPr>
          <w:rStyle w:val="StyleBoldUnderline"/>
          <w:sz w:val="12"/>
          <w:szCs w:val="26"/>
          <w:highlight w:val="cyan"/>
          <w:u w:val="none"/>
        </w:rPr>
        <w:t>¶</w:t>
      </w:r>
      <w:r w:rsidRPr="00D5360D">
        <w:rPr>
          <w:rStyle w:val="StyleBoldUnderline"/>
          <w:sz w:val="26"/>
          <w:szCs w:val="26"/>
          <w:highlight w:val="cyan"/>
        </w:rPr>
        <w:t xml:space="preserve"> Japan’s, the United States should worry about India instead</w:t>
      </w:r>
      <w:r w:rsidRPr="00D5360D">
        <w:rPr>
          <w:rStyle w:val="StyleBoldUnderline"/>
          <w:sz w:val="26"/>
          <w:szCs w:val="26"/>
        </w:rPr>
        <w:t xml:space="preserve"> of China because</w:t>
      </w:r>
      <w:r w:rsidRPr="00D5360D">
        <w:rPr>
          <w:rStyle w:val="StyleBoldUnderline"/>
          <w:sz w:val="12"/>
          <w:szCs w:val="26"/>
          <w:u w:val="none"/>
        </w:rPr>
        <w:t>¶</w:t>
      </w:r>
      <w:r w:rsidRPr="00D5360D">
        <w:rPr>
          <w:rStyle w:val="StyleBoldUnderline"/>
          <w:sz w:val="26"/>
          <w:szCs w:val="26"/>
        </w:rPr>
        <w:t xml:space="preserve"> India’s population should be larger than China’s at that time. Actually, in 2005,</w:t>
      </w:r>
      <w:r w:rsidRPr="00D5360D">
        <w:rPr>
          <w:rStyle w:val="StyleBoldUnderline"/>
          <w:sz w:val="12"/>
          <w:szCs w:val="26"/>
          <w:u w:val="none"/>
        </w:rPr>
        <w:t>¶</w:t>
      </w:r>
      <w:r w:rsidRPr="00D5360D">
        <w:rPr>
          <w:rStyle w:val="StyleBoldUnderline"/>
          <w:sz w:val="26"/>
          <w:szCs w:val="26"/>
        </w:rPr>
        <w:t xml:space="preserve"> twenty-seven years after China launched its “reform and open door” policy, its</w:t>
      </w:r>
      <w:r w:rsidRPr="00D5360D">
        <w:rPr>
          <w:rStyle w:val="StyleBoldUnderline"/>
          <w:sz w:val="12"/>
          <w:szCs w:val="26"/>
          <w:u w:val="none"/>
        </w:rPr>
        <w:t>¶</w:t>
      </w:r>
      <w:r w:rsidRPr="00D5360D">
        <w:rPr>
          <w:rStyle w:val="StyleBoldUnderline"/>
          <w:sz w:val="26"/>
          <w:szCs w:val="26"/>
        </w:rPr>
        <w:t xml:space="preserve"> per capita GDP was still less than one twentieth of Japan’s.92 </w:t>
      </w:r>
      <w:r w:rsidRPr="00D5360D">
        <w:rPr>
          <w:rStyle w:val="StyleBoldUnderline"/>
          <w:sz w:val="26"/>
          <w:szCs w:val="26"/>
          <w:highlight w:val="cyan"/>
        </w:rPr>
        <w:t>At the current</w:t>
      </w:r>
      <w:r w:rsidRPr="00D5360D">
        <w:rPr>
          <w:rStyle w:val="StyleBoldUnderline"/>
          <w:sz w:val="12"/>
          <w:szCs w:val="26"/>
          <w:highlight w:val="cyan"/>
          <w:u w:val="none"/>
        </w:rPr>
        <w:t>¶</w:t>
      </w:r>
      <w:r w:rsidRPr="00D5360D">
        <w:rPr>
          <w:rStyle w:val="StyleBoldUnderline"/>
          <w:sz w:val="26"/>
          <w:szCs w:val="26"/>
          <w:highlight w:val="cyan"/>
        </w:rPr>
        <w:t xml:space="preserve"> growth rate, it will take decades for China’s per capita GDP to reach Japan’s</w:t>
      </w:r>
      <w:r w:rsidRPr="00D5360D">
        <w:rPr>
          <w:rStyle w:val="StyleBoldUnderline"/>
          <w:sz w:val="12"/>
          <w:szCs w:val="26"/>
          <w:u w:val="none"/>
        </w:rPr>
        <w:t>¶</w:t>
      </w:r>
      <w:r w:rsidRPr="00D5360D">
        <w:rPr>
          <w:rStyle w:val="StyleBoldUnderline"/>
          <w:sz w:val="26"/>
          <w:szCs w:val="26"/>
        </w:rPr>
        <w:t xml:space="preserve"> current level.</w:t>
      </w:r>
      <w:r w:rsidRPr="00D5360D">
        <w:rPr>
          <w:rStyle w:val="StyleBoldUnderline"/>
          <w:sz w:val="12"/>
          <w:szCs w:val="26"/>
          <w:u w:val="none"/>
        </w:rPr>
        <w:t>¶</w:t>
      </w:r>
      <w:r w:rsidRPr="00D5360D">
        <w:rPr>
          <w:rStyle w:val="Emphasis"/>
          <w:b w:val="0"/>
          <w:sz w:val="16"/>
          <w:szCs w:val="26"/>
          <w:u w:val="none"/>
        </w:rPr>
        <w:t xml:space="preserve"> Part of the master narrative of “China threat theory” is the “economic</w:t>
      </w:r>
      <w:r w:rsidRPr="00D5360D">
        <w:rPr>
          <w:rStyle w:val="Emphasis"/>
          <w:b w:val="0"/>
          <w:sz w:val="12"/>
          <w:szCs w:val="26"/>
          <w:u w:val="none"/>
        </w:rPr>
        <w:t>¶</w:t>
      </w:r>
      <w:r w:rsidRPr="00D5360D">
        <w:rPr>
          <w:rStyle w:val="Emphasis"/>
          <w:b w:val="0"/>
          <w:sz w:val="16"/>
          <w:szCs w:val="26"/>
          <w:u w:val="none"/>
        </w:rPr>
        <w:t xml:space="preserve"> threat” from China. </w:t>
      </w:r>
      <w:r w:rsidRPr="00D5360D">
        <w:rPr>
          <w:rStyle w:val="StyleBoldUnderline"/>
          <w:sz w:val="26"/>
          <w:szCs w:val="26"/>
          <w:highlight w:val="cyan"/>
        </w:rPr>
        <w:t>The key argument</w:t>
      </w:r>
      <w:r w:rsidRPr="00D5360D">
        <w:rPr>
          <w:rStyle w:val="StyleBoldUnderline"/>
          <w:sz w:val="26"/>
          <w:szCs w:val="26"/>
        </w:rPr>
        <w:t xml:space="preserve"> about “China’s economic threat” </w:t>
      </w:r>
      <w:r w:rsidRPr="00D5360D">
        <w:rPr>
          <w:rStyle w:val="StyleBoldUnderline"/>
          <w:sz w:val="26"/>
          <w:szCs w:val="26"/>
          <w:highlight w:val="cyan"/>
        </w:rPr>
        <w:t>is that</w:t>
      </w:r>
      <w:r w:rsidRPr="00D5360D">
        <w:rPr>
          <w:rStyle w:val="StyleBoldUnderline"/>
          <w:sz w:val="12"/>
          <w:szCs w:val="26"/>
          <w:highlight w:val="cyan"/>
          <w:u w:val="none"/>
        </w:rPr>
        <w:t>¶</w:t>
      </w:r>
      <w:r w:rsidRPr="00D5360D">
        <w:rPr>
          <w:rStyle w:val="StyleBoldUnderline"/>
          <w:sz w:val="26"/>
          <w:szCs w:val="26"/>
          <w:highlight w:val="cyan"/>
        </w:rPr>
        <w:t xml:space="preserve"> China is strangling other economies with export of low-priced commoditi</w:t>
      </w:r>
      <w:r w:rsidRPr="00D5360D">
        <w:rPr>
          <w:rStyle w:val="StyleBoldUnderline"/>
          <w:sz w:val="26"/>
          <w:szCs w:val="26"/>
        </w:rPr>
        <w:t>es.</w:t>
      </w:r>
      <w:r w:rsidRPr="00D5360D">
        <w:rPr>
          <w:rStyle w:val="Emphasis"/>
          <w:b w:val="0"/>
          <w:sz w:val="12"/>
          <w:szCs w:val="26"/>
          <w:u w:val="none"/>
        </w:rPr>
        <w:t>¶</w:t>
      </w:r>
      <w:r w:rsidRPr="00D5360D">
        <w:rPr>
          <w:rStyle w:val="Emphasis"/>
          <w:b w:val="0"/>
          <w:sz w:val="16"/>
          <w:szCs w:val="26"/>
          <w:u w:val="none"/>
        </w:rPr>
        <w:t xml:space="preserve"> Nonetheless, </w:t>
      </w:r>
      <w:r w:rsidRPr="00D5360D">
        <w:rPr>
          <w:rStyle w:val="StyleBoldUnderline"/>
          <w:sz w:val="26"/>
          <w:szCs w:val="26"/>
        </w:rPr>
        <w:t>when talking about China’s economic competition, we need to</w:t>
      </w:r>
      <w:r w:rsidRPr="00D5360D">
        <w:rPr>
          <w:rStyle w:val="StyleBoldUnderline"/>
          <w:sz w:val="12"/>
          <w:szCs w:val="26"/>
          <w:highlight w:val="cyan"/>
          <w:u w:val="none"/>
        </w:rPr>
        <w:t>¶</w:t>
      </w:r>
      <w:r w:rsidRPr="00D5360D">
        <w:rPr>
          <w:rStyle w:val="StyleBoldUnderline"/>
          <w:sz w:val="26"/>
          <w:szCs w:val="26"/>
          <w:highlight w:val="cyan"/>
        </w:rPr>
        <w:t xml:space="preserve"> keep in mind the significant role that economic globalization plays</w:t>
      </w:r>
      <w:r w:rsidRPr="00D5360D">
        <w:rPr>
          <w:rStyle w:val="StyleBoldUnderline"/>
          <w:sz w:val="26"/>
          <w:szCs w:val="26"/>
        </w:rPr>
        <w:t xml:space="preserve"> in SinoAmerican</w:t>
      </w:r>
      <w:r w:rsidRPr="00D5360D">
        <w:rPr>
          <w:rStyle w:val="StyleBoldUnderline"/>
          <w:sz w:val="12"/>
          <w:szCs w:val="26"/>
          <w:u w:val="none"/>
        </w:rPr>
        <w:t>¶</w:t>
      </w:r>
      <w:r w:rsidRPr="00D5360D">
        <w:rPr>
          <w:rStyle w:val="StyleBoldUnderline"/>
          <w:sz w:val="26"/>
          <w:szCs w:val="26"/>
        </w:rPr>
        <w:t xml:space="preserve"> economic relations</w:t>
      </w:r>
      <w:r w:rsidRPr="00D5360D">
        <w:rPr>
          <w:rStyle w:val="Emphasis"/>
          <w:b w:val="0"/>
          <w:sz w:val="16"/>
          <w:szCs w:val="26"/>
          <w:u w:val="none"/>
        </w:rPr>
        <w:t xml:space="preserve">. In fact, foreign direct investment </w:t>
      </w:r>
      <w:r w:rsidRPr="00D5360D">
        <w:rPr>
          <w:rStyle w:val="StyleBoldUnderline"/>
          <w:sz w:val="26"/>
          <w:szCs w:val="26"/>
        </w:rPr>
        <w:t>(</w:t>
      </w:r>
      <w:r w:rsidRPr="00D5360D">
        <w:rPr>
          <w:rStyle w:val="StyleBoldUnderline"/>
          <w:sz w:val="26"/>
          <w:szCs w:val="26"/>
          <w:highlight w:val="cyan"/>
        </w:rPr>
        <w:t>FDI) has</w:t>
      </w:r>
      <w:r w:rsidRPr="00D5360D">
        <w:rPr>
          <w:rStyle w:val="StyleBoldUnderline"/>
          <w:sz w:val="12"/>
          <w:szCs w:val="26"/>
          <w:highlight w:val="cyan"/>
          <w:u w:val="none"/>
        </w:rPr>
        <w:t>¶</w:t>
      </w:r>
      <w:r w:rsidRPr="00D5360D">
        <w:rPr>
          <w:rStyle w:val="StyleBoldUnderline"/>
          <w:sz w:val="26"/>
          <w:szCs w:val="26"/>
          <w:highlight w:val="cyan"/>
        </w:rPr>
        <w:t xml:space="preserve"> contributed greatly</w:t>
      </w:r>
      <w:r w:rsidRPr="00D5360D">
        <w:rPr>
          <w:rStyle w:val="StyleBoldUnderline"/>
          <w:sz w:val="26"/>
          <w:szCs w:val="26"/>
        </w:rPr>
        <w:t xml:space="preserve"> to China’s economic growth.</w:t>
      </w:r>
      <w:r w:rsidRPr="00D5360D">
        <w:rPr>
          <w:rStyle w:val="Emphasis"/>
          <w:b w:val="0"/>
          <w:sz w:val="16"/>
          <w:szCs w:val="26"/>
          <w:u w:val="none"/>
        </w:rPr>
        <w:t xml:space="preserve"> The actual FDI inflow to China</w:t>
      </w:r>
      <w:r w:rsidRPr="00D5360D">
        <w:rPr>
          <w:rStyle w:val="Emphasis"/>
          <w:b w:val="0"/>
          <w:sz w:val="12"/>
          <w:szCs w:val="26"/>
          <w:u w:val="none"/>
        </w:rPr>
        <w:t>¶</w:t>
      </w:r>
      <w:r w:rsidRPr="00D5360D">
        <w:rPr>
          <w:rStyle w:val="Emphasis"/>
          <w:b w:val="0"/>
          <w:sz w:val="16"/>
          <w:szCs w:val="26"/>
          <w:u w:val="none"/>
        </w:rPr>
        <w:t xml:space="preserve"> increased from US$ 1.258 billion in 1984 to US$ 11.007 billion in 1992, and</w:t>
      </w:r>
      <w:r w:rsidRPr="00D5360D">
        <w:rPr>
          <w:rStyle w:val="Emphasis"/>
          <w:b w:val="0"/>
          <w:sz w:val="12"/>
          <w:szCs w:val="26"/>
          <w:u w:val="none"/>
        </w:rPr>
        <w:t>¶</w:t>
      </w:r>
      <w:r w:rsidRPr="00D5360D">
        <w:rPr>
          <w:rStyle w:val="Emphasis"/>
          <w:b w:val="0"/>
          <w:sz w:val="16"/>
          <w:szCs w:val="26"/>
          <w:u w:val="none"/>
        </w:rPr>
        <w:t xml:space="preserve"> then to US$ 53.505 billion in 2003.93 As a result of the rapid FDI inflow,</w:t>
      </w:r>
      <w:r w:rsidRPr="00D5360D">
        <w:rPr>
          <w:rStyle w:val="Emphasis"/>
          <w:b w:val="0"/>
          <w:sz w:val="12"/>
          <w:szCs w:val="26"/>
          <w:u w:val="none"/>
        </w:rPr>
        <w:t>¶</w:t>
      </w:r>
      <w:r w:rsidRPr="00D5360D">
        <w:rPr>
          <w:rStyle w:val="Emphasis"/>
          <w:b w:val="0"/>
          <w:sz w:val="16"/>
          <w:szCs w:val="26"/>
          <w:u w:val="none"/>
        </w:rPr>
        <w:t xml:space="preserve"> foreign-invested enterprises (FIEs), including </w:t>
      </w:r>
      <w:r w:rsidRPr="00D5360D">
        <w:rPr>
          <w:rStyle w:val="StyleBoldUnderline"/>
          <w:sz w:val="26"/>
          <w:szCs w:val="26"/>
        </w:rPr>
        <w:t>many American companies, now</w:t>
      </w:r>
      <w:r w:rsidRPr="00D5360D">
        <w:rPr>
          <w:rStyle w:val="StyleBoldUnderline"/>
          <w:sz w:val="12"/>
          <w:szCs w:val="26"/>
          <w:u w:val="none"/>
        </w:rPr>
        <w:t>¶</w:t>
      </w:r>
      <w:r w:rsidRPr="00D5360D">
        <w:rPr>
          <w:rStyle w:val="StyleBoldUnderline"/>
          <w:sz w:val="26"/>
          <w:szCs w:val="26"/>
        </w:rPr>
        <w:t xml:space="preserve"> contribute to the majority of China’s exports</w:t>
      </w:r>
      <w:r w:rsidRPr="00D5360D">
        <w:rPr>
          <w:rStyle w:val="Emphasis"/>
          <w:b w:val="0"/>
          <w:sz w:val="16"/>
          <w:szCs w:val="26"/>
          <w:u w:val="none"/>
        </w:rPr>
        <w:t>. Figure 2 shows that from 1993 to</w:t>
      </w:r>
      <w:r w:rsidRPr="00D5360D">
        <w:rPr>
          <w:rStyle w:val="Emphasis"/>
          <w:b w:val="0"/>
          <w:sz w:val="12"/>
          <w:szCs w:val="26"/>
          <w:u w:val="none"/>
        </w:rPr>
        <w:t>¶</w:t>
      </w:r>
      <w:r w:rsidRPr="00D5360D">
        <w:rPr>
          <w:rStyle w:val="Emphasis"/>
          <w:b w:val="0"/>
          <w:sz w:val="16"/>
          <w:szCs w:val="26"/>
          <w:u w:val="none"/>
        </w:rPr>
        <w:t xml:space="preserve"> 2003, China’s exports increased from US$ 91.74 billion to US$438.23 billion,</w:t>
      </w:r>
      <w:r w:rsidRPr="00D5360D">
        <w:rPr>
          <w:rStyle w:val="Emphasis"/>
          <w:b w:val="0"/>
          <w:sz w:val="12"/>
          <w:szCs w:val="26"/>
          <w:u w:val="none"/>
        </w:rPr>
        <w:t>¶</w:t>
      </w:r>
      <w:r w:rsidRPr="00D5360D">
        <w:rPr>
          <w:rStyle w:val="Emphasis"/>
          <w:b w:val="0"/>
          <w:sz w:val="16"/>
          <w:szCs w:val="26"/>
          <w:u w:val="none"/>
        </w:rPr>
        <w:t xml:space="preserve"> and FIEs took an increasing share of it, from 27.5 percent to 54.84 percent. </w:t>
      </w:r>
      <w:r w:rsidRPr="00D5360D">
        <w:rPr>
          <w:iCs/>
          <w:sz w:val="16"/>
          <w:szCs w:val="26"/>
        </w:rPr>
        <w:t xml:space="preserve">The story behind these numbers is that </w:t>
      </w:r>
      <w:r w:rsidRPr="00D5360D">
        <w:rPr>
          <w:rStyle w:val="StyleBoldUnderline"/>
          <w:sz w:val="26"/>
          <w:szCs w:val="26"/>
        </w:rPr>
        <w:t>many companies in Taiwan, Hong</w:t>
      </w:r>
      <w:r w:rsidRPr="00D5360D">
        <w:rPr>
          <w:rStyle w:val="StyleBoldUnderline"/>
          <w:sz w:val="12"/>
          <w:szCs w:val="26"/>
          <w:u w:val="none"/>
        </w:rPr>
        <w:t>¶</w:t>
      </w:r>
      <w:r w:rsidRPr="00D5360D">
        <w:rPr>
          <w:rStyle w:val="StyleBoldUnderline"/>
          <w:sz w:val="26"/>
          <w:szCs w:val="26"/>
        </w:rPr>
        <w:t xml:space="preserve"> Kong, South Korea, and Japan have moved their production to coastal China,</w:t>
      </w:r>
      <w:r w:rsidRPr="00D5360D">
        <w:rPr>
          <w:rStyle w:val="StyleBoldUnderline"/>
          <w:sz w:val="12"/>
          <w:szCs w:val="26"/>
          <w:u w:val="none"/>
        </w:rPr>
        <w:t>¶</w:t>
      </w:r>
      <w:r w:rsidRPr="00D5360D">
        <w:rPr>
          <w:rStyle w:val="StyleBoldUnderline"/>
          <w:sz w:val="26"/>
          <w:szCs w:val="26"/>
        </w:rPr>
        <w:t xml:space="preserve"> taking advantage of China’s low wage rates and low land prices, and have</w:t>
      </w:r>
      <w:r w:rsidRPr="00D5360D">
        <w:rPr>
          <w:rStyle w:val="StyleBoldUnderline"/>
          <w:sz w:val="12"/>
          <w:szCs w:val="26"/>
          <w:u w:val="none"/>
        </w:rPr>
        <w:t>¶</w:t>
      </w:r>
      <w:r w:rsidRPr="00D5360D">
        <w:rPr>
          <w:rStyle w:val="StyleBoldUnderline"/>
          <w:sz w:val="26"/>
          <w:szCs w:val="26"/>
        </w:rPr>
        <w:t xml:space="preserve"> targeted the US market. A cross-border production network has emerged, first</w:t>
      </w:r>
      <w:r w:rsidRPr="00D5360D">
        <w:rPr>
          <w:rStyle w:val="StyleBoldUnderline"/>
          <w:sz w:val="12"/>
          <w:szCs w:val="26"/>
          <w:u w:val="none"/>
        </w:rPr>
        <w:t>¶</w:t>
      </w:r>
      <w:r w:rsidRPr="00D5360D">
        <w:rPr>
          <w:rStyle w:val="StyleBoldUnderline"/>
          <w:sz w:val="26"/>
          <w:szCs w:val="26"/>
        </w:rPr>
        <w:t xml:space="preserve"> among economies of Greater China, and then, in recent years, with South Korea</w:t>
      </w:r>
      <w:r w:rsidRPr="00D5360D">
        <w:rPr>
          <w:rStyle w:val="StyleBoldUnderline"/>
          <w:sz w:val="12"/>
          <w:szCs w:val="26"/>
          <w:u w:val="none"/>
        </w:rPr>
        <w:t>¶</w:t>
      </w:r>
      <w:r w:rsidRPr="00D5360D">
        <w:rPr>
          <w:rStyle w:val="StyleBoldUnderline"/>
          <w:sz w:val="26"/>
          <w:szCs w:val="26"/>
        </w:rPr>
        <w:t xml:space="preserve"> and Japan joining in. In this East Asian cross-border production network, China</w:t>
      </w:r>
      <w:r w:rsidRPr="00D5360D">
        <w:rPr>
          <w:rStyle w:val="StyleBoldUnderline"/>
          <w:sz w:val="12"/>
          <w:szCs w:val="26"/>
          <w:u w:val="none"/>
        </w:rPr>
        <w:t>¶</w:t>
      </w:r>
      <w:r w:rsidRPr="00D5360D">
        <w:rPr>
          <w:rStyle w:val="StyleBoldUnderline"/>
          <w:sz w:val="26"/>
          <w:szCs w:val="26"/>
        </w:rPr>
        <w:t xml:space="preserve"> − whose technological capabilities are behind those of the United States and</w:t>
      </w:r>
      <w:r w:rsidRPr="00D5360D">
        <w:rPr>
          <w:rStyle w:val="StyleBoldUnderline"/>
          <w:sz w:val="12"/>
          <w:szCs w:val="26"/>
          <w:u w:val="none"/>
        </w:rPr>
        <w:t>¶</w:t>
      </w:r>
      <w:r w:rsidRPr="00D5360D">
        <w:rPr>
          <w:rStyle w:val="StyleBoldUnderline"/>
          <w:sz w:val="26"/>
          <w:szCs w:val="26"/>
        </w:rPr>
        <w:t xml:space="preserve"> Japan − is located at the end-stream of the production chain as a labor supplier.</w:t>
      </w:r>
      <w:r w:rsidRPr="00D5360D">
        <w:rPr>
          <w:iCs/>
          <w:sz w:val="16"/>
          <w:szCs w:val="26"/>
        </w:rPr>
        <w:t>94</w:t>
      </w:r>
      <w:r w:rsidRPr="00D5360D">
        <w:rPr>
          <w:iCs/>
          <w:sz w:val="12"/>
          <w:szCs w:val="26"/>
        </w:rPr>
        <w:t>¶</w:t>
      </w:r>
      <w:r w:rsidRPr="00D5360D">
        <w:rPr>
          <w:iCs/>
          <w:sz w:val="16"/>
          <w:szCs w:val="26"/>
        </w:rPr>
        <w:t xml:space="preserve"> While China has a large trade surplus with the United States, it has also a large</w:t>
      </w:r>
      <w:r w:rsidRPr="00D5360D">
        <w:rPr>
          <w:iCs/>
          <w:sz w:val="12"/>
          <w:szCs w:val="26"/>
        </w:rPr>
        <w:t>¶</w:t>
      </w:r>
      <w:r w:rsidRPr="00D5360D">
        <w:rPr>
          <w:iCs/>
          <w:sz w:val="16"/>
          <w:szCs w:val="26"/>
        </w:rPr>
        <w:t xml:space="preserve"> trade deficit to other Asian economies. </w:t>
      </w:r>
      <w:r w:rsidRPr="00D5360D">
        <w:rPr>
          <w:rStyle w:val="StyleBoldUnderline"/>
          <w:sz w:val="26"/>
          <w:szCs w:val="26"/>
          <w:highlight w:val="cyan"/>
        </w:rPr>
        <w:t>Much of the US trade deficit to China</w:t>
      </w:r>
      <w:r w:rsidRPr="00D5360D">
        <w:rPr>
          <w:rStyle w:val="StyleBoldUnderline"/>
          <w:sz w:val="12"/>
          <w:szCs w:val="26"/>
          <w:highlight w:val="cyan"/>
          <w:u w:val="none"/>
        </w:rPr>
        <w:t>¶</w:t>
      </w:r>
      <w:r w:rsidRPr="00D5360D">
        <w:rPr>
          <w:rStyle w:val="StyleBoldUnderline"/>
          <w:sz w:val="26"/>
          <w:szCs w:val="26"/>
          <w:highlight w:val="cyan"/>
        </w:rPr>
        <w:t xml:space="preserve"> should be more accurately treated as deficit to East Asia</w:t>
      </w:r>
      <w:r w:rsidRPr="00D5360D">
        <w:rPr>
          <w:rStyle w:val="StyleBoldUnderline"/>
          <w:sz w:val="26"/>
          <w:szCs w:val="26"/>
        </w:rPr>
        <w:t>.</w:t>
      </w:r>
      <w:r w:rsidRPr="00D5360D">
        <w:rPr>
          <w:iCs/>
          <w:sz w:val="16"/>
          <w:szCs w:val="26"/>
        </w:rPr>
        <w:t xml:space="preserve"> Figure 3 shows that</w:t>
      </w:r>
      <w:r w:rsidRPr="00D5360D">
        <w:rPr>
          <w:iCs/>
          <w:sz w:val="12"/>
          <w:szCs w:val="26"/>
        </w:rPr>
        <w:t>¶</w:t>
      </w:r>
      <w:r w:rsidRPr="00D5360D">
        <w:rPr>
          <w:iCs/>
          <w:sz w:val="16"/>
          <w:szCs w:val="26"/>
        </w:rPr>
        <w:t xml:space="preserve"> there is a high correlation between China’s trade surplus to the United States and</w:t>
      </w:r>
      <w:r w:rsidRPr="00D5360D">
        <w:rPr>
          <w:iCs/>
          <w:sz w:val="12"/>
          <w:szCs w:val="26"/>
        </w:rPr>
        <w:t>¶</w:t>
      </w:r>
      <w:r w:rsidRPr="00D5360D">
        <w:rPr>
          <w:iCs/>
          <w:sz w:val="16"/>
          <w:szCs w:val="26"/>
        </w:rPr>
        <w:t xml:space="preserve"> its combined trade deficit to Taiwan, Singapore, South Korea, and Japan. I do</w:t>
      </w:r>
      <w:r w:rsidRPr="00D5360D">
        <w:rPr>
          <w:iCs/>
          <w:sz w:val="12"/>
          <w:szCs w:val="26"/>
        </w:rPr>
        <w:t>¶</w:t>
      </w:r>
      <w:r w:rsidRPr="00D5360D">
        <w:rPr>
          <w:iCs/>
          <w:sz w:val="16"/>
          <w:szCs w:val="26"/>
        </w:rPr>
        <w:t xml:space="preserve"> not take Hong Kong into account here because many of China’s exports to Hong</w:t>
      </w:r>
      <w:r w:rsidRPr="00D5360D">
        <w:rPr>
          <w:iCs/>
          <w:sz w:val="12"/>
          <w:szCs w:val="26"/>
        </w:rPr>
        <w:t>¶</w:t>
      </w:r>
      <w:r w:rsidRPr="00D5360D">
        <w:rPr>
          <w:iCs/>
          <w:sz w:val="16"/>
          <w:szCs w:val="26"/>
        </w:rPr>
        <w:t xml:space="preserve"> Kong are re-exported to other countries.</w:t>
      </w:r>
    </w:p>
    <w:p w14:paraId="66F98C53" w14:textId="77777777" w:rsidR="000B7D3F" w:rsidRPr="00D5360D" w:rsidRDefault="000B7D3F" w:rsidP="000B7D3F">
      <w:pPr>
        <w:pStyle w:val="Heading4"/>
      </w:pPr>
      <w:r w:rsidRPr="00D5360D">
        <w:t>Mearsheimer concedes his work is based upon a hypothetical China that will not exist for hundreds of years- says today’s China is not a threat.</w:t>
      </w:r>
    </w:p>
    <w:p w14:paraId="0E8927F1" w14:textId="77777777" w:rsidR="000B7D3F" w:rsidRPr="00D5360D" w:rsidRDefault="000B7D3F" w:rsidP="000B7D3F">
      <w:pPr>
        <w:rPr>
          <w:rStyle w:val="StyleStyleBold12pt"/>
        </w:rPr>
      </w:pPr>
      <w:r w:rsidRPr="00D5360D">
        <w:rPr>
          <w:rStyle w:val="StyleStyleBold12pt"/>
        </w:rPr>
        <w:t xml:space="preserve">Mearsheimer 14 </w:t>
      </w:r>
      <w:r w:rsidRPr="00D5360D">
        <w:rPr>
          <w:rStyle w:val="StyleStyleBold12pt"/>
          <w:sz w:val="16"/>
          <w:szCs w:val="16"/>
        </w:rPr>
        <w:t xml:space="preserve">(Dr. John J. Mearsheimer, “Can China Rise Peacefully?” The National Interest, October 25, 2014, from the final chapter of the book “The Tragedy of Great Power Politics,” released April 7, 2014. </w:t>
      </w:r>
      <w:hyperlink r:id="rId59" w:history="1">
        <w:r w:rsidRPr="00D5360D">
          <w:rPr>
            <w:rStyle w:val="Hyperlink"/>
            <w:sz w:val="16"/>
            <w:szCs w:val="16"/>
          </w:rPr>
          <w:t>http://nationalinterest.org/commentary/can-china-rise-peacefully-10204</w:t>
        </w:r>
      </w:hyperlink>
      <w:r w:rsidRPr="00D5360D">
        <w:rPr>
          <w:rStyle w:val="StyleStyleBold12pt"/>
          <w:sz w:val="16"/>
          <w:szCs w:val="16"/>
        </w:rPr>
        <w:t>. // EMS).</w:t>
      </w:r>
    </w:p>
    <w:p w14:paraId="3ECE0F95" w14:textId="77777777" w:rsidR="000B7D3F" w:rsidRPr="00D5360D" w:rsidRDefault="000B7D3F" w:rsidP="000B7D3F">
      <w:pPr>
        <w:rPr>
          <w:rStyle w:val="Emphasis"/>
          <w:sz w:val="26"/>
          <w:szCs w:val="26"/>
        </w:rPr>
      </w:pPr>
      <w:r w:rsidRPr="00D5360D">
        <w:rPr>
          <w:rFonts w:eastAsia="Times New Roman" w:cs="Times New Roman"/>
          <w:color w:val="000000"/>
          <w:sz w:val="16"/>
          <w:szCs w:val="26"/>
          <w:shd w:val="clear" w:color="auto" w:fill="FFFFFF"/>
        </w:rPr>
        <w:t xml:space="preserve">It is important to emphasize that </w:t>
      </w:r>
      <w:r w:rsidRPr="00D5360D">
        <w:rPr>
          <w:rStyle w:val="Emphasis"/>
          <w:sz w:val="26"/>
          <w:szCs w:val="26"/>
          <w:highlight w:val="cyan"/>
        </w:rPr>
        <w:t>my focus is not on how China will behave in the immediate future</w:t>
      </w:r>
      <w:r w:rsidRPr="00D5360D">
        <w:rPr>
          <w:rFonts w:eastAsia="Times New Roman" w:cs="Times New Roman"/>
          <w:color w:val="000000"/>
          <w:sz w:val="16"/>
          <w:szCs w:val="26"/>
          <w:highlight w:val="cyan"/>
          <w:shd w:val="clear" w:color="auto" w:fill="FFFFFF"/>
        </w:rPr>
        <w:t xml:space="preserve">, </w:t>
      </w:r>
      <w:r w:rsidRPr="00D5360D">
        <w:rPr>
          <w:rStyle w:val="StyleBoldUnderline"/>
          <w:sz w:val="26"/>
          <w:szCs w:val="26"/>
          <w:highlight w:val="cyan"/>
        </w:rPr>
        <w:t>but instead on</w:t>
      </w:r>
      <w:r w:rsidRPr="00D5360D">
        <w:rPr>
          <w:rFonts w:eastAsia="Times New Roman" w:cs="Times New Roman"/>
          <w:color w:val="000000"/>
          <w:sz w:val="16"/>
          <w:szCs w:val="26"/>
          <w:shd w:val="clear" w:color="auto" w:fill="FFFFFF"/>
        </w:rPr>
        <w:t xml:space="preserve"> how it will act in </w:t>
      </w:r>
      <w:r w:rsidRPr="00D5360D">
        <w:rPr>
          <w:rStyle w:val="StyleBoldUnderline"/>
          <w:sz w:val="26"/>
          <w:szCs w:val="26"/>
        </w:rPr>
        <w:t xml:space="preserve">the longer term, </w:t>
      </w:r>
      <w:r w:rsidRPr="00D5360D">
        <w:rPr>
          <w:rStyle w:val="StyleBoldUnderline"/>
          <w:sz w:val="26"/>
          <w:szCs w:val="26"/>
          <w:highlight w:val="cyan"/>
        </w:rPr>
        <w:t>when it will be far more powerful than it is today</w:t>
      </w:r>
      <w:r w:rsidRPr="00D5360D">
        <w:rPr>
          <w:rStyle w:val="StyleBoldUnderline"/>
          <w:sz w:val="26"/>
          <w:szCs w:val="26"/>
        </w:rPr>
        <w:t xml:space="preserve">. </w:t>
      </w:r>
      <w:r w:rsidRPr="00D5360D">
        <w:rPr>
          <w:rFonts w:eastAsia="Times New Roman" w:cs="Times New Roman"/>
          <w:color w:val="000000"/>
          <w:sz w:val="16"/>
          <w:szCs w:val="26"/>
          <w:shd w:val="clear" w:color="auto" w:fill="FFFFFF"/>
        </w:rPr>
        <w:t xml:space="preserve">The fact is that </w:t>
      </w:r>
      <w:r w:rsidRPr="00D5360D">
        <w:rPr>
          <w:rStyle w:val="Emphasis"/>
          <w:sz w:val="26"/>
          <w:szCs w:val="26"/>
          <w:highlight w:val="cyan"/>
        </w:rPr>
        <w:t>present-day China does not possess significant military power; its military forces are inferior to those of the U</w:t>
      </w:r>
      <w:r w:rsidRPr="00D5360D">
        <w:rPr>
          <w:rStyle w:val="Emphasis"/>
          <w:sz w:val="26"/>
          <w:szCs w:val="26"/>
        </w:rPr>
        <w:t xml:space="preserve">nited </w:t>
      </w:r>
      <w:r w:rsidRPr="00D5360D">
        <w:rPr>
          <w:rStyle w:val="Emphasis"/>
          <w:sz w:val="26"/>
          <w:szCs w:val="26"/>
          <w:highlight w:val="cyan"/>
        </w:rPr>
        <w:t>States. Beijing would be making a huge mistake to pick a fight with the U.S</w:t>
      </w:r>
      <w:r w:rsidRPr="00D5360D">
        <w:rPr>
          <w:rStyle w:val="Emphasis"/>
          <w:sz w:val="26"/>
          <w:szCs w:val="26"/>
        </w:rPr>
        <w:t>. military nowadays. Contemporary China, i</w:t>
      </w:r>
      <w:r w:rsidRPr="00D5360D">
        <w:rPr>
          <w:rFonts w:eastAsia="Times New Roman" w:cs="Times New Roman"/>
          <w:color w:val="000000"/>
          <w:sz w:val="16"/>
          <w:szCs w:val="26"/>
          <w:shd w:val="clear" w:color="auto" w:fill="FFFFFF"/>
        </w:rPr>
        <w:t>n other words</w:t>
      </w:r>
      <w:r w:rsidRPr="00D5360D">
        <w:rPr>
          <w:rStyle w:val="Emphasis"/>
          <w:sz w:val="26"/>
          <w:szCs w:val="26"/>
        </w:rPr>
        <w:t>, is constrained by the global balance of power, which is clearly stacked in America’s favor</w:t>
      </w:r>
      <w:r w:rsidRPr="00D5360D">
        <w:rPr>
          <w:rFonts w:eastAsia="Times New Roman" w:cs="Times New Roman"/>
          <w:color w:val="000000"/>
          <w:sz w:val="16"/>
          <w:szCs w:val="26"/>
          <w:shd w:val="clear" w:color="auto" w:fill="FFFFFF"/>
        </w:rPr>
        <w:t xml:space="preserve">. Among other advantages, </w:t>
      </w:r>
      <w:r w:rsidRPr="00D5360D">
        <w:rPr>
          <w:rStyle w:val="StyleBoldUnderline"/>
          <w:sz w:val="26"/>
          <w:szCs w:val="26"/>
        </w:rPr>
        <w:t>the United States has many consequential allies around the world, while China has virtually none.</w:t>
      </w:r>
      <w:r w:rsidRPr="00D5360D">
        <w:rPr>
          <w:rFonts w:eastAsia="Times New Roman" w:cs="Times New Roman"/>
          <w:color w:val="000000"/>
          <w:sz w:val="16"/>
          <w:szCs w:val="26"/>
          <w:shd w:val="clear" w:color="auto" w:fill="FFFFFF"/>
        </w:rPr>
        <w:t xml:space="preserve"> </w:t>
      </w:r>
      <w:r w:rsidRPr="00D5360D">
        <w:rPr>
          <w:rStyle w:val="Emphasis"/>
          <w:sz w:val="26"/>
          <w:szCs w:val="26"/>
        </w:rPr>
        <w:t xml:space="preserve">But </w:t>
      </w:r>
      <w:r w:rsidRPr="00D5360D">
        <w:rPr>
          <w:rStyle w:val="Emphasis"/>
          <w:sz w:val="26"/>
          <w:szCs w:val="26"/>
          <w:highlight w:val="cyan"/>
        </w:rPr>
        <w:t>we are not concerned with that situation here.</w:t>
      </w:r>
      <w:r w:rsidRPr="00D5360D">
        <w:rPr>
          <w:rStyle w:val="Emphasis"/>
          <w:sz w:val="26"/>
          <w:szCs w:val="26"/>
        </w:rPr>
        <w:t xml:space="preserve"> </w:t>
      </w:r>
      <w:r w:rsidRPr="00D5360D">
        <w:rPr>
          <w:rFonts w:eastAsia="Times New Roman" w:cs="Times New Roman"/>
          <w:color w:val="000000"/>
          <w:sz w:val="16"/>
          <w:szCs w:val="26"/>
          <w:shd w:val="clear" w:color="auto" w:fill="FFFFFF"/>
        </w:rPr>
        <w:t xml:space="preserve">Instead, </w:t>
      </w:r>
      <w:r w:rsidRPr="00D5360D">
        <w:rPr>
          <w:rStyle w:val="Emphasis"/>
          <w:sz w:val="26"/>
          <w:szCs w:val="26"/>
          <w:highlight w:val="cyan"/>
        </w:rPr>
        <w:t>the focus is on a future world</w:t>
      </w:r>
      <w:r w:rsidRPr="00D5360D">
        <w:rPr>
          <w:rFonts w:eastAsia="Times New Roman" w:cs="Times New Roman"/>
          <w:color w:val="000000"/>
          <w:sz w:val="16"/>
          <w:szCs w:val="26"/>
          <w:shd w:val="clear" w:color="auto" w:fill="FFFFFF"/>
        </w:rPr>
        <w:t xml:space="preserve"> in which the balance of power has shifted sharply against the United States, </w:t>
      </w:r>
      <w:r w:rsidRPr="00D5360D">
        <w:rPr>
          <w:rStyle w:val="StyleBoldUnderline"/>
          <w:sz w:val="26"/>
          <w:szCs w:val="26"/>
        </w:rPr>
        <w:t>where China controls much more relative power than it does today, and where China is in roughly the same economic and military league as the United States.</w:t>
      </w:r>
      <w:r w:rsidRPr="00D5360D">
        <w:rPr>
          <w:rFonts w:eastAsia="Times New Roman" w:cs="Times New Roman"/>
          <w:color w:val="000000"/>
          <w:sz w:val="16"/>
          <w:szCs w:val="26"/>
          <w:shd w:val="clear" w:color="auto" w:fill="FFFFFF"/>
        </w:rPr>
        <w:t xml:space="preserve"> In essence, </w:t>
      </w:r>
      <w:r w:rsidRPr="00D5360D">
        <w:rPr>
          <w:rStyle w:val="Emphasis"/>
          <w:sz w:val="26"/>
          <w:szCs w:val="26"/>
        </w:rPr>
        <w:t xml:space="preserve">we are talking about a world </w:t>
      </w:r>
      <w:r w:rsidRPr="00D5360D">
        <w:rPr>
          <w:rStyle w:val="Emphasis"/>
          <w:sz w:val="26"/>
          <w:szCs w:val="26"/>
          <w:highlight w:val="cyan"/>
        </w:rPr>
        <w:t>in which China is much less constrained than it is today.</w:t>
      </w:r>
    </w:p>
    <w:p w14:paraId="0238A877" w14:textId="77777777" w:rsidR="000B7D3F" w:rsidRPr="00D5360D" w:rsidRDefault="000B7D3F" w:rsidP="000B7D3F">
      <w:pPr>
        <w:pStyle w:val="Heading4"/>
        <w:rPr>
          <w:rStyle w:val="StyleStyleBold12pt"/>
          <w:b/>
        </w:rPr>
      </w:pPr>
      <w:r w:rsidRPr="00D5360D">
        <w:rPr>
          <w:rStyle w:val="StyleStyleBold12pt"/>
          <w:b/>
        </w:rPr>
        <w:t>Mearsheimer concedes that IF war happens, it would take decades.</w:t>
      </w:r>
    </w:p>
    <w:p w14:paraId="52A38ED5" w14:textId="77777777" w:rsidR="000B7D3F" w:rsidRPr="00D5360D" w:rsidRDefault="000B7D3F" w:rsidP="000B7D3F">
      <w:pPr>
        <w:rPr>
          <w:rStyle w:val="StyleBoldUnderline"/>
          <w:b/>
          <w:sz w:val="26"/>
          <w:u w:val="none"/>
        </w:rPr>
      </w:pPr>
      <w:r w:rsidRPr="00D5360D">
        <w:rPr>
          <w:rStyle w:val="StyleStyleBold12pt"/>
        </w:rPr>
        <w:t xml:space="preserve">Mearsheimer 14 </w:t>
      </w:r>
      <w:r w:rsidRPr="00D5360D">
        <w:rPr>
          <w:rStyle w:val="StyleStyleBold12pt"/>
          <w:sz w:val="16"/>
          <w:szCs w:val="16"/>
        </w:rPr>
        <w:t xml:space="preserve">(Dr. John J. Mearsheimer, “Can China Rise Peacefully?” The National Interest, October 25, 2014, from the final chapter of the book “The Tragedy of Great Power Politics,” released April 7, 2014. </w:t>
      </w:r>
      <w:hyperlink r:id="rId60" w:history="1">
        <w:r w:rsidRPr="00D5360D">
          <w:rPr>
            <w:rStyle w:val="Hyperlink"/>
            <w:sz w:val="16"/>
            <w:szCs w:val="16"/>
          </w:rPr>
          <w:t>http://nationalinterest.org/commentary/can-china-rise-peacefully-10204</w:t>
        </w:r>
      </w:hyperlink>
      <w:r w:rsidRPr="00D5360D">
        <w:rPr>
          <w:rStyle w:val="StyleStyleBold12pt"/>
          <w:sz w:val="16"/>
          <w:szCs w:val="16"/>
        </w:rPr>
        <w:t>. // EMS).</w:t>
      </w:r>
    </w:p>
    <w:p w14:paraId="67AB64A9" w14:textId="77777777" w:rsidR="000B7D3F" w:rsidRPr="00D5360D" w:rsidRDefault="000B7D3F" w:rsidP="000B7D3F">
      <w:pPr>
        <w:rPr>
          <w:rFonts w:eastAsia="Times New Roman" w:cs="Times New Roman"/>
          <w:sz w:val="16"/>
          <w:szCs w:val="26"/>
        </w:rPr>
      </w:pPr>
      <w:r w:rsidRPr="00D5360D">
        <w:rPr>
          <w:rStyle w:val="StyleBoldUnderline"/>
          <w:sz w:val="26"/>
          <w:szCs w:val="26"/>
          <w:highlight w:val="cyan"/>
        </w:rPr>
        <w:t xml:space="preserve">If China continues its striking economic growth </w:t>
      </w:r>
      <w:r w:rsidRPr="00D5360D">
        <w:rPr>
          <w:rStyle w:val="Emphasis"/>
          <w:sz w:val="26"/>
          <w:szCs w:val="26"/>
          <w:highlight w:val="cyan"/>
        </w:rPr>
        <w:t xml:space="preserve">over the next few decades, </w:t>
      </w:r>
      <w:r w:rsidRPr="00D5360D">
        <w:rPr>
          <w:rStyle w:val="StyleBoldUnderline"/>
          <w:sz w:val="26"/>
          <w:szCs w:val="26"/>
          <w:highlight w:val="cyan"/>
        </w:rPr>
        <w:t>it is likely to act in accordance with the logic of offensive realism,</w:t>
      </w:r>
      <w:r w:rsidRPr="00D5360D">
        <w:rPr>
          <w:rFonts w:eastAsia="Times New Roman" w:cs="Times New Roman"/>
          <w:color w:val="000000"/>
          <w:sz w:val="16"/>
          <w:szCs w:val="26"/>
          <w:shd w:val="clear" w:color="auto" w:fill="FFFFFF"/>
        </w:rPr>
        <w:t xml:space="preserve"> which is to say it will attempt to imitate the United States. Specifically, it will try to dominate Asia the way the United States dominates the Western Hemisphere. It will do so primarily because such domination offers the best way to survive under international anarchy. In addition, China is involved in various territorial disputes and the more powerful it is, the better able it will be to settle those disputes on terms favorable to Beijing.</w:t>
      </w:r>
    </w:p>
    <w:p w14:paraId="35418BB9" w14:textId="7B7CEBD3" w:rsidR="000B7D3F" w:rsidRPr="00D5360D" w:rsidRDefault="000B7D3F" w:rsidP="000B7D3F">
      <w:pPr>
        <w:pStyle w:val="Heading4"/>
      </w:pPr>
      <w:r w:rsidRPr="00D5360D">
        <w:t>Mearsheimer says China won’t take over other nations.</w:t>
      </w:r>
    </w:p>
    <w:p w14:paraId="2E9A1A5D" w14:textId="77777777" w:rsidR="000B7D3F" w:rsidRPr="00D5360D" w:rsidRDefault="000B7D3F" w:rsidP="000B7D3F">
      <w:pPr>
        <w:rPr>
          <w:rStyle w:val="StyleBoldUnderline"/>
          <w:b/>
          <w:sz w:val="26"/>
          <w:u w:val="none"/>
        </w:rPr>
      </w:pPr>
      <w:r w:rsidRPr="00D5360D">
        <w:rPr>
          <w:rStyle w:val="StyleStyleBold12pt"/>
        </w:rPr>
        <w:t xml:space="preserve">Mearsheimer 14 </w:t>
      </w:r>
      <w:r w:rsidRPr="00D5360D">
        <w:rPr>
          <w:rStyle w:val="StyleStyleBold12pt"/>
          <w:sz w:val="16"/>
          <w:szCs w:val="16"/>
        </w:rPr>
        <w:t xml:space="preserve">(Dr. John J. Mearsheimer, “Can China Rise Peacefully?” The National Interest, October 25, 2014, from the final chapter of the book “The Tragedy of Great Power Politics,” released April 7, 2014. </w:t>
      </w:r>
      <w:hyperlink r:id="rId61" w:history="1">
        <w:r w:rsidRPr="00D5360D">
          <w:rPr>
            <w:rStyle w:val="Hyperlink"/>
            <w:sz w:val="16"/>
            <w:szCs w:val="16"/>
          </w:rPr>
          <w:t>http://nationalinterest.org/commentary/can-china-rise-peacefully-10204</w:t>
        </w:r>
      </w:hyperlink>
      <w:r w:rsidRPr="00D5360D">
        <w:rPr>
          <w:rStyle w:val="StyleStyleBold12pt"/>
          <w:sz w:val="16"/>
          <w:szCs w:val="16"/>
        </w:rPr>
        <w:t>. // EMS).</w:t>
      </w:r>
    </w:p>
    <w:p w14:paraId="68F239AD" w14:textId="77777777" w:rsidR="000B7D3F" w:rsidRPr="00D5360D" w:rsidRDefault="000B7D3F" w:rsidP="000B7D3F">
      <w:pPr>
        <w:rPr>
          <w:rFonts w:eastAsia="Times New Roman" w:cs="Times New Roman"/>
          <w:sz w:val="16"/>
          <w:szCs w:val="26"/>
        </w:rPr>
      </w:pPr>
      <w:r w:rsidRPr="00D5360D">
        <w:rPr>
          <w:rFonts w:eastAsia="Times New Roman" w:cs="Times New Roman"/>
          <w:color w:val="000000"/>
          <w:sz w:val="16"/>
          <w:szCs w:val="26"/>
          <w:shd w:val="clear" w:color="auto" w:fill="FFFFFF"/>
        </w:rPr>
        <w:t xml:space="preserve">If my theory is correct, China will seek to maximize the power gap with its neighbors, especially larger countries like India, Japan, and Russia. China will want to make sure it is so powerful that no state in Asia has the wherewithal to threaten it. </w:t>
      </w:r>
      <w:r w:rsidRPr="00D5360D">
        <w:rPr>
          <w:rStyle w:val="StyleBoldUnderline"/>
          <w:sz w:val="26"/>
          <w:szCs w:val="26"/>
          <w:highlight w:val="cyan"/>
        </w:rPr>
        <w:t>It is unlikely that China will pursue military superiority so that it can</w:t>
      </w:r>
      <w:r w:rsidRPr="00D5360D">
        <w:rPr>
          <w:rFonts w:eastAsia="Times New Roman" w:cs="Times New Roman"/>
          <w:color w:val="000000"/>
          <w:sz w:val="16"/>
          <w:szCs w:val="26"/>
          <w:shd w:val="clear" w:color="auto" w:fill="FFFFFF"/>
        </w:rPr>
        <w:t xml:space="preserve"> go on a rampage and </w:t>
      </w:r>
      <w:r w:rsidRPr="00D5360D">
        <w:rPr>
          <w:rStyle w:val="StyleBoldUnderline"/>
          <w:sz w:val="26"/>
          <w:szCs w:val="26"/>
          <w:highlight w:val="cyan"/>
        </w:rPr>
        <w:t>conquer other Asian countries</w:t>
      </w:r>
      <w:r w:rsidRPr="00D5360D">
        <w:rPr>
          <w:rStyle w:val="StyleBoldUnderline"/>
          <w:sz w:val="26"/>
          <w:szCs w:val="26"/>
        </w:rPr>
        <w:t>.</w:t>
      </w:r>
      <w:r w:rsidRPr="00D5360D">
        <w:rPr>
          <w:rFonts w:eastAsia="Times New Roman" w:cs="Times New Roman"/>
          <w:color w:val="000000"/>
          <w:sz w:val="16"/>
          <w:szCs w:val="26"/>
          <w:shd w:val="clear" w:color="auto" w:fill="FFFFFF"/>
        </w:rPr>
        <w:t xml:space="preserve"> One major difference between China and the United States is that America started out as a rather small and weak country located along the Atlantic coastline that had to expand westward in order to become a large and powerful state that could dominate the Western Hemisphere. </w:t>
      </w:r>
      <w:r w:rsidRPr="00D5360D">
        <w:rPr>
          <w:rStyle w:val="StyleBoldUnderline"/>
          <w:sz w:val="26"/>
          <w:szCs w:val="26"/>
          <w:highlight w:val="cyan"/>
        </w:rPr>
        <w:t>For the 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 xml:space="preserve">tates, conquest and </w:t>
      </w:r>
      <w:r w:rsidRPr="00D5360D">
        <w:rPr>
          <w:rStyle w:val="StyleBoldUnderline"/>
          <w:sz w:val="26"/>
          <w:szCs w:val="26"/>
          <w:highlight w:val="cyan"/>
        </w:rPr>
        <w:t>expansion were necessary to establish regional hegemony. China, in contrast, is already a huge country and does not need to conquer more territory</w:t>
      </w:r>
      <w:r w:rsidRPr="00D5360D">
        <w:rPr>
          <w:rStyle w:val="StyleBoldUnderline"/>
          <w:sz w:val="26"/>
          <w:szCs w:val="26"/>
        </w:rPr>
        <w:t xml:space="preserve"> to establish itself</w:t>
      </w:r>
      <w:r w:rsidRPr="00D5360D">
        <w:rPr>
          <w:rFonts w:eastAsia="Times New Roman" w:cs="Times New Roman"/>
          <w:color w:val="000000"/>
          <w:sz w:val="16"/>
          <w:szCs w:val="26"/>
          <w:shd w:val="clear" w:color="auto" w:fill="FFFFFF"/>
        </w:rPr>
        <w:t xml:space="preserve"> as a regional hegemon on a par with the United States.</w:t>
      </w:r>
    </w:p>
    <w:p w14:paraId="2F9B7E29" w14:textId="77777777" w:rsidR="000B7D3F" w:rsidRPr="00D5360D" w:rsidRDefault="000B7D3F" w:rsidP="000B7D3F">
      <w:pPr>
        <w:rPr>
          <w:sz w:val="26"/>
          <w:szCs w:val="26"/>
        </w:rPr>
      </w:pPr>
    </w:p>
    <w:p w14:paraId="14548C63" w14:textId="1C4E0C4F" w:rsidR="000B7D3F" w:rsidRPr="00D5360D" w:rsidRDefault="00EE5923" w:rsidP="00EE5923">
      <w:pPr>
        <w:pStyle w:val="Heading2"/>
      </w:pPr>
      <w:r w:rsidRPr="00D5360D">
        <w:t>AT China Will Take Over Asia</w:t>
      </w:r>
    </w:p>
    <w:p w14:paraId="793AF59B" w14:textId="629E59D6" w:rsidR="00EE5923" w:rsidRPr="00D5360D" w:rsidRDefault="00EE5923" w:rsidP="00EE5923">
      <w:pPr>
        <w:pStyle w:val="Heading4"/>
      </w:pPr>
      <w:r w:rsidRPr="00D5360D">
        <w:t>Even Mearsheimer says this is BS.</w:t>
      </w:r>
    </w:p>
    <w:p w14:paraId="65ED4360" w14:textId="77777777" w:rsidR="00EE5923" w:rsidRPr="00D5360D" w:rsidRDefault="00EE5923" w:rsidP="00EE5923">
      <w:pPr>
        <w:rPr>
          <w:rStyle w:val="StyleBoldUnderline"/>
          <w:b/>
          <w:sz w:val="26"/>
          <w:u w:val="none"/>
        </w:rPr>
      </w:pPr>
      <w:r w:rsidRPr="00D5360D">
        <w:rPr>
          <w:rStyle w:val="StyleStyleBold12pt"/>
        </w:rPr>
        <w:t xml:space="preserve">Mearsheimer 14 </w:t>
      </w:r>
      <w:r w:rsidRPr="00D5360D">
        <w:rPr>
          <w:rStyle w:val="StyleStyleBold12pt"/>
          <w:sz w:val="16"/>
          <w:szCs w:val="16"/>
        </w:rPr>
        <w:t xml:space="preserve">(Dr. John J. Mearsheimer, “Can China Rise Peacefully?” The National Interest, October 25, 2014, from the final chapter of the book “The Tragedy of Great Power Politics,” released April 7, 2014. </w:t>
      </w:r>
      <w:hyperlink r:id="rId62" w:history="1">
        <w:r w:rsidRPr="00D5360D">
          <w:rPr>
            <w:rStyle w:val="Hyperlink"/>
            <w:sz w:val="16"/>
            <w:szCs w:val="16"/>
          </w:rPr>
          <w:t>http://nationalinterest.org/commentary/can-china-rise-peacefully-10204</w:t>
        </w:r>
      </w:hyperlink>
      <w:r w:rsidRPr="00D5360D">
        <w:rPr>
          <w:rStyle w:val="StyleStyleBold12pt"/>
          <w:sz w:val="16"/>
          <w:szCs w:val="16"/>
        </w:rPr>
        <w:t>. // EMS).</w:t>
      </w:r>
    </w:p>
    <w:p w14:paraId="5A3EB4AE" w14:textId="77777777" w:rsidR="00EE5923" w:rsidRPr="00D5360D" w:rsidRDefault="00EE5923" w:rsidP="00EE5923">
      <w:pPr>
        <w:rPr>
          <w:rFonts w:eastAsia="Times New Roman" w:cs="Times New Roman"/>
          <w:color w:val="000000"/>
          <w:sz w:val="16"/>
          <w:szCs w:val="26"/>
          <w:shd w:val="clear" w:color="auto" w:fill="FFFFFF"/>
        </w:rPr>
      </w:pPr>
      <w:r w:rsidRPr="00D5360D">
        <w:rPr>
          <w:rFonts w:eastAsia="Times New Roman" w:cs="Times New Roman"/>
          <w:color w:val="000000"/>
          <w:sz w:val="16"/>
          <w:szCs w:val="26"/>
          <w:shd w:val="clear" w:color="auto" w:fill="FFFFFF"/>
        </w:rPr>
        <w:t xml:space="preserve">If my theory is correct, China will seek to maximize the power gap with its neighbors, especially larger countries like India, Japan, and Russia. China will want to make sure it is so powerful that no state in Asia has the wherewithal to threaten it. </w:t>
      </w:r>
      <w:r w:rsidRPr="00D5360D">
        <w:rPr>
          <w:rStyle w:val="StyleBoldUnderline"/>
          <w:sz w:val="26"/>
          <w:szCs w:val="26"/>
          <w:highlight w:val="cyan"/>
        </w:rPr>
        <w:t>It is unlikely that China will pursue military superiority so that it can</w:t>
      </w:r>
      <w:r w:rsidRPr="00D5360D">
        <w:rPr>
          <w:rFonts w:eastAsia="Times New Roman" w:cs="Times New Roman"/>
          <w:color w:val="000000"/>
          <w:sz w:val="16"/>
          <w:szCs w:val="26"/>
          <w:shd w:val="clear" w:color="auto" w:fill="FFFFFF"/>
        </w:rPr>
        <w:t xml:space="preserve"> go on a rampage and </w:t>
      </w:r>
      <w:r w:rsidRPr="00D5360D">
        <w:rPr>
          <w:rStyle w:val="StyleBoldUnderline"/>
          <w:sz w:val="26"/>
          <w:szCs w:val="26"/>
          <w:highlight w:val="cyan"/>
        </w:rPr>
        <w:t>conquer other Asian countries</w:t>
      </w:r>
      <w:r w:rsidRPr="00D5360D">
        <w:rPr>
          <w:rStyle w:val="StyleBoldUnderline"/>
          <w:sz w:val="26"/>
          <w:szCs w:val="26"/>
        </w:rPr>
        <w:t>.</w:t>
      </w:r>
      <w:r w:rsidRPr="00D5360D">
        <w:rPr>
          <w:rFonts w:eastAsia="Times New Roman" w:cs="Times New Roman"/>
          <w:color w:val="000000"/>
          <w:sz w:val="16"/>
          <w:szCs w:val="26"/>
          <w:shd w:val="clear" w:color="auto" w:fill="FFFFFF"/>
        </w:rPr>
        <w:t xml:space="preserve"> One major difference between China and the United States is that America started out as a rather small and weak country located along the Atlantic coastline that had to expand westward in order to become a large and powerful state that could dominate the Western Hemisphere. </w:t>
      </w:r>
      <w:r w:rsidRPr="00D5360D">
        <w:rPr>
          <w:rStyle w:val="StyleBoldUnderline"/>
          <w:sz w:val="26"/>
          <w:szCs w:val="26"/>
          <w:highlight w:val="cyan"/>
        </w:rPr>
        <w:t>For the U</w:t>
      </w:r>
      <w:r w:rsidRPr="00D5360D">
        <w:rPr>
          <w:rStyle w:val="StyleBoldUnderline"/>
          <w:sz w:val="26"/>
          <w:szCs w:val="26"/>
        </w:rPr>
        <w:t xml:space="preserve">nited </w:t>
      </w:r>
      <w:r w:rsidRPr="00D5360D">
        <w:rPr>
          <w:rStyle w:val="StyleBoldUnderline"/>
          <w:sz w:val="26"/>
          <w:szCs w:val="26"/>
          <w:highlight w:val="cyan"/>
        </w:rPr>
        <w:t>S</w:t>
      </w:r>
      <w:r w:rsidRPr="00D5360D">
        <w:rPr>
          <w:rStyle w:val="StyleBoldUnderline"/>
          <w:sz w:val="26"/>
          <w:szCs w:val="26"/>
        </w:rPr>
        <w:t xml:space="preserve">tates, conquest and </w:t>
      </w:r>
      <w:r w:rsidRPr="00D5360D">
        <w:rPr>
          <w:rStyle w:val="StyleBoldUnderline"/>
          <w:sz w:val="26"/>
          <w:szCs w:val="26"/>
          <w:highlight w:val="cyan"/>
        </w:rPr>
        <w:t>expansion were necessary to establish regional hegemony. China, in contrast, is already a huge country and does not need to conquer more territory</w:t>
      </w:r>
      <w:r w:rsidRPr="00D5360D">
        <w:rPr>
          <w:rStyle w:val="StyleBoldUnderline"/>
          <w:sz w:val="26"/>
          <w:szCs w:val="26"/>
        </w:rPr>
        <w:t xml:space="preserve"> to establish itself</w:t>
      </w:r>
      <w:r w:rsidRPr="00D5360D">
        <w:rPr>
          <w:rFonts w:eastAsia="Times New Roman" w:cs="Times New Roman"/>
          <w:color w:val="000000"/>
          <w:sz w:val="16"/>
          <w:szCs w:val="26"/>
          <w:shd w:val="clear" w:color="auto" w:fill="FFFFFF"/>
        </w:rPr>
        <w:t xml:space="preserve"> as a regional hegemon on a par with the United States.</w:t>
      </w:r>
    </w:p>
    <w:p w14:paraId="0E11C0E9" w14:textId="77777777" w:rsidR="00DB69D8" w:rsidRPr="00D5360D" w:rsidRDefault="00DB69D8" w:rsidP="00DB69D8">
      <w:pPr>
        <w:pStyle w:val="Heading1"/>
      </w:pPr>
      <w:r w:rsidRPr="00D5360D">
        <w:t>Aff</w:t>
      </w:r>
    </w:p>
    <w:p w14:paraId="65A4A976" w14:textId="658ED22D" w:rsidR="00802E6A" w:rsidRPr="00D5360D" w:rsidRDefault="00802E6A" w:rsidP="00802E6A">
      <w:pPr>
        <w:pStyle w:val="Heading2"/>
      </w:pPr>
      <w:r w:rsidRPr="00D5360D">
        <w:t>Notes</w:t>
      </w:r>
    </w:p>
    <w:p w14:paraId="1E714740" w14:textId="09C2661F" w:rsidR="005E4F12" w:rsidRPr="00D5360D" w:rsidRDefault="005E4F12" w:rsidP="005E4F12">
      <w:pPr>
        <w:pStyle w:val="Heading3"/>
      </w:pPr>
      <w:r w:rsidRPr="00D5360D">
        <w:t>Strategy Notes</w:t>
      </w:r>
    </w:p>
    <w:p w14:paraId="576339D1" w14:textId="2469676D" w:rsidR="009D2414" w:rsidRPr="00D5360D" w:rsidRDefault="009D2414" w:rsidP="009D2414">
      <w:pPr>
        <w:pStyle w:val="Heading4"/>
      </w:pPr>
      <w:r w:rsidRPr="00D5360D">
        <w:t>You must win that your aff is true, your threats are real, and that it is important to stop wars when you can. If you lose framework, it is very likely that you lose the rest of the debate, so be sure to spend sufficient time there.</w:t>
      </w:r>
    </w:p>
    <w:p w14:paraId="2A088880" w14:textId="26DA8D8C" w:rsidR="009D2414" w:rsidRPr="00D5360D" w:rsidRDefault="009D2414" w:rsidP="009D2414">
      <w:pPr>
        <w:pStyle w:val="Heading4"/>
      </w:pPr>
      <w:r w:rsidRPr="00D5360D">
        <w:t>Look for inconsistencies in the negative’s strategy. If they argue it’s a question of ideology and scholarship but read a politics disad with a Russia war impact, for example, that is a reason that their scholarship is flawed. Rather than articulating this as a traditional performative contradictions argument (you contradicted yourself which is a voter), think about the ways that it interacts with the negative’s framework.</w:t>
      </w:r>
    </w:p>
    <w:p w14:paraId="3F2FC663" w14:textId="0E1430EC" w:rsidR="009D2414" w:rsidRPr="00D5360D" w:rsidRDefault="009D2414" w:rsidP="009D2414">
      <w:pPr>
        <w:pStyle w:val="Heading4"/>
      </w:pPr>
      <w:r w:rsidRPr="00D5360D">
        <w:t>Similarly, it is very likely that the negative’s impact defense links to the k (if they read “no China war evidence”) because Pan makes the argument that assessing the “China threat” from either direction (i.e. yes China threat or no China threat) is bad. The Callahan evidence is pretty good on this question.</w:t>
      </w:r>
    </w:p>
    <w:p w14:paraId="01D45A4E" w14:textId="35E1FAA3" w:rsidR="005E4F12" w:rsidRPr="00D5360D" w:rsidRDefault="005E4F12" w:rsidP="005E4F12">
      <w:pPr>
        <w:pStyle w:val="Heading3"/>
      </w:pPr>
      <w:r w:rsidRPr="00D5360D">
        <w:t>What to Improve</w:t>
      </w:r>
    </w:p>
    <w:p w14:paraId="2C5DFEC3" w14:textId="1D90C8F8" w:rsidR="009D2414" w:rsidRPr="00D5360D" w:rsidRDefault="009D2414" w:rsidP="009D2414">
      <w:pPr>
        <w:pStyle w:val="Heading4"/>
      </w:pPr>
      <w:r w:rsidRPr="00D5360D">
        <w:t>I would focus on finding specific evidence that threat construction is good not in the abstract but in the specific context of the aff you’re reading. Also, I would invest time in finding better FW answers.</w:t>
      </w:r>
    </w:p>
    <w:p w14:paraId="6BCD166B" w14:textId="280C57D0" w:rsidR="005E4F12" w:rsidRPr="00D5360D" w:rsidRDefault="005E4F12" w:rsidP="005E4F12">
      <w:pPr>
        <w:pStyle w:val="Heading3"/>
      </w:pPr>
      <w:r w:rsidRPr="00D5360D">
        <w:t>Contact Info</w:t>
      </w:r>
    </w:p>
    <w:p w14:paraId="33E3DEA0" w14:textId="77777777" w:rsidR="009D2414" w:rsidRPr="00D5360D" w:rsidRDefault="009D2414" w:rsidP="009D2414">
      <w:pPr>
        <w:pStyle w:val="Heading4"/>
      </w:pPr>
      <w:r w:rsidRPr="00D5360D">
        <w:t xml:space="preserve">If you have any questions or comments, feel free to email me at </w:t>
      </w:r>
      <w:hyperlink r:id="rId63" w:history="1">
        <w:r w:rsidRPr="00D5360D">
          <w:rPr>
            <w:rStyle w:val="Hyperlink"/>
          </w:rPr>
          <w:t>emillerschai@thecollegepreparatoryschool.org</w:t>
        </w:r>
      </w:hyperlink>
      <w:r w:rsidRPr="00D5360D">
        <w:t>.</w:t>
      </w:r>
    </w:p>
    <w:p w14:paraId="47E06369" w14:textId="77777777" w:rsidR="009D2414" w:rsidRPr="00D5360D" w:rsidRDefault="009D2414" w:rsidP="009D2414">
      <w:pPr>
        <w:pStyle w:val="Heading4"/>
      </w:pPr>
      <w:r w:rsidRPr="00D5360D">
        <w:t>Good luck!</w:t>
      </w:r>
    </w:p>
    <w:p w14:paraId="06529155" w14:textId="77777777" w:rsidR="009D2414" w:rsidRPr="00D5360D" w:rsidRDefault="009D2414" w:rsidP="009D2414">
      <w:pPr>
        <w:pStyle w:val="Heading4"/>
      </w:pPr>
      <w:r w:rsidRPr="00D5360D">
        <w:t>-Elizabeth Miller Schai, College Prep ‘17</w:t>
      </w:r>
    </w:p>
    <w:p w14:paraId="10FAEF29" w14:textId="77777777" w:rsidR="005E4F12" w:rsidRPr="00D5360D" w:rsidRDefault="005E4F12" w:rsidP="005E4F12"/>
    <w:p w14:paraId="121BFAEA" w14:textId="6EB2DC79" w:rsidR="005640E2" w:rsidRPr="00D5360D" w:rsidRDefault="005640E2" w:rsidP="005640E2">
      <w:pPr>
        <w:pStyle w:val="Heading2"/>
      </w:pPr>
      <w:r w:rsidRPr="00D5360D">
        <w:t>FW</w:t>
      </w:r>
    </w:p>
    <w:p w14:paraId="594B0C9B" w14:textId="4C4F980F" w:rsidR="005640E2" w:rsidRPr="00D5360D" w:rsidRDefault="005640E2" w:rsidP="005640E2">
      <w:pPr>
        <w:pStyle w:val="Heading4"/>
      </w:pPr>
      <w:r w:rsidRPr="00D5360D">
        <w:t>Framework: weigh the implementation of the plan against the alt. That’s key to fairness because anything else destroys aff ground and moots 8 minutes of the 1AC- it’s also key to education because it promotes clash and ensures that we as thinkers are forced to consider the outcomes of our actions- the alternative destroys cost-benefit analysis.</w:t>
      </w:r>
    </w:p>
    <w:p w14:paraId="70880A71" w14:textId="45123E25" w:rsidR="0038723E" w:rsidRPr="00D5360D" w:rsidRDefault="0038723E" w:rsidP="0038723E">
      <w:pPr>
        <w:pStyle w:val="Heading3"/>
      </w:pPr>
      <w:r w:rsidRPr="00D5360D">
        <w:t>AT Weigh ideology First</w:t>
      </w:r>
    </w:p>
    <w:p w14:paraId="31091909" w14:textId="7B6DF71E" w:rsidR="0038723E" w:rsidRPr="00D5360D" w:rsidRDefault="0038723E" w:rsidP="0038723E">
      <w:pPr>
        <w:pStyle w:val="Heading4"/>
      </w:pPr>
      <w:r w:rsidRPr="00D5360D">
        <w:t>Evaluating ideology first causes the government to make ill-informed d</w:t>
      </w:r>
      <w:r w:rsidR="00280B05" w:rsidRPr="00D5360D">
        <w:t>ecisions not based on evidence.</w:t>
      </w:r>
      <w:r w:rsidRPr="00D5360D">
        <w:t xml:space="preserve"> </w:t>
      </w:r>
    </w:p>
    <w:p w14:paraId="263F7F3F" w14:textId="79ACAD7A" w:rsidR="0038723E" w:rsidRPr="00D5360D" w:rsidRDefault="0038723E" w:rsidP="0038723E">
      <w:pPr>
        <w:rPr>
          <w:rStyle w:val="StyleStyleBold12pt"/>
          <w:sz w:val="16"/>
          <w:szCs w:val="16"/>
        </w:rPr>
      </w:pPr>
      <w:r w:rsidRPr="00D5360D">
        <w:rPr>
          <w:rStyle w:val="StyleStyleBold12pt"/>
        </w:rPr>
        <w:t xml:space="preserve">Paylor 13 </w:t>
      </w:r>
      <w:r w:rsidRPr="00D5360D">
        <w:rPr>
          <w:rStyle w:val="StyleStyleBold12pt"/>
          <w:sz w:val="16"/>
          <w:szCs w:val="16"/>
        </w:rPr>
        <w:t xml:space="preserve">(Ben, “Policy Should Be Based on Evidence, Not Ideology,” The Huffington Post, February 27, 2013, </w:t>
      </w:r>
      <w:hyperlink r:id="rId64" w:history="1">
        <w:r w:rsidRPr="00D5360D">
          <w:rPr>
            <w:rStyle w:val="Hyperlink"/>
            <w:sz w:val="16"/>
            <w:szCs w:val="16"/>
          </w:rPr>
          <w:t>http://www.huffingtonpost.ca/ben-paylor/policy-evidence_b_2743486.html</w:t>
        </w:r>
      </w:hyperlink>
      <w:r w:rsidRPr="00D5360D">
        <w:rPr>
          <w:rStyle w:val="StyleStyleBold12pt"/>
          <w:sz w:val="16"/>
          <w:szCs w:val="16"/>
        </w:rPr>
        <w:t>. Paylor is a PhD candidate at the University of British Columbia // EMS).</w:t>
      </w:r>
    </w:p>
    <w:p w14:paraId="4EFF87E9" w14:textId="61416EAB" w:rsidR="00D32742" w:rsidRPr="00D5360D" w:rsidRDefault="00D32742" w:rsidP="00D32742">
      <w:pPr>
        <w:rPr>
          <w:sz w:val="16"/>
          <w:szCs w:val="26"/>
        </w:rPr>
      </w:pPr>
      <w:r w:rsidRPr="00D5360D">
        <w:rPr>
          <w:rFonts w:cs="Times New Roman"/>
          <w:sz w:val="16"/>
          <w:szCs w:val="26"/>
        </w:rPr>
        <w:t>Public policy forms around science so that society can reap the benefits of its research. But</w:t>
      </w:r>
      <w:r w:rsidRPr="00D5360D">
        <w:rPr>
          <w:rFonts w:cs="Times New Roman"/>
          <w:sz w:val="16"/>
          <w:szCs w:val="26"/>
          <w:highlight w:val="cyan"/>
        </w:rPr>
        <w:t xml:space="preserve"> </w:t>
      </w:r>
      <w:r w:rsidRPr="00D5360D">
        <w:rPr>
          <w:rStyle w:val="StyleBoldUnderline"/>
          <w:sz w:val="26"/>
          <w:szCs w:val="26"/>
          <w:highlight w:val="cyan"/>
        </w:rPr>
        <w:t>there is growing anxiety</w:t>
      </w:r>
      <w:r w:rsidRPr="00D5360D">
        <w:rPr>
          <w:rFonts w:cs="Times New Roman"/>
          <w:sz w:val="16"/>
          <w:szCs w:val="26"/>
        </w:rPr>
        <w:t xml:space="preserve"> in Canada </w:t>
      </w:r>
      <w:r w:rsidRPr="00D5360D">
        <w:rPr>
          <w:rStyle w:val="StyleBoldUnderline"/>
          <w:sz w:val="26"/>
          <w:szCs w:val="26"/>
          <w:highlight w:val="cyan"/>
        </w:rPr>
        <w:t>tha</w:t>
      </w:r>
      <w:r w:rsidRPr="00D5360D">
        <w:rPr>
          <w:rStyle w:val="StyleBoldUnderline"/>
          <w:sz w:val="26"/>
          <w:szCs w:val="26"/>
        </w:rPr>
        <w:t>t</w:t>
      </w:r>
      <w:r w:rsidRPr="00D5360D">
        <w:rPr>
          <w:rFonts w:cs="Times New Roman"/>
          <w:sz w:val="16"/>
          <w:szCs w:val="26"/>
        </w:rPr>
        <w:t xml:space="preserve"> this </w:t>
      </w:r>
      <w:r w:rsidRPr="00D5360D">
        <w:rPr>
          <w:rStyle w:val="StyleBoldUnderline"/>
          <w:sz w:val="26"/>
          <w:szCs w:val="26"/>
          <w:highlight w:val="cyan"/>
        </w:rPr>
        <w:t>policy is based not on</w:t>
      </w:r>
      <w:r w:rsidRPr="00D5360D">
        <w:rPr>
          <w:rFonts w:cs="Times New Roman"/>
          <w:sz w:val="16"/>
          <w:szCs w:val="26"/>
        </w:rPr>
        <w:t xml:space="preserve"> the </w:t>
      </w:r>
      <w:r w:rsidRPr="00D5360D">
        <w:rPr>
          <w:rStyle w:val="StyleBoldUnderline"/>
          <w:sz w:val="26"/>
          <w:szCs w:val="26"/>
          <w:highlight w:val="cyan"/>
        </w:rPr>
        <w:t>science</w:t>
      </w:r>
      <w:r w:rsidRPr="00D5360D">
        <w:rPr>
          <w:rStyle w:val="StyleBoldUnderline"/>
          <w:sz w:val="26"/>
          <w:szCs w:val="26"/>
        </w:rPr>
        <w:t xml:space="preserve"> </w:t>
      </w:r>
      <w:r w:rsidRPr="00D5360D">
        <w:rPr>
          <w:rFonts w:cs="Times New Roman"/>
          <w:sz w:val="16"/>
          <w:szCs w:val="26"/>
        </w:rPr>
        <w:t xml:space="preserve">it funds to inform government </w:t>
      </w:r>
      <w:r w:rsidRPr="00D5360D">
        <w:rPr>
          <w:rStyle w:val="Emphasis"/>
          <w:sz w:val="26"/>
          <w:szCs w:val="26"/>
          <w:highlight w:val="cyan"/>
        </w:rPr>
        <w:t>but on ideology</w:t>
      </w:r>
      <w:r w:rsidRPr="00D5360D">
        <w:rPr>
          <w:rFonts w:cs="Times New Roman"/>
          <w:sz w:val="16"/>
          <w:szCs w:val="26"/>
        </w:rPr>
        <w:t xml:space="preserve"> without evidence. Recently Canada's Information Commissioner, Suzanne Legault, was asked to formally investigate how the federal government has restricted public access to its scientists, highlighting this growing divide</w:t>
      </w:r>
      <w:r w:rsidRPr="00D5360D">
        <w:rPr>
          <w:rStyle w:val="Emphasis"/>
          <w:sz w:val="26"/>
          <w:szCs w:val="26"/>
        </w:rPr>
        <w:t>.</w:t>
      </w:r>
      <w:r w:rsidR="0038723E" w:rsidRPr="00D5360D">
        <w:rPr>
          <w:rStyle w:val="Emphasis"/>
          <w:b w:val="0"/>
          <w:sz w:val="12"/>
          <w:szCs w:val="26"/>
          <w:u w:val="none"/>
        </w:rPr>
        <w:t>¶</w:t>
      </w:r>
      <w:r w:rsidRPr="00D5360D">
        <w:rPr>
          <w:rStyle w:val="Emphasis"/>
          <w:sz w:val="26"/>
          <w:szCs w:val="26"/>
        </w:rPr>
        <w:t xml:space="preserve"> </w:t>
      </w:r>
      <w:r w:rsidRPr="00D5360D">
        <w:rPr>
          <w:rStyle w:val="Emphasis"/>
          <w:sz w:val="26"/>
          <w:szCs w:val="26"/>
          <w:highlight w:val="cyan"/>
        </w:rPr>
        <w:t>We are living in a time when government is not reflecting evidence in its policy</w:t>
      </w:r>
      <w:r w:rsidRPr="00D5360D">
        <w:rPr>
          <w:rStyle w:val="Emphasis"/>
          <w:sz w:val="26"/>
          <w:szCs w:val="26"/>
        </w:rPr>
        <w:t xml:space="preserve">. </w:t>
      </w:r>
      <w:r w:rsidRPr="00D5360D">
        <w:rPr>
          <w:rFonts w:cs="Times New Roman"/>
          <w:sz w:val="16"/>
          <w:szCs w:val="26"/>
        </w:rPr>
        <w:t>Examples abound; from the government's shift away from evidence supporting climate change to its mania for prison construction amid evidence of falling crime. The Department of Fisheries and Oceans (DFO) well-documented and continued disregard for science surrounding fish management when this evidence clashes with its political agendas is yet another instance.</w:t>
      </w:r>
      <w:r w:rsidR="0038723E" w:rsidRPr="00D5360D">
        <w:rPr>
          <w:rFonts w:cs="Times New Roman"/>
          <w:sz w:val="12"/>
          <w:szCs w:val="26"/>
        </w:rPr>
        <w:t>¶</w:t>
      </w:r>
      <w:r w:rsidRPr="00D5360D">
        <w:rPr>
          <w:rFonts w:cs="Times New Roman"/>
          <w:sz w:val="16"/>
          <w:szCs w:val="26"/>
        </w:rPr>
        <w:t xml:space="preserve"> Despite scientific consensus opposing these policies, </w:t>
      </w:r>
      <w:r w:rsidRPr="00D5360D">
        <w:rPr>
          <w:rStyle w:val="StyleBoldUnderline"/>
          <w:sz w:val="26"/>
          <w:szCs w:val="26"/>
          <w:highlight w:val="cyan"/>
        </w:rPr>
        <w:t>the tendency to cater to</w:t>
      </w:r>
      <w:r w:rsidRPr="00D5360D">
        <w:rPr>
          <w:sz w:val="16"/>
          <w:szCs w:val="26"/>
        </w:rPr>
        <w:t xml:space="preserve"> voter</w:t>
      </w:r>
      <w:r w:rsidRPr="00D5360D">
        <w:rPr>
          <w:rStyle w:val="StyleBoldUnderline"/>
          <w:sz w:val="26"/>
          <w:szCs w:val="26"/>
        </w:rPr>
        <w:t xml:space="preserve"> </w:t>
      </w:r>
      <w:r w:rsidRPr="00D5360D">
        <w:rPr>
          <w:rStyle w:val="StyleBoldUnderline"/>
          <w:sz w:val="26"/>
          <w:szCs w:val="26"/>
          <w:highlight w:val="cyan"/>
        </w:rPr>
        <w:t>sentiment, rather than expert evidence, seems to be the modus operandi of</w:t>
      </w:r>
      <w:r w:rsidRPr="00D5360D">
        <w:rPr>
          <w:rFonts w:cs="Times New Roman"/>
          <w:sz w:val="16"/>
          <w:szCs w:val="26"/>
        </w:rPr>
        <w:t xml:space="preserve"> Canada's </w:t>
      </w:r>
      <w:r w:rsidRPr="00D5360D">
        <w:rPr>
          <w:rStyle w:val="StyleBoldUnderline"/>
          <w:sz w:val="26"/>
          <w:szCs w:val="26"/>
          <w:highlight w:val="cyan"/>
        </w:rPr>
        <w:t>Conservatives.</w:t>
      </w:r>
      <w:r w:rsidRPr="00D5360D">
        <w:rPr>
          <w:rFonts w:cs="Times New Roman"/>
          <w:sz w:val="16"/>
          <w:szCs w:val="26"/>
        </w:rPr>
        <w:t xml:space="preserve"> </w:t>
      </w:r>
      <w:r w:rsidRPr="00D5360D">
        <w:rPr>
          <w:rStyle w:val="StyleBoldUnderline"/>
          <w:sz w:val="26"/>
          <w:szCs w:val="26"/>
        </w:rPr>
        <w:t xml:space="preserve">The antagonism </w:t>
      </w:r>
      <w:r w:rsidRPr="00D5360D">
        <w:rPr>
          <w:rFonts w:cs="Times New Roman"/>
          <w:sz w:val="16"/>
          <w:szCs w:val="26"/>
        </w:rPr>
        <w:t xml:space="preserve">felt by the scientific community </w:t>
      </w:r>
      <w:r w:rsidRPr="00D5360D">
        <w:rPr>
          <w:rStyle w:val="StyleBoldUnderline"/>
          <w:sz w:val="26"/>
          <w:szCs w:val="26"/>
        </w:rPr>
        <w:t>is not so much that it is misunderstood by the government but that it doesn't value the evidence it produces</w:t>
      </w:r>
      <w:r w:rsidRPr="00D5360D">
        <w:rPr>
          <w:rFonts w:cs="Times New Roman"/>
          <w:sz w:val="16"/>
          <w:szCs w:val="26"/>
        </w:rPr>
        <w:t>.</w:t>
      </w:r>
      <w:r w:rsidR="0038723E" w:rsidRPr="00D5360D">
        <w:rPr>
          <w:rFonts w:cs="Times New Roman"/>
          <w:sz w:val="12"/>
          <w:szCs w:val="26"/>
        </w:rPr>
        <w:t>¶</w:t>
      </w:r>
      <w:r w:rsidRPr="00D5360D">
        <w:rPr>
          <w:rFonts w:cs="Times New Roman"/>
          <w:sz w:val="16"/>
          <w:szCs w:val="26"/>
        </w:rPr>
        <w:t xml:space="preserve"> There are several well-documented instances of conflict due to public misunderstanding about scientific advances, a problem that continues to grow as the pace and complexity of scientific progress increases. </w:t>
      </w:r>
      <w:r w:rsidRPr="00D5360D">
        <w:rPr>
          <w:rStyle w:val="StyleBoldUnderline"/>
          <w:sz w:val="26"/>
          <w:szCs w:val="26"/>
        </w:rPr>
        <w:t>Public debates</w:t>
      </w:r>
      <w:r w:rsidRPr="00D5360D">
        <w:rPr>
          <w:rFonts w:cs="Times New Roman"/>
          <w:sz w:val="16"/>
          <w:szCs w:val="26"/>
        </w:rPr>
        <w:t xml:space="preserve"> surrounding a wide range of scientific topics -- including skepticism about the evidence behind climate change (it's real), effectiveness of a controversial Multiple Sclerosis liberation treatment (it's ineffective), the danger of genetically modified organisms (they're safe), and fear about widespread genetic discrimination (it hardly exists) -- continue despite overwhelming scientific consensus on the evidence.</w:t>
      </w:r>
      <w:r w:rsidR="0038723E" w:rsidRPr="00D5360D">
        <w:rPr>
          <w:rFonts w:cs="Times New Roman"/>
          <w:sz w:val="12"/>
          <w:szCs w:val="26"/>
        </w:rPr>
        <w:t>¶</w:t>
      </w:r>
      <w:r w:rsidRPr="00D5360D">
        <w:rPr>
          <w:rFonts w:cs="Times New Roman"/>
          <w:sz w:val="16"/>
          <w:szCs w:val="26"/>
        </w:rPr>
        <w:t xml:space="preserve"> So why does the public </w:t>
      </w:r>
      <w:r w:rsidRPr="00D5360D">
        <w:rPr>
          <w:rStyle w:val="StyleBoldUnderline"/>
          <w:sz w:val="26"/>
          <w:szCs w:val="26"/>
        </w:rPr>
        <w:t>continue to support policy which conflicts with evidence that clearly contradicts it</w:t>
      </w:r>
      <w:r w:rsidRPr="00D5360D">
        <w:rPr>
          <w:rFonts w:cs="Times New Roman"/>
          <w:sz w:val="16"/>
          <w:szCs w:val="26"/>
        </w:rPr>
        <w:t>? Viewing this as a fault of ideological divides may not be not taking into account the entire picture.</w:t>
      </w:r>
      <w:r w:rsidR="0038723E" w:rsidRPr="00D5360D">
        <w:rPr>
          <w:rFonts w:cs="Times New Roman"/>
          <w:sz w:val="12"/>
          <w:szCs w:val="26"/>
        </w:rPr>
        <w:t>¶</w:t>
      </w:r>
      <w:r w:rsidRPr="00D5360D">
        <w:rPr>
          <w:rFonts w:cs="Times New Roman"/>
          <w:sz w:val="16"/>
          <w:szCs w:val="26"/>
        </w:rPr>
        <w:t xml:space="preserve"> The influence of media in shaping public understanding is well documented, with both balanced and biased coverage of polarized debates presenting their own individual problems. On topics ranging from evolution to climate change, right-wing media and government members increasingly politicize scientific data, often shrouding its legitimacy by suggesting political bias. Further evidence of scientifically accepted phenomenon will do little to sway individuals on the other end of the political spectrum. In other instances, media can confuse audiences by attempting to present balanced coverage of polarized debates, giving both sides equal weight. Such coverage only serves to undermine the legitimacy of scientific evidence by representing it as equal to its unsubstantiated counterparts.</w:t>
      </w:r>
      <w:r w:rsidR="0038723E" w:rsidRPr="00D5360D">
        <w:rPr>
          <w:rFonts w:cs="Times New Roman"/>
          <w:sz w:val="12"/>
          <w:szCs w:val="26"/>
        </w:rPr>
        <w:t>¶</w:t>
      </w:r>
      <w:r w:rsidRPr="00D5360D">
        <w:rPr>
          <w:rFonts w:cs="Times New Roman"/>
          <w:sz w:val="16"/>
          <w:szCs w:val="26"/>
        </w:rPr>
        <w:t xml:space="preserve"> Drawing the line between science and ideology, however, may not be as sound as some may propose; scientific progress is hardly exempt from ideological motivations, and refusing to acknowledge its lack of objectivity will only hurt efforts to reconcile differences between public and scientific world views.</w:t>
      </w:r>
      <w:r w:rsidR="0038723E" w:rsidRPr="00D5360D">
        <w:rPr>
          <w:rFonts w:cs="Times New Roman"/>
          <w:sz w:val="12"/>
          <w:szCs w:val="26"/>
        </w:rPr>
        <w:t>¶</w:t>
      </w:r>
      <w:r w:rsidRPr="00D5360D">
        <w:rPr>
          <w:rFonts w:cs="Times New Roman"/>
          <w:sz w:val="16"/>
          <w:szCs w:val="26"/>
        </w:rPr>
        <w:t xml:space="preserve"> If the increasingly vocal scientific community reexamined its relationship with government, it might recognize that more than just an ideological divide is at play. In doing so, it would be able </w:t>
      </w:r>
      <w:r w:rsidRPr="00D5360D">
        <w:rPr>
          <w:rStyle w:val="StyleBoldUnderline"/>
          <w:sz w:val="26"/>
          <w:szCs w:val="26"/>
        </w:rPr>
        <w:t xml:space="preserve">to reframe strategies to improve public understanding of key issues and begin </w:t>
      </w:r>
      <w:r w:rsidRPr="00D5360D">
        <w:rPr>
          <w:rStyle w:val="StyleBoldUnderline"/>
          <w:sz w:val="26"/>
          <w:szCs w:val="26"/>
          <w:highlight w:val="cyan"/>
        </w:rPr>
        <w:t>to resist the "death of evidence" in the realm of public policy</w:t>
      </w:r>
      <w:r w:rsidRPr="00D5360D">
        <w:rPr>
          <w:rStyle w:val="StyleBoldUnderline"/>
          <w:sz w:val="26"/>
          <w:szCs w:val="26"/>
        </w:rPr>
        <w:t>.</w:t>
      </w:r>
      <w:r w:rsidR="0038723E" w:rsidRPr="00D5360D">
        <w:rPr>
          <w:rStyle w:val="StyleBoldUnderline"/>
          <w:sz w:val="12"/>
          <w:szCs w:val="26"/>
          <w:u w:val="none"/>
        </w:rPr>
        <w:t>¶</w:t>
      </w:r>
      <w:r w:rsidRPr="00D5360D">
        <w:rPr>
          <w:rFonts w:cs="Times New Roman"/>
          <w:sz w:val="16"/>
          <w:szCs w:val="26"/>
        </w:rPr>
        <w:t xml:space="preserve"> Such strategies must involve improved efforts to implement scientific communication training, as well as devoting more resources to public and media engagement, especially within complex emerging branches such as stem cell research and climate change. Technological changes in media have drastically altered how information reaches the public, and science requires different approaches if it is to make its case persuasively on the value of evidence-based decisions.</w:t>
      </w:r>
      <w:r w:rsidR="0038723E" w:rsidRPr="00D5360D">
        <w:rPr>
          <w:rFonts w:cs="Times New Roman"/>
          <w:sz w:val="12"/>
          <w:szCs w:val="26"/>
        </w:rPr>
        <w:t>¶</w:t>
      </w:r>
      <w:r w:rsidRPr="00D5360D">
        <w:rPr>
          <w:rFonts w:cs="Times New Roman"/>
          <w:sz w:val="16"/>
          <w:szCs w:val="26"/>
        </w:rPr>
        <w:t xml:space="preserve"> Ultimately, </w:t>
      </w:r>
      <w:r w:rsidRPr="00D5360D">
        <w:rPr>
          <w:rStyle w:val="StyleBoldUnderline"/>
          <w:sz w:val="26"/>
          <w:szCs w:val="26"/>
          <w:highlight w:val="cyan"/>
        </w:rPr>
        <w:t>efforts to reconcile gaps between evidence and ideology will require the involvement of a wide range of stakeholders</w:t>
      </w:r>
      <w:r w:rsidRPr="00D5360D">
        <w:rPr>
          <w:rStyle w:val="StyleBoldUnderline"/>
          <w:sz w:val="26"/>
          <w:szCs w:val="26"/>
        </w:rPr>
        <w:t xml:space="preserve"> outside of governmental who are often perceived to widen such divides</w:t>
      </w:r>
      <w:r w:rsidRPr="00D5360D">
        <w:rPr>
          <w:rFonts w:cs="Times New Roman"/>
          <w:sz w:val="16"/>
          <w:szCs w:val="26"/>
        </w:rPr>
        <w:t xml:space="preserve">. Although these strategies for improving public understanding of science will not bring overnight change, </w:t>
      </w:r>
      <w:r w:rsidRPr="00D5360D">
        <w:rPr>
          <w:rStyle w:val="StyleBoldUnderline"/>
          <w:sz w:val="26"/>
          <w:szCs w:val="26"/>
          <w:highlight w:val="cyan"/>
        </w:rPr>
        <w:t xml:space="preserve">even small and incremental changes will begin to shape public opinion, and </w:t>
      </w:r>
      <w:r w:rsidRPr="00D5360D">
        <w:rPr>
          <w:rStyle w:val="StyleBoldUnderline"/>
          <w:sz w:val="26"/>
          <w:szCs w:val="26"/>
        </w:rPr>
        <w:t xml:space="preserve">with it, </w:t>
      </w:r>
      <w:r w:rsidRPr="00D5360D">
        <w:rPr>
          <w:rStyle w:val="StyleBoldUnderline"/>
          <w:sz w:val="26"/>
          <w:szCs w:val="26"/>
          <w:highlight w:val="cyan"/>
        </w:rPr>
        <w:t>a more sensible political response</w:t>
      </w:r>
      <w:r w:rsidRPr="00D5360D">
        <w:rPr>
          <w:rFonts w:cs="Times New Roman"/>
          <w:sz w:val="16"/>
          <w:szCs w:val="26"/>
        </w:rPr>
        <w:t>. Although a vocal and critical approach to government behaviour on science policy may sway popular opinion, an emphasis on public scientific education and media engagement offers a far greater potential for change.</w:t>
      </w:r>
      <w:r w:rsidR="0038723E" w:rsidRPr="00D5360D">
        <w:rPr>
          <w:rFonts w:cs="Times New Roman"/>
          <w:sz w:val="12"/>
          <w:szCs w:val="26"/>
        </w:rPr>
        <w:t>¶</w:t>
      </w:r>
      <w:r w:rsidRPr="00D5360D">
        <w:rPr>
          <w:rFonts w:cs="Times New Roman"/>
          <w:sz w:val="16"/>
          <w:szCs w:val="26"/>
        </w:rPr>
        <w:t xml:space="preserve"> </w:t>
      </w:r>
    </w:p>
    <w:p w14:paraId="62B2360D" w14:textId="77777777" w:rsidR="002768A4" w:rsidRPr="00D5360D" w:rsidRDefault="002768A4" w:rsidP="002768A4">
      <w:pPr>
        <w:pStyle w:val="Heading2"/>
      </w:pPr>
      <w:r w:rsidRPr="00D5360D">
        <w:t>Realism</w:t>
      </w:r>
    </w:p>
    <w:p w14:paraId="5E774C91" w14:textId="21C14CFD" w:rsidR="00AA3881" w:rsidRPr="00D5360D" w:rsidRDefault="00AA3881" w:rsidP="00AA3881">
      <w:pPr>
        <w:pStyle w:val="Heading3"/>
      </w:pPr>
      <w:r w:rsidRPr="00D5360D">
        <w:t>True and Inevitable</w:t>
      </w:r>
    </w:p>
    <w:p w14:paraId="69D080D0" w14:textId="77777777" w:rsidR="002768A4" w:rsidRPr="00D5360D" w:rsidRDefault="002768A4" w:rsidP="002768A4">
      <w:pPr>
        <w:pStyle w:val="Heading4"/>
      </w:pPr>
      <w:r w:rsidRPr="00D5360D">
        <w:t>Realism is true and inevitable.</w:t>
      </w:r>
    </w:p>
    <w:p w14:paraId="7EEAA192" w14:textId="77777777" w:rsidR="002768A4" w:rsidRPr="00D5360D" w:rsidRDefault="002768A4" w:rsidP="002768A4">
      <w:pPr>
        <w:rPr>
          <w:rStyle w:val="StyleStyleBold12pt"/>
          <w:sz w:val="16"/>
          <w:szCs w:val="16"/>
        </w:rPr>
      </w:pPr>
      <w:r w:rsidRPr="00D5360D">
        <w:rPr>
          <w:rStyle w:val="StyleStyleBold12pt"/>
        </w:rPr>
        <w:t xml:space="preserve">Mearsheimer 14 </w:t>
      </w:r>
      <w:r w:rsidRPr="00D5360D">
        <w:rPr>
          <w:rStyle w:val="StyleStyleBold12pt"/>
          <w:sz w:val="16"/>
          <w:szCs w:val="16"/>
        </w:rPr>
        <w:t xml:space="preserve">(Dr. John J. Mearsheimer, “Can China Rise Peacefully?” The National Interest, October 25, 2014, from the final chapter of the book “The Tragedy of Great Power Politics,” released April 7, 2014. </w:t>
      </w:r>
      <w:hyperlink r:id="rId65" w:history="1">
        <w:r w:rsidRPr="00D5360D">
          <w:rPr>
            <w:rStyle w:val="Hyperlink"/>
            <w:sz w:val="16"/>
            <w:szCs w:val="16"/>
          </w:rPr>
          <w:t>http://nationalinterest.org/commentary/can-china-rise-peacefully-10204</w:t>
        </w:r>
      </w:hyperlink>
      <w:r w:rsidRPr="00D5360D">
        <w:rPr>
          <w:rStyle w:val="StyleStyleBold12pt"/>
          <w:sz w:val="16"/>
          <w:szCs w:val="16"/>
        </w:rPr>
        <w:t>. // EMS).</w:t>
      </w:r>
    </w:p>
    <w:p w14:paraId="0A456178" w14:textId="77777777" w:rsidR="002768A4" w:rsidRPr="00D5360D" w:rsidRDefault="002768A4" w:rsidP="002768A4">
      <w:pPr>
        <w:rPr>
          <w:rFonts w:cs="Times New Roman"/>
          <w:sz w:val="16"/>
          <w:szCs w:val="26"/>
        </w:rPr>
      </w:pPr>
      <w:r w:rsidRPr="00D5360D">
        <w:rPr>
          <w:rFonts w:cs="Times New Roman"/>
          <w:sz w:val="16"/>
          <w:szCs w:val="26"/>
        </w:rPr>
        <w:t xml:space="preserve">In its simplest form, my theory maintains that </w:t>
      </w:r>
      <w:r w:rsidRPr="00D5360D">
        <w:rPr>
          <w:rStyle w:val="StyleBoldUnderline"/>
          <w:sz w:val="26"/>
          <w:szCs w:val="26"/>
          <w:highlight w:val="cyan"/>
        </w:rPr>
        <w:t>the basic structure of the international system forces states</w:t>
      </w:r>
      <w:r w:rsidRPr="00D5360D">
        <w:rPr>
          <w:rStyle w:val="StyleBoldUnderline"/>
          <w:sz w:val="26"/>
          <w:szCs w:val="26"/>
        </w:rPr>
        <w:t xml:space="preserve"> concerned about their security </w:t>
      </w:r>
      <w:r w:rsidRPr="00D5360D">
        <w:rPr>
          <w:rStyle w:val="StyleBoldUnderline"/>
          <w:sz w:val="26"/>
          <w:szCs w:val="26"/>
          <w:highlight w:val="cyan"/>
        </w:rPr>
        <w:t>to compete with each other</w:t>
      </w:r>
      <w:r w:rsidRPr="00D5360D">
        <w:rPr>
          <w:rStyle w:val="StyleBoldUnderline"/>
          <w:sz w:val="26"/>
          <w:szCs w:val="26"/>
        </w:rPr>
        <w:t xml:space="preserve"> for power</w:t>
      </w:r>
      <w:r w:rsidRPr="00D5360D">
        <w:rPr>
          <w:rFonts w:cs="Times New Roman"/>
          <w:sz w:val="16"/>
          <w:szCs w:val="26"/>
        </w:rPr>
        <w:t xml:space="preserve">. </w:t>
      </w:r>
      <w:r w:rsidRPr="00D5360D">
        <w:rPr>
          <w:rStyle w:val="StyleBoldUnderline"/>
          <w:sz w:val="26"/>
          <w:szCs w:val="26"/>
          <w:highlight w:val="cyan"/>
        </w:rPr>
        <w:t>The ultimate goal</w:t>
      </w:r>
      <w:r w:rsidRPr="00D5360D">
        <w:rPr>
          <w:rStyle w:val="StyleBoldUnderline"/>
          <w:sz w:val="26"/>
          <w:szCs w:val="26"/>
        </w:rPr>
        <w:t xml:space="preserve"> of every great power i</w:t>
      </w:r>
      <w:r w:rsidRPr="00D5360D">
        <w:rPr>
          <w:rStyle w:val="StyleBoldUnderline"/>
          <w:sz w:val="26"/>
          <w:szCs w:val="26"/>
          <w:highlight w:val="cyan"/>
        </w:rPr>
        <w:t>s to</w:t>
      </w:r>
      <w:r w:rsidRPr="00D5360D">
        <w:rPr>
          <w:rStyle w:val="StyleBoldUnderline"/>
          <w:sz w:val="26"/>
          <w:szCs w:val="26"/>
        </w:rPr>
        <w:t xml:space="preserve"> maximize its share of world power and </w:t>
      </w:r>
      <w:r w:rsidRPr="00D5360D">
        <w:rPr>
          <w:rStyle w:val="StyleBoldUnderline"/>
          <w:sz w:val="26"/>
          <w:szCs w:val="26"/>
          <w:highlight w:val="cyan"/>
        </w:rPr>
        <w:t>eventually dominate the system</w:t>
      </w:r>
      <w:r w:rsidRPr="00D5360D">
        <w:rPr>
          <w:rFonts w:cs="Times New Roman"/>
          <w:sz w:val="16"/>
          <w:szCs w:val="26"/>
        </w:rPr>
        <w:t xml:space="preserve">. In practical terms, this means </w:t>
      </w:r>
      <w:r w:rsidRPr="00D5360D">
        <w:rPr>
          <w:rFonts w:cs="Times New Roman"/>
          <w:sz w:val="16"/>
          <w:szCs w:val="26"/>
          <w:highlight w:val="cyan"/>
        </w:rPr>
        <w:t xml:space="preserve">that </w:t>
      </w:r>
      <w:r w:rsidRPr="00D5360D">
        <w:rPr>
          <w:rStyle w:val="StyleBoldUnderline"/>
          <w:sz w:val="26"/>
          <w:szCs w:val="26"/>
          <w:highlight w:val="cyan"/>
        </w:rPr>
        <w:t>the most powerful states seek to establish hegemony</w:t>
      </w:r>
      <w:r w:rsidRPr="00D5360D">
        <w:rPr>
          <w:rStyle w:val="StyleBoldUnderline"/>
          <w:sz w:val="26"/>
          <w:szCs w:val="26"/>
        </w:rPr>
        <w:t xml:space="preserve"> in their region of the world </w:t>
      </w:r>
      <w:r w:rsidRPr="00D5360D">
        <w:rPr>
          <w:rStyle w:val="StyleBoldUnderline"/>
          <w:sz w:val="26"/>
          <w:szCs w:val="26"/>
          <w:highlight w:val="cyan"/>
        </w:rPr>
        <w:t>while</w:t>
      </w:r>
      <w:r w:rsidRPr="00D5360D">
        <w:rPr>
          <w:rStyle w:val="StyleBoldUnderline"/>
          <w:sz w:val="26"/>
          <w:szCs w:val="26"/>
        </w:rPr>
        <w:t xml:space="preserve"> also </w:t>
      </w:r>
      <w:r w:rsidRPr="00D5360D">
        <w:rPr>
          <w:rStyle w:val="StyleBoldUnderline"/>
          <w:sz w:val="26"/>
          <w:szCs w:val="26"/>
          <w:highlight w:val="cyan"/>
        </w:rPr>
        <w:t>ensuring that no rival great power dominates</w:t>
      </w:r>
      <w:r w:rsidRPr="00D5360D">
        <w:rPr>
          <w:rStyle w:val="StyleBoldUnderline"/>
          <w:sz w:val="26"/>
          <w:szCs w:val="26"/>
        </w:rPr>
        <w:t xml:space="preserve"> another area.</w:t>
      </w:r>
      <w:r w:rsidRPr="00D5360D">
        <w:rPr>
          <w:rStyle w:val="StyleBoldUnderline"/>
          <w:sz w:val="12"/>
          <w:szCs w:val="26"/>
          <w:u w:val="none"/>
        </w:rPr>
        <w:t>¶</w:t>
      </w:r>
      <w:r w:rsidRPr="00D5360D">
        <w:rPr>
          <w:rFonts w:cs="Times New Roman"/>
          <w:sz w:val="16"/>
          <w:szCs w:val="26"/>
        </w:rPr>
        <w:t xml:space="preserve"> The theory begins with five assumptions about the world, which are all reasonable approximations of reality. First of all, </w:t>
      </w:r>
      <w:r w:rsidRPr="00D5360D">
        <w:rPr>
          <w:rStyle w:val="StyleBoldUnderline"/>
          <w:sz w:val="26"/>
          <w:szCs w:val="26"/>
        </w:rPr>
        <w:t>states are the key actors in international politics, and no higher authority stands above them. There is no ultimate arbiter or leviathan</w:t>
      </w:r>
      <w:r w:rsidRPr="00D5360D">
        <w:rPr>
          <w:rFonts w:cs="Times New Roman"/>
          <w:sz w:val="16"/>
          <w:szCs w:val="26"/>
        </w:rPr>
        <w:t xml:space="preserve"> in the system that states can turn to if they get into trouble and need help. This is called an anarchic system, as opposed to a hierarchic one.</w:t>
      </w:r>
      <w:r w:rsidRPr="00D5360D">
        <w:rPr>
          <w:rFonts w:cs="Times New Roman"/>
          <w:sz w:val="12"/>
          <w:szCs w:val="26"/>
        </w:rPr>
        <w:t>¶</w:t>
      </w:r>
      <w:r w:rsidRPr="00D5360D">
        <w:rPr>
          <w:rFonts w:cs="Times New Roman"/>
          <w:sz w:val="16"/>
          <w:szCs w:val="26"/>
        </w:rPr>
        <w:t xml:space="preserve"> The next two assumptions deal with capabilities and intentions, respectively</w:t>
      </w:r>
      <w:r w:rsidRPr="00D5360D">
        <w:rPr>
          <w:rStyle w:val="StyleBoldUnderline"/>
          <w:sz w:val="26"/>
          <w:szCs w:val="26"/>
        </w:rPr>
        <w:t xml:space="preserve">. </w:t>
      </w:r>
      <w:r w:rsidRPr="00D5360D">
        <w:rPr>
          <w:rStyle w:val="StyleBoldUnderline"/>
          <w:sz w:val="26"/>
          <w:szCs w:val="26"/>
          <w:highlight w:val="cyan"/>
        </w:rPr>
        <w:t>All states have offensive military capabilities</w:t>
      </w:r>
      <w:r w:rsidRPr="00D5360D">
        <w:rPr>
          <w:rStyle w:val="StyleBoldUnderline"/>
          <w:sz w:val="26"/>
          <w:szCs w:val="26"/>
        </w:rPr>
        <w:t xml:space="preserve">, </w:t>
      </w:r>
      <w:r w:rsidRPr="00D5360D">
        <w:rPr>
          <w:rStyle w:val="StyleBoldUnderline"/>
          <w:sz w:val="26"/>
          <w:szCs w:val="26"/>
          <w:highlight w:val="cyan"/>
        </w:rPr>
        <w:t>although some have more</w:t>
      </w:r>
      <w:r w:rsidRPr="00D5360D">
        <w:rPr>
          <w:rFonts w:cs="Times New Roman"/>
          <w:sz w:val="16"/>
          <w:szCs w:val="26"/>
        </w:rPr>
        <w:t xml:space="preserve"> than others, </w:t>
      </w:r>
      <w:r w:rsidRPr="00D5360D">
        <w:rPr>
          <w:rStyle w:val="StyleBoldUnderline"/>
          <w:sz w:val="26"/>
          <w:szCs w:val="26"/>
        </w:rPr>
        <w:t>indeed sometimes many more</w:t>
      </w:r>
      <w:r w:rsidRPr="00D5360D">
        <w:rPr>
          <w:rFonts w:cs="Times New Roman"/>
          <w:sz w:val="16"/>
          <w:szCs w:val="26"/>
        </w:rPr>
        <w:t xml:space="preserve"> than others. </w:t>
      </w:r>
      <w:r w:rsidRPr="00D5360D">
        <w:rPr>
          <w:rStyle w:val="StyleBoldUnderline"/>
          <w:sz w:val="26"/>
          <w:szCs w:val="26"/>
        </w:rPr>
        <w:t>Capabilities are</w:t>
      </w:r>
      <w:r w:rsidRPr="00D5360D">
        <w:rPr>
          <w:rFonts w:cs="Times New Roman"/>
          <w:sz w:val="16"/>
          <w:szCs w:val="26"/>
        </w:rPr>
        <w:t xml:space="preserve"> reasonably easy to measure because they </w:t>
      </w:r>
      <w:r w:rsidRPr="00D5360D">
        <w:rPr>
          <w:rStyle w:val="StyleBoldUnderline"/>
          <w:sz w:val="26"/>
          <w:szCs w:val="26"/>
        </w:rPr>
        <w:t>are largely composed of material objects that can be seen, assessed, and counted.</w:t>
      </w:r>
      <w:r w:rsidRPr="00D5360D">
        <w:rPr>
          <w:rStyle w:val="StyleBoldUnderline"/>
          <w:sz w:val="12"/>
          <w:szCs w:val="26"/>
          <w:u w:val="none"/>
        </w:rPr>
        <w:t>¶</w:t>
      </w:r>
      <w:r w:rsidRPr="00D5360D">
        <w:rPr>
          <w:rStyle w:val="StyleBoldUnderline"/>
          <w:sz w:val="26"/>
          <w:szCs w:val="26"/>
        </w:rPr>
        <w:t xml:space="preserve"> </w:t>
      </w:r>
      <w:r w:rsidRPr="00D5360D">
        <w:rPr>
          <w:rStyle w:val="Emphasis"/>
          <w:sz w:val="26"/>
          <w:szCs w:val="26"/>
        </w:rPr>
        <w:t>Intentions are a different matter.</w:t>
      </w:r>
      <w:r w:rsidRPr="00D5360D">
        <w:rPr>
          <w:rFonts w:cs="Times New Roman"/>
          <w:sz w:val="16"/>
          <w:szCs w:val="26"/>
        </w:rPr>
        <w:t xml:space="preserve"> </w:t>
      </w:r>
      <w:r w:rsidRPr="00D5360D">
        <w:rPr>
          <w:rStyle w:val="StyleBoldUnderline"/>
          <w:sz w:val="26"/>
          <w:szCs w:val="26"/>
          <w:highlight w:val="cyan"/>
        </w:rPr>
        <w:t>States can never be certain about the intentions of other states,</w:t>
      </w:r>
      <w:r w:rsidRPr="00D5360D">
        <w:rPr>
          <w:rStyle w:val="StyleBoldUnderline"/>
          <w:sz w:val="26"/>
          <w:szCs w:val="26"/>
        </w:rPr>
        <w:t xml:space="preserve"> because intentions are inside the heads of leaders and thus virtually impossible to see and difficult to measure.</w:t>
      </w:r>
      <w:r w:rsidRPr="00D5360D">
        <w:rPr>
          <w:rFonts w:cs="Times New Roman"/>
          <w:sz w:val="16"/>
          <w:szCs w:val="26"/>
        </w:rPr>
        <w:t xml:space="preserve"> In particular, </w:t>
      </w:r>
      <w:r w:rsidRPr="00D5360D">
        <w:rPr>
          <w:rStyle w:val="StyleBoldUnderline"/>
          <w:sz w:val="26"/>
          <w:szCs w:val="26"/>
        </w:rPr>
        <w:t>states can never know with complete confidence whether another state might have its gun sights on them for one reason or another.</w:t>
      </w:r>
      <w:r w:rsidRPr="00D5360D">
        <w:rPr>
          <w:rFonts w:cs="Times New Roman"/>
          <w:sz w:val="16"/>
          <w:szCs w:val="26"/>
        </w:rPr>
        <w:t xml:space="preserve"> </w:t>
      </w:r>
      <w:r w:rsidRPr="00D5360D">
        <w:rPr>
          <w:rStyle w:val="StyleBoldUnderline"/>
          <w:sz w:val="26"/>
          <w:szCs w:val="26"/>
        </w:rPr>
        <w:t>The problem</w:t>
      </w:r>
      <w:r w:rsidRPr="00D5360D">
        <w:rPr>
          <w:rFonts w:cs="Times New Roman"/>
          <w:sz w:val="16"/>
          <w:szCs w:val="26"/>
        </w:rPr>
        <w:t xml:space="preserve"> of discerning states’ intentions </w:t>
      </w:r>
      <w:r w:rsidRPr="00D5360D">
        <w:rPr>
          <w:rStyle w:val="StyleBoldUnderline"/>
          <w:sz w:val="26"/>
          <w:szCs w:val="26"/>
        </w:rPr>
        <w:t>is especially acute when one ponders their future intentions</w:t>
      </w:r>
      <w:r w:rsidRPr="00D5360D">
        <w:rPr>
          <w:rFonts w:cs="Times New Roman"/>
          <w:sz w:val="16"/>
          <w:szCs w:val="26"/>
        </w:rPr>
        <w:t>, since it is almost impossible to know who the leaders of any country will be five or more years from now, much less what they will think about foreign policy.</w:t>
      </w:r>
      <w:r w:rsidRPr="00D5360D">
        <w:rPr>
          <w:rFonts w:cs="Times New Roman"/>
          <w:sz w:val="12"/>
          <w:szCs w:val="26"/>
        </w:rPr>
        <w:t>¶</w:t>
      </w:r>
      <w:r w:rsidRPr="00D5360D">
        <w:rPr>
          <w:rFonts w:cs="Times New Roman"/>
          <w:sz w:val="16"/>
          <w:szCs w:val="26"/>
        </w:rPr>
        <w:t xml:space="preserve"> The theory also assumes that </w:t>
      </w:r>
      <w:r w:rsidRPr="00D5360D">
        <w:rPr>
          <w:rStyle w:val="StyleBoldUnderline"/>
          <w:sz w:val="26"/>
          <w:szCs w:val="26"/>
          <w:highlight w:val="cyan"/>
        </w:rPr>
        <w:t>states rank survival as their most important goal</w:t>
      </w:r>
      <w:r w:rsidRPr="00D5360D">
        <w:rPr>
          <w:rStyle w:val="StyleBoldUnderline"/>
          <w:sz w:val="26"/>
          <w:szCs w:val="26"/>
        </w:rPr>
        <w:t>. This is not to say it is their only goal</w:t>
      </w:r>
      <w:r w:rsidRPr="00D5360D">
        <w:rPr>
          <w:rFonts w:cs="Times New Roman"/>
          <w:sz w:val="16"/>
          <w:szCs w:val="26"/>
        </w:rPr>
        <w:t xml:space="preserve">, for states invariably have numerous ambitions. </w:t>
      </w:r>
      <w:r w:rsidRPr="00D5360D">
        <w:rPr>
          <w:rStyle w:val="Emphasis"/>
          <w:sz w:val="26"/>
          <w:szCs w:val="26"/>
        </w:rPr>
        <w:t xml:space="preserve">However, when push comes to shove, </w:t>
      </w:r>
      <w:r w:rsidRPr="00D5360D">
        <w:rPr>
          <w:rStyle w:val="Emphasis"/>
          <w:sz w:val="26"/>
          <w:szCs w:val="26"/>
          <w:highlight w:val="cyan"/>
        </w:rPr>
        <w:t>survival trumps all other goals</w:t>
      </w:r>
      <w:r w:rsidRPr="00D5360D">
        <w:rPr>
          <w:rStyle w:val="Emphasis"/>
          <w:sz w:val="26"/>
          <w:szCs w:val="26"/>
        </w:rPr>
        <w:t xml:space="preserve">, basically because </w:t>
      </w:r>
      <w:r w:rsidRPr="00D5360D">
        <w:rPr>
          <w:rStyle w:val="Emphasis"/>
          <w:sz w:val="26"/>
          <w:szCs w:val="26"/>
          <w:highlight w:val="cyan"/>
        </w:rPr>
        <w:t>if a state does not survive, it cannot pursue</w:t>
      </w:r>
      <w:r w:rsidRPr="00D5360D">
        <w:rPr>
          <w:rStyle w:val="Emphasis"/>
          <w:sz w:val="26"/>
          <w:szCs w:val="26"/>
        </w:rPr>
        <w:t xml:space="preserve"> those </w:t>
      </w:r>
      <w:r w:rsidRPr="00D5360D">
        <w:rPr>
          <w:rStyle w:val="Emphasis"/>
          <w:sz w:val="26"/>
          <w:szCs w:val="26"/>
          <w:highlight w:val="cyan"/>
        </w:rPr>
        <w:t>other goals</w:t>
      </w:r>
      <w:r w:rsidRPr="00D5360D">
        <w:rPr>
          <w:rStyle w:val="Emphasis"/>
          <w:sz w:val="26"/>
          <w:szCs w:val="26"/>
        </w:rPr>
        <w:t>.</w:t>
      </w:r>
      <w:r w:rsidRPr="00D5360D">
        <w:rPr>
          <w:rFonts w:cs="Times New Roman"/>
          <w:sz w:val="16"/>
          <w:szCs w:val="26"/>
        </w:rPr>
        <w:t xml:space="preserve"> Survival means more than merely maintaining a state’s territorial integrity, although that goal is of fundamental importance; it also means preserving the autonomy of a state’s policymaking process. Finally, states are assumed to be rational actors, which is to say they are reasonably effective at designing strategies that maximize their chances of survival.</w:t>
      </w:r>
      <w:r w:rsidRPr="00D5360D">
        <w:rPr>
          <w:rFonts w:cs="Times New Roman"/>
          <w:sz w:val="12"/>
          <w:szCs w:val="26"/>
        </w:rPr>
        <w:t>¶</w:t>
      </w:r>
      <w:r w:rsidRPr="00D5360D">
        <w:rPr>
          <w:rFonts w:cs="Times New Roman"/>
          <w:sz w:val="16"/>
          <w:szCs w:val="26"/>
        </w:rPr>
        <w:t xml:space="preserve"> These assumptions, when combined, cause states to behave in particular ways. Specifically, </w:t>
      </w:r>
      <w:r w:rsidRPr="00D5360D">
        <w:rPr>
          <w:rStyle w:val="StyleBoldUnderline"/>
          <w:sz w:val="26"/>
          <w:szCs w:val="26"/>
          <w:highlight w:val="cyan"/>
        </w:rPr>
        <w:t>in a world where there is some chance—even</w:t>
      </w:r>
      <w:r w:rsidRPr="00D5360D">
        <w:rPr>
          <w:rStyle w:val="StyleBoldUnderline"/>
          <w:sz w:val="26"/>
          <w:szCs w:val="26"/>
        </w:rPr>
        <w:t xml:space="preserve"> just </w:t>
      </w:r>
      <w:r w:rsidRPr="00D5360D">
        <w:rPr>
          <w:rStyle w:val="StyleBoldUnderline"/>
          <w:sz w:val="26"/>
          <w:szCs w:val="26"/>
          <w:highlight w:val="cyan"/>
        </w:rPr>
        <w:t>a small one—that other states might have malign intentions</w:t>
      </w:r>
      <w:r w:rsidRPr="00D5360D">
        <w:rPr>
          <w:rStyle w:val="StyleBoldUnderline"/>
          <w:sz w:val="26"/>
          <w:szCs w:val="26"/>
        </w:rPr>
        <w:t xml:space="preserve"> as well as formidable offensive military capabilities, </w:t>
      </w:r>
      <w:r w:rsidRPr="00D5360D">
        <w:rPr>
          <w:rStyle w:val="StyleBoldUnderline"/>
          <w:sz w:val="26"/>
          <w:szCs w:val="26"/>
          <w:highlight w:val="cyan"/>
        </w:rPr>
        <w:t>states tend to fear each other</w:t>
      </w:r>
      <w:r w:rsidRPr="00D5360D">
        <w:rPr>
          <w:rStyle w:val="StyleBoldUnderline"/>
          <w:sz w:val="26"/>
          <w:szCs w:val="26"/>
        </w:rPr>
        <w:t>. That fear is compounded by</w:t>
      </w:r>
      <w:r w:rsidRPr="00D5360D">
        <w:rPr>
          <w:rFonts w:cs="Times New Roman"/>
          <w:sz w:val="16"/>
          <w:szCs w:val="26"/>
        </w:rPr>
        <w:t xml:space="preserve"> what I call the “9-1-1” problem—</w:t>
      </w:r>
      <w:r w:rsidRPr="00D5360D">
        <w:rPr>
          <w:rStyle w:val="StyleBoldUnderline"/>
          <w:sz w:val="26"/>
          <w:szCs w:val="26"/>
        </w:rPr>
        <w:t>the fact that there is no night watch[hu]man</w:t>
      </w:r>
      <w:r w:rsidRPr="00D5360D">
        <w:rPr>
          <w:rFonts w:cs="Times New Roman"/>
          <w:sz w:val="16"/>
          <w:szCs w:val="26"/>
        </w:rPr>
        <w:t xml:space="preserve"> in an anarchic system whom states can call if trouble comes knocking at their door. Accordingly, </w:t>
      </w:r>
      <w:r w:rsidRPr="00D5360D">
        <w:rPr>
          <w:rStyle w:val="StyleBoldUnderline"/>
          <w:sz w:val="26"/>
          <w:szCs w:val="26"/>
        </w:rPr>
        <w:t>they recognize they must look out for their own survival, and the best way to do that is to be especially powerful</w:t>
      </w:r>
      <w:r w:rsidRPr="00D5360D">
        <w:rPr>
          <w:rStyle w:val="Emphasis"/>
          <w:sz w:val="26"/>
          <w:szCs w:val="26"/>
        </w:rPr>
        <w:t>.</w:t>
      </w:r>
      <w:r w:rsidRPr="00D5360D">
        <w:rPr>
          <w:rStyle w:val="Emphasis"/>
          <w:b w:val="0"/>
          <w:sz w:val="12"/>
          <w:szCs w:val="26"/>
          <w:u w:val="none"/>
        </w:rPr>
        <w:t>¶</w:t>
      </w:r>
      <w:r w:rsidRPr="00D5360D">
        <w:rPr>
          <w:rStyle w:val="Emphasis"/>
          <w:sz w:val="26"/>
          <w:szCs w:val="26"/>
        </w:rPr>
        <w:t xml:space="preserve"> The logic here is straightforward: </w:t>
      </w:r>
      <w:r w:rsidRPr="00D5360D">
        <w:rPr>
          <w:rStyle w:val="Emphasis"/>
          <w:sz w:val="26"/>
          <w:szCs w:val="26"/>
          <w:highlight w:val="cyan"/>
        </w:rPr>
        <w:t>the more powerful a state is relative to its competitors, the less likely its survival will be at risk</w:t>
      </w:r>
      <w:r w:rsidRPr="00D5360D">
        <w:rPr>
          <w:rFonts w:cs="Times New Roman"/>
          <w:sz w:val="16"/>
          <w:szCs w:val="26"/>
          <w:highlight w:val="cyan"/>
        </w:rPr>
        <w:t xml:space="preserve">. </w:t>
      </w:r>
      <w:r w:rsidRPr="00D5360D">
        <w:rPr>
          <w:rStyle w:val="StyleBoldUnderline"/>
          <w:sz w:val="26"/>
          <w:szCs w:val="26"/>
          <w:highlight w:val="cyan"/>
        </w:rPr>
        <w:t>No country in the Western Hemisphere, for example, would dare attack the United States,</w:t>
      </w:r>
      <w:r w:rsidRPr="00D5360D">
        <w:rPr>
          <w:rStyle w:val="StyleBoldUnderline"/>
          <w:sz w:val="26"/>
          <w:szCs w:val="26"/>
        </w:rPr>
        <w:t xml:space="preserve"> because it is so much stronger than any of its neighbors.</w:t>
      </w:r>
      <w:r w:rsidRPr="00D5360D">
        <w:rPr>
          <w:rFonts w:cs="Times New Roman"/>
          <w:sz w:val="16"/>
          <w:szCs w:val="26"/>
        </w:rPr>
        <w:t xml:space="preserve"> </w:t>
      </w:r>
      <w:r w:rsidRPr="00D5360D">
        <w:rPr>
          <w:rStyle w:val="StyleBoldUnderline"/>
          <w:sz w:val="26"/>
          <w:szCs w:val="26"/>
        </w:rPr>
        <w:t>This reasoning drives great powers to look for opportunities to move the balance of power in their favor</w:t>
      </w:r>
      <w:r w:rsidRPr="00D5360D">
        <w:rPr>
          <w:rFonts w:cs="Times New Roman"/>
          <w:sz w:val="16"/>
          <w:szCs w:val="26"/>
        </w:rPr>
        <w:t xml:space="preserve">, as well as to prevent other states from gaining power at their expense. </w:t>
      </w:r>
      <w:r w:rsidRPr="00D5360D">
        <w:rPr>
          <w:rStyle w:val="Emphasis"/>
          <w:sz w:val="26"/>
          <w:szCs w:val="26"/>
          <w:highlight w:val="cyan"/>
        </w:rPr>
        <w:t>The ultimate aim is to be the hegemon:</w:t>
      </w:r>
      <w:r w:rsidRPr="00D5360D">
        <w:rPr>
          <w:rFonts w:cs="Times New Roman"/>
          <w:sz w:val="16"/>
          <w:szCs w:val="26"/>
        </w:rPr>
        <w:t xml:space="preserve"> that is, the only great power in the system.</w:t>
      </w:r>
    </w:p>
    <w:p w14:paraId="0FB3587C" w14:textId="6E5646F7" w:rsidR="00AA3881" w:rsidRPr="00D5360D" w:rsidRDefault="00AA3881" w:rsidP="00AA3881">
      <w:pPr>
        <w:pStyle w:val="Heading3"/>
      </w:pPr>
      <w:r w:rsidRPr="00D5360D">
        <w:t>China is Realist</w:t>
      </w:r>
    </w:p>
    <w:p w14:paraId="22B8DCC9" w14:textId="77777777" w:rsidR="002768A4" w:rsidRPr="00D5360D" w:rsidRDefault="002768A4" w:rsidP="002768A4">
      <w:pPr>
        <w:pStyle w:val="Heading4"/>
        <w:rPr>
          <w:rStyle w:val="StyleStyleBold12pt"/>
          <w:b/>
        </w:rPr>
      </w:pPr>
      <w:r w:rsidRPr="00D5360D">
        <w:rPr>
          <w:rStyle w:val="StyleStyleBold12pt"/>
          <w:b/>
        </w:rPr>
        <w:t>China operates through the logic of offensive realism and should be understood through this logic. The alternative perpetuates stereotypes by assuming that China is more “moral” than the West.</w:t>
      </w:r>
    </w:p>
    <w:p w14:paraId="28FADA98" w14:textId="77777777" w:rsidR="002768A4" w:rsidRPr="00D5360D" w:rsidRDefault="002768A4" w:rsidP="002768A4">
      <w:pPr>
        <w:rPr>
          <w:rStyle w:val="StyleBoldUnderline"/>
          <w:b/>
          <w:sz w:val="16"/>
          <w:szCs w:val="16"/>
          <w:u w:val="none"/>
        </w:rPr>
      </w:pPr>
      <w:r w:rsidRPr="00D5360D">
        <w:rPr>
          <w:rStyle w:val="StyleStyleBold12pt"/>
        </w:rPr>
        <w:t xml:space="preserve">Mearsheimer 14 </w:t>
      </w:r>
      <w:r w:rsidRPr="00D5360D">
        <w:rPr>
          <w:rStyle w:val="StyleStyleBold12pt"/>
          <w:sz w:val="16"/>
          <w:szCs w:val="16"/>
        </w:rPr>
        <w:t xml:space="preserve">(Dr. John J. Mearsheimer, “Can China Rise Peacefully?” The National Interest, October 25, 2014, from the final chapter of the book “The Tragedy of Great Power Politics,” released April 7, 2014. </w:t>
      </w:r>
      <w:hyperlink r:id="rId66" w:history="1">
        <w:r w:rsidRPr="00D5360D">
          <w:rPr>
            <w:rStyle w:val="Hyperlink"/>
            <w:sz w:val="16"/>
            <w:szCs w:val="16"/>
          </w:rPr>
          <w:t>http://nationalinterest.org/commentary/can-china-rise-peacefully-10204</w:t>
        </w:r>
      </w:hyperlink>
      <w:r w:rsidRPr="00D5360D">
        <w:rPr>
          <w:rStyle w:val="StyleStyleBold12pt"/>
          <w:sz w:val="16"/>
          <w:szCs w:val="16"/>
        </w:rPr>
        <w:t>. // EMS).</w:t>
      </w:r>
    </w:p>
    <w:p w14:paraId="3AA0CF50" w14:textId="77777777" w:rsidR="002768A4" w:rsidRPr="00D5360D" w:rsidRDefault="002768A4" w:rsidP="002768A4">
      <w:pPr>
        <w:shd w:val="clear" w:color="auto" w:fill="FFFFFF"/>
        <w:spacing w:before="120" w:after="120"/>
        <w:rPr>
          <w:rStyle w:val="StyleBoldUnderline"/>
          <w:sz w:val="26"/>
          <w:szCs w:val="26"/>
        </w:rPr>
      </w:pPr>
      <w:r w:rsidRPr="00D5360D">
        <w:rPr>
          <w:rStyle w:val="StyleBoldUnderline"/>
          <w:sz w:val="26"/>
          <w:szCs w:val="26"/>
          <w:highlight w:val="cyan"/>
        </w:rPr>
        <w:t>A</w:t>
      </w:r>
      <w:r w:rsidRPr="00D5360D">
        <w:rPr>
          <w:rFonts w:cs="Times New Roman"/>
          <w:color w:val="000000"/>
          <w:sz w:val="16"/>
          <w:szCs w:val="26"/>
        </w:rPr>
        <w:t xml:space="preserve"> much more </w:t>
      </w:r>
      <w:r w:rsidRPr="00D5360D">
        <w:rPr>
          <w:rStyle w:val="StyleBoldUnderline"/>
          <w:sz w:val="26"/>
          <w:szCs w:val="26"/>
          <w:highlight w:val="cyan"/>
        </w:rPr>
        <w:t>powerful China can also be expected to try to push the United States out of the Asia-Pacific</w:t>
      </w:r>
      <w:r w:rsidRPr="00D5360D">
        <w:rPr>
          <w:rStyle w:val="StyleBoldUnderline"/>
          <w:sz w:val="26"/>
          <w:szCs w:val="26"/>
        </w:rPr>
        <w:t xml:space="preserve"> region, </w:t>
      </w:r>
      <w:r w:rsidRPr="00D5360D">
        <w:rPr>
          <w:rStyle w:val="StyleBoldUnderline"/>
          <w:sz w:val="26"/>
          <w:szCs w:val="26"/>
          <w:highlight w:val="cyan"/>
        </w:rPr>
        <w:t>much as the United States pushed the European great powers out of the West</w:t>
      </w:r>
      <w:r w:rsidRPr="00D5360D">
        <w:rPr>
          <w:rStyle w:val="StyleBoldUnderline"/>
          <w:sz w:val="26"/>
          <w:szCs w:val="26"/>
        </w:rPr>
        <w:t>ern Hemisphere</w:t>
      </w:r>
      <w:r w:rsidRPr="00D5360D">
        <w:rPr>
          <w:rFonts w:cs="Times New Roman"/>
          <w:color w:val="000000"/>
          <w:sz w:val="16"/>
          <w:szCs w:val="26"/>
        </w:rPr>
        <w:t xml:space="preserve"> in the nineteenth century. </w:t>
      </w:r>
      <w:r w:rsidRPr="00D5360D">
        <w:rPr>
          <w:rStyle w:val="StyleBoldUnderline"/>
          <w:sz w:val="26"/>
          <w:szCs w:val="26"/>
        </w:rPr>
        <w:t>We should expect China to devise its own version of the Monroe Doctrine,</w:t>
      </w:r>
      <w:r w:rsidRPr="00D5360D">
        <w:rPr>
          <w:rFonts w:cs="Times New Roman"/>
          <w:color w:val="000000"/>
          <w:sz w:val="16"/>
          <w:szCs w:val="26"/>
        </w:rPr>
        <w:t xml:space="preserve"> as imperial Japan did in the 1930s. In fact, </w:t>
      </w:r>
      <w:r w:rsidRPr="00D5360D">
        <w:rPr>
          <w:rStyle w:val="StyleBoldUnderline"/>
          <w:sz w:val="26"/>
          <w:szCs w:val="26"/>
        </w:rPr>
        <w:t>we are already seeing inklings of that policy.</w:t>
      </w:r>
      <w:r w:rsidRPr="00D5360D">
        <w:rPr>
          <w:rFonts w:cs="Times New Roman"/>
          <w:color w:val="000000"/>
          <w:sz w:val="16"/>
          <w:szCs w:val="26"/>
        </w:rPr>
        <w:t xml:space="preserve"> For example</w:t>
      </w:r>
      <w:r w:rsidRPr="00D5360D">
        <w:rPr>
          <w:rFonts w:cs="Times New Roman"/>
          <w:color w:val="000000"/>
          <w:sz w:val="16"/>
          <w:szCs w:val="26"/>
          <w:highlight w:val="cyan"/>
        </w:rPr>
        <w:t xml:space="preserve">, </w:t>
      </w:r>
      <w:r w:rsidRPr="00D5360D">
        <w:rPr>
          <w:rStyle w:val="StyleBoldUnderline"/>
          <w:sz w:val="26"/>
          <w:szCs w:val="26"/>
          <w:highlight w:val="cyan"/>
        </w:rPr>
        <w:t>Chinese leaders have made it clear they do not think the United States has a right to interfere in</w:t>
      </w:r>
      <w:r w:rsidRPr="00D5360D">
        <w:rPr>
          <w:rStyle w:val="StyleBoldUnderline"/>
          <w:sz w:val="26"/>
          <w:szCs w:val="26"/>
        </w:rPr>
        <w:t xml:space="preserve"> disputes over the maritime boundaries of </w:t>
      </w:r>
      <w:r w:rsidRPr="00D5360D">
        <w:rPr>
          <w:rStyle w:val="StyleBoldUnderline"/>
          <w:sz w:val="26"/>
          <w:szCs w:val="26"/>
          <w:highlight w:val="cyan"/>
        </w:rPr>
        <w:t>the South China Sea</w:t>
      </w:r>
      <w:r w:rsidRPr="00D5360D">
        <w:rPr>
          <w:rStyle w:val="StyleBoldUnderline"/>
          <w:sz w:val="26"/>
          <w:szCs w:val="26"/>
        </w:rPr>
        <w:t xml:space="preserve">, </w:t>
      </w:r>
      <w:r w:rsidRPr="00D5360D">
        <w:rPr>
          <w:rFonts w:cs="Times New Roman"/>
          <w:color w:val="000000"/>
          <w:sz w:val="16"/>
          <w:szCs w:val="26"/>
        </w:rPr>
        <w:t>a strategically important body of water that Beijing effectively claims as its own</w:t>
      </w:r>
      <w:r w:rsidRPr="00D5360D">
        <w:rPr>
          <w:rStyle w:val="StyleBoldUnderline"/>
          <w:sz w:val="26"/>
          <w:szCs w:val="26"/>
        </w:rPr>
        <w:t>.</w:t>
      </w:r>
      <w:r w:rsidRPr="00D5360D">
        <w:rPr>
          <w:rStyle w:val="StyleBoldUnderline"/>
          <w:sz w:val="12"/>
          <w:szCs w:val="26"/>
          <w:u w:val="none"/>
        </w:rPr>
        <w:t>¶</w:t>
      </w:r>
      <w:r w:rsidRPr="00D5360D">
        <w:rPr>
          <w:rStyle w:val="StyleBoldUnderline"/>
          <w:sz w:val="26"/>
          <w:szCs w:val="26"/>
        </w:rPr>
        <w:t xml:space="preserve"> China</w:t>
      </w:r>
      <w:r w:rsidRPr="00D5360D">
        <w:rPr>
          <w:rFonts w:cs="Times New Roman"/>
          <w:color w:val="000000"/>
          <w:sz w:val="16"/>
          <w:szCs w:val="26"/>
        </w:rPr>
        <w:t xml:space="preserve"> also </w:t>
      </w:r>
      <w:r w:rsidRPr="00D5360D">
        <w:rPr>
          <w:rStyle w:val="StyleBoldUnderline"/>
          <w:sz w:val="26"/>
          <w:szCs w:val="26"/>
        </w:rPr>
        <w:t>objected</w:t>
      </w:r>
      <w:r w:rsidRPr="00D5360D">
        <w:rPr>
          <w:rFonts w:cs="Times New Roman"/>
          <w:color w:val="000000"/>
          <w:sz w:val="16"/>
          <w:szCs w:val="26"/>
        </w:rPr>
        <w:t xml:space="preserve"> in July 2010 </w:t>
      </w:r>
      <w:r w:rsidRPr="00D5360D">
        <w:rPr>
          <w:rStyle w:val="StyleBoldUnderline"/>
          <w:sz w:val="26"/>
          <w:szCs w:val="26"/>
        </w:rPr>
        <w:t>when the United States planned to conduct naval exercises in the Yellow Sea</w:t>
      </w:r>
      <w:r w:rsidRPr="00D5360D">
        <w:rPr>
          <w:rFonts w:cs="Times New Roman"/>
          <w:color w:val="000000"/>
          <w:sz w:val="16"/>
          <w:szCs w:val="26"/>
        </w:rPr>
        <w:t xml:space="preserve">, which is located between China and the Korean Peninsula. In particular, the U.S. Navy planned to send the aircraft carrier USS </w:t>
      </w:r>
      <w:r w:rsidRPr="00D5360D">
        <w:rPr>
          <w:rFonts w:cs="Times New Roman"/>
          <w:i/>
          <w:iCs/>
          <w:color w:val="000000"/>
          <w:sz w:val="16"/>
          <w:szCs w:val="26"/>
        </w:rPr>
        <w:t>George Washington</w:t>
      </w:r>
      <w:r w:rsidRPr="00D5360D">
        <w:rPr>
          <w:rFonts w:cs="Times New Roman"/>
          <w:color w:val="000000"/>
          <w:sz w:val="16"/>
          <w:szCs w:val="26"/>
        </w:rPr>
        <w:t xml:space="preserve"> into the Yellow Sea. Those maneuvers were not directed at China; they were aimed instead at North Korea, which was believed to have sunk a South Korean naval vessel, the </w:t>
      </w:r>
      <w:r w:rsidRPr="00D5360D">
        <w:rPr>
          <w:rFonts w:cs="Times New Roman"/>
          <w:i/>
          <w:iCs/>
          <w:color w:val="000000"/>
          <w:sz w:val="16"/>
          <w:szCs w:val="26"/>
        </w:rPr>
        <w:t>Cheonan</w:t>
      </w:r>
      <w:r w:rsidRPr="00D5360D">
        <w:rPr>
          <w:rFonts w:cs="Times New Roman"/>
          <w:color w:val="000000"/>
          <w:sz w:val="16"/>
          <w:szCs w:val="26"/>
        </w:rPr>
        <w:t>, in the Yellow Sea. However</w:t>
      </w:r>
      <w:r w:rsidRPr="00D5360D">
        <w:rPr>
          <w:rStyle w:val="StyleBoldUnderline"/>
          <w:sz w:val="26"/>
          <w:szCs w:val="26"/>
        </w:rPr>
        <w:t xml:space="preserve">, </w:t>
      </w:r>
      <w:r w:rsidRPr="00D5360D">
        <w:rPr>
          <w:rStyle w:val="StyleBoldUnderline"/>
          <w:sz w:val="26"/>
          <w:szCs w:val="26"/>
          <w:highlight w:val="cyan"/>
        </w:rPr>
        <w:t>vigorous protests from China forced the Obama administration to move the exercises out of the Yellow Sea</w:t>
      </w:r>
      <w:r w:rsidRPr="00D5360D">
        <w:rPr>
          <w:rFonts w:cs="Times New Roman"/>
          <w:color w:val="000000"/>
          <w:sz w:val="16"/>
          <w:szCs w:val="26"/>
        </w:rPr>
        <w:t xml:space="preserve"> and farther east into the Sea of Japan</w:t>
      </w:r>
      <w:r w:rsidRPr="00D5360D">
        <w:rPr>
          <w:rFonts w:cs="Times New Roman"/>
          <w:color w:val="000000"/>
          <w:sz w:val="16"/>
          <w:szCs w:val="26"/>
          <w:highlight w:val="cyan"/>
        </w:rPr>
        <w:t xml:space="preserve">. </w:t>
      </w:r>
      <w:r w:rsidRPr="00D5360D">
        <w:rPr>
          <w:rStyle w:val="StyleBoldUnderline"/>
          <w:sz w:val="26"/>
          <w:szCs w:val="26"/>
          <w:highlight w:val="cyan"/>
        </w:rPr>
        <w:t>Sounding a lot like President Monroe, a Chinese spokesperson</w:t>
      </w:r>
      <w:r w:rsidRPr="00D5360D">
        <w:rPr>
          <w:rStyle w:val="StyleBoldUnderline"/>
          <w:sz w:val="26"/>
          <w:szCs w:val="26"/>
        </w:rPr>
        <w:t xml:space="preserve"> succinctly </w:t>
      </w:r>
      <w:r w:rsidRPr="00D5360D">
        <w:rPr>
          <w:rStyle w:val="StyleBoldUnderline"/>
          <w:sz w:val="26"/>
          <w:szCs w:val="26"/>
          <w:highlight w:val="cyan"/>
        </w:rPr>
        <w:t>summed up Beijing’s thinking: “We firmly oppose foreign military vessels</w:t>
      </w:r>
      <w:r w:rsidRPr="00D5360D">
        <w:rPr>
          <w:rStyle w:val="StyleBoldUnderline"/>
          <w:sz w:val="26"/>
          <w:szCs w:val="26"/>
        </w:rPr>
        <w:t xml:space="preserve"> or planes</w:t>
      </w:r>
      <w:r w:rsidRPr="00D5360D">
        <w:rPr>
          <w:rStyle w:val="StyleBoldUnderline"/>
          <w:sz w:val="26"/>
          <w:szCs w:val="26"/>
          <w:highlight w:val="cyan"/>
        </w:rPr>
        <w:t xml:space="preserve"> entering the Yellow Sea</w:t>
      </w:r>
      <w:r w:rsidRPr="00D5360D">
        <w:rPr>
          <w:rStyle w:val="StyleBoldUnderline"/>
          <w:sz w:val="26"/>
          <w:szCs w:val="26"/>
        </w:rPr>
        <w:t xml:space="preserve"> and other waters adjacent to China to engage in activities that would impact on its security and interests.”</w:t>
      </w:r>
      <w:r w:rsidRPr="00D5360D">
        <w:rPr>
          <w:rStyle w:val="StyleBoldUnderline"/>
          <w:sz w:val="12"/>
          <w:szCs w:val="26"/>
          <w:u w:val="none"/>
        </w:rPr>
        <w:t>¶</w:t>
      </w:r>
      <w:r w:rsidRPr="00D5360D">
        <w:rPr>
          <w:rFonts w:cs="Times New Roman"/>
          <w:color w:val="000000"/>
          <w:sz w:val="16"/>
          <w:szCs w:val="26"/>
        </w:rPr>
        <w:t xml:space="preserve"> More generally, there is considerable evidence that </w:t>
      </w:r>
      <w:r w:rsidRPr="00D5360D">
        <w:rPr>
          <w:rStyle w:val="StyleBoldUnderline"/>
          <w:sz w:val="26"/>
          <w:szCs w:val="26"/>
        </w:rPr>
        <w:t>Chinese leaders would like to develop the capability to push the U.S. Navy beyond the “first island chain</w:t>
      </w:r>
      <w:r w:rsidRPr="00D5360D">
        <w:rPr>
          <w:rFonts w:cs="Times New Roman"/>
          <w:color w:val="000000"/>
          <w:sz w:val="16"/>
          <w:szCs w:val="26"/>
        </w:rPr>
        <w:t xml:space="preserve">,” which is usually taken to include the Greater Sunda Islands, Japan, the Philippines, and Taiwan. If this were to happen, </w:t>
      </w:r>
      <w:r w:rsidRPr="00D5360D">
        <w:rPr>
          <w:rStyle w:val="StyleBoldUnderline"/>
          <w:sz w:val="26"/>
          <w:szCs w:val="26"/>
        </w:rPr>
        <w:t xml:space="preserve">China would be able to seal off the East China Sea, the South China Sea, and the Yellow Sea, and it would be almost impossible for the U.S. Navy to reach Korea in the event of war. </w:t>
      </w:r>
      <w:r w:rsidRPr="00D5360D">
        <w:rPr>
          <w:rStyle w:val="StyleBoldUnderline"/>
          <w:sz w:val="26"/>
          <w:szCs w:val="26"/>
          <w:highlight w:val="cyan"/>
        </w:rPr>
        <w:t>There is</w:t>
      </w:r>
      <w:r w:rsidRPr="00D5360D">
        <w:rPr>
          <w:rStyle w:val="StyleBoldUnderline"/>
          <w:sz w:val="26"/>
          <w:szCs w:val="26"/>
        </w:rPr>
        <w:t xml:space="preserve"> even </w:t>
      </w:r>
      <w:r w:rsidRPr="00D5360D">
        <w:rPr>
          <w:rStyle w:val="StyleBoldUnderline"/>
          <w:sz w:val="26"/>
          <w:szCs w:val="26"/>
          <w:highlight w:val="cyan"/>
        </w:rPr>
        <w:t>talk in China about eventually pushing the U.S. Navy beyond the “second island chain,</w:t>
      </w:r>
      <w:r w:rsidRPr="00D5360D">
        <w:rPr>
          <w:rStyle w:val="StyleBoldUnderline"/>
          <w:sz w:val="26"/>
          <w:szCs w:val="26"/>
        </w:rPr>
        <w:t>” which runs from the eastern coast of Japan to Guam and then down to the Moluccan Islands</w:t>
      </w:r>
      <w:r w:rsidRPr="00D5360D">
        <w:rPr>
          <w:rFonts w:cs="Times New Roman"/>
          <w:color w:val="000000"/>
          <w:sz w:val="16"/>
          <w:szCs w:val="26"/>
        </w:rPr>
        <w:t xml:space="preserve">. It would also include the small island groups like the Bonin, Caroline, and Marianas Islands. If the Chinese were successful, </w:t>
      </w:r>
      <w:r w:rsidRPr="00D5360D">
        <w:rPr>
          <w:rStyle w:val="StyleBoldUnderline"/>
          <w:sz w:val="26"/>
          <w:szCs w:val="26"/>
        </w:rPr>
        <w:t>Japan and the Philippines would be cut off from American naval support.</w:t>
      </w:r>
      <w:r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These ambitious goals make good strategic sense for China</w:t>
      </w:r>
      <w:r w:rsidRPr="00D5360D">
        <w:rPr>
          <w:rStyle w:val="StyleBoldUnderline"/>
          <w:sz w:val="26"/>
          <w:szCs w:val="26"/>
        </w:rPr>
        <w:t xml:space="preserve"> </w:t>
      </w:r>
      <w:r w:rsidRPr="00D5360D">
        <w:rPr>
          <w:rFonts w:cs="Times New Roman"/>
          <w:color w:val="000000"/>
          <w:sz w:val="16"/>
          <w:szCs w:val="26"/>
        </w:rPr>
        <w:t>(although this is not to say China will necessarily be able to achieve them</w:t>
      </w:r>
      <w:r w:rsidRPr="00D5360D">
        <w:rPr>
          <w:rStyle w:val="StyleBoldUnderline"/>
          <w:sz w:val="26"/>
          <w:szCs w:val="26"/>
          <w:highlight w:val="cyan"/>
        </w:rPr>
        <w:t>). Beijing should want a militarily weak and isolated India, Japan, and Russia</w:t>
      </w:r>
      <w:r w:rsidRPr="00D5360D">
        <w:rPr>
          <w:rStyle w:val="StyleBoldUnderline"/>
          <w:sz w:val="26"/>
          <w:szCs w:val="26"/>
        </w:rPr>
        <w:t xml:space="preserve"> as its neighbors, j</w:t>
      </w:r>
      <w:r w:rsidRPr="00D5360D">
        <w:rPr>
          <w:rStyle w:val="StyleBoldUnderline"/>
          <w:sz w:val="26"/>
          <w:szCs w:val="26"/>
          <w:highlight w:val="cyan"/>
        </w:rPr>
        <w:t>ust as the United States prefers a militarily weak Canada and Mexico</w:t>
      </w:r>
      <w:r w:rsidRPr="00D5360D">
        <w:rPr>
          <w:rStyle w:val="StyleBoldUnderline"/>
          <w:sz w:val="26"/>
          <w:szCs w:val="26"/>
        </w:rPr>
        <w:t xml:space="preserve"> on its borders</w:t>
      </w:r>
      <w:r w:rsidRPr="00D5360D">
        <w:rPr>
          <w:rFonts w:cs="Times New Roman"/>
          <w:color w:val="000000"/>
          <w:sz w:val="16"/>
          <w:szCs w:val="26"/>
        </w:rPr>
        <w:t>. What state in its right mind would want other powerful countries located in its region? All Chinese surely remember what happened over the last century when Japan was powerful and China was weak.</w:t>
      </w:r>
      <w:r w:rsidRPr="00D5360D">
        <w:rPr>
          <w:rFonts w:cs="Times New Roman"/>
          <w:color w:val="000000"/>
          <w:sz w:val="12"/>
          <w:szCs w:val="26"/>
        </w:rPr>
        <w:t>¶</w:t>
      </w:r>
      <w:r w:rsidRPr="00D5360D">
        <w:rPr>
          <w:rFonts w:cs="Times New Roman"/>
          <w:color w:val="000000"/>
          <w:sz w:val="16"/>
          <w:szCs w:val="26"/>
        </w:rPr>
        <w:t xml:space="preserve"> Furthermore, </w:t>
      </w:r>
      <w:r w:rsidRPr="00D5360D">
        <w:rPr>
          <w:rStyle w:val="StyleBoldUnderline"/>
          <w:sz w:val="26"/>
          <w:szCs w:val="26"/>
          <w:highlight w:val="cyan"/>
        </w:rPr>
        <w:t>why would a powerful China accept U.S. military forces operating in its</w:t>
      </w:r>
      <w:r w:rsidRPr="00D5360D">
        <w:rPr>
          <w:rStyle w:val="StyleBoldUnderline"/>
          <w:sz w:val="26"/>
          <w:szCs w:val="26"/>
        </w:rPr>
        <w:t xml:space="preserve"> </w:t>
      </w:r>
      <w:r w:rsidRPr="00D5360D">
        <w:rPr>
          <w:rStyle w:val="StyleBoldUnderline"/>
          <w:sz w:val="26"/>
          <w:szCs w:val="26"/>
          <w:highlight w:val="cyan"/>
        </w:rPr>
        <w:t>backyard?</w:t>
      </w:r>
      <w:r w:rsidRPr="00D5360D">
        <w:rPr>
          <w:rStyle w:val="StyleBoldUnderline"/>
          <w:sz w:val="26"/>
          <w:szCs w:val="26"/>
        </w:rPr>
        <w:t xml:space="preserve"> American policymakers object when other great powers send military forces into the Western Hemisphere, because they view those foreign forces as potential threats to American security. The same logic should apply to China. Why would China feel safe with U.S. forces deployed on its doorstep? Following the logic of the Monroe Doctrine, would not China’s security be better served by pushing the American military out of the Asia-Pacific region? All </w:t>
      </w:r>
      <w:r w:rsidRPr="00D5360D">
        <w:rPr>
          <w:rStyle w:val="StyleBoldUnderline"/>
          <w:sz w:val="26"/>
          <w:szCs w:val="26"/>
          <w:highlight w:val="cyan"/>
        </w:rPr>
        <w:t>Chinese surely remember what happened in the hundred years between the First Opium War</w:t>
      </w:r>
      <w:r w:rsidRPr="00D5360D">
        <w:rPr>
          <w:rStyle w:val="StyleBoldUnderline"/>
          <w:sz w:val="26"/>
          <w:szCs w:val="26"/>
        </w:rPr>
        <w:t xml:space="preserve"> (1839–42</w:t>
      </w:r>
      <w:r w:rsidRPr="00D5360D">
        <w:rPr>
          <w:rStyle w:val="StyleBoldUnderline"/>
          <w:sz w:val="26"/>
          <w:szCs w:val="26"/>
          <w:highlight w:val="cyan"/>
        </w:rPr>
        <w:t>) and the end of World War II</w:t>
      </w:r>
      <w:r w:rsidRPr="00D5360D">
        <w:rPr>
          <w:rStyle w:val="StyleBoldUnderline"/>
          <w:sz w:val="26"/>
          <w:szCs w:val="26"/>
        </w:rPr>
        <w:t xml:space="preserve"> (1945), </w:t>
      </w:r>
      <w:r w:rsidRPr="00D5360D">
        <w:rPr>
          <w:rStyle w:val="StyleBoldUnderline"/>
          <w:sz w:val="26"/>
          <w:szCs w:val="26"/>
          <w:highlight w:val="cyan"/>
        </w:rPr>
        <w:t>when the United States</w:t>
      </w:r>
      <w:r w:rsidRPr="00D5360D">
        <w:rPr>
          <w:rStyle w:val="StyleBoldUnderline"/>
          <w:sz w:val="26"/>
          <w:szCs w:val="26"/>
        </w:rPr>
        <w:t xml:space="preserve"> and the European great powers </w:t>
      </w:r>
      <w:r w:rsidRPr="00D5360D">
        <w:rPr>
          <w:rStyle w:val="StyleBoldUnderline"/>
          <w:sz w:val="26"/>
          <w:szCs w:val="26"/>
          <w:highlight w:val="cyan"/>
        </w:rPr>
        <w:t>took advantage of a weak China and</w:t>
      </w:r>
      <w:r w:rsidRPr="00D5360D">
        <w:rPr>
          <w:rStyle w:val="StyleBoldUnderline"/>
          <w:sz w:val="26"/>
          <w:szCs w:val="26"/>
        </w:rPr>
        <w:t xml:space="preserve"> not only violated its sovereignty but also imposed unfair treaties on it and </w:t>
      </w:r>
      <w:r w:rsidRPr="00D5360D">
        <w:rPr>
          <w:rStyle w:val="StyleBoldUnderline"/>
          <w:sz w:val="26"/>
          <w:szCs w:val="26"/>
          <w:highlight w:val="cyan"/>
        </w:rPr>
        <w:t>exploited it</w:t>
      </w:r>
      <w:r w:rsidRPr="00D5360D">
        <w:rPr>
          <w:rStyle w:val="StyleBoldUnderline"/>
          <w:sz w:val="26"/>
          <w:szCs w:val="26"/>
        </w:rPr>
        <w:t xml:space="preserve"> economically.</w:t>
      </w:r>
      <w:r w:rsidRPr="00D5360D">
        <w:rPr>
          <w:rStyle w:val="StyleBoldUnderline"/>
          <w:sz w:val="12"/>
          <w:szCs w:val="26"/>
          <w:u w:val="none"/>
        </w:rPr>
        <w:t>¶</w:t>
      </w:r>
      <w:r w:rsidRPr="00D5360D">
        <w:rPr>
          <w:rStyle w:val="StyleBoldUnderline"/>
          <w:sz w:val="26"/>
          <w:szCs w:val="26"/>
        </w:rPr>
        <w:t xml:space="preserve"> </w:t>
      </w:r>
      <w:r w:rsidRPr="00D5360D">
        <w:rPr>
          <w:rStyle w:val="Emphasis"/>
          <w:sz w:val="26"/>
          <w:szCs w:val="26"/>
          <w:highlight w:val="cyan"/>
        </w:rPr>
        <w:t>Why should we expect China to act differently than the United States? Are the Chinese more principled</w:t>
      </w:r>
      <w:r w:rsidRPr="00D5360D">
        <w:rPr>
          <w:rStyle w:val="Emphasis"/>
          <w:sz w:val="26"/>
          <w:szCs w:val="26"/>
        </w:rPr>
        <w:t xml:space="preserve"> than we are? </w:t>
      </w:r>
      <w:r w:rsidRPr="00D5360D">
        <w:rPr>
          <w:rStyle w:val="Emphasis"/>
          <w:sz w:val="26"/>
          <w:szCs w:val="26"/>
          <w:highlight w:val="cyan"/>
        </w:rPr>
        <w:t>More ethical?</w:t>
      </w:r>
      <w:r w:rsidRPr="00D5360D">
        <w:rPr>
          <w:rStyle w:val="Emphasis"/>
          <w:sz w:val="26"/>
          <w:szCs w:val="26"/>
        </w:rPr>
        <w:t xml:space="preserve"> Are they less nationalistic? Less concerned about their survival? </w:t>
      </w:r>
      <w:r w:rsidRPr="00D5360D">
        <w:rPr>
          <w:rStyle w:val="Emphasis"/>
          <w:sz w:val="26"/>
          <w:szCs w:val="26"/>
          <w:highlight w:val="cyan"/>
        </w:rPr>
        <w:t>They are none of these thing</w:t>
      </w:r>
      <w:r w:rsidRPr="00D5360D">
        <w:rPr>
          <w:rStyle w:val="Emphasis"/>
          <w:sz w:val="26"/>
          <w:szCs w:val="26"/>
        </w:rPr>
        <w:t>s,</w:t>
      </w:r>
      <w:r w:rsidRPr="00D5360D">
        <w:rPr>
          <w:rFonts w:cs="Times New Roman"/>
          <w:color w:val="000000"/>
          <w:sz w:val="16"/>
          <w:szCs w:val="26"/>
        </w:rPr>
        <w:t xml:space="preserve"> of course, </w:t>
      </w:r>
      <w:r w:rsidRPr="00D5360D">
        <w:rPr>
          <w:rStyle w:val="StyleBoldUnderline"/>
          <w:sz w:val="26"/>
          <w:szCs w:val="26"/>
        </w:rPr>
        <w:t xml:space="preserve">which is why </w:t>
      </w:r>
      <w:r w:rsidRPr="00D5360D">
        <w:rPr>
          <w:rStyle w:val="StyleBoldUnderline"/>
          <w:sz w:val="26"/>
          <w:szCs w:val="26"/>
          <w:highlight w:val="cyan"/>
        </w:rPr>
        <w:t>China is likely to follow basic realist logic and attempt to become a regional hegemon in Asia.</w:t>
      </w:r>
    </w:p>
    <w:p w14:paraId="23D5F8B0" w14:textId="7684654D" w:rsidR="002768A4" w:rsidRPr="00D5360D" w:rsidRDefault="001603B4" w:rsidP="001603B4">
      <w:pPr>
        <w:pStyle w:val="Heading2"/>
      </w:pPr>
      <w:r w:rsidRPr="00D5360D">
        <w:t>Impacts are Real</w:t>
      </w:r>
    </w:p>
    <w:p w14:paraId="245CFD64" w14:textId="0C32CCA2" w:rsidR="0035539D" w:rsidRPr="00D5360D" w:rsidRDefault="0035539D" w:rsidP="0035539D">
      <w:pPr>
        <w:pStyle w:val="Heading3"/>
      </w:pPr>
      <w:r w:rsidRPr="00D5360D">
        <w:t>General</w:t>
      </w:r>
    </w:p>
    <w:p w14:paraId="13E11FFF" w14:textId="77777777" w:rsidR="0035539D" w:rsidRPr="00D5360D" w:rsidRDefault="0035539D" w:rsidP="0035539D">
      <w:pPr>
        <w:pStyle w:val="Heading4"/>
      </w:pPr>
      <w:r w:rsidRPr="00D5360D">
        <w:t xml:space="preserve">They have it backwards- the US government </w:t>
      </w:r>
      <w:r w:rsidRPr="00D5360D">
        <w:rPr>
          <w:i/>
        </w:rPr>
        <w:t>underestimates</w:t>
      </w:r>
      <w:r w:rsidRPr="00D5360D">
        <w:t xml:space="preserve"> the China threat, not the other way around- three warrants.</w:t>
      </w:r>
    </w:p>
    <w:p w14:paraId="3E953581" w14:textId="77777777" w:rsidR="0035539D" w:rsidRPr="00D5360D" w:rsidRDefault="0035539D" w:rsidP="0035539D">
      <w:pPr>
        <w:rPr>
          <w:rStyle w:val="StyleStyleBold12pt"/>
          <w:sz w:val="16"/>
          <w:szCs w:val="16"/>
        </w:rPr>
      </w:pPr>
      <w:r w:rsidRPr="00D5360D">
        <w:rPr>
          <w:rStyle w:val="StyleStyleBold12pt"/>
        </w:rPr>
        <w:t xml:space="preserve">Beinart 15 </w:t>
      </w:r>
      <w:r w:rsidRPr="00D5360D">
        <w:rPr>
          <w:rStyle w:val="StyleStyleBold12pt"/>
          <w:sz w:val="16"/>
          <w:szCs w:val="16"/>
        </w:rPr>
        <w:t xml:space="preserve">(Peter, “Where are the China Hawks?” The Atlantic, June 3, 2015, </w:t>
      </w:r>
      <w:hyperlink r:id="rId67" w:history="1">
        <w:r w:rsidRPr="00D5360D">
          <w:rPr>
            <w:rStyle w:val="Hyperlink"/>
            <w:b/>
            <w:sz w:val="16"/>
            <w:szCs w:val="16"/>
          </w:rPr>
          <w:t>http://www.theatlantic.com/international/archive/2015/06/china-isis-iran-threat/394799/</w:t>
        </w:r>
      </w:hyperlink>
      <w:r w:rsidRPr="00D5360D">
        <w:rPr>
          <w:rStyle w:val="StyleStyleBold12pt"/>
          <w:b w:val="0"/>
          <w:sz w:val="16"/>
          <w:szCs w:val="16"/>
        </w:rPr>
        <w:t xml:space="preserve">. </w:t>
      </w:r>
      <w:r w:rsidRPr="00D5360D">
        <w:rPr>
          <w:b/>
          <w:bCs/>
          <w:sz w:val="16"/>
          <w:szCs w:val="16"/>
        </w:rPr>
        <w:t>Peter Alexander Beinart</w:t>
      </w:r>
      <w:r w:rsidRPr="00D5360D">
        <w:rPr>
          <w:b/>
          <w:sz w:val="16"/>
          <w:szCs w:val="16"/>
        </w:rPr>
        <w:t xml:space="preserve"> is an </w:t>
      </w:r>
      <w:hyperlink r:id="rId68" w:tooltip="USA" w:history="1">
        <w:r w:rsidRPr="00D5360D">
          <w:rPr>
            <w:rStyle w:val="Hyperlink"/>
            <w:b/>
            <w:sz w:val="16"/>
            <w:szCs w:val="16"/>
          </w:rPr>
          <w:t>American</w:t>
        </w:r>
      </w:hyperlink>
      <w:r w:rsidRPr="00D5360D">
        <w:rPr>
          <w:b/>
          <w:sz w:val="16"/>
          <w:szCs w:val="16"/>
        </w:rPr>
        <w:t> columnist, journalist, and political commentator. A former editor of </w:t>
      </w:r>
      <w:hyperlink r:id="rId69" w:tooltip="The New Republic" w:history="1">
        <w:r w:rsidRPr="00D5360D">
          <w:rPr>
            <w:rStyle w:val="Hyperlink"/>
            <w:b/>
            <w:iCs/>
            <w:sz w:val="16"/>
            <w:szCs w:val="16"/>
          </w:rPr>
          <w:t>The New Republic</w:t>
        </w:r>
      </w:hyperlink>
      <w:r w:rsidRPr="00D5360D">
        <w:rPr>
          <w:b/>
          <w:sz w:val="16"/>
          <w:szCs w:val="16"/>
        </w:rPr>
        <w:t>, he has written for </w:t>
      </w:r>
      <w:hyperlink r:id="rId70" w:tooltip="Time (magazine)" w:history="1">
        <w:r w:rsidRPr="00D5360D">
          <w:rPr>
            <w:rStyle w:val="Hyperlink"/>
            <w:b/>
            <w:iCs/>
            <w:sz w:val="16"/>
            <w:szCs w:val="16"/>
          </w:rPr>
          <w:t>Time</w:t>
        </w:r>
      </w:hyperlink>
      <w:r w:rsidRPr="00D5360D">
        <w:rPr>
          <w:b/>
          <w:sz w:val="16"/>
          <w:szCs w:val="16"/>
        </w:rPr>
        <w:t>, </w:t>
      </w:r>
      <w:hyperlink r:id="rId71" w:tooltip="The New York Times" w:history="1">
        <w:r w:rsidRPr="00D5360D">
          <w:rPr>
            <w:rStyle w:val="Hyperlink"/>
            <w:b/>
            <w:iCs/>
            <w:sz w:val="16"/>
            <w:szCs w:val="16"/>
          </w:rPr>
          <w:t>The New York Times</w:t>
        </w:r>
      </w:hyperlink>
      <w:r w:rsidRPr="00D5360D">
        <w:rPr>
          <w:b/>
          <w:sz w:val="16"/>
          <w:szCs w:val="16"/>
        </w:rPr>
        <w:t>, </w:t>
      </w:r>
      <w:hyperlink r:id="rId72" w:tooltip="The New York Review of Books" w:history="1">
        <w:r w:rsidRPr="00D5360D">
          <w:rPr>
            <w:rStyle w:val="Hyperlink"/>
            <w:b/>
            <w:iCs/>
            <w:sz w:val="16"/>
            <w:szCs w:val="16"/>
          </w:rPr>
          <w:t>The New York Review of Books</w:t>
        </w:r>
      </w:hyperlink>
      <w:r w:rsidRPr="00D5360D">
        <w:rPr>
          <w:b/>
          <w:sz w:val="16"/>
          <w:szCs w:val="16"/>
        </w:rPr>
        <w:t>among other periodicals, and is the author of three books. He is associate professor of journalism and political science at </w:t>
      </w:r>
      <w:hyperlink r:id="rId73" w:tooltip="City University of New York" w:history="1">
        <w:r w:rsidRPr="00D5360D">
          <w:rPr>
            <w:rStyle w:val="Hyperlink"/>
            <w:b/>
            <w:sz w:val="16"/>
            <w:szCs w:val="16"/>
          </w:rPr>
          <w:t>City University of New York</w:t>
        </w:r>
      </w:hyperlink>
      <w:r w:rsidRPr="00D5360D">
        <w:rPr>
          <w:b/>
          <w:sz w:val="16"/>
          <w:szCs w:val="16"/>
        </w:rPr>
        <w:t>. He is a senior columnist at </w:t>
      </w:r>
      <w:hyperlink r:id="rId74" w:tooltip="Haaretz" w:history="1">
        <w:r w:rsidRPr="00D5360D">
          <w:rPr>
            <w:rStyle w:val="Hyperlink"/>
            <w:b/>
            <w:iCs/>
            <w:sz w:val="16"/>
            <w:szCs w:val="16"/>
          </w:rPr>
          <w:t>Haaretz</w:t>
        </w:r>
      </w:hyperlink>
      <w:r w:rsidRPr="00D5360D">
        <w:rPr>
          <w:b/>
          <w:sz w:val="16"/>
          <w:szCs w:val="16"/>
        </w:rPr>
        <w:t> and contributor to </w:t>
      </w:r>
      <w:r w:rsidRPr="00D5360D">
        <w:rPr>
          <w:b/>
          <w:iCs/>
          <w:sz w:val="16"/>
          <w:szCs w:val="16"/>
        </w:rPr>
        <w:t>The Atlantic</w:t>
      </w:r>
      <w:r w:rsidRPr="00D5360D">
        <w:rPr>
          <w:b/>
          <w:sz w:val="16"/>
          <w:szCs w:val="16"/>
        </w:rPr>
        <w:t> and </w:t>
      </w:r>
      <w:r w:rsidRPr="00D5360D">
        <w:rPr>
          <w:b/>
          <w:iCs/>
          <w:sz w:val="16"/>
          <w:szCs w:val="16"/>
        </w:rPr>
        <w:t>National Journal</w:t>
      </w:r>
      <w:r w:rsidRPr="00D5360D">
        <w:rPr>
          <w:b/>
          <w:sz w:val="16"/>
          <w:szCs w:val="16"/>
        </w:rPr>
        <w:t>, and a political contributor to programs on </w:t>
      </w:r>
      <w:hyperlink r:id="rId75" w:tooltip="CNN" w:history="1">
        <w:r w:rsidRPr="00D5360D">
          <w:rPr>
            <w:rStyle w:val="Hyperlink"/>
            <w:b/>
            <w:sz w:val="16"/>
            <w:szCs w:val="16"/>
          </w:rPr>
          <w:t>CNN</w:t>
        </w:r>
      </w:hyperlink>
      <w:r w:rsidRPr="00D5360D">
        <w:rPr>
          <w:b/>
          <w:sz w:val="16"/>
          <w:szCs w:val="16"/>
        </w:rPr>
        <w:t xml:space="preserve"> // EMS).</w:t>
      </w:r>
    </w:p>
    <w:p w14:paraId="7D3274B8" w14:textId="77777777" w:rsidR="0035539D" w:rsidRPr="00D5360D" w:rsidRDefault="0035539D" w:rsidP="0035539D">
      <w:pPr>
        <w:rPr>
          <w:b/>
          <w:iCs/>
          <w:sz w:val="16"/>
          <w:szCs w:val="26"/>
        </w:rPr>
      </w:pPr>
      <w:r w:rsidRPr="00D5360D">
        <w:rPr>
          <w:rStyle w:val="StyleBoldUnderline"/>
          <w:sz w:val="26"/>
          <w:szCs w:val="26"/>
          <w:highlight w:val="cyan"/>
        </w:rPr>
        <w:t>China</w:t>
      </w:r>
      <w:r w:rsidRPr="00D5360D">
        <w:rPr>
          <w:rStyle w:val="StyleBoldUnderline"/>
          <w:sz w:val="26"/>
          <w:szCs w:val="26"/>
        </w:rPr>
        <w:t>,</w:t>
      </w:r>
      <w:r w:rsidRPr="00D5360D">
        <w:rPr>
          <w:sz w:val="16"/>
          <w:szCs w:val="26"/>
        </w:rPr>
        <w:t xml:space="preserve"> by contrast, </w:t>
      </w:r>
      <w:r w:rsidRPr="00D5360D">
        <w:rPr>
          <w:rStyle w:val="StyleBoldUnderline"/>
          <w:sz w:val="26"/>
          <w:szCs w:val="26"/>
          <w:highlight w:val="cyan"/>
        </w:rPr>
        <w:t xml:space="preserve">is </w:t>
      </w:r>
      <w:r w:rsidRPr="00D5360D">
        <w:rPr>
          <w:rStyle w:val="StyleBoldUnderline"/>
          <w:sz w:val="26"/>
          <w:szCs w:val="26"/>
        </w:rPr>
        <w:t>not a midsize power.</w:t>
      </w:r>
      <w:r w:rsidRPr="00D5360D">
        <w:rPr>
          <w:sz w:val="16"/>
          <w:szCs w:val="26"/>
        </w:rPr>
        <w:t xml:space="preserve"> </w:t>
      </w:r>
      <w:r w:rsidRPr="00D5360D">
        <w:rPr>
          <w:rStyle w:val="Emphasis"/>
          <w:sz w:val="26"/>
          <w:szCs w:val="26"/>
        </w:rPr>
        <w:t xml:space="preserve">It’s </w:t>
      </w:r>
      <w:r w:rsidRPr="00D5360D">
        <w:rPr>
          <w:rStyle w:val="Emphasis"/>
          <w:sz w:val="26"/>
          <w:szCs w:val="26"/>
          <w:highlight w:val="cyan"/>
        </w:rPr>
        <w:t>a superpower</w:t>
      </w:r>
      <w:r w:rsidRPr="00D5360D">
        <w:rPr>
          <w:sz w:val="16"/>
          <w:szCs w:val="26"/>
        </w:rPr>
        <w:t>. At current prices, its GDP is</w:t>
      </w:r>
      <w:r w:rsidRPr="00D5360D">
        <w:rPr>
          <w:rStyle w:val="apple-converted-space"/>
          <w:sz w:val="16"/>
          <w:szCs w:val="26"/>
        </w:rPr>
        <w:t xml:space="preserve"> </w:t>
      </w:r>
      <w:hyperlink r:id="rId76" w:history="1">
        <w:r w:rsidRPr="00D5360D">
          <w:rPr>
            <w:rStyle w:val="Hyperlink"/>
            <w:sz w:val="16"/>
            <w:szCs w:val="26"/>
          </w:rPr>
          <w:t>28 times</w:t>
        </w:r>
      </w:hyperlink>
      <w:r w:rsidRPr="00D5360D">
        <w:rPr>
          <w:rStyle w:val="apple-converted-space"/>
          <w:sz w:val="16"/>
          <w:szCs w:val="26"/>
        </w:rPr>
        <w:t xml:space="preserve"> </w:t>
      </w:r>
      <w:r w:rsidRPr="00D5360D">
        <w:rPr>
          <w:sz w:val="16"/>
          <w:szCs w:val="26"/>
        </w:rPr>
        <w:t>larger than Iran’s. Its military budget is roughly</w:t>
      </w:r>
      <w:r w:rsidRPr="00D5360D">
        <w:rPr>
          <w:rStyle w:val="apple-converted-space"/>
          <w:sz w:val="16"/>
          <w:szCs w:val="26"/>
        </w:rPr>
        <w:t xml:space="preserve"> </w:t>
      </w:r>
      <w:hyperlink r:id="rId77" w:history="1">
        <w:r w:rsidRPr="00D5360D">
          <w:rPr>
            <w:rStyle w:val="Hyperlink"/>
            <w:sz w:val="16"/>
            <w:szCs w:val="26"/>
          </w:rPr>
          <w:t>13 times larger</w:t>
        </w:r>
      </w:hyperlink>
      <w:r w:rsidRPr="00D5360D">
        <w:rPr>
          <w:sz w:val="16"/>
          <w:szCs w:val="26"/>
        </w:rPr>
        <w:t xml:space="preserve">. </w:t>
      </w:r>
      <w:r w:rsidRPr="00D5360D">
        <w:rPr>
          <w:rStyle w:val="StyleBoldUnderline"/>
          <w:sz w:val="26"/>
          <w:szCs w:val="26"/>
          <w:highlight w:val="cyan"/>
        </w:rPr>
        <w:t>Its willingness to invest vast sums</w:t>
      </w:r>
      <w:r w:rsidRPr="00D5360D">
        <w:rPr>
          <w:rStyle w:val="StyleBoldUnderline"/>
          <w:sz w:val="26"/>
          <w:szCs w:val="26"/>
        </w:rPr>
        <w:t xml:space="preserve"> in the economic development of other nations g</w:t>
      </w:r>
      <w:r w:rsidRPr="00D5360D">
        <w:rPr>
          <w:rStyle w:val="StyleBoldUnderline"/>
          <w:sz w:val="26"/>
          <w:szCs w:val="26"/>
          <w:highlight w:val="cyan"/>
        </w:rPr>
        <w:t xml:space="preserve">ives it tremendous soft power. And </w:t>
      </w:r>
      <w:hyperlink r:id="rId78" w:history="1">
        <w:r w:rsidRPr="00D5360D">
          <w:rPr>
            <w:rStyle w:val="StyleBoldUnderline"/>
            <w:sz w:val="26"/>
            <w:szCs w:val="26"/>
            <w:highlight w:val="cyan"/>
          </w:rPr>
          <w:t>it is claiming</w:t>
        </w:r>
      </w:hyperlink>
      <w:r w:rsidRPr="00D5360D">
        <w:rPr>
          <w:rStyle w:val="StyleBoldUnderline"/>
          <w:sz w:val="26"/>
          <w:szCs w:val="26"/>
          <w:highlight w:val="cyan"/>
        </w:rPr>
        <w:t xml:space="preserve"> much of the </w:t>
      </w:r>
      <w:hyperlink r:id="rId79" w:history="1">
        <w:r w:rsidRPr="00D5360D">
          <w:rPr>
            <w:rStyle w:val="StyleBoldUnderline"/>
            <w:sz w:val="26"/>
            <w:szCs w:val="26"/>
            <w:highlight w:val="cyan"/>
          </w:rPr>
          <w:t>South China Sea</w:t>
        </w:r>
      </w:hyperlink>
      <w:r w:rsidRPr="00D5360D">
        <w:rPr>
          <w:rStyle w:val="StyleBoldUnderline"/>
          <w:sz w:val="26"/>
          <w:szCs w:val="26"/>
          <w:highlight w:val="cyan"/>
        </w:rPr>
        <w:t xml:space="preserve"> as its own</w:t>
      </w:r>
      <w:r w:rsidRPr="00D5360D">
        <w:rPr>
          <w:rStyle w:val="StyleBoldUnderline"/>
          <w:sz w:val="26"/>
          <w:szCs w:val="26"/>
        </w:rPr>
        <w:t xml:space="preserve">, thus </w:t>
      </w:r>
      <w:r w:rsidRPr="00D5360D">
        <w:rPr>
          <w:rStyle w:val="StyleBoldUnderline"/>
          <w:sz w:val="26"/>
          <w:szCs w:val="26"/>
          <w:highlight w:val="cyan"/>
        </w:rPr>
        <w:t>asserting dominion over a</w:t>
      </w:r>
      <w:r w:rsidRPr="00D5360D">
        <w:rPr>
          <w:rStyle w:val="StyleBoldUnderline"/>
          <w:sz w:val="26"/>
          <w:szCs w:val="26"/>
        </w:rPr>
        <w:t xml:space="preserve"> </w:t>
      </w:r>
      <w:r w:rsidRPr="00D5360D">
        <w:rPr>
          <w:rStyle w:val="StyleBoldUnderline"/>
          <w:sz w:val="26"/>
          <w:szCs w:val="26"/>
          <w:highlight w:val="cyan"/>
        </w:rPr>
        <w:t>territory with vast</w:t>
      </w:r>
      <w:r w:rsidRPr="00D5360D">
        <w:rPr>
          <w:rStyle w:val="StyleBoldUnderline"/>
          <w:sz w:val="26"/>
          <w:szCs w:val="26"/>
        </w:rPr>
        <w:t xml:space="preserve"> </w:t>
      </w:r>
      <w:hyperlink r:id="rId80" w:history="1">
        <w:r w:rsidRPr="00D5360D">
          <w:rPr>
            <w:rStyle w:val="StyleBoldUnderline"/>
            <w:sz w:val="26"/>
            <w:szCs w:val="26"/>
          </w:rPr>
          <w:t>oil and gas</w:t>
        </w:r>
        <w:r w:rsidRPr="00D5360D">
          <w:rPr>
            <w:rStyle w:val="StyleBoldUnderline"/>
            <w:sz w:val="26"/>
            <w:szCs w:val="26"/>
            <w:highlight w:val="cyan"/>
          </w:rPr>
          <w:t xml:space="preserve"> reserves</w:t>
        </w:r>
      </w:hyperlink>
      <w:r w:rsidRPr="00D5360D">
        <w:rPr>
          <w:rStyle w:val="StyleBoldUnderline"/>
          <w:sz w:val="26"/>
          <w:szCs w:val="26"/>
        </w:rPr>
        <w:t xml:space="preserve"> through which </w:t>
      </w:r>
      <w:hyperlink r:id="rId81" w:history="1">
        <w:r w:rsidRPr="00D5360D">
          <w:rPr>
            <w:rStyle w:val="StyleBoldUnderline"/>
            <w:sz w:val="26"/>
            <w:szCs w:val="26"/>
          </w:rPr>
          <w:t>one-third</w:t>
        </w:r>
      </w:hyperlink>
      <w:r w:rsidRPr="00D5360D">
        <w:rPr>
          <w:rStyle w:val="StyleBoldUnderline"/>
          <w:sz w:val="26"/>
          <w:szCs w:val="26"/>
        </w:rPr>
        <w:t xml:space="preserve"> of the world’s shipping travels.</w:t>
      </w:r>
      <w:r w:rsidRPr="00D5360D">
        <w:rPr>
          <w:rStyle w:val="StyleBoldUnderline"/>
          <w:sz w:val="12"/>
          <w:szCs w:val="26"/>
          <w:u w:val="none"/>
        </w:rPr>
        <w:t>¶</w:t>
      </w:r>
      <w:r w:rsidRPr="00D5360D">
        <w:rPr>
          <w:sz w:val="16"/>
          <w:szCs w:val="26"/>
        </w:rPr>
        <w:t xml:space="preserve"> From 1941 to 1989, the United States risked war to prevent great powers from dominating the world’s economic and industrial heartlands, and thus gaining veto power over America’s ability to conduct international commerce. That’s what China is seeking today. </w:t>
      </w:r>
      <w:r w:rsidRPr="00D5360D">
        <w:rPr>
          <w:sz w:val="12"/>
          <w:szCs w:val="26"/>
        </w:rPr>
        <w:t>¶</w:t>
      </w:r>
      <w:r w:rsidRPr="00D5360D">
        <w:rPr>
          <w:sz w:val="16"/>
          <w:szCs w:val="26"/>
        </w:rPr>
        <w:t xml:space="preserve"> So </w:t>
      </w:r>
      <w:r w:rsidRPr="00D5360D">
        <w:rPr>
          <w:rStyle w:val="StyleBoldUnderline"/>
          <w:sz w:val="26"/>
          <w:szCs w:val="26"/>
          <w:highlight w:val="cyan"/>
        </w:rPr>
        <w:t>why aren’t</w:t>
      </w:r>
      <w:r w:rsidRPr="00D5360D">
        <w:rPr>
          <w:sz w:val="16"/>
          <w:szCs w:val="26"/>
        </w:rPr>
        <w:t xml:space="preserve"> Lindsey Graham and his GOP </w:t>
      </w:r>
      <w:r w:rsidRPr="00D5360D">
        <w:rPr>
          <w:rStyle w:val="StyleBoldUnderline"/>
          <w:sz w:val="26"/>
          <w:szCs w:val="26"/>
        </w:rPr>
        <w:t xml:space="preserve">presidential </w:t>
      </w:r>
      <w:r w:rsidRPr="00D5360D">
        <w:rPr>
          <w:rStyle w:val="StyleBoldUnderline"/>
          <w:sz w:val="26"/>
          <w:szCs w:val="26"/>
          <w:highlight w:val="cyan"/>
        </w:rPr>
        <w:t>competitors talking more about China?</w:t>
      </w:r>
      <w:r w:rsidRPr="00D5360D">
        <w:rPr>
          <w:sz w:val="16"/>
          <w:szCs w:val="26"/>
        </w:rPr>
        <w:t xml:space="preserve"> (To be fair, Hillary Clinton isn’t talking much about China either. But her campaign thus far has been much less weighted toward foreign policy in general.)</w:t>
      </w:r>
      <w:r w:rsidRPr="00D5360D">
        <w:rPr>
          <w:sz w:val="12"/>
          <w:szCs w:val="26"/>
        </w:rPr>
        <w:t>¶</w:t>
      </w:r>
      <w:r w:rsidRPr="00D5360D">
        <w:rPr>
          <w:sz w:val="16"/>
          <w:szCs w:val="26"/>
        </w:rPr>
        <w:t xml:space="preserve"> </w:t>
      </w:r>
      <w:r w:rsidRPr="00D5360D">
        <w:rPr>
          <w:rStyle w:val="StyleBoldUnderline"/>
          <w:highlight w:val="cyan"/>
        </w:rPr>
        <w:t>T</w:t>
      </w:r>
      <w:r w:rsidRPr="00D5360D">
        <w:rPr>
          <w:rStyle w:val="StyleBoldUnderline"/>
          <w:sz w:val="26"/>
          <w:szCs w:val="26"/>
          <w:highlight w:val="cyan"/>
        </w:rPr>
        <w:t>hree reasons</w:t>
      </w:r>
      <w:r w:rsidRPr="00D5360D">
        <w:rPr>
          <w:sz w:val="16"/>
          <w:szCs w:val="26"/>
        </w:rPr>
        <w:t xml:space="preserve"> come to mind.</w:t>
      </w:r>
      <w:r w:rsidRPr="00D5360D">
        <w:rPr>
          <w:sz w:val="12"/>
          <w:szCs w:val="26"/>
        </w:rPr>
        <w:t>¶</w:t>
      </w:r>
      <w:r w:rsidRPr="00D5360D">
        <w:rPr>
          <w:sz w:val="16"/>
          <w:szCs w:val="26"/>
        </w:rPr>
        <w:t xml:space="preserve"> </w:t>
      </w:r>
      <w:r w:rsidRPr="00D5360D">
        <w:rPr>
          <w:rStyle w:val="StyleBoldUnderline"/>
          <w:sz w:val="26"/>
          <w:szCs w:val="26"/>
          <w:highlight w:val="cyan"/>
        </w:rPr>
        <w:t xml:space="preserve">The first is that the Chinese threat isn’t visually spectacular. What made ISIS a </w:t>
      </w:r>
      <w:hyperlink r:id="rId82" w:history="1">
        <w:r w:rsidRPr="00D5360D">
          <w:rPr>
            <w:rStyle w:val="StyleBoldUnderline"/>
            <w:sz w:val="26"/>
            <w:szCs w:val="26"/>
            <w:highlight w:val="cyan"/>
          </w:rPr>
          <w:t>household name</w:t>
        </w:r>
      </w:hyperlink>
      <w:r w:rsidRPr="00D5360D">
        <w:rPr>
          <w:rStyle w:val="apple-converted-space"/>
          <w:sz w:val="16"/>
          <w:szCs w:val="26"/>
        </w:rPr>
        <w:t xml:space="preserve"> </w:t>
      </w:r>
      <w:r w:rsidRPr="00D5360D">
        <w:rPr>
          <w:sz w:val="16"/>
          <w:szCs w:val="26"/>
        </w:rPr>
        <w:t>in the United States last year, even more than the group’s territorial gains</w:t>
      </w:r>
      <w:r w:rsidRPr="00D5360D">
        <w:rPr>
          <w:rStyle w:val="StyleBoldUnderline"/>
          <w:sz w:val="26"/>
          <w:szCs w:val="26"/>
        </w:rPr>
        <w:t xml:space="preserve">, </w:t>
      </w:r>
      <w:r w:rsidRPr="00D5360D">
        <w:rPr>
          <w:rStyle w:val="StyleBoldUnderline"/>
          <w:sz w:val="26"/>
          <w:szCs w:val="26"/>
          <w:highlight w:val="cyan"/>
        </w:rPr>
        <w:t>were its gruesome murders</w:t>
      </w:r>
      <w:r w:rsidRPr="00D5360D">
        <w:rPr>
          <w:sz w:val="16"/>
          <w:szCs w:val="26"/>
        </w:rPr>
        <w:t xml:space="preserve">, especially of Westerners. The horrific images of those killings, broadcast endlessly on television, bred a primal fear that Washington politicians were quick to exploit. Those </w:t>
      </w:r>
      <w:r w:rsidRPr="00D5360D">
        <w:rPr>
          <w:rStyle w:val="StyleBoldUnderline"/>
          <w:sz w:val="26"/>
          <w:szCs w:val="26"/>
          <w:highlight w:val="cyan"/>
        </w:rPr>
        <w:t>politicians pressured the Obama administration to begin its bombing campaign</w:t>
      </w:r>
      <w:r w:rsidRPr="00D5360D">
        <w:rPr>
          <w:rStyle w:val="StyleBoldUnderline"/>
          <w:sz w:val="26"/>
          <w:szCs w:val="26"/>
        </w:rPr>
        <w:t xml:space="preserve"> in Iraq and Syria, </w:t>
      </w:r>
      <w:r w:rsidRPr="00D5360D">
        <w:rPr>
          <w:rStyle w:val="StyleBoldUnderline"/>
          <w:sz w:val="26"/>
          <w:szCs w:val="26"/>
          <w:highlight w:val="cyan"/>
        </w:rPr>
        <w:t>which gave the story even more juice</w:t>
      </w:r>
      <w:r w:rsidRPr="00D5360D">
        <w:rPr>
          <w:rStyle w:val="StyleBoldUnderline"/>
          <w:sz w:val="26"/>
          <w:szCs w:val="26"/>
        </w:rPr>
        <w:t xml:space="preserve"> because the United States was now at war.</w:t>
      </w:r>
      <w:r w:rsidRPr="00D5360D">
        <w:rPr>
          <w:sz w:val="16"/>
          <w:szCs w:val="26"/>
        </w:rPr>
        <w:t xml:space="preserve"> </w:t>
      </w:r>
      <w:r w:rsidRPr="00D5360D">
        <w:rPr>
          <w:sz w:val="12"/>
          <w:szCs w:val="26"/>
        </w:rPr>
        <w:t>¶</w:t>
      </w:r>
      <w:r w:rsidRPr="00D5360D">
        <w:rPr>
          <w:sz w:val="16"/>
          <w:szCs w:val="26"/>
        </w:rPr>
        <w:t xml:space="preserve"> Via the catchall of “radical Islam,” </w:t>
      </w:r>
      <w:r w:rsidRPr="00D5360D">
        <w:rPr>
          <w:rStyle w:val="StyleBoldUnderline"/>
          <w:sz w:val="26"/>
          <w:szCs w:val="26"/>
          <w:highlight w:val="cyan"/>
        </w:rPr>
        <w:t>American politicians have transferred</w:t>
      </w:r>
      <w:r w:rsidRPr="00D5360D">
        <w:rPr>
          <w:rStyle w:val="StyleBoldUnderline"/>
          <w:sz w:val="26"/>
          <w:szCs w:val="26"/>
        </w:rPr>
        <w:t xml:space="preserve"> some of the </w:t>
      </w:r>
      <w:r w:rsidRPr="00D5360D">
        <w:rPr>
          <w:rStyle w:val="StyleBoldUnderline"/>
          <w:sz w:val="26"/>
          <w:szCs w:val="26"/>
          <w:highlight w:val="cyan"/>
        </w:rPr>
        <w:t>anxiety sparked by ISIS to Iran: Today they have butcher’s knives; tomorrow, nukes! By contrast, China’s incremental moves</w:t>
      </w:r>
      <w:r w:rsidRPr="00D5360D">
        <w:rPr>
          <w:rStyle w:val="StyleBoldUnderline"/>
          <w:sz w:val="26"/>
          <w:szCs w:val="26"/>
        </w:rPr>
        <w:t xml:space="preserve"> to </w:t>
      </w:r>
      <w:hyperlink r:id="rId83" w:history="1">
        <w:r w:rsidRPr="00D5360D">
          <w:rPr>
            <w:rStyle w:val="StyleBoldUnderline"/>
            <w:sz w:val="26"/>
            <w:szCs w:val="26"/>
          </w:rPr>
          <w:t>build islands</w:t>
        </w:r>
      </w:hyperlink>
      <w:r w:rsidRPr="00D5360D">
        <w:rPr>
          <w:rStyle w:val="StyleBoldUnderline"/>
          <w:sz w:val="26"/>
          <w:szCs w:val="26"/>
        </w:rPr>
        <w:t xml:space="preserve"> in the South China Sea or even ram the occasional Filipino fishing boat </w:t>
      </w:r>
      <w:r w:rsidRPr="00D5360D">
        <w:rPr>
          <w:rStyle w:val="StyleBoldUnderline"/>
          <w:sz w:val="26"/>
          <w:szCs w:val="26"/>
          <w:highlight w:val="cyan"/>
        </w:rPr>
        <w:t>produce</w:t>
      </w:r>
      <w:r w:rsidRPr="00D5360D">
        <w:rPr>
          <w:sz w:val="16"/>
          <w:szCs w:val="26"/>
          <w:highlight w:val="cyan"/>
        </w:rPr>
        <w:t xml:space="preserve"> </w:t>
      </w:r>
      <w:r w:rsidRPr="00D5360D">
        <w:rPr>
          <w:rStyle w:val="Emphasis"/>
          <w:sz w:val="26"/>
          <w:szCs w:val="26"/>
          <w:highlight w:val="cyan"/>
        </w:rPr>
        <w:t>far less drama</w:t>
      </w:r>
      <w:r w:rsidRPr="00D5360D">
        <w:rPr>
          <w:rStyle w:val="Emphasis"/>
          <w:sz w:val="26"/>
          <w:szCs w:val="26"/>
        </w:rPr>
        <w:t>.</w:t>
      </w:r>
      <w:r w:rsidRPr="00D5360D">
        <w:rPr>
          <w:sz w:val="16"/>
          <w:szCs w:val="26"/>
        </w:rPr>
        <w:t xml:space="preserve"> </w:t>
      </w:r>
      <w:r w:rsidRPr="00D5360D">
        <w:rPr>
          <w:rStyle w:val="StyleBoldUnderline"/>
          <w:sz w:val="26"/>
          <w:szCs w:val="26"/>
        </w:rPr>
        <w:t xml:space="preserve">No matter how serious a challenge they pose to America’s role in the Pacific, </w:t>
      </w:r>
      <w:r w:rsidRPr="00D5360D">
        <w:rPr>
          <w:rStyle w:val="StyleBoldUnderline"/>
          <w:sz w:val="26"/>
          <w:szCs w:val="26"/>
          <w:highlight w:val="cyan"/>
        </w:rPr>
        <w:t>they don’t appear to threaten American lives.</w:t>
      </w:r>
      <w:r w:rsidRPr="00D5360D">
        <w:rPr>
          <w:sz w:val="16"/>
          <w:szCs w:val="26"/>
          <w:highlight w:val="cyan"/>
        </w:rPr>
        <w:t xml:space="preserve"> </w:t>
      </w:r>
      <w:r w:rsidRPr="00D5360D">
        <w:rPr>
          <w:rStyle w:val="Emphasis"/>
          <w:sz w:val="26"/>
          <w:szCs w:val="26"/>
          <w:highlight w:val="cyan"/>
        </w:rPr>
        <w:t>And they won’t—until a confrontation</w:t>
      </w:r>
      <w:r w:rsidRPr="00D5360D">
        <w:rPr>
          <w:rStyle w:val="Emphasis"/>
          <w:sz w:val="26"/>
          <w:szCs w:val="26"/>
        </w:rPr>
        <w:t xml:space="preserve"> between the Chinese and American militaries, in disputed ocean or airspace, </w:t>
      </w:r>
      <w:r w:rsidRPr="00D5360D">
        <w:rPr>
          <w:rStyle w:val="Emphasis"/>
          <w:sz w:val="26"/>
          <w:szCs w:val="26"/>
          <w:highlight w:val="cyan"/>
        </w:rPr>
        <w:t>raises the prospect of war.</w:t>
      </w:r>
      <w:r w:rsidRPr="00D5360D">
        <w:rPr>
          <w:sz w:val="16"/>
          <w:szCs w:val="26"/>
          <w:highlight w:val="cyan"/>
        </w:rPr>
        <w:t xml:space="preserve"> </w:t>
      </w:r>
      <w:r w:rsidRPr="00D5360D">
        <w:rPr>
          <w:rStyle w:val="Emphasis"/>
          <w:sz w:val="26"/>
          <w:szCs w:val="26"/>
          <w:highlight w:val="cyan"/>
        </w:rPr>
        <w:t>Until that happens, China’s challenge will remain on Page A17 of the newspaper</w:t>
      </w:r>
      <w:r w:rsidRPr="00D5360D">
        <w:rPr>
          <w:sz w:val="16"/>
          <w:szCs w:val="26"/>
          <w:highlight w:val="cyan"/>
        </w:rPr>
        <w:t>.</w:t>
      </w:r>
      <w:r w:rsidRPr="00D5360D">
        <w:rPr>
          <w:sz w:val="12"/>
          <w:szCs w:val="26"/>
          <w:highlight w:val="cyan"/>
        </w:rPr>
        <w:t>¶</w:t>
      </w:r>
      <w:r w:rsidRPr="00D5360D">
        <w:rPr>
          <w:sz w:val="16"/>
          <w:szCs w:val="26"/>
          <w:highlight w:val="cyan"/>
        </w:rPr>
        <w:t xml:space="preserve"> </w:t>
      </w:r>
      <w:r w:rsidRPr="00D5360D">
        <w:rPr>
          <w:rStyle w:val="StyleBoldUnderline"/>
          <w:sz w:val="26"/>
          <w:szCs w:val="26"/>
          <w:highlight w:val="cyan"/>
        </w:rPr>
        <w:t>The second reason</w:t>
      </w:r>
      <w:r w:rsidRPr="00D5360D">
        <w:rPr>
          <w:sz w:val="16"/>
          <w:szCs w:val="26"/>
        </w:rPr>
        <w:t xml:space="preserve"> presidential candidates devote so much more attention to “radical Islam” than to </w:t>
      </w:r>
      <w:r w:rsidRPr="00D5360D">
        <w:rPr>
          <w:sz w:val="16"/>
          <w:szCs w:val="26"/>
          <w:highlight w:val="cyan"/>
        </w:rPr>
        <w:t>China</w:t>
      </w:r>
      <w:r w:rsidRPr="00D5360D">
        <w:rPr>
          <w:rStyle w:val="apple-converted-space"/>
          <w:sz w:val="16"/>
          <w:szCs w:val="26"/>
          <w:highlight w:val="cyan"/>
        </w:rPr>
        <w:t xml:space="preserve"> </w:t>
      </w:r>
      <w:hyperlink r:id="rId84" w:history="1">
        <w:r w:rsidRPr="00D5360D">
          <w:rPr>
            <w:rStyle w:val="StyleBoldUnderline"/>
            <w:sz w:val="26"/>
            <w:szCs w:val="26"/>
            <w:highlight w:val="cyan"/>
          </w:rPr>
          <w:t>is money</w:t>
        </w:r>
      </w:hyperlink>
      <w:r w:rsidRPr="00D5360D">
        <w:rPr>
          <w:sz w:val="16"/>
          <w:szCs w:val="26"/>
          <w:highlight w:val="cyan"/>
        </w:rPr>
        <w:t xml:space="preserve">. </w:t>
      </w:r>
      <w:r w:rsidRPr="00D5360D">
        <w:rPr>
          <w:rStyle w:val="StyleBoldUnderline"/>
          <w:sz w:val="26"/>
          <w:szCs w:val="26"/>
          <w:highlight w:val="cyan"/>
        </w:rPr>
        <w:t>There’s no conspiracy here</w:t>
      </w:r>
      <w:r w:rsidRPr="00D5360D">
        <w:rPr>
          <w:sz w:val="16"/>
          <w:szCs w:val="26"/>
        </w:rPr>
        <w:t xml:space="preserve">. Sheldon Adelson, who along with the Koch brothers is the most influential donor in today’s GOP, proudly acknowledges that, for him, Israel’s “security”—and thus, Iran’s nuclear program—is issue number one. And there are mini-Adelsons backing all the leading Republican candidates who talk tough on Iran. </w:t>
      </w:r>
      <w:r w:rsidRPr="00D5360D">
        <w:rPr>
          <w:rStyle w:val="StyleBoldUnderline"/>
          <w:sz w:val="26"/>
          <w:szCs w:val="26"/>
        </w:rPr>
        <w:t>China hawks</w:t>
      </w:r>
      <w:r w:rsidRPr="00D5360D">
        <w:rPr>
          <w:sz w:val="16"/>
          <w:szCs w:val="26"/>
        </w:rPr>
        <w:t xml:space="preserve">, by contrast, </w:t>
      </w:r>
      <w:r w:rsidRPr="00D5360D">
        <w:rPr>
          <w:rStyle w:val="StyleBoldUnderline"/>
          <w:sz w:val="26"/>
          <w:szCs w:val="26"/>
        </w:rPr>
        <w:t xml:space="preserve">are </w:t>
      </w:r>
      <w:r w:rsidRPr="00D5360D">
        <w:rPr>
          <w:sz w:val="16"/>
          <w:szCs w:val="26"/>
        </w:rPr>
        <w:t xml:space="preserve">far </w:t>
      </w:r>
      <w:r w:rsidRPr="00D5360D">
        <w:rPr>
          <w:rStyle w:val="StyleBoldUnderline"/>
          <w:sz w:val="26"/>
          <w:szCs w:val="26"/>
        </w:rPr>
        <w:t>hard</w:t>
      </w:r>
      <w:r w:rsidRPr="00D5360D">
        <w:rPr>
          <w:sz w:val="16"/>
          <w:szCs w:val="26"/>
        </w:rPr>
        <w:t xml:space="preserve">er </w:t>
      </w:r>
      <w:r w:rsidRPr="00D5360D">
        <w:rPr>
          <w:rStyle w:val="StyleBoldUnderline"/>
          <w:sz w:val="26"/>
          <w:szCs w:val="26"/>
        </w:rPr>
        <w:t>to find in the GOP donor class.</w:t>
      </w:r>
      <w:r w:rsidRPr="00D5360D">
        <w:rPr>
          <w:sz w:val="16"/>
          <w:szCs w:val="26"/>
        </w:rPr>
        <w:t xml:space="preserve"> In fact, given the stake many financial and corporate types have in U.S.-Chinese economic ties, it’s not clear that GOP donors even want GOP presidential candidates to take a hard line against Beijing.</w:t>
      </w:r>
      <w:r w:rsidRPr="00D5360D">
        <w:rPr>
          <w:sz w:val="12"/>
          <w:szCs w:val="26"/>
        </w:rPr>
        <w:t>¶</w:t>
      </w:r>
      <w:r w:rsidRPr="00D5360D">
        <w:rPr>
          <w:sz w:val="16"/>
          <w:szCs w:val="26"/>
        </w:rPr>
        <w:t xml:space="preserve"> </w:t>
      </w:r>
      <w:r w:rsidRPr="00D5360D">
        <w:rPr>
          <w:rStyle w:val="StyleBoldUnderline"/>
          <w:sz w:val="26"/>
          <w:szCs w:val="26"/>
          <w:highlight w:val="cyan"/>
        </w:rPr>
        <w:t>The third reason is ideological. For the American right, it’s very important that U.S. adversaries be “evil</w:t>
      </w:r>
      <w:r w:rsidRPr="00D5360D">
        <w:rPr>
          <w:rStyle w:val="StyleBoldUnderline"/>
          <w:sz w:val="26"/>
          <w:szCs w:val="26"/>
        </w:rPr>
        <w:t>.</w:t>
      </w:r>
      <w:r w:rsidRPr="00D5360D">
        <w:rPr>
          <w:sz w:val="16"/>
          <w:szCs w:val="26"/>
        </w:rPr>
        <w:t>” From Whittaker Chambers, William F. Buckley, and Barry Goldwater in the first decades of the Cold War to Jerry Falwell, Jesse Helms, and Ronald Reagan in the 1970s and 1980s, conservatives insisted that the Soviet Union was both a geopolitical threat and a demonic force. On the right, the U.S.S.R. was often portrayed as not merely an ideological foe but a quasi-theological one</w:t>
      </w:r>
      <w:r w:rsidRPr="00D5360D">
        <w:rPr>
          <w:rStyle w:val="StyleBoldUnderline"/>
          <w:sz w:val="26"/>
          <w:szCs w:val="26"/>
        </w:rPr>
        <w:t>. It’s no coincidence that Reagan called the Soviet Union an “</w:t>
      </w:r>
      <w:hyperlink r:id="rId85" w:history="1">
        <w:r w:rsidRPr="00D5360D">
          <w:rPr>
            <w:rStyle w:val="StyleBoldUnderline"/>
            <w:sz w:val="26"/>
            <w:szCs w:val="26"/>
          </w:rPr>
          <w:t>evil empire</w:t>
        </w:r>
      </w:hyperlink>
      <w:r w:rsidRPr="00D5360D">
        <w:rPr>
          <w:rStyle w:val="StyleBoldUnderline"/>
          <w:sz w:val="26"/>
          <w:szCs w:val="26"/>
        </w:rPr>
        <w:t>” in a speech</w:t>
      </w:r>
      <w:r w:rsidRPr="00D5360D">
        <w:rPr>
          <w:sz w:val="16"/>
          <w:szCs w:val="26"/>
        </w:rPr>
        <w:t xml:space="preserve"> to the National Association of Evangelicals.</w:t>
      </w:r>
      <w:r w:rsidRPr="00D5360D">
        <w:rPr>
          <w:sz w:val="12"/>
          <w:szCs w:val="26"/>
        </w:rPr>
        <w:t>¶</w:t>
      </w:r>
      <w:r w:rsidRPr="00D5360D">
        <w:rPr>
          <w:sz w:val="16"/>
          <w:szCs w:val="26"/>
        </w:rPr>
        <w:t xml:space="preserve"> </w:t>
      </w:r>
    </w:p>
    <w:p w14:paraId="1E71BB7F" w14:textId="77777777" w:rsidR="0035539D" w:rsidRPr="00D5360D" w:rsidRDefault="0035539D" w:rsidP="0035539D"/>
    <w:p w14:paraId="40B18D3E" w14:textId="3F3A5C4E" w:rsidR="001603B4" w:rsidRPr="00D5360D" w:rsidRDefault="001603B4" w:rsidP="001603B4">
      <w:pPr>
        <w:pStyle w:val="Heading3"/>
      </w:pPr>
      <w:r w:rsidRPr="00D5360D">
        <w:t>Space</w:t>
      </w:r>
    </w:p>
    <w:p w14:paraId="3CF3EBE9" w14:textId="77777777" w:rsidR="001603B4" w:rsidRPr="00D5360D" w:rsidRDefault="001603B4" w:rsidP="001603B4">
      <w:pPr>
        <w:pStyle w:val="Heading4"/>
      </w:pPr>
      <w:r w:rsidRPr="00D5360D">
        <w:t>Ignoring the China space threat causes is to proliferate- it’s try or die.</w:t>
      </w:r>
    </w:p>
    <w:p w14:paraId="74AE1FBC" w14:textId="77777777" w:rsidR="001603B4" w:rsidRPr="00D5360D" w:rsidRDefault="001603B4" w:rsidP="001603B4">
      <w:pPr>
        <w:rPr>
          <w:b/>
          <w:sz w:val="26"/>
        </w:rPr>
      </w:pPr>
      <w:r w:rsidRPr="00D5360D">
        <w:rPr>
          <w:rStyle w:val="StyleStyleBold12pt"/>
        </w:rPr>
        <w:t xml:space="preserve">Pomeroy 15 </w:t>
      </w:r>
      <w:r w:rsidRPr="00D5360D">
        <w:rPr>
          <w:rStyle w:val="StyleStyleBold12pt"/>
          <w:sz w:val="16"/>
          <w:szCs w:val="16"/>
        </w:rPr>
        <w:t xml:space="preserve">(Caleb, “Discursively Constructing a Space Threat: ‘China Threat’ &amp; US Security,” June 06, 2015, E-International Relations Students, </w:t>
      </w:r>
      <w:hyperlink r:id="rId86" w:history="1">
        <w:r w:rsidRPr="00D5360D">
          <w:rPr>
            <w:rStyle w:val="Hyperlink"/>
            <w:sz w:val="16"/>
            <w:szCs w:val="16"/>
          </w:rPr>
          <w:t>http://www.e-ir.info/2015/06/06/discursively-constructing-a-space-threat-china-threat-u-s-security/</w:t>
        </w:r>
      </w:hyperlink>
      <w:r w:rsidRPr="00D5360D">
        <w:rPr>
          <w:rStyle w:val="StyleStyleBold12pt"/>
          <w:sz w:val="16"/>
          <w:szCs w:val="16"/>
        </w:rPr>
        <w:t>. // EMS).</w:t>
      </w:r>
    </w:p>
    <w:p w14:paraId="5704642F" w14:textId="77777777" w:rsidR="001603B4" w:rsidRPr="00D5360D" w:rsidRDefault="001603B4" w:rsidP="001603B4">
      <w:pPr>
        <w:shd w:val="clear" w:color="auto" w:fill="FFFFFF"/>
        <w:spacing w:after="210"/>
        <w:rPr>
          <w:rFonts w:cs="Times New Roman"/>
          <w:color w:val="0A0A0A"/>
          <w:sz w:val="16"/>
          <w:szCs w:val="26"/>
        </w:rPr>
      </w:pPr>
      <w:r w:rsidRPr="00D5360D">
        <w:rPr>
          <w:rFonts w:cs="Times New Roman"/>
          <w:color w:val="0A0A0A"/>
          <w:sz w:val="16"/>
          <w:szCs w:val="26"/>
        </w:rPr>
        <w:t xml:space="preserve">On the other hand, </w:t>
      </w:r>
      <w:r w:rsidRPr="00D5360D">
        <w:rPr>
          <w:rStyle w:val="StyleBoldUnderline"/>
          <w:sz w:val="26"/>
          <w:szCs w:val="26"/>
        </w:rPr>
        <w:t>i</w:t>
      </w:r>
      <w:r w:rsidRPr="00D5360D">
        <w:rPr>
          <w:rStyle w:val="StyleBoldUnderline"/>
          <w:sz w:val="26"/>
          <w:szCs w:val="26"/>
          <w:highlight w:val="cyan"/>
        </w:rPr>
        <w:t>f one answers that China is not a threat, the U.S.</w:t>
      </w:r>
      <w:r w:rsidRPr="00D5360D">
        <w:rPr>
          <w:rStyle w:val="StyleBoldUnderline"/>
          <w:sz w:val="26"/>
          <w:szCs w:val="26"/>
        </w:rPr>
        <w:t xml:space="preserve"> risks becoming ambivalent and </w:t>
      </w:r>
      <w:r w:rsidRPr="00D5360D">
        <w:rPr>
          <w:rStyle w:val="StyleBoldUnderline"/>
          <w:sz w:val="26"/>
          <w:szCs w:val="26"/>
          <w:highlight w:val="cyan"/>
        </w:rPr>
        <w:t>could face an increasing perceived threat from China</w:t>
      </w:r>
      <w:r w:rsidRPr="00D5360D">
        <w:rPr>
          <w:rStyle w:val="StyleBoldUnderline"/>
          <w:sz w:val="26"/>
          <w:szCs w:val="26"/>
        </w:rPr>
        <w:t>.</w:t>
      </w:r>
      <w:r w:rsidRPr="00D5360D">
        <w:rPr>
          <w:rFonts w:cs="Times New Roman"/>
          <w:color w:val="0A0A0A"/>
          <w:sz w:val="16"/>
          <w:szCs w:val="26"/>
        </w:rPr>
        <w:t xml:space="preserve"> U.S. Air Force General William Shelton explains that </w:t>
      </w:r>
      <w:r w:rsidRPr="00D5360D">
        <w:rPr>
          <w:rStyle w:val="StyleBoldUnderline"/>
          <w:sz w:val="26"/>
          <w:szCs w:val="26"/>
        </w:rPr>
        <w:t xml:space="preserve">U.S. military satellites are effectively defenseless, and </w:t>
      </w:r>
      <w:r w:rsidRPr="00D5360D">
        <w:rPr>
          <w:rStyle w:val="StyleBoldUnderline"/>
          <w:sz w:val="26"/>
          <w:szCs w:val="26"/>
          <w:highlight w:val="cyan"/>
        </w:rPr>
        <w:t>an attack would severely limit the U.S.’s civil, commercial, and military capabilities</w:t>
      </w:r>
      <w:r w:rsidRPr="00D5360D">
        <w:rPr>
          <w:rFonts w:cs="Times New Roman"/>
          <w:color w:val="0A0A0A"/>
          <w:sz w:val="16"/>
          <w:szCs w:val="26"/>
        </w:rPr>
        <w:t xml:space="preserve"> (“U.S. military satellites,” 2014). A report on the People’s Liberation Army’s space strategy published by the American Enterprise Institute (Wortzel, 2007) concludes that </w:t>
      </w:r>
      <w:r w:rsidRPr="00D5360D">
        <w:rPr>
          <w:rStyle w:val="StyleBoldUnderline"/>
          <w:sz w:val="26"/>
          <w:szCs w:val="26"/>
          <w:highlight w:val="cyan"/>
        </w:rPr>
        <w:t>evidence exists that the PLA is preparing as though they might have to militarily engage the U.S. in space, citing weapons tests, legal justifications, and PLA literature</w:t>
      </w:r>
      <w:r w:rsidRPr="00D5360D">
        <w:rPr>
          <w:rStyle w:val="StyleBoldUnderline"/>
          <w:sz w:val="26"/>
          <w:szCs w:val="26"/>
        </w:rPr>
        <w:t xml:space="preserve"> as evidence</w:t>
      </w:r>
      <w:r w:rsidRPr="00D5360D">
        <w:rPr>
          <w:rFonts w:cs="Times New Roman"/>
          <w:color w:val="0A0A0A"/>
          <w:sz w:val="16"/>
          <w:szCs w:val="26"/>
        </w:rPr>
        <w:t xml:space="preserve">. The report argues that </w:t>
      </w:r>
      <w:r w:rsidRPr="00D5360D">
        <w:rPr>
          <w:rStyle w:val="StyleBoldUnderline"/>
          <w:sz w:val="26"/>
          <w:szCs w:val="26"/>
          <w:highlight w:val="cyan"/>
        </w:rPr>
        <w:t>justifications exist for the U.S. to develop space weapons systems</w:t>
      </w:r>
      <w:r w:rsidRPr="00D5360D">
        <w:rPr>
          <w:rStyle w:val="StyleBoldUnderline"/>
          <w:sz w:val="26"/>
          <w:szCs w:val="26"/>
        </w:rPr>
        <w:t>, whether for defensive measures or offensive capabilities in future space conflicts</w:t>
      </w:r>
      <w:r w:rsidRPr="00D5360D">
        <w:rPr>
          <w:rFonts w:cs="Times New Roman"/>
          <w:color w:val="0A0A0A"/>
          <w:sz w:val="16"/>
          <w:szCs w:val="26"/>
        </w:rPr>
        <w:t xml:space="preserve">. </w:t>
      </w:r>
      <w:r w:rsidRPr="00D5360D">
        <w:rPr>
          <w:rStyle w:val="StyleBoldUnderline"/>
          <w:sz w:val="26"/>
          <w:szCs w:val="26"/>
          <w:highlight w:val="cyan"/>
        </w:rPr>
        <w:t>If the U.S. becomes ambivalent</w:t>
      </w:r>
      <w:r w:rsidRPr="00D5360D">
        <w:rPr>
          <w:rFonts w:cs="Times New Roman"/>
          <w:color w:val="0A0A0A"/>
          <w:sz w:val="16"/>
          <w:szCs w:val="26"/>
        </w:rPr>
        <w:t xml:space="preserve"> while China develops space arms, </w:t>
      </w:r>
      <w:r w:rsidRPr="00D5360D">
        <w:rPr>
          <w:rStyle w:val="StyleBoldUnderline"/>
          <w:sz w:val="26"/>
          <w:szCs w:val="26"/>
          <w:highlight w:val="cyan"/>
        </w:rPr>
        <w:t>a U.S. perception of a China threat in space could increase as China becomes better armed relative to the U.S</w:t>
      </w:r>
      <w:r w:rsidRPr="00D5360D">
        <w:rPr>
          <w:rStyle w:val="StyleBoldUnderline"/>
          <w:sz w:val="26"/>
          <w:szCs w:val="26"/>
        </w:rPr>
        <w:t>.</w:t>
      </w:r>
      <w:r w:rsidRPr="00D5360D">
        <w:rPr>
          <w:rFonts w:cs="Times New Roman"/>
          <w:color w:val="0A0A0A"/>
          <w:sz w:val="16"/>
          <w:szCs w:val="26"/>
        </w:rPr>
        <w:t xml:space="preserve"> Yet, as Zhang (2008) argues, arming space will likely evoke a military response from China. Therefore, even answering this essay’s question of a possible China threat in the affirmative or negative increases the risk of conflict.</w:t>
      </w:r>
    </w:p>
    <w:p w14:paraId="4307B7A2" w14:textId="77777777" w:rsidR="001603B4" w:rsidRPr="00D5360D" w:rsidRDefault="001603B4" w:rsidP="001603B4">
      <w:pPr>
        <w:pStyle w:val="Heading4"/>
        <w:rPr>
          <w:rStyle w:val="StyleStyleBold12pt"/>
          <w:b/>
        </w:rPr>
      </w:pPr>
      <w:r w:rsidRPr="00D5360D">
        <w:rPr>
          <w:rStyle w:val="StyleStyleBold12pt"/>
          <w:b/>
        </w:rPr>
        <w:t xml:space="preserve">Their impact defense links- their author says every discussion of the Chinese security threat, </w:t>
      </w:r>
      <w:r w:rsidRPr="00D5360D">
        <w:rPr>
          <w:rStyle w:val="StyleStyleBold12pt"/>
          <w:b/>
          <w:i/>
        </w:rPr>
        <w:t>even those that cast it as non-threatening,</w:t>
      </w:r>
      <w:r w:rsidRPr="00D5360D">
        <w:rPr>
          <w:rStyle w:val="StyleStyleBold12pt"/>
          <w:b/>
        </w:rPr>
        <w:t xml:space="preserve"> cause a self-fulfilling prophecy.</w:t>
      </w:r>
    </w:p>
    <w:p w14:paraId="1A1C946D" w14:textId="77777777" w:rsidR="001603B4" w:rsidRPr="00D5360D" w:rsidRDefault="001603B4" w:rsidP="001603B4">
      <w:pPr>
        <w:rPr>
          <w:b/>
          <w:sz w:val="26"/>
        </w:rPr>
      </w:pPr>
      <w:r w:rsidRPr="00D5360D">
        <w:rPr>
          <w:rStyle w:val="StyleStyleBold12pt"/>
        </w:rPr>
        <w:t xml:space="preserve">Pomeroy 15 </w:t>
      </w:r>
      <w:r w:rsidRPr="00D5360D">
        <w:rPr>
          <w:rStyle w:val="StyleStyleBold12pt"/>
          <w:sz w:val="16"/>
          <w:szCs w:val="16"/>
        </w:rPr>
        <w:t xml:space="preserve">(Caleb, “Discursively Constructing a Space Threat: ‘China Threat’ &amp; US Security,” June 06, 2015, E-International Relations Students, </w:t>
      </w:r>
      <w:hyperlink r:id="rId87" w:history="1">
        <w:r w:rsidRPr="00D5360D">
          <w:rPr>
            <w:rStyle w:val="Hyperlink"/>
            <w:sz w:val="16"/>
            <w:szCs w:val="16"/>
          </w:rPr>
          <w:t>http://www.e-ir.info/2015/06/06/discursively-constructing-a-space-threat-china-threat-u-s-security/</w:t>
        </w:r>
      </w:hyperlink>
      <w:r w:rsidRPr="00D5360D">
        <w:rPr>
          <w:rStyle w:val="StyleStyleBold12pt"/>
          <w:sz w:val="16"/>
          <w:szCs w:val="16"/>
        </w:rPr>
        <w:t>. // EMS).</w:t>
      </w:r>
    </w:p>
    <w:p w14:paraId="5576D384" w14:textId="77777777" w:rsidR="001603B4" w:rsidRPr="00D5360D" w:rsidRDefault="001603B4" w:rsidP="001603B4">
      <w:pPr>
        <w:rPr>
          <w:rStyle w:val="StyleBoldUnderline"/>
          <w:sz w:val="26"/>
          <w:szCs w:val="26"/>
        </w:rPr>
      </w:pPr>
      <w:r w:rsidRPr="00D5360D">
        <w:rPr>
          <w:rFonts w:eastAsia="Times New Roman" w:cs="Times New Roman"/>
          <w:color w:val="0A0A0A"/>
          <w:sz w:val="16"/>
          <w:szCs w:val="26"/>
          <w:shd w:val="clear" w:color="auto" w:fill="FFFFFF"/>
        </w:rPr>
        <w:t>Whether or not the U.S. and China will engage in conflict is an important question to ask. However</w:t>
      </w:r>
      <w:r w:rsidRPr="00D5360D">
        <w:rPr>
          <w:rFonts w:eastAsia="Times New Roman" w:cs="Times New Roman"/>
          <w:color w:val="0A0A0A"/>
          <w:sz w:val="16"/>
          <w:szCs w:val="26"/>
          <w:highlight w:val="cyan"/>
          <w:shd w:val="clear" w:color="auto" w:fill="FFFFFF"/>
        </w:rPr>
        <w:t xml:space="preserve">, </w:t>
      </w:r>
      <w:r w:rsidRPr="00D5360D">
        <w:rPr>
          <w:rStyle w:val="StyleBoldUnderline"/>
          <w:sz w:val="26"/>
          <w:szCs w:val="26"/>
          <w:highlight w:val="cyan"/>
        </w:rPr>
        <w:t>asking if China’s reemergence is a threat</w:t>
      </w:r>
      <w:r w:rsidRPr="00D5360D">
        <w:rPr>
          <w:rStyle w:val="StyleBoldUnderline"/>
          <w:sz w:val="26"/>
          <w:szCs w:val="26"/>
        </w:rPr>
        <w:t xml:space="preserve"> to U.S. security interests </w:t>
      </w:r>
      <w:r w:rsidRPr="00D5360D">
        <w:rPr>
          <w:rStyle w:val="Emphasis"/>
          <w:sz w:val="26"/>
          <w:szCs w:val="26"/>
          <w:highlight w:val="cyan"/>
        </w:rPr>
        <w:t>may not be the best way to approach this issue</w:t>
      </w:r>
      <w:r w:rsidRPr="00D5360D">
        <w:rPr>
          <w:rStyle w:val="Emphasis"/>
          <w:sz w:val="26"/>
          <w:szCs w:val="26"/>
        </w:rPr>
        <w:t>.</w:t>
      </w:r>
      <w:r w:rsidRPr="00D5360D">
        <w:rPr>
          <w:rFonts w:eastAsia="Times New Roman" w:cs="Times New Roman"/>
          <w:color w:val="0A0A0A"/>
          <w:sz w:val="16"/>
          <w:szCs w:val="26"/>
          <w:shd w:val="clear" w:color="auto" w:fill="FFFFFF"/>
        </w:rPr>
        <w:t xml:space="preserve"> This essay uses the contemporary debate surrounding space security to first argue that </w:t>
      </w:r>
      <w:r w:rsidRPr="00D5360D">
        <w:rPr>
          <w:rStyle w:val="Emphasis"/>
          <w:sz w:val="26"/>
          <w:szCs w:val="26"/>
          <w:highlight w:val="cyan"/>
        </w:rPr>
        <w:t>defining U.S. security interests is inherently</w:t>
      </w:r>
      <w:r w:rsidRPr="00D5360D">
        <w:rPr>
          <w:rStyle w:val="Emphasis"/>
          <w:sz w:val="26"/>
          <w:szCs w:val="26"/>
        </w:rPr>
        <w:t xml:space="preserve"> </w:t>
      </w:r>
      <w:r w:rsidRPr="00D5360D">
        <w:rPr>
          <w:rStyle w:val="Emphasis"/>
          <w:sz w:val="26"/>
          <w:szCs w:val="26"/>
          <w:highlight w:val="cyan"/>
        </w:rPr>
        <w:t>threatening</w:t>
      </w:r>
      <w:r w:rsidRPr="00D5360D">
        <w:rPr>
          <w:rStyle w:val="Emphasis"/>
          <w:sz w:val="26"/>
          <w:szCs w:val="26"/>
        </w:rPr>
        <w:t xml:space="preserve"> to the U.S.,</w:t>
      </w:r>
      <w:r w:rsidRPr="00D5360D">
        <w:rPr>
          <w:rFonts w:eastAsia="Times New Roman" w:cs="Times New Roman"/>
          <w:color w:val="0A0A0A"/>
          <w:sz w:val="16"/>
          <w:szCs w:val="26"/>
          <w:shd w:val="clear" w:color="auto" w:fill="FFFFFF"/>
        </w:rPr>
        <w:t xml:space="preserve"> because </w:t>
      </w:r>
      <w:r w:rsidRPr="00D5360D">
        <w:rPr>
          <w:rStyle w:val="StyleBoldUnderline"/>
          <w:sz w:val="26"/>
          <w:szCs w:val="26"/>
          <w:highlight w:val="cyan"/>
        </w:rPr>
        <w:t>defining</w:t>
      </w:r>
      <w:r w:rsidRPr="00D5360D">
        <w:rPr>
          <w:rStyle w:val="StyleBoldUnderline"/>
          <w:sz w:val="26"/>
          <w:szCs w:val="26"/>
        </w:rPr>
        <w:t xml:space="preserve"> a set of U.S. security interests </w:t>
      </w:r>
      <w:r w:rsidRPr="00D5360D">
        <w:rPr>
          <w:rStyle w:val="StyleBoldUnderline"/>
          <w:sz w:val="26"/>
          <w:szCs w:val="26"/>
          <w:highlight w:val="cyan"/>
        </w:rPr>
        <w:t>biases the U.S.’s interpretation of Chinese activities, and</w:t>
      </w:r>
      <w:r w:rsidRPr="00D5360D">
        <w:rPr>
          <w:rStyle w:val="StyleBoldUnderline"/>
          <w:sz w:val="26"/>
          <w:szCs w:val="26"/>
        </w:rPr>
        <w:t xml:space="preserve"> defining a set of U.S. security interests </w:t>
      </w:r>
      <w:r w:rsidRPr="00D5360D">
        <w:rPr>
          <w:rStyle w:val="StyleBoldUnderline"/>
          <w:sz w:val="26"/>
          <w:szCs w:val="26"/>
          <w:highlight w:val="cyan"/>
        </w:rPr>
        <w:t>can bias the security conversation towards the U.S</w:t>
      </w:r>
      <w:r w:rsidRPr="00D5360D">
        <w:rPr>
          <w:rStyle w:val="StyleBoldUnderline"/>
          <w:sz w:val="26"/>
          <w:szCs w:val="26"/>
        </w:rPr>
        <w:t xml:space="preserve">. </w:t>
      </w:r>
      <w:r w:rsidRPr="00D5360D">
        <w:rPr>
          <w:rFonts w:eastAsia="Times New Roman" w:cs="Times New Roman"/>
          <w:color w:val="0A0A0A"/>
          <w:sz w:val="16"/>
          <w:szCs w:val="26"/>
          <w:shd w:val="clear" w:color="auto" w:fill="FFFFFF"/>
        </w:rPr>
        <w:t xml:space="preserve">Second, this essay argues </w:t>
      </w:r>
      <w:r w:rsidRPr="00D5360D">
        <w:rPr>
          <w:rStyle w:val="StyleBoldUnderline"/>
          <w:sz w:val="26"/>
          <w:szCs w:val="26"/>
          <w:highlight w:val="cyan"/>
        </w:rPr>
        <w:t>this question’s</w:t>
      </w:r>
      <w:r w:rsidRPr="00D5360D">
        <w:rPr>
          <w:rStyle w:val="StyleBoldUnderline"/>
          <w:sz w:val="26"/>
          <w:szCs w:val="26"/>
        </w:rPr>
        <w:t xml:space="preserve"> discursive construction and its </w:t>
      </w:r>
      <w:r w:rsidRPr="00D5360D">
        <w:rPr>
          <w:rStyle w:val="StyleBoldUnderline"/>
          <w:sz w:val="26"/>
          <w:szCs w:val="26"/>
          <w:highlight w:val="cyan"/>
        </w:rPr>
        <w:t>possible answers increase the risk of a U.S.-China conflict</w:t>
      </w:r>
      <w:r w:rsidRPr="00D5360D">
        <w:rPr>
          <w:rFonts w:eastAsia="Times New Roman" w:cs="Times New Roman"/>
          <w:color w:val="0A0A0A"/>
          <w:sz w:val="16"/>
          <w:szCs w:val="26"/>
          <w:highlight w:val="cyan"/>
          <w:shd w:val="clear" w:color="auto" w:fill="FFFFFF"/>
        </w:rPr>
        <w:t>.</w:t>
      </w:r>
      <w:r w:rsidRPr="00D5360D">
        <w:rPr>
          <w:rFonts w:eastAsia="Times New Roman" w:cs="Times New Roman"/>
          <w:color w:val="0A0A0A"/>
          <w:sz w:val="16"/>
          <w:szCs w:val="26"/>
          <w:shd w:val="clear" w:color="auto" w:fill="FFFFFF"/>
        </w:rPr>
        <w:t xml:space="preserve"> </w:t>
      </w:r>
      <w:r w:rsidRPr="00D5360D">
        <w:rPr>
          <w:rStyle w:val="StyleBoldUnderline"/>
          <w:sz w:val="26"/>
          <w:szCs w:val="26"/>
          <w:highlight w:val="cyan"/>
        </w:rPr>
        <w:t>The terms “U.S.” and “China” create a “Self” and “Other” paradigm</w:t>
      </w:r>
      <w:r w:rsidRPr="00D5360D">
        <w:rPr>
          <w:rStyle w:val="StyleBoldUnderline"/>
          <w:sz w:val="26"/>
          <w:szCs w:val="26"/>
        </w:rPr>
        <w:t xml:space="preserve"> that places the two states in opposition, and </w:t>
      </w:r>
      <w:r w:rsidRPr="00D5360D">
        <w:rPr>
          <w:rStyle w:val="StyleBoldUnderline"/>
          <w:sz w:val="26"/>
          <w:szCs w:val="26"/>
          <w:highlight w:val="cyan"/>
        </w:rPr>
        <w:t>threatening versus nonthreatening language increases the likelihood that the U.S. will perceive China as threatening.</w:t>
      </w:r>
      <w:r w:rsidRPr="00D5360D">
        <w:rPr>
          <w:rStyle w:val="StyleBoldUnderline"/>
          <w:sz w:val="26"/>
          <w:szCs w:val="26"/>
        </w:rPr>
        <w:t xml:space="preserve"> The Beijing-Washington security relationship is sensitive</w:t>
      </w:r>
      <w:r w:rsidRPr="00D5360D">
        <w:rPr>
          <w:rFonts w:eastAsia="Times New Roman" w:cs="Times New Roman"/>
          <w:color w:val="0A0A0A"/>
          <w:sz w:val="16"/>
          <w:szCs w:val="26"/>
          <w:shd w:val="clear" w:color="auto" w:fill="FFFFFF"/>
        </w:rPr>
        <w:t xml:space="preserve">, and </w:t>
      </w:r>
      <w:r w:rsidRPr="00D5360D">
        <w:rPr>
          <w:rStyle w:val="StyleBoldUnderline"/>
          <w:sz w:val="26"/>
          <w:szCs w:val="26"/>
        </w:rPr>
        <w:t>this essay serves as a reminder of the importance of equally sensitive language.</w:t>
      </w:r>
    </w:p>
    <w:p w14:paraId="4A9D5874" w14:textId="77777777" w:rsidR="001603B4" w:rsidRPr="00D5360D" w:rsidRDefault="001603B4" w:rsidP="001603B4">
      <w:pPr>
        <w:rPr>
          <w:rFonts w:eastAsia="Times New Roman" w:cs="Times New Roman"/>
          <w:sz w:val="26"/>
          <w:szCs w:val="26"/>
        </w:rPr>
      </w:pPr>
    </w:p>
    <w:p w14:paraId="0E036EB6" w14:textId="64872011" w:rsidR="008003A4" w:rsidRPr="00D5360D" w:rsidRDefault="00BB5D96" w:rsidP="00BB5D96">
      <w:pPr>
        <w:pStyle w:val="Heading3"/>
      </w:pPr>
      <w:r w:rsidRPr="00D5360D">
        <w:t>Taiwan</w:t>
      </w:r>
    </w:p>
    <w:p w14:paraId="2EE6112E" w14:textId="77777777" w:rsidR="00BB5D96" w:rsidRPr="00D5360D" w:rsidRDefault="00BB5D96" w:rsidP="00BB5D96">
      <w:pPr>
        <w:pStyle w:val="Heading4"/>
        <w:rPr>
          <w:rStyle w:val="StyleStyleBold12pt"/>
          <w:b/>
        </w:rPr>
      </w:pPr>
      <w:r w:rsidRPr="00D5360D">
        <w:rPr>
          <w:rStyle w:val="StyleStyleBold12pt"/>
          <w:b/>
        </w:rPr>
        <w:t>The China threat to Taiwan is real and growing.</w:t>
      </w:r>
    </w:p>
    <w:p w14:paraId="4B2DE5DB" w14:textId="77777777" w:rsidR="00BB5D96" w:rsidRPr="00D5360D" w:rsidRDefault="00BB5D96" w:rsidP="00BB5D96">
      <w:pPr>
        <w:rPr>
          <w:rStyle w:val="StyleStyleBold12pt"/>
          <w:b w:val="0"/>
          <w:sz w:val="16"/>
          <w:szCs w:val="16"/>
        </w:rPr>
      </w:pPr>
      <w:r w:rsidRPr="00D5360D">
        <w:rPr>
          <w:rStyle w:val="StyleStyleBold12pt"/>
        </w:rPr>
        <w:t xml:space="preserve">Hsu 13 </w:t>
      </w:r>
      <w:r w:rsidRPr="00D5360D">
        <w:rPr>
          <w:rStyle w:val="StyleStyleBold12pt"/>
          <w:sz w:val="16"/>
          <w:szCs w:val="16"/>
        </w:rPr>
        <w:t xml:space="preserve">(Jenny W. Hsu, “Taiwan Says China Threat Is Growing,” The Wall Street Journal, October 9, 2013, </w:t>
      </w:r>
      <w:hyperlink r:id="rId88" w:history="1">
        <w:r w:rsidRPr="00D5360D">
          <w:rPr>
            <w:rStyle w:val="Hyperlink"/>
            <w:sz w:val="16"/>
            <w:szCs w:val="16"/>
          </w:rPr>
          <w:t>http://www.wsj.com/articles/SB10001424052702304500404579125100888948152</w:t>
        </w:r>
      </w:hyperlink>
      <w:r w:rsidRPr="00D5360D">
        <w:rPr>
          <w:rStyle w:val="StyleStyleBold12pt"/>
          <w:sz w:val="16"/>
          <w:szCs w:val="16"/>
        </w:rPr>
        <w:t xml:space="preserve">. </w:t>
      </w:r>
      <w:r w:rsidRPr="00D5360D">
        <w:rPr>
          <w:sz w:val="16"/>
          <w:szCs w:val="16"/>
        </w:rPr>
        <w:t>Asia Energy Correspondent, Wall Street Journal/Dow Jones Newswires, Wall Street Journal. Jenny W. Hsu has been covering Asia energy from the Hong Kong bureau since September 2015. She first joined the Journal in March 2011 in Taiwan where she was recognized for her coverage on the Sunflower Movement and other game-changing cross-Strait political events. Born in Taiwan, Ms. Hsu grew up in Southern California. She attended Brigham Young University and New York University. Ms. Hsu was the Vice-President for the Taiwan Foreign Correspondents' Club and currently serves as the co-Vice President for the Hong Kong chapter of Asian American Journalists Association // EMS).</w:t>
      </w:r>
    </w:p>
    <w:p w14:paraId="3AD7DBB9" w14:textId="77777777" w:rsidR="00BB5D96" w:rsidRPr="00D5360D" w:rsidRDefault="00BB5D96" w:rsidP="00BB5D96">
      <w:pPr>
        <w:rPr>
          <w:rFonts w:eastAsia="Times New Roman" w:cs="Times New Roman"/>
          <w:sz w:val="16"/>
          <w:szCs w:val="26"/>
        </w:rPr>
      </w:pPr>
      <w:r w:rsidRPr="00D5360D">
        <w:rPr>
          <w:rFonts w:cs="Times New Roman"/>
          <w:sz w:val="16"/>
          <w:szCs w:val="26"/>
        </w:rPr>
        <w:t>TAIPEI—</w:t>
      </w:r>
      <w:r w:rsidRPr="00D5360D">
        <w:rPr>
          <w:rStyle w:val="StyleBoldUnderline"/>
          <w:highlight w:val="cyan"/>
        </w:rPr>
        <w:t xml:space="preserve">China will have the </w:t>
      </w:r>
      <w:r w:rsidRPr="00D5360D">
        <w:rPr>
          <w:rStyle w:val="StyleBoldUnderline"/>
        </w:rPr>
        <w:t>military</w:t>
      </w:r>
      <w:r w:rsidRPr="00D5360D">
        <w:rPr>
          <w:rStyle w:val="StyleBoldUnderline"/>
          <w:highlight w:val="cyan"/>
        </w:rPr>
        <w:t xml:space="preserve"> capability by</w:t>
      </w:r>
      <w:r w:rsidRPr="00D5360D">
        <w:rPr>
          <w:rStyle w:val="StyleBoldUnderline"/>
        </w:rPr>
        <w:t xml:space="preserve"> the year </w:t>
      </w:r>
      <w:r w:rsidRPr="00D5360D">
        <w:rPr>
          <w:rStyle w:val="StyleBoldUnderline"/>
          <w:highlight w:val="cyan"/>
        </w:rPr>
        <w:t>2020 to fend off any foreign effort to stop it from invading Taiwan</w:t>
      </w:r>
      <w:r w:rsidRPr="00D5360D">
        <w:rPr>
          <w:rFonts w:cs="Times New Roman"/>
          <w:sz w:val="16"/>
          <w:szCs w:val="26"/>
        </w:rPr>
        <w:t>, the island's defense ministry said on Wednesday.</w:t>
      </w:r>
      <w:r w:rsidRPr="00D5360D">
        <w:rPr>
          <w:rFonts w:cs="Times New Roman"/>
          <w:sz w:val="12"/>
          <w:szCs w:val="26"/>
        </w:rPr>
        <w:t>¶</w:t>
      </w:r>
      <w:r w:rsidRPr="00D5360D">
        <w:rPr>
          <w:rFonts w:cs="Times New Roman"/>
          <w:sz w:val="16"/>
          <w:szCs w:val="26"/>
        </w:rPr>
        <w:t xml:space="preserve"> The estimate marks the first time Taipei has set out such a specific projection of China's ability to overcome foreign help to thwart </w:t>
      </w:r>
      <w:r w:rsidRPr="00D5360D">
        <w:rPr>
          <w:rStyle w:val="StyleBoldUnderline"/>
          <w:highlight w:val="cyan"/>
        </w:rPr>
        <w:t>an invasion</w:t>
      </w:r>
      <w:r w:rsidRPr="00D5360D">
        <w:rPr>
          <w:rFonts w:cs="Times New Roman"/>
          <w:sz w:val="16"/>
          <w:szCs w:val="26"/>
        </w:rPr>
        <w:t xml:space="preserve">—a circumstance that </w:t>
      </w:r>
      <w:r w:rsidRPr="00D5360D">
        <w:rPr>
          <w:rStyle w:val="Emphasis"/>
          <w:highlight w:val="cyan"/>
        </w:rPr>
        <w:t>would bring China in conflict with the U.S</w:t>
      </w:r>
      <w:r w:rsidRPr="00D5360D">
        <w:rPr>
          <w:rStyle w:val="Emphasis"/>
        </w:rPr>
        <w:t>., the island's protector.</w:t>
      </w:r>
      <w:r w:rsidRPr="00D5360D">
        <w:rPr>
          <w:rFonts w:cs="Times New Roman"/>
          <w:sz w:val="16"/>
          <w:szCs w:val="26"/>
        </w:rPr>
        <w:t xml:space="preserve"> Still, the estimate comes as Beijing and Taipei enjoy warmer relations because of tighter economic ties.</w:t>
      </w:r>
      <w:r w:rsidRPr="00D5360D">
        <w:rPr>
          <w:rFonts w:cs="Times New Roman"/>
          <w:sz w:val="12"/>
          <w:szCs w:val="26"/>
        </w:rPr>
        <w:t>¶</w:t>
      </w:r>
      <w:r w:rsidRPr="00D5360D">
        <w:rPr>
          <w:rFonts w:cs="Times New Roman"/>
          <w:sz w:val="16"/>
          <w:szCs w:val="26"/>
        </w:rPr>
        <w:t xml:space="preserve"> In the national defense report released on Tuesday, the ministry said </w:t>
      </w:r>
      <w:r w:rsidRPr="00D5360D">
        <w:rPr>
          <w:rStyle w:val="Emphasis"/>
          <w:highlight w:val="cyan"/>
        </w:rPr>
        <w:t>China continues to enhance its strike capability</w:t>
      </w:r>
      <w:r w:rsidRPr="00D5360D">
        <w:rPr>
          <w:rStyle w:val="Emphasis"/>
        </w:rPr>
        <w:t xml:space="preserve"> against Taiwan,</w:t>
      </w:r>
      <w:r w:rsidRPr="00D5360D">
        <w:rPr>
          <w:rFonts w:cs="Times New Roman"/>
          <w:sz w:val="16"/>
          <w:szCs w:val="26"/>
        </w:rPr>
        <w:t xml:space="preserve"> </w:t>
      </w:r>
      <w:r w:rsidRPr="00D5360D">
        <w:rPr>
          <w:rStyle w:val="StyleBoldUnderline"/>
        </w:rPr>
        <w:t>which includes beefing up its ability to land on the island and deploy antiaircraft missiles in the Taiwan Strait.</w:t>
      </w:r>
      <w:r w:rsidRPr="00D5360D">
        <w:rPr>
          <w:rStyle w:val="StyleBoldUnderline"/>
          <w:sz w:val="12"/>
          <w:u w:val="none"/>
        </w:rPr>
        <w:t>¶</w:t>
      </w:r>
      <w:r w:rsidRPr="00D5360D">
        <w:rPr>
          <w:rFonts w:cs="Times New Roman"/>
          <w:sz w:val="16"/>
          <w:szCs w:val="26"/>
        </w:rPr>
        <w:t xml:space="preserve"> </w:t>
      </w:r>
      <w:r w:rsidRPr="00D5360D">
        <w:rPr>
          <w:rStyle w:val="StyleBoldUnderline"/>
        </w:rPr>
        <w:t xml:space="preserve">Given the rapid modernization of China's naval and armed forces, </w:t>
      </w:r>
      <w:r w:rsidRPr="00D5360D">
        <w:rPr>
          <w:rStyle w:val="StyleBoldUnderline"/>
          <w:highlight w:val="cyan"/>
        </w:rPr>
        <w:t>the P</w:t>
      </w:r>
      <w:r w:rsidRPr="00D5360D">
        <w:rPr>
          <w:rStyle w:val="StyleBoldUnderline"/>
        </w:rPr>
        <w:t xml:space="preserve">eople's </w:t>
      </w:r>
      <w:r w:rsidRPr="00D5360D">
        <w:rPr>
          <w:rStyle w:val="StyleBoldUnderline"/>
          <w:highlight w:val="cyan"/>
        </w:rPr>
        <w:t>L</w:t>
      </w:r>
      <w:r w:rsidRPr="00D5360D">
        <w:rPr>
          <w:rStyle w:val="StyleBoldUnderline"/>
        </w:rPr>
        <w:t xml:space="preserve">iberation </w:t>
      </w:r>
      <w:r w:rsidRPr="00D5360D">
        <w:rPr>
          <w:rStyle w:val="StyleBoldUnderline"/>
          <w:highlight w:val="cyan"/>
        </w:rPr>
        <w:t>A</w:t>
      </w:r>
      <w:r w:rsidRPr="00D5360D">
        <w:rPr>
          <w:rStyle w:val="StyleBoldUnderline"/>
        </w:rPr>
        <w:t xml:space="preserve">rmy </w:t>
      </w:r>
      <w:r w:rsidRPr="00D5360D">
        <w:rPr>
          <w:rStyle w:val="StyleBoldUnderline"/>
          <w:highlight w:val="cyan"/>
        </w:rPr>
        <w:t>would possess the</w:t>
      </w:r>
      <w:r w:rsidRPr="00D5360D">
        <w:rPr>
          <w:rStyle w:val="StyleBoldUnderline"/>
        </w:rPr>
        <w:t xml:space="preserve"> "comprehensive </w:t>
      </w:r>
      <w:r w:rsidRPr="00D5360D">
        <w:rPr>
          <w:rStyle w:val="StyleBoldUnderline"/>
          <w:highlight w:val="cyan"/>
        </w:rPr>
        <w:t>military capability to</w:t>
      </w:r>
      <w:r w:rsidRPr="00D5360D">
        <w:rPr>
          <w:rStyle w:val="StyleBoldUnderline"/>
        </w:rPr>
        <w:t xml:space="preserve"> successfully </w:t>
      </w:r>
      <w:r w:rsidRPr="00D5360D">
        <w:rPr>
          <w:rStyle w:val="StyleBoldUnderline"/>
          <w:highlight w:val="cyan"/>
        </w:rPr>
        <w:t>deter any foreign aid that comes to Taiwan's defense</w:t>
      </w:r>
      <w:r w:rsidRPr="00D5360D">
        <w:rPr>
          <w:rFonts w:cs="Times New Roman"/>
          <w:sz w:val="16"/>
          <w:szCs w:val="26"/>
        </w:rPr>
        <w:t xml:space="preserve"> by 2020," according to the report.</w:t>
      </w:r>
      <w:r w:rsidRPr="00D5360D">
        <w:rPr>
          <w:rFonts w:cs="Times New Roman"/>
          <w:sz w:val="12"/>
          <w:szCs w:val="26"/>
        </w:rPr>
        <w:t>¶</w:t>
      </w:r>
      <w:r w:rsidRPr="00D5360D">
        <w:rPr>
          <w:rFonts w:cs="Times New Roman"/>
          <w:sz w:val="16"/>
          <w:szCs w:val="26"/>
        </w:rPr>
        <w:t xml:space="preserve"> The American Institute in Taipei, the U.S. de facto embassy here, said it didn't have an immediate comment. A call to China's Taiwan Affairs Office late Wednesday went unanswered.</w:t>
      </w:r>
      <w:r w:rsidRPr="00D5360D">
        <w:rPr>
          <w:rFonts w:cs="Times New Roman"/>
          <w:sz w:val="12"/>
          <w:szCs w:val="26"/>
        </w:rPr>
        <w:t>¶</w:t>
      </w:r>
      <w:r w:rsidRPr="00D5360D">
        <w:rPr>
          <w:rFonts w:cs="Times New Roman"/>
          <w:sz w:val="16"/>
          <w:szCs w:val="26"/>
        </w:rPr>
        <w:t xml:space="preserve"> The defense ministry also said </w:t>
      </w:r>
      <w:r w:rsidRPr="00D5360D">
        <w:rPr>
          <w:rStyle w:val="StyleBoldUnderline"/>
          <w:highlight w:val="cyan"/>
        </w:rPr>
        <w:t>China maintains 1,400 missiles pointed at Taiwan and has continued to strengthen its cyberwarfare</w:t>
      </w:r>
      <w:r w:rsidRPr="00D5360D">
        <w:rPr>
          <w:rStyle w:val="StyleBoldUnderline"/>
        </w:rPr>
        <w:t xml:space="preserve"> ability to infiltrate Taiwan's public and private networks.</w:t>
      </w:r>
      <w:r w:rsidRPr="00D5360D">
        <w:rPr>
          <w:rFonts w:cs="Times New Roman"/>
          <w:sz w:val="12"/>
          <w:szCs w:val="26"/>
        </w:rPr>
        <w:t>¶</w:t>
      </w:r>
      <w:r w:rsidRPr="00D5360D">
        <w:rPr>
          <w:rFonts w:cs="Times New Roman"/>
          <w:sz w:val="16"/>
          <w:szCs w:val="26"/>
        </w:rPr>
        <w:t xml:space="preserve"> David Lo, spokesman for the Ministry of National Defense, said China isn't fully equipped to launch a full-scale invasion of Taiwan because of its insufficient amphibious transport equipment. He added that Taiwan still has the ability to make an invasion look too costly.</w:t>
      </w:r>
      <w:r w:rsidRPr="00D5360D">
        <w:rPr>
          <w:rFonts w:cs="Times New Roman"/>
          <w:sz w:val="12"/>
          <w:szCs w:val="26"/>
        </w:rPr>
        <w:t>¶</w:t>
      </w:r>
      <w:r w:rsidRPr="00D5360D">
        <w:rPr>
          <w:rFonts w:cs="Times New Roman"/>
          <w:sz w:val="16"/>
          <w:szCs w:val="26"/>
        </w:rPr>
        <w:t xml:space="preserve"> "It is a fact that Taiwan cannot and will not engage in an armament race with China, but we are hopeful of our ability to intimidate our enemy on a psychological level," he said.</w:t>
      </w:r>
      <w:r w:rsidRPr="00D5360D">
        <w:rPr>
          <w:rFonts w:cs="Times New Roman"/>
          <w:sz w:val="12"/>
          <w:szCs w:val="26"/>
        </w:rPr>
        <w:t>¶</w:t>
      </w:r>
      <w:r w:rsidRPr="00D5360D">
        <w:rPr>
          <w:rFonts w:cs="Times New Roman"/>
          <w:sz w:val="16"/>
          <w:szCs w:val="26"/>
        </w:rPr>
        <w:t xml:space="preserve"> Wang Kun-yi, adjunct professor at Taiwan's Graduate Institute of International Affairs and Strategic Studies, said he believed </w:t>
      </w:r>
      <w:r w:rsidRPr="00D5360D">
        <w:rPr>
          <w:rStyle w:val="StyleBoldUnderline"/>
        </w:rPr>
        <w:t>Taiwan is trying to</w:t>
      </w:r>
      <w:r w:rsidRPr="00D5360D">
        <w:rPr>
          <w:rFonts w:cs="Times New Roman"/>
          <w:sz w:val="16"/>
          <w:szCs w:val="26"/>
        </w:rPr>
        <w:t xml:space="preserve"> get Washington's attention with this report, </w:t>
      </w:r>
      <w:r w:rsidRPr="00D5360D">
        <w:rPr>
          <w:rStyle w:val="StyleBoldUnderline"/>
        </w:rPr>
        <w:t>highlight</w:t>
      </w:r>
      <w:r w:rsidRPr="00D5360D">
        <w:rPr>
          <w:rFonts w:cs="Times New Roman"/>
          <w:sz w:val="16"/>
          <w:szCs w:val="26"/>
        </w:rPr>
        <w:t xml:space="preserve">ing </w:t>
      </w:r>
      <w:r w:rsidRPr="00D5360D">
        <w:rPr>
          <w:rStyle w:val="StyleBoldUnderline"/>
        </w:rPr>
        <w:t>the urgency of the situation and the skewed military capability between China and Taiwan</w:t>
      </w:r>
      <w:r w:rsidRPr="00D5360D">
        <w:rPr>
          <w:rFonts w:cs="Times New Roman"/>
          <w:sz w:val="16"/>
          <w:szCs w:val="26"/>
        </w:rPr>
        <w:t>. The U.S. is the only provider of weapons to Taiwan.</w:t>
      </w:r>
      <w:r w:rsidRPr="00D5360D">
        <w:rPr>
          <w:rFonts w:cs="Times New Roman"/>
          <w:sz w:val="12"/>
          <w:szCs w:val="26"/>
        </w:rPr>
        <w:t>¶</w:t>
      </w:r>
      <w:r w:rsidRPr="00D5360D">
        <w:rPr>
          <w:rFonts w:cs="Times New Roman"/>
          <w:sz w:val="16"/>
          <w:szCs w:val="26"/>
        </w:rPr>
        <w:t xml:space="preserve"> In 2011, the Obama administration said it plans to upgrade Taiwan's fleet of F-16 fighter jets rather than sell the island new fighters, prompting protests from some U.S. lawmakers.</w:t>
      </w:r>
      <w:r w:rsidRPr="00D5360D">
        <w:rPr>
          <w:rFonts w:cs="Times New Roman"/>
          <w:sz w:val="12"/>
          <w:szCs w:val="26"/>
        </w:rPr>
        <w:t>¶</w:t>
      </w:r>
      <w:r w:rsidRPr="00D5360D">
        <w:rPr>
          <w:rFonts w:cs="Times New Roman"/>
          <w:sz w:val="16"/>
          <w:szCs w:val="26"/>
        </w:rPr>
        <w:t xml:space="preserve"> Taiwan and China parted ways in 1949. Cross-strait tension has eased since President Ma Ying-jeou took over the government in 2008, and China and Taiwan have developed stronger economic ties.</w:t>
      </w:r>
      <w:r w:rsidRPr="00D5360D">
        <w:rPr>
          <w:rFonts w:cs="Times New Roman"/>
          <w:sz w:val="12"/>
          <w:szCs w:val="26"/>
        </w:rPr>
        <w:t>¶</w:t>
      </w:r>
      <w:r w:rsidRPr="00D5360D">
        <w:rPr>
          <w:rFonts w:cs="Times New Roman"/>
          <w:sz w:val="16"/>
          <w:szCs w:val="26"/>
        </w:rPr>
        <w:t xml:space="preserve"> Still, </w:t>
      </w:r>
      <w:r w:rsidRPr="00D5360D">
        <w:rPr>
          <w:rStyle w:val="StyleBoldUnderline"/>
          <w:highlight w:val="cyan"/>
        </w:rPr>
        <w:t>Beijing has never renounced its intention to reclaim the</w:t>
      </w:r>
      <w:r w:rsidRPr="00D5360D">
        <w:rPr>
          <w:rStyle w:val="StyleBoldUnderline"/>
        </w:rPr>
        <w:t xml:space="preserve"> democratic self-ruled </w:t>
      </w:r>
      <w:r w:rsidRPr="00D5360D">
        <w:rPr>
          <w:rStyle w:val="StyleBoldUnderline"/>
          <w:highlight w:val="cyan"/>
        </w:rPr>
        <w:t>island,</w:t>
      </w:r>
      <w:r w:rsidRPr="00D5360D">
        <w:rPr>
          <w:rStyle w:val="StyleBoldUnderline"/>
        </w:rPr>
        <w:t xml:space="preserve"> which it considers a renegade province</w:t>
      </w:r>
      <w:r w:rsidRPr="00D5360D">
        <w:rPr>
          <w:rStyle w:val="StyleBoldUnderline"/>
          <w:highlight w:val="cyan"/>
        </w:rPr>
        <w:t>,</w:t>
      </w:r>
      <w:r w:rsidRPr="00D5360D">
        <w:rPr>
          <w:rFonts w:cs="Times New Roman"/>
          <w:sz w:val="16"/>
          <w:szCs w:val="26"/>
          <w:highlight w:val="cyan"/>
        </w:rPr>
        <w:t xml:space="preserve"> </w:t>
      </w:r>
      <w:r w:rsidRPr="00D5360D">
        <w:rPr>
          <w:rStyle w:val="Emphasis"/>
          <w:highlight w:val="cyan"/>
        </w:rPr>
        <w:t>by force</w:t>
      </w:r>
      <w:r w:rsidRPr="00D5360D">
        <w:rPr>
          <w:rStyle w:val="Emphasis"/>
        </w:rPr>
        <w:t xml:space="preserve"> if necessary.</w:t>
      </w:r>
      <w:r w:rsidRPr="00D5360D">
        <w:rPr>
          <w:rStyle w:val="Emphasis"/>
          <w:b w:val="0"/>
          <w:sz w:val="12"/>
          <w:u w:val="none"/>
        </w:rPr>
        <w:t>¶</w:t>
      </w:r>
      <w:r w:rsidRPr="00D5360D">
        <w:rPr>
          <w:rFonts w:cs="Times New Roman"/>
          <w:sz w:val="16"/>
          <w:szCs w:val="26"/>
        </w:rPr>
        <w:t xml:space="preserve"> Chinese President </w:t>
      </w:r>
      <w:hyperlink r:id="rId89" w:history="1">
        <w:r w:rsidRPr="00D5360D">
          <w:rPr>
            <w:rFonts w:cs="Times New Roman"/>
            <w:sz w:val="16"/>
            <w:szCs w:val="26"/>
          </w:rPr>
          <w:t>Xi Jinping</w:t>
        </w:r>
      </w:hyperlink>
      <w:r w:rsidRPr="00D5360D">
        <w:rPr>
          <w:rFonts w:cs="Times New Roman"/>
          <w:sz w:val="16"/>
          <w:szCs w:val="26"/>
        </w:rPr>
        <w:t xml:space="preserve"> and Taiwan's envoy, former Vice President Vincent Siew, met at a closed-door meeting during last week's Asia-Pacific Economic Cooperation summit, according to an account in China's official media.</w:t>
      </w:r>
      <w:r w:rsidRPr="00D5360D">
        <w:rPr>
          <w:rFonts w:cs="Times New Roman"/>
          <w:sz w:val="12"/>
          <w:szCs w:val="26"/>
        </w:rPr>
        <w:t>¶</w:t>
      </w:r>
      <w:r w:rsidRPr="00D5360D">
        <w:rPr>
          <w:rFonts w:cs="Times New Roman"/>
          <w:sz w:val="16"/>
          <w:szCs w:val="26"/>
        </w:rPr>
        <w:t xml:space="preserve"> The account said Mr. </w:t>
      </w:r>
      <w:r w:rsidRPr="00D5360D">
        <w:rPr>
          <w:rStyle w:val="Emphasis"/>
          <w:highlight w:val="cyan"/>
        </w:rPr>
        <w:t>Xi said cross-strait issues must not wait any longer, signaling Beijing's growing impatience with Taiwan</w:t>
      </w:r>
      <w:r w:rsidRPr="00D5360D">
        <w:rPr>
          <w:rStyle w:val="Emphasis"/>
        </w:rPr>
        <w:t>'s unwillingness to engage in a political negotiation</w:t>
      </w:r>
      <w:r w:rsidRPr="00D5360D">
        <w:rPr>
          <w:rFonts w:cs="Times New Roman"/>
          <w:sz w:val="16"/>
          <w:szCs w:val="26"/>
        </w:rPr>
        <w:t>.</w:t>
      </w:r>
      <w:r w:rsidRPr="00D5360D">
        <w:rPr>
          <w:rFonts w:cs="Times New Roman"/>
          <w:sz w:val="12"/>
          <w:szCs w:val="26"/>
        </w:rPr>
        <w:t>¶</w:t>
      </w:r>
      <w:r w:rsidRPr="00D5360D">
        <w:rPr>
          <w:rFonts w:cs="Times New Roman"/>
          <w:sz w:val="16"/>
          <w:szCs w:val="26"/>
        </w:rPr>
        <w:t xml:space="preserve"> The report came at a time when </w:t>
      </w:r>
      <w:r w:rsidRPr="00D5360D">
        <w:rPr>
          <w:rStyle w:val="StyleBoldUnderline"/>
        </w:rPr>
        <w:t>Taiwan's armed forces are suffering low morale</w:t>
      </w:r>
      <w:r w:rsidRPr="00D5360D">
        <w:rPr>
          <w:rFonts w:cs="Times New Roman"/>
          <w:sz w:val="16"/>
          <w:szCs w:val="26"/>
        </w:rPr>
        <w:t xml:space="preserve"> after a string of recent events, including a death of a conscript who allegedly died as a result of abuse by his superior, have rocked the public's confidence in the island's defense capability.</w:t>
      </w:r>
      <w:r w:rsidRPr="00D5360D">
        <w:rPr>
          <w:rFonts w:cs="Times New Roman"/>
          <w:sz w:val="12"/>
          <w:szCs w:val="26"/>
        </w:rPr>
        <w:t>¶</w:t>
      </w:r>
      <w:r w:rsidRPr="00D5360D">
        <w:rPr>
          <w:rFonts w:cs="Times New Roman"/>
          <w:sz w:val="16"/>
          <w:szCs w:val="26"/>
        </w:rPr>
        <w:t xml:space="preserve"> As of September, only about 6,000 people had signed up for the island's new all-volunteer draft system, a far cry from the government's goal of 17,447 this year.</w:t>
      </w:r>
      <w:r w:rsidRPr="00D5360D">
        <w:rPr>
          <w:rFonts w:cs="Times New Roman"/>
          <w:sz w:val="12"/>
          <w:szCs w:val="26"/>
        </w:rPr>
        <w:t>¶</w:t>
      </w:r>
      <w:r w:rsidRPr="00D5360D">
        <w:rPr>
          <w:rFonts w:eastAsia="Times New Roman" w:cs="Times New Roman"/>
          <w:sz w:val="16"/>
          <w:szCs w:val="26"/>
        </w:rPr>
        <w:t xml:space="preserve"> </w:t>
      </w:r>
    </w:p>
    <w:p w14:paraId="061527E5" w14:textId="77777777" w:rsidR="00BB5D96" w:rsidRPr="00D5360D" w:rsidRDefault="00BB5D96" w:rsidP="00BB5D96">
      <w:pPr>
        <w:pStyle w:val="Heading4"/>
        <w:rPr>
          <w:rStyle w:val="StyleStyleBold12pt"/>
          <w:b/>
        </w:rPr>
      </w:pPr>
      <w:r w:rsidRPr="00D5360D">
        <w:rPr>
          <w:rStyle w:val="StyleStyleBold12pt"/>
          <w:b/>
        </w:rPr>
        <w:t>China is preparing for war in Taiwan now.</w:t>
      </w:r>
    </w:p>
    <w:p w14:paraId="74A82DF1" w14:textId="77777777" w:rsidR="00BB5D96" w:rsidRPr="00D5360D" w:rsidRDefault="00BB5D96" w:rsidP="00BB5D96">
      <w:pPr>
        <w:rPr>
          <w:rStyle w:val="StyleStyleBold12pt"/>
          <w:sz w:val="16"/>
          <w:szCs w:val="16"/>
        </w:rPr>
      </w:pPr>
      <w:r w:rsidRPr="00D5360D">
        <w:rPr>
          <w:rStyle w:val="StyleStyleBold12pt"/>
        </w:rPr>
        <w:t xml:space="preserve">Lowther 03/17 </w:t>
      </w:r>
      <w:r w:rsidRPr="00D5360D">
        <w:rPr>
          <w:rStyle w:val="StyleStyleBold12pt"/>
          <w:sz w:val="16"/>
          <w:szCs w:val="16"/>
        </w:rPr>
        <w:t xml:space="preserve">(William, “China Sees Taiwan as a Key Security Threat: US Report,” March 17, 2016, Taipei Times, </w:t>
      </w:r>
      <w:hyperlink r:id="rId90" w:history="1">
        <w:r w:rsidRPr="00D5360D">
          <w:rPr>
            <w:rStyle w:val="Hyperlink"/>
            <w:sz w:val="16"/>
            <w:szCs w:val="16"/>
          </w:rPr>
          <w:t>http://www.taipeitimes.com/News/taiwan/archives/2016/03/17/2003641785</w:t>
        </w:r>
      </w:hyperlink>
      <w:r w:rsidRPr="00D5360D">
        <w:rPr>
          <w:rStyle w:val="StyleStyleBold12pt"/>
          <w:sz w:val="16"/>
          <w:szCs w:val="16"/>
        </w:rPr>
        <w:t>. Lowther is a foreign policy journalist and staff writer at Taipei Times // EMS).</w:t>
      </w:r>
    </w:p>
    <w:p w14:paraId="72F767C4" w14:textId="77777777" w:rsidR="00BB5D96" w:rsidRPr="00D5360D" w:rsidRDefault="00BB5D96" w:rsidP="00BB5D96">
      <w:pPr>
        <w:rPr>
          <w:rFonts w:eastAsia="Times New Roman" w:cs="Times New Roman"/>
          <w:sz w:val="16"/>
          <w:szCs w:val="26"/>
        </w:rPr>
      </w:pPr>
      <w:r w:rsidRPr="00D5360D">
        <w:rPr>
          <w:rStyle w:val="StyleBoldUnderline"/>
          <w:sz w:val="26"/>
          <w:szCs w:val="26"/>
          <w:highlight w:val="cyan"/>
        </w:rPr>
        <w:t>China</w:t>
      </w:r>
      <w:r w:rsidRPr="00D5360D">
        <w:rPr>
          <w:rFonts w:cs="Arial"/>
          <w:color w:val="000000"/>
          <w:sz w:val="16"/>
          <w:szCs w:val="26"/>
        </w:rPr>
        <w:t xml:space="preserve"> now </w:t>
      </w:r>
      <w:r w:rsidRPr="00D5360D">
        <w:rPr>
          <w:rStyle w:val="StyleBoldUnderline"/>
          <w:sz w:val="26"/>
          <w:szCs w:val="26"/>
          <w:highlight w:val="cyan"/>
        </w:rPr>
        <w:t>believes</w:t>
      </w:r>
      <w:r w:rsidRPr="00D5360D">
        <w:rPr>
          <w:rStyle w:val="StyleBoldUnderline"/>
          <w:sz w:val="26"/>
          <w:szCs w:val="26"/>
        </w:rPr>
        <w:t xml:space="preserve"> that </w:t>
      </w:r>
      <w:r w:rsidRPr="00D5360D">
        <w:rPr>
          <w:rStyle w:val="StyleBoldUnderline"/>
          <w:sz w:val="26"/>
          <w:szCs w:val="26"/>
          <w:highlight w:val="cyan"/>
        </w:rPr>
        <w:t>the most important threat to its security</w:t>
      </w:r>
      <w:r w:rsidRPr="00D5360D">
        <w:rPr>
          <w:rStyle w:val="StyleBoldUnderline"/>
          <w:sz w:val="26"/>
          <w:szCs w:val="26"/>
        </w:rPr>
        <w:t xml:space="preserve"> interests </w:t>
      </w:r>
      <w:r w:rsidRPr="00D5360D">
        <w:rPr>
          <w:rStyle w:val="StyleBoldUnderline"/>
          <w:sz w:val="26"/>
          <w:szCs w:val="26"/>
          <w:highlight w:val="cyan"/>
        </w:rPr>
        <w:t>might come from Taiwan</w:t>
      </w:r>
      <w:r w:rsidRPr="00D5360D">
        <w:rPr>
          <w:rFonts w:cs="Arial"/>
          <w:color w:val="000000"/>
          <w:sz w:val="16"/>
          <w:szCs w:val="26"/>
          <w:highlight w:val="cyan"/>
        </w:rPr>
        <w:t>,</w:t>
      </w:r>
      <w:r w:rsidRPr="00D5360D">
        <w:rPr>
          <w:rFonts w:cs="Arial"/>
          <w:color w:val="000000"/>
          <w:sz w:val="16"/>
          <w:szCs w:val="26"/>
        </w:rPr>
        <w:t xml:space="preserve"> a new US congressional report said.</w:t>
      </w:r>
      <w:r w:rsidRPr="00D5360D">
        <w:rPr>
          <w:rFonts w:cs="Arial"/>
          <w:color w:val="000000"/>
          <w:sz w:val="12"/>
          <w:szCs w:val="26"/>
        </w:rPr>
        <w:t>¶</w:t>
      </w:r>
      <w:r w:rsidRPr="00D5360D">
        <w:rPr>
          <w:rFonts w:cs="Arial"/>
          <w:color w:val="000000"/>
          <w:sz w:val="16"/>
          <w:szCs w:val="26"/>
        </w:rPr>
        <w:t xml:space="preserve"> “</w:t>
      </w:r>
      <w:r w:rsidRPr="00D5360D">
        <w:rPr>
          <w:rStyle w:val="StyleBoldUnderline"/>
          <w:sz w:val="26"/>
          <w:szCs w:val="26"/>
        </w:rPr>
        <w:t>The most salient challenge to Chinese interests perceived by leaders in Beijing relates to sovereignty vis-a-vis Taiwan,</w:t>
      </w:r>
      <w:r w:rsidRPr="00D5360D">
        <w:rPr>
          <w:rFonts w:cs="Arial"/>
          <w:color w:val="000000"/>
          <w:sz w:val="16"/>
          <w:szCs w:val="26"/>
        </w:rPr>
        <w:t xml:space="preserve">” said the report, released on Tuesday by the US-China Economic </w:t>
      </w:r>
      <w:r w:rsidRPr="00D5360D">
        <w:rPr>
          <w:rStyle w:val="StyleBoldUnderline"/>
          <w:highlight w:val="cyan"/>
        </w:rPr>
        <w:t>and</w:t>
      </w:r>
      <w:r w:rsidRPr="00D5360D">
        <w:rPr>
          <w:rStyle w:val="StyleBoldUnderline"/>
        </w:rPr>
        <w:t xml:space="preserve"> </w:t>
      </w:r>
      <w:r w:rsidRPr="00D5360D">
        <w:rPr>
          <w:rFonts w:cs="Arial"/>
          <w:color w:val="000000"/>
          <w:sz w:val="16"/>
          <w:szCs w:val="26"/>
        </w:rPr>
        <w:t>Security Review Commission.</w:t>
      </w:r>
      <w:r w:rsidRPr="00D5360D">
        <w:rPr>
          <w:rFonts w:cs="Arial"/>
          <w:color w:val="000000"/>
          <w:sz w:val="12"/>
          <w:szCs w:val="26"/>
        </w:rPr>
        <w:t>¶</w:t>
      </w:r>
      <w:r w:rsidRPr="00D5360D">
        <w:rPr>
          <w:rFonts w:cs="Arial"/>
          <w:color w:val="000000"/>
          <w:sz w:val="16"/>
          <w:szCs w:val="26"/>
        </w:rPr>
        <w:t xml:space="preserve"> Following its fears that Taiwan might move toward independence, </w:t>
      </w:r>
      <w:r w:rsidRPr="00D5360D">
        <w:rPr>
          <w:rStyle w:val="StyleBoldUnderline"/>
          <w:sz w:val="26"/>
          <w:szCs w:val="26"/>
        </w:rPr>
        <w:t xml:space="preserve">the situation in </w:t>
      </w:r>
      <w:r w:rsidRPr="00D5360D">
        <w:rPr>
          <w:rStyle w:val="StyleBoldUnderline"/>
          <w:sz w:val="26"/>
          <w:szCs w:val="26"/>
          <w:highlight w:val="cyan"/>
        </w:rPr>
        <w:t>the East and South China seas</w:t>
      </w:r>
      <w:r w:rsidRPr="00D5360D">
        <w:rPr>
          <w:rStyle w:val="StyleBoldUnderline"/>
          <w:sz w:val="26"/>
          <w:szCs w:val="26"/>
        </w:rPr>
        <w:t xml:space="preserve"> top Beijing’s concerns.</w:t>
      </w:r>
      <w:r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China is seeking to become the dominant power in Asia and</w:t>
      </w:r>
      <w:r w:rsidRPr="00D5360D">
        <w:rPr>
          <w:rStyle w:val="StyleBoldUnderline"/>
          <w:sz w:val="26"/>
          <w:szCs w:val="26"/>
        </w:rPr>
        <w:t xml:space="preserve"> a </w:t>
      </w:r>
      <w:r w:rsidRPr="00D5360D">
        <w:rPr>
          <w:rStyle w:val="StyleBoldUnderline"/>
          <w:sz w:val="26"/>
          <w:szCs w:val="26"/>
          <w:highlight w:val="cyan"/>
        </w:rPr>
        <w:t>counter</w:t>
      </w:r>
      <w:r w:rsidRPr="00D5360D">
        <w:rPr>
          <w:rStyle w:val="StyleBoldUnderline"/>
          <w:sz w:val="26"/>
          <w:szCs w:val="26"/>
        </w:rPr>
        <w:t xml:space="preserve"> or balancing power to </w:t>
      </w:r>
      <w:r w:rsidRPr="00D5360D">
        <w:rPr>
          <w:rStyle w:val="StyleBoldUnderline"/>
          <w:sz w:val="26"/>
          <w:szCs w:val="26"/>
          <w:highlight w:val="cyan"/>
        </w:rPr>
        <w:t>the presence of the US</w:t>
      </w:r>
      <w:r w:rsidRPr="00D5360D">
        <w:rPr>
          <w:rStyle w:val="StyleBoldUnderline"/>
          <w:sz w:val="26"/>
          <w:szCs w:val="26"/>
        </w:rPr>
        <w:t xml:space="preserve"> in the Asia Pacific,”</w:t>
      </w:r>
      <w:r w:rsidRPr="00D5360D">
        <w:rPr>
          <w:rFonts w:cs="Arial"/>
          <w:color w:val="000000"/>
          <w:sz w:val="16"/>
          <w:szCs w:val="26"/>
        </w:rPr>
        <w:t xml:space="preserve"> said the report on China’s efforts to counter the US’ forward presence.</w:t>
      </w:r>
      <w:r w:rsidRPr="00D5360D">
        <w:rPr>
          <w:rFonts w:cs="Arial"/>
          <w:color w:val="000000"/>
          <w:sz w:val="12"/>
          <w:szCs w:val="26"/>
        </w:rPr>
        <w:t>¶</w:t>
      </w:r>
      <w:r w:rsidRPr="00D5360D">
        <w:rPr>
          <w:rFonts w:cs="Arial"/>
          <w:color w:val="000000"/>
          <w:sz w:val="16"/>
          <w:szCs w:val="26"/>
        </w:rPr>
        <w:t xml:space="preserve"> “</w:t>
      </w:r>
      <w:r w:rsidRPr="00D5360D">
        <w:rPr>
          <w:rStyle w:val="StyleBoldUnderline"/>
          <w:sz w:val="26"/>
          <w:szCs w:val="26"/>
          <w:highlight w:val="cyan"/>
        </w:rPr>
        <w:t>Should Chinese leaders decide to employ military force</w:t>
      </w:r>
      <w:r w:rsidRPr="00D5360D">
        <w:rPr>
          <w:rStyle w:val="StyleBoldUnderline"/>
          <w:sz w:val="26"/>
          <w:szCs w:val="26"/>
        </w:rPr>
        <w:t xml:space="preserve"> to address these sovereignty concerns, </w:t>
      </w:r>
      <w:r w:rsidRPr="00D5360D">
        <w:rPr>
          <w:rStyle w:val="StyleBoldUnderline"/>
          <w:sz w:val="26"/>
          <w:szCs w:val="26"/>
          <w:highlight w:val="cyan"/>
        </w:rPr>
        <w:t xml:space="preserve">it </w:t>
      </w:r>
      <w:r w:rsidRPr="00D5360D">
        <w:rPr>
          <w:rStyle w:val="Emphasis"/>
          <w:sz w:val="26"/>
          <w:szCs w:val="26"/>
          <w:highlight w:val="cyan"/>
        </w:rPr>
        <w:t>would destabilize the region, put pressure on the US to respond and</w:t>
      </w:r>
      <w:r w:rsidRPr="00D5360D">
        <w:rPr>
          <w:rStyle w:val="Emphasis"/>
          <w:sz w:val="26"/>
          <w:szCs w:val="26"/>
        </w:rPr>
        <w:t xml:space="preserve"> </w:t>
      </w:r>
      <w:r w:rsidRPr="00D5360D">
        <w:rPr>
          <w:rFonts w:cs="Arial"/>
          <w:color w:val="000000"/>
          <w:sz w:val="16"/>
          <w:szCs w:val="26"/>
        </w:rPr>
        <w:t xml:space="preserve">would </w:t>
      </w:r>
      <w:r w:rsidRPr="00D5360D">
        <w:rPr>
          <w:rStyle w:val="Emphasis"/>
          <w:sz w:val="26"/>
          <w:szCs w:val="26"/>
          <w:highlight w:val="cyan"/>
        </w:rPr>
        <w:t>affect American allies</w:t>
      </w:r>
      <w:r w:rsidRPr="00D5360D">
        <w:rPr>
          <w:rFonts w:cs="Arial"/>
          <w:color w:val="000000"/>
          <w:sz w:val="16"/>
          <w:szCs w:val="26"/>
        </w:rPr>
        <w:t>,” the report said.</w:t>
      </w:r>
      <w:r w:rsidRPr="00D5360D">
        <w:rPr>
          <w:rFonts w:cs="Arial"/>
          <w:color w:val="000000"/>
          <w:sz w:val="12"/>
          <w:szCs w:val="26"/>
        </w:rPr>
        <w:t>¶</w:t>
      </w:r>
      <w:r w:rsidRPr="00D5360D">
        <w:rPr>
          <w:rFonts w:cs="Arial"/>
          <w:color w:val="000000"/>
          <w:sz w:val="16"/>
          <w:szCs w:val="26"/>
        </w:rPr>
        <w:t xml:space="preserve"> The commission, created by US Congress to monitor Chinese military developments, produces a series of staff research reports each year to help keep Capitol Hill informed.</w:t>
      </w:r>
      <w:r w:rsidRPr="00D5360D">
        <w:rPr>
          <w:rFonts w:cs="Arial"/>
          <w:color w:val="000000"/>
          <w:sz w:val="12"/>
          <w:szCs w:val="26"/>
        </w:rPr>
        <w:t>¶</w:t>
      </w:r>
      <w:r w:rsidRPr="00D5360D">
        <w:rPr>
          <w:rFonts w:cs="Arial"/>
          <w:color w:val="000000"/>
          <w:sz w:val="16"/>
          <w:szCs w:val="26"/>
        </w:rPr>
        <w:t xml:space="preserve"> “While China benefits from the security and stability the US and US allies bring to Asia, </w:t>
      </w:r>
      <w:r w:rsidRPr="00D5360D">
        <w:rPr>
          <w:rStyle w:val="StyleBoldUnderline"/>
          <w:sz w:val="26"/>
          <w:szCs w:val="26"/>
        </w:rPr>
        <w:t>China is seeking to reduce the</w:t>
      </w:r>
      <w:r w:rsidRPr="00D5360D">
        <w:rPr>
          <w:rFonts w:cs="Arial"/>
          <w:color w:val="000000"/>
          <w:sz w:val="16"/>
          <w:szCs w:val="26"/>
        </w:rPr>
        <w:t xml:space="preserve"> People’s Liberation Army’s [</w:t>
      </w:r>
      <w:r w:rsidRPr="00D5360D">
        <w:rPr>
          <w:rStyle w:val="StyleBoldUnderline"/>
          <w:sz w:val="26"/>
          <w:szCs w:val="26"/>
        </w:rPr>
        <w:t>PLA] vulnerability to US forces in the region should a conflict occur,”</w:t>
      </w:r>
      <w:r w:rsidRPr="00D5360D">
        <w:rPr>
          <w:rFonts w:cs="Arial"/>
          <w:color w:val="000000"/>
          <w:sz w:val="16"/>
          <w:szCs w:val="26"/>
        </w:rPr>
        <w:t xml:space="preserve"> the report said.</w:t>
      </w:r>
      <w:r w:rsidRPr="00D5360D">
        <w:rPr>
          <w:rFonts w:cs="Arial"/>
          <w:color w:val="000000"/>
          <w:sz w:val="12"/>
          <w:szCs w:val="26"/>
        </w:rPr>
        <w:t>¶</w:t>
      </w:r>
      <w:r w:rsidRPr="00D5360D">
        <w:rPr>
          <w:rFonts w:cs="Arial"/>
          <w:color w:val="000000"/>
          <w:sz w:val="16"/>
          <w:szCs w:val="26"/>
        </w:rPr>
        <w:t xml:space="preserve"> </w:t>
      </w:r>
      <w:r w:rsidRPr="00D5360D">
        <w:rPr>
          <w:rStyle w:val="Emphasis"/>
          <w:sz w:val="26"/>
          <w:szCs w:val="26"/>
          <w:highlight w:val="cyan"/>
        </w:rPr>
        <w:t>China continues to build anti-access and area denial capabilities to</w:t>
      </w:r>
      <w:r w:rsidRPr="00D5360D">
        <w:rPr>
          <w:rStyle w:val="Emphasis"/>
          <w:sz w:val="26"/>
          <w:szCs w:val="26"/>
        </w:rPr>
        <w:t xml:space="preserve"> deter or </w:t>
      </w:r>
      <w:r w:rsidRPr="00D5360D">
        <w:rPr>
          <w:rStyle w:val="Emphasis"/>
          <w:sz w:val="26"/>
          <w:szCs w:val="26"/>
          <w:highlight w:val="cyan"/>
        </w:rPr>
        <w:t>delay a US military response</w:t>
      </w:r>
      <w:r w:rsidRPr="00D5360D">
        <w:rPr>
          <w:rStyle w:val="Emphasis"/>
          <w:sz w:val="26"/>
          <w:szCs w:val="26"/>
        </w:rPr>
        <w:t xml:space="preserve"> to a conflict</w:t>
      </w:r>
      <w:r w:rsidRPr="00D5360D">
        <w:rPr>
          <w:rFonts w:cs="Arial"/>
          <w:color w:val="000000"/>
          <w:sz w:val="16"/>
          <w:szCs w:val="26"/>
        </w:rPr>
        <w:t>, the report said.</w:t>
      </w:r>
      <w:r w:rsidRPr="00D5360D">
        <w:rPr>
          <w:rFonts w:cs="Arial"/>
          <w:color w:val="000000"/>
          <w:sz w:val="12"/>
          <w:szCs w:val="26"/>
        </w:rPr>
        <w:t>¶</w:t>
      </w:r>
      <w:r w:rsidRPr="00D5360D">
        <w:rPr>
          <w:rFonts w:cs="Arial"/>
          <w:color w:val="000000"/>
          <w:sz w:val="16"/>
          <w:szCs w:val="26"/>
        </w:rPr>
        <w:t xml:space="preserve"> “</w:t>
      </w:r>
      <w:r w:rsidRPr="00D5360D">
        <w:rPr>
          <w:rStyle w:val="Emphasis"/>
          <w:sz w:val="26"/>
          <w:szCs w:val="26"/>
          <w:highlight w:val="cyan"/>
        </w:rPr>
        <w:t>China conducts activities intended to drive a wedge between US allies</w:t>
      </w:r>
      <w:r w:rsidRPr="00D5360D">
        <w:rPr>
          <w:rStyle w:val="Emphasis"/>
          <w:sz w:val="26"/>
          <w:szCs w:val="26"/>
        </w:rPr>
        <w:t xml:space="preserve"> and partners </w:t>
      </w:r>
      <w:r w:rsidRPr="00D5360D">
        <w:rPr>
          <w:rStyle w:val="Emphasis"/>
          <w:sz w:val="26"/>
          <w:szCs w:val="26"/>
          <w:highlight w:val="cyan"/>
        </w:rPr>
        <w:t>to undermine the development of a unified, US-led security architecture</w:t>
      </w:r>
      <w:r w:rsidRPr="00D5360D">
        <w:rPr>
          <w:rStyle w:val="Emphasis"/>
          <w:sz w:val="26"/>
          <w:szCs w:val="26"/>
        </w:rPr>
        <w:t xml:space="preserve"> in the Asia-Pacific </w:t>
      </w:r>
      <w:r w:rsidRPr="00D5360D">
        <w:rPr>
          <w:rStyle w:val="Emphasis"/>
          <w:sz w:val="26"/>
          <w:szCs w:val="26"/>
          <w:highlight w:val="cyan"/>
        </w:rPr>
        <w:t>and hinder US presence</w:t>
      </w:r>
      <w:r w:rsidRPr="00D5360D">
        <w:rPr>
          <w:rStyle w:val="Emphasis"/>
          <w:sz w:val="26"/>
          <w:szCs w:val="26"/>
        </w:rPr>
        <w:t xml:space="preserve"> and force projection capability,”</w:t>
      </w:r>
      <w:r w:rsidRPr="00D5360D">
        <w:rPr>
          <w:rFonts w:cs="Arial"/>
          <w:color w:val="000000"/>
          <w:sz w:val="16"/>
          <w:szCs w:val="26"/>
        </w:rPr>
        <w:t xml:space="preserve"> it said.</w:t>
      </w:r>
      <w:r w:rsidRPr="00D5360D">
        <w:rPr>
          <w:rFonts w:cs="Arial"/>
          <w:color w:val="000000"/>
          <w:sz w:val="12"/>
          <w:szCs w:val="26"/>
        </w:rPr>
        <w:t>¶</w:t>
      </w:r>
      <w:r w:rsidRPr="00D5360D">
        <w:rPr>
          <w:rFonts w:cs="Arial"/>
          <w:color w:val="000000"/>
          <w:sz w:val="16"/>
          <w:szCs w:val="26"/>
        </w:rPr>
        <w:t xml:space="preserve"> The reality of the situation is that because of its own assertive and aggressive actions, Beijing has has been the primary driver of instability in the Asia-Pacific region, the report said.</w:t>
      </w:r>
      <w:r w:rsidRPr="00D5360D">
        <w:rPr>
          <w:rFonts w:cs="Arial"/>
          <w:color w:val="000000"/>
          <w:sz w:val="12"/>
          <w:szCs w:val="26"/>
        </w:rPr>
        <w:t>¶</w:t>
      </w:r>
      <w:r w:rsidRPr="00D5360D">
        <w:rPr>
          <w:rFonts w:cs="Arial"/>
          <w:color w:val="000000"/>
          <w:sz w:val="16"/>
          <w:szCs w:val="26"/>
        </w:rPr>
        <w:t xml:space="preserve"> </w:t>
      </w:r>
      <w:r w:rsidRPr="00D5360D">
        <w:rPr>
          <w:rStyle w:val="StyleBoldUnderline"/>
          <w:sz w:val="26"/>
          <w:szCs w:val="26"/>
        </w:rPr>
        <w:t>Beijing’s concerns</w:t>
      </w:r>
      <w:r w:rsidRPr="00D5360D">
        <w:rPr>
          <w:rFonts w:cs="Arial"/>
          <w:color w:val="000000"/>
          <w:sz w:val="16"/>
          <w:szCs w:val="26"/>
        </w:rPr>
        <w:t xml:space="preserve"> about the US military presence in the region and the ability of the US to intervene in areas considered core interests — such as Taiwan — </w:t>
      </w:r>
      <w:r w:rsidRPr="00D5360D">
        <w:rPr>
          <w:rStyle w:val="StyleBoldUnderline"/>
          <w:sz w:val="26"/>
          <w:szCs w:val="26"/>
        </w:rPr>
        <w:t xml:space="preserve">have led China to pursue capabilities that would enable the PLA to deny US intervention or to complicate US intervention during a conflict </w:t>
      </w:r>
      <w:r w:rsidRPr="00D5360D">
        <w:rPr>
          <w:rFonts w:cs="Arial"/>
          <w:color w:val="000000"/>
          <w:sz w:val="16"/>
          <w:szCs w:val="26"/>
        </w:rPr>
        <w:t>“should denial efforts fail,” the report said.</w:t>
      </w:r>
      <w:r w:rsidRPr="00D5360D">
        <w:rPr>
          <w:rFonts w:cs="Arial"/>
          <w:color w:val="000000"/>
          <w:sz w:val="12"/>
          <w:szCs w:val="26"/>
        </w:rPr>
        <w:t>¶</w:t>
      </w:r>
      <w:r w:rsidRPr="00D5360D">
        <w:rPr>
          <w:rFonts w:cs="Arial"/>
          <w:color w:val="000000"/>
          <w:sz w:val="16"/>
          <w:szCs w:val="26"/>
        </w:rPr>
        <w:t xml:space="preserve"> China uses </w:t>
      </w:r>
      <w:r w:rsidRPr="00D5360D">
        <w:rPr>
          <w:rStyle w:val="Emphasis"/>
          <w:sz w:val="26"/>
          <w:szCs w:val="26"/>
          <w:highlight w:val="cyan"/>
        </w:rPr>
        <w:t>psychological, media and legal warfare</w:t>
      </w:r>
      <w:r w:rsidRPr="00D5360D">
        <w:rPr>
          <w:rFonts w:cs="Arial"/>
          <w:color w:val="000000"/>
          <w:sz w:val="16"/>
          <w:szCs w:val="26"/>
        </w:rPr>
        <w:t xml:space="preserve"> to help it control and shape its security environment, the report said.</w:t>
      </w:r>
      <w:r w:rsidRPr="00D5360D">
        <w:rPr>
          <w:rFonts w:cs="Arial"/>
          <w:color w:val="000000"/>
          <w:sz w:val="12"/>
          <w:szCs w:val="26"/>
        </w:rPr>
        <w:t>¶</w:t>
      </w:r>
      <w:r w:rsidRPr="00D5360D">
        <w:rPr>
          <w:rFonts w:cs="Arial"/>
          <w:color w:val="000000"/>
          <w:sz w:val="16"/>
          <w:szCs w:val="26"/>
        </w:rPr>
        <w:t xml:space="preserve"> “China’s espionage campaign against Taiwan could constitute, among other things, a form of psychological warfare,” the report said.</w:t>
      </w:r>
      <w:r w:rsidRPr="00D5360D">
        <w:rPr>
          <w:rFonts w:cs="Arial"/>
          <w:color w:val="000000"/>
          <w:sz w:val="12"/>
          <w:szCs w:val="26"/>
        </w:rPr>
        <w:t>¶</w:t>
      </w:r>
      <w:r w:rsidRPr="00D5360D">
        <w:rPr>
          <w:rFonts w:cs="Arial"/>
          <w:color w:val="000000"/>
          <w:sz w:val="16"/>
          <w:szCs w:val="26"/>
        </w:rPr>
        <w:t xml:space="preserve"> In addition to the traditional reasons for espionage, Beijing also seeks to weaken the morale of the Taiwanese military, the report said.</w:t>
      </w:r>
      <w:r w:rsidRPr="00D5360D">
        <w:rPr>
          <w:rFonts w:cs="Arial"/>
          <w:color w:val="000000"/>
          <w:sz w:val="12"/>
          <w:szCs w:val="26"/>
        </w:rPr>
        <w:t>¶</w:t>
      </w:r>
      <w:r w:rsidRPr="00D5360D">
        <w:rPr>
          <w:rFonts w:cs="Arial"/>
          <w:color w:val="000000"/>
          <w:sz w:val="16"/>
          <w:szCs w:val="26"/>
        </w:rPr>
        <w:t xml:space="preserve"> “Each spy case uncovered and revealed by Taiwan has the potential to achieve psychological benefits for Beijing, creating an environment where China’s capture of Taiwan’s defense secrets could be perceived as an inevitability,” the report said.</w:t>
      </w:r>
      <w:r w:rsidRPr="00D5360D">
        <w:rPr>
          <w:rFonts w:cs="Arial"/>
          <w:color w:val="000000"/>
          <w:sz w:val="12"/>
          <w:szCs w:val="26"/>
        </w:rPr>
        <w:t>¶</w:t>
      </w:r>
      <w:r w:rsidRPr="00D5360D">
        <w:rPr>
          <w:rFonts w:cs="Arial"/>
          <w:color w:val="000000"/>
          <w:sz w:val="16"/>
          <w:szCs w:val="26"/>
        </w:rPr>
        <w:t xml:space="preserve"> “</w:t>
      </w:r>
      <w:r w:rsidRPr="00D5360D">
        <w:rPr>
          <w:rStyle w:val="StyleBoldUnderline"/>
          <w:sz w:val="26"/>
          <w:szCs w:val="26"/>
          <w:highlight w:val="cyan"/>
        </w:rPr>
        <w:t>China’s efforts to erode US influence</w:t>
      </w:r>
      <w:r w:rsidRPr="00D5360D">
        <w:rPr>
          <w:rFonts w:cs="Arial"/>
          <w:color w:val="000000"/>
          <w:sz w:val="16"/>
          <w:szCs w:val="26"/>
        </w:rPr>
        <w:t xml:space="preserve"> in the Asia Pacific almost certainly </w:t>
      </w:r>
      <w:r w:rsidRPr="00D5360D">
        <w:rPr>
          <w:rStyle w:val="StyleBoldUnderline"/>
          <w:sz w:val="26"/>
          <w:szCs w:val="26"/>
          <w:highlight w:val="cyan"/>
        </w:rPr>
        <w:t>will continue. The US</w:t>
      </w:r>
      <w:r w:rsidRPr="00D5360D">
        <w:rPr>
          <w:rStyle w:val="StyleBoldUnderline"/>
          <w:sz w:val="26"/>
          <w:szCs w:val="26"/>
        </w:rPr>
        <w:t xml:space="preserve"> and it allies </w:t>
      </w:r>
      <w:r w:rsidRPr="00D5360D">
        <w:rPr>
          <w:rStyle w:val="StyleBoldUnderline"/>
          <w:sz w:val="26"/>
          <w:szCs w:val="26"/>
          <w:highlight w:val="cyan"/>
        </w:rPr>
        <w:t>must be aware</w:t>
      </w:r>
      <w:r w:rsidRPr="00D5360D">
        <w:rPr>
          <w:rStyle w:val="StyleBoldUnderline"/>
          <w:sz w:val="26"/>
          <w:szCs w:val="26"/>
        </w:rPr>
        <w:t xml:space="preserve"> of these efforts </w:t>
      </w:r>
      <w:r w:rsidRPr="00D5360D">
        <w:rPr>
          <w:rStyle w:val="StyleBoldUnderline"/>
          <w:sz w:val="26"/>
          <w:szCs w:val="26"/>
          <w:highlight w:val="cyan"/>
        </w:rPr>
        <w:t>and be prepared to counter them</w:t>
      </w:r>
      <w:r w:rsidRPr="00D5360D">
        <w:rPr>
          <w:rFonts w:cs="Arial"/>
          <w:color w:val="000000"/>
          <w:sz w:val="16"/>
          <w:szCs w:val="26"/>
        </w:rPr>
        <w:t>,” it said.</w:t>
      </w:r>
      <w:r w:rsidRPr="00D5360D">
        <w:rPr>
          <w:rFonts w:cs="Arial"/>
          <w:color w:val="000000"/>
          <w:sz w:val="12"/>
          <w:szCs w:val="26"/>
        </w:rPr>
        <w:t>¶</w:t>
      </w:r>
      <w:r w:rsidRPr="00D5360D">
        <w:rPr>
          <w:rFonts w:eastAsia="Times New Roman" w:cs="Times New Roman"/>
          <w:sz w:val="16"/>
          <w:szCs w:val="26"/>
        </w:rPr>
        <w:t xml:space="preserve"> </w:t>
      </w:r>
    </w:p>
    <w:p w14:paraId="5AEC9578" w14:textId="29748689" w:rsidR="006A54C5" w:rsidRPr="00D5360D" w:rsidRDefault="006A54C5" w:rsidP="006A54C5">
      <w:pPr>
        <w:pStyle w:val="Heading3"/>
      </w:pPr>
      <w:r w:rsidRPr="00D5360D">
        <w:t>China-India War</w:t>
      </w:r>
    </w:p>
    <w:p w14:paraId="70597B1E" w14:textId="4BF5539F" w:rsidR="006A2404" w:rsidRPr="00D5360D" w:rsidRDefault="006A2404" w:rsidP="006A2404">
      <w:pPr>
        <w:pStyle w:val="Heading4"/>
      </w:pPr>
      <w:r w:rsidRPr="00D5360D">
        <w:t>China-India war is a real threat and pretending that it isn’t one causes conflict.</w:t>
      </w:r>
    </w:p>
    <w:p w14:paraId="1F582B05" w14:textId="75AD745C" w:rsidR="008C07D4" w:rsidRPr="00D5360D" w:rsidRDefault="008C07D4" w:rsidP="008C07D4">
      <w:pPr>
        <w:rPr>
          <w:rStyle w:val="StyleStyleBold12pt"/>
          <w:sz w:val="16"/>
          <w:szCs w:val="16"/>
        </w:rPr>
      </w:pPr>
      <w:r w:rsidRPr="00D5360D">
        <w:rPr>
          <w:rStyle w:val="StyleStyleBold12pt"/>
        </w:rPr>
        <w:t xml:space="preserve">Kapila 14 </w:t>
      </w:r>
      <w:r w:rsidRPr="00D5360D">
        <w:rPr>
          <w:rStyle w:val="StyleStyleBold12pt"/>
          <w:sz w:val="16"/>
          <w:szCs w:val="16"/>
        </w:rPr>
        <w:t xml:space="preserve">(Subhash, “China-India Military Confrontation: Strategic Reality Check,” South Asia Analysis Group, October 17, 2014, </w:t>
      </w:r>
      <w:hyperlink r:id="rId91" w:history="1">
        <w:r w:rsidRPr="00D5360D">
          <w:rPr>
            <w:rStyle w:val="Hyperlink"/>
            <w:sz w:val="16"/>
            <w:szCs w:val="16"/>
          </w:rPr>
          <w:t>http://www.southasiaanalysis.org/node/1637</w:t>
        </w:r>
      </w:hyperlink>
      <w:r w:rsidRPr="00D5360D">
        <w:rPr>
          <w:rStyle w:val="StyleStyleBold12pt"/>
          <w:sz w:val="16"/>
          <w:szCs w:val="16"/>
        </w:rPr>
        <w:t>. Dr. Kapila is a foreign relations specialist with a specific focus on Chinese-Indian relations. They are a former Indian diplomat to Japan and the United States // EMS).</w:t>
      </w:r>
    </w:p>
    <w:p w14:paraId="3D9132D0" w14:textId="2F59B3EC" w:rsidR="006A54C5" w:rsidRPr="00D5360D" w:rsidRDefault="006A54C5" w:rsidP="006A54C5">
      <w:pPr>
        <w:rPr>
          <w:rStyle w:val="StyleBoldUnderline"/>
          <w:sz w:val="26"/>
          <w:szCs w:val="26"/>
        </w:rPr>
      </w:pPr>
      <w:r w:rsidRPr="00D5360D">
        <w:rPr>
          <w:rStyle w:val="StyleBoldUnderline"/>
          <w:sz w:val="26"/>
          <w:szCs w:val="26"/>
        </w:rPr>
        <w:t xml:space="preserve">China stands encouraged to indulge in such provocations against India because of </w:t>
      </w:r>
      <w:r w:rsidRPr="00D5360D">
        <w:rPr>
          <w:rStyle w:val="StyleBoldUnderline"/>
          <w:sz w:val="26"/>
          <w:szCs w:val="26"/>
          <w:highlight w:val="cyan"/>
        </w:rPr>
        <w:t>the strategic timidity of India’s leadership</w:t>
      </w:r>
      <w:r w:rsidRPr="00D5360D">
        <w:rPr>
          <w:sz w:val="16"/>
          <w:szCs w:val="26"/>
        </w:rPr>
        <w:t xml:space="preserve"> over the years </w:t>
      </w:r>
      <w:r w:rsidRPr="00D5360D">
        <w:rPr>
          <w:rStyle w:val="StyleBoldUnderline"/>
          <w:sz w:val="26"/>
          <w:szCs w:val="26"/>
        </w:rPr>
        <w:t xml:space="preserve">which </w:t>
      </w:r>
      <w:r w:rsidRPr="00D5360D">
        <w:rPr>
          <w:rStyle w:val="StyleBoldUnderline"/>
          <w:sz w:val="26"/>
          <w:szCs w:val="26"/>
          <w:highlight w:val="cyan"/>
        </w:rPr>
        <w:t>prompted them to adopt weak</w:t>
      </w:r>
      <w:r w:rsidRPr="00D5360D">
        <w:rPr>
          <w:rStyle w:val="StyleBoldUnderline"/>
          <w:sz w:val="26"/>
          <w:szCs w:val="26"/>
        </w:rPr>
        <w:t xml:space="preserve"> </w:t>
      </w:r>
      <w:r w:rsidRPr="00D5360D">
        <w:rPr>
          <w:sz w:val="16"/>
          <w:szCs w:val="26"/>
        </w:rPr>
        <w:t xml:space="preserve">and appeasement </w:t>
      </w:r>
      <w:r w:rsidRPr="00D5360D">
        <w:rPr>
          <w:rStyle w:val="StyleBoldUnderline"/>
          <w:sz w:val="26"/>
          <w:szCs w:val="26"/>
          <w:highlight w:val="cyan"/>
        </w:rPr>
        <w:t>policies towards China</w:t>
      </w:r>
      <w:r w:rsidRPr="00D5360D">
        <w:rPr>
          <w:sz w:val="16"/>
          <w:szCs w:val="26"/>
        </w:rPr>
        <w:t>.</w:t>
      </w:r>
      <w:r w:rsidRPr="00D5360D">
        <w:rPr>
          <w:bCs/>
          <w:sz w:val="16"/>
          <w:szCs w:val="26"/>
        </w:rPr>
        <w:t xml:space="preserve"> More significantly, </w:t>
      </w:r>
      <w:r w:rsidRPr="00D5360D">
        <w:rPr>
          <w:rStyle w:val="Emphasis"/>
          <w:sz w:val="26"/>
          <w:szCs w:val="26"/>
          <w:highlight w:val="cyan"/>
        </w:rPr>
        <w:t>the cardinal sin of</w:t>
      </w:r>
      <w:r w:rsidRPr="00D5360D">
        <w:rPr>
          <w:rStyle w:val="Emphasis"/>
          <w:sz w:val="26"/>
          <w:szCs w:val="26"/>
        </w:rPr>
        <w:t xml:space="preserve"> the political leadership of the </w:t>
      </w:r>
      <w:r w:rsidRPr="00D5360D">
        <w:rPr>
          <w:rStyle w:val="Emphasis"/>
          <w:sz w:val="26"/>
          <w:szCs w:val="26"/>
          <w:highlight w:val="cyan"/>
        </w:rPr>
        <w:t>India</w:t>
      </w:r>
      <w:r w:rsidRPr="00D5360D">
        <w:rPr>
          <w:rStyle w:val="Emphasis"/>
          <w:sz w:val="26"/>
          <w:szCs w:val="26"/>
        </w:rPr>
        <w:t xml:space="preserve">n Republic over the years </w:t>
      </w:r>
      <w:r w:rsidRPr="00D5360D">
        <w:rPr>
          <w:rStyle w:val="Emphasis"/>
          <w:sz w:val="26"/>
          <w:szCs w:val="26"/>
          <w:highlight w:val="cyan"/>
        </w:rPr>
        <w:t>has been to</w:t>
      </w:r>
      <w:r w:rsidRPr="00D5360D">
        <w:rPr>
          <w:rStyle w:val="Emphasis"/>
          <w:sz w:val="26"/>
          <w:szCs w:val="26"/>
        </w:rPr>
        <w:t xml:space="preserve"> underplay or </w:t>
      </w:r>
      <w:r w:rsidRPr="00D5360D">
        <w:rPr>
          <w:rStyle w:val="Emphasis"/>
          <w:sz w:val="26"/>
          <w:szCs w:val="26"/>
          <w:highlight w:val="cyan"/>
        </w:rPr>
        <w:t>de-emphasise the persisting ’China Threat’ to India.</w:t>
      </w:r>
      <w:r w:rsidRPr="00D5360D">
        <w:rPr>
          <w:bCs/>
          <w:sz w:val="16"/>
          <w:szCs w:val="26"/>
          <w:highlight w:val="cyan"/>
        </w:rPr>
        <w:t xml:space="preserve"> </w:t>
      </w:r>
      <w:r w:rsidRPr="00D5360D">
        <w:rPr>
          <w:rStyle w:val="StyleBoldUnderline"/>
          <w:sz w:val="26"/>
          <w:szCs w:val="26"/>
          <w:highlight w:val="cyan"/>
        </w:rPr>
        <w:t>This has carried its own costs in terms of adoption of lackadaisical approaches</w:t>
      </w:r>
      <w:r w:rsidRPr="00D5360D">
        <w:rPr>
          <w:bCs/>
          <w:sz w:val="16"/>
          <w:szCs w:val="26"/>
        </w:rPr>
        <w:t xml:space="preserve"> of the Indian Defence Ministry in preparing the Indian Army or the Indian Air Force or the Indian Navy for a high state of combat readiness to meet the China Threat. </w:t>
      </w:r>
      <w:r w:rsidRPr="00D5360D">
        <w:rPr>
          <w:rStyle w:val="StyleBoldUnderline"/>
          <w:sz w:val="26"/>
          <w:szCs w:val="26"/>
        </w:rPr>
        <w:t>Underplaying or de-emphasising the China Threat by the policy establishment has led to a loss of a sense of urgency</w:t>
      </w:r>
      <w:r w:rsidRPr="00D5360D">
        <w:rPr>
          <w:bCs/>
          <w:sz w:val="16"/>
          <w:szCs w:val="26"/>
        </w:rPr>
        <w:t xml:space="preserve"> in India’s bureaucracy for combat preparedness against the China Threat. And, this extends to speedy acquisitions of military hardware or development of strategic defence infrastructure in the border regions.</w:t>
      </w:r>
      <w:r w:rsidR="008C07D4" w:rsidRPr="00D5360D">
        <w:rPr>
          <w:sz w:val="12"/>
          <w:szCs w:val="26"/>
        </w:rPr>
        <w:t>¶</w:t>
      </w:r>
      <w:r w:rsidRPr="00D5360D">
        <w:rPr>
          <w:sz w:val="16"/>
          <w:szCs w:val="26"/>
        </w:rPr>
        <w:t xml:space="preserve"> </w:t>
      </w:r>
      <w:r w:rsidRPr="00D5360D">
        <w:rPr>
          <w:rStyle w:val="StyleBoldUnderline"/>
          <w:sz w:val="26"/>
          <w:szCs w:val="26"/>
          <w:highlight w:val="cyan"/>
        </w:rPr>
        <w:t>A strategic reality check is therefore imperative to highlight the ramifications of the China Threat</w:t>
      </w:r>
      <w:r w:rsidRPr="00D5360D">
        <w:rPr>
          <w:rStyle w:val="StyleBoldUnderline"/>
          <w:sz w:val="26"/>
          <w:szCs w:val="26"/>
        </w:rPr>
        <w:t xml:space="preserve"> and this therefore needs to be done at the outset. The</w:t>
      </w:r>
      <w:r w:rsidRPr="00D5360D">
        <w:rPr>
          <w:sz w:val="16"/>
          <w:szCs w:val="26"/>
        </w:rPr>
        <w:t xml:space="preserve"> strategic reality </w:t>
      </w:r>
      <w:r w:rsidRPr="00D5360D">
        <w:rPr>
          <w:rStyle w:val="StyleBoldUnderline"/>
          <w:sz w:val="26"/>
          <w:szCs w:val="26"/>
        </w:rPr>
        <w:t xml:space="preserve">check needs to focus on multiple levels of India’s approaches and readiness to face </w:t>
      </w:r>
      <w:r w:rsidRPr="00D5360D">
        <w:rPr>
          <w:rStyle w:val="StyleBoldUnderline"/>
          <w:sz w:val="26"/>
          <w:szCs w:val="26"/>
          <w:highlight w:val="cyan"/>
        </w:rPr>
        <w:t>the China Threat</w:t>
      </w:r>
      <w:r w:rsidRPr="00D5360D">
        <w:rPr>
          <w:rStyle w:val="StyleBoldUnderline"/>
          <w:sz w:val="26"/>
          <w:szCs w:val="26"/>
        </w:rPr>
        <w:t xml:space="preserve"> which </w:t>
      </w:r>
      <w:r w:rsidRPr="00D5360D">
        <w:rPr>
          <w:rStyle w:val="StyleBoldUnderline"/>
          <w:sz w:val="26"/>
          <w:szCs w:val="26"/>
          <w:highlight w:val="cyan"/>
        </w:rPr>
        <w:t>may erupt at any time going by the contemporaneous reading of events in China</w:t>
      </w:r>
      <w:r w:rsidRPr="00D5360D">
        <w:rPr>
          <w:rStyle w:val="StyleBoldUnderline"/>
          <w:sz w:val="26"/>
          <w:szCs w:val="26"/>
        </w:rPr>
        <w:t>, China’s pronouncements and Chinese attitudinal inclinations towards the Indian Republic</w:t>
      </w:r>
      <w:r w:rsidRPr="00D5360D">
        <w:rPr>
          <w:sz w:val="16"/>
          <w:szCs w:val="26"/>
        </w:rPr>
        <w:t>.</w:t>
      </w:r>
      <w:r w:rsidR="008C07D4" w:rsidRPr="00D5360D">
        <w:rPr>
          <w:sz w:val="12"/>
          <w:szCs w:val="26"/>
        </w:rPr>
        <w:t>¶</w:t>
      </w:r>
      <w:r w:rsidRPr="00D5360D">
        <w:rPr>
          <w:sz w:val="16"/>
          <w:szCs w:val="26"/>
        </w:rPr>
        <w:t xml:space="preserve"> Needless to state is the fact that in view of the demonstrated strategic timidity of the Indian political leadership, the Chinese readings of the 1962 –Syndrome persisting in the psyche of the Indian policy establishment and Chinese arrogance on their military superiority in relation to India, China has nothing but contempt for India. </w:t>
      </w:r>
      <w:r w:rsidRPr="00D5360D">
        <w:rPr>
          <w:bCs/>
          <w:sz w:val="16"/>
          <w:szCs w:val="26"/>
        </w:rPr>
        <w:t>It is tragic and rather pitiable to note as a strategic analyst that India’s policy makers when devising any foreign policy initiatives to offset the China Threat or any accretions to Indian Army military formations to offset Chinese military superiority or operationalising our ICBMs are weighed down by the dominant thought as to what China would think or how China would react</w:t>
      </w:r>
      <w:r w:rsidRPr="00D5360D">
        <w:rPr>
          <w:sz w:val="16"/>
          <w:szCs w:val="26"/>
        </w:rPr>
        <w:t>.</w:t>
      </w:r>
      <w:r w:rsidR="008C07D4" w:rsidRPr="00D5360D">
        <w:rPr>
          <w:sz w:val="12"/>
          <w:szCs w:val="26"/>
        </w:rPr>
        <w:t>¶</w:t>
      </w:r>
      <w:r w:rsidRPr="00D5360D">
        <w:rPr>
          <w:sz w:val="16"/>
          <w:szCs w:val="26"/>
        </w:rPr>
        <w:t xml:space="preserve"> </w:t>
      </w:r>
      <w:r w:rsidRPr="00D5360D">
        <w:rPr>
          <w:rStyle w:val="StyleBoldUnderline"/>
          <w:sz w:val="26"/>
          <w:szCs w:val="26"/>
        </w:rPr>
        <w:t>Strategic reality check in relation to China-India relations and the China Threat is therefore necessary of Indian political leaderships’ record over the years</w:t>
      </w:r>
      <w:r w:rsidRPr="00D5360D">
        <w:rPr>
          <w:sz w:val="16"/>
          <w:szCs w:val="26"/>
        </w:rPr>
        <w:t xml:space="preserve"> and their efforts in terms of monitoring and oversight control of the combat preparedness of the Indian Armed Forces and the creation of military infrastructure that could add to Indian Army’s or Indian Air Force to prosecute effective and hard-hitting military responses that the China Threat may pose.</w:t>
      </w:r>
      <w:r w:rsidR="008C07D4" w:rsidRPr="00D5360D">
        <w:rPr>
          <w:sz w:val="12"/>
          <w:szCs w:val="26"/>
        </w:rPr>
        <w:t>¶</w:t>
      </w:r>
      <w:r w:rsidRPr="00D5360D">
        <w:rPr>
          <w:sz w:val="16"/>
          <w:szCs w:val="26"/>
        </w:rPr>
        <w:t xml:space="preserve"> Indian political leadership has never paid serious military attention to matters military, which deficiency arises from a lack of requisite strategic culture and the proclivity to leave matters military to be tended by the civil bureaucracy who were even more strategic culture deficient nor inclined to study national security matters in a visionary manner. For these bureaucrats of the Ministry of Defence dealing with India’s military preparedness in relation to the China Threat was one more routine activity of their generalist bureaucratic responses. For the Indian political leadership and their bureaucratic acolytes some strategic realities that need to be highlighted are outlined below which should awaken a sense of urgency in relation to the China Threat: </w:t>
      </w:r>
      <w:r w:rsidR="008C07D4" w:rsidRPr="00D5360D">
        <w:rPr>
          <w:sz w:val="12"/>
          <w:szCs w:val="26"/>
        </w:rPr>
        <w:t>¶</w:t>
      </w:r>
      <w:r w:rsidRPr="00D5360D">
        <w:rPr>
          <w:sz w:val="16"/>
          <w:szCs w:val="26"/>
        </w:rPr>
        <w:t xml:space="preserve"> </w:t>
      </w:r>
      <w:r w:rsidRPr="00D5360D">
        <w:rPr>
          <w:rStyle w:val="Emphasis"/>
          <w:sz w:val="26"/>
          <w:szCs w:val="26"/>
          <w:highlight w:val="cyan"/>
        </w:rPr>
        <w:t>The China Threat is India’s long-term threat and shall persist into the next few decades.</w:t>
      </w:r>
      <w:r w:rsidR="008C07D4" w:rsidRPr="00D5360D">
        <w:rPr>
          <w:rStyle w:val="Emphasis"/>
          <w:sz w:val="26"/>
          <w:szCs w:val="26"/>
        </w:rPr>
        <w:t xml:space="preserve"> </w:t>
      </w:r>
      <w:r w:rsidRPr="00D5360D">
        <w:rPr>
          <w:rStyle w:val="Emphasis"/>
          <w:sz w:val="26"/>
          <w:szCs w:val="26"/>
          <w:highlight w:val="cyan"/>
        </w:rPr>
        <w:t>Strategic Distrust</w:t>
      </w:r>
      <w:r w:rsidRPr="00D5360D">
        <w:rPr>
          <w:rStyle w:val="Emphasis"/>
          <w:sz w:val="26"/>
          <w:szCs w:val="26"/>
        </w:rPr>
        <w:t xml:space="preserve"> between China and India </w:t>
      </w:r>
      <w:r w:rsidRPr="00D5360D">
        <w:rPr>
          <w:rStyle w:val="Emphasis"/>
          <w:sz w:val="26"/>
          <w:szCs w:val="26"/>
          <w:highlight w:val="cyan"/>
        </w:rPr>
        <w:t>is as high as the Himalayas and as deep as the deepest portion of the Indian Ocean</w:t>
      </w:r>
      <w:r w:rsidRPr="00D5360D">
        <w:rPr>
          <w:rStyle w:val="Emphasis"/>
          <w:sz w:val="26"/>
          <w:szCs w:val="26"/>
        </w:rPr>
        <w:t xml:space="preserve">. This is a brutal strategic reality that </w:t>
      </w:r>
      <w:r w:rsidRPr="00D5360D">
        <w:rPr>
          <w:rStyle w:val="Emphasis"/>
          <w:sz w:val="26"/>
          <w:szCs w:val="26"/>
          <w:highlight w:val="cyan"/>
        </w:rPr>
        <w:t>India must</w:t>
      </w:r>
      <w:r w:rsidRPr="00D5360D">
        <w:rPr>
          <w:rStyle w:val="Emphasis"/>
          <w:sz w:val="26"/>
          <w:szCs w:val="26"/>
        </w:rPr>
        <w:t xml:space="preserve"> live with and </w:t>
      </w:r>
      <w:r w:rsidRPr="00D5360D">
        <w:rPr>
          <w:rStyle w:val="Emphasis"/>
          <w:sz w:val="26"/>
          <w:szCs w:val="26"/>
          <w:highlight w:val="cyan"/>
        </w:rPr>
        <w:t>craft</w:t>
      </w:r>
      <w:r w:rsidRPr="00D5360D">
        <w:rPr>
          <w:rStyle w:val="Emphasis"/>
          <w:sz w:val="26"/>
          <w:szCs w:val="26"/>
        </w:rPr>
        <w:t xml:space="preserve"> its </w:t>
      </w:r>
      <w:r w:rsidRPr="00D5360D">
        <w:rPr>
          <w:rStyle w:val="Emphasis"/>
          <w:sz w:val="26"/>
          <w:szCs w:val="26"/>
          <w:highlight w:val="cyan"/>
        </w:rPr>
        <w:t>strategies accordingly</w:t>
      </w:r>
      <w:r w:rsidRPr="00D5360D">
        <w:rPr>
          <w:bCs/>
          <w:sz w:val="16"/>
          <w:szCs w:val="26"/>
        </w:rPr>
        <w:t>.</w:t>
      </w:r>
      <w:r w:rsidR="008C07D4" w:rsidRPr="00D5360D">
        <w:rPr>
          <w:sz w:val="12"/>
          <w:szCs w:val="26"/>
        </w:rPr>
        <w:t>¶</w:t>
      </w:r>
      <w:r w:rsidRPr="00D5360D">
        <w:rPr>
          <w:sz w:val="16"/>
          <w:szCs w:val="26"/>
        </w:rPr>
        <w:t xml:space="preserve"> </w:t>
      </w:r>
      <w:r w:rsidRPr="00D5360D">
        <w:rPr>
          <w:rStyle w:val="StyleBoldUnderline"/>
          <w:sz w:val="26"/>
          <w:szCs w:val="26"/>
        </w:rPr>
        <w:t>No inducements exist for China to give up its military stranglehold</w:t>
      </w:r>
      <w:r w:rsidRPr="00D5360D">
        <w:rPr>
          <w:sz w:val="16"/>
          <w:szCs w:val="26"/>
        </w:rPr>
        <w:t xml:space="preserve"> over China Occupied Tibet or comprise its present hold by according autonomy to Tibet</w:t>
      </w:r>
      <w:r w:rsidRPr="00D5360D">
        <w:rPr>
          <w:rStyle w:val="StyleBoldUnderline"/>
          <w:sz w:val="26"/>
          <w:szCs w:val="26"/>
        </w:rPr>
        <w:t xml:space="preserve">. </w:t>
      </w:r>
      <w:r w:rsidRPr="00D5360D">
        <w:rPr>
          <w:rStyle w:val="StyleBoldUnderline"/>
          <w:sz w:val="26"/>
          <w:szCs w:val="26"/>
          <w:highlight w:val="cyan"/>
        </w:rPr>
        <w:t xml:space="preserve">Tibet </w:t>
      </w:r>
      <w:r w:rsidRPr="00D5360D">
        <w:rPr>
          <w:rStyle w:val="StyleBoldUnderline"/>
          <w:sz w:val="26"/>
          <w:szCs w:val="26"/>
        </w:rPr>
        <w:t xml:space="preserve">which lies at the core of China’s hegemonistic strategies in Asia </w:t>
      </w:r>
      <w:r w:rsidRPr="00D5360D">
        <w:rPr>
          <w:rStyle w:val="StyleBoldUnderline"/>
          <w:sz w:val="26"/>
          <w:szCs w:val="26"/>
          <w:highlight w:val="cyan"/>
        </w:rPr>
        <w:t>stands already described by China as a Core Issue on which China is ready to go to war</w:t>
      </w:r>
      <w:r w:rsidRPr="00D5360D">
        <w:rPr>
          <w:rStyle w:val="StyleBoldUnderline"/>
          <w:sz w:val="26"/>
          <w:szCs w:val="26"/>
        </w:rPr>
        <w:t xml:space="preserve"> to keep it as part of China</w:t>
      </w:r>
      <w:r w:rsidR="008C07D4"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India cannot afford to compromise</w:t>
      </w:r>
      <w:r w:rsidRPr="00D5360D">
        <w:rPr>
          <w:rStyle w:val="StyleBoldUnderline"/>
          <w:sz w:val="26"/>
          <w:szCs w:val="26"/>
        </w:rPr>
        <w:t xml:space="preserve"> its stakes in Tibet without forfeiting its aspirations to emerge as one of the leading Asian powers and an emerging global payer</w:t>
      </w:r>
      <w:r w:rsidR="008C07D4" w:rsidRPr="00D5360D">
        <w:rPr>
          <w:rStyle w:val="StyleBoldUnderline"/>
          <w:sz w:val="12"/>
          <w:szCs w:val="26"/>
          <w:u w:val="none"/>
        </w:rPr>
        <w:t>¶</w:t>
      </w:r>
      <w:r w:rsidRPr="00D5360D">
        <w:rPr>
          <w:rStyle w:val="StyleBoldUnderline"/>
          <w:sz w:val="26"/>
          <w:szCs w:val="26"/>
        </w:rPr>
        <w:t xml:space="preserve"> </w:t>
      </w:r>
      <w:r w:rsidRPr="00D5360D">
        <w:rPr>
          <w:rStyle w:val="StyleBoldUnderline"/>
          <w:sz w:val="26"/>
          <w:szCs w:val="26"/>
          <w:highlight w:val="cyan"/>
        </w:rPr>
        <w:t>China cannot ever be expected to dismantle its massive military deployments</w:t>
      </w:r>
      <w:r w:rsidRPr="00D5360D">
        <w:rPr>
          <w:rStyle w:val="StyleBoldUnderline"/>
          <w:sz w:val="26"/>
          <w:szCs w:val="26"/>
        </w:rPr>
        <w:t xml:space="preserve"> or military infrastructure i</w:t>
      </w:r>
      <w:r w:rsidRPr="00D5360D">
        <w:rPr>
          <w:rStyle w:val="StyleBoldUnderline"/>
          <w:sz w:val="26"/>
          <w:szCs w:val="26"/>
          <w:highlight w:val="cyan"/>
        </w:rPr>
        <w:t>n China Occupied Tibet as it imparts China with significant capabilities to keep India tied up within South Asian confines</w:t>
      </w:r>
      <w:r w:rsidRPr="00D5360D">
        <w:rPr>
          <w:rStyle w:val="StyleBoldUnderline"/>
          <w:sz w:val="26"/>
          <w:szCs w:val="26"/>
        </w:rPr>
        <w:t xml:space="preserve"> and thereby impeding India’s rise as an emerging global power.</w:t>
      </w:r>
    </w:p>
    <w:p w14:paraId="06573BB2" w14:textId="77777777" w:rsidR="006A54C5" w:rsidRPr="00D5360D" w:rsidRDefault="006A54C5" w:rsidP="006A54C5"/>
    <w:p w14:paraId="1AA43AE8" w14:textId="77777777" w:rsidR="006A54C5" w:rsidRPr="00D5360D" w:rsidRDefault="006A54C5" w:rsidP="006A54C5"/>
    <w:p w14:paraId="2013C5B5" w14:textId="260F4F03" w:rsidR="006A06B9" w:rsidRPr="00D5360D" w:rsidRDefault="006A06B9" w:rsidP="006A06B9">
      <w:pPr>
        <w:pStyle w:val="Heading2"/>
      </w:pPr>
      <w:r w:rsidRPr="00D5360D">
        <w:t>Perm</w:t>
      </w:r>
    </w:p>
    <w:p w14:paraId="2476E076" w14:textId="4662B8DB" w:rsidR="006A06B9" w:rsidRPr="00D5360D" w:rsidRDefault="006A06B9" w:rsidP="006A06B9">
      <w:pPr>
        <w:pStyle w:val="Heading4"/>
      </w:pPr>
      <w:r w:rsidRPr="00D5360D">
        <w:t>Perm do both- Pan’s views aren’t mutually exclusive with the aff’s realism.</w:t>
      </w:r>
    </w:p>
    <w:p w14:paraId="3C373BDD" w14:textId="6E894DB4" w:rsidR="006A06B9" w:rsidRPr="00D5360D" w:rsidRDefault="006A06B9" w:rsidP="006A06B9">
      <w:pPr>
        <w:rPr>
          <w:b/>
          <w:sz w:val="16"/>
          <w:szCs w:val="16"/>
        </w:rPr>
      </w:pPr>
      <w:r w:rsidRPr="00D5360D">
        <w:rPr>
          <w:rStyle w:val="StyleStyleBold12pt"/>
        </w:rPr>
        <w:t xml:space="preserve">Jones 14 </w:t>
      </w:r>
      <w:r w:rsidRPr="00D5360D">
        <w:rPr>
          <w:rStyle w:val="StyleStyleBold12pt"/>
          <w:sz w:val="16"/>
          <w:szCs w:val="16"/>
        </w:rPr>
        <w:t>(David Martin, “Managing the China Dream: Communist Party Politics After the Tianamen Incident,” Routledge Taylor &amp; Francis Group, Australian Journal of Political Science, 49:1, published online February 21, 2014 // EMS).</w:t>
      </w:r>
    </w:p>
    <w:p w14:paraId="3456E448" w14:textId="77777777" w:rsidR="006A06B9" w:rsidRPr="00D5360D" w:rsidRDefault="006A06B9" w:rsidP="006A06B9">
      <w:pPr>
        <w:rPr>
          <w:rFonts w:eastAsia="Times New Roman" w:cs="Times New Roman"/>
          <w:sz w:val="16"/>
          <w:szCs w:val="26"/>
        </w:rPr>
      </w:pPr>
      <w:r w:rsidRPr="00D5360D">
        <w:rPr>
          <w:rStyle w:val="StyleBoldUnderline"/>
          <w:sz w:val="26"/>
          <w:szCs w:val="26"/>
        </w:rPr>
        <w:t>It is through its affinity with this self-strengthening, Occidentalist lens, that Pan’s critical study should</w:t>
      </w:r>
      <w:r w:rsidRPr="00D5360D">
        <w:rPr>
          <w:rFonts w:eastAsia="Times New Roman" w:cs="Times New Roman"/>
          <w:sz w:val="16"/>
          <w:szCs w:val="26"/>
        </w:rPr>
        <w:t xml:space="preserve"> perhaps </w:t>
      </w:r>
      <w:r w:rsidRPr="00D5360D">
        <w:rPr>
          <w:rStyle w:val="StyleBoldUnderline"/>
          <w:sz w:val="26"/>
          <w:szCs w:val="26"/>
        </w:rPr>
        <w:t>be critically read</w:t>
      </w:r>
      <w:r w:rsidRPr="00D5360D">
        <w:rPr>
          <w:rFonts w:eastAsia="Times New Roman" w:cs="Times New Roman"/>
          <w:sz w:val="16"/>
          <w:szCs w:val="26"/>
        </w:rPr>
        <w:t xml:space="preserve">. Simply </w:t>
      </w:r>
      <w:r w:rsidRPr="00D5360D">
        <w:rPr>
          <w:rFonts w:eastAsia="Times New Roman" w:cs="Times New Roman"/>
          <w:sz w:val="16"/>
          <w:szCs w:val="26"/>
          <w:highlight w:val="cyan"/>
        </w:rPr>
        <w:t xml:space="preserve">put, </w:t>
      </w:r>
      <w:r w:rsidRPr="00D5360D">
        <w:rPr>
          <w:rStyle w:val="StyleBoldUnderline"/>
          <w:sz w:val="26"/>
          <w:szCs w:val="26"/>
          <w:highlight w:val="cyan"/>
        </w:rPr>
        <w:t>Pan identifies a political economy of fea</w:t>
      </w:r>
      <w:r w:rsidRPr="00D5360D">
        <w:rPr>
          <w:rStyle w:val="StyleBoldUnderline"/>
          <w:sz w:val="26"/>
          <w:szCs w:val="26"/>
        </w:rPr>
        <w:t xml:space="preserve">r and desire </w:t>
      </w:r>
      <w:r w:rsidRPr="00D5360D">
        <w:rPr>
          <w:rStyle w:val="StyleBoldUnderline"/>
          <w:sz w:val="26"/>
          <w:szCs w:val="26"/>
          <w:highlight w:val="cyan"/>
        </w:rPr>
        <w:t>that informs</w:t>
      </w:r>
      <w:r w:rsidRPr="00D5360D">
        <w:rPr>
          <w:rStyle w:val="StyleBoldUnderline"/>
          <w:sz w:val="26"/>
          <w:szCs w:val="26"/>
        </w:rPr>
        <w:t xml:space="preserve"> and </w:t>
      </w:r>
      <w:r w:rsidRPr="00D5360D">
        <w:rPr>
          <w:rStyle w:val="StyleBoldUnderline"/>
          <w:sz w:val="26"/>
          <w:szCs w:val="26"/>
          <w:highlight w:val="cyan"/>
        </w:rPr>
        <w:t>complicates Western foreign policy and</w:t>
      </w:r>
      <w:r w:rsidRPr="00D5360D">
        <w:rPr>
          <w:rStyle w:val="StyleBoldUnderline"/>
          <w:sz w:val="26"/>
          <w:szCs w:val="26"/>
        </w:rPr>
        <w:t xml:space="preserve">, Pan asserts, tells us more about the West’s ‘self-imagination’ than it does about Chinese reality. </w:t>
      </w:r>
      <w:r w:rsidRPr="00D5360D">
        <w:rPr>
          <w:rStyle w:val="StyleBoldUnderline"/>
          <w:sz w:val="26"/>
          <w:szCs w:val="26"/>
          <w:highlight w:val="cyan"/>
        </w:rPr>
        <w:t>Pan attempts to sustain this claim via an analysis</w:t>
      </w:r>
      <w:r w:rsidRPr="00D5360D">
        <w:rPr>
          <w:rFonts w:eastAsia="Times New Roman" w:cs="Times New Roman"/>
          <w:sz w:val="16"/>
          <w:szCs w:val="26"/>
          <w:highlight w:val="cyan"/>
        </w:rPr>
        <w:t xml:space="preserve">, in Chapter 5, </w:t>
      </w:r>
      <w:r w:rsidRPr="00D5360D">
        <w:rPr>
          <w:rStyle w:val="StyleBoldUnderline"/>
          <w:sz w:val="26"/>
          <w:szCs w:val="26"/>
          <w:highlight w:val="cyan"/>
        </w:rPr>
        <w:t>of the self-fulfilling prophecy of the China threat</w:t>
      </w:r>
      <w:r w:rsidRPr="00D5360D">
        <w:rPr>
          <w:rStyle w:val="StyleBoldUnderline"/>
          <w:sz w:val="26"/>
          <w:szCs w:val="26"/>
        </w:rPr>
        <w:t>,</w:t>
      </w:r>
      <w:r w:rsidRPr="00D5360D">
        <w:rPr>
          <w:rFonts w:eastAsia="Times New Roman" w:cs="Times New Roman"/>
          <w:sz w:val="16"/>
          <w:szCs w:val="26"/>
        </w:rPr>
        <w:t xml:space="preserve">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w:t>
      </w:r>
      <w:r w:rsidRPr="00D5360D">
        <w:rPr>
          <w:rStyle w:val="StyleBoldUnderline"/>
          <w:sz w:val="26"/>
          <w:szCs w:val="26"/>
          <w:highlight w:val="cyan"/>
        </w:rPr>
        <w:t>Pan contends</w:t>
      </w:r>
      <w:r w:rsidRPr="00D5360D">
        <w:rPr>
          <w:rFonts w:eastAsia="Times New Roman" w:cs="Times New Roman"/>
          <w:sz w:val="16"/>
          <w:szCs w:val="26"/>
        </w:rPr>
        <w:t>, accurately</w:t>
      </w:r>
      <w:r w:rsidRPr="00D5360D">
        <w:rPr>
          <w:rStyle w:val="StyleBoldUnderline"/>
          <w:sz w:val="26"/>
          <w:szCs w:val="26"/>
        </w:rPr>
        <w:t xml:space="preserve">, that Sino–US relations are mutually constitutive and </w:t>
      </w:r>
      <w:r w:rsidRPr="00D5360D">
        <w:rPr>
          <w:rStyle w:val="StyleBoldUnderline"/>
          <w:sz w:val="26"/>
          <w:szCs w:val="26"/>
          <w:highlight w:val="cyan"/>
        </w:rPr>
        <w:t>the USA must take some responsibility for the rise of China threat</w:t>
      </w:r>
      <w:r w:rsidRPr="00D5360D">
        <w:rPr>
          <w:rFonts w:eastAsia="Times New Roman" w:cs="Times New Roman"/>
          <w:sz w:val="16"/>
          <w:szCs w:val="26"/>
        </w:rPr>
        <w:t xml:space="preserve"> (107). </w:t>
      </w:r>
      <w:r w:rsidRPr="00D5360D">
        <w:rPr>
          <w:rStyle w:val="StyleBoldUnderline"/>
          <w:sz w:val="26"/>
          <w:szCs w:val="26"/>
          <w:highlight w:val="cyan"/>
        </w:rPr>
        <w:t>This latter point</w:t>
      </w:r>
      <w:r w:rsidRPr="00D5360D">
        <w:rPr>
          <w:rStyle w:val="StyleBoldUnderline"/>
          <w:sz w:val="26"/>
          <w:szCs w:val="26"/>
        </w:rPr>
        <w:t>,</w:t>
      </w:r>
      <w:r w:rsidRPr="00D5360D">
        <w:rPr>
          <w:rFonts w:eastAsia="Times New Roman" w:cs="Times New Roman"/>
          <w:sz w:val="16"/>
          <w:szCs w:val="26"/>
        </w:rPr>
        <w:t xml:space="preserve"> however, </w:t>
      </w:r>
      <w:r w:rsidRPr="00D5360D">
        <w:rPr>
          <w:rStyle w:val="StyleBoldUnderline"/>
          <w:sz w:val="26"/>
          <w:szCs w:val="26"/>
          <w:highlight w:val="cyan"/>
        </w:rPr>
        <w:t>is one that</w:t>
      </w:r>
      <w:r w:rsidRPr="00D5360D">
        <w:rPr>
          <w:rFonts w:eastAsia="Times New Roman" w:cs="Times New Roman"/>
          <w:sz w:val="16"/>
          <w:szCs w:val="26"/>
        </w:rPr>
        <w:t xml:space="preserve"> Australian </w:t>
      </w:r>
      <w:r w:rsidRPr="00D5360D">
        <w:rPr>
          <w:rStyle w:val="StyleBoldUnderline"/>
          <w:sz w:val="26"/>
          <w:szCs w:val="26"/>
          <w:highlight w:val="cyan"/>
        </w:rPr>
        <w:t>realists</w:t>
      </w:r>
      <w:r w:rsidRPr="00D5360D">
        <w:rPr>
          <w:rStyle w:val="StyleBoldUnderline"/>
          <w:sz w:val="26"/>
          <w:szCs w:val="26"/>
        </w:rPr>
        <w:t xml:space="preserve"> l</w:t>
      </w:r>
      <w:r w:rsidRPr="00D5360D">
        <w:rPr>
          <w:rFonts w:eastAsia="Times New Roman" w:cs="Times New Roman"/>
          <w:sz w:val="16"/>
          <w:szCs w:val="26"/>
        </w:rPr>
        <w:t>ike Owen Harries, whom Pan cites approvingly</w:t>
      </w:r>
      <w:r w:rsidRPr="00D5360D">
        <w:rPr>
          <w:rFonts w:eastAsia="Times New Roman" w:cs="Times New Roman"/>
          <w:sz w:val="16"/>
          <w:szCs w:val="26"/>
          <w:highlight w:val="cyan"/>
        </w:rPr>
        <w:t xml:space="preserve">, </w:t>
      </w:r>
      <w:r w:rsidRPr="00D5360D">
        <w:rPr>
          <w:rStyle w:val="StyleBoldUnderline"/>
          <w:sz w:val="26"/>
          <w:szCs w:val="26"/>
          <w:highlight w:val="cyan"/>
        </w:rPr>
        <w:t>have made consistently since the late 1990s</w:t>
      </w:r>
      <w:r w:rsidRPr="00D5360D">
        <w:rPr>
          <w:rFonts w:eastAsia="Times New Roman" w:cs="Times New Roman"/>
          <w:sz w:val="16"/>
          <w:szCs w:val="26"/>
        </w:rPr>
        <w:t>. In other words</w:t>
      </w:r>
      <w:r w:rsidRPr="00D5360D">
        <w:rPr>
          <w:rStyle w:val="Emphasis"/>
          <w:sz w:val="26"/>
          <w:szCs w:val="26"/>
        </w:rPr>
        <w:t xml:space="preserve">, </w:t>
      </w:r>
      <w:r w:rsidRPr="00D5360D">
        <w:rPr>
          <w:rStyle w:val="Emphasis"/>
          <w:sz w:val="26"/>
          <w:szCs w:val="26"/>
          <w:highlight w:val="cyan"/>
        </w:rPr>
        <w:t>not all Western analysis uncritically endorses the view that China’s rise is threatening.</w:t>
      </w:r>
      <w:r w:rsidRPr="00D5360D">
        <w:rPr>
          <w:rFonts w:eastAsia="Times New Roman" w:cs="Times New Roman"/>
          <w:sz w:val="16"/>
          <w:szCs w:val="26"/>
          <w:highlight w:val="cyan"/>
        </w:rPr>
        <w:t xml:space="preserve"> </w:t>
      </w:r>
      <w:r w:rsidRPr="00D5360D">
        <w:rPr>
          <w:rStyle w:val="Emphasis"/>
          <w:sz w:val="26"/>
          <w:szCs w:val="26"/>
          <w:highlight w:val="cyan"/>
        </w:rPr>
        <w:t>Nor is all Western perception of this rise reducible to the threat scenario advanced by recent US administrations</w:t>
      </w:r>
      <w:r w:rsidRPr="00D5360D">
        <w:rPr>
          <w:rFonts w:eastAsia="Times New Roman" w:cs="Times New Roman"/>
          <w:sz w:val="16"/>
          <w:szCs w:val="26"/>
          <w:highlight w:val="cyan"/>
        </w:rPr>
        <w:t>.</w:t>
      </w:r>
      <w:r w:rsidRPr="00D5360D">
        <w:rPr>
          <w:rFonts w:eastAsia="Times New Roman" w:cs="Times New Roman"/>
          <w:sz w:val="16"/>
          <w:szCs w:val="26"/>
        </w:rPr>
        <w:t xml:space="preserve"> </w:t>
      </w:r>
    </w:p>
    <w:p w14:paraId="3A2F9FD4" w14:textId="5013515F" w:rsidR="00632E1A" w:rsidRPr="00D5360D" w:rsidRDefault="00632E1A" w:rsidP="00632E1A">
      <w:pPr>
        <w:pStyle w:val="Heading4"/>
        <w:rPr>
          <w:rStyle w:val="StyleStyleBold12pt"/>
          <w:b/>
        </w:rPr>
      </w:pPr>
      <w:r w:rsidRPr="00D5360D">
        <w:rPr>
          <w:rStyle w:val="StyleStyleBold12pt"/>
          <w:b/>
        </w:rPr>
        <w:t>The perm best allows us to recognize the intertextual overlaps between discourses framing both China-as-threat and China-as-opportunity.</w:t>
      </w:r>
    </w:p>
    <w:p w14:paraId="548945BA" w14:textId="79367B93" w:rsidR="0068585B" w:rsidRPr="00D5360D" w:rsidRDefault="00632E1A" w:rsidP="006A06B9">
      <w:pPr>
        <w:rPr>
          <w:b/>
          <w:sz w:val="16"/>
          <w:szCs w:val="16"/>
        </w:rPr>
      </w:pPr>
      <w:r w:rsidRPr="00D5360D">
        <w:rPr>
          <w:rStyle w:val="StyleStyleBold12pt"/>
        </w:rPr>
        <w:t xml:space="preserve">Callahan 05 </w:t>
      </w:r>
      <w:r w:rsidRPr="00D5360D">
        <w:rPr>
          <w:rStyle w:val="StyleStyleBold12pt"/>
          <w:sz w:val="16"/>
          <w:szCs w:val="16"/>
        </w:rPr>
        <w:t xml:space="preserve">(William A., “How to Understand China: The Dangers and Opportunities of Being a Rising Power,” </w:t>
      </w:r>
      <w:r w:rsidRPr="00D5360D">
        <w:rPr>
          <w:rStyle w:val="StyleStyleBold12pt"/>
          <w:i/>
          <w:sz w:val="16"/>
          <w:szCs w:val="16"/>
        </w:rPr>
        <w:t xml:space="preserve">Review of International Studies, </w:t>
      </w:r>
      <w:r w:rsidRPr="00D5360D">
        <w:rPr>
          <w:rStyle w:val="StyleStyleBold12pt"/>
          <w:sz w:val="16"/>
          <w:szCs w:val="16"/>
        </w:rPr>
        <w:t>Vol. 31 No. 4, October 2005, Cambridge University Press, accessed via JSTOR. Callahan is a Professor of International Relations at the London School of Economics and Political Science. // EMS).</w:t>
      </w:r>
    </w:p>
    <w:p w14:paraId="4E3883F6" w14:textId="77777777" w:rsidR="0068585B" w:rsidRPr="00D5360D" w:rsidRDefault="0068585B" w:rsidP="0068585B">
      <w:pPr>
        <w:rPr>
          <w:rStyle w:val="StyleBoldUnderline"/>
          <w:sz w:val="26"/>
          <w:szCs w:val="26"/>
        </w:rPr>
      </w:pPr>
      <w:r w:rsidRPr="00D5360D">
        <w:rPr>
          <w:rFonts w:eastAsia="Times New Roman" w:cs="Times New Roman"/>
          <w:sz w:val="16"/>
          <w:szCs w:val="26"/>
        </w:rPr>
        <w:t xml:space="preserve">To put it another way, </w:t>
      </w:r>
      <w:r w:rsidRPr="00D5360D">
        <w:rPr>
          <w:rStyle w:val="StyleBoldUnderline"/>
          <w:sz w:val="26"/>
          <w:szCs w:val="26"/>
          <w:highlight w:val="cyan"/>
        </w:rPr>
        <w:t>the emergence of China</w:t>
      </w:r>
      <w:r w:rsidRPr="00D5360D">
        <w:rPr>
          <w:rStyle w:val="StyleBoldUnderline"/>
          <w:sz w:val="26"/>
          <w:szCs w:val="26"/>
        </w:rPr>
        <w:t xml:space="preserve"> is not simply an issue of international diplomacy and national security. It</w:t>
      </w:r>
      <w:r w:rsidRPr="00D5360D">
        <w:rPr>
          <w:rStyle w:val="StyleBoldUnderline"/>
          <w:sz w:val="26"/>
          <w:szCs w:val="26"/>
          <w:highlight w:val="cyan"/>
        </w:rPr>
        <w:t xml:space="preserve"> has</w:t>
      </w:r>
      <w:r w:rsidRPr="00D5360D">
        <w:rPr>
          <w:rFonts w:eastAsia="Times New Roman" w:cs="Times New Roman"/>
          <w:sz w:val="16"/>
          <w:szCs w:val="26"/>
        </w:rPr>
        <w:t xml:space="preserve"> important </w:t>
      </w:r>
      <w:r w:rsidRPr="00D5360D">
        <w:rPr>
          <w:rStyle w:val="Emphasis"/>
          <w:sz w:val="26"/>
          <w:szCs w:val="26"/>
          <w:highlight w:val="cyan"/>
        </w:rPr>
        <w:t>intertextual overlaps with other discourses that frame questions</w:t>
      </w:r>
      <w:r w:rsidRPr="00D5360D">
        <w:rPr>
          <w:rStyle w:val="Emphasis"/>
          <w:sz w:val="26"/>
          <w:szCs w:val="26"/>
        </w:rPr>
        <w:t xml:space="preserve"> about China and the world</w:t>
      </w:r>
      <w:r w:rsidRPr="00D5360D">
        <w:rPr>
          <w:rFonts w:eastAsia="Times New Roman" w:cs="Times New Roman"/>
          <w:sz w:val="16"/>
          <w:szCs w:val="26"/>
          <w:highlight w:val="cyan"/>
        </w:rPr>
        <w:t xml:space="preserve">, </w:t>
      </w:r>
      <w:r w:rsidRPr="00D5360D">
        <w:rPr>
          <w:rStyle w:val="StyleBoldUnderline"/>
          <w:sz w:val="26"/>
          <w:szCs w:val="26"/>
          <w:highlight w:val="cyan"/>
        </w:rPr>
        <w:t>such as the dynamic between</w:t>
      </w:r>
      <w:r w:rsidRPr="00D5360D">
        <w:rPr>
          <w:rStyle w:val="StyleBoldUnderline"/>
          <w:sz w:val="26"/>
          <w:szCs w:val="26"/>
        </w:rPr>
        <w:t xml:space="preserve"> domestic and international </w:t>
      </w:r>
      <w:r w:rsidRPr="00D5360D">
        <w:rPr>
          <w:rStyle w:val="StyleBoldUnderline"/>
          <w:sz w:val="26"/>
          <w:szCs w:val="26"/>
          <w:highlight w:val="cyan"/>
        </w:rPr>
        <w:t>politics, economics</w:t>
      </w:r>
      <w:r w:rsidRPr="00D5360D">
        <w:rPr>
          <w:rStyle w:val="StyleBoldUnderline"/>
          <w:sz w:val="26"/>
          <w:szCs w:val="26"/>
        </w:rPr>
        <w:t xml:space="preserve"> and politics</w:t>
      </w:r>
      <w:r w:rsidRPr="00D5360D">
        <w:rPr>
          <w:rStyle w:val="StyleBoldUnderline"/>
          <w:sz w:val="26"/>
          <w:szCs w:val="26"/>
          <w:highlight w:val="cyan"/>
        </w:rPr>
        <w:t>, dangers and opportunities - as they produce</w:t>
      </w:r>
      <w:r w:rsidRPr="00D5360D">
        <w:rPr>
          <w:rStyle w:val="StyleBoldUnderline"/>
          <w:sz w:val="26"/>
          <w:szCs w:val="26"/>
        </w:rPr>
        <w:t xml:space="preserve"> Western and Chinese </w:t>
      </w:r>
      <w:r w:rsidRPr="00D5360D">
        <w:rPr>
          <w:rStyle w:val="StyleBoldUnderline"/>
          <w:sz w:val="26"/>
          <w:szCs w:val="26"/>
          <w:highlight w:val="cyan"/>
        </w:rPr>
        <w:t>identity.</w:t>
      </w:r>
      <w:r w:rsidRPr="00D5360D">
        <w:rPr>
          <w:rFonts w:eastAsia="Times New Roman" w:cs="Times New Roman"/>
          <w:sz w:val="16"/>
          <w:szCs w:val="26"/>
        </w:rPr>
        <w:t xml:space="preserve"> A recent article in the popular Chinese news magazine, Liaowang, explains how </w:t>
      </w:r>
      <w:r w:rsidRPr="00D5360D">
        <w:rPr>
          <w:rStyle w:val="StyleBoldUnderline"/>
          <w:sz w:val="26"/>
          <w:szCs w:val="26"/>
          <w:highlight w:val="cyan"/>
        </w:rPr>
        <w:t>China's 'peaceful rise' is intimately linked with 'China threat'</w:t>
      </w:r>
      <w:r w:rsidRPr="00D5360D">
        <w:rPr>
          <w:rFonts w:eastAsia="Times New Roman" w:cs="Times New Roman"/>
          <w:sz w:val="16"/>
          <w:szCs w:val="26"/>
        </w:rPr>
        <w:t xml:space="preserve"> in an overlap of domestic and international politics:11 The world knows about the achievements of China's reform and opening. But since the beginning of the 1990s, 'China threat theory' has been churned out from some corners of the world ... to smear China's image and to contain China's rise. With the appearance of 'peaceful rise theory' international opinion suddenly realises the weaknesses of 'China threat theory'. . . . Peaceful rise is the formula that sums up the essence of domestic policy and foreign relations in reform China. Indeed, the articles in this Forum likewise speak of dangers when they discuss China's opportunities. This suggests that as in the popular Chinese phrase 'weiji- crisis', </w:t>
      </w:r>
      <w:r w:rsidRPr="00D5360D">
        <w:rPr>
          <w:rStyle w:val="StyleBoldUnderline"/>
          <w:sz w:val="26"/>
          <w:szCs w:val="26"/>
        </w:rPr>
        <w:t>danger</w:t>
      </w:r>
      <w:r w:rsidRPr="00D5360D">
        <w:rPr>
          <w:rFonts w:eastAsia="Times New Roman" w:cs="Times New Roman"/>
          <w:sz w:val="16"/>
          <w:szCs w:val="26"/>
        </w:rPr>
        <w:t xml:space="preserve"> (wei) </w:t>
      </w:r>
      <w:r w:rsidRPr="00D5360D">
        <w:rPr>
          <w:rStyle w:val="StyleBoldUnderline"/>
          <w:sz w:val="26"/>
          <w:szCs w:val="26"/>
        </w:rPr>
        <w:t>and opportunity</w:t>
      </w:r>
      <w:r w:rsidRPr="00D5360D">
        <w:rPr>
          <w:rFonts w:eastAsia="Times New Roman" w:cs="Times New Roman"/>
          <w:sz w:val="16"/>
          <w:szCs w:val="26"/>
        </w:rPr>
        <w:t xml:space="preserve"> (ji</w:t>
      </w:r>
      <w:r w:rsidRPr="00D5360D">
        <w:rPr>
          <w:rStyle w:val="StyleBoldUnderline"/>
          <w:sz w:val="26"/>
          <w:szCs w:val="26"/>
        </w:rPr>
        <w:t>) are not separate, but are</w:t>
      </w:r>
      <w:r w:rsidRPr="00D5360D">
        <w:rPr>
          <w:rFonts w:eastAsia="Times New Roman" w:cs="Times New Roman"/>
          <w:sz w:val="16"/>
          <w:szCs w:val="26"/>
        </w:rPr>
        <w:t xml:space="preserve"> </w:t>
      </w:r>
      <w:r w:rsidRPr="00D5360D">
        <w:rPr>
          <w:rStyle w:val="Emphasis"/>
          <w:sz w:val="26"/>
          <w:szCs w:val="26"/>
        </w:rPr>
        <w:t>intimately linked.</w:t>
      </w:r>
      <w:r w:rsidRPr="00D5360D">
        <w:rPr>
          <w:rFonts w:eastAsia="Times New Roman" w:cs="Times New Roman"/>
          <w:sz w:val="16"/>
          <w:szCs w:val="26"/>
        </w:rPr>
        <w:t xml:space="preserve"> </w:t>
      </w:r>
      <w:r w:rsidRPr="00D5360D">
        <w:rPr>
          <w:rStyle w:val="StyleBoldUnderline"/>
          <w:sz w:val="26"/>
          <w:szCs w:val="26"/>
          <w:highlight w:val="cyan"/>
        </w:rPr>
        <w:t>To understand</w:t>
      </w:r>
      <w:r w:rsidRPr="00D5360D">
        <w:rPr>
          <w:rStyle w:val="StyleBoldUnderline"/>
          <w:sz w:val="26"/>
          <w:szCs w:val="26"/>
        </w:rPr>
        <w:t xml:space="preserve"> the </w:t>
      </w:r>
      <w:r w:rsidRPr="00D5360D">
        <w:rPr>
          <w:rStyle w:val="StyleBoldUnderline"/>
          <w:sz w:val="26"/>
          <w:szCs w:val="26"/>
          <w:highlight w:val="cyan"/>
        </w:rPr>
        <w:t>opportunities</w:t>
      </w:r>
      <w:r w:rsidRPr="00D5360D">
        <w:rPr>
          <w:rStyle w:val="StyleBoldUnderline"/>
          <w:sz w:val="26"/>
          <w:szCs w:val="26"/>
        </w:rPr>
        <w:t xml:space="preserve"> of China, </w:t>
      </w:r>
      <w:r w:rsidRPr="00D5360D">
        <w:rPr>
          <w:rStyle w:val="StyleBoldUnderline"/>
          <w:sz w:val="26"/>
          <w:szCs w:val="26"/>
          <w:highlight w:val="cyan"/>
        </w:rPr>
        <w:t>it is necessary to see how</w:t>
      </w:r>
      <w:r w:rsidRPr="00D5360D">
        <w:rPr>
          <w:rFonts w:eastAsia="Times New Roman" w:cs="Times New Roman"/>
          <w:sz w:val="16"/>
          <w:szCs w:val="26"/>
        </w:rPr>
        <w:t xml:space="preserve"> the mirror-image of peaceful rise </w:t>
      </w:r>
      <w:r w:rsidRPr="00D5360D">
        <w:rPr>
          <w:rStyle w:val="StyleBoldUnderline"/>
          <w:sz w:val="26"/>
          <w:szCs w:val="26"/>
        </w:rPr>
        <w:t xml:space="preserve">- </w:t>
      </w:r>
      <w:r w:rsidRPr="00D5360D">
        <w:rPr>
          <w:rStyle w:val="StyleBoldUnderline"/>
          <w:sz w:val="26"/>
          <w:szCs w:val="26"/>
          <w:highlight w:val="cyan"/>
        </w:rPr>
        <w:t>the China threat - shapes the image of rising China</w:t>
      </w:r>
      <w:r w:rsidRPr="00D5360D">
        <w:rPr>
          <w:rStyle w:val="StyleBoldUnderline"/>
          <w:sz w:val="26"/>
          <w:szCs w:val="26"/>
        </w:rPr>
        <w:t xml:space="preserve"> not just abroad, but within China itself.</w:t>
      </w:r>
    </w:p>
    <w:p w14:paraId="3144DD84" w14:textId="77777777" w:rsidR="0068585B" w:rsidRPr="00D5360D" w:rsidRDefault="0068585B" w:rsidP="006A06B9">
      <w:pPr>
        <w:rPr>
          <w:rFonts w:eastAsia="Times New Roman" w:cs="Times New Roman"/>
          <w:sz w:val="26"/>
          <w:szCs w:val="26"/>
        </w:rPr>
      </w:pPr>
    </w:p>
    <w:p w14:paraId="31946C66" w14:textId="77777777" w:rsidR="006A06B9" w:rsidRPr="00D5360D" w:rsidRDefault="006A06B9" w:rsidP="006A06B9"/>
    <w:p w14:paraId="57E4185A" w14:textId="3711184E" w:rsidR="00BB5D96" w:rsidRPr="00D5360D" w:rsidRDefault="006A06B9" w:rsidP="006A06B9">
      <w:pPr>
        <w:pStyle w:val="Heading2"/>
      </w:pPr>
      <w:r w:rsidRPr="00D5360D">
        <w:t>Alt Fails</w:t>
      </w:r>
    </w:p>
    <w:p w14:paraId="2122E156" w14:textId="65C12E49" w:rsidR="00ED4B2C" w:rsidRPr="00D5360D" w:rsidRDefault="00ED4B2C" w:rsidP="00ED4B2C">
      <w:pPr>
        <w:pStyle w:val="Heading3"/>
      </w:pPr>
      <w:r w:rsidRPr="00D5360D">
        <w:t>Pan is Wrong</w:t>
      </w:r>
    </w:p>
    <w:p w14:paraId="31E40B28" w14:textId="5081E047" w:rsidR="00733939" w:rsidRPr="00D5360D" w:rsidRDefault="00733939" w:rsidP="00733939">
      <w:pPr>
        <w:pStyle w:val="Heading4"/>
      </w:pPr>
      <w:r w:rsidRPr="00D5360D">
        <w:t>Pan’s paradigm shift is contradictory and won’t solve.</w:t>
      </w:r>
    </w:p>
    <w:p w14:paraId="18772E23" w14:textId="12C5308B" w:rsidR="006A06B9" w:rsidRPr="00D5360D" w:rsidRDefault="00733939" w:rsidP="006A06B9">
      <w:pPr>
        <w:rPr>
          <w:b/>
          <w:sz w:val="16"/>
          <w:szCs w:val="16"/>
        </w:rPr>
      </w:pPr>
      <w:r w:rsidRPr="00D5360D">
        <w:rPr>
          <w:rStyle w:val="StyleStyleBold12pt"/>
        </w:rPr>
        <w:t xml:space="preserve">Jones 14 </w:t>
      </w:r>
      <w:r w:rsidRPr="00D5360D">
        <w:rPr>
          <w:rStyle w:val="StyleStyleBold12pt"/>
          <w:sz w:val="16"/>
          <w:szCs w:val="16"/>
        </w:rPr>
        <w:t>(David Martin, “Managing the China Dream: Communist Party Politics After the Tianamen Incident,” Routledge Taylor &amp; Francis Group, Australian Journal of Political Science, 49:1, published online February 21, 2014 // EMS).</w:t>
      </w:r>
    </w:p>
    <w:p w14:paraId="65F52DA5" w14:textId="3136A57B" w:rsidR="006A06B9" w:rsidRPr="00D5360D" w:rsidRDefault="006A06B9" w:rsidP="006A06B9">
      <w:pPr>
        <w:rPr>
          <w:rFonts w:eastAsia="Times New Roman" w:cs="Times New Roman"/>
          <w:sz w:val="16"/>
          <w:szCs w:val="26"/>
        </w:rPr>
      </w:pPr>
      <w:r w:rsidRPr="00D5360D">
        <w:rPr>
          <w:rStyle w:val="StyleBoldUnderline"/>
          <w:sz w:val="26"/>
          <w:szCs w:val="26"/>
          <w:highlight w:val="cyan"/>
        </w:rPr>
        <w:t>Pan’s</w:t>
      </w:r>
      <w:r w:rsidRPr="00D5360D">
        <w:rPr>
          <w:rStyle w:val="StyleBoldUnderline"/>
          <w:sz w:val="26"/>
          <w:szCs w:val="26"/>
        </w:rPr>
        <w:t xml:space="preserve"> subsequent </w:t>
      </w:r>
      <w:r w:rsidRPr="00D5360D">
        <w:rPr>
          <w:rStyle w:val="StyleBoldUnderline"/>
          <w:sz w:val="26"/>
          <w:szCs w:val="26"/>
          <w:highlight w:val="cyan"/>
        </w:rPr>
        <w:t>argument that the China opportunity thesis</w:t>
      </w:r>
      <w:r w:rsidRPr="00D5360D">
        <w:rPr>
          <w:rStyle w:val="StyleBoldUnderline"/>
          <w:sz w:val="26"/>
          <w:szCs w:val="26"/>
        </w:rPr>
        <w:t xml:space="preserve"> leads to inevitable disappointment and subtly </w:t>
      </w:r>
      <w:r w:rsidRPr="00D5360D">
        <w:rPr>
          <w:rStyle w:val="StyleBoldUnderline"/>
          <w:sz w:val="26"/>
          <w:szCs w:val="26"/>
          <w:highlight w:val="cyan"/>
        </w:rPr>
        <w:t>reinforces the China threat paradigm is</w:t>
      </w:r>
      <w:r w:rsidRPr="00D5360D">
        <w:rPr>
          <w:rFonts w:eastAsia="Times New Roman" w:cs="Times New Roman"/>
          <w:sz w:val="16"/>
          <w:szCs w:val="26"/>
        </w:rPr>
        <w:t xml:space="preserve">, also, somewhat </w:t>
      </w:r>
      <w:r w:rsidRPr="00D5360D">
        <w:rPr>
          <w:rStyle w:val="Emphasis"/>
          <w:sz w:val="26"/>
          <w:szCs w:val="26"/>
          <w:highlight w:val="cyan"/>
        </w:rPr>
        <w:t>misleading</w:t>
      </w:r>
      <w:r w:rsidRPr="00D5360D">
        <w:rPr>
          <w:rFonts w:eastAsia="Times New Roman" w:cs="Times New Roman"/>
          <w:sz w:val="16"/>
          <w:szCs w:val="26"/>
          <w:highlight w:val="cyan"/>
        </w:rPr>
        <w:t xml:space="preserve">. </w:t>
      </w:r>
      <w:r w:rsidRPr="00D5360D">
        <w:rPr>
          <w:rStyle w:val="StyleBoldUnderline"/>
          <w:sz w:val="26"/>
          <w:szCs w:val="26"/>
          <w:highlight w:val="cyan"/>
        </w:rPr>
        <w:t>On the one hand, Pan notes that Western anticipation</w:t>
      </w:r>
      <w:r w:rsidRPr="00D5360D">
        <w:rPr>
          <w:rFonts w:eastAsia="Times New Roman" w:cs="Times New Roman"/>
          <w:sz w:val="16"/>
          <w:szCs w:val="26"/>
        </w:rPr>
        <w:t xml:space="preserve"> of ‘China’s transformation and democratization’ </w:t>
      </w:r>
      <w:r w:rsidRPr="00D5360D">
        <w:rPr>
          <w:rStyle w:val="StyleBoldUnderline"/>
          <w:sz w:val="26"/>
          <w:szCs w:val="26"/>
          <w:highlight w:val="cyan"/>
        </w:rPr>
        <w:t>has ‘become a</w:t>
      </w:r>
      <w:r w:rsidRPr="00D5360D">
        <w:rPr>
          <w:rStyle w:val="StyleBoldUnderline"/>
          <w:sz w:val="26"/>
          <w:szCs w:val="26"/>
        </w:rPr>
        <w:t xml:space="preserve"> burgeoning </w:t>
      </w:r>
      <w:r w:rsidRPr="00D5360D">
        <w:rPr>
          <w:rStyle w:val="StyleBoldUnderline"/>
          <w:sz w:val="26"/>
          <w:szCs w:val="26"/>
          <w:highlight w:val="cyan"/>
        </w:rPr>
        <w:t>cottage industry’</w:t>
      </w:r>
      <w:r w:rsidRPr="00D5360D">
        <w:rPr>
          <w:rFonts w:eastAsia="Times New Roman" w:cs="Times New Roman"/>
          <w:sz w:val="16"/>
          <w:szCs w:val="26"/>
        </w:rPr>
        <w:t xml:space="preserve"> (111). Yet, </w:t>
      </w:r>
      <w:r w:rsidRPr="00D5360D">
        <w:rPr>
          <w:rStyle w:val="StyleBoldUnderline"/>
          <w:sz w:val="26"/>
          <w:szCs w:val="26"/>
          <w:highlight w:val="cyan"/>
        </w:rPr>
        <w:t>on the other hand, Pan observes that Western commentators</w:t>
      </w:r>
      <w:r w:rsidRPr="00D5360D">
        <w:rPr>
          <w:rFonts w:eastAsia="Times New Roman" w:cs="Times New Roman"/>
          <w:sz w:val="16"/>
          <w:szCs w:val="26"/>
        </w:rPr>
        <w:t xml:space="preserve">, such as Jacques, </w:t>
      </w:r>
      <w:r w:rsidRPr="00D5360D">
        <w:rPr>
          <w:rStyle w:val="StyleBoldUnderline"/>
          <w:sz w:val="26"/>
          <w:szCs w:val="26"/>
          <w:highlight w:val="cyan"/>
        </w:rPr>
        <w:t>demonstrate a growing awareness that</w:t>
      </w:r>
      <w:r w:rsidRPr="00D5360D">
        <w:rPr>
          <w:rStyle w:val="StyleBoldUnderline"/>
          <w:sz w:val="26"/>
          <w:szCs w:val="26"/>
        </w:rPr>
        <w:t xml:space="preserve"> the </w:t>
      </w:r>
      <w:r w:rsidRPr="00D5360D">
        <w:rPr>
          <w:rStyle w:val="StyleBoldUnderline"/>
          <w:sz w:val="26"/>
          <w:szCs w:val="26"/>
          <w:highlight w:val="cyan"/>
        </w:rPr>
        <w:t>democratisation t</w:t>
      </w:r>
      <w:r w:rsidRPr="00D5360D">
        <w:rPr>
          <w:rStyle w:val="StyleBoldUnderline"/>
          <w:sz w:val="26"/>
          <w:szCs w:val="26"/>
        </w:rPr>
        <w:t xml:space="preserve">hesis </w:t>
      </w:r>
      <w:r w:rsidRPr="00D5360D">
        <w:rPr>
          <w:rStyle w:val="StyleBoldUnderline"/>
          <w:sz w:val="26"/>
          <w:szCs w:val="26"/>
          <w:highlight w:val="cyan"/>
        </w:rPr>
        <w:t>is a fantasy</w:t>
      </w:r>
      <w:r w:rsidRPr="00D5360D">
        <w:rPr>
          <w:rStyle w:val="StyleBoldUnderline"/>
          <w:sz w:val="26"/>
          <w:szCs w:val="26"/>
        </w:rPr>
        <w:t xml:space="preserve">. That is, </w:t>
      </w:r>
      <w:r w:rsidRPr="00D5360D">
        <w:rPr>
          <w:rStyle w:val="StyleBoldUnderline"/>
          <w:sz w:val="26"/>
          <w:szCs w:val="26"/>
          <w:highlight w:val="cyan"/>
        </w:rPr>
        <w:t>Pan</w:t>
      </w:r>
      <w:r w:rsidRPr="00D5360D">
        <w:rPr>
          <w:rFonts w:eastAsia="Times New Roman" w:cs="Times New Roman"/>
          <w:sz w:val="16"/>
          <w:szCs w:val="26"/>
          <w:highlight w:val="cyan"/>
        </w:rPr>
        <w:t>,</w:t>
      </w:r>
      <w:r w:rsidRPr="00D5360D">
        <w:rPr>
          <w:rFonts w:eastAsia="Times New Roman" w:cs="Times New Roman"/>
          <w:sz w:val="16"/>
          <w:szCs w:val="26"/>
        </w:rPr>
        <w:t xml:space="preserve"> like Jacques, </w:t>
      </w:r>
      <w:r w:rsidRPr="00D5360D">
        <w:rPr>
          <w:rStyle w:val="StyleBoldUnderline"/>
          <w:sz w:val="26"/>
          <w:szCs w:val="26"/>
          <w:highlight w:val="cyan"/>
        </w:rPr>
        <w:t>argues that China ‘will neither democratize nor collapse, but may instead remain politically authoritaria</w:t>
      </w:r>
      <w:r w:rsidRPr="00D5360D">
        <w:rPr>
          <w:rStyle w:val="StyleBoldUnderline"/>
          <w:sz w:val="26"/>
          <w:szCs w:val="26"/>
        </w:rPr>
        <w:t xml:space="preserve">n and economically stable at the same time’ </w:t>
      </w:r>
      <w:r w:rsidRPr="00D5360D">
        <w:rPr>
          <w:rFonts w:eastAsia="Times New Roman" w:cs="Times New Roman"/>
          <w:sz w:val="16"/>
          <w:szCs w:val="26"/>
        </w:rPr>
        <w:t>(132</w:t>
      </w:r>
      <w:r w:rsidRPr="00D5360D">
        <w:rPr>
          <w:rStyle w:val="StyleBoldUnderline"/>
          <w:sz w:val="26"/>
          <w:szCs w:val="26"/>
          <w:highlight w:val="cyan"/>
        </w:rPr>
        <w:t>). To merge, as Pan does,</w:t>
      </w:r>
      <w:r w:rsidRPr="00D5360D">
        <w:rPr>
          <w:rStyle w:val="StyleBoldUnderline"/>
          <w:sz w:val="26"/>
          <w:szCs w:val="26"/>
        </w:rPr>
        <w:t xml:space="preserve"> the democratisation thesis into its authoritarian antithesis in order to evoke ‘present Western disillusionment’</w:t>
      </w:r>
      <w:r w:rsidRPr="00D5360D">
        <w:rPr>
          <w:rFonts w:eastAsia="Times New Roman" w:cs="Times New Roman"/>
          <w:sz w:val="16"/>
          <w:szCs w:val="26"/>
        </w:rPr>
        <w:t xml:space="preserve"> (132) with China </w:t>
      </w:r>
      <w:r w:rsidRPr="00D5360D">
        <w:rPr>
          <w:rStyle w:val="Emphasis"/>
          <w:sz w:val="26"/>
          <w:szCs w:val="26"/>
          <w:highlight w:val="cyan"/>
        </w:rPr>
        <w:t>is</w:t>
      </w:r>
      <w:r w:rsidRPr="00D5360D">
        <w:rPr>
          <w:rStyle w:val="Emphasis"/>
          <w:sz w:val="26"/>
          <w:szCs w:val="26"/>
        </w:rPr>
        <w:t xml:space="preserve"> </w:t>
      </w:r>
      <w:r w:rsidRPr="00D5360D">
        <w:rPr>
          <w:rFonts w:eastAsia="Times New Roman" w:cs="Times New Roman"/>
          <w:sz w:val="16"/>
          <w:szCs w:val="26"/>
        </w:rPr>
        <w:t xml:space="preserve">somewhat </w:t>
      </w:r>
      <w:r w:rsidRPr="00D5360D">
        <w:rPr>
          <w:rStyle w:val="Emphasis"/>
          <w:sz w:val="26"/>
          <w:szCs w:val="26"/>
          <w:highlight w:val="cyan"/>
        </w:rPr>
        <w:t>reductionist</w:t>
      </w:r>
      <w:r w:rsidRPr="00D5360D">
        <w:rPr>
          <w:rStyle w:val="StyleBoldUnderline"/>
          <w:sz w:val="26"/>
          <w:szCs w:val="26"/>
          <w:highlight w:val="cyan"/>
        </w:rPr>
        <w:t>. Pan’s</w:t>
      </w:r>
      <w:r w:rsidRPr="00D5360D">
        <w:rPr>
          <w:rStyle w:val="StyleBoldUnderline"/>
          <w:sz w:val="26"/>
          <w:szCs w:val="26"/>
        </w:rPr>
        <w:t xml:space="preserve"> contention that we need a new </w:t>
      </w:r>
      <w:r w:rsidRPr="00D5360D">
        <w:rPr>
          <w:rStyle w:val="StyleBoldUnderline"/>
          <w:sz w:val="26"/>
          <w:szCs w:val="26"/>
          <w:highlight w:val="cyan"/>
        </w:rPr>
        <w:t>paradigm shift</w:t>
      </w:r>
      <w:r w:rsidRPr="00D5360D">
        <w:rPr>
          <w:rFonts w:eastAsia="Times New Roman" w:cs="Times New Roman"/>
          <w:sz w:val="16"/>
          <w:szCs w:val="26"/>
        </w:rPr>
        <w:t xml:space="preserve"> ‘to free ourselves from the positivist aspiration to grand theory or transcendental scientific paradigm itself’ (157</w:t>
      </w:r>
      <w:r w:rsidRPr="00D5360D">
        <w:rPr>
          <w:rStyle w:val="Emphasis"/>
          <w:sz w:val="26"/>
          <w:szCs w:val="26"/>
        </w:rPr>
        <w:t xml:space="preserve">) </w:t>
      </w:r>
      <w:r w:rsidRPr="00D5360D">
        <w:rPr>
          <w:rStyle w:val="Emphasis"/>
          <w:sz w:val="26"/>
          <w:szCs w:val="26"/>
          <w:highlight w:val="cyan"/>
        </w:rPr>
        <w:t>might be admirable, but</w:t>
      </w:r>
      <w:r w:rsidRPr="00D5360D">
        <w:rPr>
          <w:rStyle w:val="Emphasis"/>
          <w:sz w:val="26"/>
          <w:szCs w:val="26"/>
        </w:rPr>
        <w:t xml:space="preserve"> this </w:t>
      </w:r>
      <w:r w:rsidRPr="00D5360D">
        <w:rPr>
          <w:rStyle w:val="Emphasis"/>
          <w:sz w:val="26"/>
          <w:szCs w:val="26"/>
          <w:highlight w:val="cyan"/>
        </w:rPr>
        <w:t>will not be achieved by a constructivism that would ultimately meet with the approval of</w:t>
      </w:r>
      <w:r w:rsidRPr="00D5360D">
        <w:rPr>
          <w:rStyle w:val="Emphasis"/>
          <w:sz w:val="26"/>
          <w:szCs w:val="26"/>
        </w:rPr>
        <w:t xml:space="preserve"> what Brady terms </w:t>
      </w:r>
      <w:r w:rsidRPr="00D5360D">
        <w:rPr>
          <w:rStyle w:val="Emphasis"/>
          <w:sz w:val="26"/>
          <w:szCs w:val="26"/>
          <w:highlight w:val="cyan"/>
        </w:rPr>
        <w:t>China’s thought managers</w:t>
      </w:r>
      <w:r w:rsidRPr="00D5360D">
        <w:rPr>
          <w:rFonts w:eastAsia="Times New Roman" w:cs="Times New Roman"/>
          <w:sz w:val="16"/>
          <w:szCs w:val="26"/>
        </w:rPr>
        <w:t xml:space="preserve"> (Brady: 6).</w:t>
      </w:r>
    </w:p>
    <w:p w14:paraId="36A264E2" w14:textId="0F0512C3" w:rsidR="00F5458D" w:rsidRPr="00D5360D" w:rsidRDefault="00F5458D" w:rsidP="005D550C">
      <w:pPr>
        <w:pStyle w:val="Heading4"/>
        <w:ind w:left="720" w:hanging="720"/>
        <w:rPr>
          <w:rStyle w:val="StyleStyleBold12pt"/>
        </w:rPr>
      </w:pPr>
      <w:r w:rsidRPr="00D5360D">
        <w:rPr>
          <w:rStyle w:val="StyleStyleBold12pt"/>
          <w:b/>
        </w:rPr>
        <w:t>Pan is reductionist.</w:t>
      </w:r>
    </w:p>
    <w:p w14:paraId="3EB4BF06" w14:textId="3D95CB3B" w:rsidR="006A06B9" w:rsidRPr="00D5360D" w:rsidRDefault="00F5458D" w:rsidP="006A06B9">
      <w:pPr>
        <w:rPr>
          <w:b/>
          <w:sz w:val="16"/>
          <w:szCs w:val="16"/>
        </w:rPr>
      </w:pPr>
      <w:r w:rsidRPr="00D5360D">
        <w:rPr>
          <w:rStyle w:val="StyleStyleBold12pt"/>
        </w:rPr>
        <w:t xml:space="preserve">Jones 14 </w:t>
      </w:r>
      <w:r w:rsidRPr="00D5360D">
        <w:rPr>
          <w:rStyle w:val="StyleStyleBold12pt"/>
          <w:sz w:val="16"/>
          <w:szCs w:val="16"/>
        </w:rPr>
        <w:t>(David Martin, “Managing the China Dream: Communist Party Politics After the Tianamen Incident,” Routledge Taylor &amp; Francis Group, Australian Journal of Political Science, 49:1, published online February 21, 2014 // EMS).</w:t>
      </w:r>
    </w:p>
    <w:p w14:paraId="660FE7C3" w14:textId="77777777" w:rsidR="00F5458D" w:rsidRPr="00D5360D" w:rsidRDefault="00F5458D" w:rsidP="00F5458D">
      <w:pPr>
        <w:rPr>
          <w:rFonts w:eastAsia="Times New Roman" w:cs="Times New Roman"/>
          <w:sz w:val="16"/>
          <w:szCs w:val="26"/>
        </w:rPr>
      </w:pPr>
      <w:r w:rsidRPr="00D5360D">
        <w:rPr>
          <w:rFonts w:eastAsia="Times New Roman" w:cs="Times New Roman"/>
          <w:sz w:val="16"/>
          <w:szCs w:val="26"/>
        </w:rPr>
        <w:t>Interestingly</w:t>
      </w:r>
      <w:r w:rsidRPr="00D5360D">
        <w:rPr>
          <w:rFonts w:eastAsia="Times New Roman" w:cs="Times New Roman"/>
          <w:sz w:val="16"/>
          <w:szCs w:val="26"/>
          <w:highlight w:val="cyan"/>
        </w:rPr>
        <w:t xml:space="preserve">, </w:t>
      </w:r>
      <w:r w:rsidRPr="00D5360D">
        <w:rPr>
          <w:rStyle w:val="StyleBoldUnderline"/>
          <w:sz w:val="26"/>
          <w:szCs w:val="26"/>
          <w:highlight w:val="cyan"/>
        </w:rPr>
        <w:t>Pan fails to note</w:t>
      </w:r>
      <w:r w:rsidRPr="00D5360D">
        <w:rPr>
          <w:rStyle w:val="StyleBoldUnderline"/>
          <w:sz w:val="26"/>
          <w:szCs w:val="26"/>
        </w:rPr>
        <w:t xml:space="preserve"> that </w:t>
      </w:r>
      <w:r w:rsidRPr="00D5360D">
        <w:rPr>
          <w:rStyle w:val="StyleBoldUnderline"/>
          <w:sz w:val="26"/>
          <w:szCs w:val="26"/>
          <w:highlight w:val="cyan"/>
        </w:rPr>
        <w:t>after the Tiananmen incident</w:t>
      </w:r>
      <w:r w:rsidRPr="00D5360D">
        <w:rPr>
          <w:rFonts w:eastAsia="Times New Roman" w:cs="Times New Roman"/>
          <w:sz w:val="16"/>
          <w:szCs w:val="26"/>
        </w:rPr>
        <w:t xml:space="preserve"> in 1989, </w:t>
      </w:r>
      <w:r w:rsidRPr="00D5360D">
        <w:rPr>
          <w:rStyle w:val="StyleBoldUnderline"/>
          <w:sz w:val="26"/>
          <w:szCs w:val="26"/>
          <w:highlight w:val="cyan"/>
        </w:rPr>
        <w:t>Chinese new left scholarshi</w:t>
      </w:r>
      <w:r w:rsidRPr="00D5360D">
        <w:rPr>
          <w:rStyle w:val="StyleBoldUnderline"/>
          <w:sz w:val="26"/>
          <w:szCs w:val="26"/>
        </w:rPr>
        <w:t>p</w:t>
      </w:r>
      <w:r w:rsidRPr="00D5360D">
        <w:rPr>
          <w:rFonts w:eastAsia="Times New Roman" w:cs="Times New Roman"/>
          <w:sz w:val="16"/>
          <w:szCs w:val="26"/>
        </w:rPr>
        <w:t xml:space="preserve"> also </w:t>
      </w:r>
      <w:r w:rsidRPr="00D5360D">
        <w:rPr>
          <w:rStyle w:val="Emphasis"/>
          <w:sz w:val="26"/>
          <w:szCs w:val="26"/>
          <w:highlight w:val="cyan"/>
        </w:rPr>
        <w:t>embraced Said’s critique of Orientalism in order to reinforce both the party state and</w:t>
      </w:r>
      <w:r w:rsidRPr="00D5360D">
        <w:rPr>
          <w:rStyle w:val="Emphasis"/>
          <w:sz w:val="26"/>
          <w:szCs w:val="26"/>
        </w:rPr>
        <w:t xml:space="preserve"> a burgeoning sense of </w:t>
      </w:r>
      <w:r w:rsidRPr="00D5360D">
        <w:rPr>
          <w:rStyle w:val="Emphasis"/>
          <w:sz w:val="26"/>
          <w:szCs w:val="26"/>
          <w:highlight w:val="cyan"/>
        </w:rPr>
        <w:t>Chinese nationalism</w:t>
      </w:r>
      <w:r w:rsidRPr="00D5360D">
        <w:rPr>
          <w:rFonts w:eastAsia="Times New Roman" w:cs="Times New Roman"/>
          <w:sz w:val="16"/>
          <w:szCs w:val="26"/>
        </w:rPr>
        <w:t>. To counter Western liberal discourse</w:t>
      </w:r>
      <w:r w:rsidRPr="00D5360D">
        <w:rPr>
          <w:rStyle w:val="StyleBoldUnderline"/>
          <w:sz w:val="26"/>
          <w:szCs w:val="26"/>
        </w:rPr>
        <w:t xml:space="preserve">, </w:t>
      </w:r>
      <w:r w:rsidRPr="00D5360D">
        <w:rPr>
          <w:rStyle w:val="StyleBoldUnderline"/>
          <w:sz w:val="26"/>
          <w:szCs w:val="26"/>
          <w:highlight w:val="cyan"/>
        </w:rPr>
        <w:t>academics associated with the Central Party School promoted an ideology of Occidentalism to deflect</w:t>
      </w:r>
      <w:r w:rsidRPr="00D5360D">
        <w:rPr>
          <w:rStyle w:val="StyleBoldUnderline"/>
          <w:sz w:val="26"/>
          <w:szCs w:val="26"/>
        </w:rPr>
        <w:t xml:space="preserve"> domestic and international </w:t>
      </w:r>
      <w:r w:rsidRPr="00D5360D">
        <w:rPr>
          <w:rStyle w:val="StyleBoldUnderline"/>
          <w:sz w:val="26"/>
          <w:szCs w:val="26"/>
          <w:highlight w:val="cyan"/>
        </w:rPr>
        <w:t>pressure to democratise China</w:t>
      </w:r>
      <w:r w:rsidRPr="00D5360D">
        <w:rPr>
          <w:rFonts w:eastAsia="Times New Roman" w:cs="Times New Roman"/>
          <w:sz w:val="16"/>
          <w:szCs w:val="26"/>
        </w:rPr>
        <w:t xml:space="preserve">. In this, </w:t>
      </w:r>
      <w:r w:rsidRPr="00D5360D">
        <w:rPr>
          <w:rStyle w:val="StyleBoldUnderline"/>
          <w:sz w:val="26"/>
          <w:szCs w:val="26"/>
        </w:rPr>
        <w:t>they drew</w:t>
      </w:r>
      <w:r w:rsidRPr="00D5360D">
        <w:rPr>
          <w:rFonts w:eastAsia="Times New Roman" w:cs="Times New Roman"/>
          <w:sz w:val="16"/>
          <w:szCs w:val="26"/>
        </w:rPr>
        <w:t xml:space="preserve"> not only </w:t>
      </w:r>
      <w:r w:rsidRPr="00D5360D">
        <w:rPr>
          <w:rStyle w:val="StyleBoldUnderline"/>
          <w:sz w:val="26"/>
          <w:szCs w:val="26"/>
        </w:rPr>
        <w:t>upon Said</w:t>
      </w:r>
      <w:r w:rsidRPr="00D5360D">
        <w:rPr>
          <w:rFonts w:eastAsia="Times New Roman" w:cs="Times New Roman"/>
          <w:sz w:val="16"/>
          <w:szCs w:val="26"/>
        </w:rPr>
        <w:t xml:space="preserve">, but </w:t>
      </w:r>
      <w:r w:rsidRPr="00D5360D">
        <w:rPr>
          <w:rStyle w:val="StyleBoldUnderline"/>
          <w:sz w:val="26"/>
          <w:szCs w:val="26"/>
        </w:rPr>
        <w:t>also upon Foucault and the post-1968 school of French radical thought</w:t>
      </w:r>
      <w:r w:rsidRPr="00D5360D">
        <w:rPr>
          <w:rFonts w:eastAsia="Times New Roman" w:cs="Times New Roman"/>
          <w:sz w:val="16"/>
          <w:szCs w:val="26"/>
        </w:rPr>
        <w:t xml:space="preserve"> that, as Richard Wolin has demonstrated, was itself initiated in an appreciation of Mao’s cultural revolution. </w:t>
      </w:r>
      <w:r w:rsidRPr="00D5360D">
        <w:rPr>
          <w:rStyle w:val="Emphasis"/>
          <w:sz w:val="26"/>
          <w:szCs w:val="26"/>
        </w:rPr>
        <w:t>In other words</w:t>
      </w:r>
      <w:r w:rsidRPr="00D5360D">
        <w:rPr>
          <w:rStyle w:val="Emphasis"/>
          <w:sz w:val="26"/>
          <w:szCs w:val="26"/>
          <w:highlight w:val="cyan"/>
        </w:rPr>
        <w:t>, the critical and deconstructive methodologies that came to influence American and European social science from the 1980s had a Maoist inspiration</w:t>
      </w:r>
      <w:r w:rsidRPr="00D5360D">
        <w:rPr>
          <w:rFonts w:eastAsia="Times New Roman" w:cs="Times New Roman"/>
          <w:sz w:val="16"/>
          <w:szCs w:val="26"/>
        </w:rPr>
        <w:t xml:space="preserve"> (Wolin 2010: 12–18). Subsequently, </w:t>
      </w:r>
      <w:r w:rsidRPr="00D5360D">
        <w:rPr>
          <w:rStyle w:val="StyleBoldUnderline"/>
          <w:sz w:val="26"/>
          <w:szCs w:val="26"/>
        </w:rPr>
        <w:t>in the changed circumstances of the 1990s,</w:t>
      </w:r>
      <w:r w:rsidRPr="00D5360D">
        <w:rPr>
          <w:rFonts w:eastAsia="Times New Roman" w:cs="Times New Roman"/>
          <w:sz w:val="16"/>
          <w:szCs w:val="26"/>
        </w:rPr>
        <w:t xml:space="preserve"> as American sinologist Fewsmith has shown, </w:t>
      </w:r>
      <w:r w:rsidRPr="00D5360D">
        <w:rPr>
          <w:rStyle w:val="StyleBoldUnderline"/>
          <w:sz w:val="26"/>
          <w:szCs w:val="26"/>
          <w:highlight w:val="cyan"/>
        </w:rPr>
        <w:t>young Chinese scholars ‘adopted a variety of postmodernist and critical methodologies’</w:t>
      </w:r>
      <w:r w:rsidRPr="00D5360D">
        <w:rPr>
          <w:rFonts w:eastAsia="Times New Roman" w:cs="Times New Roman"/>
          <w:sz w:val="16"/>
          <w:szCs w:val="26"/>
        </w:rPr>
        <w:t xml:space="preserve"> (2008: 125). Paradoxically, </w:t>
      </w:r>
      <w:r w:rsidRPr="00D5360D">
        <w:rPr>
          <w:rStyle w:val="StyleBoldUnderline"/>
          <w:sz w:val="26"/>
          <w:szCs w:val="26"/>
        </w:rPr>
        <w:t>these scholars</w:t>
      </w:r>
      <w:r w:rsidRPr="00D5360D">
        <w:rPr>
          <w:rFonts w:eastAsia="Times New Roman" w:cs="Times New Roman"/>
          <w:sz w:val="16"/>
          <w:szCs w:val="26"/>
        </w:rPr>
        <w:t xml:space="preserve">, such as Wang Hui and Zhang Kuan (Wang 2011), had been educated in the USA and </w:t>
      </w:r>
      <w:r w:rsidRPr="00D5360D">
        <w:rPr>
          <w:rStyle w:val="StyleBoldUnderline"/>
          <w:sz w:val="26"/>
          <w:szCs w:val="26"/>
        </w:rPr>
        <w:t xml:space="preserve">were familiar with fashionable academic criticism of a postmodern and deconstructionist </w:t>
      </w:r>
      <w:r w:rsidRPr="00D5360D">
        <w:rPr>
          <w:rStyle w:val="StyleBoldUnderline"/>
          <w:sz w:val="26"/>
          <w:szCs w:val="26"/>
          <w:highlight w:val="cyan"/>
        </w:rPr>
        <w:t>hue that ‘demythified’ the West</w:t>
      </w:r>
      <w:r w:rsidRPr="00D5360D">
        <w:rPr>
          <w:rStyle w:val="StyleBoldUnderline"/>
          <w:sz w:val="26"/>
          <w:szCs w:val="26"/>
        </w:rPr>
        <w:t xml:space="preserve"> </w:t>
      </w:r>
      <w:r w:rsidRPr="00D5360D">
        <w:rPr>
          <w:rFonts w:eastAsia="Times New Roman" w:cs="Times New Roman"/>
          <w:sz w:val="16"/>
          <w:szCs w:val="26"/>
        </w:rPr>
        <w:t xml:space="preserve">(Fewsmith 2008: 125–29). </w:t>
      </w:r>
      <w:r w:rsidRPr="00D5360D">
        <w:rPr>
          <w:rStyle w:val="StyleBoldUnderline"/>
          <w:sz w:val="26"/>
          <w:szCs w:val="26"/>
          <w:highlight w:val="cyan"/>
        </w:rPr>
        <w:t>This approach</w:t>
      </w:r>
      <w:r w:rsidRPr="00D5360D">
        <w:rPr>
          <w:rStyle w:val="StyleBoldUnderline"/>
          <w:sz w:val="26"/>
          <w:szCs w:val="26"/>
        </w:rPr>
        <w:t>,</w:t>
      </w:r>
      <w:r w:rsidRPr="00D5360D">
        <w:rPr>
          <w:rFonts w:eastAsia="Times New Roman" w:cs="Times New Roman"/>
          <w:sz w:val="16"/>
          <w:szCs w:val="26"/>
        </w:rPr>
        <w:t xml:space="preserve"> promulgated in the academic journal Dushu (Readings</w:t>
      </w:r>
      <w:r w:rsidRPr="00D5360D">
        <w:rPr>
          <w:rStyle w:val="Emphasis"/>
          <w:sz w:val="26"/>
          <w:szCs w:val="26"/>
        </w:rPr>
        <w:t xml:space="preserve">), </w:t>
      </w:r>
      <w:r w:rsidRPr="00D5360D">
        <w:rPr>
          <w:rStyle w:val="Emphasis"/>
          <w:sz w:val="26"/>
          <w:szCs w:val="26"/>
          <w:highlight w:val="cyan"/>
        </w:rPr>
        <w:t>deconstructed, via Said and Foucault, Western narratives about China</w:t>
      </w:r>
      <w:r w:rsidRPr="00D5360D">
        <w:rPr>
          <w:rFonts w:eastAsia="Times New Roman" w:cs="Times New Roman"/>
          <w:sz w:val="16"/>
          <w:szCs w:val="26"/>
        </w:rPr>
        <w:t>. Zhang Kuan, in particular, rejected Enlightenment values and saw postmodern critical theory as a method to build up a national ‘discourse of resistance’ and counter Western demands regarding issues such as human rights and intellectual property.</w:t>
      </w:r>
    </w:p>
    <w:p w14:paraId="3F199BA2" w14:textId="54746C05" w:rsidR="00ED4B2C" w:rsidRPr="00D5360D" w:rsidRDefault="00ED4B2C" w:rsidP="00ED4B2C">
      <w:pPr>
        <w:pStyle w:val="Heading3"/>
      </w:pPr>
      <w:r w:rsidRPr="00D5360D">
        <w:t>Turn</w:t>
      </w:r>
    </w:p>
    <w:p w14:paraId="4FD3B857" w14:textId="45F26454" w:rsidR="00ED4B2C" w:rsidRPr="00D5360D" w:rsidRDefault="00ED4B2C" w:rsidP="00ED4B2C">
      <w:pPr>
        <w:pStyle w:val="Heading4"/>
      </w:pPr>
      <w:r w:rsidRPr="00D5360D">
        <w:t>The negative’s focus on disproving the so-called “China Threat Theory” reproduces the very risks they seek to avoid.</w:t>
      </w:r>
    </w:p>
    <w:p w14:paraId="61A1344C" w14:textId="029CAE34" w:rsidR="00ED4B2C" w:rsidRPr="00D5360D" w:rsidRDefault="00ED4B2C" w:rsidP="00ED4B2C">
      <w:pPr>
        <w:rPr>
          <w:b/>
          <w:sz w:val="16"/>
          <w:szCs w:val="16"/>
        </w:rPr>
      </w:pPr>
      <w:r w:rsidRPr="00D5360D">
        <w:rPr>
          <w:rStyle w:val="StyleStyleBold12pt"/>
        </w:rPr>
        <w:t xml:space="preserve">Callahan 05 </w:t>
      </w:r>
      <w:r w:rsidRPr="00D5360D">
        <w:rPr>
          <w:rStyle w:val="StyleStyleBold12pt"/>
          <w:sz w:val="16"/>
          <w:szCs w:val="16"/>
        </w:rPr>
        <w:t xml:space="preserve">(William A., “How to Understand China: The Dangers and Opportunities of Being a Rising Power,” </w:t>
      </w:r>
      <w:r w:rsidRPr="00D5360D">
        <w:rPr>
          <w:rStyle w:val="StyleStyleBold12pt"/>
          <w:i/>
          <w:sz w:val="16"/>
          <w:szCs w:val="16"/>
        </w:rPr>
        <w:t xml:space="preserve">Review of International Studies, </w:t>
      </w:r>
      <w:r w:rsidRPr="00D5360D">
        <w:rPr>
          <w:rStyle w:val="StyleStyleBold12pt"/>
          <w:sz w:val="16"/>
          <w:szCs w:val="16"/>
        </w:rPr>
        <w:t>Vol. 31 No. 4, October 2005, Cambridge University Press, accessed via JSTOR. Callahan is a Professor of International Relations at the London School of Economics and Political Science. // EMS).</w:t>
      </w:r>
    </w:p>
    <w:p w14:paraId="2D90B170" w14:textId="77777777" w:rsidR="00567B27" w:rsidRPr="00D5360D" w:rsidRDefault="00ED4B2C" w:rsidP="00CF6919">
      <w:pPr>
        <w:rPr>
          <w:rStyle w:val="StyleBoldUnderline"/>
          <w:sz w:val="26"/>
          <w:szCs w:val="26"/>
        </w:rPr>
      </w:pPr>
      <w:r w:rsidRPr="00D5360D">
        <w:rPr>
          <w:rFonts w:eastAsia="Times New Roman" w:cs="Times New Roman"/>
          <w:sz w:val="16"/>
          <w:szCs w:val="26"/>
        </w:rPr>
        <w:t xml:space="preserve">Hence </w:t>
      </w:r>
      <w:r w:rsidRPr="00D5360D">
        <w:rPr>
          <w:rStyle w:val="Emphasis"/>
          <w:sz w:val="26"/>
          <w:szCs w:val="26"/>
          <w:highlight w:val="cyan"/>
        </w:rPr>
        <w:t>by turning China threat into a theory</w:t>
      </w:r>
      <w:r w:rsidRPr="00D5360D">
        <w:rPr>
          <w:rStyle w:val="Emphasis"/>
          <w:sz w:val="26"/>
          <w:szCs w:val="26"/>
        </w:rPr>
        <w:t xml:space="preserve">, the </w:t>
      </w:r>
      <w:r w:rsidRPr="00D5360D">
        <w:rPr>
          <w:rStyle w:val="Emphasis"/>
          <w:sz w:val="26"/>
          <w:szCs w:val="26"/>
          <w:highlight w:val="cyan"/>
        </w:rPr>
        <w:t>discourse moves from merely responding to criticism in a negative way, actively producing positive meaning.</w:t>
      </w:r>
      <w:r w:rsidRPr="00D5360D">
        <w:rPr>
          <w:rFonts w:eastAsia="Times New Roman" w:cs="Times New Roman"/>
          <w:sz w:val="16"/>
          <w:szCs w:val="26"/>
        </w:rPr>
        <w:t xml:space="preserve"> Rather than simply 'putting an end to "China threat theory" ' as the first article on the topic advised in 1992,37 </w:t>
      </w:r>
      <w:r w:rsidRPr="00D5360D">
        <w:rPr>
          <w:rStyle w:val="Emphasis"/>
          <w:sz w:val="26"/>
          <w:szCs w:val="26"/>
          <w:highlight w:val="cyan"/>
        </w:rPr>
        <w:t>the discourse continually reproduces and circulates this set of images of a peacefully rising China</w:t>
      </w:r>
      <w:r w:rsidRPr="00D5360D">
        <w:rPr>
          <w:rStyle w:val="Emphasis"/>
          <w:sz w:val="26"/>
          <w:szCs w:val="26"/>
        </w:rPr>
        <w:t xml:space="preserve"> that is </w:t>
      </w:r>
      <w:r w:rsidRPr="00D5360D">
        <w:rPr>
          <w:rStyle w:val="Emphasis"/>
          <w:sz w:val="26"/>
          <w:szCs w:val="26"/>
          <w:highlight w:val="cyan"/>
        </w:rPr>
        <w:t>the victim of criticism that only comes from abroad</w:t>
      </w:r>
      <w:r w:rsidRPr="00D5360D">
        <w:rPr>
          <w:rStyle w:val="Emphasis"/>
          <w:sz w:val="26"/>
          <w:szCs w:val="26"/>
        </w:rPr>
        <w:t>.</w:t>
      </w:r>
      <w:r w:rsidRPr="00D5360D">
        <w:rPr>
          <w:rFonts w:eastAsia="Times New Roman" w:cs="Times New Roman"/>
          <w:sz w:val="16"/>
          <w:szCs w:val="26"/>
        </w:rPr>
        <w:t xml:space="preserve"> Although Taiwan is a site of much discussion of a 'China threat', Taiwanese people are rarely criticised in the mainland's 'China threat theory' texts. This underlines </w:t>
      </w:r>
      <w:r w:rsidRPr="00D5360D">
        <w:rPr>
          <w:rFonts w:eastAsia="Times New Roman" w:cs="Times New Roman"/>
          <w:sz w:val="16"/>
          <w:szCs w:val="26"/>
          <w:highlight w:val="cyan"/>
        </w:rPr>
        <w:t xml:space="preserve">how </w:t>
      </w:r>
      <w:r w:rsidRPr="00D5360D">
        <w:rPr>
          <w:rStyle w:val="StyleBoldUnderline"/>
          <w:sz w:val="26"/>
          <w:szCs w:val="26"/>
          <w:highlight w:val="cyan"/>
        </w:rPr>
        <w:t>the category 'China threat theory' is used to sort out the domestic from the foreign</w:t>
      </w:r>
      <w:r w:rsidRPr="00D5360D">
        <w:rPr>
          <w:rFonts w:eastAsia="Times New Roman" w:cs="Times New Roman"/>
          <w:sz w:val="16"/>
          <w:szCs w:val="26"/>
        </w:rPr>
        <w:t>: Taiwanese are seen by Beijing as Chinese compatriots. Because Beijing frames 'China threat theory' as a 'foreign fallacy' and Cross-Straits relations as an issue of domestic politics</w:t>
      </w:r>
      <w:r w:rsidRPr="00D5360D">
        <w:rPr>
          <w:rStyle w:val="StyleBoldUnderline"/>
          <w:sz w:val="26"/>
          <w:szCs w:val="26"/>
        </w:rPr>
        <w:t>, the large and vociferous cache of 'China threat' texts from Taiwan are erased by 'China threat theory' discourse.</w:t>
      </w:r>
    </w:p>
    <w:p w14:paraId="05ACB583" w14:textId="2EF71C7A" w:rsidR="00B1705E" w:rsidRPr="00D5360D" w:rsidRDefault="004A27CB" w:rsidP="00B1705E">
      <w:pPr>
        <w:pStyle w:val="Heading2"/>
        <w:rPr>
          <w:rStyle w:val="StyleBoldUnderline"/>
          <w:sz w:val="44"/>
          <w:u w:val="double"/>
        </w:rPr>
      </w:pPr>
      <w:r w:rsidRPr="00D5360D">
        <w:rPr>
          <w:rStyle w:val="StyleBoldUnderline"/>
          <w:sz w:val="44"/>
          <w:u w:val="double"/>
        </w:rPr>
        <w:t>Their</w:t>
      </w:r>
      <w:r w:rsidR="00B1705E" w:rsidRPr="00D5360D">
        <w:rPr>
          <w:rStyle w:val="StyleBoldUnderline"/>
          <w:sz w:val="44"/>
          <w:u w:val="double"/>
        </w:rPr>
        <w:t xml:space="preserve"> Impact Defense Links</w:t>
      </w:r>
    </w:p>
    <w:p w14:paraId="30A727F7" w14:textId="3E631C71" w:rsidR="00B1705E" w:rsidRPr="00D5360D" w:rsidRDefault="00B1705E" w:rsidP="00B1705E">
      <w:pPr>
        <w:pStyle w:val="Heading4"/>
      </w:pPr>
      <w:r w:rsidRPr="00D5360D">
        <w:t>The negative’s scholarship dismisses those who feel threatened by China’s rise as both wrong and necessarily irrational. This links to the kritik and is inextricably tied to problematic notions of mental health.</w:t>
      </w:r>
    </w:p>
    <w:p w14:paraId="653E40BA" w14:textId="02580461" w:rsidR="00567B27" w:rsidRPr="00D5360D" w:rsidRDefault="00B1705E" w:rsidP="00CF6919">
      <w:pPr>
        <w:rPr>
          <w:b/>
          <w:sz w:val="16"/>
          <w:szCs w:val="16"/>
        </w:rPr>
      </w:pPr>
      <w:r w:rsidRPr="00D5360D">
        <w:rPr>
          <w:rStyle w:val="StyleStyleBold12pt"/>
        </w:rPr>
        <w:t xml:space="preserve">Callahan 05 </w:t>
      </w:r>
      <w:r w:rsidRPr="00D5360D">
        <w:rPr>
          <w:rStyle w:val="StyleStyleBold12pt"/>
          <w:sz w:val="16"/>
          <w:szCs w:val="16"/>
        </w:rPr>
        <w:t xml:space="preserve">(William A., “How to Understand China: The Dangers and Opportunities of Being a Rising Power,” </w:t>
      </w:r>
      <w:r w:rsidRPr="00D5360D">
        <w:rPr>
          <w:rStyle w:val="StyleStyleBold12pt"/>
          <w:i/>
          <w:sz w:val="16"/>
          <w:szCs w:val="16"/>
        </w:rPr>
        <w:t xml:space="preserve">Review of International Studies, </w:t>
      </w:r>
      <w:r w:rsidRPr="00D5360D">
        <w:rPr>
          <w:rStyle w:val="StyleStyleBold12pt"/>
          <w:sz w:val="16"/>
          <w:szCs w:val="16"/>
        </w:rPr>
        <w:t>Vol. 31 No. 4, October 2005, Cambridge University Press, accessed via JSTOR. Callahan is a Professor of International Relations at the London School of Economics and Political Science. // EMS).</w:t>
      </w:r>
    </w:p>
    <w:p w14:paraId="2D3CCCF6" w14:textId="38A8BD6B" w:rsidR="00CF6919" w:rsidRPr="00D5360D" w:rsidRDefault="00CF6919" w:rsidP="00ED4B2C">
      <w:pPr>
        <w:rPr>
          <w:sz w:val="26"/>
          <w:szCs w:val="26"/>
        </w:rPr>
      </w:pPr>
      <w:r w:rsidRPr="00D5360D">
        <w:rPr>
          <w:rFonts w:eastAsia="Times New Roman" w:cs="Times New Roman"/>
          <w:sz w:val="16"/>
          <w:szCs w:val="26"/>
        </w:rPr>
        <w:t xml:space="preserve">It is common to assume that identity is generated through a search for core values that are shared within a population.31 China (and Chinese foreign policy) thus gain coherence through references to the peace-loving tradition of five thousand years of Chinese civilisation. But 'China threat theory' discourse suggests that identity is generated in China not just according to shared norms, but by excluding difference.32 In other words, Chinese identity production involves spreading anti-China discourse within the PRC in order to draw the symbolic boundaries that clearly distinguish Chinese from foreigners. The Chinese texts show that </w:t>
      </w:r>
      <w:r w:rsidRPr="00D5360D">
        <w:rPr>
          <w:rStyle w:val="StyleBoldUnderline"/>
          <w:sz w:val="26"/>
          <w:szCs w:val="26"/>
        </w:rPr>
        <w:t xml:space="preserve">rather than being a singular and coherent 'thing', </w:t>
      </w:r>
      <w:r w:rsidRPr="00D5360D">
        <w:rPr>
          <w:rStyle w:val="StyleBoldUnderline"/>
          <w:sz w:val="26"/>
          <w:szCs w:val="26"/>
          <w:highlight w:val="cyan"/>
        </w:rPr>
        <w:t>'China threat' takes shape as a theory through a series of distinctions</w:t>
      </w:r>
      <w:r w:rsidRPr="00D5360D">
        <w:rPr>
          <w:rFonts w:eastAsia="Times New Roman" w:cs="Times New Roman"/>
          <w:sz w:val="16"/>
          <w:szCs w:val="26"/>
        </w:rPr>
        <w:t xml:space="preserve">. </w:t>
      </w:r>
      <w:r w:rsidRPr="00D5360D">
        <w:rPr>
          <w:rStyle w:val="StyleBoldUnderline"/>
          <w:sz w:val="26"/>
          <w:szCs w:val="26"/>
        </w:rPr>
        <w:t xml:space="preserve">This is </w:t>
      </w:r>
      <w:r w:rsidRPr="00D5360D">
        <w:rPr>
          <w:rStyle w:val="StyleBoldUnderline"/>
          <w:sz w:val="26"/>
          <w:szCs w:val="26"/>
          <w:highlight w:val="cyan"/>
        </w:rPr>
        <w:t>similar to Foucault's analysis of how the grand principle of 'rationality' is not a universal value, but</w:t>
      </w:r>
      <w:r w:rsidRPr="00D5360D">
        <w:rPr>
          <w:rStyle w:val="StyleBoldUnderline"/>
          <w:sz w:val="26"/>
          <w:szCs w:val="26"/>
        </w:rPr>
        <w:t xml:space="preserve"> actually </w:t>
      </w:r>
      <w:r w:rsidRPr="00D5360D">
        <w:rPr>
          <w:rStyle w:val="StyleBoldUnderline"/>
          <w:sz w:val="26"/>
          <w:szCs w:val="26"/>
          <w:highlight w:val="cyan"/>
        </w:rPr>
        <w:t>takes shape against</w:t>
      </w:r>
      <w:r w:rsidRPr="00D5360D">
        <w:rPr>
          <w:rStyle w:val="StyleBoldUnderline"/>
          <w:sz w:val="26"/>
          <w:szCs w:val="26"/>
        </w:rPr>
        <w:t xml:space="preserve"> the various </w:t>
      </w:r>
      <w:r w:rsidRPr="00D5360D">
        <w:rPr>
          <w:rStyle w:val="StyleBoldUnderline"/>
          <w:sz w:val="26"/>
          <w:szCs w:val="26"/>
          <w:highlight w:val="cyan"/>
        </w:rPr>
        <w:t>historical practices designated as</w:t>
      </w:r>
      <w:r w:rsidRPr="00D5360D">
        <w:rPr>
          <w:rFonts w:eastAsia="Times New Roman" w:cs="Times New Roman"/>
          <w:sz w:val="16"/>
          <w:szCs w:val="26"/>
          <w:highlight w:val="cyan"/>
        </w:rPr>
        <w:t xml:space="preserve"> </w:t>
      </w:r>
      <w:r w:rsidRPr="00D5360D">
        <w:rPr>
          <w:rStyle w:val="Emphasis"/>
          <w:sz w:val="26"/>
          <w:szCs w:val="26"/>
          <w:highlight w:val="cyan"/>
        </w:rPr>
        <w:t>'madness'</w:t>
      </w:r>
      <w:r w:rsidRPr="00D5360D">
        <w:rPr>
          <w:rFonts w:eastAsia="Times New Roman" w:cs="Times New Roman"/>
          <w:sz w:val="16"/>
          <w:szCs w:val="26"/>
        </w:rPr>
        <w:t xml:space="preserve">.33 Likewise, as Der Derian argues, diplomacy is not a process of mutual understanding, so much as a practice of mutual estrangement. ,34 </w:t>
      </w:r>
      <w:r w:rsidRPr="00D5360D">
        <w:rPr>
          <w:rStyle w:val="StyleBoldUnderline"/>
          <w:sz w:val="26"/>
          <w:szCs w:val="26"/>
        </w:rPr>
        <w:t xml:space="preserve">When </w:t>
      </w:r>
      <w:r w:rsidRPr="00D5360D">
        <w:rPr>
          <w:rStyle w:val="StyleBoldUnderline"/>
          <w:sz w:val="26"/>
          <w:szCs w:val="26"/>
          <w:highlight w:val="cyan"/>
        </w:rPr>
        <w:t>'China threat theory' excludes all the ways of how not to understand China as foreign,</w:t>
      </w:r>
      <w:r w:rsidRPr="00D5360D">
        <w:rPr>
          <w:rStyle w:val="StyleBoldUnderline"/>
          <w:sz w:val="26"/>
          <w:szCs w:val="26"/>
        </w:rPr>
        <w:t xml:space="preserve"> the only thing left is the proper way of how to understand China's 'peaceful rise'. The texts produce Chinese identity in this curious dynamic of positive and negative images</w:t>
      </w:r>
      <w:r w:rsidRPr="00D5360D">
        <w:rPr>
          <w:rFonts w:eastAsia="Times New Roman" w:cs="Times New Roman"/>
          <w:sz w:val="10"/>
          <w:szCs w:val="10"/>
        </w:rPr>
        <w:t>: the positive ideal of 'peaceful rising' only makes sense when contrasted with its opposite: China as a revisionist power that threatens the peace and order of the international environment. Indeed, the article written by the President of</w:t>
      </w:r>
      <w:r w:rsidR="00567B27" w:rsidRPr="00D5360D">
        <w:rPr>
          <w:rFonts w:eastAsia="Times New Roman" w:cs="Times New Roman"/>
          <w:sz w:val="10"/>
          <w:szCs w:val="10"/>
        </w:rPr>
        <w:t xml:space="preserve"> China's National Defence University, 'To Hell with "China threat theory" ', actually spends the bulk of its space praising the achievements of reform China.35 Likewise, 'The Great Renaissance of the Chinese Nation' actually instructs Chinese citizens on how to respond correctly to 'China threat theory'.36 Hence by turning China threat into a theory, the discourse moves from merely responding to criticism in a negative way, actively producing positive meaning. Rather than simply 'putting an end to "China threat theory" ' as the first article on the topic advised in 1992,37 the discourse continually reproduces and circulates this set of images of a peacefully rising China that is the victim of criticism that only comes from abroad. Although Taiwan is a site of much discussion of a 'China threat', Taiwanese people are rarely criticised in the mainland's 'China threat theory' texts. This underlines how the category 'China threat theory' is used to sort out the domestic from the foreign: Taiwanese are seen by Beijing as Chinese compatriots. Because Beijing frames 'China threat theory' as a 'foreign fallacy' and Cross-Straits relations as an issue of domestic politics, the large and vociferous cache of 'China threat' texts from Taiwan are erased by 'China threat theory' discourse. Although Chinese premier Zhu Rongji sought to change the subject from China threat to China opportunity, many 'China threat theory' articles engage in a proliferation of foreign threats. As a former Deputy Chief of Staff of the PLA reasons: 'If we follow the logic of "China threat theory", who benefits from it, and who thus can be a threat to other countries' security?'38 The common response to China threat theory thus is that America is the real threat.39 Yet it is not just the sole superpower that is seen as a threat. 'China threat theory' articles also generate a 'Japan threat theory' and an 'India threat theory'. Many articles tell us that real reason for Japanese scholars, politicians and officials warning of a potential China threat is to justify rearming Japan and reviving the imperial Japanese militarism of the early 20th century.40 This concern provided the back-story that motivated the mass anti- Japanese demonstrations that rocked China in April 2005. As Shih concludes about Sino- Japanese diplomacy more generally, 'the perception of a threatening Japan serves to differentiate China from Japan and consolidate an otherwise shaky national identity in China'.41 Likewise, when India's leaders stated that their reason for becoming a nuclear power in 1998 was not the threat from Pakistan so much as the threat from China, a Chinese response was to create an 'India threat theory'. An anonymous author concludes that if India continues to be unfriendly, the PRC will have to contain India. This policy would encircle India with a network of hostile alliances and foment Islamic fundamentalism in Kashmir and beyond.42 The message is clear; if a country rejects China's 'peaceful overtures', then China will fight diplomatically, militarily, and rhetorically, including spreading an 'India threat theory' in South Asia and beyond. Although 'China threat theory' is ascribed to the Cold War thinking of foreigners who suffer from an enemy deprivation syndrome, the use of containment as a response to threats in Chinese texts suggests that Chinese strategists are also seeking to fill the symbolic gap left by the collapse of the Soviet Union, which was the key threat to the PRC after 1960. Refutations of 'China threat theory' do not seek to deconstruct the discourse of 'threat' as part of critical security studies. Rather they are expressions of a geopolitical identity politics because they refute 'Chinese' threats as a way of facilitating the production of an America threat, a Japan threat, an India threat, and so on. Uniting to fight these foreign threats affirms China's national identity. Unfortunately, by refuting China threat in this bellicose way - that is by generating a new series of threats - the China threat theory texts end up confirming the threat that they seek to deny: Japan, India and Southeast Asia are increasingly threatened by China's protests of peace.43 Moreover, the estrangement produced and circulated in China threat theory is not just among nation-states. The recent shift in the focus of the discourse from security issues to more economic and cultural issues suggests that China is estranged from the 'international standards'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Since 2002, a large proportion of the China threat theory articles have been published in economics, trade, investment, and general business journals - rather than in inter- national politics, area studies and ideological journals as in the 1990s. Hence China threat theory is one way to differentiate China from these international standards, which critics see as neo-colonial.45 Another way is for China to assert ownership over international standards to affirm its national identity through participation in globalisation.46 Lastly, some</w:t>
      </w:r>
      <w:r w:rsidR="00567B27" w:rsidRPr="00D5360D">
        <w:rPr>
          <w:rFonts w:eastAsia="Times New Roman" w:cs="Times New Roman"/>
          <w:sz w:val="16"/>
          <w:szCs w:val="26"/>
        </w:rPr>
        <w:t xml:space="preserve"> </w:t>
      </w:r>
      <w:r w:rsidR="00567B27" w:rsidRPr="00D5360D">
        <w:rPr>
          <w:rStyle w:val="StyleBoldUnderline"/>
          <w:sz w:val="26"/>
          <w:szCs w:val="26"/>
          <w:highlight w:val="cyan"/>
        </w:rPr>
        <w:t>China threat theory articles</w:t>
      </w:r>
      <w:r w:rsidR="00567B27" w:rsidRPr="00D5360D">
        <w:rPr>
          <w:rStyle w:val="StyleBoldUnderline"/>
          <w:sz w:val="26"/>
          <w:szCs w:val="26"/>
        </w:rPr>
        <w:t xml:space="preserve"> go beyond criticising the ignorance and bad intentions of the offending texts </w:t>
      </w:r>
      <w:r w:rsidR="00567B27" w:rsidRPr="00D5360D">
        <w:rPr>
          <w:rStyle w:val="StyleBoldUnderline"/>
          <w:sz w:val="26"/>
          <w:szCs w:val="26"/>
          <w:highlight w:val="cyan"/>
        </w:rPr>
        <w:t>to conclude that those who promote China threat must be crazy:</w:t>
      </w:r>
      <w:r w:rsidR="00567B27" w:rsidRPr="00D5360D">
        <w:rPr>
          <w:rFonts w:eastAsia="Times New Roman" w:cs="Times New Roman"/>
          <w:sz w:val="16"/>
          <w:szCs w:val="26"/>
          <w:highlight w:val="cyan"/>
        </w:rPr>
        <w:t xml:space="preserve"> </w:t>
      </w:r>
      <w:r w:rsidR="00567B27" w:rsidRPr="00D5360D">
        <w:rPr>
          <w:rStyle w:val="Emphasis"/>
          <w:sz w:val="26"/>
          <w:szCs w:val="26"/>
          <w:highlight w:val="cyan"/>
        </w:rPr>
        <w:t>'There is a consensus</w:t>
      </w:r>
      <w:r w:rsidR="00567B27" w:rsidRPr="00D5360D">
        <w:rPr>
          <w:rStyle w:val="Emphasis"/>
          <w:sz w:val="26"/>
          <w:szCs w:val="26"/>
        </w:rPr>
        <w:t xml:space="preserve"> within mainland academic circles </w:t>
      </w:r>
      <w:r w:rsidR="00567B27" w:rsidRPr="00D5360D">
        <w:rPr>
          <w:rStyle w:val="Emphasis"/>
          <w:sz w:val="26"/>
          <w:szCs w:val="26"/>
          <w:highlight w:val="cyan"/>
        </w:rPr>
        <w:t>that there is hardly any reasonable logic to explain the views and practices of the United States toward China</w:t>
      </w:r>
      <w:r w:rsidR="00567B27" w:rsidRPr="00D5360D">
        <w:rPr>
          <w:rStyle w:val="Emphasis"/>
          <w:sz w:val="26"/>
          <w:szCs w:val="26"/>
        </w:rPr>
        <w:t xml:space="preserve"> in the past few years. </w:t>
      </w:r>
      <w:r w:rsidR="00567B27" w:rsidRPr="00D5360D">
        <w:rPr>
          <w:rStyle w:val="Emphasis"/>
          <w:sz w:val="26"/>
          <w:szCs w:val="26"/>
          <w:highlight w:val="cyan"/>
        </w:rPr>
        <w:t>It can only be summed up in a word: "Madnes</w:t>
      </w:r>
      <w:r w:rsidR="00567B27" w:rsidRPr="00D5360D">
        <w:rPr>
          <w:rStyle w:val="Emphasis"/>
          <w:sz w:val="26"/>
          <w:szCs w:val="26"/>
        </w:rPr>
        <w:t>s"</w:t>
      </w:r>
      <w:r w:rsidR="00567B27" w:rsidRPr="00D5360D">
        <w:rPr>
          <w:rFonts w:eastAsia="Times New Roman" w:cs="Times New Roman"/>
          <w:sz w:val="16"/>
          <w:szCs w:val="26"/>
        </w:rPr>
        <w:t xml:space="preserve"> \47 </w:t>
      </w:r>
      <w:r w:rsidR="00567B27" w:rsidRPr="00D5360D">
        <w:rPr>
          <w:rStyle w:val="StyleBoldUnderline"/>
          <w:sz w:val="26"/>
          <w:szCs w:val="26"/>
          <w:highlight w:val="cyan"/>
        </w:rPr>
        <w:t>Indians</w:t>
      </w:r>
      <w:r w:rsidR="00567B27" w:rsidRPr="00D5360D">
        <w:rPr>
          <w:rFonts w:eastAsia="Times New Roman" w:cs="Times New Roman"/>
          <w:sz w:val="16"/>
          <w:szCs w:val="26"/>
        </w:rPr>
        <w:t xml:space="preserve"> likewise </w:t>
      </w:r>
      <w:r w:rsidR="00567B27" w:rsidRPr="00D5360D">
        <w:rPr>
          <w:rStyle w:val="StyleBoldUnderline"/>
          <w:sz w:val="26"/>
          <w:szCs w:val="26"/>
          <w:highlight w:val="cyan"/>
        </w:rPr>
        <w:t>are said to suffer from a 'China threat theory syndrome'</w:t>
      </w:r>
      <w:r w:rsidR="00567B27" w:rsidRPr="00D5360D">
        <w:rPr>
          <w:rFonts w:eastAsia="Times New Roman" w:cs="Times New Roman"/>
          <w:sz w:val="16"/>
          <w:szCs w:val="26"/>
        </w:rPr>
        <w:t xml:space="preserve">.48 </w:t>
      </w:r>
      <w:r w:rsidR="00567B27" w:rsidRPr="00D5360D">
        <w:rPr>
          <w:rStyle w:val="StyleBoldUnderline"/>
          <w:sz w:val="26"/>
          <w:szCs w:val="26"/>
        </w:rPr>
        <w:t>This brings us back to Foucault's logic of 'rationality' being constructed through the exclusion of a range of activities that are labelled as 'madness'</w:t>
      </w:r>
      <w:r w:rsidR="00567B27" w:rsidRPr="00D5360D">
        <w:rPr>
          <w:rFonts w:eastAsia="Times New Roman" w:cs="Times New Roman"/>
          <w:sz w:val="16"/>
          <w:szCs w:val="26"/>
        </w:rPr>
        <w:t xml:space="preserve">. </w:t>
      </w:r>
      <w:r w:rsidR="00567B27" w:rsidRPr="00D5360D">
        <w:rPr>
          <w:rStyle w:val="StyleBoldUnderline"/>
          <w:sz w:val="26"/>
          <w:szCs w:val="26"/>
          <w:highlight w:val="cyan"/>
        </w:rPr>
        <w:t>The rationality of the rise of China depends upon distinguishing it from the madness of those who question it</w:t>
      </w:r>
      <w:r w:rsidR="00567B27" w:rsidRPr="00D5360D">
        <w:rPr>
          <w:rStyle w:val="StyleBoldUnderline"/>
          <w:sz w:val="26"/>
          <w:szCs w:val="26"/>
        </w:rPr>
        <w:t>.</w:t>
      </w:r>
      <w:r w:rsidR="00567B27" w:rsidRPr="00D5360D">
        <w:rPr>
          <w:rFonts w:eastAsia="Times New Roman" w:cs="Times New Roman"/>
          <w:sz w:val="16"/>
          <w:szCs w:val="26"/>
        </w:rPr>
        <w:t xml:space="preserve"> Like Joseph Nye's concern that warnings of a China threat could become a self-fulfilling prophesy</w:t>
      </w:r>
      <w:r w:rsidR="00567B27" w:rsidRPr="00D5360D">
        <w:rPr>
          <w:rFonts w:eastAsia="Times New Roman" w:cs="Times New Roman"/>
          <w:sz w:val="16"/>
          <w:szCs w:val="26"/>
          <w:highlight w:val="cyan"/>
        </w:rPr>
        <w:t xml:space="preserve">, </w:t>
      </w:r>
      <w:r w:rsidR="00567B27" w:rsidRPr="00D5360D">
        <w:rPr>
          <w:rStyle w:val="StyleBoldUnderline"/>
          <w:sz w:val="26"/>
          <w:szCs w:val="26"/>
          <w:highlight w:val="cyan"/>
        </w:rPr>
        <w:t>China threat theory texts vigorously reproduce the dangers of the very threat they seek to deny</w:t>
      </w:r>
      <w:r w:rsidR="00567B27" w:rsidRPr="00D5360D">
        <w:rPr>
          <w:rStyle w:val="StyleBoldUnderline"/>
          <w:sz w:val="26"/>
          <w:szCs w:val="26"/>
        </w:rPr>
        <w:t xml:space="preserve">. Rather than adding to the debate, </w:t>
      </w:r>
      <w:r w:rsidR="00567B27" w:rsidRPr="00D5360D">
        <w:rPr>
          <w:rStyle w:val="StyleBoldUnderline"/>
          <w:sz w:val="26"/>
          <w:szCs w:val="26"/>
          <w:highlight w:val="cyan"/>
        </w:rPr>
        <w:t>they end up</w:t>
      </w:r>
      <w:r w:rsidR="00567B27" w:rsidRPr="00D5360D">
        <w:rPr>
          <w:rFonts w:eastAsia="Times New Roman" w:cs="Times New Roman"/>
          <w:sz w:val="16"/>
          <w:szCs w:val="26"/>
          <w:highlight w:val="cyan"/>
        </w:rPr>
        <w:t xml:space="preserve"> </w:t>
      </w:r>
      <w:r w:rsidR="00567B27" w:rsidRPr="00D5360D">
        <w:rPr>
          <w:rStyle w:val="Emphasis"/>
          <w:sz w:val="26"/>
          <w:szCs w:val="26"/>
          <w:highlight w:val="cyan"/>
        </w:rPr>
        <w:t>policing what Chinese and foreigners can rationally say.</w:t>
      </w:r>
      <w:r w:rsidR="00B1705E" w:rsidRPr="00D5360D">
        <w:rPr>
          <w:sz w:val="26"/>
          <w:szCs w:val="26"/>
        </w:rPr>
        <w:t xml:space="preserve"> </w:t>
      </w:r>
    </w:p>
    <w:sectPr w:rsidR="00CF6919" w:rsidRPr="00D5360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3E1C03" w14:textId="77777777" w:rsidR="00CA6261" w:rsidRDefault="00CA6261" w:rsidP="00E46E7E">
      <w:r>
        <w:separator/>
      </w:r>
    </w:p>
  </w:endnote>
  <w:endnote w:type="continuationSeparator" w:id="0">
    <w:p w14:paraId="4BF43435" w14:textId="77777777" w:rsidR="00CA6261" w:rsidRDefault="00CA626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6B3D2" w14:textId="77777777" w:rsidR="00CA6261" w:rsidRDefault="00CA6261" w:rsidP="00E46E7E">
      <w:r>
        <w:separator/>
      </w:r>
    </w:p>
  </w:footnote>
  <w:footnote w:type="continuationSeparator" w:id="0">
    <w:p w14:paraId="053C8798" w14:textId="77777777" w:rsidR="00CA6261" w:rsidRDefault="00CA6261"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E72BF"/>
    <w:multiLevelType w:val="multilevel"/>
    <w:tmpl w:val="D5F8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E59795B"/>
    <w:multiLevelType w:val="multilevel"/>
    <w:tmpl w:val="C1AA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2"/>
  </w:num>
  <w:num w:numId="3">
    <w:abstractNumId w:val="11"/>
  </w:num>
  <w:num w:numId="4">
    <w:abstractNumId w:val="15"/>
  </w:num>
  <w:num w:numId="5">
    <w:abstractNumId w:val="13"/>
  </w:num>
  <w:num w:numId="6">
    <w:abstractNumId w:val="10"/>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9D8"/>
    <w:rsid w:val="000140EC"/>
    <w:rsid w:val="00016A35"/>
    <w:rsid w:val="00033460"/>
    <w:rsid w:val="00075B90"/>
    <w:rsid w:val="000A0A25"/>
    <w:rsid w:val="000A4E2A"/>
    <w:rsid w:val="000B368D"/>
    <w:rsid w:val="000B7D3F"/>
    <w:rsid w:val="000C16B3"/>
    <w:rsid w:val="000D18A4"/>
    <w:rsid w:val="000D1DCF"/>
    <w:rsid w:val="00107CA6"/>
    <w:rsid w:val="00111288"/>
    <w:rsid w:val="00132B6E"/>
    <w:rsid w:val="001408C0"/>
    <w:rsid w:val="00143FD7"/>
    <w:rsid w:val="001463FB"/>
    <w:rsid w:val="001603B4"/>
    <w:rsid w:val="00160E78"/>
    <w:rsid w:val="0016269D"/>
    <w:rsid w:val="001710E3"/>
    <w:rsid w:val="00186DB7"/>
    <w:rsid w:val="001C65BB"/>
    <w:rsid w:val="001D52E0"/>
    <w:rsid w:val="001D7626"/>
    <w:rsid w:val="001F32DB"/>
    <w:rsid w:val="001F3725"/>
    <w:rsid w:val="00203B76"/>
    <w:rsid w:val="00220345"/>
    <w:rsid w:val="00225C56"/>
    <w:rsid w:val="00254E3D"/>
    <w:rsid w:val="002613DA"/>
    <w:rsid w:val="002768A4"/>
    <w:rsid w:val="00280B05"/>
    <w:rsid w:val="002B6353"/>
    <w:rsid w:val="002B68C8"/>
    <w:rsid w:val="002E351D"/>
    <w:rsid w:val="002E3B51"/>
    <w:rsid w:val="002E45CF"/>
    <w:rsid w:val="002F35F4"/>
    <w:rsid w:val="002F3E28"/>
    <w:rsid w:val="002F40E6"/>
    <w:rsid w:val="00303E5B"/>
    <w:rsid w:val="00303EF5"/>
    <w:rsid w:val="00313226"/>
    <w:rsid w:val="0031425E"/>
    <w:rsid w:val="003234CD"/>
    <w:rsid w:val="00325059"/>
    <w:rsid w:val="003402AC"/>
    <w:rsid w:val="0035539D"/>
    <w:rsid w:val="00357719"/>
    <w:rsid w:val="00367EED"/>
    <w:rsid w:val="00374144"/>
    <w:rsid w:val="00380C41"/>
    <w:rsid w:val="0038723E"/>
    <w:rsid w:val="003B3EC7"/>
    <w:rsid w:val="003C34D8"/>
    <w:rsid w:val="003D4D4A"/>
    <w:rsid w:val="003F42AF"/>
    <w:rsid w:val="00412F6D"/>
    <w:rsid w:val="00423019"/>
    <w:rsid w:val="0042635A"/>
    <w:rsid w:val="0046387B"/>
    <w:rsid w:val="00466B6F"/>
    <w:rsid w:val="00472BC8"/>
    <w:rsid w:val="004850E9"/>
    <w:rsid w:val="00493374"/>
    <w:rsid w:val="004A27CB"/>
    <w:rsid w:val="004B3188"/>
    <w:rsid w:val="004B3DB3"/>
    <w:rsid w:val="004C347B"/>
    <w:rsid w:val="004C63B5"/>
    <w:rsid w:val="004D461E"/>
    <w:rsid w:val="004E276F"/>
    <w:rsid w:val="0050073E"/>
    <w:rsid w:val="00515E23"/>
    <w:rsid w:val="00517479"/>
    <w:rsid w:val="005231D4"/>
    <w:rsid w:val="00546482"/>
    <w:rsid w:val="005640E2"/>
    <w:rsid w:val="00567B27"/>
    <w:rsid w:val="00591E49"/>
    <w:rsid w:val="00591F17"/>
    <w:rsid w:val="005A0BE5"/>
    <w:rsid w:val="005A16B2"/>
    <w:rsid w:val="005C0E1F"/>
    <w:rsid w:val="005D550C"/>
    <w:rsid w:val="005E0D2B"/>
    <w:rsid w:val="005E2C99"/>
    <w:rsid w:val="005E4F12"/>
    <w:rsid w:val="00613BE0"/>
    <w:rsid w:val="00622772"/>
    <w:rsid w:val="00632E1A"/>
    <w:rsid w:val="00672258"/>
    <w:rsid w:val="0067575B"/>
    <w:rsid w:val="0068585B"/>
    <w:rsid w:val="00692C26"/>
    <w:rsid w:val="006A06B9"/>
    <w:rsid w:val="006A2404"/>
    <w:rsid w:val="006A54C5"/>
    <w:rsid w:val="006A5A8A"/>
    <w:rsid w:val="006F2D3D"/>
    <w:rsid w:val="006F6B55"/>
    <w:rsid w:val="00700835"/>
    <w:rsid w:val="007028FD"/>
    <w:rsid w:val="00726F87"/>
    <w:rsid w:val="007333B9"/>
    <w:rsid w:val="00733939"/>
    <w:rsid w:val="007740F2"/>
    <w:rsid w:val="00783F6F"/>
    <w:rsid w:val="00791B7D"/>
    <w:rsid w:val="007A3515"/>
    <w:rsid w:val="007A7C1F"/>
    <w:rsid w:val="007D2E82"/>
    <w:rsid w:val="007D7924"/>
    <w:rsid w:val="007E1B12"/>
    <w:rsid w:val="007E470C"/>
    <w:rsid w:val="007E5F71"/>
    <w:rsid w:val="008003A4"/>
    <w:rsid w:val="00801F52"/>
    <w:rsid w:val="00802E6A"/>
    <w:rsid w:val="00817ED8"/>
    <w:rsid w:val="00821415"/>
    <w:rsid w:val="0083768F"/>
    <w:rsid w:val="008556E1"/>
    <w:rsid w:val="008621AE"/>
    <w:rsid w:val="008A1377"/>
    <w:rsid w:val="008A2A06"/>
    <w:rsid w:val="008C07D4"/>
    <w:rsid w:val="00911CA5"/>
    <w:rsid w:val="00912027"/>
    <w:rsid w:val="0091595A"/>
    <w:rsid w:val="009165EA"/>
    <w:rsid w:val="0096166D"/>
    <w:rsid w:val="00974339"/>
    <w:rsid w:val="009829F2"/>
    <w:rsid w:val="00993F61"/>
    <w:rsid w:val="0099432E"/>
    <w:rsid w:val="009B0746"/>
    <w:rsid w:val="009C198B"/>
    <w:rsid w:val="009D207E"/>
    <w:rsid w:val="009D2414"/>
    <w:rsid w:val="009D67FC"/>
    <w:rsid w:val="009E5822"/>
    <w:rsid w:val="009E691A"/>
    <w:rsid w:val="00A07159"/>
    <w:rsid w:val="00A074CB"/>
    <w:rsid w:val="00A369C4"/>
    <w:rsid w:val="00A47986"/>
    <w:rsid w:val="00A535F2"/>
    <w:rsid w:val="00A62121"/>
    <w:rsid w:val="00A6471A"/>
    <w:rsid w:val="00A65C47"/>
    <w:rsid w:val="00A87F86"/>
    <w:rsid w:val="00A91A24"/>
    <w:rsid w:val="00A96698"/>
    <w:rsid w:val="00AA3881"/>
    <w:rsid w:val="00AC0E99"/>
    <w:rsid w:val="00AD6BE2"/>
    <w:rsid w:val="00AF1E67"/>
    <w:rsid w:val="00AF48E5"/>
    <w:rsid w:val="00AF5046"/>
    <w:rsid w:val="00AF70D4"/>
    <w:rsid w:val="00B0068A"/>
    <w:rsid w:val="00B14977"/>
    <w:rsid w:val="00B169A1"/>
    <w:rsid w:val="00B1705E"/>
    <w:rsid w:val="00B20010"/>
    <w:rsid w:val="00B2078C"/>
    <w:rsid w:val="00B23423"/>
    <w:rsid w:val="00B264E4"/>
    <w:rsid w:val="00B33E0C"/>
    <w:rsid w:val="00B42BB8"/>
    <w:rsid w:val="00B45FE9"/>
    <w:rsid w:val="00B50B73"/>
    <w:rsid w:val="00B55D49"/>
    <w:rsid w:val="00B56425"/>
    <w:rsid w:val="00B65E97"/>
    <w:rsid w:val="00B7237E"/>
    <w:rsid w:val="00B84180"/>
    <w:rsid w:val="00BB3299"/>
    <w:rsid w:val="00BB5D96"/>
    <w:rsid w:val="00BE63EA"/>
    <w:rsid w:val="00C37C70"/>
    <w:rsid w:val="00C42A3C"/>
    <w:rsid w:val="00C51F44"/>
    <w:rsid w:val="00C55951"/>
    <w:rsid w:val="00C57C50"/>
    <w:rsid w:val="00C8504F"/>
    <w:rsid w:val="00CA6261"/>
    <w:rsid w:val="00CB050F"/>
    <w:rsid w:val="00CC081A"/>
    <w:rsid w:val="00CD2C6D"/>
    <w:rsid w:val="00CD6515"/>
    <w:rsid w:val="00CF02C5"/>
    <w:rsid w:val="00CF1A0F"/>
    <w:rsid w:val="00CF6919"/>
    <w:rsid w:val="00D14990"/>
    <w:rsid w:val="00D14A1A"/>
    <w:rsid w:val="00D24507"/>
    <w:rsid w:val="00D32742"/>
    <w:rsid w:val="00D36252"/>
    <w:rsid w:val="00D4330B"/>
    <w:rsid w:val="00D460F1"/>
    <w:rsid w:val="00D51B44"/>
    <w:rsid w:val="00D5360D"/>
    <w:rsid w:val="00D55506"/>
    <w:rsid w:val="00D6085D"/>
    <w:rsid w:val="00D66D57"/>
    <w:rsid w:val="00D66FD2"/>
    <w:rsid w:val="00D81480"/>
    <w:rsid w:val="00D863D9"/>
    <w:rsid w:val="00D86D63"/>
    <w:rsid w:val="00DA2E40"/>
    <w:rsid w:val="00DA5BF8"/>
    <w:rsid w:val="00DB69D8"/>
    <w:rsid w:val="00DC71AA"/>
    <w:rsid w:val="00DD0E2B"/>
    <w:rsid w:val="00DD2FAB"/>
    <w:rsid w:val="00DD73A4"/>
    <w:rsid w:val="00DE27F0"/>
    <w:rsid w:val="00DE627C"/>
    <w:rsid w:val="00DE7DCE"/>
    <w:rsid w:val="00DF1850"/>
    <w:rsid w:val="00E223A2"/>
    <w:rsid w:val="00E22A8D"/>
    <w:rsid w:val="00E46E7E"/>
    <w:rsid w:val="00E660D4"/>
    <w:rsid w:val="00E81D63"/>
    <w:rsid w:val="00E95631"/>
    <w:rsid w:val="00EC3E63"/>
    <w:rsid w:val="00ED26CD"/>
    <w:rsid w:val="00ED4B2C"/>
    <w:rsid w:val="00EE5923"/>
    <w:rsid w:val="00EE5F75"/>
    <w:rsid w:val="00F1173B"/>
    <w:rsid w:val="00F24F58"/>
    <w:rsid w:val="00F43D99"/>
    <w:rsid w:val="00F44FF4"/>
    <w:rsid w:val="00F45F2E"/>
    <w:rsid w:val="00F5458D"/>
    <w:rsid w:val="00F56CF3"/>
    <w:rsid w:val="00F802EE"/>
    <w:rsid w:val="00F919B0"/>
    <w:rsid w:val="00FA538E"/>
    <w:rsid w:val="00FB2B43"/>
    <w:rsid w:val="00FC7D48"/>
    <w:rsid w:val="00FD50BA"/>
    <w:rsid w:val="00FE4803"/>
    <w:rsid w:val="00FE50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C8C924"/>
  <w14:defaultImageDpi w14:val="300"/>
  <w15:docId w15:val="{BE4C5FDE-FF12-49B8-B9AC-3C8B8ACD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60E7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160E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60E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60E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211,No Spacing12,no read,No Spacing2111,No Spacing4,No Spacing11111,No Spacing5,No Spacing21,Tags,tags,No Spacing1111,Card,TAG,ta"/>
    <w:basedOn w:val="Normal"/>
    <w:next w:val="Normal"/>
    <w:link w:val="Heading4Char"/>
    <w:autoRedefine/>
    <w:uiPriority w:val="3"/>
    <w:unhideWhenUsed/>
    <w:qFormat/>
    <w:rsid w:val="00160E7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60E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E78"/>
  </w:style>
  <w:style w:type="character" w:styleId="Emphasis">
    <w:name w:val="Emphasis"/>
    <w:basedOn w:val="DefaultParagraphFont"/>
    <w:uiPriority w:val="7"/>
    <w:qFormat/>
    <w:rsid w:val="00160E78"/>
    <w:rPr>
      <w:rFonts w:ascii="Calibri" w:hAnsi="Calibri"/>
      <w:b/>
      <w:i w:val="0"/>
      <w:iCs/>
      <w:sz w:val="22"/>
      <w:u w:val="single"/>
      <w:bdr w:val="single" w:sz="24" w:space="0" w:color="auto"/>
    </w:rPr>
  </w:style>
  <w:style w:type="character" w:customStyle="1" w:styleId="Heading1Char">
    <w:name w:val="Heading 1 Char"/>
    <w:aliases w:val="Pocket Char"/>
    <w:basedOn w:val="DefaultParagraphFont"/>
    <w:link w:val="Heading1"/>
    <w:rsid w:val="00160E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0E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0E78"/>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Ch Char,No Spacing211 Char,No Spacing12 Char,no read Char,No Spacing2111 Char,No Spacing4 Char"/>
    <w:basedOn w:val="DefaultParagraphFont"/>
    <w:link w:val="Heading4"/>
    <w:uiPriority w:val="3"/>
    <w:rsid w:val="00160E78"/>
    <w:rPr>
      <w:rFonts w:ascii="Calibri" w:eastAsiaTheme="majorEastAsia" w:hAnsi="Calibri" w:cstheme="majorBidi"/>
      <w:b/>
      <w:iCs/>
      <w:sz w:val="26"/>
      <w:szCs w:val="22"/>
    </w:rPr>
  </w:style>
  <w:style w:type="paragraph" w:styleId="NoSpacing">
    <w:name w:val="No Spacing"/>
    <w:uiPriority w:val="1"/>
    <w:rsid w:val="003402AC"/>
  </w:style>
  <w:style w:type="character" w:customStyle="1" w:styleId="StyleStyleBold12pt">
    <w:name w:val="Style Style Bold + 12 pt"/>
    <w:aliases w:val="Cite,Style Style Bold + 12pt,Style Style Bold,Style 13 pt Bold"/>
    <w:basedOn w:val="DefaultParagraphFont"/>
    <w:uiPriority w:val="5"/>
    <w:qFormat/>
    <w:rsid w:val="00160E78"/>
    <w:rPr>
      <w:b/>
      <w:bCs/>
      <w:sz w:val="26"/>
      <w:u w:val="none"/>
    </w:rPr>
  </w:style>
  <w:style w:type="character" w:customStyle="1" w:styleId="StyleBoldUnderline">
    <w:name w:val="Style Bold Underline"/>
    <w:aliases w:val="Underline,Style Underline"/>
    <w:basedOn w:val="DefaultParagraphFont"/>
    <w:uiPriority w:val="6"/>
    <w:qFormat/>
    <w:rsid w:val="00160E78"/>
    <w:rPr>
      <w:b w:val="0"/>
      <w:sz w:val="22"/>
      <w:u w:val="single"/>
    </w:rPr>
  </w:style>
  <w:style w:type="paragraph" w:styleId="DocumentMap">
    <w:name w:val="Document Map"/>
    <w:basedOn w:val="Normal"/>
    <w:link w:val="DocumentMapChar"/>
    <w:uiPriority w:val="99"/>
    <w:semiHidden/>
    <w:unhideWhenUsed/>
    <w:rsid w:val="003402AC"/>
    <w:rPr>
      <w:rFonts w:ascii="Lucida Grande" w:hAnsi="Lucida Grande" w:cs="Lucida Grande"/>
    </w:rPr>
  </w:style>
  <w:style w:type="character" w:customStyle="1" w:styleId="DocumentMapChar">
    <w:name w:val="Document Map Char"/>
    <w:basedOn w:val="DefaultParagraphFont"/>
    <w:link w:val="DocumentMap"/>
    <w:uiPriority w:val="99"/>
    <w:semiHidden/>
    <w:rsid w:val="003402AC"/>
    <w:rPr>
      <w:rFonts w:ascii="Lucida Grande" w:hAnsi="Lucida Grande" w:cs="Lucida Grande"/>
      <w:sz w:val="22"/>
    </w:rPr>
  </w:style>
  <w:style w:type="paragraph" w:styleId="ListParagraph">
    <w:name w:val="List Paragraph"/>
    <w:basedOn w:val="Normal"/>
    <w:uiPriority w:val="34"/>
    <w:rsid w:val="003402AC"/>
    <w:pPr>
      <w:ind w:left="720"/>
      <w:contextualSpacing/>
    </w:pPr>
  </w:style>
  <w:style w:type="paragraph" w:styleId="Header">
    <w:name w:val="header"/>
    <w:basedOn w:val="Normal"/>
    <w:link w:val="HeaderChar"/>
    <w:uiPriority w:val="99"/>
    <w:unhideWhenUsed/>
    <w:rsid w:val="003402AC"/>
    <w:pPr>
      <w:tabs>
        <w:tab w:val="center" w:pos="4320"/>
        <w:tab w:val="right" w:pos="8640"/>
      </w:tabs>
    </w:pPr>
  </w:style>
  <w:style w:type="character" w:customStyle="1" w:styleId="HeaderChar">
    <w:name w:val="Header Char"/>
    <w:basedOn w:val="DefaultParagraphFont"/>
    <w:link w:val="Header"/>
    <w:uiPriority w:val="99"/>
    <w:rsid w:val="003402AC"/>
    <w:rPr>
      <w:rFonts w:ascii="Cambria Math" w:hAnsi="Cambria Math"/>
      <w:sz w:val="22"/>
    </w:rPr>
  </w:style>
  <w:style w:type="paragraph" w:styleId="Footer">
    <w:name w:val="footer"/>
    <w:basedOn w:val="Normal"/>
    <w:link w:val="FooterChar"/>
    <w:uiPriority w:val="99"/>
    <w:unhideWhenUsed/>
    <w:rsid w:val="003402AC"/>
    <w:pPr>
      <w:tabs>
        <w:tab w:val="center" w:pos="4320"/>
        <w:tab w:val="right" w:pos="8640"/>
      </w:tabs>
    </w:pPr>
  </w:style>
  <w:style w:type="character" w:customStyle="1" w:styleId="FooterChar">
    <w:name w:val="Footer Char"/>
    <w:basedOn w:val="DefaultParagraphFont"/>
    <w:link w:val="Footer"/>
    <w:uiPriority w:val="99"/>
    <w:rsid w:val="003402AC"/>
    <w:rPr>
      <w:rFonts w:ascii="Cambria Math" w:hAnsi="Cambria Math"/>
      <w:sz w:val="22"/>
    </w:rPr>
  </w:style>
  <w:style w:type="character" w:styleId="PageNumber">
    <w:name w:val="page number"/>
    <w:basedOn w:val="DefaultParagraphFont"/>
    <w:uiPriority w:val="99"/>
    <w:semiHidden/>
    <w:unhideWhenUsed/>
    <w:rsid w:val="003402AC"/>
  </w:style>
  <w:style w:type="character" w:styleId="Hyperlink">
    <w:name w:val="Hyperlink"/>
    <w:basedOn w:val="DefaultParagraphFont"/>
    <w:uiPriority w:val="99"/>
    <w:unhideWhenUsed/>
    <w:rsid w:val="00160E78"/>
    <w:rPr>
      <w:color w:val="auto"/>
      <w:u w:val="none"/>
    </w:rPr>
  </w:style>
  <w:style w:type="paragraph" w:customStyle="1" w:styleId="Analytic">
    <w:name w:val="Analytic"/>
    <w:basedOn w:val="Heading4"/>
    <w:qFormat/>
    <w:rsid w:val="003402AC"/>
  </w:style>
  <w:style w:type="character" w:customStyle="1" w:styleId="apple-converted-space">
    <w:name w:val="apple-converted-space"/>
    <w:basedOn w:val="DefaultParagraphFont"/>
    <w:rsid w:val="008003A4"/>
  </w:style>
  <w:style w:type="character" w:styleId="Strong">
    <w:name w:val="Strong"/>
    <w:basedOn w:val="DefaultParagraphFont"/>
    <w:uiPriority w:val="22"/>
    <w:qFormat/>
    <w:rsid w:val="00A62121"/>
    <w:rPr>
      <w:b/>
      <w:bCs/>
    </w:rPr>
  </w:style>
  <w:style w:type="paragraph" w:styleId="NormalWeb">
    <w:name w:val="Normal (Web)"/>
    <w:basedOn w:val="Normal"/>
    <w:uiPriority w:val="99"/>
    <w:semiHidden/>
    <w:unhideWhenUsed/>
    <w:rsid w:val="003402AC"/>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160E7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862699">
      <w:bodyDiv w:val="1"/>
      <w:marLeft w:val="0"/>
      <w:marRight w:val="0"/>
      <w:marTop w:val="0"/>
      <w:marBottom w:val="0"/>
      <w:divBdr>
        <w:top w:val="none" w:sz="0" w:space="0" w:color="auto"/>
        <w:left w:val="none" w:sz="0" w:space="0" w:color="auto"/>
        <w:bottom w:val="none" w:sz="0" w:space="0" w:color="auto"/>
        <w:right w:val="none" w:sz="0" w:space="0" w:color="auto"/>
      </w:divBdr>
    </w:div>
    <w:div w:id="159152258">
      <w:bodyDiv w:val="1"/>
      <w:marLeft w:val="0"/>
      <w:marRight w:val="0"/>
      <w:marTop w:val="0"/>
      <w:marBottom w:val="0"/>
      <w:divBdr>
        <w:top w:val="none" w:sz="0" w:space="0" w:color="auto"/>
        <w:left w:val="none" w:sz="0" w:space="0" w:color="auto"/>
        <w:bottom w:val="none" w:sz="0" w:space="0" w:color="auto"/>
        <w:right w:val="none" w:sz="0" w:space="0" w:color="auto"/>
      </w:divBdr>
    </w:div>
    <w:div w:id="183205052">
      <w:bodyDiv w:val="1"/>
      <w:marLeft w:val="0"/>
      <w:marRight w:val="0"/>
      <w:marTop w:val="0"/>
      <w:marBottom w:val="0"/>
      <w:divBdr>
        <w:top w:val="none" w:sz="0" w:space="0" w:color="auto"/>
        <w:left w:val="none" w:sz="0" w:space="0" w:color="auto"/>
        <w:bottom w:val="none" w:sz="0" w:space="0" w:color="auto"/>
        <w:right w:val="none" w:sz="0" w:space="0" w:color="auto"/>
      </w:divBdr>
    </w:div>
    <w:div w:id="221598473">
      <w:bodyDiv w:val="1"/>
      <w:marLeft w:val="0"/>
      <w:marRight w:val="0"/>
      <w:marTop w:val="0"/>
      <w:marBottom w:val="0"/>
      <w:divBdr>
        <w:top w:val="none" w:sz="0" w:space="0" w:color="auto"/>
        <w:left w:val="none" w:sz="0" w:space="0" w:color="auto"/>
        <w:bottom w:val="none" w:sz="0" w:space="0" w:color="auto"/>
        <w:right w:val="none" w:sz="0" w:space="0" w:color="auto"/>
      </w:divBdr>
    </w:div>
    <w:div w:id="237637353">
      <w:bodyDiv w:val="1"/>
      <w:marLeft w:val="0"/>
      <w:marRight w:val="0"/>
      <w:marTop w:val="0"/>
      <w:marBottom w:val="0"/>
      <w:divBdr>
        <w:top w:val="none" w:sz="0" w:space="0" w:color="auto"/>
        <w:left w:val="none" w:sz="0" w:space="0" w:color="auto"/>
        <w:bottom w:val="none" w:sz="0" w:space="0" w:color="auto"/>
        <w:right w:val="none" w:sz="0" w:space="0" w:color="auto"/>
      </w:divBdr>
    </w:div>
    <w:div w:id="238561354">
      <w:bodyDiv w:val="1"/>
      <w:marLeft w:val="0"/>
      <w:marRight w:val="0"/>
      <w:marTop w:val="0"/>
      <w:marBottom w:val="0"/>
      <w:divBdr>
        <w:top w:val="none" w:sz="0" w:space="0" w:color="auto"/>
        <w:left w:val="none" w:sz="0" w:space="0" w:color="auto"/>
        <w:bottom w:val="none" w:sz="0" w:space="0" w:color="auto"/>
        <w:right w:val="none" w:sz="0" w:space="0" w:color="auto"/>
      </w:divBdr>
    </w:div>
    <w:div w:id="240918961">
      <w:bodyDiv w:val="1"/>
      <w:marLeft w:val="0"/>
      <w:marRight w:val="0"/>
      <w:marTop w:val="0"/>
      <w:marBottom w:val="0"/>
      <w:divBdr>
        <w:top w:val="none" w:sz="0" w:space="0" w:color="auto"/>
        <w:left w:val="none" w:sz="0" w:space="0" w:color="auto"/>
        <w:bottom w:val="none" w:sz="0" w:space="0" w:color="auto"/>
        <w:right w:val="none" w:sz="0" w:space="0" w:color="auto"/>
      </w:divBdr>
    </w:div>
    <w:div w:id="320275576">
      <w:bodyDiv w:val="1"/>
      <w:marLeft w:val="0"/>
      <w:marRight w:val="0"/>
      <w:marTop w:val="0"/>
      <w:marBottom w:val="0"/>
      <w:divBdr>
        <w:top w:val="none" w:sz="0" w:space="0" w:color="auto"/>
        <w:left w:val="none" w:sz="0" w:space="0" w:color="auto"/>
        <w:bottom w:val="none" w:sz="0" w:space="0" w:color="auto"/>
        <w:right w:val="none" w:sz="0" w:space="0" w:color="auto"/>
      </w:divBdr>
    </w:div>
    <w:div w:id="339049156">
      <w:bodyDiv w:val="1"/>
      <w:marLeft w:val="0"/>
      <w:marRight w:val="0"/>
      <w:marTop w:val="0"/>
      <w:marBottom w:val="0"/>
      <w:divBdr>
        <w:top w:val="none" w:sz="0" w:space="0" w:color="auto"/>
        <w:left w:val="none" w:sz="0" w:space="0" w:color="auto"/>
        <w:bottom w:val="none" w:sz="0" w:space="0" w:color="auto"/>
        <w:right w:val="none" w:sz="0" w:space="0" w:color="auto"/>
      </w:divBdr>
    </w:div>
    <w:div w:id="427849519">
      <w:bodyDiv w:val="1"/>
      <w:marLeft w:val="0"/>
      <w:marRight w:val="0"/>
      <w:marTop w:val="0"/>
      <w:marBottom w:val="0"/>
      <w:divBdr>
        <w:top w:val="none" w:sz="0" w:space="0" w:color="auto"/>
        <w:left w:val="none" w:sz="0" w:space="0" w:color="auto"/>
        <w:bottom w:val="none" w:sz="0" w:space="0" w:color="auto"/>
        <w:right w:val="none" w:sz="0" w:space="0" w:color="auto"/>
      </w:divBdr>
    </w:div>
    <w:div w:id="518928086">
      <w:bodyDiv w:val="1"/>
      <w:marLeft w:val="0"/>
      <w:marRight w:val="0"/>
      <w:marTop w:val="0"/>
      <w:marBottom w:val="0"/>
      <w:divBdr>
        <w:top w:val="none" w:sz="0" w:space="0" w:color="auto"/>
        <w:left w:val="none" w:sz="0" w:space="0" w:color="auto"/>
        <w:bottom w:val="none" w:sz="0" w:space="0" w:color="auto"/>
        <w:right w:val="none" w:sz="0" w:space="0" w:color="auto"/>
      </w:divBdr>
    </w:div>
    <w:div w:id="655645695">
      <w:bodyDiv w:val="1"/>
      <w:marLeft w:val="0"/>
      <w:marRight w:val="0"/>
      <w:marTop w:val="0"/>
      <w:marBottom w:val="0"/>
      <w:divBdr>
        <w:top w:val="none" w:sz="0" w:space="0" w:color="auto"/>
        <w:left w:val="none" w:sz="0" w:space="0" w:color="auto"/>
        <w:bottom w:val="none" w:sz="0" w:space="0" w:color="auto"/>
        <w:right w:val="none" w:sz="0" w:space="0" w:color="auto"/>
      </w:divBdr>
    </w:div>
    <w:div w:id="823353296">
      <w:bodyDiv w:val="1"/>
      <w:marLeft w:val="0"/>
      <w:marRight w:val="0"/>
      <w:marTop w:val="0"/>
      <w:marBottom w:val="0"/>
      <w:divBdr>
        <w:top w:val="none" w:sz="0" w:space="0" w:color="auto"/>
        <w:left w:val="none" w:sz="0" w:space="0" w:color="auto"/>
        <w:bottom w:val="none" w:sz="0" w:space="0" w:color="auto"/>
        <w:right w:val="none" w:sz="0" w:space="0" w:color="auto"/>
      </w:divBdr>
    </w:div>
    <w:div w:id="860122447">
      <w:bodyDiv w:val="1"/>
      <w:marLeft w:val="0"/>
      <w:marRight w:val="0"/>
      <w:marTop w:val="0"/>
      <w:marBottom w:val="0"/>
      <w:divBdr>
        <w:top w:val="none" w:sz="0" w:space="0" w:color="auto"/>
        <w:left w:val="none" w:sz="0" w:space="0" w:color="auto"/>
        <w:bottom w:val="none" w:sz="0" w:space="0" w:color="auto"/>
        <w:right w:val="none" w:sz="0" w:space="0" w:color="auto"/>
      </w:divBdr>
    </w:div>
    <w:div w:id="883366135">
      <w:bodyDiv w:val="1"/>
      <w:marLeft w:val="0"/>
      <w:marRight w:val="0"/>
      <w:marTop w:val="0"/>
      <w:marBottom w:val="0"/>
      <w:divBdr>
        <w:top w:val="none" w:sz="0" w:space="0" w:color="auto"/>
        <w:left w:val="none" w:sz="0" w:space="0" w:color="auto"/>
        <w:bottom w:val="none" w:sz="0" w:space="0" w:color="auto"/>
        <w:right w:val="none" w:sz="0" w:space="0" w:color="auto"/>
      </w:divBdr>
    </w:div>
    <w:div w:id="941498396">
      <w:bodyDiv w:val="1"/>
      <w:marLeft w:val="0"/>
      <w:marRight w:val="0"/>
      <w:marTop w:val="0"/>
      <w:marBottom w:val="0"/>
      <w:divBdr>
        <w:top w:val="none" w:sz="0" w:space="0" w:color="auto"/>
        <w:left w:val="none" w:sz="0" w:space="0" w:color="auto"/>
        <w:bottom w:val="none" w:sz="0" w:space="0" w:color="auto"/>
        <w:right w:val="none" w:sz="0" w:space="0" w:color="auto"/>
      </w:divBdr>
    </w:div>
    <w:div w:id="1002440045">
      <w:bodyDiv w:val="1"/>
      <w:marLeft w:val="0"/>
      <w:marRight w:val="0"/>
      <w:marTop w:val="0"/>
      <w:marBottom w:val="0"/>
      <w:divBdr>
        <w:top w:val="none" w:sz="0" w:space="0" w:color="auto"/>
        <w:left w:val="none" w:sz="0" w:space="0" w:color="auto"/>
        <w:bottom w:val="none" w:sz="0" w:space="0" w:color="auto"/>
        <w:right w:val="none" w:sz="0" w:space="0" w:color="auto"/>
      </w:divBdr>
      <w:divsChild>
        <w:div w:id="202792945">
          <w:marLeft w:val="0"/>
          <w:marRight w:val="0"/>
          <w:marTop w:val="0"/>
          <w:marBottom w:val="0"/>
          <w:divBdr>
            <w:top w:val="none" w:sz="0" w:space="0" w:color="auto"/>
            <w:left w:val="none" w:sz="0" w:space="0" w:color="auto"/>
            <w:bottom w:val="none" w:sz="0" w:space="0" w:color="auto"/>
            <w:right w:val="none" w:sz="0" w:space="0" w:color="auto"/>
          </w:divBdr>
        </w:div>
        <w:div w:id="1300769506">
          <w:marLeft w:val="0"/>
          <w:marRight w:val="0"/>
          <w:marTop w:val="0"/>
          <w:marBottom w:val="44"/>
          <w:divBdr>
            <w:top w:val="none" w:sz="0" w:space="0" w:color="auto"/>
            <w:left w:val="none" w:sz="0" w:space="0" w:color="auto"/>
            <w:bottom w:val="none" w:sz="0" w:space="0" w:color="auto"/>
            <w:right w:val="none" w:sz="0" w:space="0" w:color="auto"/>
          </w:divBdr>
        </w:div>
      </w:divsChild>
    </w:div>
    <w:div w:id="1063912410">
      <w:bodyDiv w:val="1"/>
      <w:marLeft w:val="0"/>
      <w:marRight w:val="0"/>
      <w:marTop w:val="0"/>
      <w:marBottom w:val="0"/>
      <w:divBdr>
        <w:top w:val="none" w:sz="0" w:space="0" w:color="auto"/>
        <w:left w:val="none" w:sz="0" w:space="0" w:color="auto"/>
        <w:bottom w:val="none" w:sz="0" w:space="0" w:color="auto"/>
        <w:right w:val="none" w:sz="0" w:space="0" w:color="auto"/>
      </w:divBdr>
    </w:div>
    <w:div w:id="1123961917">
      <w:bodyDiv w:val="1"/>
      <w:marLeft w:val="0"/>
      <w:marRight w:val="0"/>
      <w:marTop w:val="0"/>
      <w:marBottom w:val="0"/>
      <w:divBdr>
        <w:top w:val="none" w:sz="0" w:space="0" w:color="auto"/>
        <w:left w:val="none" w:sz="0" w:space="0" w:color="auto"/>
        <w:bottom w:val="none" w:sz="0" w:space="0" w:color="auto"/>
        <w:right w:val="none" w:sz="0" w:space="0" w:color="auto"/>
      </w:divBdr>
    </w:div>
    <w:div w:id="1126434985">
      <w:bodyDiv w:val="1"/>
      <w:marLeft w:val="0"/>
      <w:marRight w:val="0"/>
      <w:marTop w:val="0"/>
      <w:marBottom w:val="0"/>
      <w:divBdr>
        <w:top w:val="none" w:sz="0" w:space="0" w:color="auto"/>
        <w:left w:val="none" w:sz="0" w:space="0" w:color="auto"/>
        <w:bottom w:val="none" w:sz="0" w:space="0" w:color="auto"/>
        <w:right w:val="none" w:sz="0" w:space="0" w:color="auto"/>
      </w:divBdr>
    </w:div>
    <w:div w:id="1239824125">
      <w:bodyDiv w:val="1"/>
      <w:marLeft w:val="0"/>
      <w:marRight w:val="0"/>
      <w:marTop w:val="0"/>
      <w:marBottom w:val="0"/>
      <w:divBdr>
        <w:top w:val="none" w:sz="0" w:space="0" w:color="auto"/>
        <w:left w:val="none" w:sz="0" w:space="0" w:color="auto"/>
        <w:bottom w:val="none" w:sz="0" w:space="0" w:color="auto"/>
        <w:right w:val="none" w:sz="0" w:space="0" w:color="auto"/>
      </w:divBdr>
    </w:div>
    <w:div w:id="1260139045">
      <w:bodyDiv w:val="1"/>
      <w:marLeft w:val="0"/>
      <w:marRight w:val="0"/>
      <w:marTop w:val="0"/>
      <w:marBottom w:val="0"/>
      <w:divBdr>
        <w:top w:val="none" w:sz="0" w:space="0" w:color="auto"/>
        <w:left w:val="none" w:sz="0" w:space="0" w:color="auto"/>
        <w:bottom w:val="none" w:sz="0" w:space="0" w:color="auto"/>
        <w:right w:val="none" w:sz="0" w:space="0" w:color="auto"/>
      </w:divBdr>
    </w:div>
    <w:div w:id="1267807183">
      <w:bodyDiv w:val="1"/>
      <w:marLeft w:val="0"/>
      <w:marRight w:val="0"/>
      <w:marTop w:val="0"/>
      <w:marBottom w:val="0"/>
      <w:divBdr>
        <w:top w:val="none" w:sz="0" w:space="0" w:color="auto"/>
        <w:left w:val="none" w:sz="0" w:space="0" w:color="auto"/>
        <w:bottom w:val="none" w:sz="0" w:space="0" w:color="auto"/>
        <w:right w:val="none" w:sz="0" w:space="0" w:color="auto"/>
      </w:divBdr>
    </w:div>
    <w:div w:id="1368868625">
      <w:bodyDiv w:val="1"/>
      <w:marLeft w:val="0"/>
      <w:marRight w:val="0"/>
      <w:marTop w:val="0"/>
      <w:marBottom w:val="0"/>
      <w:divBdr>
        <w:top w:val="none" w:sz="0" w:space="0" w:color="auto"/>
        <w:left w:val="none" w:sz="0" w:space="0" w:color="auto"/>
        <w:bottom w:val="none" w:sz="0" w:space="0" w:color="auto"/>
        <w:right w:val="none" w:sz="0" w:space="0" w:color="auto"/>
      </w:divBdr>
    </w:div>
    <w:div w:id="1550460986">
      <w:bodyDiv w:val="1"/>
      <w:marLeft w:val="0"/>
      <w:marRight w:val="0"/>
      <w:marTop w:val="0"/>
      <w:marBottom w:val="0"/>
      <w:divBdr>
        <w:top w:val="none" w:sz="0" w:space="0" w:color="auto"/>
        <w:left w:val="none" w:sz="0" w:space="0" w:color="auto"/>
        <w:bottom w:val="none" w:sz="0" w:space="0" w:color="auto"/>
        <w:right w:val="none" w:sz="0" w:space="0" w:color="auto"/>
      </w:divBdr>
    </w:div>
    <w:div w:id="1562211730">
      <w:bodyDiv w:val="1"/>
      <w:marLeft w:val="0"/>
      <w:marRight w:val="0"/>
      <w:marTop w:val="0"/>
      <w:marBottom w:val="0"/>
      <w:divBdr>
        <w:top w:val="none" w:sz="0" w:space="0" w:color="auto"/>
        <w:left w:val="none" w:sz="0" w:space="0" w:color="auto"/>
        <w:bottom w:val="none" w:sz="0" w:space="0" w:color="auto"/>
        <w:right w:val="none" w:sz="0" w:space="0" w:color="auto"/>
      </w:divBdr>
    </w:div>
    <w:div w:id="1601526231">
      <w:bodyDiv w:val="1"/>
      <w:marLeft w:val="0"/>
      <w:marRight w:val="0"/>
      <w:marTop w:val="0"/>
      <w:marBottom w:val="0"/>
      <w:divBdr>
        <w:top w:val="none" w:sz="0" w:space="0" w:color="auto"/>
        <w:left w:val="none" w:sz="0" w:space="0" w:color="auto"/>
        <w:bottom w:val="none" w:sz="0" w:space="0" w:color="auto"/>
        <w:right w:val="none" w:sz="0" w:space="0" w:color="auto"/>
      </w:divBdr>
    </w:div>
    <w:div w:id="1643734419">
      <w:bodyDiv w:val="1"/>
      <w:marLeft w:val="0"/>
      <w:marRight w:val="0"/>
      <w:marTop w:val="0"/>
      <w:marBottom w:val="0"/>
      <w:divBdr>
        <w:top w:val="none" w:sz="0" w:space="0" w:color="auto"/>
        <w:left w:val="none" w:sz="0" w:space="0" w:color="auto"/>
        <w:bottom w:val="none" w:sz="0" w:space="0" w:color="auto"/>
        <w:right w:val="none" w:sz="0" w:space="0" w:color="auto"/>
      </w:divBdr>
    </w:div>
    <w:div w:id="1780300246">
      <w:bodyDiv w:val="1"/>
      <w:marLeft w:val="0"/>
      <w:marRight w:val="0"/>
      <w:marTop w:val="0"/>
      <w:marBottom w:val="0"/>
      <w:divBdr>
        <w:top w:val="none" w:sz="0" w:space="0" w:color="auto"/>
        <w:left w:val="none" w:sz="0" w:space="0" w:color="auto"/>
        <w:bottom w:val="none" w:sz="0" w:space="0" w:color="auto"/>
        <w:right w:val="none" w:sz="0" w:space="0" w:color="auto"/>
      </w:divBdr>
    </w:div>
    <w:div w:id="2057469442">
      <w:bodyDiv w:val="1"/>
      <w:marLeft w:val="0"/>
      <w:marRight w:val="0"/>
      <w:marTop w:val="0"/>
      <w:marBottom w:val="0"/>
      <w:divBdr>
        <w:top w:val="none" w:sz="0" w:space="0" w:color="auto"/>
        <w:left w:val="none" w:sz="0" w:space="0" w:color="auto"/>
        <w:bottom w:val="none" w:sz="0" w:space="0" w:color="auto"/>
        <w:right w:val="none" w:sz="0" w:space="0" w:color="auto"/>
      </w:divBdr>
    </w:div>
    <w:div w:id="2095660084">
      <w:bodyDiv w:val="1"/>
      <w:marLeft w:val="0"/>
      <w:marRight w:val="0"/>
      <w:marTop w:val="0"/>
      <w:marBottom w:val="0"/>
      <w:divBdr>
        <w:top w:val="none" w:sz="0" w:space="0" w:color="auto"/>
        <w:left w:val="none" w:sz="0" w:space="0" w:color="auto"/>
        <w:bottom w:val="none" w:sz="0" w:space="0" w:color="auto"/>
        <w:right w:val="none" w:sz="0" w:space="0" w:color="auto"/>
      </w:divBdr>
    </w:div>
    <w:div w:id="21461182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ir.info/2015/06/06/discursively-constructing-a-space-threat-china-threat-u-s-security/" TargetMode="External"/><Relationship Id="rId18" Type="http://schemas.openxmlformats.org/officeDocument/2006/relationships/hyperlink" Target="http://www.e-elgar.co.uk/bookentry_main.lasso?currency=UK&amp;id=4222" TargetMode="External"/><Relationship Id="rId26" Type="http://schemas.openxmlformats.org/officeDocument/2006/relationships/hyperlink" Target="http://www.spiegel.de/international/world/tensions-in-east-china-sea-threaten-to-create-regional-conflict-a-936618.html" TargetMode="External"/><Relationship Id="rId39" Type="http://schemas.openxmlformats.org/officeDocument/2006/relationships/hyperlink" Target="http://www.spiegel.de/international/world/tensions-in-east-china-sea-threaten-to-create-regional-conflict-a-936618.html" TargetMode="External"/><Relationship Id="rId21" Type="http://schemas.openxmlformats.org/officeDocument/2006/relationships/hyperlink" Target="http://nationalinterest.org/feature/avoiding-the-unthinkable-preventing-us-china-nuclear-war-12209" TargetMode="External"/><Relationship Id="rId34" Type="http://schemas.openxmlformats.org/officeDocument/2006/relationships/hyperlink" Target="http://www.channelnewsasia.com/news/asiapacific/abe-hopeful-for-japan/1643770.html" TargetMode="External"/><Relationship Id="rId42" Type="http://schemas.openxmlformats.org/officeDocument/2006/relationships/hyperlink" Target="https://www.google.com/url?sa=t&amp;rct=j&amp;q=&amp;esrc=s&amp;source=web&amp;cd=1&amp;cad=rja&amp;uact=8&amp;ved=0CB8QFjAA&amp;url=http%3A%2F%2Fwww.nytimes.com%2F2015%2F02%2F06%2Fworld%2Fasia%2Fabe-wants-to-revise-pacifist-constitution-as-early-as-2016-ally-says.html&amp;ei=zdvYVI2kC8-B8QXDtIK" TargetMode="External"/><Relationship Id="rId47" Type="http://schemas.openxmlformats.org/officeDocument/2006/relationships/hyperlink" Target="http://www.nytimes.com/ref/college/coll-china-politics-007.html%20//" TargetMode="External"/><Relationship Id="rId50" Type="http://schemas.openxmlformats.org/officeDocument/2006/relationships/hyperlink" Target="http://www.e-ir.info/2015/06/06/discursively-constructing-a-space-threat-china-threat-u-s-security/" TargetMode="External"/><Relationship Id="rId55" Type="http://schemas.openxmlformats.org/officeDocument/2006/relationships/hyperlink" Target="http://www.forbes.com/sites/lorenthompson/2014/06/06/five-reasons-china-wont-be-a-big-threat-to-americas-global-power/" TargetMode="External"/><Relationship Id="rId63" Type="http://schemas.openxmlformats.org/officeDocument/2006/relationships/hyperlink" Target="mailto:emillerschai@thecollegepreparatoryschool.org" TargetMode="External"/><Relationship Id="rId68" Type="http://schemas.openxmlformats.org/officeDocument/2006/relationships/hyperlink" Target="https://en.wikipedia.org/wiki/USA" TargetMode="External"/><Relationship Id="rId76" Type="http://schemas.openxmlformats.org/officeDocument/2006/relationships/hyperlink" Target="http://knoema.com/nwnfkne/world-gdp-ranking-2015-data-and-charts" TargetMode="External"/><Relationship Id="rId84" Type="http://schemas.openxmlformats.org/officeDocument/2006/relationships/hyperlink" Target="http://www.theatlantic.com/international/archive/2014/08/how-money-warps-us-foreign-policy/376035/" TargetMode="External"/><Relationship Id="rId89" Type="http://schemas.openxmlformats.org/officeDocument/2006/relationships/hyperlink" Target="http://topics.wsj.com/person/J/Xi-Jinping/6475" TargetMode="External"/><Relationship Id="rId7" Type="http://schemas.openxmlformats.org/officeDocument/2006/relationships/webSettings" Target="webSettings.xml"/><Relationship Id="rId71" Type="http://schemas.openxmlformats.org/officeDocument/2006/relationships/hyperlink" Target="https://en.wikipedia.org/wiki/The_New_York_Times" TargetMode="External"/><Relationship Id="rId9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lgarblog.com/2012/12/12/china-watching-and-contemporary-geopolitics-of-fear-and-fantasy-by-chengxin-pan/" TargetMode="External"/><Relationship Id="rId29" Type="http://schemas.openxmlformats.org/officeDocument/2006/relationships/hyperlink" Target="http://nationalinterest.org/feature/avoiding-the-unthinkable-preventing-us-china-nuclear-war-12209" TargetMode="External"/><Relationship Id="rId11" Type="http://schemas.openxmlformats.org/officeDocument/2006/relationships/hyperlink" Target="http://www.japantimes.co.jp/opinion/2006/01/07/commentary/no-rest-for-china-threat-lobby/" TargetMode="External"/><Relationship Id="rId24" Type="http://schemas.openxmlformats.org/officeDocument/2006/relationships/hyperlink" Target="http://www.heritage.org/about/staff/c/james-carafano" TargetMode="External"/><Relationship Id="rId32" Type="http://schemas.openxmlformats.org/officeDocument/2006/relationships/hyperlink" Target="http://www.ft.com/intl/cms/s/0/8227d9f2-9c98-11e4-a730-00144feabdc0.html" TargetMode="External"/><Relationship Id="rId37" Type="http://schemas.openxmlformats.org/officeDocument/2006/relationships/hyperlink" Target="http://www.heritage.org/about/staff/c/james-carafano" TargetMode="External"/><Relationship Id="rId40" Type="http://schemas.openxmlformats.org/officeDocument/2006/relationships/hyperlink" Target="http://www.cfr.org/world/armed-clash-south-china-sea/p27883" TargetMode="External"/><Relationship Id="rId45" Type="http://schemas.openxmlformats.org/officeDocument/2006/relationships/hyperlink" Target="http://thediplomat.com/2015/01/chinas-navy-to-send-more-ships-to-the-indian-ocean/" TargetMode="External"/><Relationship Id="rId53" Type="http://schemas.openxmlformats.org/officeDocument/2006/relationships/hyperlink" Target="http://foreignpolicy.com/2013/05/17/breaking-the-kill-chain/" TargetMode="External"/><Relationship Id="rId58" Type="http://schemas.openxmlformats.org/officeDocument/2006/relationships/hyperlink" Target="http://www.forbes.com/profile/xi-jinping/" TargetMode="External"/><Relationship Id="rId66" Type="http://schemas.openxmlformats.org/officeDocument/2006/relationships/hyperlink" Target="http://nationalinterest.org/commentary/can-china-rise-peacefully-10204" TargetMode="External"/><Relationship Id="rId74" Type="http://schemas.openxmlformats.org/officeDocument/2006/relationships/hyperlink" Target="https://en.wikipedia.org/wiki/Haaretz" TargetMode="External"/><Relationship Id="rId79" Type="http://schemas.openxmlformats.org/officeDocument/2006/relationships/hyperlink" Target="http://ichef.bbci.co.uk/news/624/media/images/67616000/gif/_67616829_south_china-sea_1_464.gif" TargetMode="External"/><Relationship Id="rId87" Type="http://schemas.openxmlformats.org/officeDocument/2006/relationships/hyperlink" Target="http://www.e-ir.info/2015/06/06/discursively-constructing-a-space-threat-china-threat-u-s-security/" TargetMode="External"/><Relationship Id="rId5" Type="http://schemas.openxmlformats.org/officeDocument/2006/relationships/styles" Target="styles.xml"/><Relationship Id="rId61" Type="http://schemas.openxmlformats.org/officeDocument/2006/relationships/hyperlink" Target="http://nationalinterest.org/commentary/can-china-rise-peacefully-10204" TargetMode="External"/><Relationship Id="rId82" Type="http://schemas.openxmlformats.org/officeDocument/2006/relationships/hyperlink" Target="http://www.theatlantic.com/international/archive/2014/09/why-americas-pursuing-isis-to-the-gates-of-hell/379622/" TargetMode="External"/><Relationship Id="rId90" Type="http://schemas.openxmlformats.org/officeDocument/2006/relationships/hyperlink" Target="http://www.taipeitimes.com/News/taiwan/archives/2016/03/17/2003641785" TargetMode="External"/><Relationship Id="rId19" Type="http://schemas.openxmlformats.org/officeDocument/2006/relationships/hyperlink" Target="http://www.e-elgar.co.uk/bookentry_main.lasso?currency=UK&amp;id=4222" TargetMode="External"/><Relationship Id="rId14" Type="http://schemas.openxmlformats.org/officeDocument/2006/relationships/hyperlink" Target="http://www.e-ir.info/2015/06/06/discursively-constructing-a-space-threat-china-threat-u-s-security/" TargetMode="External"/><Relationship Id="rId22" Type="http://schemas.openxmlformats.org/officeDocument/2006/relationships/hyperlink" Target="http://www.spiegel.de/international/world/tensions-in-east-china-sea-threaten-to-create-regional-conflict-a-936618.html" TargetMode="External"/><Relationship Id="rId27" Type="http://schemas.openxmlformats.org/officeDocument/2006/relationships/hyperlink" Target="http://www.cfr.org/world/armed-clash-south-china-sea/p27883" TargetMode="External"/><Relationship Id="rId30" Type="http://schemas.openxmlformats.org/officeDocument/2006/relationships/hyperlink" Target="http://www.spiegel.de/international/world/tensions-in-east-china-sea-threaten-to-create-regional-conflict-a-936618.html" TargetMode="External"/><Relationship Id="rId35" Type="http://schemas.openxmlformats.org/officeDocument/2006/relationships/hyperlink" Target="http://www.bbc.com/news/world-asia-china-21441917" TargetMode="External"/><Relationship Id="rId43" Type="http://schemas.openxmlformats.org/officeDocument/2006/relationships/hyperlink" Target="http://www.channelnewsasia.com/news/asiapacific/abe-hopeful-for-japan/1643770.html" TargetMode="External"/><Relationship Id="rId48" Type="http://schemas.openxmlformats.org/officeDocument/2006/relationships/hyperlink" Target="http://www.e-ir.info/2015/06/06/discursively-constructing-a-space-threat-china-threat-u-s-security/" TargetMode="External"/><Relationship Id="rId56" Type="http://schemas.openxmlformats.org/officeDocument/2006/relationships/hyperlink" Target="http://www.forbes.com/washington/" TargetMode="External"/><Relationship Id="rId64" Type="http://schemas.openxmlformats.org/officeDocument/2006/relationships/hyperlink" Target="http://www.huffingtonpost.ca/ben-paylor/policy-evidence_b_2743486.html" TargetMode="External"/><Relationship Id="rId69" Type="http://schemas.openxmlformats.org/officeDocument/2006/relationships/hyperlink" Target="https://en.wikipedia.org/wiki/The_New_Republic" TargetMode="External"/><Relationship Id="rId77" Type="http://schemas.openxmlformats.org/officeDocument/2006/relationships/hyperlink" Target="http://www.sipri.org/research/armaments/milex/milex_database" TargetMode="External"/><Relationship Id="rId8" Type="http://schemas.openxmlformats.org/officeDocument/2006/relationships/footnotes" Target="footnotes.xml"/><Relationship Id="rId51" Type="http://schemas.openxmlformats.org/officeDocument/2006/relationships/hyperlink" Target="http://nationalinterest.org/blog/the-buzz/not-so-scary-why-chinas-military-paper-tiger-14085" TargetMode="External"/><Relationship Id="rId72" Type="http://schemas.openxmlformats.org/officeDocument/2006/relationships/hyperlink" Target="https://en.wikipedia.org/wiki/The_New_York_Review_of_Books" TargetMode="External"/><Relationship Id="rId80" Type="http://schemas.openxmlformats.org/officeDocument/2006/relationships/hyperlink" Target="http://www.cfr.org/china/south-china-sea-tensions/p29790" TargetMode="External"/><Relationship Id="rId85" Type="http://schemas.openxmlformats.org/officeDocument/2006/relationships/hyperlink" Target="http://millercenter.org/president/speeches/speech-3409"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ww.e-ir.info/2015/06/06/discursively-constructing-a-space-threat-china-threat-u-s-security/" TargetMode="External"/><Relationship Id="rId17" Type="http://schemas.openxmlformats.org/officeDocument/2006/relationships/hyperlink" Target="http://www.deakin.edu.au/arts-ed/shss/staff-directory2.php?username=chengxip" TargetMode="External"/><Relationship Id="rId25" Type="http://schemas.openxmlformats.org/officeDocument/2006/relationships/hyperlink" Target="http://nationalinterest.org/feature/avoiding-the-unthinkable-preventing-us-china-nuclear-war-12209" TargetMode="External"/><Relationship Id="rId33" Type="http://schemas.openxmlformats.org/officeDocument/2006/relationships/hyperlink" Target="https://www.google.com/url?sa=t&amp;rct=j&amp;q=&amp;esrc=s&amp;source=web&amp;cd=1&amp;cad=rja&amp;uact=8&amp;ved=0CB8QFjAA&amp;url=http%3A%2F%2Fwww.nytimes.com%2F2015%2F02%2F06%2Fworld%2Fasia%2Fabe-wants-to-revise-pacifist-constitution-as-early-as-2016-ally-says.html&amp;ei=zdvYVI2kC8-B8QXDtIK" TargetMode="External"/><Relationship Id="rId38" Type="http://schemas.openxmlformats.org/officeDocument/2006/relationships/hyperlink" Target="http://nationalinterest.org/feature/avoiding-the-unthinkable-preventing-us-china-nuclear-war-12209" TargetMode="External"/><Relationship Id="rId46" Type="http://schemas.openxmlformats.org/officeDocument/2006/relationships/hyperlink" Target="http://edition.cnn.com/2014/11/24/world/asia/china-south-china-sea/" TargetMode="External"/><Relationship Id="rId59" Type="http://schemas.openxmlformats.org/officeDocument/2006/relationships/hyperlink" Target="http://nationalinterest.org/commentary/can-china-rise-peacefully-10204" TargetMode="External"/><Relationship Id="rId67" Type="http://schemas.openxmlformats.org/officeDocument/2006/relationships/hyperlink" Target="http://www.theatlantic.com/international/archive/2015/06/china-isis-iran-threat/394799/" TargetMode="External"/><Relationship Id="rId20" Type="http://schemas.openxmlformats.org/officeDocument/2006/relationships/hyperlink" Target="http://www.heritage.org/about/staff/c/james-carafano" TargetMode="External"/><Relationship Id="rId41" Type="http://schemas.openxmlformats.org/officeDocument/2006/relationships/hyperlink" Target="http://www.ft.com/intl/cms/s/0/8227d9f2-9c98-11e4-a730-00144feabdc0.html" TargetMode="External"/><Relationship Id="rId54" Type="http://schemas.openxmlformats.org/officeDocument/2006/relationships/hyperlink" Target="http://www.nytimes.com/ref/college/coll-china-politics-007.html%20//" TargetMode="External"/><Relationship Id="rId62" Type="http://schemas.openxmlformats.org/officeDocument/2006/relationships/hyperlink" Target="http://nationalinterest.org/commentary/can-china-rise-peacefully-10204" TargetMode="External"/><Relationship Id="rId70" Type="http://schemas.openxmlformats.org/officeDocument/2006/relationships/hyperlink" Target="https://en.wikipedia.org/wiki/Time_(magazine)" TargetMode="External"/><Relationship Id="rId75" Type="http://schemas.openxmlformats.org/officeDocument/2006/relationships/hyperlink" Target="https://en.wikipedia.org/wiki/CNN" TargetMode="External"/><Relationship Id="rId83" Type="http://schemas.openxmlformats.org/officeDocument/2006/relationships/hyperlink" Target="http://www.military.com/daily-news/2015/06/02/pentagon-acknowledges-weapons-on-chinas-artificial-islands.html" TargetMode="External"/><Relationship Id="rId88" Type="http://schemas.openxmlformats.org/officeDocument/2006/relationships/hyperlink" Target="http://www.wsj.com/articles/SB10001424052702304500404579125100888948152" TargetMode="External"/><Relationship Id="rId91" Type="http://schemas.openxmlformats.org/officeDocument/2006/relationships/hyperlink" Target="http://www.southasiaanalysis.org/node/1637"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pkuasc.fasic.org.au/pan-chengxin-beyond-threat-and-opportunity-how-does-the-west-get-china-wrong/" TargetMode="External"/><Relationship Id="rId23" Type="http://schemas.openxmlformats.org/officeDocument/2006/relationships/hyperlink" Target="http://www.cfr.org/world/armed-clash-south-china-sea/p27883" TargetMode="External"/><Relationship Id="rId28" Type="http://schemas.openxmlformats.org/officeDocument/2006/relationships/hyperlink" Target="http://www.heritage.org/about/staff/c/james-carafano" TargetMode="External"/><Relationship Id="rId36" Type="http://schemas.openxmlformats.org/officeDocument/2006/relationships/hyperlink" Target="http://thediplomat.com/2015/01/chinas-navy-to-send-more-ships-to-the-indian-ocean/" TargetMode="External"/><Relationship Id="rId49" Type="http://schemas.openxmlformats.org/officeDocument/2006/relationships/hyperlink" Target="http://www.japantimes.co.jp/opinion/2006/01/07/commentary/no-rest-for-china-threat-lobby/" TargetMode="External"/><Relationship Id="rId57" Type="http://schemas.openxmlformats.org/officeDocument/2006/relationships/hyperlink" Target="http://www.forbes.com/international/" TargetMode="External"/><Relationship Id="rId10" Type="http://schemas.openxmlformats.org/officeDocument/2006/relationships/hyperlink" Target="mailto:emillerschai@thecollegepreparatoryschool.org" TargetMode="External"/><Relationship Id="rId31" Type="http://schemas.openxmlformats.org/officeDocument/2006/relationships/hyperlink" Target="http://www.cfr.org/world/armed-clash-south-china-sea/p27883" TargetMode="External"/><Relationship Id="rId44" Type="http://schemas.openxmlformats.org/officeDocument/2006/relationships/hyperlink" Target="http://www.bbc.com/news/world-asia-china-21441917" TargetMode="External"/><Relationship Id="rId52" Type="http://schemas.openxmlformats.org/officeDocument/2006/relationships/hyperlink" Target="http://nationalinterest.org/blog/the-buzz/chinas-carrier-killer-really-threat-the-us-navy-13765" TargetMode="External"/><Relationship Id="rId60" Type="http://schemas.openxmlformats.org/officeDocument/2006/relationships/hyperlink" Target="http://nationalinterest.org/commentary/can-china-rise-peacefully-10204" TargetMode="External"/><Relationship Id="rId65" Type="http://schemas.openxmlformats.org/officeDocument/2006/relationships/hyperlink" Target="http://nationalinterest.org/commentary/can-china-rise-peacefully-10204" TargetMode="External"/><Relationship Id="rId73" Type="http://schemas.openxmlformats.org/officeDocument/2006/relationships/hyperlink" Target="https://en.wikipedia.org/wiki/City_University_of_New_York" TargetMode="External"/><Relationship Id="rId78" Type="http://schemas.openxmlformats.org/officeDocument/2006/relationships/hyperlink" Target="http://www.washingtonpost.com/world/asia_pacific/chinese-military-sets-course-to-expand-global-reach-as-national-interests-grow/2015/05/26/395fff14-3fb1-4056-aed0-264ffcbbcdb4_story.html" TargetMode="External"/><Relationship Id="rId81" Type="http://schemas.openxmlformats.org/officeDocument/2006/relationships/hyperlink" Target="http://www.navy.mil/submit/display.asp?story_id=73214" TargetMode="External"/><Relationship Id="rId86" Type="http://schemas.openxmlformats.org/officeDocument/2006/relationships/hyperlink" Target="http://www.e-ir.info/2015/06/06/discursively-constructing-a-space-threat-china-threat-u-s-security/"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34142</Words>
  <Characters>194616</Characters>
  <Application>Microsoft Office Word</Application>
  <DocSecurity>0</DocSecurity>
  <Lines>1621</Lines>
  <Paragraphs>456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Miller Schai</dc:creator>
  <cp:keywords/>
  <dc:description/>
  <cp:lastModifiedBy>Gidley, Edward L.</cp:lastModifiedBy>
  <cp:revision>2</cp:revision>
  <dcterms:created xsi:type="dcterms:W3CDTF">2016-07-18T02:27:00Z</dcterms:created>
  <dcterms:modified xsi:type="dcterms:W3CDTF">2016-07-18T02:27:00Z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