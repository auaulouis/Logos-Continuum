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000D8A" w:rsidRDefault="00146761" w:rsidP="00146761">
      <w:pPr>
        <w:pStyle w:val="Heading1"/>
        <w:rPr>
          <w:rFonts w:asciiTheme="minorHAnsi" w:hAnsiTheme="minorHAnsi"/>
        </w:rPr>
      </w:pPr>
      <w:r w:rsidRPr="00000D8A">
        <w:rPr>
          <w:rFonts w:asciiTheme="minorHAnsi" w:hAnsiTheme="minorHAnsi"/>
        </w:rPr>
        <w:t>Advantage CPs</w:t>
      </w:r>
    </w:p>
    <w:p w:rsidR="00B17329" w:rsidRPr="00000D8A" w:rsidRDefault="00B17329" w:rsidP="00B17329">
      <w:pPr>
        <w:rPr>
          <w:rFonts w:asciiTheme="minorHAnsi" w:hAnsiTheme="minorHAnsi"/>
        </w:rPr>
      </w:pPr>
    </w:p>
    <w:p w:rsidR="00B17329" w:rsidRPr="00000D8A" w:rsidRDefault="00B17329" w:rsidP="00B17329">
      <w:pPr>
        <w:pStyle w:val="Heading2"/>
        <w:rPr>
          <w:rFonts w:asciiTheme="minorHAnsi" w:hAnsiTheme="minorHAnsi"/>
        </w:rPr>
      </w:pPr>
      <w:r w:rsidRPr="00000D8A">
        <w:rPr>
          <w:rFonts w:asciiTheme="minorHAnsi" w:hAnsiTheme="minorHAnsi"/>
        </w:rPr>
        <w:lastRenderedPageBreak/>
        <w:t>Notes</w:t>
      </w:r>
    </w:p>
    <w:p w:rsidR="00B17329" w:rsidRPr="00000D8A" w:rsidRDefault="00B17329" w:rsidP="00B17329">
      <w:pPr>
        <w:pStyle w:val="Heading4"/>
        <w:rPr>
          <w:rFonts w:asciiTheme="minorHAnsi" w:hAnsiTheme="minorHAnsi"/>
        </w:rPr>
      </w:pPr>
      <w:r w:rsidRPr="00000D8A">
        <w:rPr>
          <w:rFonts w:asciiTheme="minorHAnsi" w:hAnsiTheme="minorHAnsi"/>
        </w:rPr>
        <w:t xml:space="preserve">The key to winning with these CPs is to simply have a better understanding of the ideas behind these CPs than your opponent. Reading a CP will shift the attention away from the </w:t>
      </w:r>
      <w:proofErr w:type="spellStart"/>
      <w:r w:rsidRPr="00000D8A">
        <w:rPr>
          <w:rFonts w:asciiTheme="minorHAnsi" w:hAnsiTheme="minorHAnsi"/>
        </w:rPr>
        <w:t>aff</w:t>
      </w:r>
      <w:proofErr w:type="spellEnd"/>
      <w:r w:rsidRPr="00000D8A">
        <w:rPr>
          <w:rFonts w:asciiTheme="minorHAnsi" w:hAnsiTheme="minorHAnsi"/>
        </w:rPr>
        <w:t xml:space="preserve"> and to the CP, and if you can out-explain the CP than the other team, and explain it in</w:t>
      </w:r>
      <w:r w:rsidR="00C73764">
        <w:rPr>
          <w:rFonts w:asciiTheme="minorHAnsi" w:hAnsiTheme="minorHAnsi"/>
        </w:rPr>
        <w:t xml:space="preserve"> relation to the </w:t>
      </w:r>
      <w:proofErr w:type="spellStart"/>
      <w:r w:rsidR="00C73764">
        <w:rPr>
          <w:rFonts w:asciiTheme="minorHAnsi" w:hAnsiTheme="minorHAnsi"/>
        </w:rPr>
        <w:t>affs</w:t>
      </w:r>
      <w:proofErr w:type="spellEnd"/>
      <w:r w:rsidR="00C73764">
        <w:rPr>
          <w:rFonts w:asciiTheme="minorHAnsi" w:hAnsiTheme="minorHAnsi"/>
        </w:rPr>
        <w:t xml:space="preserve"> I/L chain</w:t>
      </w:r>
      <w:r w:rsidR="001F2BC5" w:rsidRPr="00000D8A">
        <w:rPr>
          <w:rFonts w:asciiTheme="minorHAnsi" w:hAnsiTheme="minorHAnsi"/>
        </w:rPr>
        <w:t>.</w:t>
      </w:r>
      <w:r w:rsidR="00FB65A3" w:rsidRPr="00000D8A">
        <w:rPr>
          <w:rFonts w:asciiTheme="minorHAnsi" w:hAnsiTheme="minorHAnsi"/>
        </w:rPr>
        <w:t xml:space="preserve"> The NBs to these CPs are intended to be topic generics (aka, NOT politics). </w:t>
      </w:r>
      <w:r w:rsidR="000D5C27" w:rsidRPr="00000D8A">
        <w:rPr>
          <w:rFonts w:asciiTheme="minorHAnsi" w:hAnsiTheme="minorHAnsi"/>
        </w:rPr>
        <w:t xml:space="preserve">Also, I have a bad habit of </w:t>
      </w:r>
      <w:proofErr w:type="spellStart"/>
      <w:r w:rsidR="000D5C27" w:rsidRPr="00000D8A">
        <w:rPr>
          <w:rFonts w:asciiTheme="minorHAnsi" w:hAnsiTheme="minorHAnsi"/>
        </w:rPr>
        <w:t>overhighlighting</w:t>
      </w:r>
      <w:proofErr w:type="spellEnd"/>
      <w:r w:rsidR="000D5C27" w:rsidRPr="00000D8A">
        <w:rPr>
          <w:rFonts w:asciiTheme="minorHAnsi" w:hAnsiTheme="minorHAnsi"/>
        </w:rPr>
        <w:t xml:space="preserve"> so the highlighting in this file might seem excessive. But as a general note, you should definitely not highlight it to down to Georgetown AM levels. </w:t>
      </w:r>
      <w:r w:rsidR="00491112">
        <w:rPr>
          <w:rFonts w:asciiTheme="minorHAnsi" w:hAnsiTheme="minorHAnsi"/>
        </w:rPr>
        <w:t xml:space="preserve">If you’re answering the CP, make sure the answers don’t contradict with your own </w:t>
      </w:r>
      <w:proofErr w:type="spellStart"/>
      <w:r w:rsidR="00491112">
        <w:rPr>
          <w:rFonts w:asciiTheme="minorHAnsi" w:hAnsiTheme="minorHAnsi"/>
        </w:rPr>
        <w:t>aff</w:t>
      </w:r>
      <w:proofErr w:type="spellEnd"/>
    </w:p>
    <w:p w:rsidR="00A8064E" w:rsidRPr="00000D8A" w:rsidRDefault="00A8064E" w:rsidP="00146761">
      <w:pPr>
        <w:rPr>
          <w:rFonts w:asciiTheme="minorHAnsi" w:hAnsiTheme="minorHAnsi"/>
        </w:rPr>
      </w:pPr>
    </w:p>
    <w:p w:rsidR="00146761" w:rsidRPr="00000D8A" w:rsidRDefault="001E12A7" w:rsidP="00C73764">
      <w:pPr>
        <w:pStyle w:val="Heading4"/>
      </w:pPr>
      <w:r>
        <w:t xml:space="preserve">The way the files are meant to be done is </w:t>
      </w:r>
      <w:r w:rsidR="00C73764">
        <w:t xml:space="preserve">creating </w:t>
      </w:r>
      <w:proofErr w:type="spellStart"/>
      <w:r w:rsidR="00C73764">
        <w:t>multiplank</w:t>
      </w:r>
      <w:proofErr w:type="spellEnd"/>
      <w:r w:rsidR="00C73764">
        <w:t xml:space="preserve"> CPs that solve the </w:t>
      </w:r>
      <w:proofErr w:type="spellStart"/>
      <w:r w:rsidR="00C73764">
        <w:t>aff</w:t>
      </w:r>
      <w:proofErr w:type="spellEnd"/>
      <w:r w:rsidR="00C73764">
        <w:t xml:space="preserve"> via the advantages or solving some of the advantages and impact turning the one’s that you don’t solve. </w:t>
      </w:r>
    </w:p>
    <w:p w:rsidR="00146761" w:rsidRPr="00000D8A" w:rsidRDefault="00146761" w:rsidP="00146761">
      <w:pPr>
        <w:rPr>
          <w:rFonts w:asciiTheme="minorHAnsi" w:hAnsiTheme="minorHAnsi"/>
        </w:rPr>
      </w:pPr>
    </w:p>
    <w:p w:rsidR="00146761" w:rsidRDefault="00C73764" w:rsidP="00C73764">
      <w:pPr>
        <w:pStyle w:val="Heading4"/>
      </w:pPr>
      <w:r>
        <w:t xml:space="preserve">This file doesn’t have as many impacts as other camps, and if you want to expand on this, then you do that. The part I didn’t research is the relation of these CPs to politics DAs, so if your </w:t>
      </w:r>
      <w:proofErr w:type="spellStart"/>
      <w:r>
        <w:t>strat</w:t>
      </w:r>
      <w:proofErr w:type="spellEnd"/>
      <w:r>
        <w:t xml:space="preserve"> usually involves the politics DA, then you should do that. But the more planks you involve, the more likely the plan would be popular/unpopular in congress/with the public. </w:t>
      </w:r>
      <w:r w:rsidR="00D90FD5">
        <w:t xml:space="preserve">If you’re really desperate, just straight turn the NB. </w:t>
      </w:r>
    </w:p>
    <w:p w:rsidR="008971F1" w:rsidRDefault="008971F1" w:rsidP="008971F1"/>
    <w:p w:rsidR="008971F1" w:rsidRDefault="008971F1" w:rsidP="008971F1"/>
    <w:p w:rsidR="008971F1" w:rsidRDefault="008971F1" w:rsidP="008971F1"/>
    <w:p w:rsidR="008971F1" w:rsidRDefault="008971F1" w:rsidP="008971F1">
      <w:pPr>
        <w:pStyle w:val="Heading4"/>
      </w:pPr>
      <w:r>
        <w:t>Anthony</w:t>
      </w:r>
      <w:r w:rsidR="009E7402">
        <w:t xml:space="preserve"> Wong</w:t>
      </w:r>
    </w:p>
    <w:p w:rsidR="009E7402" w:rsidRPr="009E7402" w:rsidRDefault="009E7402" w:rsidP="009E7402">
      <w:pPr>
        <w:pStyle w:val="Heading4"/>
      </w:pPr>
      <w:r>
        <w:t>Lexington ‘17</w:t>
      </w:r>
    </w:p>
    <w:p w:rsidR="00146761" w:rsidRPr="00000D8A" w:rsidRDefault="001034E4" w:rsidP="001034E4">
      <w:pPr>
        <w:pStyle w:val="Heading2"/>
        <w:rPr>
          <w:rFonts w:asciiTheme="minorHAnsi" w:hAnsiTheme="minorHAnsi"/>
        </w:rPr>
      </w:pPr>
      <w:r w:rsidRPr="00000D8A">
        <w:rPr>
          <w:rFonts w:asciiTheme="minorHAnsi" w:hAnsiTheme="minorHAnsi"/>
        </w:rPr>
        <w:lastRenderedPageBreak/>
        <w:t>Olivine CP</w:t>
      </w:r>
    </w:p>
    <w:p w:rsidR="006D2630" w:rsidRPr="00000D8A" w:rsidRDefault="00801CEF" w:rsidP="00801CEF">
      <w:pPr>
        <w:pStyle w:val="Heading3"/>
        <w:rPr>
          <w:rFonts w:asciiTheme="minorHAnsi" w:hAnsiTheme="minorHAnsi"/>
        </w:rPr>
      </w:pPr>
      <w:r w:rsidRPr="00000D8A">
        <w:rPr>
          <w:rFonts w:asciiTheme="minorHAnsi" w:hAnsiTheme="minorHAnsi"/>
        </w:rPr>
        <w:lastRenderedPageBreak/>
        <w:t>Notes</w:t>
      </w:r>
    </w:p>
    <w:p w:rsidR="006D2630" w:rsidRPr="00000D8A" w:rsidRDefault="006D2630" w:rsidP="006D2630">
      <w:pPr>
        <w:pStyle w:val="Heading4"/>
        <w:rPr>
          <w:rFonts w:asciiTheme="minorHAnsi" w:hAnsiTheme="minorHAnsi"/>
        </w:rPr>
      </w:pPr>
      <w:r w:rsidRPr="00000D8A">
        <w:rPr>
          <w:rFonts w:asciiTheme="minorHAnsi" w:hAnsiTheme="minorHAnsi"/>
        </w:rPr>
        <w:t xml:space="preserve">This CP is primarily intended to solve warming, and ocean acidification. It takes a mineral called Olivine, and spreads it on the beaches of the U.S. The theory is that olivine can react with CO2 and form sand, so that the CO2 is sucked out of the atmosphere. The Olivine is spread on the beach so that tidal movements can naturally wear down the rocks into smaller and smaller particles so that there’s a greater surface area exposed, and so more CO2 can be absorbed. </w:t>
      </w:r>
      <w:r w:rsidR="004978CF" w:rsidRPr="00000D8A">
        <w:rPr>
          <w:rFonts w:asciiTheme="minorHAnsi" w:hAnsiTheme="minorHAnsi"/>
        </w:rPr>
        <w:t xml:space="preserve">The way the chemical reaction works is (I’ve </w:t>
      </w:r>
      <w:r w:rsidR="00E32C51" w:rsidRPr="00000D8A">
        <w:rPr>
          <w:rFonts w:asciiTheme="minorHAnsi" w:hAnsiTheme="minorHAnsi"/>
        </w:rPr>
        <w:t>attached</w:t>
      </w:r>
      <w:r w:rsidR="004978CF" w:rsidRPr="00000D8A">
        <w:rPr>
          <w:rFonts w:asciiTheme="minorHAnsi" w:hAnsiTheme="minorHAnsi"/>
        </w:rPr>
        <w:t xml:space="preserve"> it below) is that the Olivine removes CO2 that’s been dissolved in the water, and in order to create equilibrium</w:t>
      </w:r>
      <w:r w:rsidR="00E32C51" w:rsidRPr="00000D8A">
        <w:rPr>
          <w:rFonts w:asciiTheme="minorHAnsi" w:hAnsiTheme="minorHAnsi"/>
        </w:rPr>
        <w:t xml:space="preserve">, CO2 goes from the atmosphere into the ocean. However, this still resolves ocean acidification because the theory is that the CO2 would be sucked up faster than it needs can be naturally re-dissolved. </w:t>
      </w:r>
      <w:r w:rsidR="00E948A6">
        <w:rPr>
          <w:rFonts w:asciiTheme="minorHAnsi" w:hAnsiTheme="minorHAnsi"/>
        </w:rPr>
        <w:t xml:space="preserve">(also it’s pronounced </w:t>
      </w:r>
      <w:proofErr w:type="spellStart"/>
      <w:r w:rsidR="00E948A6">
        <w:rPr>
          <w:rFonts w:asciiTheme="minorHAnsi" w:hAnsiTheme="minorHAnsi"/>
        </w:rPr>
        <w:t>ol</w:t>
      </w:r>
      <w:proofErr w:type="spellEnd"/>
      <w:r w:rsidR="00E948A6">
        <w:rPr>
          <w:rFonts w:asciiTheme="minorHAnsi" w:hAnsiTheme="minorHAnsi"/>
        </w:rPr>
        <w:t>-uh-</w:t>
      </w:r>
      <w:proofErr w:type="spellStart"/>
      <w:r w:rsidR="00E948A6">
        <w:rPr>
          <w:rFonts w:asciiTheme="minorHAnsi" w:hAnsiTheme="minorHAnsi"/>
        </w:rPr>
        <w:t>veen</w:t>
      </w:r>
      <w:proofErr w:type="spellEnd"/>
      <w:r w:rsidR="00E948A6">
        <w:rPr>
          <w:rFonts w:asciiTheme="minorHAnsi" w:hAnsiTheme="minorHAnsi"/>
        </w:rPr>
        <w:t>)</w:t>
      </w:r>
    </w:p>
    <w:p w:rsidR="006D2630" w:rsidRPr="00000D8A" w:rsidRDefault="006D2630" w:rsidP="006D2630">
      <w:pPr>
        <w:rPr>
          <w:rFonts w:asciiTheme="minorHAnsi" w:hAnsiTheme="minorHAnsi"/>
        </w:rPr>
      </w:pPr>
    </w:p>
    <w:p w:rsidR="00F569CF" w:rsidRPr="00000D8A" w:rsidRDefault="00F569CF" w:rsidP="00F569CF">
      <w:pPr>
        <w:pStyle w:val="Heading4"/>
        <w:rPr>
          <w:rFonts w:asciiTheme="minorHAnsi" w:hAnsiTheme="minorHAnsi"/>
        </w:rPr>
      </w:pPr>
      <w:r w:rsidRPr="00000D8A">
        <w:rPr>
          <w:rFonts w:asciiTheme="minorHAnsi" w:hAnsiTheme="minorHAnsi"/>
        </w:rPr>
        <w:t>Olivine reacts with CO2 to trap it from the atmosphere—decreases the greenhouse effect</w:t>
      </w:r>
    </w:p>
    <w:p w:rsidR="00F569CF" w:rsidRPr="00000D8A" w:rsidRDefault="00F569CF" w:rsidP="00F569CF">
      <w:pPr>
        <w:rPr>
          <w:rFonts w:asciiTheme="minorHAnsi" w:hAnsiTheme="minorHAnsi"/>
        </w:rPr>
      </w:pPr>
      <w:proofErr w:type="spellStart"/>
      <w:r w:rsidRPr="00000D8A">
        <w:rPr>
          <w:rStyle w:val="Style13ptBold"/>
          <w:rFonts w:asciiTheme="minorHAnsi" w:hAnsiTheme="minorHAnsi"/>
        </w:rPr>
        <w:t>Dummermuth</w:t>
      </w:r>
      <w:proofErr w:type="spellEnd"/>
      <w:r w:rsidRPr="00000D8A">
        <w:rPr>
          <w:rStyle w:val="Style13ptBold"/>
          <w:rFonts w:asciiTheme="minorHAnsi" w:hAnsiTheme="minorHAnsi"/>
        </w:rPr>
        <w:t xml:space="preserve"> and </w:t>
      </w:r>
      <w:proofErr w:type="spellStart"/>
      <w:r w:rsidRPr="00000D8A">
        <w:rPr>
          <w:rStyle w:val="Style13ptBold"/>
          <w:rFonts w:asciiTheme="minorHAnsi" w:hAnsiTheme="minorHAnsi"/>
        </w:rPr>
        <w:t>Grosfeld</w:t>
      </w:r>
      <w:proofErr w:type="spellEnd"/>
      <w:r w:rsidRPr="00000D8A">
        <w:rPr>
          <w:rStyle w:val="Style13ptBold"/>
          <w:rFonts w:asciiTheme="minorHAnsi" w:hAnsiTheme="minorHAnsi"/>
        </w:rPr>
        <w:t xml:space="preserve"> 13</w:t>
      </w:r>
      <w:r w:rsidRPr="00000D8A">
        <w:rPr>
          <w:rFonts w:asciiTheme="minorHAnsi" w:hAnsiTheme="minorHAnsi"/>
        </w:rPr>
        <w:t xml:space="preserve"> </w:t>
      </w:r>
      <w:r w:rsidRPr="00000D8A">
        <w:rPr>
          <w:rFonts w:asciiTheme="minorHAnsi" w:hAnsiTheme="minorHAnsi"/>
          <w:sz w:val="16"/>
        </w:rPr>
        <w:t xml:space="preserve">[Angelika, researcher for the Alfred-Wegner Institute, Klaus, researcher for the </w:t>
      </w:r>
      <w:proofErr w:type="spellStart"/>
      <w:r w:rsidRPr="00000D8A">
        <w:rPr>
          <w:rFonts w:asciiTheme="minorHAnsi" w:hAnsiTheme="minorHAnsi"/>
          <w:sz w:val="16"/>
        </w:rPr>
        <w:t>Alred</w:t>
      </w:r>
      <w:proofErr w:type="spellEnd"/>
      <w:r w:rsidRPr="00000D8A">
        <w:rPr>
          <w:rFonts w:asciiTheme="minorHAnsi" w:hAnsiTheme="minorHAnsi"/>
          <w:sz w:val="16"/>
        </w:rPr>
        <w:t xml:space="preserve">-Wegner Institute, “CLIMATE CHANGE IN THE MARINE REALM”, pg. 15, The Alfred-Wegner Institute, </w:t>
      </w:r>
      <w:hyperlink r:id="rId6" w:history="1">
        <w:r w:rsidRPr="00000D8A">
          <w:rPr>
            <w:rStyle w:val="Hyperlink"/>
            <w:rFonts w:asciiTheme="minorHAnsi" w:hAnsiTheme="minorHAnsi"/>
            <w:sz w:val="16"/>
          </w:rPr>
          <w:t>https://epic.awi.de/33026/1/BzPM_0662_2013.pdf</w:t>
        </w:r>
      </w:hyperlink>
      <w:r w:rsidRPr="00000D8A">
        <w:rPr>
          <w:rFonts w:asciiTheme="minorHAnsi" w:hAnsiTheme="minorHAnsi"/>
          <w:sz w:val="16"/>
        </w:rPr>
        <w:t>] AW</w:t>
      </w:r>
    </w:p>
    <w:p w:rsidR="00F569CF" w:rsidRPr="00000D8A" w:rsidRDefault="00F569CF" w:rsidP="00F569CF">
      <w:pPr>
        <w:rPr>
          <w:rFonts w:asciiTheme="minorHAnsi" w:hAnsiTheme="minorHAnsi"/>
          <w:sz w:val="16"/>
        </w:rPr>
      </w:pPr>
      <w:r w:rsidRPr="00000D8A">
        <w:rPr>
          <w:rFonts w:asciiTheme="minorHAnsi" w:hAnsiTheme="minorHAnsi"/>
          <w:sz w:val="16"/>
        </w:rPr>
        <w:t>Over the last 250 years, the oceans have absorbed 530 billion tons of CO2, triggering a 30 percent increase in ocean acidity. Before people started burning coal and oil, ocean pH had been relatively stable for the previous 20 million years, but now, ocean acidification is happening faster than it has in the last 300 million years. Researchers predict that if carbon emissions continue at their current rate, ocean acidity will more than double by 2100. In nature</w:t>
      </w:r>
      <w:r w:rsidRPr="00000D8A">
        <w:rPr>
          <w:rStyle w:val="StyleUnderline"/>
          <w:rFonts w:asciiTheme="minorHAnsi" w:hAnsiTheme="minorHAnsi"/>
        </w:rPr>
        <w:t xml:space="preserve">, ocean acidity is </w:t>
      </w:r>
      <w:proofErr w:type="spellStart"/>
      <w:r w:rsidRPr="00000D8A">
        <w:rPr>
          <w:rStyle w:val="StyleUnderline"/>
          <w:rFonts w:asciiTheme="minorHAnsi" w:hAnsiTheme="minorHAnsi"/>
        </w:rPr>
        <w:t>stabilised</w:t>
      </w:r>
      <w:proofErr w:type="spellEnd"/>
      <w:r w:rsidRPr="00000D8A">
        <w:rPr>
          <w:rStyle w:val="StyleUnderline"/>
          <w:rFonts w:asciiTheme="minorHAnsi" w:hAnsiTheme="minorHAnsi"/>
        </w:rPr>
        <w:t xml:space="preserve"> through the </w:t>
      </w:r>
      <w:r w:rsidRPr="00000D8A">
        <w:rPr>
          <w:rStyle w:val="StyleUnderline"/>
          <w:rFonts w:asciiTheme="minorHAnsi" w:hAnsiTheme="minorHAnsi"/>
          <w:highlight w:val="cyan"/>
        </w:rPr>
        <w:t>weathering of rocks, which react with CO2</w:t>
      </w:r>
      <w:r w:rsidRPr="00000D8A">
        <w:rPr>
          <w:rStyle w:val="StyleUnderline"/>
          <w:rFonts w:asciiTheme="minorHAnsi" w:hAnsiTheme="minorHAnsi"/>
        </w:rPr>
        <w:t xml:space="preserve"> either </w:t>
      </w:r>
      <w:r w:rsidRPr="00000D8A">
        <w:rPr>
          <w:rStyle w:val="StyleUnderline"/>
          <w:rFonts w:asciiTheme="minorHAnsi" w:hAnsiTheme="minorHAnsi"/>
          <w:highlight w:val="cyan"/>
        </w:rPr>
        <w:t>in the atmosphere or the ocean and convert it to alkalinity which restores ocean pH, allowing calcifying organisms to</w:t>
      </w:r>
      <w:r w:rsidRPr="00000D8A">
        <w:rPr>
          <w:rStyle w:val="StyleUnderline"/>
          <w:rFonts w:asciiTheme="minorHAnsi" w:hAnsiTheme="minorHAnsi"/>
        </w:rPr>
        <w:t xml:space="preserve"> produce sediments again that finally </w:t>
      </w:r>
      <w:r w:rsidRPr="00000D8A">
        <w:rPr>
          <w:rStyle w:val="StyleUnderline"/>
          <w:rFonts w:asciiTheme="minorHAnsi" w:hAnsiTheme="minorHAnsi"/>
          <w:highlight w:val="cyan"/>
        </w:rPr>
        <w:t>store the CO2 as solid rock again</w:t>
      </w:r>
      <w:r w:rsidRPr="00000D8A">
        <w:rPr>
          <w:rFonts w:asciiTheme="minorHAnsi" w:hAnsiTheme="minorHAnsi"/>
          <w:sz w:val="16"/>
        </w:rPr>
        <w:t xml:space="preserve"> (equation 3). Many suggestions have been made to speed up this process to prevent the increase in ocean acidification. A rather radical concept has been proposed by </w:t>
      </w:r>
      <w:proofErr w:type="spellStart"/>
      <w:r w:rsidRPr="00000D8A">
        <w:rPr>
          <w:rFonts w:asciiTheme="minorHAnsi" w:hAnsiTheme="minorHAnsi"/>
          <w:sz w:val="16"/>
        </w:rPr>
        <w:t>Schuilling</w:t>
      </w:r>
      <w:proofErr w:type="spellEnd"/>
      <w:r w:rsidRPr="00000D8A">
        <w:rPr>
          <w:rFonts w:asciiTheme="minorHAnsi" w:hAnsiTheme="minorHAnsi"/>
          <w:sz w:val="16"/>
        </w:rPr>
        <w:t xml:space="preserve"> &amp; </w:t>
      </w:r>
      <w:proofErr w:type="spellStart"/>
      <w:r w:rsidRPr="00000D8A">
        <w:rPr>
          <w:rFonts w:asciiTheme="minorHAnsi" w:hAnsiTheme="minorHAnsi"/>
          <w:sz w:val="16"/>
        </w:rPr>
        <w:t>Krijgsman</w:t>
      </w:r>
      <w:proofErr w:type="spellEnd"/>
      <w:r w:rsidRPr="00000D8A">
        <w:rPr>
          <w:rFonts w:asciiTheme="minorHAnsi" w:hAnsiTheme="minorHAnsi"/>
          <w:sz w:val="16"/>
        </w:rPr>
        <w:t xml:space="preserve"> (2006). They postulate that </w:t>
      </w:r>
      <w:r w:rsidRPr="00000D8A">
        <w:rPr>
          <w:rStyle w:val="StyleUnderline"/>
          <w:rFonts w:asciiTheme="minorHAnsi" w:hAnsiTheme="minorHAnsi"/>
        </w:rPr>
        <w:t xml:space="preserve">the mineral </w:t>
      </w:r>
      <w:r w:rsidRPr="00000D8A">
        <w:rPr>
          <w:rStyle w:val="StyleUnderline"/>
          <w:rFonts w:asciiTheme="minorHAnsi" w:hAnsiTheme="minorHAnsi"/>
          <w:highlight w:val="cyan"/>
        </w:rPr>
        <w:t>Olivine may be used to enhance the rate of weathering thereby trapping atmospheric CO2.</w:t>
      </w:r>
      <w:r w:rsidRPr="00000D8A">
        <w:rPr>
          <w:rStyle w:val="StyleUnderline"/>
          <w:rFonts w:asciiTheme="minorHAnsi" w:hAnsiTheme="minorHAnsi"/>
        </w:rPr>
        <w:t xml:space="preserve"> Olivine is a greenish mineral consisting of magnesium silicate</w:t>
      </w:r>
      <w:r w:rsidRPr="00000D8A">
        <w:rPr>
          <w:rFonts w:asciiTheme="minorHAnsi" w:hAnsiTheme="minorHAnsi"/>
          <w:sz w:val="16"/>
        </w:rPr>
        <w:t xml:space="preserve"> (Mg2SiO4). </w:t>
      </w:r>
      <w:r w:rsidRPr="00000D8A">
        <w:rPr>
          <w:rStyle w:val="StyleUnderline"/>
          <w:rFonts w:asciiTheme="minorHAnsi" w:hAnsiTheme="minorHAnsi"/>
        </w:rPr>
        <w:t>It is the most common mineral</w:t>
      </w:r>
      <w:r w:rsidRPr="00000D8A">
        <w:rPr>
          <w:rFonts w:asciiTheme="minorHAnsi" w:hAnsiTheme="minorHAnsi"/>
          <w:sz w:val="16"/>
        </w:rPr>
        <w:t xml:space="preserve"> on Earth </w:t>
      </w:r>
      <w:r w:rsidRPr="00000D8A">
        <w:rPr>
          <w:rStyle w:val="StyleUnderline"/>
          <w:rFonts w:asciiTheme="minorHAnsi" w:hAnsiTheme="minorHAnsi"/>
        </w:rPr>
        <w:t>accounting for 90 per cent of the Earth’s crust</w:t>
      </w:r>
      <w:r w:rsidRPr="00000D8A">
        <w:rPr>
          <w:rFonts w:asciiTheme="minorHAnsi" w:hAnsiTheme="minorHAnsi"/>
          <w:sz w:val="16"/>
        </w:rPr>
        <w:t xml:space="preserve"> (Fig. 13, left) and is abundant in many countries of the world in mountain ranges. </w:t>
      </w:r>
      <w:r w:rsidRPr="00000D8A">
        <w:rPr>
          <w:rStyle w:val="StyleUnderline"/>
          <w:rFonts w:asciiTheme="minorHAnsi" w:hAnsiTheme="minorHAnsi"/>
          <w:highlight w:val="cyan"/>
        </w:rPr>
        <w:t>Olivine forms</w:t>
      </w:r>
      <w:r w:rsidRPr="00000D8A">
        <w:rPr>
          <w:rStyle w:val="StyleUnderline"/>
          <w:rFonts w:asciiTheme="minorHAnsi" w:hAnsiTheme="minorHAnsi"/>
        </w:rPr>
        <w:t xml:space="preserve"> magnesium carbonate and </w:t>
      </w:r>
      <w:r w:rsidRPr="00000D8A">
        <w:rPr>
          <w:rStyle w:val="StyleUnderline"/>
          <w:rFonts w:asciiTheme="minorHAnsi" w:hAnsiTheme="minorHAnsi"/>
          <w:highlight w:val="cyan"/>
        </w:rPr>
        <w:t>silicon oxide</w:t>
      </w:r>
      <w:r w:rsidRPr="00000D8A">
        <w:rPr>
          <w:rStyle w:val="StyleUnderline"/>
          <w:rFonts w:asciiTheme="minorHAnsi" w:hAnsiTheme="minorHAnsi"/>
        </w:rPr>
        <w:t xml:space="preserve"> when reacting with CO2 in the atmosphere. The magnesium carbonate is washed into the ocean and will form new sedimentary rocks at the seafloor. </w:t>
      </w:r>
      <w:r w:rsidRPr="00000D8A">
        <w:rPr>
          <w:rStyle w:val="StyleUnderline"/>
          <w:rFonts w:asciiTheme="minorHAnsi" w:hAnsiTheme="minorHAnsi"/>
          <w:highlight w:val="cyan"/>
        </w:rPr>
        <w:t>Silicon oxide is just sand and therefore neutral in the natural environment. The concept is to crush olivine rock,</w:t>
      </w:r>
      <w:r w:rsidRPr="00000D8A">
        <w:rPr>
          <w:rStyle w:val="StyleUnderline"/>
          <w:rFonts w:asciiTheme="minorHAnsi" w:hAnsiTheme="minorHAnsi"/>
        </w:rPr>
        <w:t xml:space="preserve"> simply spread a thin layer over any available surface where it will react with the CO2 in the atmosphere. </w:t>
      </w:r>
      <w:r w:rsidRPr="00000D8A">
        <w:rPr>
          <w:rStyle w:val="StyleUnderline"/>
          <w:rFonts w:asciiTheme="minorHAnsi" w:hAnsiTheme="minorHAnsi"/>
          <w:highlight w:val="cyan"/>
        </w:rPr>
        <w:t xml:space="preserve">Spreading it over beaches would </w:t>
      </w:r>
      <w:r w:rsidRPr="00000D8A">
        <w:rPr>
          <w:rStyle w:val="StyleUnderline"/>
          <w:rFonts w:asciiTheme="minorHAnsi" w:hAnsiTheme="minorHAnsi"/>
        </w:rPr>
        <w:t xml:space="preserve">even </w:t>
      </w:r>
      <w:r w:rsidRPr="00000D8A">
        <w:rPr>
          <w:rStyle w:val="StyleUnderline"/>
          <w:rFonts w:asciiTheme="minorHAnsi" w:hAnsiTheme="minorHAnsi"/>
          <w:highlight w:val="cyan"/>
        </w:rPr>
        <w:t>enhance the effect, as the wave action would break down the rock into smaller pieces.</w:t>
      </w:r>
      <w:r w:rsidRPr="00000D8A">
        <w:rPr>
          <w:rFonts w:asciiTheme="minorHAnsi" w:hAnsiTheme="minorHAnsi"/>
          <w:sz w:val="16"/>
        </w:rPr>
        <w:t xml:space="preserve"> This concept is simply an accelerated natural process. It may prove to have far fewer side effects than other geo-engineering options for removing carbon dioxide from the atmosphere. However it remains to be seen if it would be feasible.</w:t>
      </w:r>
    </w:p>
    <w:p w:rsidR="00F569CF" w:rsidRPr="00000D8A" w:rsidRDefault="00F569CF" w:rsidP="00F569CF">
      <w:pPr>
        <w:rPr>
          <w:rFonts w:asciiTheme="minorHAnsi" w:hAnsiTheme="minorHAnsi"/>
        </w:rPr>
      </w:pPr>
    </w:p>
    <w:p w:rsidR="00F569CF" w:rsidRPr="00000D8A" w:rsidRDefault="00F569CF" w:rsidP="00F569CF">
      <w:pPr>
        <w:rPr>
          <w:rFonts w:asciiTheme="minorHAnsi" w:hAnsiTheme="minorHAnsi"/>
        </w:rPr>
      </w:pPr>
    </w:p>
    <w:p w:rsidR="003705B4" w:rsidRPr="00000D8A" w:rsidRDefault="003705B4" w:rsidP="003705B4">
      <w:pPr>
        <w:pStyle w:val="Heading4"/>
        <w:rPr>
          <w:rFonts w:asciiTheme="minorHAnsi" w:hAnsiTheme="minorHAnsi"/>
        </w:rPr>
      </w:pPr>
      <w:r w:rsidRPr="00000D8A">
        <w:rPr>
          <w:rFonts w:asciiTheme="minorHAnsi" w:hAnsiTheme="minorHAnsi"/>
        </w:rPr>
        <w:lastRenderedPageBreak/>
        <w:t xml:space="preserve">This biggest part about </w:t>
      </w:r>
      <w:proofErr w:type="spellStart"/>
      <w:r w:rsidRPr="00000D8A">
        <w:rPr>
          <w:rFonts w:asciiTheme="minorHAnsi" w:hAnsiTheme="minorHAnsi"/>
        </w:rPr>
        <w:t>wining</w:t>
      </w:r>
      <w:proofErr w:type="spellEnd"/>
      <w:r w:rsidRPr="00000D8A">
        <w:rPr>
          <w:rFonts w:asciiTheme="minorHAnsi" w:hAnsiTheme="minorHAnsi"/>
        </w:rPr>
        <w:t xml:space="preserve"> this CP and explaining it </w:t>
      </w:r>
      <w:proofErr w:type="spellStart"/>
      <w:r w:rsidRPr="00000D8A">
        <w:rPr>
          <w:rFonts w:asciiTheme="minorHAnsi" w:hAnsiTheme="minorHAnsi"/>
        </w:rPr>
        <w:t>it</w:t>
      </w:r>
      <w:proofErr w:type="spellEnd"/>
      <w:r w:rsidRPr="00000D8A">
        <w:rPr>
          <w:rFonts w:asciiTheme="minorHAnsi" w:hAnsiTheme="minorHAnsi"/>
        </w:rPr>
        <w:t xml:space="preserve"> simply knowing the </w:t>
      </w:r>
      <w:proofErr w:type="gramStart"/>
      <w:r w:rsidRPr="00000D8A">
        <w:rPr>
          <w:rFonts w:asciiTheme="minorHAnsi" w:hAnsiTheme="minorHAnsi"/>
        </w:rPr>
        <w:t xml:space="preserve">science  </w:t>
      </w:r>
      <w:proofErr w:type="spellStart"/>
      <w:r w:rsidRPr="00000D8A">
        <w:rPr>
          <w:rFonts w:asciiTheme="minorHAnsi" w:hAnsiTheme="minorHAnsi"/>
        </w:rPr>
        <w:t>ehind</w:t>
      </w:r>
      <w:proofErr w:type="spellEnd"/>
      <w:proofErr w:type="gramEnd"/>
      <w:r w:rsidRPr="00000D8A">
        <w:rPr>
          <w:rFonts w:asciiTheme="minorHAnsi" w:hAnsiTheme="minorHAnsi"/>
        </w:rPr>
        <w:t xml:space="preserve"> it. The </w:t>
      </w:r>
      <w:proofErr w:type="spellStart"/>
      <w:r w:rsidRPr="00000D8A">
        <w:rPr>
          <w:rFonts w:asciiTheme="minorHAnsi" w:hAnsiTheme="minorHAnsi"/>
        </w:rPr>
        <w:t>ev</w:t>
      </w:r>
      <w:proofErr w:type="spellEnd"/>
      <w:r w:rsidRPr="00000D8A">
        <w:rPr>
          <w:rFonts w:asciiTheme="minorHAnsi" w:hAnsiTheme="minorHAnsi"/>
        </w:rPr>
        <w:t xml:space="preserve"> is relatively old so if you can find updates that would be good. Beating this CP should just be poking holes in the logic chain, and identifying why your I/L is </w:t>
      </w:r>
      <w:r w:rsidR="00010B60" w:rsidRPr="00000D8A">
        <w:rPr>
          <w:rFonts w:asciiTheme="minorHAnsi" w:hAnsiTheme="minorHAnsi"/>
        </w:rPr>
        <w:t>the only way to resolve warming</w:t>
      </w:r>
      <w:r w:rsidRPr="00000D8A">
        <w:rPr>
          <w:rFonts w:asciiTheme="minorHAnsi" w:hAnsiTheme="minorHAnsi"/>
        </w:rPr>
        <w:t xml:space="preserve">. </w:t>
      </w:r>
    </w:p>
    <w:p w:rsidR="006D2630" w:rsidRPr="00000D8A" w:rsidRDefault="006D2630" w:rsidP="006D2630">
      <w:pPr>
        <w:rPr>
          <w:rFonts w:asciiTheme="minorHAnsi" w:hAnsiTheme="minorHAnsi"/>
        </w:rPr>
      </w:pPr>
    </w:p>
    <w:p w:rsidR="006D2630" w:rsidRPr="00000D8A" w:rsidRDefault="006D2630" w:rsidP="006D2630">
      <w:pPr>
        <w:rPr>
          <w:rFonts w:asciiTheme="minorHAnsi" w:hAnsiTheme="minorHAnsi"/>
        </w:rPr>
      </w:pPr>
    </w:p>
    <w:p w:rsidR="006D2630" w:rsidRPr="00000D8A" w:rsidRDefault="008E3FE8" w:rsidP="008E3FE8">
      <w:pPr>
        <w:pStyle w:val="Heading4"/>
      </w:pPr>
      <w:r>
        <w:t xml:space="preserve">For those of you that are interested in the chemistry behind it. </w:t>
      </w:r>
    </w:p>
    <w:p w:rsidR="006D2630" w:rsidRDefault="006D2630" w:rsidP="00F569CF">
      <w:pPr>
        <w:pStyle w:val="Heading4"/>
        <w:rPr>
          <w:rFonts w:asciiTheme="minorHAnsi" w:hAnsiTheme="minorHAnsi"/>
        </w:rPr>
      </w:pPr>
      <w:r w:rsidRPr="00000D8A">
        <w:rPr>
          <w:rFonts w:asciiTheme="minorHAnsi" w:hAnsiTheme="minorHAnsi"/>
        </w:rPr>
        <w:t>(Mg, Fe)2SiO4 (olivine1 ) + 4 H2O −→,2 (Mg, Fe)2+ + 4 OH− + H4SiO4 followed by 4 OH− + 4 CO2 −→ 4 HCO− 3 . CO2 is consumed, and Mg2</w:t>
      </w:r>
      <w:proofErr w:type="gramStart"/>
      <w:r w:rsidRPr="00000D8A">
        <w:rPr>
          <w:rFonts w:asciiTheme="minorHAnsi" w:hAnsiTheme="minorHAnsi"/>
        </w:rPr>
        <w:t>+ ,</w:t>
      </w:r>
      <w:proofErr w:type="gramEnd"/>
      <w:r w:rsidRPr="00000D8A">
        <w:rPr>
          <w:rFonts w:asciiTheme="minorHAnsi" w:hAnsiTheme="minorHAnsi"/>
        </w:rPr>
        <w:t xml:space="preserve"> Fe2+ , H4Si</w:t>
      </w:r>
      <w:r w:rsidR="008E3FE8">
        <w:rPr>
          <w:rFonts w:asciiTheme="minorHAnsi" w:hAnsiTheme="minorHAnsi"/>
        </w:rPr>
        <w:t>O4 and HCO− 3 20 are produced</w:t>
      </w:r>
    </w:p>
    <w:p w:rsidR="00D90FD5" w:rsidRDefault="00D90FD5" w:rsidP="00D90FD5"/>
    <w:p w:rsidR="00D90FD5" w:rsidRDefault="00D90FD5" w:rsidP="00D90FD5">
      <w:pPr>
        <w:pStyle w:val="Heading4"/>
      </w:pPr>
    </w:p>
    <w:p w:rsidR="00D90FD5" w:rsidRPr="00D90FD5" w:rsidRDefault="00D90FD5" w:rsidP="00D90FD5">
      <w:pPr>
        <w:pStyle w:val="Heading4"/>
      </w:pPr>
      <w:r>
        <w:t xml:space="preserve">The best way to beat this CP is through logical gut checks. How much olivine do we really need? How would we get the olivine? How do we monitor how effective it is? All of these things are all hypotheticals, which haven’t really been tested because geo-engineering for the purposes of preventing global warming is a relatively new science. Pointing out those discrepancies should help you beat the CP. </w:t>
      </w:r>
    </w:p>
    <w:p w:rsidR="006D2630" w:rsidRPr="00000D8A" w:rsidRDefault="006D2630" w:rsidP="006D2630">
      <w:pPr>
        <w:rPr>
          <w:rFonts w:asciiTheme="minorHAnsi" w:hAnsiTheme="minorHAnsi"/>
        </w:rPr>
      </w:pPr>
    </w:p>
    <w:p w:rsidR="00EA73C8" w:rsidRPr="00000D8A" w:rsidRDefault="00EA73C8" w:rsidP="00EA73C8">
      <w:pPr>
        <w:pStyle w:val="Heading3"/>
        <w:rPr>
          <w:rFonts w:asciiTheme="minorHAnsi" w:hAnsiTheme="minorHAnsi"/>
        </w:rPr>
      </w:pPr>
      <w:r w:rsidRPr="00000D8A">
        <w:rPr>
          <w:rFonts w:asciiTheme="minorHAnsi" w:hAnsiTheme="minorHAnsi"/>
        </w:rPr>
        <w:lastRenderedPageBreak/>
        <w:t>1NC</w:t>
      </w:r>
    </w:p>
    <w:p w:rsidR="001034E4" w:rsidRPr="00000D8A" w:rsidRDefault="001034E4" w:rsidP="001034E4">
      <w:pPr>
        <w:pStyle w:val="Heading4"/>
        <w:rPr>
          <w:rFonts w:asciiTheme="minorHAnsi" w:hAnsiTheme="minorHAnsi"/>
        </w:rPr>
      </w:pPr>
      <w:r w:rsidRPr="00000D8A">
        <w:rPr>
          <w:rFonts w:asciiTheme="minorHAnsi" w:hAnsiTheme="minorHAnsi"/>
        </w:rPr>
        <w:t>The United States federal government s</w:t>
      </w:r>
      <w:r w:rsidR="006A2FC3" w:rsidRPr="00000D8A">
        <w:rPr>
          <w:rFonts w:asciiTheme="minorHAnsi" w:hAnsiTheme="minorHAnsi"/>
        </w:rPr>
        <w:t>hould fully fund and implement coastal o</w:t>
      </w:r>
      <w:r w:rsidRPr="00000D8A">
        <w:rPr>
          <w:rFonts w:asciiTheme="minorHAnsi" w:hAnsiTheme="minorHAnsi"/>
        </w:rPr>
        <w:t xml:space="preserve">livine treatments. </w:t>
      </w:r>
    </w:p>
    <w:p w:rsidR="00146761" w:rsidRPr="00000D8A" w:rsidRDefault="00146761" w:rsidP="00146761">
      <w:pPr>
        <w:rPr>
          <w:rFonts w:asciiTheme="minorHAnsi" w:hAnsiTheme="minorHAnsi"/>
        </w:rPr>
      </w:pPr>
    </w:p>
    <w:p w:rsidR="00F569CF" w:rsidRPr="00000D8A" w:rsidRDefault="00F569CF" w:rsidP="00F569CF">
      <w:pPr>
        <w:pStyle w:val="Heading4"/>
        <w:rPr>
          <w:rFonts w:asciiTheme="minorHAnsi" w:hAnsiTheme="minorHAnsi"/>
        </w:rPr>
      </w:pPr>
      <w:r w:rsidRPr="00000D8A">
        <w:rPr>
          <w:rFonts w:asciiTheme="minorHAnsi" w:hAnsiTheme="minorHAnsi"/>
        </w:rPr>
        <w:t>Olivine sucks CO2 out of the sea which then removes it from the atmosphere to achieve equilibrium</w:t>
      </w:r>
    </w:p>
    <w:p w:rsidR="00F569CF" w:rsidRPr="00000D8A" w:rsidRDefault="00F569CF" w:rsidP="00F569CF">
      <w:pPr>
        <w:rPr>
          <w:rFonts w:asciiTheme="minorHAnsi" w:hAnsiTheme="minorHAnsi"/>
        </w:rPr>
      </w:pPr>
      <w:proofErr w:type="spellStart"/>
      <w:r w:rsidRPr="00000D8A">
        <w:rPr>
          <w:rStyle w:val="Style13ptBold"/>
          <w:rFonts w:asciiTheme="minorHAnsi" w:hAnsiTheme="minorHAnsi"/>
        </w:rPr>
        <w:t>Dummermuth</w:t>
      </w:r>
      <w:proofErr w:type="spellEnd"/>
      <w:r w:rsidRPr="00000D8A">
        <w:rPr>
          <w:rStyle w:val="Style13ptBold"/>
          <w:rFonts w:asciiTheme="minorHAnsi" w:hAnsiTheme="minorHAnsi"/>
        </w:rPr>
        <w:t xml:space="preserve"> and </w:t>
      </w:r>
      <w:proofErr w:type="spellStart"/>
      <w:r w:rsidRPr="00000D8A">
        <w:rPr>
          <w:rStyle w:val="Style13ptBold"/>
          <w:rFonts w:asciiTheme="minorHAnsi" w:hAnsiTheme="minorHAnsi"/>
        </w:rPr>
        <w:t>Grosfeld</w:t>
      </w:r>
      <w:proofErr w:type="spellEnd"/>
      <w:r w:rsidRPr="00000D8A">
        <w:rPr>
          <w:rStyle w:val="Style13ptBold"/>
          <w:rFonts w:asciiTheme="minorHAnsi" w:hAnsiTheme="minorHAnsi"/>
        </w:rPr>
        <w:t xml:space="preserve"> 13</w:t>
      </w:r>
      <w:r w:rsidRPr="00000D8A">
        <w:rPr>
          <w:rFonts w:asciiTheme="minorHAnsi" w:hAnsiTheme="minorHAnsi"/>
        </w:rPr>
        <w:t xml:space="preserve"> </w:t>
      </w:r>
      <w:r w:rsidRPr="00000D8A">
        <w:rPr>
          <w:rFonts w:asciiTheme="minorHAnsi" w:hAnsiTheme="minorHAnsi"/>
          <w:sz w:val="16"/>
        </w:rPr>
        <w:t xml:space="preserve">[Angelika, researcher for the Alfred-Wegner Institute, Klaus, researcher for the </w:t>
      </w:r>
      <w:proofErr w:type="spellStart"/>
      <w:r w:rsidRPr="00000D8A">
        <w:rPr>
          <w:rFonts w:asciiTheme="minorHAnsi" w:hAnsiTheme="minorHAnsi"/>
          <w:sz w:val="16"/>
        </w:rPr>
        <w:t>Alred</w:t>
      </w:r>
      <w:proofErr w:type="spellEnd"/>
      <w:r w:rsidRPr="00000D8A">
        <w:rPr>
          <w:rFonts w:asciiTheme="minorHAnsi" w:hAnsiTheme="minorHAnsi"/>
          <w:sz w:val="16"/>
        </w:rPr>
        <w:t xml:space="preserve">-Wegner Institute, “CLIMATE CHANGE IN THE MARINE REALM”, pg. 19, The Alfred-Wegner Institute, </w:t>
      </w:r>
      <w:hyperlink r:id="rId7" w:history="1">
        <w:r w:rsidRPr="00000D8A">
          <w:rPr>
            <w:rStyle w:val="Hyperlink"/>
            <w:rFonts w:asciiTheme="minorHAnsi" w:hAnsiTheme="minorHAnsi"/>
            <w:sz w:val="16"/>
          </w:rPr>
          <w:t>https://epic.awi.de/33026/1/BzPM_0662_2013.pdf</w:t>
        </w:r>
      </w:hyperlink>
      <w:r w:rsidRPr="00000D8A">
        <w:rPr>
          <w:rFonts w:asciiTheme="minorHAnsi" w:hAnsiTheme="minorHAnsi"/>
          <w:sz w:val="16"/>
        </w:rPr>
        <w:t>] AW</w:t>
      </w:r>
    </w:p>
    <w:p w:rsidR="00F569CF" w:rsidRPr="00000D8A" w:rsidRDefault="00F569CF" w:rsidP="00F569CF">
      <w:pPr>
        <w:rPr>
          <w:rFonts w:asciiTheme="minorHAnsi" w:hAnsiTheme="minorHAnsi"/>
          <w:sz w:val="16"/>
        </w:rPr>
      </w:pPr>
      <w:r w:rsidRPr="00000D8A">
        <w:rPr>
          <w:rStyle w:val="StyleUnderline"/>
          <w:rFonts w:asciiTheme="minorHAnsi" w:hAnsiTheme="minorHAnsi"/>
        </w:rPr>
        <w:t>The relationship between atmospheric and seawater CO2 is closely correlated</w:t>
      </w:r>
      <w:r w:rsidRPr="00000D8A">
        <w:rPr>
          <w:rFonts w:asciiTheme="minorHAnsi" w:hAnsiTheme="minorHAnsi"/>
          <w:sz w:val="16"/>
        </w:rPr>
        <w:t xml:space="preserve">. As in nature, </w:t>
      </w:r>
      <w:r w:rsidRPr="00000D8A">
        <w:rPr>
          <w:rStyle w:val="StyleUnderline"/>
          <w:rFonts w:asciiTheme="minorHAnsi" w:hAnsiTheme="minorHAnsi"/>
          <w:highlight w:val="cyan"/>
        </w:rPr>
        <w:t>the atmosphere and the sea act in equilibrium, any decrease in seawater CO2 concentrations, also decrease atmospheric CO2 concentrations</w:t>
      </w:r>
      <w:r w:rsidRPr="00000D8A">
        <w:rPr>
          <w:rFonts w:asciiTheme="minorHAnsi" w:hAnsiTheme="minorHAnsi"/>
          <w:sz w:val="16"/>
          <w:highlight w:val="cyan"/>
        </w:rPr>
        <w:t>.</w:t>
      </w:r>
      <w:r w:rsidRPr="00000D8A">
        <w:rPr>
          <w:rFonts w:asciiTheme="minorHAnsi" w:hAnsiTheme="minorHAnsi"/>
          <w:sz w:val="16"/>
        </w:rPr>
        <w:t xml:space="preserve"> In the real world, this means that </w:t>
      </w:r>
      <w:r w:rsidRPr="00000D8A">
        <w:rPr>
          <w:rStyle w:val="StyleUnderline"/>
          <w:rFonts w:asciiTheme="minorHAnsi" w:hAnsiTheme="minorHAnsi"/>
          <w:highlight w:val="cyan"/>
        </w:rPr>
        <w:t>by tackling ocean acidification with olivine, CO2 could diffuse out of the atmosphere reducing</w:t>
      </w:r>
      <w:r w:rsidRPr="00000D8A">
        <w:rPr>
          <w:rStyle w:val="StyleUnderline"/>
          <w:rFonts w:asciiTheme="minorHAnsi" w:hAnsiTheme="minorHAnsi"/>
        </w:rPr>
        <w:t xml:space="preserve"> </w:t>
      </w:r>
      <w:r w:rsidRPr="00000D8A">
        <w:rPr>
          <w:rStyle w:val="StyleUnderline"/>
          <w:rFonts w:asciiTheme="minorHAnsi" w:hAnsiTheme="minorHAnsi"/>
          <w:highlight w:val="cyan"/>
        </w:rPr>
        <w:t>atmospheric CO2 in turn reducing the effects of global warming</w:t>
      </w:r>
      <w:r w:rsidRPr="00000D8A">
        <w:rPr>
          <w:rStyle w:val="StyleUnderline"/>
          <w:rFonts w:asciiTheme="minorHAnsi" w:hAnsiTheme="minorHAnsi"/>
        </w:rPr>
        <w:t>.</w:t>
      </w:r>
      <w:r w:rsidRPr="00000D8A">
        <w:rPr>
          <w:rFonts w:asciiTheme="minorHAnsi" w:hAnsiTheme="minorHAnsi"/>
          <w:sz w:val="16"/>
        </w:rPr>
        <w:t xml:space="preserve"> As the reaction of olivine with carbon dioxide is exothermic, producing heat, it is clear from temperature data that </w:t>
      </w:r>
      <w:r w:rsidRPr="00000D8A">
        <w:rPr>
          <w:rStyle w:val="StyleUnderline"/>
          <w:rFonts w:asciiTheme="minorHAnsi" w:hAnsiTheme="minorHAnsi"/>
          <w:highlight w:val="cyan"/>
        </w:rPr>
        <w:t>the fine crystal treatment allows the reaction to occur faster due to the increased surface area to volume ratio</w:t>
      </w:r>
      <w:r w:rsidRPr="00000D8A">
        <w:rPr>
          <w:rStyle w:val="StyleUnderline"/>
          <w:rFonts w:asciiTheme="minorHAnsi" w:hAnsiTheme="minorHAnsi"/>
        </w:rPr>
        <w:t xml:space="preserve"> of the fine crystals. When the reaction is sped up, CO2 is converted faster in to CO2 containing solids</w:t>
      </w:r>
      <w:r w:rsidRPr="00000D8A">
        <w:rPr>
          <w:rFonts w:asciiTheme="minorHAnsi" w:hAnsiTheme="minorHAnsi"/>
          <w:sz w:val="16"/>
        </w:rPr>
        <w:t xml:space="preserve">. The pH data supports this, showing that pH increased most in the fine powder treatment due to the decrease in CO2 dissolved in the seawater, which dissociates with water into higher concentrations of carbonate and bicarbonate. The other chemical parameters showed that the </w:t>
      </w:r>
      <w:r w:rsidRPr="00000D8A">
        <w:rPr>
          <w:rStyle w:val="StyleUnderline"/>
          <w:rFonts w:asciiTheme="minorHAnsi" w:hAnsiTheme="minorHAnsi"/>
          <w:highlight w:val="cyan"/>
        </w:rPr>
        <w:t>fine crystal treatment caused a larger reduction of CO2</w:t>
      </w:r>
      <w:r w:rsidRPr="00000D8A">
        <w:rPr>
          <w:rStyle w:val="StyleUnderline"/>
          <w:rFonts w:asciiTheme="minorHAnsi" w:hAnsiTheme="minorHAnsi"/>
        </w:rPr>
        <w:t xml:space="preserve"> in the atmosphere </w:t>
      </w:r>
      <w:r w:rsidRPr="00000D8A">
        <w:rPr>
          <w:rStyle w:val="StyleUnderline"/>
          <w:rFonts w:asciiTheme="minorHAnsi" w:hAnsiTheme="minorHAnsi"/>
          <w:highlight w:val="cyan"/>
        </w:rPr>
        <w:t>and corresponding increase of pH in the seawater</w:t>
      </w:r>
      <w:r w:rsidRPr="00000D8A">
        <w:rPr>
          <w:rStyle w:val="StyleUnderline"/>
          <w:rFonts w:asciiTheme="minorHAnsi" w:hAnsiTheme="minorHAnsi"/>
        </w:rPr>
        <w:t xml:space="preserve"> than the treatments with coarse crystals or a mix of both crystal sizes. </w:t>
      </w:r>
      <w:r w:rsidRPr="00000D8A">
        <w:rPr>
          <w:rFonts w:asciiTheme="minorHAnsi" w:hAnsiTheme="minorHAnsi"/>
          <w:sz w:val="16"/>
        </w:rPr>
        <w:t xml:space="preserve">The calculated saturation states of calcite and aragonite were higher in the fine crystal treatment than in the other treatments. In nature, such higher saturation states build </w:t>
      </w:r>
      <w:proofErr w:type="spellStart"/>
      <w:r w:rsidRPr="00000D8A">
        <w:rPr>
          <w:rFonts w:asciiTheme="minorHAnsi" w:hAnsiTheme="minorHAnsi"/>
          <w:sz w:val="16"/>
        </w:rPr>
        <w:t>favourable</w:t>
      </w:r>
      <w:proofErr w:type="spellEnd"/>
      <w:r w:rsidRPr="00000D8A">
        <w:rPr>
          <w:rFonts w:asciiTheme="minorHAnsi" w:hAnsiTheme="minorHAnsi"/>
          <w:sz w:val="16"/>
        </w:rPr>
        <w:t xml:space="preserve"> conditions for marine calcifying organisms such as corals, barnacles, and </w:t>
      </w:r>
      <w:proofErr w:type="spellStart"/>
      <w:r w:rsidRPr="00000D8A">
        <w:rPr>
          <w:rFonts w:asciiTheme="minorHAnsi" w:hAnsiTheme="minorHAnsi"/>
          <w:sz w:val="16"/>
        </w:rPr>
        <w:t>pteropods</w:t>
      </w:r>
      <w:proofErr w:type="spellEnd"/>
      <w:r w:rsidRPr="00000D8A">
        <w:rPr>
          <w:rFonts w:asciiTheme="minorHAnsi" w:hAnsiTheme="minorHAnsi"/>
          <w:sz w:val="16"/>
        </w:rPr>
        <w:t xml:space="preserve"> as they use calcite and aragonite to build their shells as protection against predation. </w:t>
      </w:r>
      <w:r w:rsidRPr="00000D8A">
        <w:rPr>
          <w:rStyle w:val="StyleUnderline"/>
          <w:rFonts w:asciiTheme="minorHAnsi" w:hAnsiTheme="minorHAnsi"/>
        </w:rPr>
        <w:t>When weathering occurs, carbon dioxide is transformed to alkalinity</w:t>
      </w:r>
      <w:r w:rsidRPr="00000D8A">
        <w:rPr>
          <w:rFonts w:asciiTheme="minorHAnsi" w:hAnsiTheme="minorHAnsi"/>
          <w:sz w:val="16"/>
        </w:rPr>
        <w:t xml:space="preserve"> (increased carbonate ion) </w:t>
      </w:r>
      <w:r w:rsidRPr="00000D8A">
        <w:rPr>
          <w:rStyle w:val="StyleUnderline"/>
          <w:rFonts w:asciiTheme="minorHAnsi" w:hAnsiTheme="minorHAnsi"/>
        </w:rPr>
        <w:t>which is subsequently fixed by calcifying organisms that produce solid limestone that is taken out of the system. Taking carbon dioxide</w:t>
      </w:r>
      <w:r w:rsidRPr="00000D8A">
        <w:rPr>
          <w:rFonts w:asciiTheme="minorHAnsi" w:hAnsiTheme="minorHAnsi"/>
          <w:sz w:val="16"/>
        </w:rPr>
        <w:t xml:space="preserve">, one of the main drivers of climate change, </w:t>
      </w:r>
      <w:r w:rsidRPr="00000D8A">
        <w:rPr>
          <w:rStyle w:val="StyleUnderline"/>
          <w:rFonts w:asciiTheme="minorHAnsi" w:hAnsiTheme="minorHAnsi"/>
        </w:rPr>
        <w:t xml:space="preserve">out of the system could help to reduce the impacts of climate change, </w:t>
      </w:r>
      <w:r w:rsidRPr="00000D8A">
        <w:rPr>
          <w:rStyle w:val="Emphasis"/>
          <w:rFonts w:asciiTheme="minorHAnsi" w:hAnsiTheme="minorHAnsi"/>
        </w:rPr>
        <w:t>including ocean acidification</w:t>
      </w:r>
      <w:r w:rsidRPr="00000D8A">
        <w:rPr>
          <w:rFonts w:asciiTheme="minorHAnsi" w:hAnsiTheme="minorHAnsi"/>
          <w:sz w:val="16"/>
        </w:rPr>
        <w:t xml:space="preserve">. This experiment was carried out to show that fine olivine crystals have the potential to increase the weathering rate substantially. </w:t>
      </w:r>
      <w:r w:rsidRPr="00000D8A">
        <w:rPr>
          <w:rStyle w:val="StyleUnderline"/>
          <w:rFonts w:asciiTheme="minorHAnsi" w:hAnsiTheme="minorHAnsi"/>
          <w:highlight w:val="cyan"/>
        </w:rPr>
        <w:t>When distributed on beaches, abrasion through tidal movement would allow for</w:t>
      </w:r>
      <w:r w:rsidRPr="00000D8A">
        <w:rPr>
          <w:rFonts w:asciiTheme="minorHAnsi" w:hAnsiTheme="minorHAnsi"/>
          <w:sz w:val="16"/>
        </w:rPr>
        <w:t xml:space="preserve"> a natural way of making </w:t>
      </w:r>
      <w:r w:rsidRPr="00000D8A">
        <w:rPr>
          <w:rStyle w:val="StyleUnderline"/>
          <w:rFonts w:asciiTheme="minorHAnsi" w:hAnsiTheme="minorHAnsi"/>
          <w:highlight w:val="cyan"/>
        </w:rPr>
        <w:t>olivine sand that</w:t>
      </w:r>
      <w:r w:rsidRPr="00000D8A">
        <w:rPr>
          <w:rStyle w:val="StyleUnderline"/>
          <w:rFonts w:asciiTheme="minorHAnsi" w:hAnsiTheme="minorHAnsi"/>
        </w:rPr>
        <w:t xml:space="preserve">, through a larger surface, </w:t>
      </w:r>
      <w:r w:rsidRPr="00000D8A">
        <w:rPr>
          <w:rStyle w:val="StyleUnderline"/>
          <w:rFonts w:asciiTheme="minorHAnsi" w:hAnsiTheme="minorHAnsi"/>
          <w:highlight w:val="cyan"/>
        </w:rPr>
        <w:t>would increase</w:t>
      </w:r>
      <w:r w:rsidRPr="00000D8A">
        <w:rPr>
          <w:rFonts w:asciiTheme="minorHAnsi" w:hAnsiTheme="minorHAnsi"/>
          <w:sz w:val="16"/>
          <w:highlight w:val="cyan"/>
        </w:rPr>
        <w:t xml:space="preserve"> </w:t>
      </w:r>
      <w:r w:rsidRPr="00000D8A">
        <w:rPr>
          <w:rStyle w:val="StyleUnderline"/>
          <w:rFonts w:asciiTheme="minorHAnsi" w:hAnsiTheme="minorHAnsi"/>
          <w:highlight w:val="cyan"/>
        </w:rPr>
        <w:t>the weathering rate and therefore the amount of carbon that is then stored</w:t>
      </w:r>
      <w:r w:rsidRPr="00000D8A">
        <w:rPr>
          <w:rStyle w:val="StyleUnderline"/>
          <w:rFonts w:asciiTheme="minorHAnsi" w:hAnsiTheme="minorHAnsi"/>
        </w:rPr>
        <w:t xml:space="preserve"> in solids. </w:t>
      </w:r>
      <w:r w:rsidRPr="00000D8A">
        <w:rPr>
          <w:rFonts w:asciiTheme="minorHAnsi" w:hAnsiTheme="minorHAnsi"/>
          <w:sz w:val="16"/>
        </w:rPr>
        <w:t xml:space="preserve">By taking the help of tidal forces to grind the olivine, the olivine solution becomes much cheaper than traditional carbon trade. </w:t>
      </w:r>
    </w:p>
    <w:p w:rsidR="00F569CF" w:rsidRPr="00000D8A" w:rsidRDefault="00F569CF" w:rsidP="00F569CF">
      <w:pPr>
        <w:rPr>
          <w:rFonts w:asciiTheme="minorHAnsi" w:hAnsiTheme="minorHAnsi"/>
        </w:rPr>
      </w:pPr>
    </w:p>
    <w:p w:rsidR="00F569CF" w:rsidRPr="00000D8A" w:rsidRDefault="00F569CF" w:rsidP="00F569CF">
      <w:pPr>
        <w:rPr>
          <w:rFonts w:asciiTheme="minorHAnsi" w:hAnsiTheme="minorHAnsi"/>
        </w:rPr>
      </w:pPr>
    </w:p>
    <w:p w:rsidR="00F569CF" w:rsidRPr="00000D8A" w:rsidRDefault="00F569CF" w:rsidP="00F569CF">
      <w:pPr>
        <w:rPr>
          <w:rFonts w:asciiTheme="minorHAnsi" w:hAnsiTheme="minorHAnsi"/>
        </w:rPr>
      </w:pPr>
    </w:p>
    <w:p w:rsidR="00EA73C8" w:rsidRPr="00000D8A" w:rsidRDefault="00EA73C8" w:rsidP="002815CC">
      <w:pPr>
        <w:pStyle w:val="Heading3"/>
        <w:rPr>
          <w:rFonts w:asciiTheme="minorHAnsi" w:hAnsiTheme="minorHAnsi"/>
        </w:rPr>
      </w:pPr>
      <w:r w:rsidRPr="00000D8A">
        <w:rPr>
          <w:rFonts w:asciiTheme="minorHAnsi" w:hAnsiTheme="minorHAnsi"/>
        </w:rPr>
        <w:lastRenderedPageBreak/>
        <w:t>AT: Takes Long Time</w:t>
      </w:r>
    </w:p>
    <w:p w:rsidR="00EA73C8" w:rsidRPr="00000D8A" w:rsidRDefault="00EA73C8" w:rsidP="00EA73C8">
      <w:pPr>
        <w:pStyle w:val="Heading4"/>
        <w:rPr>
          <w:rFonts w:asciiTheme="minorHAnsi" w:hAnsiTheme="minorHAnsi"/>
        </w:rPr>
      </w:pPr>
      <w:r w:rsidRPr="00000D8A">
        <w:rPr>
          <w:rFonts w:asciiTheme="minorHAnsi" w:hAnsiTheme="minorHAnsi"/>
        </w:rPr>
        <w:t>Olivine is one of the fastest weathering minerals—costal activity accelerates the process</w:t>
      </w:r>
    </w:p>
    <w:p w:rsidR="00EA73C8" w:rsidRPr="00000D8A" w:rsidRDefault="00EA73C8" w:rsidP="00EA73C8">
      <w:pPr>
        <w:rPr>
          <w:rFonts w:asciiTheme="minorHAnsi" w:hAnsiTheme="minorHAnsi"/>
        </w:rPr>
      </w:pPr>
      <w:proofErr w:type="spellStart"/>
      <w:r w:rsidRPr="00000D8A">
        <w:rPr>
          <w:rStyle w:val="Style13ptBold"/>
          <w:rFonts w:asciiTheme="minorHAnsi" w:hAnsiTheme="minorHAnsi"/>
        </w:rPr>
        <w:t>Schuiling</w:t>
      </w:r>
      <w:proofErr w:type="spellEnd"/>
      <w:r w:rsidRPr="00000D8A">
        <w:rPr>
          <w:rStyle w:val="Style13ptBold"/>
          <w:rFonts w:asciiTheme="minorHAnsi" w:hAnsiTheme="minorHAnsi"/>
        </w:rPr>
        <w:t xml:space="preserve"> and Boer 11</w:t>
      </w:r>
      <w:r w:rsidRPr="00000D8A">
        <w:rPr>
          <w:rFonts w:asciiTheme="minorHAnsi" w:hAnsiTheme="minorHAnsi"/>
          <w:sz w:val="16"/>
        </w:rPr>
        <w:t xml:space="preserve"> [R.D., Professor of Earth Sciences at Utrecht University, </w:t>
      </w:r>
      <w:proofErr w:type="spellStart"/>
      <w:r w:rsidRPr="00000D8A">
        <w:rPr>
          <w:rFonts w:asciiTheme="minorHAnsi" w:hAnsiTheme="minorHAnsi"/>
          <w:sz w:val="16"/>
        </w:rPr>
        <w:t>Poppe</w:t>
      </w:r>
      <w:proofErr w:type="spellEnd"/>
      <w:r w:rsidRPr="00000D8A">
        <w:rPr>
          <w:rFonts w:asciiTheme="minorHAnsi" w:hAnsiTheme="minorHAnsi"/>
          <w:sz w:val="16"/>
        </w:rPr>
        <w:t xml:space="preserve">, Professor of Geosciences at Utrecht University, “Rolling stones; fast weathering of olivine in shallow seas for cost-effective CO2 capture and mitigation of global warming and ocean acidification”, </w:t>
      </w:r>
      <w:proofErr w:type="spellStart"/>
      <w:r w:rsidRPr="00000D8A">
        <w:rPr>
          <w:rFonts w:asciiTheme="minorHAnsi" w:hAnsiTheme="minorHAnsi"/>
          <w:sz w:val="16"/>
        </w:rPr>
        <w:t>pg</w:t>
      </w:r>
      <w:proofErr w:type="spellEnd"/>
      <w:r w:rsidRPr="00000D8A">
        <w:rPr>
          <w:rFonts w:asciiTheme="minorHAnsi" w:hAnsiTheme="minorHAnsi"/>
          <w:sz w:val="16"/>
        </w:rPr>
        <w:t xml:space="preserve"> 554, Earth System Dynamics, Dec 6 2011, http://www.earth-syst-dynam-discuss.net/2/551/2011/esdd-2-551-2011.pdf]</w:t>
      </w:r>
    </w:p>
    <w:p w:rsidR="00EA73C8" w:rsidRPr="00000D8A" w:rsidRDefault="002815CC" w:rsidP="00146761">
      <w:pPr>
        <w:rPr>
          <w:rStyle w:val="StyleUnderline"/>
          <w:rFonts w:asciiTheme="minorHAnsi" w:hAnsiTheme="minorHAnsi"/>
        </w:rPr>
      </w:pPr>
      <w:r w:rsidRPr="00000D8A">
        <w:rPr>
          <w:rFonts w:asciiTheme="minorHAnsi" w:hAnsiTheme="minorHAnsi"/>
          <w:sz w:val="16"/>
        </w:rPr>
        <w:t xml:space="preserve"> </w:t>
      </w:r>
      <w:r w:rsidR="00EA73C8" w:rsidRPr="00000D8A">
        <w:rPr>
          <w:rStyle w:val="StyleUnderline"/>
          <w:rFonts w:asciiTheme="minorHAnsi" w:hAnsiTheme="minorHAnsi"/>
        </w:rPr>
        <w:t>“</w:t>
      </w:r>
      <w:r w:rsidR="00EA73C8" w:rsidRPr="00000D8A">
        <w:rPr>
          <w:rStyle w:val="StyleUnderline"/>
          <w:rFonts w:asciiTheme="minorHAnsi" w:hAnsiTheme="minorHAnsi"/>
          <w:highlight w:val="cyan"/>
        </w:rPr>
        <w:t>Olivine weathers more rapidly than any other major rock-forming silicate mineral</w:t>
      </w:r>
      <w:r w:rsidR="00EA73C8" w:rsidRPr="00000D8A">
        <w:rPr>
          <w:rStyle w:val="StyleUnderline"/>
          <w:rFonts w:asciiTheme="minorHAnsi" w:hAnsiTheme="minorHAnsi"/>
        </w:rPr>
        <w:t xml:space="preserve"> </w:t>
      </w:r>
      <w:r w:rsidR="00EA73C8" w:rsidRPr="00000D8A">
        <w:rPr>
          <w:rFonts w:asciiTheme="minorHAnsi" w:hAnsiTheme="minorHAnsi"/>
          <w:sz w:val="16"/>
        </w:rPr>
        <w:t>... so</w:t>
      </w:r>
      <w:r w:rsidRPr="00000D8A">
        <w:rPr>
          <w:rFonts w:asciiTheme="minorHAnsi" w:hAnsiTheme="minorHAnsi"/>
          <w:sz w:val="16"/>
        </w:rPr>
        <w:t xml:space="preserve"> </w:t>
      </w:r>
      <w:r w:rsidR="00EA73C8" w:rsidRPr="00000D8A">
        <w:rPr>
          <w:rFonts w:asciiTheme="minorHAnsi" w:hAnsiTheme="minorHAnsi"/>
          <w:sz w:val="16"/>
        </w:rPr>
        <w:t>olivine does not usually survive to be part of the heavy-mineral fraction of most soils,</w:t>
      </w:r>
      <w:r w:rsidRPr="00000D8A">
        <w:rPr>
          <w:rFonts w:asciiTheme="minorHAnsi" w:hAnsiTheme="minorHAnsi"/>
          <w:sz w:val="16"/>
        </w:rPr>
        <w:t xml:space="preserve"> </w:t>
      </w:r>
      <w:r w:rsidR="00EA73C8" w:rsidRPr="00000D8A">
        <w:rPr>
          <w:rFonts w:asciiTheme="minorHAnsi" w:hAnsiTheme="minorHAnsi"/>
          <w:sz w:val="16"/>
        </w:rPr>
        <w:t>sediments, or sedimentary rocks” (</w:t>
      </w:r>
      <w:proofErr w:type="spellStart"/>
      <w:r w:rsidR="00EA73C8" w:rsidRPr="00000D8A">
        <w:rPr>
          <w:rFonts w:asciiTheme="minorHAnsi" w:hAnsiTheme="minorHAnsi"/>
          <w:sz w:val="16"/>
        </w:rPr>
        <w:t>Velbel</w:t>
      </w:r>
      <w:proofErr w:type="spellEnd"/>
      <w:r w:rsidR="00EA73C8" w:rsidRPr="00000D8A">
        <w:rPr>
          <w:rFonts w:asciiTheme="minorHAnsi" w:hAnsiTheme="minorHAnsi"/>
          <w:sz w:val="16"/>
        </w:rPr>
        <w:t xml:space="preserve">, 2009). </w:t>
      </w:r>
      <w:r w:rsidR="00EA73C8" w:rsidRPr="00000D8A">
        <w:rPr>
          <w:rStyle w:val="StyleUnderline"/>
          <w:rFonts w:asciiTheme="minorHAnsi" w:hAnsiTheme="minorHAnsi"/>
        </w:rPr>
        <w:t>Areas with groundwater passing</w:t>
      </w:r>
      <w:r w:rsidRPr="00000D8A">
        <w:rPr>
          <w:rStyle w:val="StyleUnderline"/>
          <w:rFonts w:asciiTheme="minorHAnsi" w:hAnsiTheme="minorHAnsi"/>
        </w:rPr>
        <w:t xml:space="preserve"> </w:t>
      </w:r>
      <w:r w:rsidR="00EA73C8" w:rsidRPr="00000D8A">
        <w:rPr>
          <w:rFonts w:asciiTheme="minorHAnsi" w:hAnsiTheme="minorHAnsi"/>
          <w:sz w:val="16"/>
        </w:rPr>
        <w:t xml:space="preserve">5 </w:t>
      </w:r>
      <w:r w:rsidR="00EA73C8" w:rsidRPr="00000D8A">
        <w:rPr>
          <w:rStyle w:val="StyleUnderline"/>
          <w:rFonts w:asciiTheme="minorHAnsi" w:hAnsiTheme="minorHAnsi"/>
        </w:rPr>
        <w:t>through zones with a high proportion of reactive minerals show lower tendencies to</w:t>
      </w:r>
      <w:r w:rsidRPr="00000D8A">
        <w:rPr>
          <w:rStyle w:val="StyleUnderline"/>
          <w:rFonts w:asciiTheme="minorHAnsi" w:hAnsiTheme="minorHAnsi"/>
        </w:rPr>
        <w:t xml:space="preserve"> </w:t>
      </w:r>
      <w:r w:rsidR="00EA73C8" w:rsidRPr="00000D8A">
        <w:rPr>
          <w:rStyle w:val="StyleUnderline"/>
          <w:rFonts w:asciiTheme="minorHAnsi" w:hAnsiTheme="minorHAnsi"/>
        </w:rPr>
        <w:t xml:space="preserve">acidification than others, and </w:t>
      </w:r>
      <w:r w:rsidR="00EA73C8" w:rsidRPr="00000D8A">
        <w:rPr>
          <w:rStyle w:val="StyleUnderline"/>
          <w:rFonts w:asciiTheme="minorHAnsi" w:hAnsiTheme="minorHAnsi"/>
          <w:highlight w:val="cyan"/>
        </w:rPr>
        <w:t>vegetation also has a positive effect on silicate weathering</w:t>
      </w:r>
      <w:r w:rsidRPr="00000D8A">
        <w:rPr>
          <w:rStyle w:val="StyleUnderline"/>
          <w:rFonts w:asciiTheme="minorHAnsi" w:hAnsiTheme="minorHAnsi"/>
        </w:rPr>
        <w:t xml:space="preserve"> </w:t>
      </w:r>
      <w:r w:rsidR="00EA73C8" w:rsidRPr="00000D8A">
        <w:rPr>
          <w:rFonts w:asciiTheme="minorHAnsi" w:hAnsiTheme="minorHAnsi"/>
          <w:sz w:val="16"/>
        </w:rPr>
        <w:t>(Moulton et al., 2000), which is obvious from the fact that olivine grains from</w:t>
      </w:r>
      <w:r w:rsidRPr="00000D8A">
        <w:rPr>
          <w:rFonts w:asciiTheme="minorHAnsi" w:hAnsiTheme="minorHAnsi"/>
          <w:sz w:val="16"/>
        </w:rPr>
        <w:t xml:space="preserve"> </w:t>
      </w:r>
      <w:r w:rsidR="00EA73C8" w:rsidRPr="00000D8A">
        <w:rPr>
          <w:rFonts w:asciiTheme="minorHAnsi" w:hAnsiTheme="minorHAnsi"/>
          <w:sz w:val="16"/>
        </w:rPr>
        <w:t xml:space="preserve">nearby sources are not commonly found in soils (Wilson, 2004). </w:t>
      </w:r>
      <w:r w:rsidR="00EA73C8" w:rsidRPr="00000D8A">
        <w:rPr>
          <w:rStyle w:val="StyleUnderline"/>
          <w:rFonts w:asciiTheme="minorHAnsi" w:hAnsiTheme="minorHAnsi"/>
          <w:highlight w:val="cyan"/>
        </w:rPr>
        <w:t>Biological activity can</w:t>
      </w:r>
      <w:r w:rsidRPr="00000D8A">
        <w:rPr>
          <w:rStyle w:val="StyleUnderline"/>
          <w:rFonts w:asciiTheme="minorHAnsi" w:hAnsiTheme="minorHAnsi"/>
          <w:highlight w:val="cyan"/>
        </w:rPr>
        <w:t xml:space="preserve"> </w:t>
      </w:r>
      <w:r w:rsidR="00EA73C8" w:rsidRPr="00000D8A">
        <w:rPr>
          <w:rStyle w:val="StyleUnderline"/>
          <w:rFonts w:asciiTheme="minorHAnsi" w:hAnsiTheme="minorHAnsi"/>
          <w:highlight w:val="cyan"/>
        </w:rPr>
        <w:t>greatly accelerate the weathering of mafic silicates</w:t>
      </w:r>
      <w:r w:rsidR="00EA73C8" w:rsidRPr="00000D8A">
        <w:rPr>
          <w:rStyle w:val="StyleUnderline"/>
          <w:rFonts w:asciiTheme="minorHAnsi" w:hAnsiTheme="minorHAnsi"/>
        </w:rPr>
        <w:t xml:space="preserve"> under the uptake of CO2</w:t>
      </w:r>
      <w:r w:rsidRPr="00000D8A">
        <w:rPr>
          <w:rStyle w:val="StyleUnderline"/>
          <w:rFonts w:asciiTheme="minorHAnsi" w:hAnsiTheme="minorHAnsi"/>
        </w:rPr>
        <w:t xml:space="preserve"> </w:t>
      </w:r>
      <w:r w:rsidR="00EA73C8" w:rsidRPr="00000D8A">
        <w:rPr>
          <w:rFonts w:asciiTheme="minorHAnsi" w:hAnsiTheme="minorHAnsi"/>
          <w:sz w:val="16"/>
        </w:rPr>
        <w:t>(cf. Wilson,</w:t>
      </w:r>
      <w:r w:rsidRPr="00000D8A">
        <w:rPr>
          <w:rFonts w:asciiTheme="minorHAnsi" w:hAnsiTheme="minorHAnsi"/>
          <w:sz w:val="16"/>
        </w:rPr>
        <w:t xml:space="preserve"> </w:t>
      </w:r>
      <w:r w:rsidR="00EA73C8" w:rsidRPr="00000D8A">
        <w:rPr>
          <w:rFonts w:asciiTheme="minorHAnsi" w:hAnsiTheme="minorHAnsi"/>
          <w:sz w:val="16"/>
        </w:rPr>
        <w:t xml:space="preserve">10 2004; Needham et al., 2006; Taylor et al., 2009; </w:t>
      </w:r>
      <w:proofErr w:type="spellStart"/>
      <w:r w:rsidR="00EA73C8" w:rsidRPr="00000D8A">
        <w:rPr>
          <w:rFonts w:asciiTheme="minorHAnsi" w:hAnsiTheme="minorHAnsi"/>
          <w:sz w:val="16"/>
        </w:rPr>
        <w:t>Schuiling</w:t>
      </w:r>
      <w:proofErr w:type="spellEnd"/>
      <w:r w:rsidR="00EA73C8" w:rsidRPr="00000D8A">
        <w:rPr>
          <w:rFonts w:asciiTheme="minorHAnsi" w:hAnsiTheme="minorHAnsi"/>
          <w:sz w:val="16"/>
        </w:rPr>
        <w:t xml:space="preserve"> and de Boer, 2010; Brantley</w:t>
      </w:r>
      <w:r w:rsidRPr="00000D8A">
        <w:rPr>
          <w:rFonts w:asciiTheme="minorHAnsi" w:hAnsiTheme="minorHAnsi"/>
          <w:sz w:val="16"/>
        </w:rPr>
        <w:t xml:space="preserve"> </w:t>
      </w:r>
      <w:r w:rsidR="00EA73C8" w:rsidRPr="00000D8A">
        <w:rPr>
          <w:rFonts w:asciiTheme="minorHAnsi" w:hAnsiTheme="minorHAnsi"/>
          <w:sz w:val="16"/>
        </w:rPr>
        <w:t>et al., 2011). Carbon sequestration in ultramafic mining waste may be considerable</w:t>
      </w:r>
      <w:r w:rsidRPr="00000D8A">
        <w:rPr>
          <w:rFonts w:asciiTheme="minorHAnsi" w:hAnsiTheme="minorHAnsi"/>
          <w:sz w:val="16"/>
        </w:rPr>
        <w:t xml:space="preserve"> </w:t>
      </w:r>
      <w:r w:rsidR="00EA73C8" w:rsidRPr="00000D8A">
        <w:rPr>
          <w:rFonts w:asciiTheme="minorHAnsi" w:hAnsiTheme="minorHAnsi"/>
          <w:sz w:val="16"/>
        </w:rPr>
        <w:t>(</w:t>
      </w:r>
      <w:proofErr w:type="spellStart"/>
      <w:r w:rsidR="00EA73C8" w:rsidRPr="00000D8A">
        <w:rPr>
          <w:rFonts w:asciiTheme="minorHAnsi" w:hAnsiTheme="minorHAnsi"/>
          <w:sz w:val="16"/>
        </w:rPr>
        <w:t>Pronost</w:t>
      </w:r>
      <w:proofErr w:type="spellEnd"/>
      <w:r w:rsidR="00EA73C8" w:rsidRPr="00000D8A">
        <w:rPr>
          <w:rFonts w:asciiTheme="minorHAnsi" w:hAnsiTheme="minorHAnsi"/>
          <w:sz w:val="16"/>
        </w:rPr>
        <w:t xml:space="preserve"> et al., 2011; Wilson et al., 2011). </w:t>
      </w:r>
      <w:r w:rsidR="00EA73C8" w:rsidRPr="00000D8A">
        <w:rPr>
          <w:rStyle w:val="StyleUnderline"/>
          <w:rFonts w:asciiTheme="minorHAnsi" w:hAnsiTheme="minorHAnsi"/>
        </w:rPr>
        <w:t>“</w:t>
      </w:r>
      <w:r w:rsidR="00EA73C8" w:rsidRPr="00000D8A">
        <w:rPr>
          <w:rStyle w:val="StyleUnderline"/>
          <w:rFonts w:asciiTheme="minorHAnsi" w:hAnsiTheme="minorHAnsi"/>
          <w:highlight w:val="cyan"/>
        </w:rPr>
        <w:t>Experimental studies</w:t>
      </w:r>
      <w:r w:rsidR="00EA73C8" w:rsidRPr="00000D8A">
        <w:rPr>
          <w:rStyle w:val="StyleUnderline"/>
          <w:rFonts w:asciiTheme="minorHAnsi" w:hAnsiTheme="minorHAnsi"/>
        </w:rPr>
        <w:t xml:space="preserve"> of ambient temperature</w:t>
      </w:r>
      <w:r w:rsidRPr="00000D8A">
        <w:rPr>
          <w:rStyle w:val="StyleUnderline"/>
          <w:rFonts w:asciiTheme="minorHAnsi" w:hAnsiTheme="minorHAnsi"/>
        </w:rPr>
        <w:t xml:space="preserve"> </w:t>
      </w:r>
      <w:r w:rsidR="00EA73C8" w:rsidRPr="00000D8A">
        <w:rPr>
          <w:rStyle w:val="StyleUnderline"/>
          <w:rFonts w:asciiTheme="minorHAnsi" w:hAnsiTheme="minorHAnsi"/>
        </w:rPr>
        <w:t xml:space="preserve">olivine dissolution kinetics </w:t>
      </w:r>
      <w:r w:rsidR="00EA73C8" w:rsidRPr="00000D8A">
        <w:rPr>
          <w:rStyle w:val="StyleUnderline"/>
          <w:rFonts w:asciiTheme="minorHAnsi" w:hAnsiTheme="minorHAnsi"/>
          <w:highlight w:val="cyan"/>
        </w:rPr>
        <w:t>suggest that olivine dissolution is interface-limited, with</w:t>
      </w:r>
      <w:r w:rsidRPr="00000D8A">
        <w:rPr>
          <w:rStyle w:val="StyleUnderline"/>
          <w:rFonts w:asciiTheme="minorHAnsi" w:hAnsiTheme="minorHAnsi"/>
          <w:highlight w:val="cyan"/>
        </w:rPr>
        <w:t xml:space="preserve"> </w:t>
      </w:r>
      <w:r w:rsidR="00EA73C8" w:rsidRPr="00000D8A">
        <w:rPr>
          <w:rStyle w:val="StyleUnderline"/>
          <w:rFonts w:asciiTheme="minorHAnsi" w:hAnsiTheme="minorHAnsi"/>
          <w:highlight w:val="cyan"/>
        </w:rPr>
        <w:t>the rate-determining step being the breakdown of a surface activated complex</w:t>
      </w:r>
      <w:r w:rsidR="00EA73C8" w:rsidRPr="00000D8A">
        <w:rPr>
          <w:rStyle w:val="StyleUnderline"/>
          <w:rFonts w:asciiTheme="minorHAnsi" w:hAnsiTheme="minorHAnsi"/>
        </w:rPr>
        <w:t>”</w:t>
      </w:r>
      <w:r w:rsidR="00EA73C8" w:rsidRPr="00000D8A">
        <w:rPr>
          <w:rFonts w:asciiTheme="minorHAnsi" w:hAnsiTheme="minorHAnsi"/>
          <w:sz w:val="16"/>
        </w:rPr>
        <w:t xml:space="preserve"> (</w:t>
      </w:r>
      <w:proofErr w:type="spellStart"/>
      <w:r w:rsidR="00EA73C8" w:rsidRPr="00000D8A">
        <w:rPr>
          <w:rFonts w:asciiTheme="minorHAnsi" w:hAnsiTheme="minorHAnsi"/>
          <w:sz w:val="16"/>
        </w:rPr>
        <w:t>Vel</w:t>
      </w:r>
      <w:proofErr w:type="spellEnd"/>
      <w:r w:rsidR="00EA73C8" w:rsidRPr="00000D8A">
        <w:rPr>
          <w:rFonts w:asciiTheme="minorHAnsi" w:hAnsiTheme="minorHAnsi"/>
          <w:sz w:val="16"/>
        </w:rPr>
        <w:t>-</w:t>
      </w:r>
      <w:r w:rsidRPr="00000D8A">
        <w:rPr>
          <w:rFonts w:asciiTheme="minorHAnsi" w:hAnsiTheme="minorHAnsi"/>
          <w:sz w:val="16"/>
        </w:rPr>
        <w:t xml:space="preserve"> </w:t>
      </w:r>
      <w:r w:rsidR="00EA73C8" w:rsidRPr="00000D8A">
        <w:rPr>
          <w:rFonts w:asciiTheme="minorHAnsi" w:hAnsiTheme="minorHAnsi"/>
          <w:sz w:val="16"/>
        </w:rPr>
        <w:t xml:space="preserve">15 bel, 2009). </w:t>
      </w:r>
      <w:r w:rsidR="00EA73C8" w:rsidRPr="00000D8A">
        <w:rPr>
          <w:rStyle w:val="StyleUnderline"/>
          <w:rFonts w:asciiTheme="minorHAnsi" w:hAnsiTheme="minorHAnsi"/>
          <w:highlight w:val="cyan"/>
        </w:rPr>
        <w:t>The physical removal of surface complexes thus is expected to accelerate</w:t>
      </w:r>
      <w:r w:rsidRPr="00000D8A">
        <w:rPr>
          <w:rStyle w:val="StyleUnderline"/>
          <w:rFonts w:asciiTheme="minorHAnsi" w:hAnsiTheme="minorHAnsi"/>
          <w:highlight w:val="cyan"/>
        </w:rPr>
        <w:t xml:space="preserve"> </w:t>
      </w:r>
      <w:r w:rsidR="00EA73C8" w:rsidRPr="00000D8A">
        <w:rPr>
          <w:rStyle w:val="StyleUnderline"/>
          <w:rFonts w:asciiTheme="minorHAnsi" w:hAnsiTheme="minorHAnsi"/>
          <w:highlight w:val="cyan"/>
        </w:rPr>
        <w:t>olivine weathering.</w:t>
      </w:r>
    </w:p>
    <w:p w:rsidR="00EA73C8" w:rsidRPr="00000D8A" w:rsidRDefault="00EA73C8" w:rsidP="00146761">
      <w:pPr>
        <w:rPr>
          <w:rFonts w:asciiTheme="minorHAnsi" w:hAnsiTheme="minorHAnsi"/>
        </w:rPr>
      </w:pPr>
    </w:p>
    <w:p w:rsidR="00EA73C8" w:rsidRPr="00000D8A" w:rsidRDefault="00EA73C8" w:rsidP="00146761">
      <w:pPr>
        <w:rPr>
          <w:rFonts w:asciiTheme="minorHAnsi" w:hAnsiTheme="minorHAnsi"/>
        </w:rPr>
      </w:pPr>
    </w:p>
    <w:p w:rsidR="00146761" w:rsidRPr="00000D8A" w:rsidRDefault="00146761" w:rsidP="00146761">
      <w:pPr>
        <w:rPr>
          <w:rFonts w:asciiTheme="minorHAnsi" w:hAnsiTheme="minorHAnsi"/>
        </w:rPr>
      </w:pPr>
    </w:p>
    <w:p w:rsidR="00146761" w:rsidRPr="00000D8A" w:rsidRDefault="002815CC" w:rsidP="002815CC">
      <w:pPr>
        <w:pStyle w:val="Heading3"/>
        <w:rPr>
          <w:rFonts w:asciiTheme="minorHAnsi" w:hAnsiTheme="minorHAnsi"/>
        </w:rPr>
      </w:pPr>
      <w:r w:rsidRPr="00000D8A">
        <w:rPr>
          <w:rFonts w:asciiTheme="minorHAnsi" w:hAnsiTheme="minorHAnsi"/>
        </w:rPr>
        <w:lastRenderedPageBreak/>
        <w:t>AT: Expensive</w:t>
      </w:r>
    </w:p>
    <w:p w:rsidR="002815CC" w:rsidRPr="00000D8A" w:rsidRDefault="002815CC" w:rsidP="002815CC">
      <w:pPr>
        <w:pStyle w:val="Heading4"/>
        <w:rPr>
          <w:rFonts w:asciiTheme="minorHAnsi" w:hAnsiTheme="minorHAnsi"/>
        </w:rPr>
      </w:pPr>
      <w:r w:rsidRPr="00000D8A">
        <w:rPr>
          <w:rFonts w:asciiTheme="minorHAnsi" w:hAnsiTheme="minorHAnsi"/>
        </w:rPr>
        <w:t>Actually it’s not—coastal olivine cuts the cost of taking it to the mill</w:t>
      </w:r>
    </w:p>
    <w:p w:rsidR="002815CC" w:rsidRPr="00000D8A" w:rsidRDefault="002815CC" w:rsidP="002815CC">
      <w:pPr>
        <w:rPr>
          <w:rFonts w:asciiTheme="minorHAnsi" w:hAnsiTheme="minorHAnsi"/>
        </w:rPr>
      </w:pPr>
      <w:proofErr w:type="spellStart"/>
      <w:r w:rsidRPr="00000D8A">
        <w:rPr>
          <w:rStyle w:val="Style13ptBold"/>
          <w:rFonts w:asciiTheme="minorHAnsi" w:hAnsiTheme="minorHAnsi"/>
        </w:rPr>
        <w:t>Schuiling</w:t>
      </w:r>
      <w:proofErr w:type="spellEnd"/>
      <w:r w:rsidRPr="00000D8A">
        <w:rPr>
          <w:rStyle w:val="Style13ptBold"/>
          <w:rFonts w:asciiTheme="minorHAnsi" w:hAnsiTheme="minorHAnsi"/>
        </w:rPr>
        <w:t xml:space="preserve"> and Boer 11</w:t>
      </w:r>
      <w:r w:rsidRPr="00000D8A">
        <w:rPr>
          <w:rFonts w:asciiTheme="minorHAnsi" w:hAnsiTheme="minorHAnsi"/>
          <w:sz w:val="16"/>
        </w:rPr>
        <w:t xml:space="preserve"> [R.D., Professor of Earth Sciences at Utrecht University, </w:t>
      </w:r>
      <w:proofErr w:type="spellStart"/>
      <w:r w:rsidRPr="00000D8A">
        <w:rPr>
          <w:rFonts w:asciiTheme="minorHAnsi" w:hAnsiTheme="minorHAnsi"/>
          <w:sz w:val="16"/>
        </w:rPr>
        <w:t>Poppe</w:t>
      </w:r>
      <w:proofErr w:type="spellEnd"/>
      <w:r w:rsidRPr="00000D8A">
        <w:rPr>
          <w:rFonts w:asciiTheme="minorHAnsi" w:hAnsiTheme="minorHAnsi"/>
          <w:sz w:val="16"/>
        </w:rPr>
        <w:t xml:space="preserve">, Professor of Geosciences at Utrecht University, “Rolling stones; fast weathering of olivine in shallow seas for cost-effective CO2 capture and mitigation of global warming and ocean acidification”, </w:t>
      </w:r>
      <w:proofErr w:type="spellStart"/>
      <w:r w:rsidRPr="00000D8A">
        <w:rPr>
          <w:rFonts w:asciiTheme="minorHAnsi" w:hAnsiTheme="minorHAnsi"/>
          <w:sz w:val="16"/>
        </w:rPr>
        <w:t>pg</w:t>
      </w:r>
      <w:proofErr w:type="spellEnd"/>
      <w:r w:rsidRPr="00000D8A">
        <w:rPr>
          <w:rFonts w:asciiTheme="minorHAnsi" w:hAnsiTheme="minorHAnsi"/>
          <w:sz w:val="16"/>
        </w:rPr>
        <w:t xml:space="preserve"> 557, Earth System Dynamics, Dec 6 2011, http://www.earth-syst-dynam-discuss.net/2/551/2011/esdd-2-551-2011.pdf]</w:t>
      </w:r>
    </w:p>
    <w:p w:rsidR="002815CC" w:rsidRPr="00000D8A" w:rsidRDefault="002815CC" w:rsidP="002815CC">
      <w:pPr>
        <w:rPr>
          <w:rStyle w:val="StyleUnderline"/>
          <w:rFonts w:asciiTheme="minorHAnsi" w:hAnsiTheme="minorHAnsi"/>
        </w:rPr>
      </w:pPr>
      <w:r w:rsidRPr="00000D8A">
        <w:rPr>
          <w:rStyle w:val="StyleUnderline"/>
          <w:rFonts w:asciiTheme="minorHAnsi" w:hAnsiTheme="minorHAnsi"/>
          <w:highlight w:val="cyan"/>
        </w:rPr>
        <w:t>Costs of mining</w:t>
      </w:r>
      <w:r w:rsidRPr="00000D8A">
        <w:rPr>
          <w:rStyle w:val="StyleUnderline"/>
          <w:rFonts w:asciiTheme="minorHAnsi" w:hAnsiTheme="minorHAnsi"/>
        </w:rPr>
        <w:t xml:space="preserve"> and milling </w:t>
      </w:r>
      <w:r w:rsidRPr="00000D8A">
        <w:rPr>
          <w:rStyle w:val="StyleUnderline"/>
          <w:rFonts w:asciiTheme="minorHAnsi" w:hAnsiTheme="minorHAnsi"/>
          <w:highlight w:val="cyan"/>
        </w:rPr>
        <w:t>are of the order of 3</w:t>
      </w:r>
      <w:r w:rsidRPr="00000D8A">
        <w:rPr>
          <w:rStyle w:val="StyleUnderline"/>
          <w:rFonts w:asciiTheme="minorHAnsi" w:hAnsiTheme="minorHAnsi"/>
        </w:rPr>
        <w:t xml:space="preserve">–4 </w:t>
      </w:r>
      <w:r w:rsidRPr="00000D8A">
        <w:rPr>
          <w:rStyle w:val="StyleUnderline"/>
          <w:rFonts w:asciiTheme="minorHAnsi" w:hAnsiTheme="minorHAnsi"/>
          <w:highlight w:val="cyan"/>
        </w:rPr>
        <w:t>€ per ton</w:t>
      </w:r>
      <w:r w:rsidRPr="00000D8A">
        <w:rPr>
          <w:rStyle w:val="StyleUnderline"/>
          <w:rFonts w:asciiTheme="minorHAnsi" w:hAnsiTheme="minorHAnsi"/>
        </w:rPr>
        <w:t xml:space="preserve"> olivine</w:t>
      </w:r>
      <w:r w:rsidRPr="00000D8A">
        <w:rPr>
          <w:rFonts w:asciiTheme="minorHAnsi" w:hAnsiTheme="minorHAnsi"/>
          <w:sz w:val="16"/>
        </w:rPr>
        <w:t xml:space="preserve"> (O’Connor et al., 2000) (price level 2000). Thus, together with transport and spreading, </w:t>
      </w:r>
      <w:r w:rsidRPr="00000D8A">
        <w:rPr>
          <w:rStyle w:val="StyleUnderline"/>
          <w:rFonts w:asciiTheme="minorHAnsi" w:hAnsiTheme="minorHAnsi"/>
          <w:highlight w:val="cyan"/>
        </w:rPr>
        <w:t>the price per ton captured CO2 will be less than 10.- €, that is well below the current price of CO2 emission rights. Such low cost can be achieved when the weathering process</w:t>
      </w:r>
      <w:r w:rsidRPr="00000D8A">
        <w:rPr>
          <w:rFonts w:asciiTheme="minorHAnsi" w:hAnsiTheme="minorHAnsi"/>
          <w:sz w:val="16"/>
        </w:rPr>
        <w:t xml:space="preserve"> of 10 olivine and serpentine grains </w:t>
      </w:r>
      <w:r w:rsidRPr="00000D8A">
        <w:rPr>
          <w:rStyle w:val="StyleUnderline"/>
          <w:rFonts w:asciiTheme="minorHAnsi" w:hAnsiTheme="minorHAnsi"/>
          <w:highlight w:val="cyan"/>
        </w:rPr>
        <w:t>is left entirely to nature</w:t>
      </w:r>
      <w:r w:rsidRPr="00000D8A">
        <w:rPr>
          <w:rStyle w:val="StyleUnderline"/>
          <w:rFonts w:asciiTheme="minorHAnsi" w:hAnsiTheme="minorHAnsi"/>
        </w:rPr>
        <w:t>, without using technologies like thermal activation</w:t>
      </w:r>
      <w:r w:rsidRPr="00000D8A">
        <w:rPr>
          <w:rFonts w:asciiTheme="minorHAnsi" w:hAnsiTheme="minorHAnsi"/>
          <w:sz w:val="16"/>
        </w:rPr>
        <w:t xml:space="preserve">, addition of chemicals, mechanical activation, the use of autoclaves, </w:t>
      </w:r>
      <w:r w:rsidRPr="00000D8A">
        <w:rPr>
          <w:rStyle w:val="StyleUnderline"/>
          <w:rFonts w:asciiTheme="minorHAnsi" w:hAnsiTheme="minorHAnsi"/>
        </w:rPr>
        <w:t xml:space="preserve">subsurface injection of CO2 </w:t>
      </w:r>
      <w:r w:rsidRPr="00000D8A">
        <w:rPr>
          <w:rFonts w:asciiTheme="minorHAnsi" w:hAnsiTheme="minorHAnsi"/>
          <w:sz w:val="16"/>
        </w:rPr>
        <w:t xml:space="preserve">in peridotites and other (ultra)mafic rocks, and milling to very fine grain sizes (cf. </w:t>
      </w:r>
      <w:proofErr w:type="spellStart"/>
      <w:r w:rsidRPr="00000D8A">
        <w:rPr>
          <w:rFonts w:asciiTheme="minorHAnsi" w:hAnsiTheme="minorHAnsi"/>
          <w:sz w:val="16"/>
        </w:rPr>
        <w:t>Lackner</w:t>
      </w:r>
      <w:proofErr w:type="spellEnd"/>
      <w:r w:rsidRPr="00000D8A">
        <w:rPr>
          <w:rFonts w:asciiTheme="minorHAnsi" w:hAnsiTheme="minorHAnsi"/>
          <w:sz w:val="16"/>
        </w:rPr>
        <w:t xml:space="preserve">, 2002; </w:t>
      </w:r>
      <w:proofErr w:type="spellStart"/>
      <w:r w:rsidRPr="00000D8A">
        <w:rPr>
          <w:rFonts w:asciiTheme="minorHAnsi" w:hAnsiTheme="minorHAnsi"/>
          <w:sz w:val="16"/>
        </w:rPr>
        <w:t>Kelemen</w:t>
      </w:r>
      <w:proofErr w:type="spellEnd"/>
      <w:r w:rsidRPr="00000D8A">
        <w:rPr>
          <w:rFonts w:asciiTheme="minorHAnsi" w:hAnsiTheme="minorHAnsi"/>
          <w:sz w:val="16"/>
        </w:rPr>
        <w:t xml:space="preserve"> and Matter, 2008; Lal, 2008; Kohler ¨ et al., 2010; </w:t>
      </w:r>
      <w:proofErr w:type="spellStart"/>
      <w:r w:rsidRPr="00000D8A">
        <w:rPr>
          <w:rFonts w:asciiTheme="minorHAnsi" w:hAnsiTheme="minorHAnsi"/>
          <w:sz w:val="16"/>
        </w:rPr>
        <w:t>Haug</w:t>
      </w:r>
      <w:proofErr w:type="spellEnd"/>
      <w:r w:rsidRPr="00000D8A">
        <w:rPr>
          <w:rFonts w:asciiTheme="minorHAnsi" w:hAnsiTheme="minorHAnsi"/>
          <w:sz w:val="16"/>
        </w:rPr>
        <w:t xml:space="preserve"> et al., 2011; </w:t>
      </w:r>
      <w:proofErr w:type="spellStart"/>
      <w:r w:rsidRPr="00000D8A">
        <w:rPr>
          <w:rFonts w:asciiTheme="minorHAnsi" w:hAnsiTheme="minorHAnsi"/>
          <w:sz w:val="16"/>
        </w:rPr>
        <w:t>Krevor</w:t>
      </w:r>
      <w:proofErr w:type="spellEnd"/>
      <w:r w:rsidRPr="00000D8A">
        <w:rPr>
          <w:rFonts w:asciiTheme="minorHAnsi" w:hAnsiTheme="minorHAnsi"/>
          <w:sz w:val="16"/>
        </w:rPr>
        <w:t xml:space="preserve"> and </w:t>
      </w:r>
      <w:proofErr w:type="spellStart"/>
      <w:r w:rsidRPr="00000D8A">
        <w:rPr>
          <w:rFonts w:asciiTheme="minorHAnsi" w:hAnsiTheme="minorHAnsi"/>
          <w:sz w:val="16"/>
        </w:rPr>
        <w:t>Lackner</w:t>
      </w:r>
      <w:proofErr w:type="spellEnd"/>
      <w:r w:rsidRPr="00000D8A">
        <w:rPr>
          <w:rFonts w:asciiTheme="minorHAnsi" w:hAnsiTheme="minorHAnsi"/>
          <w:sz w:val="16"/>
        </w:rPr>
        <w:t xml:space="preserve">, 2011; </w:t>
      </w:r>
      <w:proofErr w:type="spellStart"/>
      <w:r w:rsidRPr="00000D8A">
        <w:rPr>
          <w:rFonts w:asciiTheme="minorHAnsi" w:hAnsiTheme="minorHAnsi"/>
          <w:sz w:val="16"/>
        </w:rPr>
        <w:t>Zevenhoven</w:t>
      </w:r>
      <w:proofErr w:type="spellEnd"/>
      <w:r w:rsidRPr="00000D8A">
        <w:rPr>
          <w:rFonts w:asciiTheme="minorHAnsi" w:hAnsiTheme="minorHAnsi"/>
          <w:sz w:val="16"/>
        </w:rPr>
        <w:t xml:space="preserve"> et al., 2011). 15 </w:t>
      </w:r>
      <w:r w:rsidRPr="00000D8A">
        <w:rPr>
          <w:rStyle w:val="StyleUnderline"/>
          <w:rFonts w:asciiTheme="minorHAnsi" w:hAnsiTheme="minorHAnsi"/>
          <w:highlight w:val="cyan"/>
        </w:rPr>
        <w:t>Large-scale experiments on the spreading of olivine grains along beaches</w:t>
      </w:r>
      <w:r w:rsidRPr="00000D8A">
        <w:rPr>
          <w:rStyle w:val="StyleUnderline"/>
          <w:rFonts w:asciiTheme="minorHAnsi" w:hAnsiTheme="minorHAnsi"/>
        </w:rPr>
        <w:t xml:space="preserve"> and in shallow seas, </w:t>
      </w:r>
      <w:r w:rsidRPr="00000D8A">
        <w:rPr>
          <w:rStyle w:val="StyleUnderline"/>
          <w:rFonts w:asciiTheme="minorHAnsi" w:hAnsiTheme="minorHAnsi"/>
          <w:highlight w:val="cyan"/>
        </w:rPr>
        <w:t>where grain collisions make these the cheapest ball mills available, are more relevant than theoretical models</w:t>
      </w:r>
      <w:r w:rsidRPr="00000D8A">
        <w:rPr>
          <w:rStyle w:val="StyleUnderline"/>
          <w:rFonts w:asciiTheme="minorHAnsi" w:hAnsiTheme="minorHAnsi"/>
        </w:rPr>
        <w:t xml:space="preserve"> and high-tech experiments </w:t>
      </w:r>
      <w:r w:rsidRPr="00000D8A">
        <w:rPr>
          <w:rStyle w:val="StyleUnderline"/>
          <w:rFonts w:asciiTheme="minorHAnsi" w:hAnsiTheme="minorHAnsi"/>
          <w:highlight w:val="cyan"/>
        </w:rPr>
        <w:t>which ignore important natural factors.</w:t>
      </w:r>
    </w:p>
    <w:p w:rsidR="00146761" w:rsidRPr="00000D8A" w:rsidRDefault="00146761" w:rsidP="00146761">
      <w:pPr>
        <w:rPr>
          <w:rFonts w:asciiTheme="minorHAnsi" w:hAnsiTheme="minorHAnsi"/>
        </w:rPr>
      </w:pPr>
    </w:p>
    <w:p w:rsidR="00146761" w:rsidRPr="00000D8A" w:rsidRDefault="002815CC" w:rsidP="002815CC">
      <w:pPr>
        <w:pStyle w:val="Heading3"/>
        <w:rPr>
          <w:rFonts w:asciiTheme="minorHAnsi" w:hAnsiTheme="minorHAnsi"/>
        </w:rPr>
      </w:pPr>
      <w:r w:rsidRPr="00000D8A">
        <w:rPr>
          <w:rFonts w:asciiTheme="minorHAnsi" w:hAnsiTheme="minorHAnsi"/>
        </w:rPr>
        <w:lastRenderedPageBreak/>
        <w:t>AT: Impossible</w:t>
      </w:r>
    </w:p>
    <w:p w:rsidR="002815CC" w:rsidRPr="00000D8A" w:rsidRDefault="002815CC" w:rsidP="002815CC">
      <w:pPr>
        <w:rPr>
          <w:rFonts w:asciiTheme="minorHAnsi" w:hAnsiTheme="minorHAnsi"/>
        </w:rPr>
      </w:pPr>
    </w:p>
    <w:p w:rsidR="002815CC" w:rsidRPr="00000D8A" w:rsidRDefault="002815CC" w:rsidP="002815CC">
      <w:pPr>
        <w:pStyle w:val="Heading4"/>
        <w:rPr>
          <w:rFonts w:asciiTheme="minorHAnsi" w:hAnsiTheme="minorHAnsi"/>
        </w:rPr>
      </w:pPr>
      <w:r w:rsidRPr="00000D8A">
        <w:rPr>
          <w:rFonts w:asciiTheme="minorHAnsi" w:hAnsiTheme="minorHAnsi"/>
        </w:rPr>
        <w:t xml:space="preserve">It’s not impossible—cheaper than other forms of geo-engineering </w:t>
      </w:r>
    </w:p>
    <w:p w:rsidR="002815CC" w:rsidRPr="00000D8A" w:rsidRDefault="002815CC" w:rsidP="002815CC">
      <w:pPr>
        <w:rPr>
          <w:rFonts w:asciiTheme="minorHAnsi" w:hAnsiTheme="minorHAnsi"/>
        </w:rPr>
      </w:pPr>
      <w:proofErr w:type="spellStart"/>
      <w:r w:rsidRPr="00000D8A">
        <w:rPr>
          <w:rStyle w:val="Style13ptBold"/>
          <w:rFonts w:asciiTheme="minorHAnsi" w:hAnsiTheme="minorHAnsi"/>
        </w:rPr>
        <w:t>Schuiling</w:t>
      </w:r>
      <w:proofErr w:type="spellEnd"/>
      <w:r w:rsidRPr="00000D8A">
        <w:rPr>
          <w:rStyle w:val="Style13ptBold"/>
          <w:rFonts w:asciiTheme="minorHAnsi" w:hAnsiTheme="minorHAnsi"/>
        </w:rPr>
        <w:t xml:space="preserve"> and Boer 11</w:t>
      </w:r>
      <w:r w:rsidRPr="00000D8A">
        <w:rPr>
          <w:rFonts w:asciiTheme="minorHAnsi" w:hAnsiTheme="minorHAnsi"/>
          <w:sz w:val="16"/>
        </w:rPr>
        <w:t xml:space="preserve"> [R.D., Professor of Earth Sciences at Utrecht University, </w:t>
      </w:r>
      <w:proofErr w:type="spellStart"/>
      <w:r w:rsidRPr="00000D8A">
        <w:rPr>
          <w:rFonts w:asciiTheme="minorHAnsi" w:hAnsiTheme="minorHAnsi"/>
          <w:sz w:val="16"/>
        </w:rPr>
        <w:t>Poppe</w:t>
      </w:r>
      <w:proofErr w:type="spellEnd"/>
      <w:r w:rsidRPr="00000D8A">
        <w:rPr>
          <w:rFonts w:asciiTheme="minorHAnsi" w:hAnsiTheme="minorHAnsi"/>
          <w:sz w:val="16"/>
        </w:rPr>
        <w:t xml:space="preserve">, Professor of Geosciences at Utrecht University, “Rolling stones; fast weathering of olivine in shallow seas for cost-effective CO2 capture and mitigation of global warming and ocean acidification”, </w:t>
      </w:r>
      <w:proofErr w:type="spellStart"/>
      <w:r w:rsidRPr="00000D8A">
        <w:rPr>
          <w:rFonts w:asciiTheme="minorHAnsi" w:hAnsiTheme="minorHAnsi"/>
          <w:sz w:val="16"/>
        </w:rPr>
        <w:t>pg</w:t>
      </w:r>
      <w:proofErr w:type="spellEnd"/>
      <w:r w:rsidRPr="00000D8A">
        <w:rPr>
          <w:rFonts w:asciiTheme="minorHAnsi" w:hAnsiTheme="minorHAnsi"/>
          <w:sz w:val="16"/>
        </w:rPr>
        <w:t xml:space="preserve"> 558, Earth System Dynamics, Dec 6 2011, http://www.earth-syst-dynam-discuss.net/2/551/2011/esdd-2-551-2011.pdf]</w:t>
      </w:r>
    </w:p>
    <w:p w:rsidR="00146761" w:rsidRPr="00000D8A" w:rsidRDefault="002815CC" w:rsidP="00146761">
      <w:pPr>
        <w:rPr>
          <w:rStyle w:val="StyleUnderline"/>
          <w:rFonts w:asciiTheme="minorHAnsi" w:hAnsiTheme="minorHAnsi"/>
        </w:rPr>
      </w:pPr>
      <w:r w:rsidRPr="00000D8A">
        <w:rPr>
          <w:rFonts w:asciiTheme="minorHAnsi" w:hAnsiTheme="minorHAnsi"/>
          <w:sz w:val="16"/>
        </w:rPr>
        <w:t>The option to stimulate natural rock weathering by applying olivine (</w:t>
      </w:r>
      <w:proofErr w:type="spellStart"/>
      <w:r w:rsidRPr="00000D8A">
        <w:rPr>
          <w:rFonts w:asciiTheme="minorHAnsi" w:hAnsiTheme="minorHAnsi"/>
          <w:sz w:val="16"/>
        </w:rPr>
        <w:t>Schuiling</w:t>
      </w:r>
      <w:proofErr w:type="spellEnd"/>
      <w:r w:rsidRPr="00000D8A">
        <w:rPr>
          <w:rFonts w:asciiTheme="minorHAnsi" w:hAnsiTheme="minorHAnsi"/>
          <w:sz w:val="16"/>
        </w:rPr>
        <w:t xml:space="preserve"> and </w:t>
      </w:r>
      <w:proofErr w:type="spellStart"/>
      <w:r w:rsidRPr="00000D8A">
        <w:rPr>
          <w:rFonts w:asciiTheme="minorHAnsi" w:hAnsiTheme="minorHAnsi"/>
          <w:sz w:val="16"/>
        </w:rPr>
        <w:t>Krijgsman</w:t>
      </w:r>
      <w:proofErr w:type="spellEnd"/>
      <w:r w:rsidRPr="00000D8A">
        <w:rPr>
          <w:rFonts w:asciiTheme="minorHAnsi" w:hAnsiTheme="minorHAnsi"/>
          <w:sz w:val="16"/>
        </w:rPr>
        <w:t>, 2006) has been proposed not to be feasible because dissolution kinetics and passivating silica-rich surface-layer formation would make the reaction far too slow (</w:t>
      </w:r>
      <w:proofErr w:type="spellStart"/>
      <w:r w:rsidRPr="00000D8A">
        <w:rPr>
          <w:rFonts w:asciiTheme="minorHAnsi" w:hAnsiTheme="minorHAnsi"/>
          <w:sz w:val="16"/>
        </w:rPr>
        <w:t>Bearat</w:t>
      </w:r>
      <w:proofErr w:type="spellEnd"/>
      <w:r w:rsidRPr="00000D8A">
        <w:rPr>
          <w:rFonts w:asciiTheme="minorHAnsi" w:hAnsiTheme="minorHAnsi"/>
          <w:sz w:val="16"/>
        </w:rPr>
        <w:t xml:space="preserve"> et al., 2006; Lal, 2008; K ´ </w:t>
      </w:r>
      <w:proofErr w:type="spellStart"/>
      <w:r w:rsidRPr="00000D8A">
        <w:rPr>
          <w:rFonts w:asciiTheme="minorHAnsi" w:hAnsiTheme="minorHAnsi"/>
          <w:sz w:val="16"/>
        </w:rPr>
        <w:t>ohler</w:t>
      </w:r>
      <w:proofErr w:type="spellEnd"/>
      <w:r w:rsidRPr="00000D8A">
        <w:rPr>
          <w:rFonts w:asciiTheme="minorHAnsi" w:hAnsiTheme="minorHAnsi"/>
          <w:sz w:val="16"/>
        </w:rPr>
        <w:t xml:space="preserve"> et al., 2010) and also because the quantity ¨ needed, </w:t>
      </w:r>
      <w:r w:rsidRPr="00000D8A">
        <w:rPr>
          <w:rFonts w:ascii="Cambria Math" w:hAnsi="Cambria Math" w:cs="Cambria Math"/>
          <w:sz w:val="16"/>
        </w:rPr>
        <w:t>∼</w:t>
      </w:r>
      <w:r w:rsidRPr="00000D8A">
        <w:rPr>
          <w:rFonts w:asciiTheme="minorHAnsi" w:hAnsiTheme="minorHAnsi"/>
          <w:sz w:val="16"/>
        </w:rPr>
        <w:t xml:space="preserve">7 km3 olivine per year (that is </w:t>
      </w:r>
      <w:r w:rsidRPr="00000D8A">
        <w:rPr>
          <w:rFonts w:ascii="Cambria Math" w:hAnsi="Cambria Math" w:cs="Cambria Math"/>
          <w:sz w:val="16"/>
        </w:rPr>
        <w:t>∼</w:t>
      </w:r>
      <w:r w:rsidRPr="00000D8A">
        <w:rPr>
          <w:rFonts w:asciiTheme="minorHAnsi" w:hAnsiTheme="minorHAnsi"/>
          <w:sz w:val="16"/>
        </w:rPr>
        <w:t xml:space="preserve">1 m3 /human) would be too great to be </w:t>
      </w:r>
      <w:proofErr w:type="spellStart"/>
      <w:r w:rsidRPr="00000D8A">
        <w:rPr>
          <w:rFonts w:asciiTheme="minorHAnsi" w:hAnsiTheme="minorHAnsi"/>
          <w:sz w:val="16"/>
        </w:rPr>
        <w:t>possi</w:t>
      </w:r>
      <w:proofErr w:type="spellEnd"/>
      <w:r w:rsidRPr="00000D8A">
        <w:rPr>
          <w:rFonts w:asciiTheme="minorHAnsi" w:hAnsiTheme="minorHAnsi"/>
          <w:sz w:val="16"/>
        </w:rPr>
        <w:t xml:space="preserve">- 25 </w:t>
      </w:r>
      <w:proofErr w:type="spellStart"/>
      <w:r w:rsidRPr="00000D8A">
        <w:rPr>
          <w:rFonts w:asciiTheme="minorHAnsi" w:hAnsiTheme="minorHAnsi"/>
          <w:sz w:val="16"/>
        </w:rPr>
        <w:t>bly</w:t>
      </w:r>
      <w:proofErr w:type="spellEnd"/>
      <w:r w:rsidRPr="00000D8A">
        <w:rPr>
          <w:rFonts w:asciiTheme="minorHAnsi" w:hAnsiTheme="minorHAnsi"/>
          <w:sz w:val="16"/>
        </w:rPr>
        <w:t xml:space="preserve"> mined and distributed (</w:t>
      </w:r>
      <w:proofErr w:type="spellStart"/>
      <w:r w:rsidRPr="00000D8A">
        <w:rPr>
          <w:rFonts w:asciiTheme="minorHAnsi" w:hAnsiTheme="minorHAnsi"/>
          <w:sz w:val="16"/>
        </w:rPr>
        <w:t>Hangx</w:t>
      </w:r>
      <w:proofErr w:type="spellEnd"/>
      <w:r w:rsidRPr="00000D8A">
        <w:rPr>
          <w:rFonts w:asciiTheme="minorHAnsi" w:hAnsiTheme="minorHAnsi"/>
          <w:sz w:val="16"/>
        </w:rPr>
        <w:t xml:space="preserve"> and </w:t>
      </w:r>
      <w:proofErr w:type="spellStart"/>
      <w:r w:rsidRPr="00000D8A">
        <w:rPr>
          <w:rFonts w:asciiTheme="minorHAnsi" w:hAnsiTheme="minorHAnsi"/>
          <w:sz w:val="16"/>
        </w:rPr>
        <w:t>Spiers</w:t>
      </w:r>
      <w:proofErr w:type="spellEnd"/>
      <w:r w:rsidRPr="00000D8A">
        <w:rPr>
          <w:rFonts w:asciiTheme="minorHAnsi" w:hAnsiTheme="minorHAnsi"/>
          <w:sz w:val="16"/>
        </w:rPr>
        <w:t xml:space="preserve">, 2009). However, as demonstrated above, </w:t>
      </w:r>
      <w:r w:rsidRPr="00000D8A">
        <w:rPr>
          <w:rStyle w:val="StyleUnderline"/>
          <w:rFonts w:asciiTheme="minorHAnsi" w:hAnsiTheme="minorHAnsi"/>
          <w:highlight w:val="cyan"/>
        </w:rPr>
        <w:t xml:space="preserve">dissolution kinetics </w:t>
      </w:r>
      <w:r w:rsidRPr="00000D8A">
        <w:rPr>
          <w:rStyle w:val="StyleUnderline"/>
          <w:rFonts w:asciiTheme="minorHAnsi" w:hAnsiTheme="minorHAnsi"/>
        </w:rPr>
        <w:t xml:space="preserve">as defined on the basis of theoretical calculations </w:t>
      </w:r>
      <w:r w:rsidRPr="00000D8A">
        <w:rPr>
          <w:rStyle w:val="StyleUnderline"/>
          <w:rFonts w:asciiTheme="minorHAnsi" w:hAnsiTheme="minorHAnsi"/>
          <w:highlight w:val="cyan"/>
        </w:rPr>
        <w:t xml:space="preserve">are </w:t>
      </w:r>
      <w:r w:rsidRPr="00000D8A">
        <w:rPr>
          <w:rStyle w:val="StyleUnderline"/>
          <w:rFonts w:asciiTheme="minorHAnsi" w:hAnsiTheme="minorHAnsi"/>
        </w:rPr>
        <w:t xml:space="preserve">much </w:t>
      </w:r>
      <w:r w:rsidRPr="00000D8A">
        <w:rPr>
          <w:rStyle w:val="StyleUnderline"/>
          <w:rFonts w:asciiTheme="minorHAnsi" w:hAnsiTheme="minorHAnsi"/>
          <w:highlight w:val="cyan"/>
        </w:rPr>
        <w:t xml:space="preserve">accelerated in nature by mechanical </w:t>
      </w:r>
      <w:r w:rsidRPr="00000D8A">
        <w:rPr>
          <w:rStyle w:val="StyleUnderline"/>
          <w:rFonts w:asciiTheme="minorHAnsi" w:hAnsiTheme="minorHAnsi"/>
        </w:rPr>
        <w:t xml:space="preserve">and biological </w:t>
      </w:r>
      <w:r w:rsidRPr="00000D8A">
        <w:rPr>
          <w:rStyle w:val="StyleUnderline"/>
          <w:rFonts w:asciiTheme="minorHAnsi" w:hAnsiTheme="minorHAnsi"/>
          <w:highlight w:val="cyan"/>
        </w:rPr>
        <w:t>processes. The volume</w:t>
      </w:r>
      <w:r w:rsidRPr="00000D8A">
        <w:rPr>
          <w:rStyle w:val="StyleUnderline"/>
          <w:rFonts w:asciiTheme="minorHAnsi" w:hAnsiTheme="minorHAnsi"/>
        </w:rPr>
        <w:t xml:space="preserve"> of </w:t>
      </w:r>
      <w:r w:rsidRPr="00000D8A">
        <w:rPr>
          <w:rStyle w:val="StyleUnderline"/>
          <w:rFonts w:ascii="Cambria Math" w:hAnsi="Cambria Math" w:cs="Cambria Math"/>
        </w:rPr>
        <w:t>∼</w:t>
      </w:r>
      <w:r w:rsidRPr="00000D8A">
        <w:rPr>
          <w:rStyle w:val="StyleUnderline"/>
          <w:rFonts w:asciiTheme="minorHAnsi" w:hAnsiTheme="minorHAnsi"/>
        </w:rPr>
        <w:t xml:space="preserve">7 km3 </w:t>
      </w:r>
      <w:r w:rsidRPr="00000D8A">
        <w:rPr>
          <w:rFonts w:asciiTheme="minorHAnsi" w:hAnsiTheme="minorHAnsi"/>
          <w:sz w:val="16"/>
        </w:rPr>
        <w:t xml:space="preserve">(23 Gt; billion tons) </w:t>
      </w:r>
      <w:r w:rsidRPr="00000D8A">
        <w:rPr>
          <w:rStyle w:val="StyleUnderline"/>
          <w:rFonts w:asciiTheme="minorHAnsi" w:hAnsiTheme="minorHAnsi"/>
        </w:rPr>
        <w:t xml:space="preserve">olivine </w:t>
      </w:r>
      <w:r w:rsidRPr="00000D8A">
        <w:rPr>
          <w:rStyle w:val="StyleUnderline"/>
          <w:rFonts w:asciiTheme="minorHAnsi" w:hAnsiTheme="minorHAnsi"/>
          <w:highlight w:val="cyan"/>
        </w:rPr>
        <w:t>is</w:t>
      </w:r>
      <w:r w:rsidRPr="00000D8A">
        <w:rPr>
          <w:rStyle w:val="StyleUnderline"/>
          <w:rFonts w:asciiTheme="minorHAnsi" w:hAnsiTheme="minorHAnsi"/>
        </w:rPr>
        <w:t xml:space="preserve"> great, but </w:t>
      </w:r>
      <w:r w:rsidRPr="00000D8A">
        <w:rPr>
          <w:rStyle w:val="StyleUnderline"/>
          <w:rFonts w:asciiTheme="minorHAnsi" w:hAnsiTheme="minorHAnsi"/>
          <w:highlight w:val="cyan"/>
        </w:rPr>
        <w:t>less than the volume of hydrocarbons</w:t>
      </w:r>
      <w:r w:rsidRPr="00000D8A">
        <w:rPr>
          <w:rFonts w:asciiTheme="minorHAnsi" w:hAnsiTheme="minorHAnsi"/>
          <w:sz w:val="16"/>
        </w:rPr>
        <w:t xml:space="preserve"> – expressed in oil equivalent </w:t>
      </w:r>
      <w:r w:rsidRPr="00000D8A">
        <w:rPr>
          <w:rFonts w:ascii="Cambria Math" w:hAnsi="Cambria Math" w:cs="Cambria Math"/>
          <w:sz w:val="16"/>
        </w:rPr>
        <w:t>∼</w:t>
      </w:r>
      <w:r w:rsidRPr="00000D8A">
        <w:rPr>
          <w:rFonts w:asciiTheme="minorHAnsi" w:hAnsiTheme="minorHAnsi"/>
          <w:sz w:val="16"/>
        </w:rPr>
        <w:t xml:space="preserve">10 km3 </w:t>
      </w:r>
      <w:r w:rsidRPr="00000D8A">
        <w:rPr>
          <w:rStyle w:val="StyleUnderline"/>
          <w:rFonts w:asciiTheme="minorHAnsi" w:hAnsiTheme="minorHAnsi"/>
        </w:rPr>
        <w:t xml:space="preserve">– </w:t>
      </w:r>
      <w:r w:rsidRPr="00000D8A">
        <w:rPr>
          <w:rStyle w:val="StyleUnderline"/>
          <w:rFonts w:asciiTheme="minorHAnsi" w:hAnsiTheme="minorHAnsi"/>
          <w:highlight w:val="cyan"/>
        </w:rPr>
        <w:t>that is annually retrieved</w:t>
      </w:r>
      <w:r w:rsidRPr="00000D8A">
        <w:rPr>
          <w:rStyle w:val="StyleUnderline"/>
          <w:rFonts w:asciiTheme="minorHAnsi" w:hAnsiTheme="minorHAnsi"/>
        </w:rPr>
        <w:t xml:space="preserve">, often from great depths and at distant locations. </w:t>
      </w:r>
      <w:r w:rsidRPr="00000D8A">
        <w:rPr>
          <w:rStyle w:val="StyleUnderline"/>
          <w:rFonts w:asciiTheme="minorHAnsi" w:hAnsiTheme="minorHAnsi"/>
          <w:highlight w:val="cyan"/>
        </w:rPr>
        <w:t>Olivine</w:t>
      </w:r>
      <w:r w:rsidRPr="00000D8A">
        <w:rPr>
          <w:rStyle w:val="StyleUnderline"/>
          <w:rFonts w:asciiTheme="minorHAnsi" w:hAnsiTheme="minorHAnsi"/>
        </w:rPr>
        <w:t xml:space="preserve"> and serpentine </w:t>
      </w:r>
      <w:r w:rsidRPr="00000D8A">
        <w:rPr>
          <w:rStyle w:val="StyleUnderline"/>
          <w:rFonts w:asciiTheme="minorHAnsi" w:hAnsiTheme="minorHAnsi"/>
          <w:highlight w:val="cyan"/>
        </w:rPr>
        <w:t>are readily available at the Earth’ surface on all continents</w:t>
      </w:r>
      <w:r w:rsidRPr="00000D8A">
        <w:rPr>
          <w:rStyle w:val="StyleUnderline"/>
          <w:rFonts w:asciiTheme="minorHAnsi" w:hAnsiTheme="minorHAnsi"/>
        </w:rPr>
        <w:t xml:space="preserve"> </w:t>
      </w:r>
      <w:r w:rsidRPr="00000D8A">
        <w:rPr>
          <w:rFonts w:asciiTheme="minorHAnsi" w:hAnsiTheme="minorHAnsi"/>
          <w:sz w:val="16"/>
        </w:rPr>
        <w:t>(</w:t>
      </w:r>
      <w:proofErr w:type="spellStart"/>
      <w:r w:rsidRPr="00000D8A">
        <w:rPr>
          <w:rFonts w:asciiTheme="minorHAnsi" w:hAnsiTheme="minorHAnsi"/>
          <w:sz w:val="16"/>
        </w:rPr>
        <w:t>Kelemen</w:t>
      </w:r>
      <w:proofErr w:type="spellEnd"/>
      <w:r w:rsidRPr="00000D8A">
        <w:rPr>
          <w:rFonts w:asciiTheme="minorHAnsi" w:hAnsiTheme="minorHAnsi"/>
          <w:sz w:val="16"/>
        </w:rPr>
        <w:t xml:space="preserve"> and Matter, 2008; Kohler et al., 2010; </w:t>
      </w:r>
      <w:proofErr w:type="spellStart"/>
      <w:r w:rsidRPr="00000D8A">
        <w:rPr>
          <w:rFonts w:asciiTheme="minorHAnsi" w:hAnsiTheme="minorHAnsi"/>
          <w:sz w:val="16"/>
        </w:rPr>
        <w:t>Zevenhoven</w:t>
      </w:r>
      <w:proofErr w:type="spellEnd"/>
      <w:r w:rsidRPr="00000D8A">
        <w:rPr>
          <w:rFonts w:asciiTheme="minorHAnsi" w:hAnsiTheme="minorHAnsi"/>
          <w:sz w:val="16"/>
        </w:rPr>
        <w:t xml:space="preserve"> et al., 2011), </w:t>
      </w:r>
      <w:r w:rsidRPr="00000D8A">
        <w:rPr>
          <w:rStyle w:val="StyleUnderline"/>
          <w:rFonts w:asciiTheme="minorHAnsi" w:hAnsiTheme="minorHAnsi"/>
          <w:highlight w:val="cyan"/>
        </w:rPr>
        <w:t>and ¨ past mining efforts show that such volumes are exceeded by existing mines</w:t>
      </w:r>
      <w:r w:rsidRPr="00000D8A">
        <w:rPr>
          <w:rStyle w:val="StyleUnderline"/>
          <w:rFonts w:asciiTheme="minorHAnsi" w:hAnsiTheme="minorHAnsi"/>
        </w:rPr>
        <w:t>.</w:t>
      </w:r>
      <w:r w:rsidRPr="00000D8A">
        <w:rPr>
          <w:rFonts w:asciiTheme="minorHAnsi" w:hAnsiTheme="minorHAnsi"/>
          <w:sz w:val="16"/>
        </w:rPr>
        <w:t xml:space="preserve"> E.g. the Bingham Canyon open pit mine in Utah has an excavated volume of 25 km3 </w:t>
      </w:r>
      <w:proofErr w:type="gramStart"/>
      <w:r w:rsidRPr="00000D8A">
        <w:rPr>
          <w:rFonts w:asciiTheme="minorHAnsi" w:hAnsiTheme="minorHAnsi"/>
          <w:sz w:val="16"/>
        </w:rPr>
        <w:t>5 ,</w:t>
      </w:r>
      <w:proofErr w:type="gramEnd"/>
      <w:r w:rsidRPr="00000D8A">
        <w:rPr>
          <w:rFonts w:asciiTheme="minorHAnsi" w:hAnsiTheme="minorHAnsi"/>
          <w:sz w:val="16"/>
        </w:rPr>
        <w:t xml:space="preserve"> and worldwide 6 Gt ores and industrial minerals and more than 20 Gt construction minerals were mined in 2005 (</w:t>
      </w:r>
      <w:proofErr w:type="spellStart"/>
      <w:r w:rsidRPr="00000D8A">
        <w:rPr>
          <w:rFonts w:asciiTheme="minorHAnsi" w:hAnsiTheme="minorHAnsi"/>
          <w:sz w:val="16"/>
        </w:rPr>
        <w:t>Krausmann</w:t>
      </w:r>
      <w:proofErr w:type="spellEnd"/>
      <w:r w:rsidRPr="00000D8A">
        <w:rPr>
          <w:rFonts w:asciiTheme="minorHAnsi" w:hAnsiTheme="minorHAnsi"/>
          <w:sz w:val="16"/>
        </w:rPr>
        <w:t xml:space="preserve"> et al., 2009). </w:t>
      </w:r>
      <w:r w:rsidRPr="00000D8A">
        <w:rPr>
          <w:rStyle w:val="StyleUnderline"/>
          <w:rFonts w:asciiTheme="minorHAnsi" w:hAnsiTheme="minorHAnsi"/>
        </w:rPr>
        <w:t>The above volume is large indeed.</w:t>
      </w:r>
      <w:r w:rsidRPr="00000D8A">
        <w:rPr>
          <w:rFonts w:asciiTheme="minorHAnsi" w:hAnsiTheme="minorHAnsi"/>
          <w:sz w:val="16"/>
        </w:rPr>
        <w:t xml:space="preserve"> E.g. in Norway 1.3–3.6 million ton olivine was mined annually in the past 10 years (Geological-Survey-Norway, 2010). </w:t>
      </w:r>
      <w:r w:rsidRPr="00000D8A">
        <w:rPr>
          <w:rStyle w:val="StyleUnderline"/>
          <w:rFonts w:asciiTheme="minorHAnsi" w:hAnsiTheme="minorHAnsi"/>
        </w:rPr>
        <w:t xml:space="preserve">Expansion </w:t>
      </w:r>
      <w:r w:rsidRPr="00000D8A">
        <w:rPr>
          <w:rFonts w:asciiTheme="minorHAnsi" w:hAnsiTheme="minorHAnsi"/>
          <w:sz w:val="16"/>
        </w:rPr>
        <w:t xml:space="preserve">10 </w:t>
      </w:r>
      <w:r w:rsidRPr="00000D8A">
        <w:rPr>
          <w:rStyle w:val="StyleUnderline"/>
          <w:rFonts w:asciiTheme="minorHAnsi" w:hAnsiTheme="minorHAnsi"/>
        </w:rPr>
        <w:t xml:space="preserve">of </w:t>
      </w:r>
      <w:r w:rsidRPr="00000D8A">
        <w:rPr>
          <w:rStyle w:val="StyleUnderline"/>
          <w:rFonts w:asciiTheme="minorHAnsi" w:hAnsiTheme="minorHAnsi"/>
          <w:highlight w:val="cyan"/>
        </w:rPr>
        <w:t>olivine mining activities</w:t>
      </w:r>
      <w:r w:rsidRPr="00000D8A">
        <w:rPr>
          <w:rStyle w:val="StyleUnderline"/>
          <w:rFonts w:asciiTheme="minorHAnsi" w:hAnsiTheme="minorHAnsi"/>
        </w:rPr>
        <w:t>,</w:t>
      </w:r>
      <w:r w:rsidRPr="00000D8A">
        <w:rPr>
          <w:rFonts w:asciiTheme="minorHAnsi" w:hAnsiTheme="minorHAnsi"/>
          <w:sz w:val="16"/>
        </w:rPr>
        <w:t xml:space="preserve"> possible on all continents, </w:t>
      </w:r>
      <w:r w:rsidRPr="00000D8A">
        <w:rPr>
          <w:rStyle w:val="StyleUnderline"/>
          <w:rFonts w:asciiTheme="minorHAnsi" w:hAnsiTheme="minorHAnsi"/>
          <w:highlight w:val="cyan"/>
        </w:rPr>
        <w:t>is</w:t>
      </w:r>
      <w:r w:rsidRPr="00000D8A">
        <w:rPr>
          <w:rStyle w:val="StyleUnderline"/>
          <w:rFonts w:asciiTheme="minorHAnsi" w:hAnsiTheme="minorHAnsi"/>
        </w:rPr>
        <w:t xml:space="preserve"> a</w:t>
      </w:r>
      <w:r w:rsidRPr="00000D8A">
        <w:rPr>
          <w:rFonts w:asciiTheme="minorHAnsi" w:hAnsiTheme="minorHAnsi"/>
          <w:sz w:val="16"/>
        </w:rPr>
        <w:t xml:space="preserve">, though large-scale, </w:t>
      </w:r>
      <w:r w:rsidRPr="00000D8A">
        <w:rPr>
          <w:rStyle w:val="StyleUnderline"/>
          <w:rFonts w:asciiTheme="minorHAnsi" w:hAnsiTheme="minorHAnsi"/>
        </w:rPr>
        <w:t xml:space="preserve">simple technical enterprise, </w:t>
      </w:r>
      <w:r w:rsidRPr="00000D8A">
        <w:rPr>
          <w:rStyle w:val="StyleUnderline"/>
          <w:rFonts w:asciiTheme="minorHAnsi" w:hAnsiTheme="minorHAnsi"/>
          <w:highlight w:val="cyan"/>
        </w:rPr>
        <w:t>much easier</w:t>
      </w:r>
      <w:r w:rsidRPr="00000D8A">
        <w:rPr>
          <w:rStyle w:val="StyleUnderline"/>
          <w:rFonts w:asciiTheme="minorHAnsi" w:hAnsiTheme="minorHAnsi"/>
        </w:rPr>
        <w:t xml:space="preserve"> and much cheaper </w:t>
      </w:r>
      <w:r w:rsidRPr="00000D8A">
        <w:rPr>
          <w:rStyle w:val="StyleUnderline"/>
          <w:rFonts w:asciiTheme="minorHAnsi" w:hAnsiTheme="minorHAnsi"/>
          <w:highlight w:val="cyan"/>
        </w:rPr>
        <w:t>than CCS</w:t>
      </w:r>
      <w:r w:rsidRPr="00000D8A">
        <w:rPr>
          <w:rStyle w:val="StyleUnderline"/>
          <w:rFonts w:asciiTheme="minorHAnsi" w:hAnsiTheme="minorHAnsi"/>
        </w:rPr>
        <w:t xml:space="preserve"> and other expensive techniques for CO2 sequestration. Extrapolation of the </w:t>
      </w:r>
      <w:r w:rsidRPr="00000D8A">
        <w:rPr>
          <w:rStyle w:val="StyleUnderline"/>
          <w:rFonts w:asciiTheme="minorHAnsi" w:hAnsiTheme="minorHAnsi"/>
          <w:highlight w:val="cyan"/>
        </w:rPr>
        <w:t>3.4 million tons of olivine that were mined with 225 employees</w:t>
      </w:r>
      <w:r w:rsidRPr="00000D8A">
        <w:rPr>
          <w:rStyle w:val="StyleUnderline"/>
          <w:rFonts w:asciiTheme="minorHAnsi" w:hAnsiTheme="minorHAnsi"/>
        </w:rPr>
        <w:t xml:space="preserve"> in Norway </w:t>
      </w:r>
      <w:r w:rsidRPr="00000D8A">
        <w:rPr>
          <w:rStyle w:val="StyleUnderline"/>
          <w:rFonts w:asciiTheme="minorHAnsi" w:hAnsiTheme="minorHAnsi"/>
          <w:highlight w:val="cyan"/>
        </w:rPr>
        <w:t>in 2004</w:t>
      </w:r>
      <w:r w:rsidRPr="00000D8A">
        <w:rPr>
          <w:rStyle w:val="StyleUnderline"/>
          <w:rFonts w:asciiTheme="minorHAnsi" w:hAnsiTheme="minorHAnsi"/>
        </w:rPr>
        <w:t xml:space="preserve"> </w:t>
      </w:r>
      <w:r w:rsidRPr="00000D8A">
        <w:rPr>
          <w:rFonts w:asciiTheme="minorHAnsi" w:hAnsiTheme="minorHAnsi"/>
          <w:sz w:val="16"/>
        </w:rPr>
        <w:t xml:space="preserve">(Geological-Survey-Norway, 2005) </w:t>
      </w:r>
      <w:r w:rsidRPr="00000D8A">
        <w:rPr>
          <w:rStyle w:val="StyleUnderline"/>
          <w:rFonts w:asciiTheme="minorHAnsi" w:hAnsiTheme="minorHAnsi"/>
        </w:rPr>
        <w:t xml:space="preserve">to the case in which all fossil fuel CO2 produced by mankind will be neutralized by </w:t>
      </w:r>
      <w:r w:rsidRPr="00000D8A">
        <w:rPr>
          <w:rFonts w:asciiTheme="minorHAnsi" w:hAnsiTheme="minorHAnsi"/>
          <w:sz w:val="16"/>
        </w:rPr>
        <w:t xml:space="preserve">15 </w:t>
      </w:r>
      <w:r w:rsidRPr="00000D8A">
        <w:rPr>
          <w:rStyle w:val="StyleUnderline"/>
          <w:rFonts w:asciiTheme="minorHAnsi" w:hAnsiTheme="minorHAnsi"/>
          <w:highlight w:val="cyan"/>
        </w:rPr>
        <w:t>the application of olivine, shows that then 1</w:t>
      </w:r>
      <w:r w:rsidRPr="00000D8A">
        <w:rPr>
          <w:rStyle w:val="StyleUnderline"/>
          <w:rFonts w:asciiTheme="minorHAnsi" w:hAnsiTheme="minorHAnsi"/>
        </w:rPr>
        <w:t xml:space="preserve"> to 1.5 </w:t>
      </w:r>
      <w:r w:rsidRPr="00000D8A">
        <w:rPr>
          <w:rStyle w:val="StyleUnderline"/>
          <w:rFonts w:asciiTheme="minorHAnsi" w:hAnsiTheme="minorHAnsi"/>
          <w:highlight w:val="cyan"/>
        </w:rPr>
        <w:t>million people</w:t>
      </w:r>
      <w:r w:rsidRPr="00000D8A">
        <w:rPr>
          <w:rFonts w:asciiTheme="minorHAnsi" w:hAnsiTheme="minorHAnsi"/>
          <w:sz w:val="16"/>
        </w:rPr>
        <w:t xml:space="preserve"> (</w:t>
      </w:r>
      <w:r w:rsidRPr="00000D8A">
        <w:rPr>
          <w:rFonts w:ascii="Cambria Math" w:hAnsi="Cambria Math" w:cs="Cambria Math"/>
          <w:sz w:val="16"/>
        </w:rPr>
        <w:t>∼</w:t>
      </w:r>
      <w:r w:rsidRPr="00000D8A">
        <w:rPr>
          <w:rFonts w:asciiTheme="minorHAnsi" w:hAnsiTheme="minorHAnsi"/>
          <w:sz w:val="16"/>
        </w:rPr>
        <w:t xml:space="preserve">0.2 </w:t>
      </w:r>
      <w:r w:rsidRPr="00000D8A">
        <w:rPr>
          <w:rFonts w:asciiTheme="minorHAnsi" w:hAnsiTheme="minorHAnsi" w:cs="Calibri"/>
          <w:sz w:val="16"/>
        </w:rPr>
        <w:t>‰</w:t>
      </w:r>
      <w:r w:rsidRPr="00000D8A">
        <w:rPr>
          <w:rFonts w:asciiTheme="minorHAnsi" w:hAnsiTheme="minorHAnsi"/>
          <w:sz w:val="16"/>
        </w:rPr>
        <w:t xml:space="preserve"> of mankind) </w:t>
      </w:r>
      <w:r w:rsidRPr="00000D8A">
        <w:rPr>
          <w:rStyle w:val="StyleUnderline"/>
          <w:rFonts w:asciiTheme="minorHAnsi" w:hAnsiTheme="minorHAnsi"/>
          <w:highlight w:val="cyan"/>
        </w:rPr>
        <w:t>will be employed</w:t>
      </w:r>
      <w:r w:rsidRPr="00000D8A">
        <w:rPr>
          <w:rStyle w:val="StyleUnderline"/>
          <w:rFonts w:asciiTheme="minorHAnsi" w:hAnsiTheme="minorHAnsi"/>
        </w:rPr>
        <w:t xml:space="preserve"> in open-pit olivine mining world-wide, </w:t>
      </w:r>
      <w:r w:rsidRPr="00000D8A">
        <w:rPr>
          <w:rStyle w:val="StyleUnderline"/>
          <w:rFonts w:asciiTheme="minorHAnsi" w:hAnsiTheme="minorHAnsi"/>
          <w:highlight w:val="cyan"/>
        </w:rPr>
        <w:t>considerably less than in coal mining</w:t>
      </w:r>
      <w:r w:rsidRPr="00000D8A">
        <w:rPr>
          <w:rStyle w:val="StyleUnderline"/>
          <w:rFonts w:asciiTheme="minorHAnsi" w:hAnsiTheme="minorHAnsi"/>
        </w:rPr>
        <w:t xml:space="preserve"> and oil industry.</w:t>
      </w:r>
      <w:r w:rsidRPr="00000D8A">
        <w:rPr>
          <w:rFonts w:asciiTheme="minorHAnsi" w:hAnsiTheme="minorHAnsi"/>
          <w:sz w:val="16"/>
        </w:rPr>
        <w:t xml:space="preserve"> With 6–8 % of the Earth surface consisting of shelf seas, </w:t>
      </w:r>
      <w:r w:rsidRPr="00000D8A">
        <w:rPr>
          <w:rStyle w:val="StyleUnderline"/>
          <w:rFonts w:asciiTheme="minorHAnsi" w:hAnsiTheme="minorHAnsi"/>
          <w:highlight w:val="cyan"/>
        </w:rPr>
        <w:t>only about 2 % of these shelf seas would be needed to accomplish such goal.</w:t>
      </w:r>
    </w:p>
    <w:p w:rsidR="00146761" w:rsidRPr="00000D8A" w:rsidRDefault="00146761" w:rsidP="00146761">
      <w:pPr>
        <w:rPr>
          <w:rFonts w:asciiTheme="minorHAnsi" w:hAnsiTheme="minorHAnsi"/>
        </w:rPr>
      </w:pPr>
    </w:p>
    <w:p w:rsidR="0072723E" w:rsidRPr="00000D8A" w:rsidRDefault="0072723E" w:rsidP="0072723E">
      <w:pPr>
        <w:pStyle w:val="Heading3"/>
        <w:rPr>
          <w:rFonts w:asciiTheme="minorHAnsi" w:hAnsiTheme="minorHAnsi"/>
        </w:rPr>
      </w:pPr>
      <w:r w:rsidRPr="00000D8A">
        <w:rPr>
          <w:rFonts w:asciiTheme="minorHAnsi" w:hAnsiTheme="minorHAnsi"/>
        </w:rPr>
        <w:lastRenderedPageBreak/>
        <w:t>AT: Not Global</w:t>
      </w:r>
    </w:p>
    <w:p w:rsidR="0072723E" w:rsidRPr="00000D8A" w:rsidRDefault="0072723E" w:rsidP="0072723E">
      <w:pPr>
        <w:pStyle w:val="Heading4"/>
        <w:rPr>
          <w:rFonts w:asciiTheme="minorHAnsi" w:hAnsiTheme="minorHAnsi"/>
        </w:rPr>
      </w:pPr>
      <w:r w:rsidRPr="00000D8A">
        <w:rPr>
          <w:rFonts w:asciiTheme="minorHAnsi" w:hAnsiTheme="minorHAnsi"/>
        </w:rPr>
        <w:t>Only needs to be on 2% of the worlds sea shelfs</w:t>
      </w:r>
    </w:p>
    <w:p w:rsidR="0072723E" w:rsidRPr="00000D8A" w:rsidRDefault="0072723E" w:rsidP="0072723E">
      <w:pPr>
        <w:rPr>
          <w:rFonts w:asciiTheme="minorHAnsi" w:hAnsiTheme="minorHAnsi"/>
        </w:rPr>
      </w:pPr>
      <w:proofErr w:type="spellStart"/>
      <w:r w:rsidRPr="00000D8A">
        <w:rPr>
          <w:rStyle w:val="Style13ptBold"/>
          <w:rFonts w:asciiTheme="minorHAnsi" w:hAnsiTheme="minorHAnsi"/>
        </w:rPr>
        <w:t>Schuiling</w:t>
      </w:r>
      <w:proofErr w:type="spellEnd"/>
      <w:r w:rsidRPr="00000D8A">
        <w:rPr>
          <w:rStyle w:val="Style13ptBold"/>
          <w:rFonts w:asciiTheme="minorHAnsi" w:hAnsiTheme="minorHAnsi"/>
        </w:rPr>
        <w:t xml:space="preserve"> and Boer 11</w:t>
      </w:r>
      <w:r w:rsidRPr="00000D8A">
        <w:rPr>
          <w:rFonts w:asciiTheme="minorHAnsi" w:hAnsiTheme="minorHAnsi"/>
          <w:sz w:val="16"/>
        </w:rPr>
        <w:t xml:space="preserve"> [R.D., Professor of Earth Sciences at Utrecht University, </w:t>
      </w:r>
      <w:proofErr w:type="spellStart"/>
      <w:r w:rsidRPr="00000D8A">
        <w:rPr>
          <w:rFonts w:asciiTheme="minorHAnsi" w:hAnsiTheme="minorHAnsi"/>
          <w:sz w:val="16"/>
        </w:rPr>
        <w:t>Poppe</w:t>
      </w:r>
      <w:proofErr w:type="spellEnd"/>
      <w:r w:rsidRPr="00000D8A">
        <w:rPr>
          <w:rFonts w:asciiTheme="minorHAnsi" w:hAnsiTheme="minorHAnsi"/>
          <w:sz w:val="16"/>
        </w:rPr>
        <w:t>, Professor of Geosciences at Utrecht University, “Rolling stones; fast weathering of olivine in shallow seas for cost-effective CO2 capture and mitigation of global warming and ocean acidification”, Earth System Dynamics, Dec 6 2011, http://www.earth-syst-dynam-discuss.net/2/551/2011/esdd-2-551-2011.pdf]</w:t>
      </w:r>
    </w:p>
    <w:p w:rsidR="0072723E" w:rsidRPr="00000D8A" w:rsidRDefault="0072723E" w:rsidP="0072723E">
      <w:pPr>
        <w:rPr>
          <w:rStyle w:val="StyleUnderline"/>
          <w:rFonts w:asciiTheme="minorHAnsi" w:hAnsiTheme="minorHAnsi"/>
        </w:rPr>
      </w:pPr>
      <w:r w:rsidRPr="00000D8A">
        <w:rPr>
          <w:rFonts w:asciiTheme="minorHAnsi" w:hAnsiTheme="minorHAnsi"/>
          <w:sz w:val="16"/>
        </w:rPr>
        <w:t xml:space="preserve">Human CO2 emissions may drive the Earth into a next greenhouse state. They can be mitigated by accelerating weathering of natural rock under the uptake of CO2. We disprove the paradigm that olivine weathering in nature would be a slow process, and show that </w:t>
      </w:r>
      <w:r w:rsidRPr="00000D8A">
        <w:rPr>
          <w:rStyle w:val="StyleUnderline"/>
          <w:rFonts w:asciiTheme="minorHAnsi" w:hAnsiTheme="minorHAnsi"/>
          <w:highlight w:val="cyan"/>
        </w:rPr>
        <w:t xml:space="preserve">it is not needed to mill olivine to very fine, 10 </w:t>
      </w:r>
      <w:proofErr w:type="spellStart"/>
      <w:r w:rsidRPr="00000D8A">
        <w:rPr>
          <w:rStyle w:val="StyleUnderline"/>
          <w:rFonts w:asciiTheme="minorHAnsi" w:hAnsiTheme="minorHAnsi"/>
          <w:highlight w:val="cyan"/>
        </w:rPr>
        <w:t>μm</w:t>
      </w:r>
      <w:proofErr w:type="spellEnd"/>
      <w:r w:rsidRPr="00000D8A">
        <w:rPr>
          <w:rStyle w:val="StyleUnderline"/>
          <w:rFonts w:asciiTheme="minorHAnsi" w:hAnsiTheme="minorHAnsi"/>
          <w:highlight w:val="cyan"/>
        </w:rPr>
        <w:t>-size grains</w:t>
      </w:r>
      <w:r w:rsidRPr="00000D8A">
        <w:rPr>
          <w:rStyle w:val="StyleUnderline"/>
          <w:rFonts w:asciiTheme="minorHAnsi" w:hAnsiTheme="minorHAnsi"/>
        </w:rPr>
        <w:t xml:space="preserve"> in order to arrive at a complete dissolution within 1–2 year. </w:t>
      </w:r>
      <w:r w:rsidRPr="00000D8A">
        <w:rPr>
          <w:rStyle w:val="StyleUnderline"/>
          <w:rFonts w:asciiTheme="minorHAnsi" w:hAnsiTheme="minorHAnsi"/>
          <w:highlight w:val="cyan"/>
        </w:rPr>
        <w:t>In high-energy shallow marine environments olivine grains</w:t>
      </w:r>
      <w:r w:rsidRPr="00000D8A">
        <w:rPr>
          <w:rStyle w:val="StyleUnderline"/>
          <w:rFonts w:asciiTheme="minorHAnsi" w:hAnsiTheme="minorHAnsi"/>
        </w:rPr>
        <w:t xml:space="preserve"> and reaction products on the grain surfaces,</w:t>
      </w:r>
      <w:r w:rsidRPr="00000D8A">
        <w:rPr>
          <w:rFonts w:asciiTheme="minorHAnsi" w:hAnsiTheme="minorHAnsi"/>
          <w:sz w:val="16"/>
        </w:rPr>
        <w:t xml:space="preserve"> that otherwise would greatly retard the reaction, </w:t>
      </w:r>
      <w:r w:rsidRPr="00000D8A">
        <w:rPr>
          <w:rStyle w:val="StyleUnderline"/>
          <w:rFonts w:asciiTheme="minorHAnsi" w:hAnsiTheme="minorHAnsi"/>
          <w:highlight w:val="cyan"/>
        </w:rPr>
        <w:t>are abraded so that the chemical reaction is much accelerated</w:t>
      </w:r>
      <w:r w:rsidRPr="00000D8A">
        <w:rPr>
          <w:rFonts w:asciiTheme="minorHAnsi" w:hAnsiTheme="minorHAnsi"/>
          <w:sz w:val="16"/>
          <w:highlight w:val="cyan"/>
        </w:rPr>
        <w:t>.</w:t>
      </w:r>
      <w:r w:rsidRPr="00000D8A">
        <w:rPr>
          <w:rFonts w:asciiTheme="minorHAnsi" w:hAnsiTheme="minorHAnsi"/>
          <w:sz w:val="16"/>
        </w:rPr>
        <w:t xml:space="preserve"> When kept in motion</w:t>
      </w:r>
      <w:r w:rsidRPr="00000D8A">
        <w:rPr>
          <w:rStyle w:val="StyleUnderline"/>
          <w:rFonts w:asciiTheme="minorHAnsi" w:hAnsiTheme="minorHAnsi"/>
          <w:sz w:val="16"/>
        </w:rPr>
        <w:t xml:space="preserve"> </w:t>
      </w:r>
      <w:r w:rsidRPr="00000D8A">
        <w:rPr>
          <w:rStyle w:val="StyleUnderline"/>
          <w:rFonts w:asciiTheme="minorHAnsi" w:hAnsiTheme="minorHAnsi"/>
          <w:highlight w:val="cyan"/>
        </w:rPr>
        <w:t>even large olivine grains rubbing</w:t>
      </w:r>
      <w:r w:rsidRPr="00000D8A">
        <w:rPr>
          <w:rStyle w:val="StyleUnderline"/>
          <w:rFonts w:asciiTheme="minorHAnsi" w:hAnsiTheme="minorHAnsi"/>
        </w:rPr>
        <w:t xml:space="preserve"> </w:t>
      </w:r>
      <w:r w:rsidRPr="00000D8A">
        <w:rPr>
          <w:rFonts w:asciiTheme="minorHAnsi" w:hAnsiTheme="minorHAnsi"/>
          <w:sz w:val="16"/>
        </w:rPr>
        <w:t xml:space="preserve">and bumping </w:t>
      </w:r>
      <w:r w:rsidRPr="00000D8A">
        <w:rPr>
          <w:rStyle w:val="StyleUnderline"/>
          <w:rFonts w:asciiTheme="minorHAnsi" w:hAnsiTheme="minorHAnsi"/>
          <w:highlight w:val="cyan"/>
        </w:rPr>
        <w:t>against each other quickly produce fine</w:t>
      </w:r>
      <w:r w:rsidRPr="00000D8A">
        <w:rPr>
          <w:rStyle w:val="StyleUnderline"/>
          <w:rFonts w:asciiTheme="minorHAnsi" w:hAnsiTheme="minorHAnsi"/>
        </w:rPr>
        <w:t xml:space="preserve"> clay- and silt-sized olivine </w:t>
      </w:r>
      <w:r w:rsidRPr="00000D8A">
        <w:rPr>
          <w:rStyle w:val="StyleUnderline"/>
          <w:rFonts w:asciiTheme="minorHAnsi" w:hAnsiTheme="minorHAnsi"/>
          <w:highlight w:val="cyan"/>
        </w:rPr>
        <w:t>particles that show a fast chemical reaction.</w:t>
      </w:r>
      <w:r w:rsidRPr="00000D8A">
        <w:rPr>
          <w:rStyle w:val="StyleUnderline"/>
          <w:rFonts w:asciiTheme="minorHAnsi" w:hAnsiTheme="minorHAnsi"/>
        </w:rPr>
        <w:t xml:space="preserve"> </w:t>
      </w:r>
      <w:r w:rsidRPr="00000D8A">
        <w:rPr>
          <w:rStyle w:val="StyleUnderline"/>
          <w:rFonts w:asciiTheme="minorHAnsi" w:hAnsiTheme="minorHAnsi"/>
          <w:highlight w:val="cyan"/>
        </w:rPr>
        <w:t>Spreading of olivine in the world's 2% most energetic shelf seas can compensate a year's global CO2 emissions and counteract ocean acidification</w:t>
      </w:r>
      <w:r w:rsidRPr="00000D8A">
        <w:rPr>
          <w:rStyle w:val="StyleUnderline"/>
          <w:rFonts w:asciiTheme="minorHAnsi" w:hAnsiTheme="minorHAnsi"/>
        </w:rPr>
        <w:t xml:space="preserve"> against a price well below that of carbon credits.</w:t>
      </w:r>
    </w:p>
    <w:p w:rsidR="0072723E" w:rsidRPr="00000D8A" w:rsidRDefault="0072723E" w:rsidP="0064687A">
      <w:pPr>
        <w:rPr>
          <w:rFonts w:asciiTheme="minorHAnsi" w:hAnsiTheme="minorHAnsi"/>
        </w:rPr>
      </w:pPr>
    </w:p>
    <w:p w:rsidR="0064687A" w:rsidRPr="00000D8A" w:rsidRDefault="00A8495E" w:rsidP="00A8495E">
      <w:pPr>
        <w:pStyle w:val="Heading3"/>
        <w:rPr>
          <w:rFonts w:asciiTheme="minorHAnsi" w:hAnsiTheme="minorHAnsi"/>
        </w:rPr>
      </w:pPr>
      <w:r w:rsidRPr="00000D8A">
        <w:rPr>
          <w:rFonts w:asciiTheme="minorHAnsi" w:hAnsiTheme="minorHAnsi"/>
        </w:rPr>
        <w:lastRenderedPageBreak/>
        <w:t xml:space="preserve">AT: Experiments </w:t>
      </w:r>
      <w:proofErr w:type="gramStart"/>
      <w:r w:rsidRPr="00000D8A">
        <w:rPr>
          <w:rFonts w:asciiTheme="minorHAnsi" w:hAnsiTheme="minorHAnsi"/>
        </w:rPr>
        <w:t>Prove</w:t>
      </w:r>
      <w:proofErr w:type="gramEnd"/>
      <w:r w:rsidRPr="00000D8A">
        <w:rPr>
          <w:rFonts w:asciiTheme="minorHAnsi" w:hAnsiTheme="minorHAnsi"/>
        </w:rPr>
        <w:t xml:space="preserve"> it Doesn’t work</w:t>
      </w:r>
    </w:p>
    <w:p w:rsidR="00A8495E" w:rsidRPr="00000D8A" w:rsidRDefault="00951B35" w:rsidP="00951B35">
      <w:pPr>
        <w:pStyle w:val="Heading4"/>
        <w:rPr>
          <w:rFonts w:asciiTheme="minorHAnsi" w:hAnsiTheme="minorHAnsi"/>
        </w:rPr>
      </w:pPr>
      <w:r w:rsidRPr="00000D8A">
        <w:rPr>
          <w:rFonts w:asciiTheme="minorHAnsi" w:hAnsiTheme="minorHAnsi"/>
        </w:rPr>
        <w:t xml:space="preserve">Their lab experiments don’t assume real world ecosystems </w:t>
      </w:r>
    </w:p>
    <w:p w:rsidR="0064687A" w:rsidRPr="00000D8A" w:rsidRDefault="00A8495E" w:rsidP="0064687A">
      <w:pPr>
        <w:rPr>
          <w:rFonts w:asciiTheme="minorHAnsi" w:hAnsiTheme="minorHAnsi"/>
        </w:rPr>
      </w:pPr>
      <w:proofErr w:type="spellStart"/>
      <w:r w:rsidRPr="00000D8A">
        <w:rPr>
          <w:rStyle w:val="Style13ptBold"/>
          <w:rFonts w:asciiTheme="minorHAnsi" w:hAnsiTheme="minorHAnsi"/>
        </w:rPr>
        <w:t>Lenton</w:t>
      </w:r>
      <w:proofErr w:type="spellEnd"/>
      <w:r w:rsidRPr="00000D8A">
        <w:rPr>
          <w:rStyle w:val="Style13ptBold"/>
          <w:rFonts w:asciiTheme="minorHAnsi" w:hAnsiTheme="minorHAnsi"/>
        </w:rPr>
        <w:t xml:space="preserve"> and Vaughn</w:t>
      </w:r>
      <w:r w:rsidR="00951B35" w:rsidRPr="00000D8A">
        <w:rPr>
          <w:rStyle w:val="Style13ptBold"/>
          <w:rFonts w:asciiTheme="minorHAnsi" w:hAnsiTheme="minorHAnsi"/>
        </w:rPr>
        <w:t xml:space="preserve"> </w:t>
      </w:r>
      <w:r w:rsidRPr="00000D8A">
        <w:rPr>
          <w:rStyle w:val="Style13ptBold"/>
          <w:rFonts w:asciiTheme="minorHAnsi" w:hAnsiTheme="minorHAnsi"/>
        </w:rPr>
        <w:t>12</w:t>
      </w:r>
      <w:r w:rsidRPr="00000D8A">
        <w:rPr>
          <w:rFonts w:asciiTheme="minorHAnsi" w:hAnsiTheme="minorHAnsi"/>
        </w:rPr>
        <w:t xml:space="preserve"> </w:t>
      </w:r>
      <w:r w:rsidRPr="00000D8A">
        <w:rPr>
          <w:rFonts w:asciiTheme="minorHAnsi" w:hAnsiTheme="minorHAnsi"/>
          <w:sz w:val="16"/>
        </w:rPr>
        <w:t xml:space="preserve">[Tim, Professor of Climate Change and Earth System Science at the University of Exeter, Naomi, Senior Research Associate at the </w:t>
      </w:r>
      <w:proofErr w:type="spellStart"/>
      <w:r w:rsidRPr="00000D8A">
        <w:rPr>
          <w:rFonts w:asciiTheme="minorHAnsi" w:hAnsiTheme="minorHAnsi"/>
          <w:sz w:val="16"/>
        </w:rPr>
        <w:t>Tyndell</w:t>
      </w:r>
      <w:proofErr w:type="spellEnd"/>
      <w:r w:rsidRPr="00000D8A">
        <w:rPr>
          <w:rFonts w:asciiTheme="minorHAnsi" w:hAnsiTheme="minorHAnsi"/>
          <w:sz w:val="16"/>
        </w:rPr>
        <w:t xml:space="preserve"> Centre, “Geoengineering Responses to Climate Change”, </w:t>
      </w:r>
      <w:proofErr w:type="spellStart"/>
      <w:r w:rsidRPr="00000D8A">
        <w:rPr>
          <w:rFonts w:asciiTheme="minorHAnsi" w:hAnsiTheme="minorHAnsi"/>
          <w:sz w:val="16"/>
        </w:rPr>
        <w:t>pg</w:t>
      </w:r>
      <w:proofErr w:type="spellEnd"/>
      <w:r w:rsidRPr="00000D8A">
        <w:rPr>
          <w:rFonts w:asciiTheme="minorHAnsi" w:hAnsiTheme="minorHAnsi"/>
          <w:sz w:val="16"/>
        </w:rPr>
        <w:t xml:space="preserve"> </w:t>
      </w:r>
      <w:r w:rsidR="00951B35" w:rsidRPr="00000D8A">
        <w:rPr>
          <w:rFonts w:asciiTheme="minorHAnsi" w:hAnsiTheme="minorHAnsi"/>
          <w:sz w:val="16"/>
        </w:rPr>
        <w:t xml:space="preserve">156, </w:t>
      </w:r>
      <w:r w:rsidRPr="00000D8A">
        <w:rPr>
          <w:rFonts w:asciiTheme="minorHAnsi" w:hAnsiTheme="minorHAnsi"/>
          <w:sz w:val="16"/>
        </w:rPr>
        <w:t>Springer, 2012] AW</w:t>
      </w:r>
    </w:p>
    <w:p w:rsidR="00A8495E" w:rsidRPr="00000D8A" w:rsidRDefault="00A8495E" w:rsidP="00146761">
      <w:pPr>
        <w:rPr>
          <w:rStyle w:val="StyleUnderline"/>
          <w:rFonts w:asciiTheme="minorHAnsi" w:hAnsiTheme="minorHAnsi"/>
        </w:rPr>
      </w:pPr>
      <w:r w:rsidRPr="00000D8A">
        <w:rPr>
          <w:rFonts w:asciiTheme="minorHAnsi" w:hAnsiTheme="minorHAnsi"/>
          <w:sz w:val="16"/>
        </w:rPr>
        <w:t xml:space="preserve">One may wonder </w:t>
      </w:r>
      <w:r w:rsidRPr="00000D8A">
        <w:rPr>
          <w:rStyle w:val="StyleUnderline"/>
          <w:rFonts w:asciiTheme="minorHAnsi" w:hAnsiTheme="minorHAnsi"/>
          <w:sz w:val="16"/>
          <w:u w:val="none"/>
        </w:rPr>
        <w:t>why there is such a large discrepancy between laboratory</w:t>
      </w:r>
      <w:r w:rsidR="00951B35" w:rsidRPr="00000D8A">
        <w:rPr>
          <w:rStyle w:val="StyleUnderline"/>
          <w:rFonts w:asciiTheme="minorHAnsi" w:hAnsiTheme="minorHAnsi"/>
          <w:sz w:val="16"/>
          <w:u w:val="none"/>
        </w:rPr>
        <w:t xml:space="preserve"> </w:t>
      </w:r>
      <w:r w:rsidRPr="00000D8A">
        <w:rPr>
          <w:rStyle w:val="StyleUnderline"/>
          <w:rFonts w:asciiTheme="minorHAnsi" w:hAnsiTheme="minorHAnsi"/>
          <w:sz w:val="16"/>
          <w:u w:val="none"/>
        </w:rPr>
        <w:t xml:space="preserve">experiments, showing low rates of weathering, and </w:t>
      </w:r>
      <w:r w:rsidRPr="00000D8A">
        <w:rPr>
          <w:rStyle w:val="StyleUnderline"/>
          <w:rFonts w:asciiTheme="minorHAnsi" w:hAnsiTheme="minorHAnsi"/>
          <w:highlight w:val="cyan"/>
        </w:rPr>
        <w:t>the real world</w:t>
      </w:r>
      <w:r w:rsidRPr="00000D8A">
        <w:rPr>
          <w:rStyle w:val="StyleUnderline"/>
          <w:rFonts w:asciiTheme="minorHAnsi" w:hAnsiTheme="minorHAnsi"/>
        </w:rPr>
        <w:t>, where</w:t>
      </w:r>
      <w:r w:rsidR="00951B35" w:rsidRPr="00000D8A">
        <w:rPr>
          <w:rStyle w:val="StyleUnderline"/>
          <w:rFonts w:asciiTheme="minorHAnsi" w:hAnsiTheme="minorHAnsi"/>
        </w:rPr>
        <w:t xml:space="preserve"> </w:t>
      </w:r>
      <w:r w:rsidRPr="00000D8A">
        <w:rPr>
          <w:rStyle w:val="StyleUnderline"/>
          <w:rFonts w:asciiTheme="minorHAnsi" w:hAnsiTheme="minorHAnsi"/>
          <w:highlight w:val="cyan"/>
        </w:rPr>
        <w:t>weathering rates are 100 times larger</w:t>
      </w:r>
      <w:r w:rsidRPr="00000D8A">
        <w:rPr>
          <w:rFonts w:asciiTheme="minorHAnsi" w:hAnsiTheme="minorHAnsi"/>
          <w:sz w:val="16"/>
        </w:rPr>
        <w:t xml:space="preserve">. The answer is relatively simple. </w:t>
      </w:r>
      <w:r w:rsidRPr="00000D8A">
        <w:rPr>
          <w:rStyle w:val="StyleUnderline"/>
          <w:rFonts w:asciiTheme="minorHAnsi" w:hAnsiTheme="minorHAnsi"/>
        </w:rPr>
        <w:t>Higher</w:t>
      </w:r>
      <w:r w:rsidR="00951B35" w:rsidRPr="00000D8A">
        <w:rPr>
          <w:rStyle w:val="StyleUnderline"/>
          <w:rFonts w:asciiTheme="minorHAnsi" w:hAnsiTheme="minorHAnsi"/>
        </w:rPr>
        <w:t xml:space="preserve"> </w:t>
      </w:r>
      <w:r w:rsidRPr="00000D8A">
        <w:rPr>
          <w:rStyle w:val="StyleUnderline"/>
          <w:rFonts w:asciiTheme="minorHAnsi" w:hAnsiTheme="minorHAnsi"/>
        </w:rPr>
        <w:t>plants live in symbiosis with mycorrhizal fungi in</w:t>
      </w:r>
      <w:r w:rsidRPr="00000D8A">
        <w:rPr>
          <w:rFonts w:asciiTheme="minorHAnsi" w:hAnsiTheme="minorHAnsi"/>
          <w:sz w:val="16"/>
        </w:rPr>
        <w:t xml:space="preserve"> and around </w:t>
      </w:r>
      <w:r w:rsidRPr="00000D8A">
        <w:rPr>
          <w:rStyle w:val="StyleUnderline"/>
          <w:rFonts w:asciiTheme="minorHAnsi" w:hAnsiTheme="minorHAnsi"/>
        </w:rPr>
        <w:t>their root system.</w:t>
      </w:r>
      <w:r w:rsidR="00951B35" w:rsidRPr="00000D8A">
        <w:rPr>
          <w:rFonts w:asciiTheme="minorHAnsi" w:hAnsiTheme="minorHAnsi"/>
          <w:sz w:val="16"/>
        </w:rPr>
        <w:t xml:space="preserve"> </w:t>
      </w:r>
      <w:r w:rsidRPr="00000D8A">
        <w:rPr>
          <w:rStyle w:val="StyleUnderline"/>
          <w:rFonts w:asciiTheme="minorHAnsi" w:hAnsiTheme="minorHAnsi"/>
        </w:rPr>
        <w:t xml:space="preserve">These </w:t>
      </w:r>
      <w:r w:rsidRPr="00000D8A">
        <w:rPr>
          <w:rStyle w:val="StyleUnderline"/>
          <w:rFonts w:asciiTheme="minorHAnsi" w:hAnsiTheme="minorHAnsi"/>
          <w:highlight w:val="cyan"/>
        </w:rPr>
        <w:t>fungi secrete low molecular organic acids</w:t>
      </w:r>
      <w:r w:rsidRPr="00000D8A">
        <w:rPr>
          <w:rFonts w:asciiTheme="minorHAnsi" w:hAnsiTheme="minorHAnsi"/>
          <w:sz w:val="16"/>
        </w:rPr>
        <w:t xml:space="preserve"> like acetic acid, malic acid and</w:t>
      </w:r>
      <w:r w:rsidR="00951B35" w:rsidRPr="00000D8A">
        <w:rPr>
          <w:rFonts w:asciiTheme="minorHAnsi" w:hAnsiTheme="minorHAnsi"/>
          <w:sz w:val="16"/>
        </w:rPr>
        <w:t xml:space="preserve"> </w:t>
      </w:r>
      <w:r w:rsidRPr="00000D8A">
        <w:rPr>
          <w:rFonts w:asciiTheme="minorHAnsi" w:hAnsiTheme="minorHAnsi"/>
          <w:sz w:val="16"/>
        </w:rPr>
        <w:t xml:space="preserve">oxalic acid </w:t>
      </w:r>
      <w:r w:rsidRPr="00000D8A">
        <w:rPr>
          <w:rStyle w:val="StyleUnderline"/>
          <w:rFonts w:asciiTheme="minorHAnsi" w:hAnsiTheme="minorHAnsi"/>
          <w:highlight w:val="cyan"/>
        </w:rPr>
        <w:t>that</w:t>
      </w:r>
      <w:r w:rsidRPr="00000D8A">
        <w:rPr>
          <w:rStyle w:val="StyleUnderline"/>
          <w:rFonts w:asciiTheme="minorHAnsi" w:hAnsiTheme="minorHAnsi"/>
        </w:rPr>
        <w:t xml:space="preserve"> rapidly </w:t>
      </w:r>
      <w:r w:rsidRPr="00000D8A">
        <w:rPr>
          <w:rStyle w:val="StyleUnderline"/>
          <w:rFonts w:asciiTheme="minorHAnsi" w:hAnsiTheme="minorHAnsi"/>
          <w:highlight w:val="cyan"/>
        </w:rPr>
        <w:t>attack mineral grains in the soil</w:t>
      </w:r>
      <w:r w:rsidRPr="00000D8A">
        <w:rPr>
          <w:rFonts w:asciiTheme="minorHAnsi" w:hAnsiTheme="minorHAnsi"/>
          <w:sz w:val="16"/>
        </w:rPr>
        <w:t xml:space="preserve"> [26]. </w:t>
      </w:r>
      <w:r w:rsidRPr="00000D8A">
        <w:rPr>
          <w:rStyle w:val="StyleUnderline"/>
          <w:rFonts w:asciiTheme="minorHAnsi" w:hAnsiTheme="minorHAnsi"/>
          <w:highlight w:val="cyan"/>
        </w:rPr>
        <w:t>This liberates mineral</w:t>
      </w:r>
      <w:r w:rsidR="00951B35"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nutrients that are subsequently taken up by the higher plants</w:t>
      </w:r>
      <w:r w:rsidRPr="00000D8A">
        <w:rPr>
          <w:rFonts w:asciiTheme="minorHAnsi" w:hAnsiTheme="minorHAnsi"/>
          <w:sz w:val="16"/>
          <w:highlight w:val="cyan"/>
        </w:rPr>
        <w:t>.</w:t>
      </w:r>
      <w:r w:rsidRPr="00000D8A">
        <w:rPr>
          <w:rFonts w:asciiTheme="minorHAnsi" w:hAnsiTheme="minorHAnsi"/>
          <w:sz w:val="16"/>
        </w:rPr>
        <w:t xml:space="preserve"> In turn, the higher</w:t>
      </w:r>
      <w:r w:rsidR="00951B35" w:rsidRPr="00000D8A">
        <w:rPr>
          <w:rFonts w:asciiTheme="minorHAnsi" w:hAnsiTheme="minorHAnsi"/>
          <w:sz w:val="16"/>
        </w:rPr>
        <w:t xml:space="preserve"> </w:t>
      </w:r>
      <w:r w:rsidRPr="00000D8A">
        <w:rPr>
          <w:rFonts w:asciiTheme="minorHAnsi" w:hAnsiTheme="minorHAnsi"/>
          <w:sz w:val="16"/>
        </w:rPr>
        <w:t>plants “reward” the fungi by providing them sugars.</w:t>
      </w:r>
      <w:r w:rsidRPr="00000D8A">
        <w:rPr>
          <w:rStyle w:val="StyleUnderline"/>
          <w:rFonts w:asciiTheme="minorHAnsi" w:hAnsiTheme="minorHAnsi"/>
          <w:sz w:val="16"/>
        </w:rPr>
        <w:t xml:space="preserve"> </w:t>
      </w:r>
      <w:r w:rsidRPr="00000D8A">
        <w:rPr>
          <w:rFonts w:asciiTheme="minorHAnsi" w:hAnsiTheme="minorHAnsi"/>
          <w:sz w:val="16"/>
        </w:rPr>
        <w:t>Lichens act in a similar way by</w:t>
      </w:r>
      <w:r w:rsidR="00951B35" w:rsidRPr="00000D8A">
        <w:rPr>
          <w:rFonts w:asciiTheme="minorHAnsi" w:hAnsiTheme="minorHAnsi"/>
          <w:sz w:val="16"/>
        </w:rPr>
        <w:t xml:space="preserve"> </w:t>
      </w:r>
      <w:r w:rsidRPr="00000D8A">
        <w:rPr>
          <w:rFonts w:asciiTheme="minorHAnsi" w:hAnsiTheme="minorHAnsi"/>
          <w:sz w:val="16"/>
        </w:rPr>
        <w:t xml:space="preserve">secreting oxalic acid that “eats” the underlying rock [27]. </w:t>
      </w:r>
      <w:r w:rsidRPr="00000D8A">
        <w:rPr>
          <w:rStyle w:val="StyleUnderline"/>
          <w:rFonts w:asciiTheme="minorHAnsi" w:hAnsiTheme="minorHAnsi"/>
          <w:highlight w:val="cyan"/>
        </w:rPr>
        <w:t>In the laboratory</w:t>
      </w:r>
      <w:r w:rsidRPr="00000D8A">
        <w:rPr>
          <w:rStyle w:val="StyleUnderline"/>
          <w:rFonts w:asciiTheme="minorHAnsi" w:hAnsiTheme="minorHAnsi"/>
        </w:rPr>
        <w:t>,</w:t>
      </w:r>
      <w:r w:rsidR="00951B35" w:rsidRPr="00000D8A">
        <w:rPr>
          <w:rStyle w:val="StyleUnderline"/>
          <w:rFonts w:asciiTheme="minorHAnsi" w:hAnsiTheme="minorHAnsi"/>
        </w:rPr>
        <w:t xml:space="preserve"> </w:t>
      </w:r>
      <w:r w:rsidRPr="00000D8A">
        <w:rPr>
          <w:rStyle w:val="StyleUnderline"/>
          <w:rFonts w:asciiTheme="minorHAnsi" w:hAnsiTheme="minorHAnsi"/>
        </w:rPr>
        <w:t xml:space="preserve">mycorrhizal fungi and </w:t>
      </w:r>
      <w:r w:rsidRPr="00000D8A">
        <w:rPr>
          <w:rStyle w:val="StyleUnderline"/>
          <w:rFonts w:asciiTheme="minorHAnsi" w:hAnsiTheme="minorHAnsi"/>
          <w:highlight w:val="cyan"/>
        </w:rPr>
        <w:t>lichens are absent, and this is the reason why the abiotic</w:t>
      </w:r>
      <w:r w:rsidR="00951B35"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reaction rates</w:t>
      </w:r>
      <w:r w:rsidRPr="00000D8A">
        <w:rPr>
          <w:rStyle w:val="StyleUnderline"/>
          <w:rFonts w:asciiTheme="minorHAnsi" w:hAnsiTheme="minorHAnsi"/>
        </w:rPr>
        <w:t xml:space="preserve"> that were found in the laboratory </w:t>
      </w:r>
      <w:r w:rsidRPr="00000D8A">
        <w:rPr>
          <w:rStyle w:val="StyleUnderline"/>
          <w:rFonts w:asciiTheme="minorHAnsi" w:hAnsiTheme="minorHAnsi"/>
          <w:highlight w:val="cyan"/>
        </w:rPr>
        <w:t>are much lower than weathering</w:t>
      </w:r>
      <w:r w:rsidR="00951B35"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rates in nature.</w:t>
      </w:r>
    </w:p>
    <w:p w:rsidR="00A8495E" w:rsidRPr="00000D8A" w:rsidRDefault="00A8495E" w:rsidP="00146761">
      <w:pPr>
        <w:rPr>
          <w:rFonts w:asciiTheme="minorHAnsi" w:hAnsiTheme="minorHAnsi"/>
        </w:rPr>
      </w:pPr>
    </w:p>
    <w:p w:rsidR="00A8495E" w:rsidRPr="00000D8A" w:rsidRDefault="00A8495E" w:rsidP="00146761">
      <w:pPr>
        <w:rPr>
          <w:rFonts w:asciiTheme="minorHAnsi" w:hAnsiTheme="minorHAnsi"/>
        </w:rPr>
      </w:pPr>
    </w:p>
    <w:p w:rsidR="00951B35" w:rsidRPr="00000D8A" w:rsidRDefault="0072723E" w:rsidP="0072723E">
      <w:pPr>
        <w:pStyle w:val="Heading3"/>
        <w:rPr>
          <w:rFonts w:asciiTheme="minorHAnsi" w:hAnsiTheme="minorHAnsi"/>
        </w:rPr>
      </w:pPr>
      <w:r w:rsidRPr="00000D8A">
        <w:rPr>
          <w:rFonts w:asciiTheme="minorHAnsi" w:hAnsiTheme="minorHAnsi"/>
        </w:rPr>
        <w:lastRenderedPageBreak/>
        <w:t>AT: Ocean Acidification DA</w:t>
      </w:r>
    </w:p>
    <w:p w:rsidR="0072723E" w:rsidRPr="00000D8A" w:rsidRDefault="00996A27" w:rsidP="0072723E">
      <w:pPr>
        <w:pStyle w:val="Heading4"/>
        <w:rPr>
          <w:rFonts w:asciiTheme="minorHAnsi" w:hAnsiTheme="minorHAnsi"/>
        </w:rPr>
      </w:pPr>
      <w:r w:rsidRPr="00000D8A">
        <w:rPr>
          <w:rFonts w:asciiTheme="minorHAnsi" w:hAnsiTheme="minorHAnsi"/>
        </w:rPr>
        <w:t>Actually decreases ocean acidification—increases the alkalinity of seawater</w:t>
      </w:r>
    </w:p>
    <w:p w:rsidR="00951B35" w:rsidRPr="00000D8A" w:rsidRDefault="0072723E" w:rsidP="00146761">
      <w:pPr>
        <w:rPr>
          <w:rFonts w:asciiTheme="minorHAnsi" w:hAnsiTheme="minorHAnsi"/>
        </w:rPr>
      </w:pPr>
      <w:proofErr w:type="spellStart"/>
      <w:r w:rsidRPr="00000D8A">
        <w:rPr>
          <w:rStyle w:val="Style13ptBold"/>
          <w:rFonts w:asciiTheme="minorHAnsi" w:hAnsiTheme="minorHAnsi"/>
        </w:rPr>
        <w:t>Lenton</w:t>
      </w:r>
      <w:proofErr w:type="spellEnd"/>
      <w:r w:rsidRPr="00000D8A">
        <w:rPr>
          <w:rStyle w:val="Style13ptBold"/>
          <w:rFonts w:asciiTheme="minorHAnsi" w:hAnsiTheme="minorHAnsi"/>
        </w:rPr>
        <w:t xml:space="preserve"> and Vaughn 12</w:t>
      </w:r>
      <w:r w:rsidRPr="00000D8A">
        <w:rPr>
          <w:rFonts w:asciiTheme="minorHAnsi" w:hAnsiTheme="minorHAnsi"/>
        </w:rPr>
        <w:t xml:space="preserve"> </w:t>
      </w:r>
      <w:r w:rsidRPr="00000D8A">
        <w:rPr>
          <w:rFonts w:asciiTheme="minorHAnsi" w:hAnsiTheme="minorHAnsi"/>
          <w:sz w:val="16"/>
        </w:rPr>
        <w:t xml:space="preserve">[Tim, Professor of Climate Change and Earth System Science at the University of Exeter, Naomi, Senior Research Associate at the </w:t>
      </w:r>
      <w:proofErr w:type="spellStart"/>
      <w:r w:rsidRPr="00000D8A">
        <w:rPr>
          <w:rFonts w:asciiTheme="minorHAnsi" w:hAnsiTheme="minorHAnsi"/>
          <w:sz w:val="16"/>
        </w:rPr>
        <w:t>Tyndell</w:t>
      </w:r>
      <w:proofErr w:type="spellEnd"/>
      <w:r w:rsidRPr="00000D8A">
        <w:rPr>
          <w:rFonts w:asciiTheme="minorHAnsi" w:hAnsiTheme="minorHAnsi"/>
          <w:sz w:val="16"/>
        </w:rPr>
        <w:t xml:space="preserve"> Centre, “Geoengineering Responses to Climate Change”, </w:t>
      </w:r>
      <w:proofErr w:type="spellStart"/>
      <w:r w:rsidRPr="00000D8A">
        <w:rPr>
          <w:rFonts w:asciiTheme="minorHAnsi" w:hAnsiTheme="minorHAnsi"/>
          <w:sz w:val="16"/>
        </w:rPr>
        <w:t>pg</w:t>
      </w:r>
      <w:proofErr w:type="spellEnd"/>
      <w:r w:rsidRPr="00000D8A">
        <w:rPr>
          <w:rFonts w:asciiTheme="minorHAnsi" w:hAnsiTheme="minorHAnsi"/>
          <w:sz w:val="16"/>
        </w:rPr>
        <w:t xml:space="preserve"> 161, Springer, 2012] AW</w:t>
      </w:r>
    </w:p>
    <w:p w:rsidR="00146761" w:rsidRPr="00000D8A" w:rsidRDefault="00951B35" w:rsidP="00146761">
      <w:pPr>
        <w:rPr>
          <w:rFonts w:asciiTheme="minorHAnsi" w:hAnsiTheme="minorHAnsi"/>
          <w:sz w:val="16"/>
        </w:rPr>
      </w:pPr>
      <w:r w:rsidRPr="00000D8A">
        <w:rPr>
          <w:rFonts w:asciiTheme="minorHAnsi" w:hAnsiTheme="minorHAnsi"/>
          <w:sz w:val="16"/>
        </w:rPr>
        <w:t>A larger application that can be used in the tropics as well as in temperate</w:t>
      </w:r>
      <w:r w:rsidR="0072723E" w:rsidRPr="00000D8A">
        <w:rPr>
          <w:rFonts w:asciiTheme="minorHAnsi" w:hAnsiTheme="minorHAnsi"/>
          <w:sz w:val="16"/>
        </w:rPr>
        <w:t xml:space="preserve"> </w:t>
      </w:r>
      <w:r w:rsidRPr="00000D8A">
        <w:rPr>
          <w:rFonts w:asciiTheme="minorHAnsi" w:hAnsiTheme="minorHAnsi"/>
          <w:sz w:val="16"/>
        </w:rPr>
        <w:t>climates is to cover beaches that are subject to erosion or tidal flats by olivine sand.</w:t>
      </w:r>
      <w:r w:rsidR="0072723E" w:rsidRPr="00000D8A">
        <w:rPr>
          <w:rFonts w:asciiTheme="minorHAnsi" w:hAnsiTheme="minorHAnsi"/>
          <w:sz w:val="16"/>
        </w:rPr>
        <w:t xml:space="preserve"> </w:t>
      </w:r>
      <w:r w:rsidRPr="00000D8A">
        <w:rPr>
          <w:rFonts w:asciiTheme="minorHAnsi" w:hAnsiTheme="minorHAnsi"/>
          <w:sz w:val="16"/>
        </w:rPr>
        <w:t>Olivine is considerably heavier than quartz and will not be eroded and transported</w:t>
      </w:r>
      <w:r w:rsidR="0072723E" w:rsidRPr="00000D8A">
        <w:rPr>
          <w:rFonts w:asciiTheme="minorHAnsi" w:hAnsiTheme="minorHAnsi"/>
          <w:sz w:val="16"/>
        </w:rPr>
        <w:t xml:space="preserve"> </w:t>
      </w:r>
      <w:r w:rsidRPr="00000D8A">
        <w:rPr>
          <w:rFonts w:asciiTheme="minorHAnsi" w:hAnsiTheme="minorHAnsi"/>
          <w:sz w:val="16"/>
        </w:rPr>
        <w:t>away from the beach as easily as quartz sands. The tides will alternately wet the</w:t>
      </w:r>
      <w:r w:rsidR="0072723E" w:rsidRPr="00000D8A">
        <w:rPr>
          <w:rFonts w:asciiTheme="minorHAnsi" w:hAnsiTheme="minorHAnsi"/>
          <w:sz w:val="16"/>
        </w:rPr>
        <w:t xml:space="preserve"> </w:t>
      </w:r>
      <w:r w:rsidRPr="00000D8A">
        <w:rPr>
          <w:rFonts w:asciiTheme="minorHAnsi" w:hAnsiTheme="minorHAnsi"/>
          <w:sz w:val="16"/>
        </w:rPr>
        <w:t xml:space="preserve">beach and drain the pore water. </w:t>
      </w:r>
      <w:r w:rsidRPr="00000D8A">
        <w:rPr>
          <w:rStyle w:val="StyleUnderline"/>
          <w:rFonts w:asciiTheme="minorHAnsi" w:hAnsiTheme="minorHAnsi"/>
          <w:highlight w:val="cyan"/>
        </w:rPr>
        <w:t>During such a tidal cycle, the olivine will react with</w:t>
      </w:r>
      <w:r w:rsidR="0072723E"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the seawater, thus adding alkalinity to the sea, which makes it possible to store more</w:t>
      </w:r>
      <w:r w:rsidR="0072723E"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 xml:space="preserve">CO2 as bicarbonate in the seawater </w:t>
      </w:r>
      <w:r w:rsidRPr="00000D8A">
        <w:rPr>
          <w:rStyle w:val="Emphasis"/>
          <w:rFonts w:asciiTheme="minorHAnsi" w:hAnsiTheme="minorHAnsi"/>
          <w:highlight w:val="cyan"/>
        </w:rPr>
        <w:t>without acidifying it</w:t>
      </w:r>
      <w:r w:rsidRPr="00000D8A">
        <w:rPr>
          <w:rStyle w:val="StyleUnderline"/>
          <w:rFonts w:asciiTheme="minorHAnsi" w:hAnsiTheme="minorHAnsi"/>
        </w:rPr>
        <w:t>.</w:t>
      </w:r>
      <w:r w:rsidRPr="00000D8A">
        <w:rPr>
          <w:rFonts w:asciiTheme="minorHAnsi" w:hAnsiTheme="minorHAnsi"/>
          <w:sz w:val="16"/>
        </w:rPr>
        <w:t xml:space="preserve"> The olivine grains bump</w:t>
      </w:r>
      <w:r w:rsidR="0072723E" w:rsidRPr="00000D8A">
        <w:rPr>
          <w:rFonts w:asciiTheme="minorHAnsi" w:hAnsiTheme="minorHAnsi"/>
          <w:sz w:val="16"/>
        </w:rPr>
        <w:t xml:space="preserve"> </w:t>
      </w:r>
      <w:r w:rsidRPr="00000D8A">
        <w:rPr>
          <w:rFonts w:asciiTheme="minorHAnsi" w:hAnsiTheme="minorHAnsi"/>
          <w:sz w:val="16"/>
        </w:rPr>
        <w:t>into each other or scratch each other when they are moved by the surf. They become</w:t>
      </w:r>
      <w:r w:rsidR="0072723E" w:rsidRPr="00000D8A">
        <w:rPr>
          <w:rFonts w:asciiTheme="minorHAnsi" w:hAnsiTheme="minorHAnsi"/>
          <w:sz w:val="16"/>
        </w:rPr>
        <w:t xml:space="preserve"> </w:t>
      </w:r>
      <w:r w:rsidRPr="00000D8A">
        <w:rPr>
          <w:rFonts w:asciiTheme="minorHAnsi" w:hAnsiTheme="minorHAnsi"/>
          <w:sz w:val="16"/>
        </w:rPr>
        <w:t xml:space="preserve">rounded, and </w:t>
      </w:r>
      <w:r w:rsidRPr="00000D8A">
        <w:rPr>
          <w:rStyle w:val="StyleUnderline"/>
          <w:rFonts w:asciiTheme="minorHAnsi" w:hAnsiTheme="minorHAnsi"/>
          <w:highlight w:val="cyan"/>
        </w:rPr>
        <w:t>the tiny slivers</w:t>
      </w:r>
      <w:r w:rsidRPr="00000D8A">
        <w:rPr>
          <w:rStyle w:val="StyleUnderline"/>
          <w:rFonts w:asciiTheme="minorHAnsi" w:hAnsiTheme="minorHAnsi"/>
        </w:rPr>
        <w:t xml:space="preserve"> that have come off the grains will very </w:t>
      </w:r>
      <w:r w:rsidRPr="00000D8A">
        <w:rPr>
          <w:rStyle w:val="StyleUnderline"/>
          <w:rFonts w:asciiTheme="minorHAnsi" w:hAnsiTheme="minorHAnsi"/>
          <w:highlight w:val="cyan"/>
        </w:rPr>
        <w:t>rapidly weather</w:t>
      </w:r>
      <w:r w:rsidR="0072723E" w:rsidRPr="00000D8A">
        <w:rPr>
          <w:rStyle w:val="StyleUnderline"/>
          <w:rFonts w:asciiTheme="minorHAnsi" w:hAnsiTheme="minorHAnsi"/>
        </w:rPr>
        <w:t xml:space="preserve"> </w:t>
      </w:r>
      <w:r w:rsidRPr="00000D8A">
        <w:rPr>
          <w:rFonts w:asciiTheme="minorHAnsi" w:hAnsiTheme="minorHAnsi"/>
          <w:sz w:val="16"/>
        </w:rPr>
        <w:t>[38]. If marine constructions (dams or artificial reefs) are built with olivine blocks</w:t>
      </w:r>
      <w:r w:rsidR="0072723E" w:rsidRPr="00000D8A">
        <w:rPr>
          <w:rFonts w:asciiTheme="minorHAnsi" w:hAnsiTheme="minorHAnsi"/>
          <w:sz w:val="16"/>
        </w:rPr>
        <w:t xml:space="preserve"> </w:t>
      </w:r>
      <w:r w:rsidRPr="00000D8A">
        <w:rPr>
          <w:rFonts w:asciiTheme="minorHAnsi" w:hAnsiTheme="minorHAnsi"/>
          <w:sz w:val="16"/>
        </w:rPr>
        <w:t>and sand, this will conceivably lead to well-cemented structures after some time.</w:t>
      </w:r>
      <w:r w:rsidR="0072723E" w:rsidRPr="00000D8A">
        <w:rPr>
          <w:rFonts w:asciiTheme="minorHAnsi" w:hAnsiTheme="minorHAnsi"/>
          <w:sz w:val="16"/>
        </w:rPr>
        <w:t xml:space="preserve"> </w:t>
      </w:r>
      <w:r w:rsidRPr="00000D8A">
        <w:rPr>
          <w:rStyle w:val="StyleUnderline"/>
          <w:rFonts w:asciiTheme="minorHAnsi" w:hAnsiTheme="minorHAnsi"/>
        </w:rPr>
        <w:t xml:space="preserve">Seawater is saturated with CaCO3. </w:t>
      </w:r>
      <w:r w:rsidRPr="00000D8A">
        <w:rPr>
          <w:rStyle w:val="StyleUnderline"/>
          <w:rFonts w:asciiTheme="minorHAnsi" w:hAnsiTheme="minorHAnsi"/>
          <w:highlight w:val="cyan"/>
        </w:rPr>
        <w:t>If the water between the olivine pieces is only</w:t>
      </w:r>
      <w:r w:rsidR="0072723E"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slowly replaced, it</w:t>
      </w:r>
      <w:r w:rsidRPr="00000D8A">
        <w:rPr>
          <w:rStyle w:val="StyleUnderline"/>
          <w:rFonts w:asciiTheme="minorHAnsi" w:hAnsiTheme="minorHAnsi"/>
        </w:rPr>
        <w:t xml:space="preserve"> can react with the olivine for some time. This </w:t>
      </w:r>
      <w:r w:rsidRPr="00000D8A">
        <w:rPr>
          <w:rStyle w:val="StyleUnderline"/>
          <w:rFonts w:asciiTheme="minorHAnsi" w:hAnsiTheme="minorHAnsi"/>
          <w:highlight w:val="cyan"/>
        </w:rPr>
        <w:t>raises the pH of the</w:t>
      </w:r>
      <w:r w:rsidR="0072723E"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interstitial seawater,</w:t>
      </w:r>
      <w:r w:rsidRPr="00000D8A">
        <w:rPr>
          <w:rStyle w:val="StyleUnderline"/>
          <w:rFonts w:asciiTheme="minorHAnsi" w:hAnsiTheme="minorHAnsi"/>
        </w:rPr>
        <w:t xml:space="preserve"> causing a shift in the carbonate equilibria.</w:t>
      </w:r>
      <w:r w:rsidRPr="00000D8A">
        <w:rPr>
          <w:rFonts w:asciiTheme="minorHAnsi" w:hAnsiTheme="minorHAnsi"/>
          <w:sz w:val="16"/>
        </w:rPr>
        <w:t xml:space="preserve"> This leads to</w:t>
      </w:r>
      <w:r w:rsidR="0072723E" w:rsidRPr="00000D8A">
        <w:rPr>
          <w:rFonts w:asciiTheme="minorHAnsi" w:hAnsiTheme="minorHAnsi"/>
          <w:sz w:val="16"/>
        </w:rPr>
        <w:t xml:space="preserve"> </w:t>
      </w:r>
      <w:r w:rsidRPr="00000D8A">
        <w:rPr>
          <w:rFonts w:asciiTheme="minorHAnsi" w:hAnsiTheme="minorHAnsi"/>
          <w:sz w:val="16"/>
        </w:rPr>
        <w:t>a supersaturation of calcite which precipitates as a cement between the olivine.</w:t>
      </w:r>
      <w:r w:rsidR="0072723E" w:rsidRPr="00000D8A">
        <w:rPr>
          <w:rFonts w:asciiTheme="minorHAnsi" w:hAnsiTheme="minorHAnsi"/>
          <w:sz w:val="16"/>
        </w:rPr>
        <w:t xml:space="preserve"> </w:t>
      </w:r>
      <w:r w:rsidRPr="00000D8A">
        <w:rPr>
          <w:rFonts w:asciiTheme="minorHAnsi" w:hAnsiTheme="minorHAnsi"/>
          <w:sz w:val="16"/>
        </w:rPr>
        <w:t>This process is similar to the formation of beach rocks. Filling the solution holes left</w:t>
      </w:r>
      <w:r w:rsidR="0072723E" w:rsidRPr="00000D8A">
        <w:rPr>
          <w:rFonts w:asciiTheme="minorHAnsi" w:hAnsiTheme="minorHAnsi"/>
          <w:sz w:val="16"/>
        </w:rPr>
        <w:t xml:space="preserve"> </w:t>
      </w:r>
      <w:r w:rsidRPr="00000D8A">
        <w:rPr>
          <w:rFonts w:asciiTheme="minorHAnsi" w:hAnsiTheme="minorHAnsi"/>
          <w:sz w:val="16"/>
        </w:rPr>
        <w:t>by underground solution mining of salt with olivine powder serves two, possibly</w:t>
      </w:r>
      <w:r w:rsidR="0072723E" w:rsidRPr="00000D8A">
        <w:rPr>
          <w:rFonts w:asciiTheme="minorHAnsi" w:hAnsiTheme="minorHAnsi"/>
          <w:sz w:val="16"/>
        </w:rPr>
        <w:t xml:space="preserve"> </w:t>
      </w:r>
      <w:r w:rsidRPr="00000D8A">
        <w:rPr>
          <w:rFonts w:asciiTheme="minorHAnsi" w:hAnsiTheme="minorHAnsi"/>
          <w:sz w:val="16"/>
        </w:rPr>
        <w:t>three purposes. After the cavity is filled with olivine, it is no longer necessary to</w:t>
      </w:r>
      <w:r w:rsidR="0072723E" w:rsidRPr="00000D8A">
        <w:rPr>
          <w:rFonts w:asciiTheme="minorHAnsi" w:hAnsiTheme="minorHAnsi"/>
          <w:sz w:val="16"/>
        </w:rPr>
        <w:t xml:space="preserve"> </w:t>
      </w:r>
      <w:r w:rsidRPr="00000D8A">
        <w:rPr>
          <w:rFonts w:asciiTheme="minorHAnsi" w:hAnsiTheme="minorHAnsi"/>
          <w:sz w:val="16"/>
        </w:rPr>
        <w:t>keep the brine-filled hole permanently pressurized to prevent it from collapsing</w:t>
      </w:r>
      <w:r w:rsidR="0072723E" w:rsidRPr="00000D8A">
        <w:rPr>
          <w:rFonts w:asciiTheme="minorHAnsi" w:hAnsiTheme="minorHAnsi"/>
          <w:sz w:val="16"/>
        </w:rPr>
        <w:t xml:space="preserve"> </w:t>
      </w:r>
      <w:r w:rsidRPr="00000D8A">
        <w:rPr>
          <w:rFonts w:asciiTheme="minorHAnsi" w:hAnsiTheme="minorHAnsi"/>
          <w:sz w:val="16"/>
        </w:rPr>
        <w:t>because the olivine will support the cavity. By injecting CO2 into the mixture of</w:t>
      </w:r>
      <w:r w:rsidR="0072723E" w:rsidRPr="00000D8A">
        <w:rPr>
          <w:rFonts w:asciiTheme="minorHAnsi" w:hAnsiTheme="minorHAnsi"/>
          <w:sz w:val="16"/>
        </w:rPr>
        <w:t xml:space="preserve"> </w:t>
      </w:r>
      <w:r w:rsidRPr="00000D8A">
        <w:rPr>
          <w:rFonts w:asciiTheme="minorHAnsi" w:hAnsiTheme="minorHAnsi"/>
          <w:sz w:val="16"/>
        </w:rPr>
        <w:t>olivine and brine, one captures CO2 as bicarbonate. The heat of reaction of</w:t>
      </w:r>
      <w:r w:rsidR="0072723E" w:rsidRPr="00000D8A">
        <w:rPr>
          <w:rFonts w:asciiTheme="minorHAnsi" w:hAnsiTheme="minorHAnsi"/>
          <w:sz w:val="16"/>
        </w:rPr>
        <w:t xml:space="preserve"> </w:t>
      </w:r>
      <w:proofErr w:type="spellStart"/>
      <w:r w:rsidRPr="00000D8A">
        <w:rPr>
          <w:rFonts w:asciiTheme="minorHAnsi" w:hAnsiTheme="minorHAnsi"/>
          <w:sz w:val="16"/>
        </w:rPr>
        <w:t>carbonatation</w:t>
      </w:r>
      <w:proofErr w:type="spellEnd"/>
      <w:r w:rsidRPr="00000D8A">
        <w:rPr>
          <w:rFonts w:asciiTheme="minorHAnsi" w:hAnsiTheme="minorHAnsi"/>
          <w:sz w:val="16"/>
        </w:rPr>
        <w:t xml:space="preserve"> + </w:t>
      </w:r>
      <w:proofErr w:type="spellStart"/>
      <w:r w:rsidRPr="00000D8A">
        <w:rPr>
          <w:rFonts w:asciiTheme="minorHAnsi" w:hAnsiTheme="minorHAnsi"/>
          <w:sz w:val="16"/>
        </w:rPr>
        <w:t>hydratation</w:t>
      </w:r>
      <w:proofErr w:type="spellEnd"/>
      <w:r w:rsidRPr="00000D8A">
        <w:rPr>
          <w:rFonts w:asciiTheme="minorHAnsi" w:hAnsiTheme="minorHAnsi"/>
          <w:sz w:val="16"/>
        </w:rPr>
        <w:t xml:space="preserve"> may heat the water sufficiently to use it for warm</w:t>
      </w:r>
      <w:r w:rsidR="0072723E" w:rsidRPr="00000D8A">
        <w:rPr>
          <w:rFonts w:asciiTheme="minorHAnsi" w:hAnsiTheme="minorHAnsi"/>
          <w:sz w:val="16"/>
        </w:rPr>
        <w:t xml:space="preserve"> </w:t>
      </w:r>
      <w:r w:rsidRPr="00000D8A">
        <w:rPr>
          <w:rFonts w:asciiTheme="minorHAnsi" w:hAnsiTheme="minorHAnsi"/>
          <w:sz w:val="16"/>
        </w:rPr>
        <w:t>thermal medicinal baths, or swimming pools.</w:t>
      </w:r>
    </w:p>
    <w:p w:rsidR="0072723E" w:rsidRPr="00000D8A" w:rsidRDefault="0072723E" w:rsidP="00146761">
      <w:pPr>
        <w:rPr>
          <w:rFonts w:asciiTheme="minorHAnsi" w:hAnsiTheme="minorHAnsi"/>
          <w:sz w:val="16"/>
        </w:rPr>
      </w:pPr>
    </w:p>
    <w:p w:rsidR="0072723E" w:rsidRPr="00000D8A" w:rsidRDefault="0072723E" w:rsidP="0072723E">
      <w:pPr>
        <w:pStyle w:val="Heading3"/>
        <w:rPr>
          <w:rFonts w:asciiTheme="minorHAnsi" w:hAnsiTheme="minorHAnsi"/>
        </w:rPr>
      </w:pPr>
      <w:r w:rsidRPr="00000D8A">
        <w:rPr>
          <w:rFonts w:asciiTheme="minorHAnsi" w:hAnsiTheme="minorHAnsi"/>
        </w:rPr>
        <w:lastRenderedPageBreak/>
        <w:t>AT: Fossil Fuel Job DA</w:t>
      </w:r>
    </w:p>
    <w:p w:rsidR="0072723E" w:rsidRPr="00000D8A" w:rsidRDefault="00996A27" w:rsidP="00996A27">
      <w:pPr>
        <w:pStyle w:val="Heading4"/>
        <w:rPr>
          <w:rFonts w:asciiTheme="minorHAnsi" w:hAnsiTheme="minorHAnsi"/>
        </w:rPr>
      </w:pPr>
      <w:r w:rsidRPr="00000D8A">
        <w:rPr>
          <w:rFonts w:asciiTheme="minorHAnsi" w:hAnsiTheme="minorHAnsi"/>
        </w:rPr>
        <w:t>Doesn’t cost jobs and is efficient—carbon credits and cheap energy</w:t>
      </w:r>
    </w:p>
    <w:p w:rsidR="0072723E" w:rsidRPr="00000D8A" w:rsidRDefault="0072723E" w:rsidP="0072723E">
      <w:pPr>
        <w:rPr>
          <w:rFonts w:asciiTheme="minorHAnsi" w:hAnsiTheme="minorHAnsi"/>
        </w:rPr>
      </w:pPr>
      <w:proofErr w:type="spellStart"/>
      <w:r w:rsidRPr="00000D8A">
        <w:rPr>
          <w:rStyle w:val="Style13ptBold"/>
          <w:rFonts w:asciiTheme="minorHAnsi" w:hAnsiTheme="minorHAnsi"/>
        </w:rPr>
        <w:t>Lenton</w:t>
      </w:r>
      <w:proofErr w:type="spellEnd"/>
      <w:r w:rsidRPr="00000D8A">
        <w:rPr>
          <w:rStyle w:val="Style13ptBold"/>
          <w:rFonts w:asciiTheme="minorHAnsi" w:hAnsiTheme="minorHAnsi"/>
        </w:rPr>
        <w:t xml:space="preserve"> and Vaughn 12</w:t>
      </w:r>
      <w:r w:rsidRPr="00000D8A">
        <w:rPr>
          <w:rFonts w:asciiTheme="minorHAnsi" w:hAnsiTheme="minorHAnsi"/>
        </w:rPr>
        <w:t xml:space="preserve"> </w:t>
      </w:r>
      <w:r w:rsidRPr="00000D8A">
        <w:rPr>
          <w:rFonts w:asciiTheme="minorHAnsi" w:hAnsiTheme="minorHAnsi"/>
          <w:sz w:val="16"/>
        </w:rPr>
        <w:t xml:space="preserve">[Tim, Professor of Climate Change and Earth System Science at the University of Exeter, Naomi, Senior Research Associate at the </w:t>
      </w:r>
      <w:proofErr w:type="spellStart"/>
      <w:r w:rsidRPr="00000D8A">
        <w:rPr>
          <w:rFonts w:asciiTheme="minorHAnsi" w:hAnsiTheme="minorHAnsi"/>
          <w:sz w:val="16"/>
        </w:rPr>
        <w:t>Tyndell</w:t>
      </w:r>
      <w:proofErr w:type="spellEnd"/>
      <w:r w:rsidRPr="00000D8A">
        <w:rPr>
          <w:rFonts w:asciiTheme="minorHAnsi" w:hAnsiTheme="minorHAnsi"/>
          <w:sz w:val="16"/>
        </w:rPr>
        <w:t xml:space="preserve"> Centre, “Geoengineering Responses to Climate Change”, </w:t>
      </w:r>
      <w:proofErr w:type="spellStart"/>
      <w:r w:rsidRPr="00000D8A">
        <w:rPr>
          <w:rFonts w:asciiTheme="minorHAnsi" w:hAnsiTheme="minorHAnsi"/>
          <w:sz w:val="16"/>
        </w:rPr>
        <w:t>pg</w:t>
      </w:r>
      <w:proofErr w:type="spellEnd"/>
      <w:r w:rsidRPr="00000D8A">
        <w:rPr>
          <w:rFonts w:asciiTheme="minorHAnsi" w:hAnsiTheme="minorHAnsi"/>
          <w:sz w:val="16"/>
        </w:rPr>
        <w:t xml:space="preserve"> 164-165, Springer, 2012] AW</w:t>
      </w:r>
    </w:p>
    <w:p w:rsidR="0072723E" w:rsidRPr="00000D8A" w:rsidRDefault="0072723E" w:rsidP="0072723E">
      <w:pPr>
        <w:rPr>
          <w:rStyle w:val="StyleUnderline"/>
          <w:rFonts w:asciiTheme="minorHAnsi" w:hAnsiTheme="minorHAnsi"/>
        </w:rPr>
      </w:pPr>
      <w:r w:rsidRPr="00000D8A">
        <w:rPr>
          <w:rFonts w:asciiTheme="minorHAnsi" w:hAnsiTheme="minorHAnsi"/>
          <w:sz w:val="16"/>
        </w:rPr>
        <w:t>The picture is complicated by the fact that the largest industrializing nations</w:t>
      </w:r>
      <w:r w:rsidR="00996A27" w:rsidRPr="00000D8A">
        <w:rPr>
          <w:rFonts w:asciiTheme="minorHAnsi" w:hAnsiTheme="minorHAnsi"/>
          <w:sz w:val="16"/>
        </w:rPr>
        <w:t xml:space="preserve"> </w:t>
      </w:r>
      <w:r w:rsidRPr="00000D8A">
        <w:rPr>
          <w:rFonts w:asciiTheme="minorHAnsi" w:hAnsiTheme="minorHAnsi"/>
          <w:sz w:val="16"/>
        </w:rPr>
        <w:t>(such as China, India, Brazil, South Africa, and Indonesia) all possess vast coal</w:t>
      </w:r>
      <w:r w:rsidR="00996A27" w:rsidRPr="00000D8A">
        <w:rPr>
          <w:rFonts w:asciiTheme="minorHAnsi" w:hAnsiTheme="minorHAnsi"/>
          <w:sz w:val="16"/>
        </w:rPr>
        <w:t xml:space="preserve"> </w:t>
      </w:r>
      <w:r w:rsidRPr="00000D8A">
        <w:rPr>
          <w:rFonts w:asciiTheme="minorHAnsi" w:hAnsiTheme="minorHAnsi"/>
          <w:sz w:val="16"/>
        </w:rPr>
        <w:t>reserves and want to lift the standard of living of their people as quickly as possible.</w:t>
      </w:r>
      <w:r w:rsidR="00996A27" w:rsidRPr="00000D8A">
        <w:rPr>
          <w:rFonts w:asciiTheme="minorHAnsi" w:hAnsiTheme="minorHAnsi"/>
          <w:sz w:val="16"/>
        </w:rPr>
        <w:t xml:space="preserve"> </w:t>
      </w:r>
      <w:r w:rsidRPr="00000D8A">
        <w:rPr>
          <w:rStyle w:val="StyleUnderline"/>
          <w:rFonts w:asciiTheme="minorHAnsi" w:hAnsiTheme="minorHAnsi"/>
        </w:rPr>
        <w:t>One requirement to reach that goal is the unlimited access to cheap energy.</w:t>
      </w:r>
      <w:r w:rsidR="00996A27" w:rsidRPr="00000D8A">
        <w:rPr>
          <w:rStyle w:val="StyleUnderline"/>
          <w:rFonts w:asciiTheme="minorHAnsi" w:hAnsiTheme="minorHAnsi"/>
        </w:rPr>
        <w:t xml:space="preserve"> </w:t>
      </w:r>
      <w:r w:rsidRPr="00000D8A">
        <w:rPr>
          <w:rStyle w:val="StyleUnderline"/>
          <w:rFonts w:asciiTheme="minorHAnsi" w:hAnsiTheme="minorHAnsi"/>
        </w:rPr>
        <w:t xml:space="preserve">Reduction of emissions is, therefore, not necessarily a top priority. </w:t>
      </w:r>
      <w:r w:rsidRPr="00000D8A">
        <w:rPr>
          <w:rStyle w:val="StyleUnderline"/>
          <w:rFonts w:asciiTheme="minorHAnsi" w:hAnsiTheme="minorHAnsi"/>
          <w:highlight w:val="cyan"/>
        </w:rPr>
        <w:t>Enhanced</w:t>
      </w:r>
      <w:r w:rsidR="00996A27"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weathering ideas may be a way to break this deadlock by providing a means of</w:t>
      </w:r>
      <w:r w:rsidR="00996A27"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compensating their emissions by using olivine</w:t>
      </w:r>
      <w:r w:rsidRPr="00000D8A">
        <w:rPr>
          <w:rFonts w:asciiTheme="minorHAnsi" w:hAnsiTheme="minorHAnsi"/>
          <w:sz w:val="16"/>
        </w:rPr>
        <w:t>. All five industrializing</w:t>
      </w:r>
      <w:r w:rsidRPr="00000D8A">
        <w:rPr>
          <w:rStyle w:val="StyleUnderline"/>
          <w:rFonts w:asciiTheme="minorHAnsi" w:hAnsiTheme="minorHAnsi"/>
          <w:sz w:val="16"/>
        </w:rPr>
        <w:t xml:space="preserve"> </w:t>
      </w:r>
      <w:r w:rsidRPr="00000D8A">
        <w:rPr>
          <w:rStyle w:val="StyleUnderline"/>
          <w:rFonts w:asciiTheme="minorHAnsi" w:hAnsiTheme="minorHAnsi"/>
          <w:highlight w:val="cyan"/>
        </w:rPr>
        <w:t>nations</w:t>
      </w:r>
      <w:r w:rsidRPr="00000D8A">
        <w:rPr>
          <w:rFonts w:asciiTheme="minorHAnsi" w:hAnsiTheme="minorHAnsi"/>
          <w:sz w:val="16"/>
        </w:rPr>
        <w:t xml:space="preserve"> mentioned </w:t>
      </w:r>
      <w:r w:rsidRPr="00000D8A">
        <w:rPr>
          <w:rStyle w:val="StyleUnderline"/>
          <w:rFonts w:asciiTheme="minorHAnsi" w:hAnsiTheme="minorHAnsi"/>
        </w:rPr>
        <w:t xml:space="preserve">also possess vast reserves of olivine rocks. They </w:t>
      </w:r>
      <w:r w:rsidRPr="00000D8A">
        <w:rPr>
          <w:rStyle w:val="StyleUnderline"/>
          <w:rFonts w:asciiTheme="minorHAnsi" w:hAnsiTheme="minorHAnsi"/>
          <w:highlight w:val="cyan"/>
        </w:rPr>
        <w:t>can exploit these with</w:t>
      </w:r>
      <w:r w:rsidR="00996A27"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their own workforce for 10% of the cost of CCS for the same amount of CO2</w:t>
      </w:r>
      <w:r w:rsidR="00996A27"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sequestered, and it will give them large employment opportunities</w:t>
      </w:r>
      <w:r w:rsidRPr="00000D8A">
        <w:rPr>
          <w:rFonts w:asciiTheme="minorHAnsi" w:hAnsiTheme="minorHAnsi"/>
          <w:sz w:val="16"/>
          <w:highlight w:val="cyan"/>
        </w:rPr>
        <w:t>.</w:t>
      </w:r>
      <w:r w:rsidRPr="00000D8A">
        <w:rPr>
          <w:rFonts w:asciiTheme="minorHAnsi" w:hAnsiTheme="minorHAnsi"/>
          <w:sz w:val="16"/>
        </w:rPr>
        <w:t xml:space="preserve"> Moreover, if</w:t>
      </w:r>
      <w:r w:rsidR="00996A27" w:rsidRPr="00000D8A">
        <w:rPr>
          <w:rFonts w:asciiTheme="minorHAnsi" w:hAnsiTheme="minorHAnsi"/>
          <w:sz w:val="16"/>
        </w:rPr>
        <w:t xml:space="preserve"> </w:t>
      </w:r>
      <w:r w:rsidRPr="00000D8A">
        <w:rPr>
          <w:rFonts w:asciiTheme="minorHAnsi" w:hAnsiTheme="minorHAnsi"/>
          <w:sz w:val="16"/>
        </w:rPr>
        <w:t xml:space="preserve">they produce more olivine than required to meet their own agreed quota, </w:t>
      </w:r>
      <w:r w:rsidRPr="00000D8A">
        <w:rPr>
          <w:rStyle w:val="StyleUnderline"/>
          <w:rFonts w:asciiTheme="minorHAnsi" w:hAnsiTheme="minorHAnsi"/>
          <w:highlight w:val="cyan"/>
        </w:rPr>
        <w:t>they can</w:t>
      </w:r>
      <w:r w:rsidR="00996A27"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sell surplus carbon credits</w:t>
      </w:r>
      <w:r w:rsidRPr="00000D8A">
        <w:rPr>
          <w:rStyle w:val="StyleUnderline"/>
          <w:rFonts w:asciiTheme="minorHAnsi" w:hAnsiTheme="minorHAnsi"/>
        </w:rPr>
        <w:t xml:space="preserve"> to the other countries for 15 Euros/t of CO2, </w:t>
      </w:r>
      <w:r w:rsidRPr="00000D8A">
        <w:rPr>
          <w:rStyle w:val="StyleUnderline"/>
          <w:rFonts w:asciiTheme="minorHAnsi" w:hAnsiTheme="minorHAnsi"/>
          <w:highlight w:val="cyan"/>
        </w:rPr>
        <w:t>and still</w:t>
      </w:r>
      <w:r w:rsidR="00996A27"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make a profit. This will permit them to continue to use their cheap energy</w:t>
      </w:r>
      <w:r w:rsidRPr="00000D8A">
        <w:rPr>
          <w:rStyle w:val="StyleUnderline"/>
          <w:rFonts w:asciiTheme="minorHAnsi" w:hAnsiTheme="minorHAnsi"/>
        </w:rPr>
        <w:t xml:space="preserve"> based on</w:t>
      </w:r>
      <w:r w:rsidR="00996A27" w:rsidRPr="00000D8A">
        <w:rPr>
          <w:rStyle w:val="StyleUnderline"/>
          <w:rFonts w:asciiTheme="minorHAnsi" w:hAnsiTheme="minorHAnsi"/>
        </w:rPr>
        <w:t xml:space="preserve"> </w:t>
      </w:r>
      <w:r w:rsidRPr="00000D8A">
        <w:rPr>
          <w:rStyle w:val="StyleUnderline"/>
          <w:rFonts w:asciiTheme="minorHAnsi" w:hAnsiTheme="minorHAnsi"/>
        </w:rPr>
        <w:t xml:space="preserve">coal, </w:t>
      </w:r>
      <w:r w:rsidRPr="00000D8A">
        <w:rPr>
          <w:rStyle w:val="StyleUnderline"/>
          <w:rFonts w:asciiTheme="minorHAnsi" w:hAnsiTheme="minorHAnsi"/>
          <w:highlight w:val="cyan"/>
        </w:rPr>
        <w:t>while still doing their part to counteract climate change.</w:t>
      </w:r>
    </w:p>
    <w:p w:rsidR="0072723E" w:rsidRPr="00000D8A" w:rsidRDefault="0072723E" w:rsidP="00146761">
      <w:pPr>
        <w:rPr>
          <w:rStyle w:val="StyleUnderline"/>
          <w:rFonts w:asciiTheme="minorHAnsi" w:hAnsiTheme="minorHAnsi"/>
        </w:rPr>
      </w:pPr>
    </w:p>
    <w:p w:rsidR="0072723E" w:rsidRPr="00000D8A" w:rsidRDefault="0072723E" w:rsidP="00146761">
      <w:pPr>
        <w:rPr>
          <w:rFonts w:asciiTheme="minorHAnsi" w:hAnsiTheme="minorHAnsi"/>
          <w:sz w:val="16"/>
        </w:rPr>
      </w:pPr>
    </w:p>
    <w:p w:rsidR="00996A27" w:rsidRPr="00000D8A" w:rsidRDefault="00996A27" w:rsidP="00996A27">
      <w:pPr>
        <w:pStyle w:val="Heading3"/>
        <w:rPr>
          <w:rFonts w:asciiTheme="minorHAnsi" w:hAnsiTheme="minorHAnsi"/>
        </w:rPr>
      </w:pPr>
      <w:r w:rsidRPr="00000D8A">
        <w:rPr>
          <w:rFonts w:asciiTheme="minorHAnsi" w:hAnsiTheme="minorHAnsi"/>
        </w:rPr>
        <w:lastRenderedPageBreak/>
        <w:t>CCS KT Solve</w:t>
      </w:r>
    </w:p>
    <w:p w:rsidR="00996A27" w:rsidRPr="00000D8A" w:rsidRDefault="00996A27" w:rsidP="00996A27">
      <w:pPr>
        <w:pStyle w:val="Heading4"/>
        <w:rPr>
          <w:rFonts w:asciiTheme="minorHAnsi" w:hAnsiTheme="minorHAnsi"/>
        </w:rPr>
      </w:pPr>
      <w:r w:rsidRPr="00000D8A">
        <w:rPr>
          <w:rFonts w:asciiTheme="minorHAnsi" w:hAnsiTheme="minorHAnsi"/>
        </w:rPr>
        <w:t>CCS is the only way to phase out fossil fuels and avert permanent disaster</w:t>
      </w:r>
    </w:p>
    <w:p w:rsidR="00996A27" w:rsidRPr="00000D8A" w:rsidRDefault="00996A27" w:rsidP="00996A27">
      <w:pPr>
        <w:rPr>
          <w:rFonts w:asciiTheme="minorHAnsi" w:hAnsiTheme="minorHAnsi"/>
        </w:rPr>
      </w:pPr>
      <w:proofErr w:type="spellStart"/>
      <w:r w:rsidRPr="00000D8A">
        <w:rPr>
          <w:rStyle w:val="Style13ptBold"/>
          <w:rFonts w:asciiTheme="minorHAnsi" w:hAnsiTheme="minorHAnsi"/>
        </w:rPr>
        <w:t>Magil</w:t>
      </w:r>
      <w:proofErr w:type="spellEnd"/>
      <w:r w:rsidRPr="00000D8A">
        <w:rPr>
          <w:rStyle w:val="Style13ptBold"/>
          <w:rFonts w:asciiTheme="minorHAnsi" w:hAnsiTheme="minorHAnsi"/>
        </w:rPr>
        <w:t xml:space="preserve"> 14</w:t>
      </w:r>
      <w:r w:rsidRPr="00000D8A">
        <w:rPr>
          <w:rFonts w:asciiTheme="minorHAnsi" w:hAnsiTheme="minorHAnsi"/>
        </w:rPr>
        <w:t xml:space="preserve"> </w:t>
      </w:r>
      <w:r w:rsidRPr="00000D8A">
        <w:rPr>
          <w:rFonts w:asciiTheme="minorHAnsi" w:hAnsiTheme="minorHAnsi"/>
          <w:sz w:val="16"/>
        </w:rPr>
        <w:t xml:space="preserve">[Bobby, Senior science writer for Climate Central, “Carbon Capture Faces Hurdles of Will, Not Technology”, Climate Central, April 23 2014, </w:t>
      </w:r>
      <w:hyperlink r:id="rId8" w:history="1">
        <w:r w:rsidRPr="00000D8A">
          <w:rPr>
            <w:rStyle w:val="Hyperlink"/>
            <w:rFonts w:asciiTheme="minorHAnsi" w:hAnsiTheme="minorHAnsi"/>
            <w:sz w:val="16"/>
          </w:rPr>
          <w:t>http://www.climatecentral.org/news/carbon-capture-faces-hurdles-of-will-not-technology-17321</w:t>
        </w:r>
      </w:hyperlink>
      <w:r w:rsidRPr="00000D8A">
        <w:rPr>
          <w:rFonts w:asciiTheme="minorHAnsi" w:hAnsiTheme="minorHAnsi"/>
          <w:sz w:val="16"/>
        </w:rPr>
        <w:t>] AW</w:t>
      </w:r>
    </w:p>
    <w:p w:rsidR="00996A27" w:rsidRPr="00000D8A" w:rsidRDefault="00996A27" w:rsidP="00996A27">
      <w:pPr>
        <w:rPr>
          <w:rStyle w:val="StyleUnderline"/>
          <w:rFonts w:asciiTheme="minorHAnsi" w:hAnsiTheme="minorHAnsi"/>
        </w:rPr>
      </w:pPr>
      <w:r w:rsidRPr="00000D8A">
        <w:rPr>
          <w:rStyle w:val="StyleUnderline"/>
          <w:rFonts w:asciiTheme="minorHAnsi" w:hAnsiTheme="minorHAnsi"/>
        </w:rPr>
        <w:t xml:space="preserve">In order to keep the global average temperature from warming no more than 2°C by the year 2100 relative to the global temperature prior to 1900, </w:t>
      </w:r>
      <w:r w:rsidRPr="00000D8A">
        <w:rPr>
          <w:rStyle w:val="StyleUnderline"/>
          <w:rFonts w:asciiTheme="minorHAnsi" w:hAnsiTheme="minorHAnsi"/>
          <w:highlight w:val="cyan"/>
        </w:rPr>
        <w:t>the concentration of carbon dioxide must be capped at 450 parts per million</w:t>
      </w:r>
      <w:r w:rsidRPr="00000D8A">
        <w:rPr>
          <w:rFonts w:asciiTheme="minorHAnsi" w:hAnsiTheme="minorHAnsi"/>
          <w:sz w:val="16"/>
          <w:highlight w:val="cyan"/>
        </w:rPr>
        <w:t>.</w:t>
      </w:r>
      <w:r w:rsidRPr="00000D8A">
        <w:rPr>
          <w:rFonts w:asciiTheme="minorHAnsi" w:hAnsiTheme="minorHAnsi"/>
          <w:sz w:val="16"/>
        </w:rPr>
        <w:t xml:space="preserve"> (Global CO2 concentrations hit 400 ppm for the first time last year.) To do that, global greenhouse gas emissions in 2050 must be between 40 and 70 percent lower than they were in in 2010. </w:t>
      </w:r>
      <w:r w:rsidRPr="00000D8A">
        <w:rPr>
          <w:rStyle w:val="StyleUnderline"/>
          <w:rFonts w:asciiTheme="minorHAnsi" w:hAnsiTheme="minorHAnsi"/>
          <w:highlight w:val="cyan"/>
        </w:rPr>
        <w:t>That</w:t>
      </w:r>
      <w:r w:rsidRPr="00000D8A">
        <w:rPr>
          <w:rFonts w:asciiTheme="minorHAnsi" w:hAnsiTheme="minorHAnsi"/>
          <w:sz w:val="16"/>
        </w:rPr>
        <w:t xml:space="preserve"> would be a huge feat, and </w:t>
      </w:r>
      <w:r w:rsidRPr="00000D8A">
        <w:rPr>
          <w:rStyle w:val="StyleUnderline"/>
          <w:rFonts w:asciiTheme="minorHAnsi" w:hAnsiTheme="minorHAnsi"/>
          <w:highlight w:val="cyan"/>
        </w:rPr>
        <w:t xml:space="preserve">would require vast </w:t>
      </w:r>
      <w:r w:rsidRPr="00000D8A">
        <w:rPr>
          <w:rStyle w:val="StyleUnderline"/>
          <w:rFonts w:asciiTheme="minorHAnsi" w:hAnsiTheme="minorHAnsi"/>
        </w:rPr>
        <w:t>“</w:t>
      </w:r>
      <w:proofErr w:type="spellStart"/>
      <w:r w:rsidRPr="00000D8A">
        <w:rPr>
          <w:rStyle w:val="StyleUnderline"/>
          <w:rFonts w:asciiTheme="minorHAnsi" w:hAnsiTheme="minorHAnsi"/>
          <w:highlight w:val="cyan"/>
        </w:rPr>
        <w:t>decarbonization</w:t>
      </w:r>
      <w:proofErr w:type="spellEnd"/>
      <w:r w:rsidRPr="00000D8A">
        <w:rPr>
          <w:rStyle w:val="StyleUnderline"/>
          <w:rFonts w:asciiTheme="minorHAnsi" w:hAnsiTheme="minorHAnsi"/>
        </w:rPr>
        <w:t>,”</w:t>
      </w:r>
      <w:r w:rsidRPr="00000D8A">
        <w:rPr>
          <w:rFonts w:asciiTheme="minorHAnsi" w:hAnsiTheme="minorHAnsi"/>
          <w:sz w:val="16"/>
        </w:rPr>
        <w:t xml:space="preserve"> according to the IPCC. </w:t>
      </w:r>
      <w:r w:rsidRPr="00000D8A">
        <w:rPr>
          <w:rStyle w:val="StyleUnderline"/>
          <w:rFonts w:asciiTheme="minorHAnsi" w:hAnsiTheme="minorHAnsi"/>
          <w:highlight w:val="cyan"/>
        </w:rPr>
        <w:t>That means a major rollout</w:t>
      </w:r>
      <w:r w:rsidRPr="00000D8A">
        <w:rPr>
          <w:rStyle w:val="StyleUnderline"/>
          <w:rFonts w:asciiTheme="minorHAnsi" w:hAnsiTheme="minorHAnsi"/>
        </w:rPr>
        <w:t xml:space="preserve"> </w:t>
      </w:r>
      <w:r w:rsidRPr="00000D8A">
        <w:rPr>
          <w:rFonts w:asciiTheme="minorHAnsi" w:hAnsiTheme="minorHAnsi"/>
          <w:sz w:val="16"/>
        </w:rPr>
        <w:t xml:space="preserve">of renewable energy technology that emits no carbon at all, a global emphasis on energy efficiency and, among other things, </w:t>
      </w:r>
      <w:r w:rsidRPr="00000D8A">
        <w:rPr>
          <w:rStyle w:val="StyleUnderline"/>
          <w:rFonts w:asciiTheme="minorHAnsi" w:hAnsiTheme="minorHAnsi"/>
          <w:highlight w:val="cyan"/>
        </w:rPr>
        <w:t xml:space="preserve">capturing emissions </w:t>
      </w:r>
      <w:r w:rsidRPr="00000D8A">
        <w:rPr>
          <w:rStyle w:val="StyleUnderline"/>
          <w:rFonts w:asciiTheme="minorHAnsi" w:hAnsiTheme="minorHAnsi"/>
        </w:rPr>
        <w:t xml:space="preserve">from the burning of fossil fuels </w:t>
      </w:r>
      <w:r w:rsidRPr="00000D8A">
        <w:rPr>
          <w:rStyle w:val="StyleUnderline"/>
          <w:rFonts w:asciiTheme="minorHAnsi" w:hAnsiTheme="minorHAnsi"/>
          <w:highlight w:val="cyan"/>
        </w:rPr>
        <w:t>and</w:t>
      </w:r>
      <w:r w:rsidRPr="00000D8A">
        <w:rPr>
          <w:rStyle w:val="StyleUnderline"/>
          <w:rFonts w:asciiTheme="minorHAnsi" w:hAnsiTheme="minorHAnsi"/>
        </w:rPr>
        <w:t xml:space="preserve"> burying them deep underground or </w:t>
      </w:r>
      <w:r w:rsidRPr="00000D8A">
        <w:rPr>
          <w:rStyle w:val="StyleUnderline"/>
          <w:rFonts w:asciiTheme="minorHAnsi" w:hAnsiTheme="minorHAnsi"/>
          <w:highlight w:val="cyan"/>
        </w:rPr>
        <w:t>storing them</w:t>
      </w:r>
      <w:r w:rsidRPr="00000D8A">
        <w:rPr>
          <w:rStyle w:val="StyleUnderline"/>
          <w:rFonts w:asciiTheme="minorHAnsi" w:hAnsiTheme="minorHAnsi"/>
        </w:rPr>
        <w:t xml:space="preserve"> elsewhere — forever. In fact, </w:t>
      </w:r>
      <w:r w:rsidRPr="00000D8A">
        <w:rPr>
          <w:rStyle w:val="StyleUnderline"/>
          <w:rFonts w:asciiTheme="minorHAnsi" w:hAnsiTheme="minorHAnsi"/>
          <w:highlight w:val="cyan"/>
        </w:rPr>
        <w:t>all fossil fuel power generation without CCS would need to be totally phased out</w:t>
      </w:r>
      <w:r w:rsidRPr="00000D8A">
        <w:rPr>
          <w:rStyle w:val="StyleUnderline"/>
          <w:rFonts w:asciiTheme="minorHAnsi" w:hAnsiTheme="minorHAnsi"/>
        </w:rPr>
        <w:t xml:space="preserve">. </w:t>
      </w:r>
      <w:r w:rsidRPr="00000D8A">
        <w:rPr>
          <w:rFonts w:asciiTheme="minorHAnsi" w:hAnsiTheme="minorHAnsi"/>
          <w:sz w:val="16"/>
        </w:rPr>
        <w:t xml:space="preserve">The total amount of carbon that would need to be diverted from being emitted into the atmosphere is stunning: Current global atmospheric CO2 emissions total roughly 30 </w:t>
      </w:r>
      <w:proofErr w:type="spellStart"/>
      <w:r w:rsidRPr="00000D8A">
        <w:rPr>
          <w:rFonts w:asciiTheme="minorHAnsi" w:hAnsiTheme="minorHAnsi"/>
          <w:sz w:val="16"/>
        </w:rPr>
        <w:t>gigatons</w:t>
      </w:r>
      <w:proofErr w:type="spellEnd"/>
      <w:r w:rsidRPr="00000D8A">
        <w:rPr>
          <w:rFonts w:asciiTheme="minorHAnsi" w:hAnsiTheme="minorHAnsi"/>
          <w:sz w:val="16"/>
        </w:rPr>
        <w:t xml:space="preserve">, or 30 billion metric tons per year. That's about the equivalent of 1 billion barrels of compressed CO2 per day, or more than 10 times the amount of oil transported around the globe on a daily basis, Ruben </w:t>
      </w:r>
      <w:proofErr w:type="spellStart"/>
      <w:r w:rsidRPr="00000D8A">
        <w:rPr>
          <w:rFonts w:asciiTheme="minorHAnsi" w:hAnsiTheme="minorHAnsi"/>
          <w:sz w:val="16"/>
        </w:rPr>
        <w:t>Juanes</w:t>
      </w:r>
      <w:proofErr w:type="spellEnd"/>
      <w:r w:rsidRPr="00000D8A">
        <w:rPr>
          <w:rFonts w:asciiTheme="minorHAnsi" w:hAnsiTheme="minorHAnsi"/>
          <w:sz w:val="16"/>
        </w:rPr>
        <w:t xml:space="preserve">, associate professor in energy studies at the Massachusetts Institute of Technology and an expert in CCS, said. "Of course, we don't expect to take our current emissions to zero, or that one single technology will do it, but this does give a sense for the scale of the problem," he said. </w:t>
      </w:r>
      <w:r w:rsidRPr="00000D8A">
        <w:rPr>
          <w:rStyle w:val="StyleUnderline"/>
          <w:rFonts w:asciiTheme="minorHAnsi" w:hAnsiTheme="minorHAnsi"/>
          <w:highlight w:val="cyan"/>
        </w:rPr>
        <w:t xml:space="preserve">A viable technology to deal with such a large amount of CO2 should need to divert 1 </w:t>
      </w:r>
      <w:proofErr w:type="spellStart"/>
      <w:r w:rsidRPr="00000D8A">
        <w:rPr>
          <w:rStyle w:val="StyleUnderline"/>
          <w:rFonts w:asciiTheme="minorHAnsi" w:hAnsiTheme="minorHAnsi"/>
          <w:highlight w:val="cyan"/>
        </w:rPr>
        <w:t>gigaton</w:t>
      </w:r>
      <w:proofErr w:type="spellEnd"/>
      <w:r w:rsidRPr="00000D8A">
        <w:rPr>
          <w:rStyle w:val="StyleUnderline"/>
          <w:rFonts w:asciiTheme="minorHAnsi" w:hAnsiTheme="minorHAnsi"/>
          <w:highlight w:val="cyan"/>
        </w:rPr>
        <w:t xml:space="preserve"> of CO2 per year from the atmosphere,</w:t>
      </w:r>
      <w:r w:rsidRPr="00000D8A">
        <w:rPr>
          <w:rStyle w:val="StyleUnderline"/>
          <w:rFonts w:asciiTheme="minorHAnsi" w:hAnsiTheme="minorHAnsi"/>
        </w:rPr>
        <w:t xml:space="preserve"> and there's only one technology capable of doing that — CCS, he said. </w:t>
      </w:r>
    </w:p>
    <w:p w:rsidR="00996A27" w:rsidRPr="00000D8A" w:rsidRDefault="00996A27" w:rsidP="00996A27">
      <w:pPr>
        <w:rPr>
          <w:rFonts w:asciiTheme="minorHAnsi" w:hAnsiTheme="minorHAnsi"/>
        </w:rPr>
      </w:pPr>
    </w:p>
    <w:p w:rsidR="00996A27" w:rsidRPr="00000D8A" w:rsidRDefault="00996A27" w:rsidP="00996A27">
      <w:pPr>
        <w:rPr>
          <w:rFonts w:asciiTheme="minorHAnsi" w:hAnsiTheme="minorHAnsi"/>
        </w:rPr>
      </w:pPr>
    </w:p>
    <w:p w:rsidR="00996A27" w:rsidRPr="00000D8A" w:rsidRDefault="00996A27" w:rsidP="00996A27">
      <w:pPr>
        <w:pStyle w:val="Heading3"/>
        <w:rPr>
          <w:rFonts w:asciiTheme="minorHAnsi" w:hAnsiTheme="minorHAnsi"/>
        </w:rPr>
      </w:pPr>
      <w:r w:rsidRPr="00000D8A">
        <w:rPr>
          <w:rFonts w:asciiTheme="minorHAnsi" w:hAnsiTheme="minorHAnsi"/>
        </w:rPr>
        <w:lastRenderedPageBreak/>
        <w:t>CCS KT Transition to Renewables</w:t>
      </w:r>
    </w:p>
    <w:p w:rsidR="00996A27" w:rsidRPr="00000D8A" w:rsidRDefault="00996A27" w:rsidP="00996A27">
      <w:pPr>
        <w:pStyle w:val="Heading4"/>
        <w:rPr>
          <w:rFonts w:asciiTheme="minorHAnsi" w:hAnsiTheme="minorHAnsi"/>
        </w:rPr>
      </w:pPr>
      <w:r w:rsidRPr="00000D8A">
        <w:rPr>
          <w:rFonts w:asciiTheme="minorHAnsi" w:hAnsiTheme="minorHAnsi"/>
        </w:rPr>
        <w:t>CCS is key to a transition to renewable energy—IPCC and EPA predictions</w:t>
      </w:r>
    </w:p>
    <w:p w:rsidR="00996A27" w:rsidRPr="00000D8A" w:rsidRDefault="00996A27" w:rsidP="00996A27">
      <w:pPr>
        <w:rPr>
          <w:rFonts w:asciiTheme="minorHAnsi" w:hAnsiTheme="minorHAnsi"/>
        </w:rPr>
      </w:pPr>
      <w:r w:rsidRPr="00000D8A">
        <w:rPr>
          <w:rStyle w:val="Style13ptBold"/>
          <w:rFonts w:asciiTheme="minorHAnsi" w:hAnsiTheme="minorHAnsi"/>
        </w:rPr>
        <w:t>Carey and Fitzpatrick 15</w:t>
      </w:r>
      <w:r w:rsidRPr="00000D8A">
        <w:rPr>
          <w:rFonts w:asciiTheme="minorHAnsi" w:hAnsiTheme="minorHAnsi"/>
        </w:rPr>
        <w:t xml:space="preserve"> </w:t>
      </w:r>
      <w:r w:rsidRPr="00000D8A">
        <w:rPr>
          <w:rFonts w:asciiTheme="minorHAnsi" w:hAnsiTheme="minorHAnsi"/>
          <w:sz w:val="16"/>
        </w:rPr>
        <w:t xml:space="preserve">[Melissa, policy specialist at the Environmentalist Defense Fund, Ryan, Deputy Director of Clean Energy at Third Way, “Let's Get Serious About CCS”, Third Way, Aug 5 2015, </w:t>
      </w:r>
      <w:hyperlink r:id="rId9" w:history="1">
        <w:r w:rsidRPr="00000D8A">
          <w:rPr>
            <w:rStyle w:val="Hyperlink"/>
            <w:rFonts w:asciiTheme="minorHAnsi" w:hAnsiTheme="minorHAnsi"/>
            <w:sz w:val="16"/>
          </w:rPr>
          <w:t>http://www.thirdway.org/report/lets-get-serious-about-ccs</w:t>
        </w:r>
      </w:hyperlink>
      <w:r w:rsidRPr="00000D8A">
        <w:rPr>
          <w:rFonts w:asciiTheme="minorHAnsi" w:hAnsiTheme="minorHAnsi"/>
          <w:sz w:val="16"/>
        </w:rPr>
        <w:t>] AW</w:t>
      </w:r>
    </w:p>
    <w:p w:rsidR="00996A27" w:rsidRPr="00000D8A" w:rsidRDefault="00996A27" w:rsidP="00996A27">
      <w:pPr>
        <w:rPr>
          <w:rFonts w:asciiTheme="minorHAnsi" w:hAnsiTheme="minorHAnsi"/>
          <w:sz w:val="16"/>
        </w:rPr>
      </w:pPr>
      <w:r w:rsidRPr="00000D8A">
        <w:rPr>
          <w:rFonts w:asciiTheme="minorHAnsi" w:hAnsiTheme="minorHAnsi"/>
          <w:sz w:val="16"/>
        </w:rPr>
        <w:t xml:space="preserve">So here’s the unfortunate truth that policymakers must address: </w:t>
      </w:r>
      <w:r w:rsidRPr="00000D8A">
        <w:rPr>
          <w:rStyle w:val="StyleUnderline"/>
          <w:rFonts w:asciiTheme="minorHAnsi" w:hAnsiTheme="minorHAnsi"/>
          <w:highlight w:val="cyan"/>
        </w:rPr>
        <w:t>we’re very unlikely to see a renewables-only world in our lifetime.</w:t>
      </w:r>
      <w:r w:rsidRPr="00000D8A">
        <w:rPr>
          <w:rStyle w:val="StyleUnderline"/>
          <w:rFonts w:asciiTheme="minorHAnsi" w:hAnsiTheme="minorHAnsi"/>
        </w:rPr>
        <w:t xml:space="preserve"> </w:t>
      </w:r>
      <w:r w:rsidRPr="00000D8A">
        <w:rPr>
          <w:rFonts w:asciiTheme="minorHAnsi" w:hAnsiTheme="minorHAnsi"/>
          <w:sz w:val="16"/>
        </w:rPr>
        <w:t xml:space="preserve">Dave Roberts, the columnist who coined the term “climate hawk” and is an outspoken climate advocate, describes </w:t>
      </w:r>
      <w:r w:rsidRPr="00000D8A">
        <w:rPr>
          <w:rStyle w:val="StyleUnderline"/>
          <w:rFonts w:asciiTheme="minorHAnsi" w:hAnsiTheme="minorHAnsi"/>
        </w:rPr>
        <w:t>mitigation plans that rely too heavily on renewables as little more than “thought exercises</w:t>
      </w:r>
      <w:r w:rsidRPr="00000D8A">
        <w:rPr>
          <w:rFonts w:asciiTheme="minorHAnsi" w:hAnsiTheme="minorHAnsi"/>
          <w:sz w:val="16"/>
        </w:rPr>
        <w:t xml:space="preserve">.”4 </w:t>
      </w:r>
      <w:proofErr w:type="spellStart"/>
      <w:r w:rsidRPr="00000D8A">
        <w:rPr>
          <w:rFonts w:asciiTheme="minorHAnsi" w:hAnsiTheme="minorHAnsi"/>
          <w:sz w:val="16"/>
        </w:rPr>
        <w:t>DotEarth</w:t>
      </w:r>
      <w:proofErr w:type="spellEnd"/>
      <w:r w:rsidRPr="00000D8A">
        <w:rPr>
          <w:rFonts w:asciiTheme="minorHAnsi" w:hAnsiTheme="minorHAnsi"/>
          <w:sz w:val="16"/>
        </w:rPr>
        <w:t xml:space="preserve"> columnist Andrew </w:t>
      </w:r>
      <w:proofErr w:type="spellStart"/>
      <w:r w:rsidRPr="00000D8A">
        <w:rPr>
          <w:rFonts w:asciiTheme="minorHAnsi" w:hAnsiTheme="minorHAnsi"/>
          <w:sz w:val="16"/>
        </w:rPr>
        <w:t>Revkin</w:t>
      </w:r>
      <w:proofErr w:type="spellEnd"/>
      <w:r w:rsidRPr="00000D8A">
        <w:rPr>
          <w:rFonts w:asciiTheme="minorHAnsi" w:hAnsiTheme="minorHAnsi"/>
          <w:sz w:val="16"/>
        </w:rPr>
        <w:t xml:space="preserve"> says that reports suggesting a 100% renewable future have a lot of “that darned fine print.” Of a recent Intergovernmental Panel on Climate Change (IPCC) report, </w:t>
      </w:r>
      <w:proofErr w:type="spellStart"/>
      <w:r w:rsidRPr="00000D8A">
        <w:rPr>
          <w:rFonts w:asciiTheme="minorHAnsi" w:hAnsiTheme="minorHAnsi"/>
          <w:sz w:val="16"/>
        </w:rPr>
        <w:t>Revkin</w:t>
      </w:r>
      <w:proofErr w:type="spellEnd"/>
      <w:r w:rsidRPr="00000D8A">
        <w:rPr>
          <w:rFonts w:asciiTheme="minorHAnsi" w:hAnsiTheme="minorHAnsi"/>
          <w:sz w:val="16"/>
        </w:rPr>
        <w:t xml:space="preserve"> takes issue with language suggesting that existing renewable technology can largely resolve climate concerns, saying, “you’d have to dig deep and long in the background chapters to learn that ‘many of these technologies exist today’ hides huge gaps, particularly at the scale that would be needed to blunt emissions of greenhouse gases.”5 These more realistic assessments echo the findings of some of the most respected authorities on climate and energy. </w:t>
      </w:r>
      <w:r w:rsidRPr="00000D8A">
        <w:rPr>
          <w:rStyle w:val="StyleUnderline"/>
          <w:rFonts w:asciiTheme="minorHAnsi" w:hAnsiTheme="minorHAnsi"/>
        </w:rPr>
        <w:t xml:space="preserve">Even after the Clean Power Plan is fully implemented in 2030, the </w:t>
      </w:r>
      <w:r w:rsidRPr="00000D8A">
        <w:rPr>
          <w:rFonts w:asciiTheme="minorHAnsi" w:hAnsiTheme="minorHAnsi"/>
          <w:sz w:val="16"/>
        </w:rPr>
        <w:t xml:space="preserve">U.S. Environmental Protection Agency </w:t>
      </w:r>
      <w:r w:rsidRPr="00000D8A">
        <w:rPr>
          <w:rFonts w:asciiTheme="minorHAnsi" w:hAnsiTheme="minorHAnsi"/>
          <w:sz w:val="16"/>
          <w:highlight w:val="cyan"/>
        </w:rPr>
        <w:t>(</w:t>
      </w:r>
      <w:r w:rsidRPr="00000D8A">
        <w:rPr>
          <w:rStyle w:val="StyleUnderline"/>
          <w:rFonts w:asciiTheme="minorHAnsi" w:hAnsiTheme="minorHAnsi"/>
          <w:highlight w:val="cyan"/>
        </w:rPr>
        <w:t>EPA</w:t>
      </w:r>
      <w:r w:rsidRPr="00000D8A">
        <w:rPr>
          <w:rFonts w:asciiTheme="minorHAnsi" w:hAnsiTheme="minorHAnsi"/>
          <w:sz w:val="16"/>
          <w:highlight w:val="cyan"/>
        </w:rPr>
        <w:t xml:space="preserve">) </w:t>
      </w:r>
      <w:r w:rsidRPr="00000D8A">
        <w:rPr>
          <w:rStyle w:val="StyleUnderline"/>
          <w:rFonts w:asciiTheme="minorHAnsi" w:hAnsiTheme="minorHAnsi"/>
          <w:highlight w:val="cyan"/>
        </w:rPr>
        <w:t>believes that coal and natural gas will still rule the grid,</w:t>
      </w:r>
      <w:r w:rsidRPr="00000D8A">
        <w:rPr>
          <w:rStyle w:val="StyleUnderline"/>
          <w:rFonts w:asciiTheme="minorHAnsi" w:hAnsiTheme="minorHAnsi"/>
        </w:rPr>
        <w:t xml:space="preserve"> respectively accounting for 28% and 32% of America’s electricity generation</w:t>
      </w:r>
      <w:r w:rsidRPr="00000D8A">
        <w:rPr>
          <w:rFonts w:asciiTheme="minorHAnsi" w:hAnsiTheme="minorHAnsi"/>
          <w:sz w:val="16"/>
        </w:rPr>
        <w:t xml:space="preserve">.6 The U.S. Energy Information Administration (EIA) also expects coal and gas to continue providing over half of U.S. electricity, and projects an increasingly troubling reliance on fossil fuels worldwide. </w:t>
      </w:r>
      <w:r w:rsidRPr="00000D8A">
        <w:rPr>
          <w:rStyle w:val="StyleUnderline"/>
          <w:rFonts w:asciiTheme="minorHAnsi" w:hAnsiTheme="minorHAnsi"/>
          <w:highlight w:val="cyan"/>
        </w:rPr>
        <w:t>EIA forecasts suggest that by 2040, global energy demand will grow by 56%, and fossil fuels will supply 80% of that demand</w:t>
      </w:r>
      <w:r w:rsidRPr="00000D8A">
        <w:rPr>
          <w:rFonts w:asciiTheme="minorHAnsi" w:hAnsiTheme="minorHAnsi"/>
          <w:sz w:val="16"/>
        </w:rPr>
        <w:t xml:space="preserve">.7 As Maria van der </w:t>
      </w:r>
      <w:proofErr w:type="spellStart"/>
      <w:r w:rsidRPr="00000D8A">
        <w:rPr>
          <w:rFonts w:asciiTheme="minorHAnsi" w:hAnsiTheme="minorHAnsi"/>
          <w:sz w:val="16"/>
        </w:rPr>
        <w:t>Hoeven</w:t>
      </w:r>
      <w:proofErr w:type="spellEnd"/>
      <w:r w:rsidRPr="00000D8A">
        <w:rPr>
          <w:rFonts w:asciiTheme="minorHAnsi" w:hAnsiTheme="minorHAnsi"/>
          <w:sz w:val="16"/>
        </w:rPr>
        <w:t>, Executive Director of the International Energy Agency (IEA) concluded, “</w:t>
      </w:r>
      <w:r w:rsidRPr="00000D8A">
        <w:rPr>
          <w:rStyle w:val="StyleUnderline"/>
          <w:rFonts w:asciiTheme="minorHAnsi" w:hAnsiTheme="minorHAnsi"/>
        </w:rPr>
        <w:t xml:space="preserve">With coal and other fossil fuels remaining dominant in the fuel mix, </w:t>
      </w:r>
      <w:r w:rsidRPr="00000D8A">
        <w:rPr>
          <w:rStyle w:val="StyleUnderline"/>
          <w:rFonts w:asciiTheme="minorHAnsi" w:hAnsiTheme="minorHAnsi"/>
          <w:highlight w:val="cyan"/>
        </w:rPr>
        <w:t xml:space="preserve">there is no climate friendly scenario in the long run </w:t>
      </w:r>
      <w:r w:rsidRPr="00000D8A">
        <w:rPr>
          <w:rStyle w:val="Emphasis"/>
          <w:rFonts w:asciiTheme="minorHAnsi" w:hAnsiTheme="minorHAnsi"/>
          <w:highlight w:val="cyan"/>
        </w:rPr>
        <w:t>without CCS</w:t>
      </w:r>
      <w:r w:rsidRPr="00000D8A">
        <w:rPr>
          <w:rFonts w:asciiTheme="minorHAnsi" w:hAnsiTheme="minorHAnsi"/>
          <w:sz w:val="16"/>
        </w:rPr>
        <w:t xml:space="preserve">.”8 </w:t>
      </w:r>
      <w:r w:rsidRPr="00000D8A">
        <w:rPr>
          <w:rStyle w:val="StyleUnderline"/>
          <w:rFonts w:asciiTheme="minorHAnsi" w:hAnsiTheme="minorHAnsi"/>
        </w:rPr>
        <w:t>U.S. Energy Secretary Ernest Moniz has made similar statements and specifically highlighted the need for CCS</w:t>
      </w:r>
      <w:r w:rsidRPr="00000D8A">
        <w:rPr>
          <w:rFonts w:asciiTheme="minorHAnsi" w:hAnsiTheme="minorHAnsi"/>
          <w:sz w:val="16"/>
        </w:rPr>
        <w:t xml:space="preserve"> on cleaner-burning natural gas, saying "Eventually, </w:t>
      </w:r>
      <w:r w:rsidRPr="00000D8A">
        <w:rPr>
          <w:rStyle w:val="StyleUnderline"/>
          <w:rFonts w:asciiTheme="minorHAnsi" w:hAnsiTheme="minorHAnsi"/>
          <w:highlight w:val="cyan"/>
        </w:rPr>
        <w:t>if we're going to get really low carbon emissions</w:t>
      </w:r>
      <w:r w:rsidRPr="00000D8A">
        <w:rPr>
          <w:rStyle w:val="StyleUnderline"/>
          <w:rFonts w:asciiTheme="minorHAnsi" w:hAnsiTheme="minorHAnsi"/>
        </w:rPr>
        <w:t xml:space="preserve">, natural gas, just like coal, </w:t>
      </w:r>
      <w:r w:rsidRPr="00000D8A">
        <w:rPr>
          <w:rStyle w:val="StyleUnderline"/>
          <w:rFonts w:asciiTheme="minorHAnsi" w:hAnsiTheme="minorHAnsi"/>
          <w:highlight w:val="cyan"/>
        </w:rPr>
        <w:t>would need to have carbon capture to be part of that.</w:t>
      </w:r>
      <w:r w:rsidRPr="00000D8A">
        <w:rPr>
          <w:rStyle w:val="StyleUnderline"/>
          <w:rFonts w:asciiTheme="minorHAnsi" w:hAnsiTheme="minorHAnsi"/>
        </w:rPr>
        <w:t>"</w:t>
      </w:r>
      <w:r w:rsidRPr="00000D8A">
        <w:rPr>
          <w:rFonts w:asciiTheme="minorHAnsi" w:hAnsiTheme="minorHAnsi"/>
          <w:sz w:val="16"/>
        </w:rPr>
        <w:t xml:space="preserve">9 Of course, energy projections can (and often do) turn out to be incorrect. Predicting the speed of innovation and deployment for technologies like wind and solar is tricky, and none of the aforementioned organizations is infallible.10 If the EIA, EPA, and IEA are wrong and renewables displace the overwhelming majority of the world’s coal and natural gas within the next few decades, we’ll be well on our way to meeting our carbon reduction goals. Excellent news. But, what if the EIA, EPA, and IEA projections are right? By the time we find out, it’ll be far too late to ask for a do-over. On this basis alone, it makes sense to ensure that CCS is ready to assist in cutting emissions from fossil fuel consumption around the world—because it’s the only technology that can do the job </w:t>
      </w:r>
      <w:r w:rsidRPr="00000D8A">
        <w:rPr>
          <w:rStyle w:val="StyleUnderline"/>
          <w:rFonts w:asciiTheme="minorHAnsi" w:hAnsiTheme="minorHAnsi"/>
          <w:highlight w:val="cyan"/>
        </w:rPr>
        <w:t>According to the</w:t>
      </w:r>
      <w:r w:rsidRPr="00000D8A">
        <w:rPr>
          <w:rFonts w:asciiTheme="minorHAnsi" w:hAnsiTheme="minorHAnsi"/>
          <w:sz w:val="16"/>
        </w:rPr>
        <w:t xml:space="preserve"> International Panel on Climate Change (</w:t>
      </w:r>
      <w:r w:rsidRPr="00000D8A">
        <w:rPr>
          <w:rStyle w:val="StyleUnderline"/>
          <w:rFonts w:asciiTheme="minorHAnsi" w:hAnsiTheme="minorHAnsi"/>
          <w:highlight w:val="cyan"/>
        </w:rPr>
        <w:t>IPCC</w:t>
      </w:r>
      <w:r w:rsidRPr="00000D8A">
        <w:rPr>
          <w:rFonts w:asciiTheme="minorHAnsi" w:hAnsiTheme="minorHAnsi"/>
          <w:sz w:val="16"/>
        </w:rPr>
        <w:t>) and International Energy Agency (IEA</w:t>
      </w:r>
      <w:r w:rsidRPr="00000D8A">
        <w:rPr>
          <w:rStyle w:val="StyleUnderline"/>
          <w:rFonts w:asciiTheme="minorHAnsi" w:hAnsiTheme="minorHAnsi"/>
        </w:rPr>
        <w:t xml:space="preserve">), </w:t>
      </w:r>
      <w:r w:rsidRPr="00000D8A">
        <w:rPr>
          <w:rStyle w:val="StyleUnderline"/>
          <w:rFonts w:asciiTheme="minorHAnsi" w:hAnsiTheme="minorHAnsi"/>
          <w:highlight w:val="cyan"/>
        </w:rPr>
        <w:t>CCS offers the most effective means of drastically reducing emissions from fossil fuel-fired power plants—and the only means of making deep cuts in some of the world’s most carbon-intensive industries</w:t>
      </w:r>
      <w:r w:rsidRPr="00000D8A">
        <w:rPr>
          <w:rFonts w:asciiTheme="minorHAnsi" w:hAnsiTheme="minorHAnsi"/>
          <w:sz w:val="16"/>
        </w:rPr>
        <w:t xml:space="preserve"> such as cement and steel production.11 </w:t>
      </w:r>
      <w:r w:rsidRPr="00000D8A">
        <w:rPr>
          <w:rStyle w:val="StyleUnderline"/>
          <w:rFonts w:asciiTheme="minorHAnsi" w:hAnsiTheme="minorHAnsi"/>
          <w:highlight w:val="cyan"/>
        </w:rPr>
        <w:t>Access to CCS technology will also be critical in keeping mitigation costs from skyrocketing.</w:t>
      </w:r>
      <w:r w:rsidRPr="00000D8A">
        <w:rPr>
          <w:rFonts w:asciiTheme="minorHAnsi" w:hAnsiTheme="minorHAnsi"/>
          <w:sz w:val="16"/>
        </w:rPr>
        <w:t xml:space="preserve"> The IPCC has found that </w:t>
      </w:r>
      <w:r w:rsidRPr="00000D8A">
        <w:rPr>
          <w:rStyle w:val="StyleUnderline"/>
          <w:rFonts w:asciiTheme="minorHAnsi" w:hAnsiTheme="minorHAnsi"/>
          <w:highlight w:val="cyan"/>
        </w:rPr>
        <w:t>without CCS, reaching the aggressive mitigation goals suggested by the scientific community will be 138% more expensive</w:t>
      </w:r>
      <w:r w:rsidRPr="00000D8A">
        <w:rPr>
          <w:rStyle w:val="StyleUnderline"/>
          <w:rFonts w:asciiTheme="minorHAnsi" w:hAnsiTheme="minorHAnsi"/>
        </w:rPr>
        <w:t xml:space="preserve"> than if CCS were used.</w:t>
      </w:r>
      <w:r w:rsidRPr="00000D8A">
        <w:rPr>
          <w:rFonts w:asciiTheme="minorHAnsi" w:hAnsiTheme="minorHAnsi"/>
          <w:sz w:val="16"/>
        </w:rPr>
        <w:t xml:space="preserve"> To put this into perspective, having limited penetration of renewables on the grid would also increase mitigation costs, though by just 6%.12</w:t>
      </w:r>
    </w:p>
    <w:p w:rsidR="00996A27" w:rsidRPr="00000D8A" w:rsidRDefault="00BC5F30" w:rsidP="00BC5F30">
      <w:pPr>
        <w:pStyle w:val="Heading2"/>
        <w:rPr>
          <w:rFonts w:asciiTheme="minorHAnsi" w:hAnsiTheme="minorHAnsi"/>
        </w:rPr>
      </w:pPr>
      <w:r w:rsidRPr="00000D8A">
        <w:rPr>
          <w:rFonts w:asciiTheme="minorHAnsi" w:hAnsiTheme="minorHAnsi"/>
        </w:rPr>
        <w:lastRenderedPageBreak/>
        <w:t>AT: Olivine CP</w:t>
      </w:r>
    </w:p>
    <w:p w:rsidR="00B27EEC" w:rsidRPr="00000D8A" w:rsidRDefault="00B27EEC" w:rsidP="00B27EEC">
      <w:pPr>
        <w:pStyle w:val="Heading3"/>
        <w:rPr>
          <w:rFonts w:asciiTheme="minorHAnsi" w:hAnsiTheme="minorHAnsi"/>
        </w:rPr>
      </w:pPr>
      <w:r w:rsidRPr="00000D8A">
        <w:rPr>
          <w:rFonts w:asciiTheme="minorHAnsi" w:hAnsiTheme="minorHAnsi"/>
        </w:rPr>
        <w:lastRenderedPageBreak/>
        <w:t>No Solvency</w:t>
      </w:r>
    </w:p>
    <w:p w:rsidR="00946CA3" w:rsidRPr="00000D8A" w:rsidRDefault="00946CA3" w:rsidP="00946CA3">
      <w:pPr>
        <w:pStyle w:val="Heading4"/>
        <w:rPr>
          <w:rFonts w:asciiTheme="minorHAnsi" w:hAnsiTheme="minorHAnsi"/>
        </w:rPr>
      </w:pPr>
      <w:r w:rsidRPr="00000D8A">
        <w:rPr>
          <w:rFonts w:asciiTheme="minorHAnsi" w:hAnsiTheme="minorHAnsi"/>
        </w:rPr>
        <w:t>Doesn’t solve ocean acidification</w:t>
      </w:r>
      <w:r w:rsidR="00B27EEC" w:rsidRPr="00000D8A">
        <w:rPr>
          <w:rFonts w:asciiTheme="minorHAnsi" w:hAnsiTheme="minorHAnsi"/>
        </w:rPr>
        <w:t>—long term studies prove</w:t>
      </w:r>
    </w:p>
    <w:p w:rsidR="00946CA3" w:rsidRPr="00000D8A" w:rsidRDefault="00946CA3" w:rsidP="00946CA3">
      <w:pPr>
        <w:rPr>
          <w:rFonts w:asciiTheme="minorHAnsi" w:hAnsiTheme="minorHAnsi"/>
        </w:rPr>
      </w:pPr>
      <w:proofErr w:type="spellStart"/>
      <w:r w:rsidRPr="00000D8A">
        <w:rPr>
          <w:rStyle w:val="Style13ptBold"/>
          <w:rFonts w:asciiTheme="minorHAnsi" w:hAnsiTheme="minorHAnsi"/>
        </w:rPr>
        <w:t>Huack</w:t>
      </w:r>
      <w:proofErr w:type="spellEnd"/>
      <w:r w:rsidRPr="00000D8A">
        <w:rPr>
          <w:rStyle w:val="Style13ptBold"/>
          <w:rFonts w:asciiTheme="minorHAnsi" w:hAnsiTheme="minorHAnsi"/>
        </w:rPr>
        <w:t xml:space="preserve"> et al 16</w:t>
      </w:r>
      <w:r w:rsidRPr="00000D8A">
        <w:rPr>
          <w:rFonts w:asciiTheme="minorHAnsi" w:hAnsiTheme="minorHAnsi"/>
        </w:rPr>
        <w:t xml:space="preserve"> </w:t>
      </w:r>
      <w:r w:rsidRPr="00000D8A">
        <w:rPr>
          <w:rFonts w:asciiTheme="minorHAnsi" w:hAnsiTheme="minorHAnsi"/>
          <w:sz w:val="16"/>
        </w:rPr>
        <w:t xml:space="preserve">[Judith, researcher of biosciences at the Alfred-Wegner Institute, Peter </w:t>
      </w:r>
      <w:proofErr w:type="spellStart"/>
      <w:r w:rsidRPr="00000D8A">
        <w:rPr>
          <w:rFonts w:asciiTheme="minorHAnsi" w:hAnsiTheme="minorHAnsi"/>
          <w:sz w:val="16"/>
        </w:rPr>
        <w:t>Köhler</w:t>
      </w:r>
      <w:proofErr w:type="spellEnd"/>
      <w:r w:rsidRPr="00000D8A">
        <w:rPr>
          <w:rFonts w:asciiTheme="minorHAnsi" w:hAnsiTheme="minorHAnsi"/>
          <w:sz w:val="16"/>
        </w:rPr>
        <w:t>, researcher of geosciences at the Alfred-Wegner Institute,  Dieter Wolf-</w:t>
      </w:r>
      <w:proofErr w:type="spellStart"/>
      <w:r w:rsidRPr="00000D8A">
        <w:rPr>
          <w:rFonts w:asciiTheme="minorHAnsi" w:hAnsiTheme="minorHAnsi"/>
          <w:sz w:val="16"/>
        </w:rPr>
        <w:t>Gladrow</w:t>
      </w:r>
      <w:proofErr w:type="spellEnd"/>
      <w:r w:rsidRPr="00000D8A">
        <w:rPr>
          <w:rFonts w:asciiTheme="minorHAnsi" w:hAnsiTheme="minorHAnsi"/>
          <w:sz w:val="16"/>
        </w:rPr>
        <w:t xml:space="preserve">, Head of the bioscience department at the Alfred-Wegner Institute, Christoph </w:t>
      </w:r>
      <w:proofErr w:type="spellStart"/>
      <w:r w:rsidRPr="00000D8A">
        <w:rPr>
          <w:rFonts w:asciiTheme="minorHAnsi" w:hAnsiTheme="minorHAnsi"/>
          <w:sz w:val="16"/>
        </w:rPr>
        <w:t>Völker</w:t>
      </w:r>
      <w:proofErr w:type="spellEnd"/>
      <w:r w:rsidRPr="00000D8A">
        <w:rPr>
          <w:rFonts w:asciiTheme="minorHAnsi" w:hAnsiTheme="minorHAnsi"/>
          <w:sz w:val="16"/>
        </w:rPr>
        <w:t xml:space="preserve">, researcher of biosciences at the Alfred-Wegner Institute, </w:t>
      </w:r>
      <w:r w:rsidR="00B27EEC" w:rsidRPr="00000D8A">
        <w:rPr>
          <w:rFonts w:asciiTheme="minorHAnsi" w:hAnsiTheme="minorHAnsi"/>
          <w:sz w:val="16"/>
        </w:rPr>
        <w:t xml:space="preserve">“Iron </w:t>
      </w:r>
      <w:proofErr w:type="spellStart"/>
      <w:r w:rsidR="00B27EEC" w:rsidRPr="00000D8A">
        <w:rPr>
          <w:rFonts w:asciiTheme="minorHAnsi" w:hAnsiTheme="minorHAnsi"/>
          <w:sz w:val="16"/>
        </w:rPr>
        <w:t>fertilisation</w:t>
      </w:r>
      <w:proofErr w:type="spellEnd"/>
      <w:r w:rsidR="00B27EEC" w:rsidRPr="00000D8A">
        <w:rPr>
          <w:rFonts w:asciiTheme="minorHAnsi" w:hAnsiTheme="minorHAnsi"/>
          <w:sz w:val="16"/>
        </w:rPr>
        <w:t xml:space="preserve"> and century-scale effects of open ocean dissolution of olivine in a simulated CO2 removal experiment”, IOP Science, Feb 09 2016, </w:t>
      </w:r>
      <w:hyperlink r:id="rId10" w:anchor="erlaa13c7s3" w:history="1">
        <w:r w:rsidR="00B27EEC" w:rsidRPr="00000D8A">
          <w:rPr>
            <w:rStyle w:val="Hyperlink"/>
            <w:rFonts w:asciiTheme="minorHAnsi" w:hAnsiTheme="minorHAnsi"/>
            <w:sz w:val="16"/>
          </w:rPr>
          <w:t>http://iopscience.iop.org/article/10.1088/1748-9326/11/2/024007#erlaa13c7s3</w:t>
        </w:r>
      </w:hyperlink>
      <w:r w:rsidR="00B27EEC" w:rsidRPr="00000D8A">
        <w:rPr>
          <w:rFonts w:asciiTheme="minorHAnsi" w:hAnsiTheme="minorHAnsi"/>
          <w:sz w:val="16"/>
        </w:rPr>
        <w:t>] AW</w:t>
      </w:r>
    </w:p>
    <w:p w:rsidR="00946CA3" w:rsidRPr="00000D8A" w:rsidRDefault="00B27EEC" w:rsidP="00946CA3">
      <w:pPr>
        <w:rPr>
          <w:rStyle w:val="StyleUnderline"/>
          <w:rFonts w:asciiTheme="minorHAnsi" w:hAnsiTheme="minorHAnsi"/>
        </w:rPr>
      </w:pPr>
      <w:r w:rsidRPr="00000D8A">
        <w:rPr>
          <w:rFonts w:asciiTheme="minorHAnsi" w:hAnsiTheme="minorHAnsi"/>
          <w:sz w:val="16"/>
        </w:rPr>
        <w:t xml:space="preserve">The annual mean pH is 0.006 units higher than in CTRL at the end of the olivine dissolution simulation with 0.1% Fe-availability. The effects of alkalinity (0.009) and silicic acid (0.001) lead to a larger pH restoration, however, </w:t>
      </w:r>
      <w:r w:rsidRPr="00000D8A">
        <w:rPr>
          <w:rStyle w:val="StyleUnderline"/>
          <w:rFonts w:asciiTheme="minorHAnsi" w:hAnsiTheme="minorHAnsi"/>
          <w:highlight w:val="cyan"/>
        </w:rPr>
        <w:t>the iron effect leads to</w:t>
      </w:r>
      <w:r w:rsidRPr="00000D8A">
        <w:rPr>
          <w:rStyle w:val="StyleUnderline"/>
          <w:rFonts w:asciiTheme="minorHAnsi" w:hAnsiTheme="minorHAnsi"/>
        </w:rPr>
        <w:t xml:space="preserve"> an increase of pH initially, but to </w:t>
      </w:r>
      <w:r w:rsidRPr="00000D8A">
        <w:rPr>
          <w:rStyle w:val="StyleUnderline"/>
          <w:rFonts w:asciiTheme="minorHAnsi" w:hAnsiTheme="minorHAnsi"/>
          <w:highlight w:val="cyan"/>
        </w:rPr>
        <w:t xml:space="preserve">a decrease of pH after approximately 50 years when the transport of </w:t>
      </w:r>
      <w:proofErr w:type="spellStart"/>
      <w:r w:rsidRPr="00000D8A">
        <w:rPr>
          <w:rStyle w:val="StyleUnderline"/>
          <w:rFonts w:asciiTheme="minorHAnsi" w:hAnsiTheme="minorHAnsi"/>
          <w:highlight w:val="cyan"/>
        </w:rPr>
        <w:t>remineralised</w:t>
      </w:r>
      <w:proofErr w:type="spellEnd"/>
      <w:r w:rsidRPr="00000D8A">
        <w:rPr>
          <w:rStyle w:val="StyleUnderline"/>
          <w:rFonts w:asciiTheme="minorHAnsi" w:hAnsiTheme="minorHAnsi"/>
          <w:highlight w:val="cyan"/>
        </w:rPr>
        <w:t xml:space="preserve"> carbon reaches the surface and outweighs the current carbon draw-down</w:t>
      </w:r>
      <w:r w:rsidRPr="00000D8A">
        <w:rPr>
          <w:rStyle w:val="StyleUnderline"/>
          <w:rFonts w:asciiTheme="minorHAnsi" w:hAnsiTheme="minorHAnsi"/>
        </w:rPr>
        <w:t xml:space="preserve"> by iron </w:t>
      </w:r>
      <w:proofErr w:type="spellStart"/>
      <w:r w:rsidRPr="00000D8A">
        <w:rPr>
          <w:rStyle w:val="StyleUnderline"/>
          <w:rFonts w:asciiTheme="minorHAnsi" w:hAnsiTheme="minorHAnsi"/>
        </w:rPr>
        <w:t>fertilisation</w:t>
      </w:r>
      <w:proofErr w:type="spellEnd"/>
      <w:r w:rsidRPr="00000D8A">
        <w:rPr>
          <w:rFonts w:asciiTheme="minorHAnsi" w:hAnsiTheme="minorHAnsi"/>
          <w:sz w:val="16"/>
        </w:rPr>
        <w:t xml:space="preserve"> (figure 1(b)). A termination of the open ocean dissolution of olivine results in a lower pH relative to the unperturbed CTRL state only 10 years after the termination.</w:t>
      </w:r>
      <w:r w:rsidRPr="00000D8A">
        <w:rPr>
          <w:rStyle w:val="StyleUnderline"/>
          <w:rFonts w:asciiTheme="minorHAnsi" w:hAnsiTheme="minorHAnsi"/>
        </w:rPr>
        <w:t xml:space="preserve"> </w:t>
      </w:r>
      <w:r w:rsidRPr="00000D8A">
        <w:rPr>
          <w:rStyle w:val="StyleUnderline"/>
          <w:rFonts w:asciiTheme="minorHAnsi" w:hAnsiTheme="minorHAnsi"/>
          <w:highlight w:val="cyan"/>
        </w:rPr>
        <w:t>The pH increase due to olivine dissolution is small compared to the pH decrease driven by anthropogenic carbon uptake</w:t>
      </w:r>
      <w:r w:rsidRPr="00000D8A">
        <w:rPr>
          <w:rFonts w:asciiTheme="minorHAnsi" w:hAnsiTheme="minorHAnsi"/>
          <w:sz w:val="16"/>
        </w:rPr>
        <w:t xml:space="preserve"> from about 8.1 to $\</w:t>
      </w:r>
      <w:proofErr w:type="spellStart"/>
      <w:r w:rsidRPr="00000D8A">
        <w:rPr>
          <w:rFonts w:asciiTheme="minorHAnsi" w:hAnsiTheme="minorHAnsi"/>
          <w:sz w:val="16"/>
        </w:rPr>
        <w:t>lt</w:t>
      </w:r>
      <w:proofErr w:type="spellEnd"/>
      <w:r w:rsidRPr="00000D8A">
        <w:rPr>
          <w:rFonts w:asciiTheme="minorHAnsi" w:hAnsiTheme="minorHAnsi"/>
          <w:sz w:val="16"/>
        </w:rPr>
        <w:t xml:space="preserve"> $ 7.8 </w:t>
      </w:r>
      <w:r w:rsidRPr="00000D8A">
        <w:rPr>
          <w:rStyle w:val="StyleUnderline"/>
          <w:rFonts w:asciiTheme="minorHAnsi" w:hAnsiTheme="minorHAnsi"/>
          <w:highlight w:val="cyan"/>
        </w:rPr>
        <w:t>in our simulations over the 21st century.</w:t>
      </w:r>
    </w:p>
    <w:p w:rsidR="00946CA3" w:rsidRPr="00000D8A" w:rsidRDefault="00946CA3" w:rsidP="00946CA3">
      <w:pPr>
        <w:rPr>
          <w:rFonts w:asciiTheme="minorHAnsi" w:hAnsiTheme="minorHAnsi"/>
        </w:rPr>
      </w:pPr>
    </w:p>
    <w:p w:rsidR="00B27EEC" w:rsidRPr="00000D8A" w:rsidRDefault="00B27EEC" w:rsidP="00946CA3">
      <w:pPr>
        <w:rPr>
          <w:rFonts w:asciiTheme="minorHAnsi" w:hAnsiTheme="minorHAnsi"/>
        </w:rPr>
      </w:pPr>
    </w:p>
    <w:p w:rsidR="00B27EEC" w:rsidRPr="00000D8A" w:rsidRDefault="00B27EEC" w:rsidP="00B27EEC">
      <w:pPr>
        <w:pStyle w:val="Heading4"/>
        <w:rPr>
          <w:rFonts w:asciiTheme="minorHAnsi" w:hAnsiTheme="minorHAnsi"/>
        </w:rPr>
      </w:pPr>
      <w:r w:rsidRPr="00000D8A">
        <w:rPr>
          <w:rFonts w:asciiTheme="minorHAnsi" w:hAnsiTheme="minorHAnsi"/>
        </w:rPr>
        <w:t>No long-term warming solvency</w:t>
      </w:r>
    </w:p>
    <w:p w:rsidR="00B27EEC" w:rsidRPr="00000D8A" w:rsidRDefault="00B27EEC" w:rsidP="00B27EEC">
      <w:pPr>
        <w:rPr>
          <w:rFonts w:asciiTheme="minorHAnsi" w:hAnsiTheme="minorHAnsi"/>
        </w:rPr>
      </w:pPr>
      <w:proofErr w:type="spellStart"/>
      <w:r w:rsidRPr="00000D8A">
        <w:rPr>
          <w:rStyle w:val="Style13ptBold"/>
          <w:rFonts w:asciiTheme="minorHAnsi" w:hAnsiTheme="minorHAnsi"/>
        </w:rPr>
        <w:t>Huack</w:t>
      </w:r>
      <w:proofErr w:type="spellEnd"/>
      <w:r w:rsidRPr="00000D8A">
        <w:rPr>
          <w:rStyle w:val="Style13ptBold"/>
          <w:rFonts w:asciiTheme="minorHAnsi" w:hAnsiTheme="minorHAnsi"/>
        </w:rPr>
        <w:t xml:space="preserve"> et al 16</w:t>
      </w:r>
      <w:r w:rsidRPr="00000D8A">
        <w:rPr>
          <w:rFonts w:asciiTheme="minorHAnsi" w:hAnsiTheme="minorHAnsi"/>
        </w:rPr>
        <w:t xml:space="preserve"> </w:t>
      </w:r>
      <w:r w:rsidRPr="00000D8A">
        <w:rPr>
          <w:rFonts w:asciiTheme="minorHAnsi" w:hAnsiTheme="minorHAnsi"/>
          <w:sz w:val="16"/>
        </w:rPr>
        <w:t xml:space="preserve">[Judith, researcher of biosciences at the Alfred-Wegner Institute, Peter </w:t>
      </w:r>
      <w:proofErr w:type="spellStart"/>
      <w:r w:rsidRPr="00000D8A">
        <w:rPr>
          <w:rFonts w:asciiTheme="minorHAnsi" w:hAnsiTheme="minorHAnsi"/>
          <w:sz w:val="16"/>
        </w:rPr>
        <w:t>Köhler</w:t>
      </w:r>
      <w:proofErr w:type="spellEnd"/>
      <w:r w:rsidRPr="00000D8A">
        <w:rPr>
          <w:rFonts w:asciiTheme="minorHAnsi" w:hAnsiTheme="minorHAnsi"/>
          <w:sz w:val="16"/>
        </w:rPr>
        <w:t>, researcher of geosciences at the Alfred-Wegner Institute,  Dieter Wolf-</w:t>
      </w:r>
      <w:proofErr w:type="spellStart"/>
      <w:r w:rsidRPr="00000D8A">
        <w:rPr>
          <w:rFonts w:asciiTheme="minorHAnsi" w:hAnsiTheme="minorHAnsi"/>
          <w:sz w:val="16"/>
        </w:rPr>
        <w:t>Gladrow</w:t>
      </w:r>
      <w:proofErr w:type="spellEnd"/>
      <w:r w:rsidRPr="00000D8A">
        <w:rPr>
          <w:rFonts w:asciiTheme="minorHAnsi" w:hAnsiTheme="minorHAnsi"/>
          <w:sz w:val="16"/>
        </w:rPr>
        <w:t xml:space="preserve">, Head of the bioscience department at the Alfred-Wegner Institute, Christoph </w:t>
      </w:r>
      <w:proofErr w:type="spellStart"/>
      <w:r w:rsidRPr="00000D8A">
        <w:rPr>
          <w:rFonts w:asciiTheme="minorHAnsi" w:hAnsiTheme="minorHAnsi"/>
          <w:sz w:val="16"/>
        </w:rPr>
        <w:t>Völker</w:t>
      </w:r>
      <w:proofErr w:type="spellEnd"/>
      <w:r w:rsidRPr="00000D8A">
        <w:rPr>
          <w:rFonts w:asciiTheme="minorHAnsi" w:hAnsiTheme="minorHAnsi"/>
          <w:sz w:val="16"/>
        </w:rPr>
        <w:t xml:space="preserve">, researcher of biosciences at the Alfred-Wegner Institute, “Iron </w:t>
      </w:r>
      <w:proofErr w:type="spellStart"/>
      <w:r w:rsidRPr="00000D8A">
        <w:rPr>
          <w:rFonts w:asciiTheme="minorHAnsi" w:hAnsiTheme="minorHAnsi"/>
          <w:sz w:val="16"/>
        </w:rPr>
        <w:t>fertilisation</w:t>
      </w:r>
      <w:proofErr w:type="spellEnd"/>
      <w:r w:rsidRPr="00000D8A">
        <w:rPr>
          <w:rFonts w:asciiTheme="minorHAnsi" w:hAnsiTheme="minorHAnsi"/>
          <w:sz w:val="16"/>
        </w:rPr>
        <w:t xml:space="preserve"> and century-scale effects of open ocean dissolution of olivine in a simulated CO2 removal experiment”, IOP Science, Feb 09 2016, </w:t>
      </w:r>
      <w:hyperlink r:id="rId11" w:anchor="erlaa13c7s3" w:history="1">
        <w:r w:rsidRPr="00000D8A">
          <w:rPr>
            <w:rStyle w:val="Hyperlink"/>
            <w:rFonts w:asciiTheme="minorHAnsi" w:hAnsiTheme="minorHAnsi"/>
            <w:sz w:val="16"/>
          </w:rPr>
          <w:t>http://iopscience.iop.org/article/10.1088/1748-9326/11/2/024007#erlaa13c7s3</w:t>
        </w:r>
      </w:hyperlink>
      <w:r w:rsidRPr="00000D8A">
        <w:rPr>
          <w:rFonts w:asciiTheme="minorHAnsi" w:hAnsiTheme="minorHAnsi"/>
          <w:sz w:val="16"/>
        </w:rPr>
        <w:t>] AW</w:t>
      </w:r>
    </w:p>
    <w:p w:rsidR="00B27EEC" w:rsidRPr="00000D8A" w:rsidRDefault="00B27EEC" w:rsidP="00B27EEC">
      <w:pPr>
        <w:rPr>
          <w:rStyle w:val="StyleUnderline"/>
          <w:rFonts w:asciiTheme="minorHAnsi" w:hAnsiTheme="minorHAnsi"/>
        </w:rPr>
      </w:pPr>
      <w:r w:rsidRPr="00000D8A">
        <w:rPr>
          <w:rFonts w:asciiTheme="minorHAnsi" w:hAnsiTheme="minorHAnsi"/>
          <w:sz w:val="16"/>
        </w:rPr>
        <w:t xml:space="preserve">The largest effects of iron </w:t>
      </w:r>
      <w:proofErr w:type="spellStart"/>
      <w:r w:rsidRPr="00000D8A">
        <w:rPr>
          <w:rFonts w:asciiTheme="minorHAnsi" w:hAnsiTheme="minorHAnsi"/>
          <w:sz w:val="16"/>
        </w:rPr>
        <w:t>fertilisation</w:t>
      </w:r>
      <w:proofErr w:type="spellEnd"/>
      <w:r w:rsidRPr="00000D8A">
        <w:rPr>
          <w:rFonts w:asciiTheme="minorHAnsi" w:hAnsiTheme="minorHAnsi"/>
          <w:sz w:val="16"/>
        </w:rPr>
        <w:t xml:space="preserve"> by olivine dissolution occur within the first ten years of the simulations (figure 1). </w:t>
      </w:r>
      <w:r w:rsidRPr="00000D8A">
        <w:rPr>
          <w:rStyle w:val="StyleUnderline"/>
          <w:rFonts w:asciiTheme="minorHAnsi" w:hAnsiTheme="minorHAnsi"/>
        </w:rPr>
        <w:t xml:space="preserve">When terminating the continuous dissolution of olivine, </w:t>
      </w:r>
      <w:r w:rsidRPr="00000D8A">
        <w:rPr>
          <w:rStyle w:val="StyleUnderline"/>
          <w:rFonts w:asciiTheme="minorHAnsi" w:hAnsiTheme="minorHAnsi"/>
          <w:highlight w:val="cyan"/>
        </w:rPr>
        <w:t xml:space="preserve">the dominant part of the benefit of the larger oceanic CO2 uptake is </w:t>
      </w:r>
      <w:r w:rsidRPr="00000D8A">
        <w:rPr>
          <w:rStyle w:val="Emphasis"/>
          <w:rFonts w:asciiTheme="minorHAnsi" w:hAnsiTheme="minorHAnsi"/>
          <w:highlight w:val="cyan"/>
        </w:rPr>
        <w:t>lost within a few years</w:t>
      </w:r>
      <w:r w:rsidRPr="00000D8A">
        <w:rPr>
          <w:rStyle w:val="StyleUnderline"/>
          <w:rFonts w:asciiTheme="minorHAnsi" w:hAnsiTheme="minorHAnsi"/>
          <w:highlight w:val="cyan"/>
        </w:rPr>
        <w:t xml:space="preserve"> and a state close to the control simulation without olivine addition is reached within approximately one decade</w:t>
      </w:r>
      <w:r w:rsidRPr="00000D8A">
        <w:rPr>
          <w:rStyle w:val="StyleUnderline"/>
          <w:rFonts w:asciiTheme="minorHAnsi" w:hAnsiTheme="minorHAnsi"/>
        </w:rPr>
        <w:t xml:space="preserve"> </w:t>
      </w:r>
      <w:r w:rsidRPr="00000D8A">
        <w:rPr>
          <w:rFonts w:asciiTheme="minorHAnsi" w:hAnsiTheme="minorHAnsi"/>
          <w:sz w:val="16"/>
        </w:rPr>
        <w:t xml:space="preserve">(figure 1). </w:t>
      </w:r>
      <w:r w:rsidRPr="00000D8A">
        <w:rPr>
          <w:rStyle w:val="StyleUnderline"/>
          <w:rFonts w:asciiTheme="minorHAnsi" w:hAnsiTheme="minorHAnsi"/>
          <w:highlight w:val="cyan"/>
        </w:rPr>
        <w:t>Terminating open ocean dissolution of olivine dissolution leads to</w:t>
      </w:r>
      <w:r w:rsidRPr="00000D8A">
        <w:rPr>
          <w:rStyle w:val="StyleUnderline"/>
          <w:rFonts w:asciiTheme="minorHAnsi" w:hAnsiTheme="minorHAnsi"/>
        </w:rPr>
        <w:t xml:space="preserve"> </w:t>
      </w:r>
      <w:r w:rsidRPr="00000D8A">
        <w:rPr>
          <w:rFonts w:asciiTheme="minorHAnsi" w:hAnsiTheme="minorHAnsi"/>
          <w:sz w:val="16"/>
        </w:rPr>
        <w:t xml:space="preserve">a lower pH relative to the CTRL simulation ten years after the termination (−0.002 in the last decade of the simulation) and to </w:t>
      </w:r>
      <w:r w:rsidRPr="00000D8A">
        <w:rPr>
          <w:rStyle w:val="StyleUnderline"/>
          <w:rFonts w:asciiTheme="minorHAnsi" w:hAnsiTheme="minorHAnsi"/>
          <w:highlight w:val="cyan"/>
        </w:rPr>
        <w:t>a loss of oceanic CO2 to the atmosphere relative to CTRL 25 years after the termination</w:t>
      </w:r>
      <w:r w:rsidRPr="00000D8A">
        <w:rPr>
          <w:rFonts w:asciiTheme="minorHAnsi" w:hAnsiTheme="minorHAnsi"/>
          <w:sz w:val="16"/>
        </w:rPr>
        <w:t xml:space="preserve"> (−0.2 </w:t>
      </w:r>
      <w:proofErr w:type="spellStart"/>
      <w:r w:rsidRPr="00000D8A">
        <w:rPr>
          <w:rFonts w:asciiTheme="minorHAnsi" w:hAnsiTheme="minorHAnsi"/>
          <w:sz w:val="16"/>
        </w:rPr>
        <w:t>PgC</w:t>
      </w:r>
      <w:proofErr w:type="spellEnd"/>
      <w:r w:rsidRPr="00000D8A">
        <w:rPr>
          <w:rFonts w:asciiTheme="minorHAnsi" w:hAnsiTheme="minorHAnsi"/>
          <w:sz w:val="16"/>
        </w:rPr>
        <w:t xml:space="preserve"> yr−1 in the last decade of the simulation). However, the cumulative sum of CO2 uptake is at every time higher in the SI+ALK+FE_1T simulation than in the CTRL, indicating that the release of the </w:t>
      </w:r>
      <w:proofErr w:type="spellStart"/>
      <w:r w:rsidRPr="00000D8A">
        <w:rPr>
          <w:rFonts w:asciiTheme="minorHAnsi" w:hAnsiTheme="minorHAnsi"/>
          <w:sz w:val="16"/>
        </w:rPr>
        <w:t>remineralised</w:t>
      </w:r>
      <w:proofErr w:type="spellEnd"/>
      <w:r w:rsidRPr="00000D8A">
        <w:rPr>
          <w:rFonts w:asciiTheme="minorHAnsi" w:hAnsiTheme="minorHAnsi"/>
          <w:sz w:val="16"/>
        </w:rPr>
        <w:t xml:space="preserve"> carbon to the atmosphere is rather slow. </w:t>
      </w:r>
      <w:r w:rsidRPr="00000D8A">
        <w:rPr>
          <w:rStyle w:val="StyleUnderline"/>
          <w:rFonts w:asciiTheme="minorHAnsi" w:hAnsiTheme="minorHAnsi"/>
        </w:rPr>
        <w:t xml:space="preserve">Net primary and </w:t>
      </w:r>
      <w:r w:rsidRPr="00000D8A">
        <w:rPr>
          <w:rStyle w:val="StyleUnderline"/>
          <w:rFonts w:asciiTheme="minorHAnsi" w:hAnsiTheme="minorHAnsi"/>
          <w:highlight w:val="cyan"/>
        </w:rPr>
        <w:t>export production show a slower recovery to pre-olivine conditions and are still enhanced relative to the CTRL simulation at the end of the simulations.</w:t>
      </w:r>
    </w:p>
    <w:p w:rsidR="00B27EEC" w:rsidRDefault="00B27EEC" w:rsidP="00BC5F30">
      <w:pPr>
        <w:rPr>
          <w:rFonts w:asciiTheme="minorHAnsi" w:eastAsiaTheme="majorEastAsia" w:hAnsiTheme="minorHAnsi" w:cstheme="majorBidi"/>
          <w:b/>
          <w:iCs/>
          <w:sz w:val="26"/>
        </w:rPr>
      </w:pPr>
    </w:p>
    <w:p w:rsidR="00E948A6" w:rsidRDefault="00E948A6" w:rsidP="00E948A6">
      <w:pPr>
        <w:pStyle w:val="Heading4"/>
      </w:pPr>
      <w:r>
        <w:t xml:space="preserve">Err </w:t>
      </w:r>
      <w:r w:rsidR="00DD0D8C">
        <w:t>against the CP</w:t>
      </w:r>
      <w:r>
        <w:t>—not enough data has been collected to ensure efficiency of olivine treatment</w:t>
      </w:r>
    </w:p>
    <w:p w:rsidR="00E948A6" w:rsidRPr="00E948A6" w:rsidRDefault="00E948A6" w:rsidP="00E948A6">
      <w:r w:rsidRPr="00E948A6">
        <w:rPr>
          <w:rStyle w:val="Style13ptBold"/>
        </w:rPr>
        <w:t>Wong 15</w:t>
      </w:r>
      <w:r w:rsidRPr="00E948A6">
        <w:rPr>
          <w:sz w:val="16"/>
          <w:szCs w:val="16"/>
        </w:rPr>
        <w:t xml:space="preserve"> [Carrie, Geologist in Training at the Association of Professional Engineers and Geoscientists of British Columbia, “Olivine: The Environmentally “Green” Solution to Climate Change?”, Geology for Investors, Jan 26 2015, http://www.geologyforinvestors.com/olivine-environmentally-green-solution-climate-change/]</w:t>
      </w:r>
    </w:p>
    <w:p w:rsidR="00E948A6" w:rsidRPr="00E948A6" w:rsidRDefault="00E948A6" w:rsidP="00E948A6">
      <w:pPr>
        <w:rPr>
          <w:sz w:val="16"/>
        </w:rPr>
      </w:pPr>
      <w:r w:rsidRPr="00C74402">
        <w:rPr>
          <w:rStyle w:val="StyleUnderline"/>
          <w:highlight w:val="cyan"/>
        </w:rPr>
        <w:t>The use of olivine in carbon capture has not been well-studied</w:t>
      </w:r>
      <w:r w:rsidRPr="00E948A6">
        <w:rPr>
          <w:sz w:val="16"/>
        </w:rPr>
        <w:t xml:space="preserve">, but it remains an emerging field of research.  </w:t>
      </w:r>
      <w:r w:rsidRPr="00E948A6">
        <w:rPr>
          <w:rStyle w:val="StyleUnderline"/>
        </w:rPr>
        <w:t xml:space="preserve">Scientists are uncertain how practical this approach would be since </w:t>
      </w:r>
      <w:r w:rsidRPr="006723AB">
        <w:rPr>
          <w:rStyle w:val="StyleUnderline"/>
          <w:highlight w:val="cyan"/>
        </w:rPr>
        <w:t>the quantity of olivine</w:t>
      </w:r>
      <w:r w:rsidRPr="00E948A6">
        <w:rPr>
          <w:rStyle w:val="StyleUnderline"/>
        </w:rPr>
        <w:t xml:space="preserve"> needed</w:t>
      </w:r>
      <w:r w:rsidRPr="00E948A6">
        <w:rPr>
          <w:sz w:val="16"/>
        </w:rPr>
        <w:t xml:space="preserve"> to meaningfully sequester the CO2 emissions </w:t>
      </w:r>
      <w:r w:rsidRPr="006723AB">
        <w:rPr>
          <w:rStyle w:val="StyleUnderline"/>
          <w:highlight w:val="cyan"/>
        </w:rPr>
        <w:t>would be enormous</w:t>
      </w:r>
      <w:r w:rsidRPr="00E948A6">
        <w:rPr>
          <w:sz w:val="16"/>
        </w:rPr>
        <w:t xml:space="preserve">.  In one study, </w:t>
      </w:r>
      <w:r w:rsidRPr="00E948A6">
        <w:rPr>
          <w:rStyle w:val="Emphasis"/>
        </w:rPr>
        <w:t xml:space="preserve">it was estimated that </w:t>
      </w:r>
      <w:r w:rsidRPr="006723AB">
        <w:rPr>
          <w:rStyle w:val="Emphasis"/>
          <w:highlight w:val="cyan"/>
        </w:rPr>
        <w:t xml:space="preserve">it would take 5 </w:t>
      </w:r>
      <w:proofErr w:type="spellStart"/>
      <w:r w:rsidRPr="006723AB">
        <w:rPr>
          <w:rStyle w:val="Emphasis"/>
          <w:highlight w:val="cyan"/>
        </w:rPr>
        <w:t>gigatonnes</w:t>
      </w:r>
      <w:proofErr w:type="spellEnd"/>
      <w:r w:rsidRPr="006723AB">
        <w:rPr>
          <w:rStyle w:val="Emphasis"/>
          <w:highlight w:val="cyan"/>
        </w:rPr>
        <w:t xml:space="preserve"> of olivine</w:t>
      </w:r>
      <w:r w:rsidRPr="00E948A6">
        <w:rPr>
          <w:rStyle w:val="Emphasis"/>
        </w:rPr>
        <w:t xml:space="preserve"> on beaches </w:t>
      </w:r>
      <w:r w:rsidRPr="006723AB">
        <w:rPr>
          <w:rStyle w:val="Emphasis"/>
          <w:highlight w:val="cyan"/>
        </w:rPr>
        <w:t>to offset 30% of the current CO2 emissions for merely one year</w:t>
      </w:r>
      <w:r w:rsidRPr="00E948A6">
        <w:rPr>
          <w:sz w:val="16"/>
        </w:rPr>
        <w:t xml:space="preserve">.  In theory, one kilogram of olivine sequesters an equal amount of CO2 but </w:t>
      </w:r>
      <w:r w:rsidRPr="006723AB">
        <w:rPr>
          <w:rStyle w:val="StyleUnderline"/>
          <w:highlight w:val="cyan"/>
        </w:rPr>
        <w:t>this has not taken into account the energy used to</w:t>
      </w:r>
      <w:r w:rsidRPr="00E948A6">
        <w:rPr>
          <w:rStyle w:val="StyleUnderline"/>
        </w:rPr>
        <w:t xml:space="preserve"> </w:t>
      </w:r>
      <w:r w:rsidRPr="00E948A6">
        <w:rPr>
          <w:rStyle w:val="StyleUnderline"/>
        </w:rPr>
        <w:lastRenderedPageBreak/>
        <w:t xml:space="preserve">mine and </w:t>
      </w:r>
      <w:r w:rsidRPr="006723AB">
        <w:rPr>
          <w:rStyle w:val="StyleUnderline"/>
          <w:highlight w:val="cyan"/>
        </w:rPr>
        <w:t xml:space="preserve">distribute the olivine </w:t>
      </w:r>
      <w:r w:rsidRPr="006723AB">
        <w:rPr>
          <w:rStyle w:val="StyleUnderline"/>
        </w:rPr>
        <w:t>onto the beaches</w:t>
      </w:r>
      <w:r w:rsidRPr="00E948A6">
        <w:rPr>
          <w:rStyle w:val="StyleUnderline"/>
        </w:rPr>
        <w:t xml:space="preserve"> </w:t>
      </w:r>
      <w:r w:rsidRPr="006723AB">
        <w:rPr>
          <w:rStyle w:val="StyleUnderline"/>
          <w:highlight w:val="cyan"/>
        </w:rPr>
        <w:t>in the first place</w:t>
      </w:r>
      <w:r w:rsidRPr="00E948A6">
        <w:rPr>
          <w:rStyle w:val="StyleUnderline"/>
        </w:rPr>
        <w:t xml:space="preserve">.  </w:t>
      </w:r>
      <w:r w:rsidRPr="00E948A6">
        <w:rPr>
          <w:rStyle w:val="Emphasis"/>
        </w:rPr>
        <w:t xml:space="preserve">It is possible that </w:t>
      </w:r>
      <w:r w:rsidRPr="006723AB">
        <w:rPr>
          <w:rStyle w:val="Emphasis"/>
          <w:highlight w:val="cyan"/>
        </w:rPr>
        <w:t>the processes needed to grind</w:t>
      </w:r>
      <w:r w:rsidRPr="00E948A6">
        <w:rPr>
          <w:rStyle w:val="Emphasis"/>
        </w:rPr>
        <w:t xml:space="preserve"> and transport </w:t>
      </w:r>
      <w:r w:rsidRPr="006723AB">
        <w:rPr>
          <w:rStyle w:val="Emphasis"/>
          <w:highlight w:val="cyan"/>
        </w:rPr>
        <w:t>olivine would emit as much CO2 as it could sequester</w:t>
      </w:r>
      <w:r w:rsidRPr="00E948A6">
        <w:rPr>
          <w:rStyle w:val="Emphasis"/>
        </w:rPr>
        <w:t>.</w:t>
      </w:r>
      <w:r w:rsidRPr="00E948A6">
        <w:rPr>
          <w:sz w:val="16"/>
        </w:rPr>
        <w:t xml:space="preserve">  Furthermore, </w:t>
      </w:r>
      <w:r w:rsidRPr="006723AB">
        <w:rPr>
          <w:rStyle w:val="StyleUnderline"/>
          <w:highlight w:val="cyan"/>
        </w:rPr>
        <w:t>Olivine can contain toxic metals</w:t>
      </w:r>
      <w:r w:rsidRPr="00E948A6">
        <w:rPr>
          <w:rStyle w:val="StyleUnderline"/>
        </w:rPr>
        <w:t xml:space="preserve"> such as nickel </w:t>
      </w:r>
      <w:r w:rsidRPr="006723AB">
        <w:rPr>
          <w:rStyle w:val="StyleUnderline"/>
          <w:highlight w:val="cyan"/>
        </w:rPr>
        <w:t>which could accumulate in the environment</w:t>
      </w:r>
      <w:r w:rsidRPr="00E948A6">
        <w:rPr>
          <w:rStyle w:val="StyleUnderline"/>
        </w:rPr>
        <w:t xml:space="preserve"> or disrupt the local ecosystem </w:t>
      </w:r>
      <w:r w:rsidRPr="006723AB">
        <w:rPr>
          <w:rStyle w:val="StyleUnderline"/>
          <w:highlight w:val="cyan"/>
        </w:rPr>
        <w:t>by changing the pH of the water</w:t>
      </w:r>
      <w:r w:rsidRPr="00E948A6">
        <w:rPr>
          <w:rStyle w:val="StyleUnderline"/>
        </w:rPr>
        <w:t>.</w:t>
      </w:r>
      <w:r w:rsidRPr="00E948A6">
        <w:rPr>
          <w:sz w:val="16"/>
        </w:rPr>
        <w:t xml:space="preserve">  All geo-engineering approaches to climate-control or carbon sequestration carry risks, but it is possible to approach the problem of anthropologic global warming with more than one tool.  Perhaps </w:t>
      </w:r>
      <w:r w:rsidRPr="00E948A6">
        <w:rPr>
          <w:rStyle w:val="Emphasis"/>
        </w:rPr>
        <w:t>it is impractical to mine olivine for the sole purpose of carbon sequestration</w:t>
      </w:r>
      <w:r w:rsidRPr="00E948A6">
        <w:rPr>
          <w:sz w:val="16"/>
        </w:rPr>
        <w:t>, but olivine could be a byproduct of other mining ventures.  If olivine is a byproduct, then there is no increase in carbon emissions to take it out of the ground and this could make it a viable solution, but this is still very speculative science.</w:t>
      </w:r>
    </w:p>
    <w:p w:rsidR="00E948A6" w:rsidRDefault="00E948A6" w:rsidP="00E948A6"/>
    <w:p w:rsidR="00E948A6" w:rsidRDefault="00E948A6" w:rsidP="00E948A6"/>
    <w:p w:rsidR="00E948A6" w:rsidRDefault="00E948A6" w:rsidP="00E948A6"/>
    <w:p w:rsidR="00E948A6" w:rsidRPr="00E948A6" w:rsidRDefault="00E948A6" w:rsidP="00E948A6"/>
    <w:p w:rsidR="00B27EEC" w:rsidRPr="00000D8A" w:rsidRDefault="00B27EEC" w:rsidP="00B27EEC">
      <w:pPr>
        <w:pStyle w:val="Heading3"/>
        <w:rPr>
          <w:rFonts w:asciiTheme="minorHAnsi" w:hAnsiTheme="minorHAnsi"/>
        </w:rPr>
      </w:pPr>
      <w:r w:rsidRPr="00000D8A">
        <w:rPr>
          <w:rFonts w:asciiTheme="minorHAnsi" w:hAnsiTheme="minorHAnsi"/>
        </w:rPr>
        <w:lastRenderedPageBreak/>
        <w:t xml:space="preserve">Iron </w:t>
      </w:r>
      <w:proofErr w:type="spellStart"/>
      <w:r w:rsidRPr="00000D8A">
        <w:rPr>
          <w:rFonts w:asciiTheme="minorHAnsi" w:hAnsiTheme="minorHAnsi"/>
        </w:rPr>
        <w:t>Fert</w:t>
      </w:r>
      <w:proofErr w:type="spellEnd"/>
      <w:r w:rsidRPr="00000D8A">
        <w:rPr>
          <w:rFonts w:asciiTheme="minorHAnsi" w:hAnsiTheme="minorHAnsi"/>
        </w:rPr>
        <w:t xml:space="preserve"> DA</w:t>
      </w:r>
    </w:p>
    <w:p w:rsidR="00B27EEC" w:rsidRPr="00000D8A" w:rsidRDefault="00B27EEC" w:rsidP="00B27EEC">
      <w:pPr>
        <w:pStyle w:val="Heading4"/>
        <w:rPr>
          <w:rFonts w:asciiTheme="minorHAnsi" w:hAnsiTheme="minorHAnsi"/>
        </w:rPr>
      </w:pPr>
      <w:r w:rsidRPr="00000D8A">
        <w:rPr>
          <w:rFonts w:asciiTheme="minorHAnsi" w:hAnsiTheme="minorHAnsi"/>
        </w:rPr>
        <w:t xml:space="preserve">Olivine treatments lead to iron fertilization </w:t>
      </w:r>
    </w:p>
    <w:p w:rsidR="00B27EEC" w:rsidRPr="00000D8A" w:rsidRDefault="00B27EEC" w:rsidP="00BC5F30">
      <w:pPr>
        <w:rPr>
          <w:rFonts w:asciiTheme="minorHAnsi" w:hAnsiTheme="minorHAnsi"/>
        </w:rPr>
      </w:pPr>
      <w:proofErr w:type="spellStart"/>
      <w:r w:rsidRPr="00000D8A">
        <w:rPr>
          <w:rStyle w:val="Style13ptBold"/>
          <w:rFonts w:asciiTheme="minorHAnsi" w:hAnsiTheme="minorHAnsi"/>
        </w:rPr>
        <w:t>Huack</w:t>
      </w:r>
      <w:proofErr w:type="spellEnd"/>
      <w:r w:rsidRPr="00000D8A">
        <w:rPr>
          <w:rStyle w:val="Style13ptBold"/>
          <w:rFonts w:asciiTheme="minorHAnsi" w:hAnsiTheme="minorHAnsi"/>
        </w:rPr>
        <w:t xml:space="preserve"> et al 16</w:t>
      </w:r>
      <w:r w:rsidRPr="00000D8A">
        <w:rPr>
          <w:rFonts w:asciiTheme="minorHAnsi" w:hAnsiTheme="minorHAnsi"/>
        </w:rPr>
        <w:t xml:space="preserve"> </w:t>
      </w:r>
      <w:r w:rsidRPr="00000D8A">
        <w:rPr>
          <w:rFonts w:asciiTheme="minorHAnsi" w:hAnsiTheme="minorHAnsi"/>
          <w:sz w:val="16"/>
        </w:rPr>
        <w:t xml:space="preserve">[Judith, researcher of biosciences at the Alfred-Wegner Institute, Peter </w:t>
      </w:r>
      <w:proofErr w:type="spellStart"/>
      <w:r w:rsidRPr="00000D8A">
        <w:rPr>
          <w:rFonts w:asciiTheme="minorHAnsi" w:hAnsiTheme="minorHAnsi"/>
          <w:sz w:val="16"/>
        </w:rPr>
        <w:t>Köhler</w:t>
      </w:r>
      <w:proofErr w:type="spellEnd"/>
      <w:r w:rsidRPr="00000D8A">
        <w:rPr>
          <w:rFonts w:asciiTheme="minorHAnsi" w:hAnsiTheme="minorHAnsi"/>
          <w:sz w:val="16"/>
        </w:rPr>
        <w:t>, researcher of geosciences at the Alfred-Wegner Institute,  Dieter Wolf-</w:t>
      </w:r>
      <w:proofErr w:type="spellStart"/>
      <w:r w:rsidRPr="00000D8A">
        <w:rPr>
          <w:rFonts w:asciiTheme="minorHAnsi" w:hAnsiTheme="minorHAnsi"/>
          <w:sz w:val="16"/>
        </w:rPr>
        <w:t>Gladrow</w:t>
      </w:r>
      <w:proofErr w:type="spellEnd"/>
      <w:r w:rsidRPr="00000D8A">
        <w:rPr>
          <w:rFonts w:asciiTheme="minorHAnsi" w:hAnsiTheme="minorHAnsi"/>
          <w:sz w:val="16"/>
        </w:rPr>
        <w:t xml:space="preserve">, Head of the bioscience department at the Alfred-Wegner Institute, Christoph </w:t>
      </w:r>
      <w:proofErr w:type="spellStart"/>
      <w:r w:rsidRPr="00000D8A">
        <w:rPr>
          <w:rFonts w:asciiTheme="minorHAnsi" w:hAnsiTheme="minorHAnsi"/>
          <w:sz w:val="16"/>
        </w:rPr>
        <w:t>Völker</w:t>
      </w:r>
      <w:proofErr w:type="spellEnd"/>
      <w:r w:rsidRPr="00000D8A">
        <w:rPr>
          <w:rFonts w:asciiTheme="minorHAnsi" w:hAnsiTheme="minorHAnsi"/>
          <w:sz w:val="16"/>
        </w:rPr>
        <w:t xml:space="preserve">, researcher of biosciences at the Alfred-Wegner Institute, “Iron </w:t>
      </w:r>
      <w:proofErr w:type="spellStart"/>
      <w:r w:rsidRPr="00000D8A">
        <w:rPr>
          <w:rFonts w:asciiTheme="minorHAnsi" w:hAnsiTheme="minorHAnsi"/>
          <w:sz w:val="16"/>
        </w:rPr>
        <w:t>fertilisation</w:t>
      </w:r>
      <w:proofErr w:type="spellEnd"/>
      <w:r w:rsidRPr="00000D8A">
        <w:rPr>
          <w:rFonts w:asciiTheme="minorHAnsi" w:hAnsiTheme="minorHAnsi"/>
          <w:sz w:val="16"/>
        </w:rPr>
        <w:t xml:space="preserve"> and century-scale effects of open ocean dissolution of olivine in a simulated CO2 removal experiment”, IOP Science, Feb 09 2016, </w:t>
      </w:r>
      <w:hyperlink r:id="rId12" w:anchor="erlaa13c7s3" w:history="1">
        <w:r w:rsidRPr="00000D8A">
          <w:rPr>
            <w:rStyle w:val="Hyperlink"/>
            <w:rFonts w:asciiTheme="minorHAnsi" w:hAnsiTheme="minorHAnsi"/>
            <w:sz w:val="16"/>
          </w:rPr>
          <w:t>http://iopscience.iop.org/article/10.1088/1748-9326/11/2/024007#erlaa13c7s3</w:t>
        </w:r>
      </w:hyperlink>
      <w:r w:rsidRPr="00000D8A">
        <w:rPr>
          <w:rFonts w:asciiTheme="minorHAnsi" w:hAnsiTheme="minorHAnsi"/>
          <w:sz w:val="16"/>
        </w:rPr>
        <w:t>] AW</w:t>
      </w:r>
    </w:p>
    <w:p w:rsidR="00996A27" w:rsidRPr="00000D8A" w:rsidRDefault="00B27EEC" w:rsidP="00996A27">
      <w:pPr>
        <w:rPr>
          <w:rFonts w:asciiTheme="minorHAnsi" w:hAnsiTheme="minorHAnsi"/>
          <w:sz w:val="16"/>
        </w:rPr>
      </w:pPr>
      <w:r w:rsidRPr="00000D8A">
        <w:rPr>
          <w:rFonts w:asciiTheme="minorHAnsi" w:hAnsiTheme="minorHAnsi"/>
          <w:sz w:val="16"/>
        </w:rPr>
        <w:t xml:space="preserve">Open ocean dissolution of olivine enhances marine CO2 uptake by increasing the alkalinity concentration in the surface ocean and therefore the ocean's buffering capacity. In addition, marine primary and export production benefit from the </w:t>
      </w:r>
      <w:proofErr w:type="spellStart"/>
      <w:r w:rsidRPr="00000D8A">
        <w:rPr>
          <w:rFonts w:asciiTheme="minorHAnsi" w:hAnsiTheme="minorHAnsi"/>
          <w:sz w:val="16"/>
        </w:rPr>
        <w:t>fertilisation</w:t>
      </w:r>
      <w:proofErr w:type="spellEnd"/>
      <w:r w:rsidRPr="00000D8A">
        <w:rPr>
          <w:rFonts w:asciiTheme="minorHAnsi" w:hAnsiTheme="minorHAnsi"/>
          <w:sz w:val="16"/>
        </w:rPr>
        <w:t xml:space="preserve"> effects of silicic acid and iron. </w:t>
      </w:r>
      <w:r w:rsidRPr="00000D8A">
        <w:rPr>
          <w:rStyle w:val="StyleUnderline"/>
          <w:rFonts w:asciiTheme="minorHAnsi" w:hAnsiTheme="minorHAnsi"/>
          <w:highlight w:val="cyan"/>
        </w:rPr>
        <w:t>The relative contributions to</w:t>
      </w:r>
      <w:r w:rsidRPr="00000D8A">
        <w:rPr>
          <w:rFonts w:asciiTheme="minorHAnsi" w:hAnsiTheme="minorHAnsi"/>
          <w:sz w:val="16"/>
        </w:rPr>
        <w:t xml:space="preserve"> total CO2 uptake by </w:t>
      </w:r>
      <w:r w:rsidRPr="00000D8A">
        <w:rPr>
          <w:rStyle w:val="StyleUnderline"/>
          <w:rFonts w:asciiTheme="minorHAnsi" w:hAnsiTheme="minorHAnsi"/>
          <w:highlight w:val="cyan"/>
        </w:rPr>
        <w:t>olivine dissolution are</w:t>
      </w:r>
      <w:r w:rsidRPr="00000D8A">
        <w:rPr>
          <w:rFonts w:asciiTheme="minorHAnsi" w:hAnsiTheme="minorHAnsi"/>
          <w:sz w:val="16"/>
        </w:rPr>
        <w:t xml:space="preserve"> 57% alkalinity, </w:t>
      </w:r>
      <w:r w:rsidRPr="00000D8A">
        <w:rPr>
          <w:rStyle w:val="StyleUnderline"/>
          <w:rFonts w:asciiTheme="minorHAnsi" w:hAnsiTheme="minorHAnsi"/>
          <w:highlight w:val="cyan"/>
        </w:rPr>
        <w:t>37% iron</w:t>
      </w:r>
      <w:r w:rsidRPr="00000D8A">
        <w:rPr>
          <w:rFonts w:asciiTheme="minorHAnsi" w:hAnsiTheme="minorHAnsi"/>
          <w:sz w:val="16"/>
        </w:rPr>
        <w:t xml:space="preserve"> and 6% silicic acid. </w:t>
      </w:r>
      <w:r w:rsidRPr="00000D8A">
        <w:rPr>
          <w:rStyle w:val="StyleUnderline"/>
          <w:rFonts w:asciiTheme="minorHAnsi" w:hAnsiTheme="minorHAnsi"/>
          <w:highlight w:val="cyan"/>
        </w:rPr>
        <w:t>The effects add up linearly</w:t>
      </w:r>
      <w:r w:rsidRPr="00000D8A">
        <w:rPr>
          <w:rStyle w:val="StyleUnderline"/>
          <w:rFonts w:asciiTheme="minorHAnsi" w:hAnsiTheme="minorHAnsi"/>
        </w:rPr>
        <w:t xml:space="preserve"> with small synergistic effects</w:t>
      </w:r>
      <w:r w:rsidRPr="00000D8A">
        <w:rPr>
          <w:rFonts w:asciiTheme="minorHAnsi" w:hAnsiTheme="minorHAnsi"/>
          <w:sz w:val="16"/>
        </w:rPr>
        <w:t xml:space="preserve">. Alkalinity and silicic acid effects scale linearly with the amount of olivine, but </w:t>
      </w:r>
      <w:r w:rsidRPr="00000D8A">
        <w:rPr>
          <w:rStyle w:val="StyleUnderline"/>
          <w:rFonts w:asciiTheme="minorHAnsi" w:hAnsiTheme="minorHAnsi"/>
          <w:highlight w:val="cyan"/>
        </w:rPr>
        <w:t xml:space="preserve">the iron </w:t>
      </w:r>
      <w:proofErr w:type="spellStart"/>
      <w:r w:rsidRPr="00000D8A">
        <w:rPr>
          <w:rStyle w:val="StyleUnderline"/>
          <w:rFonts w:asciiTheme="minorHAnsi" w:hAnsiTheme="minorHAnsi"/>
          <w:highlight w:val="cyan"/>
        </w:rPr>
        <w:t>fertilisation</w:t>
      </w:r>
      <w:proofErr w:type="spellEnd"/>
      <w:r w:rsidRPr="00000D8A">
        <w:rPr>
          <w:rStyle w:val="StyleUnderline"/>
          <w:rFonts w:asciiTheme="minorHAnsi" w:hAnsiTheme="minorHAnsi"/>
          <w:highlight w:val="cyan"/>
        </w:rPr>
        <w:t xml:space="preserve"> runs into saturation,</w:t>
      </w:r>
      <w:r w:rsidRPr="00000D8A">
        <w:rPr>
          <w:rStyle w:val="StyleUnderline"/>
          <w:rFonts w:asciiTheme="minorHAnsi" w:hAnsiTheme="minorHAnsi"/>
        </w:rPr>
        <w:t xml:space="preserve"> when the iron input reaches 2.3 </w:t>
      </w:r>
      <w:proofErr w:type="spellStart"/>
      <w:r w:rsidRPr="00000D8A">
        <w:rPr>
          <w:rStyle w:val="StyleUnderline"/>
          <w:rFonts w:asciiTheme="minorHAnsi" w:hAnsiTheme="minorHAnsi"/>
        </w:rPr>
        <w:t>Tg</w:t>
      </w:r>
      <w:proofErr w:type="spellEnd"/>
      <w:r w:rsidRPr="00000D8A">
        <w:rPr>
          <w:rStyle w:val="StyleUnderline"/>
          <w:rFonts w:asciiTheme="minorHAnsi" w:hAnsiTheme="minorHAnsi"/>
        </w:rPr>
        <w:t xml:space="preserve"> per year </w:t>
      </w:r>
      <w:r w:rsidRPr="00000D8A">
        <w:rPr>
          <w:rStyle w:val="StyleUnderline"/>
          <w:rFonts w:asciiTheme="minorHAnsi" w:hAnsiTheme="minorHAnsi"/>
          <w:highlight w:val="cyan"/>
        </w:rPr>
        <w:t xml:space="preserve">leading to a maximum iron-based carbon uptake rate of 113 </w:t>
      </w:r>
      <w:proofErr w:type="spellStart"/>
      <w:r w:rsidRPr="00000D8A">
        <w:rPr>
          <w:rStyle w:val="StyleUnderline"/>
          <w:rFonts w:asciiTheme="minorHAnsi" w:hAnsiTheme="minorHAnsi"/>
          <w:highlight w:val="cyan"/>
        </w:rPr>
        <w:t>PgC</w:t>
      </w:r>
      <w:proofErr w:type="spellEnd"/>
      <w:r w:rsidRPr="00000D8A">
        <w:rPr>
          <w:rStyle w:val="StyleUnderline"/>
          <w:rFonts w:asciiTheme="minorHAnsi" w:hAnsiTheme="minorHAnsi"/>
          <w:highlight w:val="cyan"/>
        </w:rPr>
        <w:t xml:space="preserve"> per century</w:t>
      </w:r>
      <w:r w:rsidRPr="00000D8A">
        <w:rPr>
          <w:rFonts w:asciiTheme="minorHAnsi" w:hAnsiTheme="minorHAnsi"/>
          <w:sz w:val="16"/>
        </w:rPr>
        <w:t xml:space="preserve"> (or ~1.1 </w:t>
      </w:r>
      <w:proofErr w:type="spellStart"/>
      <w:r w:rsidRPr="00000D8A">
        <w:rPr>
          <w:rFonts w:asciiTheme="minorHAnsi" w:hAnsiTheme="minorHAnsi"/>
          <w:sz w:val="16"/>
        </w:rPr>
        <w:t>PgC</w:t>
      </w:r>
      <w:proofErr w:type="spellEnd"/>
      <w:r w:rsidRPr="00000D8A">
        <w:rPr>
          <w:rFonts w:asciiTheme="minorHAnsi" w:hAnsiTheme="minorHAnsi"/>
          <w:sz w:val="16"/>
        </w:rPr>
        <w:t xml:space="preserve"> per year on average, decreasing with time).</w:t>
      </w:r>
    </w:p>
    <w:p w:rsidR="004467C3" w:rsidRPr="00000D8A" w:rsidRDefault="004467C3" w:rsidP="00996A27">
      <w:pPr>
        <w:rPr>
          <w:rFonts w:asciiTheme="minorHAnsi" w:hAnsiTheme="minorHAnsi"/>
          <w:sz w:val="16"/>
        </w:rPr>
      </w:pPr>
    </w:p>
    <w:p w:rsidR="004467C3" w:rsidRPr="00000D8A" w:rsidRDefault="004467C3" w:rsidP="00996A27">
      <w:pPr>
        <w:rPr>
          <w:rFonts w:asciiTheme="minorHAnsi" w:hAnsiTheme="minorHAnsi"/>
          <w:sz w:val="16"/>
        </w:rPr>
      </w:pPr>
    </w:p>
    <w:p w:rsidR="004467C3" w:rsidRPr="00000D8A" w:rsidRDefault="004467C3" w:rsidP="004467C3">
      <w:pPr>
        <w:pStyle w:val="Heading4"/>
        <w:rPr>
          <w:rFonts w:asciiTheme="minorHAnsi" w:hAnsiTheme="minorHAnsi"/>
        </w:rPr>
      </w:pPr>
      <w:r w:rsidRPr="00000D8A">
        <w:rPr>
          <w:rFonts w:asciiTheme="minorHAnsi" w:hAnsiTheme="minorHAnsi"/>
        </w:rPr>
        <w:t xml:space="preserve">Iron Fertilization </w:t>
      </w:r>
      <w:r w:rsidR="008500A7" w:rsidRPr="00000D8A">
        <w:rPr>
          <w:rFonts w:asciiTheme="minorHAnsi" w:hAnsiTheme="minorHAnsi"/>
        </w:rPr>
        <w:t>damages the environment</w:t>
      </w:r>
      <w:r w:rsidRPr="00000D8A">
        <w:rPr>
          <w:rFonts w:asciiTheme="minorHAnsi" w:hAnsiTheme="minorHAnsi"/>
        </w:rPr>
        <w:t>—</w:t>
      </w:r>
      <w:r w:rsidR="008500A7" w:rsidRPr="00000D8A">
        <w:rPr>
          <w:rFonts w:asciiTheme="minorHAnsi" w:hAnsiTheme="minorHAnsi"/>
        </w:rPr>
        <w:t>toxic</w:t>
      </w:r>
      <w:r w:rsidRPr="00000D8A">
        <w:rPr>
          <w:rFonts w:asciiTheme="minorHAnsi" w:hAnsiTheme="minorHAnsi"/>
        </w:rPr>
        <w:t xml:space="preserve"> by-product</w:t>
      </w:r>
    </w:p>
    <w:p w:rsidR="004467C3" w:rsidRPr="00000D8A" w:rsidRDefault="004467C3" w:rsidP="004467C3">
      <w:pPr>
        <w:rPr>
          <w:rFonts w:asciiTheme="minorHAnsi" w:hAnsiTheme="minorHAnsi"/>
        </w:rPr>
      </w:pPr>
      <w:proofErr w:type="spellStart"/>
      <w:r w:rsidRPr="00000D8A">
        <w:rPr>
          <w:rStyle w:val="Style13ptBold"/>
          <w:rFonts w:asciiTheme="minorHAnsi" w:hAnsiTheme="minorHAnsi"/>
        </w:rPr>
        <w:t>Romm</w:t>
      </w:r>
      <w:proofErr w:type="spellEnd"/>
      <w:r w:rsidRPr="00000D8A">
        <w:rPr>
          <w:rStyle w:val="Style13ptBold"/>
          <w:rFonts w:asciiTheme="minorHAnsi" w:hAnsiTheme="minorHAnsi"/>
        </w:rPr>
        <w:t xml:space="preserve"> 13</w:t>
      </w:r>
      <w:r w:rsidRPr="00000D8A">
        <w:rPr>
          <w:rFonts w:asciiTheme="minorHAnsi" w:hAnsiTheme="minorHAnsi"/>
        </w:rPr>
        <w:t xml:space="preserve"> </w:t>
      </w:r>
      <w:r w:rsidRPr="00000D8A">
        <w:rPr>
          <w:rFonts w:asciiTheme="minorHAnsi" w:hAnsiTheme="minorHAnsi"/>
          <w:sz w:val="16"/>
        </w:rPr>
        <w:t xml:space="preserve">[Joe, </w:t>
      </w:r>
      <w:r w:rsidR="00166899" w:rsidRPr="00000D8A">
        <w:rPr>
          <w:rFonts w:asciiTheme="minorHAnsi" w:hAnsiTheme="minorHAnsi"/>
          <w:sz w:val="16"/>
        </w:rPr>
        <w:t>acting assistant secretary of energy for energy efficiency and renewable energy in 1997</w:t>
      </w:r>
      <w:r w:rsidRPr="00000D8A">
        <w:rPr>
          <w:rFonts w:asciiTheme="minorHAnsi" w:hAnsiTheme="minorHAnsi"/>
          <w:sz w:val="16"/>
        </w:rPr>
        <w:t xml:space="preserve">, </w:t>
      </w:r>
      <w:r w:rsidR="00166899" w:rsidRPr="00000D8A">
        <w:rPr>
          <w:rFonts w:asciiTheme="minorHAnsi" w:hAnsiTheme="minorHAnsi"/>
          <w:sz w:val="16"/>
        </w:rPr>
        <w:t xml:space="preserve">“Yet Another Geoengineering Scheme, Ocean Iron Fertilization, Could Backfire”, Climate Progress, July 10 2013, </w:t>
      </w:r>
      <w:hyperlink r:id="rId13" w:history="1">
        <w:r w:rsidR="00166899" w:rsidRPr="00000D8A">
          <w:rPr>
            <w:rStyle w:val="Hyperlink"/>
            <w:rFonts w:asciiTheme="minorHAnsi" w:hAnsiTheme="minorHAnsi"/>
            <w:sz w:val="16"/>
          </w:rPr>
          <w:t>http://thinkprogress.org/climate/2013/07/10/2150931/another-geoengineering-scheme-ocean-iron-fertilization-could-backfire/</w:t>
        </w:r>
      </w:hyperlink>
      <w:r w:rsidR="00166899" w:rsidRPr="00000D8A">
        <w:rPr>
          <w:rFonts w:asciiTheme="minorHAnsi" w:hAnsiTheme="minorHAnsi"/>
          <w:sz w:val="16"/>
        </w:rPr>
        <w:t>] AW</w:t>
      </w:r>
    </w:p>
    <w:p w:rsidR="004467C3" w:rsidRDefault="004467C3" w:rsidP="00996A27">
      <w:pPr>
        <w:rPr>
          <w:rStyle w:val="StyleUnderline"/>
          <w:rFonts w:asciiTheme="minorHAnsi" w:hAnsiTheme="minorHAnsi"/>
        </w:rPr>
      </w:pPr>
      <w:r w:rsidRPr="00000D8A">
        <w:rPr>
          <w:rFonts w:asciiTheme="minorHAnsi" w:hAnsiTheme="minorHAnsi"/>
          <w:sz w:val="16"/>
        </w:rPr>
        <w:t xml:space="preserve">The intended effect of ocean iron fertilization for geoengineering is to significantly disrupt marine ecosystems. </w:t>
      </w:r>
      <w:r w:rsidRPr="00000D8A">
        <w:rPr>
          <w:rStyle w:val="StyleUnderline"/>
          <w:rFonts w:asciiTheme="minorHAnsi" w:hAnsiTheme="minorHAnsi"/>
        </w:rPr>
        <w:t xml:space="preserve">The explicit goal is to stimulate blooms of relatively large phytoplankton that are usually not abundant, because carbon produced by such species is more likely to sink eventually to the deep ocean. </w:t>
      </w:r>
      <w:r w:rsidRPr="00000D8A">
        <w:rPr>
          <w:rStyle w:val="StyleUnderline"/>
          <w:rFonts w:asciiTheme="minorHAnsi" w:hAnsiTheme="minorHAnsi"/>
          <w:highlight w:val="cyan"/>
        </w:rPr>
        <w:t>This shift at the base of the food web would propagate throughout the ocean ecosystem in unpredictable ways</w:t>
      </w:r>
      <w:r w:rsidRPr="00000D8A">
        <w:rPr>
          <w:rStyle w:val="StyleUnderline"/>
          <w:rFonts w:asciiTheme="minorHAnsi" w:hAnsiTheme="minorHAnsi"/>
        </w:rPr>
        <w:t>.</w:t>
      </w:r>
      <w:r w:rsidRPr="00000D8A">
        <w:rPr>
          <w:rFonts w:asciiTheme="minorHAnsi" w:hAnsiTheme="minorHAnsi"/>
          <w:sz w:val="16"/>
        </w:rPr>
        <w:t xml:space="preserve"> Moreover</w:t>
      </w:r>
      <w:r w:rsidRPr="00000D8A">
        <w:rPr>
          <w:rStyle w:val="StyleUnderline"/>
          <w:rFonts w:asciiTheme="minorHAnsi" w:hAnsiTheme="minorHAnsi"/>
        </w:rPr>
        <w:t xml:space="preserve">, </w:t>
      </w:r>
      <w:r w:rsidRPr="00000D8A">
        <w:rPr>
          <w:rStyle w:val="StyleUnderline"/>
          <w:rFonts w:asciiTheme="minorHAnsi" w:hAnsiTheme="minorHAnsi"/>
          <w:highlight w:val="cyan"/>
        </w:rPr>
        <w:t>nutrients such as nitrogen</w:t>
      </w:r>
      <w:r w:rsidRPr="00000D8A">
        <w:rPr>
          <w:rStyle w:val="StyleUnderline"/>
          <w:rFonts w:asciiTheme="minorHAnsi" w:hAnsiTheme="minorHAnsi"/>
        </w:rPr>
        <w:t xml:space="preserve"> and phosphorus </w:t>
      </w:r>
      <w:r w:rsidRPr="00000D8A">
        <w:rPr>
          <w:rStyle w:val="StyleUnderline"/>
          <w:rFonts w:asciiTheme="minorHAnsi" w:hAnsiTheme="minorHAnsi"/>
          <w:highlight w:val="cyan"/>
        </w:rPr>
        <w:t>would sink</w:t>
      </w:r>
      <w:r w:rsidRPr="00000D8A">
        <w:rPr>
          <w:rFonts w:asciiTheme="minorHAnsi" w:hAnsiTheme="minorHAnsi"/>
          <w:sz w:val="16"/>
        </w:rPr>
        <w:t xml:space="preserve"> along with the carbon, </w:t>
      </w:r>
      <w:r w:rsidRPr="00000D8A">
        <w:rPr>
          <w:rStyle w:val="StyleUnderline"/>
          <w:rFonts w:asciiTheme="minorHAnsi" w:hAnsiTheme="minorHAnsi"/>
          <w:highlight w:val="cyan"/>
        </w:rPr>
        <w:t>altering biogeochemical</w:t>
      </w:r>
      <w:r w:rsidRPr="00000D8A">
        <w:rPr>
          <w:rFonts w:asciiTheme="minorHAnsi" w:hAnsiTheme="minorHAnsi"/>
          <w:sz w:val="16"/>
        </w:rPr>
        <w:t xml:space="preserve"> and ecological </w:t>
      </w:r>
      <w:r w:rsidRPr="00000D8A">
        <w:rPr>
          <w:rStyle w:val="StyleUnderline"/>
          <w:rFonts w:asciiTheme="minorHAnsi" w:hAnsiTheme="minorHAnsi"/>
          <w:highlight w:val="cyan"/>
        </w:rPr>
        <w:t>relationships throughout the system. Some models predict that ocean fertilization</w:t>
      </w:r>
      <w:r w:rsidRPr="00000D8A">
        <w:rPr>
          <w:rStyle w:val="StyleUnderline"/>
          <w:rFonts w:asciiTheme="minorHAnsi" w:hAnsiTheme="minorHAnsi"/>
        </w:rPr>
        <w:t xml:space="preserve"> on a global scale </w:t>
      </w:r>
      <w:r w:rsidRPr="00000D8A">
        <w:rPr>
          <w:rStyle w:val="StyleUnderline"/>
          <w:rFonts w:asciiTheme="minorHAnsi" w:hAnsiTheme="minorHAnsi"/>
          <w:highlight w:val="cyan"/>
        </w:rPr>
        <w:t>would result in large regions of the ocean being starved of oxygen</w:t>
      </w:r>
      <w:r w:rsidRPr="00000D8A">
        <w:rPr>
          <w:rStyle w:val="StyleUnderline"/>
          <w:rFonts w:asciiTheme="minorHAnsi" w:hAnsiTheme="minorHAnsi"/>
        </w:rPr>
        <w:t>, dramatically affecting marine organisms from microbes to fish.</w:t>
      </w:r>
      <w:r w:rsidRPr="00000D8A">
        <w:rPr>
          <w:rFonts w:asciiTheme="minorHAnsi" w:hAnsiTheme="minorHAnsi"/>
          <w:sz w:val="16"/>
        </w:rPr>
        <w:t xml:space="preserve"> Ecological disruption is the very mechanism by which iron fertilization would sequester carbon.</w:t>
      </w:r>
      <w:r w:rsidR="001537F2" w:rsidRPr="00000D8A">
        <w:rPr>
          <w:rFonts w:asciiTheme="minorHAnsi" w:hAnsiTheme="minorHAnsi"/>
          <w:sz w:val="16"/>
        </w:rPr>
        <w:t xml:space="preserve"> </w:t>
      </w:r>
      <w:r w:rsidRPr="00000D8A">
        <w:rPr>
          <w:rFonts w:asciiTheme="minorHAnsi" w:hAnsiTheme="minorHAnsi"/>
          <w:sz w:val="16"/>
        </w:rPr>
        <w:t>Argonne’s study finds another problem — ocean iron fertilization may have no positive climate impact and might even make things worse:</w:t>
      </w:r>
      <w:r w:rsidR="001537F2" w:rsidRPr="00000D8A">
        <w:rPr>
          <w:rFonts w:asciiTheme="minorHAnsi" w:hAnsiTheme="minorHAnsi"/>
          <w:sz w:val="16"/>
        </w:rPr>
        <w:t xml:space="preserve"> </w:t>
      </w:r>
      <w:r w:rsidRPr="00000D8A">
        <w:rPr>
          <w:rFonts w:asciiTheme="minorHAnsi" w:hAnsiTheme="minorHAnsi"/>
          <w:sz w:val="16"/>
        </w:rPr>
        <w:t xml:space="preserve">These blooms contain iron-eating microscopic phytoplankton that absorb C02 from the air through the process of photosynthesis and provide nutrients for marine life. </w:t>
      </w:r>
      <w:r w:rsidRPr="00000D8A">
        <w:rPr>
          <w:rStyle w:val="StyleUnderline"/>
          <w:rFonts w:asciiTheme="minorHAnsi" w:hAnsiTheme="minorHAnsi"/>
        </w:rPr>
        <w:t xml:space="preserve">But one type of phytoplankton, </w:t>
      </w:r>
      <w:r w:rsidRPr="00000D8A">
        <w:rPr>
          <w:rStyle w:val="StyleUnderline"/>
          <w:rFonts w:asciiTheme="minorHAnsi" w:hAnsiTheme="minorHAnsi"/>
          <w:highlight w:val="cyan"/>
        </w:rPr>
        <w:t>a diatom, is using more iron that it needs for photosynthesis and storing the extra in its silica skeletons</w:t>
      </w:r>
      <w:r w:rsidRPr="00000D8A">
        <w:rPr>
          <w:rStyle w:val="StyleUnderline"/>
          <w:rFonts w:asciiTheme="minorHAnsi" w:hAnsiTheme="minorHAnsi"/>
        </w:rPr>
        <w:t xml:space="preserve"> and shells</w:t>
      </w:r>
      <w:r w:rsidRPr="00000D8A">
        <w:rPr>
          <w:rFonts w:asciiTheme="minorHAnsi" w:hAnsiTheme="minorHAnsi"/>
          <w:sz w:val="16"/>
        </w:rPr>
        <w:t xml:space="preserve">, according to an X-ray analysis of phytoplankton conducted at the U.S. Department of Energy’s Argonne National Laboratory. </w:t>
      </w:r>
      <w:r w:rsidRPr="00000D8A">
        <w:rPr>
          <w:rStyle w:val="StyleUnderline"/>
          <w:rFonts w:asciiTheme="minorHAnsi" w:hAnsiTheme="minorHAnsi"/>
          <w:highlight w:val="cyan"/>
        </w:rPr>
        <w:t>This reduces the amount of iron left over to support the carbon-eating plankton</w:t>
      </w:r>
      <w:r w:rsidRPr="00000D8A">
        <w:rPr>
          <w:rStyle w:val="StyleUnderline"/>
          <w:rFonts w:asciiTheme="minorHAnsi" w:hAnsiTheme="minorHAnsi"/>
        </w:rPr>
        <w:t>….</w:t>
      </w:r>
      <w:r w:rsidR="001537F2" w:rsidRPr="00000D8A">
        <w:rPr>
          <w:rStyle w:val="StyleUnderline"/>
          <w:rFonts w:asciiTheme="minorHAnsi" w:hAnsiTheme="minorHAnsi"/>
        </w:rPr>
        <w:t xml:space="preserve"> </w:t>
      </w:r>
      <w:r w:rsidRPr="00000D8A">
        <w:rPr>
          <w:rStyle w:val="StyleUnderline"/>
          <w:rFonts w:asciiTheme="minorHAnsi" w:hAnsiTheme="minorHAnsi"/>
          <w:highlight w:val="cyan"/>
        </w:rPr>
        <w:t>Rather than feed the growth of extra plankton</w:t>
      </w:r>
      <w:r w:rsidRPr="00000D8A">
        <w:rPr>
          <w:rStyle w:val="StyleUnderline"/>
          <w:rFonts w:asciiTheme="minorHAnsi" w:hAnsiTheme="minorHAnsi"/>
        </w:rPr>
        <w:t xml:space="preserve">, triggering algal blooms, </w:t>
      </w:r>
      <w:r w:rsidRPr="00000D8A">
        <w:rPr>
          <w:rStyle w:val="StyleUnderline"/>
          <w:rFonts w:asciiTheme="minorHAnsi" w:hAnsiTheme="minorHAnsi"/>
          <w:highlight w:val="cyan"/>
        </w:rPr>
        <w:t>the iron fertilization may instead stimulate the gluttonous diatoms to take up even more iron to build larger shells</w:t>
      </w:r>
      <w:r w:rsidRPr="00000D8A">
        <w:rPr>
          <w:rStyle w:val="StyleUnderline"/>
          <w:rFonts w:asciiTheme="minorHAnsi" w:hAnsiTheme="minorHAnsi"/>
        </w:rPr>
        <w:t xml:space="preserve">. When the shells get large enough, they sink to the ocean floor, </w:t>
      </w:r>
      <w:r w:rsidRPr="00000D8A">
        <w:rPr>
          <w:rStyle w:val="StyleUnderline"/>
          <w:rFonts w:asciiTheme="minorHAnsi" w:hAnsiTheme="minorHAnsi"/>
          <w:highlight w:val="cyan"/>
        </w:rPr>
        <w:t>sequestering the iron and starving off the diatom’s plankton peers.</w:t>
      </w:r>
    </w:p>
    <w:p w:rsidR="004645B0" w:rsidRDefault="004645B0" w:rsidP="00996A27">
      <w:pPr>
        <w:rPr>
          <w:rStyle w:val="StyleUnderline"/>
          <w:rFonts w:asciiTheme="minorHAnsi" w:hAnsiTheme="minorHAnsi"/>
        </w:rPr>
      </w:pPr>
    </w:p>
    <w:p w:rsidR="004645B0" w:rsidRDefault="004645B0" w:rsidP="00996A27">
      <w:pPr>
        <w:rPr>
          <w:rStyle w:val="StyleUnderline"/>
          <w:rFonts w:asciiTheme="minorHAnsi" w:hAnsiTheme="minorHAnsi"/>
        </w:rPr>
      </w:pPr>
    </w:p>
    <w:p w:rsidR="004645B0" w:rsidRDefault="004645B0" w:rsidP="00996A27">
      <w:pPr>
        <w:rPr>
          <w:rStyle w:val="StyleUnderline"/>
          <w:rFonts w:asciiTheme="minorHAnsi" w:hAnsiTheme="minorHAnsi"/>
        </w:rPr>
      </w:pPr>
    </w:p>
    <w:p w:rsidR="004645B0" w:rsidRDefault="004645B0" w:rsidP="00996A27">
      <w:pPr>
        <w:rPr>
          <w:rStyle w:val="StyleUnderline"/>
          <w:rFonts w:asciiTheme="minorHAnsi" w:hAnsiTheme="minorHAnsi"/>
        </w:rPr>
      </w:pPr>
    </w:p>
    <w:p w:rsidR="004645B0" w:rsidRDefault="004645B0" w:rsidP="00996A27">
      <w:pPr>
        <w:rPr>
          <w:rStyle w:val="StyleUnderline"/>
          <w:rFonts w:asciiTheme="minorHAnsi" w:hAnsiTheme="minorHAnsi"/>
        </w:rPr>
      </w:pPr>
    </w:p>
    <w:p w:rsidR="004645B0" w:rsidRPr="00000D8A" w:rsidRDefault="004645B0" w:rsidP="00996A27">
      <w:pPr>
        <w:rPr>
          <w:rStyle w:val="StyleUnderline"/>
          <w:rFonts w:asciiTheme="minorHAnsi" w:hAnsiTheme="minorHAnsi"/>
        </w:rPr>
      </w:pPr>
    </w:p>
    <w:p w:rsidR="00B27EEC" w:rsidRPr="00000D8A" w:rsidRDefault="00B27EEC" w:rsidP="00996A27">
      <w:pPr>
        <w:rPr>
          <w:rFonts w:asciiTheme="minorHAnsi" w:hAnsiTheme="minorHAnsi"/>
        </w:rPr>
      </w:pPr>
    </w:p>
    <w:p w:rsidR="00965A83" w:rsidRPr="00000D8A" w:rsidRDefault="00433A9E" w:rsidP="00D069A7">
      <w:pPr>
        <w:pStyle w:val="Heading2"/>
        <w:rPr>
          <w:rFonts w:asciiTheme="minorHAnsi" w:hAnsiTheme="minorHAnsi"/>
        </w:rPr>
      </w:pPr>
      <w:r w:rsidRPr="00000D8A">
        <w:rPr>
          <w:rFonts w:asciiTheme="minorHAnsi" w:hAnsiTheme="minorHAnsi"/>
        </w:rPr>
        <w:lastRenderedPageBreak/>
        <w:t>Deterrence CP</w:t>
      </w:r>
    </w:p>
    <w:p w:rsidR="00DA478E" w:rsidRPr="00000D8A" w:rsidRDefault="004637BC" w:rsidP="004637BC">
      <w:pPr>
        <w:pStyle w:val="Heading3"/>
        <w:rPr>
          <w:rFonts w:asciiTheme="minorHAnsi" w:hAnsiTheme="minorHAnsi"/>
        </w:rPr>
      </w:pPr>
      <w:r w:rsidRPr="00000D8A">
        <w:rPr>
          <w:rFonts w:asciiTheme="minorHAnsi" w:hAnsiTheme="minorHAnsi"/>
        </w:rPr>
        <w:lastRenderedPageBreak/>
        <w:t>Notes</w:t>
      </w:r>
    </w:p>
    <w:p w:rsidR="004637BC" w:rsidRPr="00000D8A" w:rsidRDefault="004637BC" w:rsidP="004637BC">
      <w:pPr>
        <w:pStyle w:val="Heading4"/>
        <w:rPr>
          <w:rFonts w:asciiTheme="minorHAnsi" w:hAnsiTheme="minorHAnsi"/>
        </w:rPr>
      </w:pPr>
      <w:r w:rsidRPr="00000D8A">
        <w:rPr>
          <w:rFonts w:asciiTheme="minorHAnsi" w:hAnsiTheme="minorHAnsi"/>
        </w:rPr>
        <w:t xml:space="preserve">This CP is pretty simple. It lifts the budget cap so that the Missile Defense Agency </w:t>
      </w:r>
      <w:r w:rsidR="00577D37" w:rsidRPr="00000D8A">
        <w:rPr>
          <w:rFonts w:asciiTheme="minorHAnsi" w:hAnsiTheme="minorHAnsi"/>
        </w:rPr>
        <w:t xml:space="preserve">(MDA) </w:t>
      </w:r>
      <w:r w:rsidRPr="00000D8A">
        <w:rPr>
          <w:rFonts w:asciiTheme="minorHAnsi" w:hAnsiTheme="minorHAnsi"/>
        </w:rPr>
        <w:t>(</w:t>
      </w:r>
      <w:hyperlink r:id="rId14" w:history="1">
        <w:r w:rsidRPr="00000D8A">
          <w:rPr>
            <w:rStyle w:val="Hyperlink"/>
            <w:rFonts w:asciiTheme="minorHAnsi" w:hAnsiTheme="minorHAnsi"/>
            <w:b w:val="0"/>
            <w:sz w:val="16"/>
            <w:szCs w:val="16"/>
          </w:rPr>
          <w:t>https://en.wikipedia.org/wiki/Missile_Defense_Agency</w:t>
        </w:r>
      </w:hyperlink>
      <w:r w:rsidRPr="00000D8A">
        <w:rPr>
          <w:rFonts w:asciiTheme="minorHAnsi" w:hAnsiTheme="minorHAnsi"/>
        </w:rPr>
        <w:t>) has more money. The idea is that Ballistic Missile Defense</w:t>
      </w:r>
      <w:r w:rsidR="00E7507D" w:rsidRPr="00000D8A">
        <w:rPr>
          <w:rFonts w:asciiTheme="minorHAnsi" w:hAnsiTheme="minorHAnsi"/>
        </w:rPr>
        <w:t xml:space="preserve"> (BMD) (</w:t>
      </w:r>
      <w:r w:rsidR="00E7507D" w:rsidRPr="00000D8A">
        <w:rPr>
          <w:rFonts w:asciiTheme="minorHAnsi" w:hAnsiTheme="minorHAnsi"/>
          <w:b w:val="0"/>
          <w:sz w:val="16"/>
          <w:szCs w:val="16"/>
        </w:rPr>
        <w:t>https://en.wikipedia.org/wiki/Aegis_Ballistic_Missile_Defense_System</w:t>
      </w:r>
      <w:r w:rsidR="00E7507D" w:rsidRPr="00000D8A">
        <w:rPr>
          <w:rFonts w:asciiTheme="minorHAnsi" w:hAnsiTheme="minorHAnsi"/>
        </w:rPr>
        <w:t>)</w:t>
      </w:r>
      <w:r w:rsidRPr="00000D8A">
        <w:rPr>
          <w:rFonts w:asciiTheme="minorHAnsi" w:hAnsiTheme="minorHAnsi"/>
        </w:rPr>
        <w:t xml:space="preserve"> is key to deter other countries, and that traditional deterrence theory wh</w:t>
      </w:r>
      <w:r w:rsidR="00381578">
        <w:rPr>
          <w:rFonts w:asciiTheme="minorHAnsi" w:hAnsiTheme="minorHAnsi"/>
        </w:rPr>
        <w:t>ich relies on the nuclear triad (ICBM missiles</w:t>
      </w:r>
      <w:r w:rsidRPr="00000D8A">
        <w:rPr>
          <w:rFonts w:asciiTheme="minorHAnsi" w:hAnsiTheme="minorHAnsi"/>
        </w:rPr>
        <w:t xml:space="preserve">, bombers, submarines) is </w:t>
      </w:r>
      <w:r w:rsidR="00577D37" w:rsidRPr="00000D8A">
        <w:rPr>
          <w:rFonts w:asciiTheme="minorHAnsi" w:hAnsiTheme="minorHAnsi"/>
        </w:rPr>
        <w:t>in</w:t>
      </w:r>
      <w:r w:rsidRPr="00000D8A">
        <w:rPr>
          <w:rFonts w:asciiTheme="minorHAnsi" w:hAnsiTheme="minorHAnsi"/>
        </w:rPr>
        <w:t>correct.</w:t>
      </w:r>
      <w:r w:rsidR="00577D37" w:rsidRPr="00000D8A">
        <w:rPr>
          <w:rFonts w:asciiTheme="minorHAnsi" w:hAnsiTheme="minorHAnsi"/>
        </w:rPr>
        <w:t xml:space="preserve"> However, most experts within the MDA</w:t>
      </w:r>
      <w:r w:rsidRPr="00000D8A">
        <w:rPr>
          <w:rFonts w:asciiTheme="minorHAnsi" w:hAnsiTheme="minorHAnsi"/>
        </w:rPr>
        <w:t xml:space="preserve"> </w:t>
      </w:r>
      <w:r w:rsidR="00577D37" w:rsidRPr="00000D8A">
        <w:rPr>
          <w:rFonts w:asciiTheme="minorHAnsi" w:hAnsiTheme="minorHAnsi"/>
        </w:rPr>
        <w:t xml:space="preserve">say that having a consistent stream of funding so that they can do R&amp;D </w:t>
      </w:r>
      <w:r w:rsidR="00381578">
        <w:rPr>
          <w:rFonts w:asciiTheme="minorHAnsi" w:hAnsiTheme="minorHAnsi"/>
        </w:rPr>
        <w:t>is key to perfect BMD tech</w:t>
      </w:r>
      <w:r w:rsidR="00577D37" w:rsidRPr="00000D8A">
        <w:rPr>
          <w:rFonts w:asciiTheme="minorHAnsi" w:hAnsiTheme="minorHAnsi"/>
        </w:rPr>
        <w:t xml:space="preserve">. In </w:t>
      </w:r>
      <w:r w:rsidR="00381578">
        <w:rPr>
          <w:rFonts w:asciiTheme="minorHAnsi" w:hAnsiTheme="minorHAnsi"/>
        </w:rPr>
        <w:t>Financial year budget for 2015 (</w:t>
      </w:r>
      <w:r w:rsidR="00577D37" w:rsidRPr="00000D8A">
        <w:rPr>
          <w:rFonts w:asciiTheme="minorHAnsi" w:hAnsiTheme="minorHAnsi"/>
        </w:rPr>
        <w:t>FY15</w:t>
      </w:r>
      <w:r w:rsidR="00381578">
        <w:rPr>
          <w:rFonts w:asciiTheme="minorHAnsi" w:hAnsiTheme="minorHAnsi"/>
        </w:rPr>
        <w:t>)</w:t>
      </w:r>
      <w:r w:rsidR="00577D37" w:rsidRPr="00000D8A">
        <w:rPr>
          <w:rFonts w:asciiTheme="minorHAnsi" w:hAnsiTheme="minorHAnsi"/>
        </w:rPr>
        <w:t xml:space="preserve"> funding was cut so the R&amp;D sector of the MDA </w:t>
      </w:r>
      <w:r w:rsidR="00381578">
        <w:rPr>
          <w:rFonts w:asciiTheme="minorHAnsi" w:hAnsiTheme="minorHAnsi"/>
        </w:rPr>
        <w:t>couldn’</w:t>
      </w:r>
      <w:r w:rsidR="00577D37" w:rsidRPr="00000D8A">
        <w:rPr>
          <w:rFonts w:asciiTheme="minorHAnsi" w:hAnsiTheme="minorHAnsi"/>
        </w:rPr>
        <w:t xml:space="preserve">t perform the R&amp;D they need to. </w:t>
      </w:r>
    </w:p>
    <w:p w:rsidR="0059557D" w:rsidRPr="00000D8A" w:rsidRDefault="0059557D" w:rsidP="0059557D">
      <w:pPr>
        <w:rPr>
          <w:rFonts w:asciiTheme="minorHAnsi" w:hAnsiTheme="minorHAnsi"/>
        </w:rPr>
      </w:pPr>
    </w:p>
    <w:p w:rsidR="0059557D" w:rsidRDefault="0059557D" w:rsidP="0059557D">
      <w:pPr>
        <w:pStyle w:val="Heading4"/>
        <w:rPr>
          <w:rFonts w:asciiTheme="minorHAnsi" w:hAnsiTheme="minorHAnsi"/>
        </w:rPr>
      </w:pPr>
      <w:r w:rsidRPr="00000D8A">
        <w:rPr>
          <w:rFonts w:asciiTheme="minorHAnsi" w:hAnsiTheme="minorHAnsi"/>
        </w:rPr>
        <w:t xml:space="preserve">Winning the CP requires winning that BMDs are actually successful and that traditional deterrence theory is wrong, and that BMDs really are important. </w:t>
      </w:r>
    </w:p>
    <w:p w:rsidR="00381578" w:rsidRDefault="00381578" w:rsidP="00381578"/>
    <w:p w:rsidR="00381578" w:rsidRDefault="00381578" w:rsidP="00381578">
      <w:pPr>
        <w:pStyle w:val="Heading4"/>
      </w:pPr>
      <w:r>
        <w:t xml:space="preserve">The </w:t>
      </w:r>
      <w:proofErr w:type="spellStart"/>
      <w:r>
        <w:t>aff</w:t>
      </w:r>
      <w:proofErr w:type="spellEnd"/>
      <w:r>
        <w:t xml:space="preserve"> answers are divided up into different scenarios. you have to be especially careful that what you read doesn’t take out your </w:t>
      </w:r>
      <w:proofErr w:type="spellStart"/>
      <w:r>
        <w:t>aff</w:t>
      </w:r>
      <w:proofErr w:type="spellEnd"/>
      <w:r>
        <w:t xml:space="preserve">. </w:t>
      </w:r>
    </w:p>
    <w:p w:rsidR="00C51789" w:rsidRDefault="00C51789" w:rsidP="00C51789"/>
    <w:p w:rsidR="00C51789" w:rsidRPr="00C51789" w:rsidRDefault="00C51789" w:rsidP="00C51789">
      <w:pPr>
        <w:pStyle w:val="Heading4"/>
      </w:pPr>
      <w:r>
        <w:t xml:space="preserve">In terms of updates, I would do more in-depth deterrence theory true/false, and pay particular attention to the way that BMDs change decision making calculus because there’s different competing theories. </w:t>
      </w:r>
    </w:p>
    <w:p w:rsidR="004637BC" w:rsidRPr="00000D8A" w:rsidRDefault="004637BC" w:rsidP="004637BC">
      <w:pPr>
        <w:rPr>
          <w:rFonts w:asciiTheme="minorHAnsi" w:hAnsiTheme="minorHAnsi"/>
        </w:rPr>
      </w:pPr>
    </w:p>
    <w:p w:rsidR="00DA478E" w:rsidRPr="00000D8A" w:rsidRDefault="00DA478E" w:rsidP="00DA478E">
      <w:pPr>
        <w:pStyle w:val="Heading3"/>
        <w:rPr>
          <w:rFonts w:asciiTheme="minorHAnsi" w:hAnsiTheme="minorHAnsi"/>
        </w:rPr>
      </w:pPr>
      <w:r w:rsidRPr="00000D8A">
        <w:rPr>
          <w:rFonts w:asciiTheme="minorHAnsi" w:hAnsiTheme="minorHAnsi"/>
        </w:rPr>
        <w:lastRenderedPageBreak/>
        <w:t>1NC</w:t>
      </w:r>
    </w:p>
    <w:p w:rsidR="00965A83" w:rsidRPr="00000D8A" w:rsidRDefault="00965A83" w:rsidP="00965A83">
      <w:pPr>
        <w:pStyle w:val="Heading4"/>
        <w:rPr>
          <w:rFonts w:asciiTheme="minorHAnsi" w:hAnsiTheme="minorHAnsi"/>
        </w:rPr>
      </w:pPr>
      <w:r w:rsidRPr="00000D8A">
        <w:rPr>
          <w:rFonts w:asciiTheme="minorHAnsi" w:hAnsiTheme="minorHAnsi"/>
        </w:rPr>
        <w:t>The United States federal government should lift budget caps for the Missile Defense Agency</w:t>
      </w:r>
    </w:p>
    <w:p w:rsidR="00965A83" w:rsidRPr="00000D8A" w:rsidRDefault="00965A83" w:rsidP="00965A83">
      <w:pPr>
        <w:rPr>
          <w:rFonts w:asciiTheme="minorHAnsi" w:hAnsiTheme="minorHAnsi"/>
        </w:rPr>
      </w:pPr>
    </w:p>
    <w:p w:rsidR="00996A27" w:rsidRPr="00000D8A" w:rsidRDefault="0058662E" w:rsidP="00965A83">
      <w:pPr>
        <w:pStyle w:val="Heading4"/>
        <w:rPr>
          <w:rFonts w:asciiTheme="minorHAnsi" w:hAnsiTheme="minorHAnsi"/>
        </w:rPr>
      </w:pPr>
      <w:r w:rsidRPr="00000D8A">
        <w:rPr>
          <w:rFonts w:asciiTheme="minorHAnsi" w:hAnsiTheme="minorHAnsi"/>
        </w:rPr>
        <w:t>Funding is key to maintain Ballistic Missile Defense and increase R&amp;D</w:t>
      </w:r>
    </w:p>
    <w:p w:rsidR="00996A27" w:rsidRPr="00000D8A" w:rsidRDefault="00965A83" w:rsidP="00996A27">
      <w:pPr>
        <w:rPr>
          <w:rFonts w:asciiTheme="minorHAnsi" w:hAnsiTheme="minorHAnsi"/>
        </w:rPr>
      </w:pPr>
      <w:proofErr w:type="spellStart"/>
      <w:r w:rsidRPr="00000D8A">
        <w:rPr>
          <w:rStyle w:val="Style13ptBold"/>
          <w:rFonts w:asciiTheme="minorHAnsi" w:hAnsiTheme="minorHAnsi"/>
        </w:rPr>
        <w:t>Shalal</w:t>
      </w:r>
      <w:proofErr w:type="spellEnd"/>
      <w:r w:rsidRPr="00000D8A">
        <w:rPr>
          <w:rStyle w:val="Style13ptBold"/>
          <w:rFonts w:asciiTheme="minorHAnsi" w:hAnsiTheme="minorHAnsi"/>
        </w:rPr>
        <w:t xml:space="preserve"> 15</w:t>
      </w:r>
      <w:r w:rsidRPr="00000D8A">
        <w:rPr>
          <w:rFonts w:asciiTheme="minorHAnsi" w:hAnsiTheme="minorHAnsi"/>
        </w:rPr>
        <w:t xml:space="preserve"> </w:t>
      </w:r>
      <w:r w:rsidRPr="00000D8A">
        <w:rPr>
          <w:rFonts w:asciiTheme="minorHAnsi" w:hAnsiTheme="minorHAnsi"/>
          <w:sz w:val="16"/>
        </w:rPr>
        <w:t xml:space="preserve">[Andrea, Reuters senior correspondent specializing in security policy, “U.S. missile defense agency warns of ‘jeopardy’ from budget cuts”, Reuters, March 19 2015, </w:t>
      </w:r>
      <w:hyperlink r:id="rId15" w:history="1">
        <w:r w:rsidRPr="00000D8A">
          <w:rPr>
            <w:rStyle w:val="Hyperlink"/>
            <w:rFonts w:asciiTheme="minorHAnsi" w:hAnsiTheme="minorHAnsi"/>
            <w:sz w:val="16"/>
          </w:rPr>
          <w:t>http://www.reuters.com/article/usa-military-missiledefense-idUSL2N0WL25F20150319</w:t>
        </w:r>
      </w:hyperlink>
      <w:r w:rsidRPr="00000D8A">
        <w:rPr>
          <w:rFonts w:asciiTheme="minorHAnsi" w:hAnsiTheme="minorHAnsi"/>
          <w:sz w:val="16"/>
        </w:rPr>
        <w:t>] AW</w:t>
      </w:r>
    </w:p>
    <w:p w:rsidR="00965A83" w:rsidRPr="00000D8A" w:rsidRDefault="00965A83" w:rsidP="00996A27">
      <w:pPr>
        <w:rPr>
          <w:rStyle w:val="StyleUnderline"/>
          <w:rFonts w:asciiTheme="minorHAnsi" w:hAnsiTheme="minorHAnsi"/>
        </w:rPr>
      </w:pPr>
      <w:r w:rsidRPr="00000D8A">
        <w:rPr>
          <w:rStyle w:val="StyleUnderline"/>
          <w:rFonts w:asciiTheme="minorHAnsi" w:hAnsiTheme="minorHAnsi"/>
        </w:rPr>
        <w:t>Further budget cuts would put the U.S. military's ability to protect the United States in "serious jeopardy</w:t>
      </w:r>
      <w:r w:rsidRPr="00000D8A">
        <w:rPr>
          <w:rFonts w:asciiTheme="minorHAnsi" w:hAnsiTheme="minorHAnsi"/>
          <w:sz w:val="16"/>
        </w:rPr>
        <w:t xml:space="preserve">" at a time when Iran and North Korea are advancing their own missile programs, the head of the U.S. Missile Defense Agency said on Thursday. Vice Admiral James </w:t>
      </w:r>
      <w:proofErr w:type="spellStart"/>
      <w:r w:rsidRPr="00000D8A">
        <w:rPr>
          <w:rFonts w:asciiTheme="minorHAnsi" w:hAnsiTheme="minorHAnsi"/>
          <w:sz w:val="16"/>
        </w:rPr>
        <w:t>Syring</w:t>
      </w:r>
      <w:proofErr w:type="spellEnd"/>
      <w:r w:rsidRPr="00000D8A">
        <w:rPr>
          <w:rFonts w:asciiTheme="minorHAnsi" w:hAnsiTheme="minorHAnsi"/>
          <w:sz w:val="16"/>
        </w:rPr>
        <w:t xml:space="preserve"> told U.S. lawmakers that </w:t>
      </w:r>
      <w:r w:rsidRPr="00000D8A">
        <w:rPr>
          <w:rStyle w:val="StyleUnderline"/>
          <w:rFonts w:asciiTheme="minorHAnsi" w:hAnsiTheme="minorHAnsi"/>
          <w:highlight w:val="cyan"/>
        </w:rPr>
        <w:t>failure to lift budget caps in fiscal 2016 would force him to delay urgently needed steps aimed at improving</w:t>
      </w:r>
      <w:r w:rsidRPr="00000D8A">
        <w:rPr>
          <w:rFonts w:asciiTheme="minorHAnsi" w:hAnsiTheme="minorHAnsi"/>
          <w:sz w:val="16"/>
        </w:rPr>
        <w:t xml:space="preserve"> the </w:t>
      </w:r>
      <w:r w:rsidRPr="00000D8A">
        <w:rPr>
          <w:rStyle w:val="StyleUnderline"/>
          <w:rFonts w:asciiTheme="minorHAnsi" w:hAnsiTheme="minorHAnsi"/>
          <w:highlight w:val="cyan"/>
        </w:rPr>
        <w:t>reliability</w:t>
      </w:r>
      <w:r w:rsidRPr="00000D8A">
        <w:rPr>
          <w:rStyle w:val="StyleUnderline"/>
          <w:rFonts w:asciiTheme="minorHAnsi" w:hAnsiTheme="minorHAnsi"/>
        </w:rPr>
        <w:t xml:space="preserve"> </w:t>
      </w:r>
      <w:r w:rsidRPr="00000D8A">
        <w:rPr>
          <w:rFonts w:asciiTheme="minorHAnsi" w:hAnsiTheme="minorHAnsi"/>
          <w:sz w:val="16"/>
        </w:rPr>
        <w:t xml:space="preserve">of a system that top military leaders have already called "unsustainable" given growing threats and budget pressures. Lawmakers estimate </w:t>
      </w:r>
      <w:r w:rsidRPr="00000D8A">
        <w:rPr>
          <w:rStyle w:val="StyleUnderline"/>
          <w:rFonts w:asciiTheme="minorHAnsi" w:hAnsiTheme="minorHAnsi"/>
          <w:highlight w:val="cyan"/>
        </w:rPr>
        <w:t>the agency could see an 18 percent cut</w:t>
      </w:r>
      <w:r w:rsidRPr="00000D8A">
        <w:rPr>
          <w:rStyle w:val="StyleUnderline"/>
          <w:rFonts w:asciiTheme="minorHAnsi" w:hAnsiTheme="minorHAnsi"/>
        </w:rPr>
        <w:t xml:space="preserve"> in its proposed funding of $8.1 billion</w:t>
      </w:r>
      <w:r w:rsidRPr="00000D8A">
        <w:rPr>
          <w:rFonts w:asciiTheme="minorHAnsi" w:hAnsiTheme="minorHAnsi"/>
          <w:sz w:val="16"/>
        </w:rPr>
        <w:t xml:space="preserve"> for fiscal 2016 </w:t>
      </w:r>
      <w:r w:rsidRPr="00000D8A">
        <w:rPr>
          <w:rStyle w:val="StyleUnderline"/>
          <w:rFonts w:asciiTheme="minorHAnsi" w:hAnsiTheme="minorHAnsi"/>
          <w:highlight w:val="cyan"/>
        </w:rPr>
        <w:t>if the budget caps are not lifted.</w:t>
      </w:r>
      <w:r w:rsidRPr="00000D8A">
        <w:rPr>
          <w:rStyle w:val="StyleUnderline"/>
          <w:rFonts w:asciiTheme="minorHAnsi" w:hAnsiTheme="minorHAnsi"/>
        </w:rPr>
        <w:t xml:space="preserve"> </w:t>
      </w:r>
      <w:proofErr w:type="spellStart"/>
      <w:r w:rsidRPr="00000D8A">
        <w:rPr>
          <w:rStyle w:val="StyleUnderline"/>
          <w:rFonts w:asciiTheme="minorHAnsi" w:hAnsiTheme="minorHAnsi"/>
        </w:rPr>
        <w:t>Syring</w:t>
      </w:r>
      <w:proofErr w:type="spellEnd"/>
      <w:r w:rsidRPr="00000D8A">
        <w:rPr>
          <w:rStyle w:val="StyleUnderline"/>
          <w:rFonts w:asciiTheme="minorHAnsi" w:hAnsiTheme="minorHAnsi"/>
        </w:rPr>
        <w:t xml:space="preserve"> said </w:t>
      </w:r>
      <w:r w:rsidRPr="00000D8A">
        <w:rPr>
          <w:rStyle w:val="StyleUnderline"/>
          <w:rFonts w:asciiTheme="minorHAnsi" w:hAnsiTheme="minorHAnsi"/>
          <w:highlight w:val="cyan"/>
        </w:rPr>
        <w:t>he would safeguard plans to build 14 more ground-based interceptors and missile defense</w:t>
      </w:r>
      <w:r w:rsidRPr="00000D8A">
        <w:rPr>
          <w:rStyle w:val="StyleUnderline"/>
          <w:rFonts w:asciiTheme="minorHAnsi" w:hAnsiTheme="minorHAnsi"/>
        </w:rPr>
        <w:t xml:space="preserve"> </w:t>
      </w:r>
      <w:r w:rsidRPr="00000D8A">
        <w:rPr>
          <w:rStyle w:val="StyleUnderline"/>
          <w:rFonts w:asciiTheme="minorHAnsi" w:hAnsiTheme="minorHAnsi"/>
          <w:highlight w:val="cyan"/>
        </w:rPr>
        <w:t>projects</w:t>
      </w:r>
      <w:r w:rsidRPr="00000D8A">
        <w:rPr>
          <w:rStyle w:val="StyleUnderline"/>
          <w:rFonts w:asciiTheme="minorHAnsi" w:hAnsiTheme="minorHAnsi"/>
        </w:rPr>
        <w:t xml:space="preserve"> underway </w:t>
      </w:r>
      <w:r w:rsidRPr="00000D8A">
        <w:rPr>
          <w:rFonts w:asciiTheme="minorHAnsi" w:hAnsiTheme="minorHAnsi"/>
          <w:sz w:val="16"/>
        </w:rPr>
        <w:t xml:space="preserve">in Europe. So any budget </w:t>
      </w:r>
      <w:r w:rsidRPr="00000D8A">
        <w:rPr>
          <w:rStyle w:val="StyleUnderline"/>
          <w:rFonts w:asciiTheme="minorHAnsi" w:hAnsiTheme="minorHAnsi"/>
          <w:highlight w:val="cyan"/>
        </w:rPr>
        <w:t>cuts would delay efforts to redesign the kill vehicle used on ground-based interceptors and a new long-range radar</w:t>
      </w:r>
      <w:r w:rsidRPr="00000D8A">
        <w:rPr>
          <w:rStyle w:val="StyleUnderline"/>
          <w:rFonts w:asciiTheme="minorHAnsi" w:hAnsiTheme="minorHAnsi"/>
        </w:rPr>
        <w:t xml:space="preserve"> to help track enemy missiles. That would affect Lockheed Martin</w:t>
      </w:r>
      <w:r w:rsidRPr="00000D8A">
        <w:rPr>
          <w:rFonts w:asciiTheme="minorHAnsi" w:hAnsiTheme="minorHAnsi"/>
          <w:sz w:val="16"/>
        </w:rPr>
        <w:t xml:space="preserve"> Corp, </w:t>
      </w:r>
      <w:r w:rsidRPr="00000D8A">
        <w:rPr>
          <w:rStyle w:val="StyleUnderline"/>
          <w:rFonts w:asciiTheme="minorHAnsi" w:hAnsiTheme="minorHAnsi"/>
        </w:rPr>
        <w:t>Boeing</w:t>
      </w:r>
      <w:r w:rsidRPr="00000D8A">
        <w:rPr>
          <w:rFonts w:asciiTheme="minorHAnsi" w:hAnsiTheme="minorHAnsi"/>
          <w:sz w:val="16"/>
        </w:rPr>
        <w:t xml:space="preserve"> Co and </w:t>
      </w:r>
      <w:r w:rsidRPr="00000D8A">
        <w:rPr>
          <w:rStyle w:val="StyleUnderline"/>
          <w:rFonts w:asciiTheme="minorHAnsi" w:hAnsiTheme="minorHAnsi"/>
        </w:rPr>
        <w:t>Raytheon</w:t>
      </w:r>
      <w:r w:rsidRPr="00000D8A">
        <w:rPr>
          <w:rFonts w:asciiTheme="minorHAnsi" w:hAnsiTheme="minorHAnsi"/>
          <w:sz w:val="16"/>
        </w:rPr>
        <w:t xml:space="preserve"> Co. </w:t>
      </w:r>
      <w:r w:rsidRPr="00000D8A">
        <w:rPr>
          <w:rStyle w:val="StyleUnderline"/>
          <w:rFonts w:asciiTheme="minorHAnsi" w:hAnsiTheme="minorHAnsi"/>
        </w:rPr>
        <w:t>The three companies are working jointly to redesign the kill vehicle</w:t>
      </w:r>
      <w:r w:rsidRPr="00000D8A">
        <w:rPr>
          <w:rFonts w:asciiTheme="minorHAnsi" w:hAnsiTheme="minorHAnsi"/>
          <w:sz w:val="16"/>
        </w:rPr>
        <w:t xml:space="preserve">, while Lockheed and Raytheon are competing for the new long-range discriminating radar. </w:t>
      </w:r>
      <w:r w:rsidRPr="00000D8A">
        <w:rPr>
          <w:rStyle w:val="StyleUnderline"/>
          <w:rFonts w:asciiTheme="minorHAnsi" w:hAnsiTheme="minorHAnsi"/>
          <w:highlight w:val="cyan"/>
        </w:rPr>
        <w:t>Further cuts could also slow work on</w:t>
      </w:r>
      <w:r w:rsidRPr="00000D8A">
        <w:rPr>
          <w:rStyle w:val="StyleUnderline"/>
          <w:rFonts w:asciiTheme="minorHAnsi" w:hAnsiTheme="minorHAnsi"/>
        </w:rPr>
        <w:t xml:space="preserve"> promising future technologies such as </w:t>
      </w:r>
      <w:r w:rsidRPr="00000D8A">
        <w:rPr>
          <w:rStyle w:val="StyleUnderline"/>
          <w:rFonts w:asciiTheme="minorHAnsi" w:hAnsiTheme="minorHAnsi"/>
          <w:highlight w:val="cyan"/>
        </w:rPr>
        <w:t>lasers and a space-based system that promised to sharply lower costs in the future</w:t>
      </w:r>
      <w:r w:rsidRPr="00000D8A">
        <w:rPr>
          <w:rFonts w:asciiTheme="minorHAnsi" w:hAnsiTheme="minorHAnsi"/>
          <w:sz w:val="16"/>
        </w:rPr>
        <w:t>, he said.</w:t>
      </w:r>
      <w:r w:rsidRPr="00000D8A">
        <w:rPr>
          <w:rStyle w:val="StyleUnderline"/>
          <w:rFonts w:asciiTheme="minorHAnsi" w:hAnsiTheme="minorHAnsi"/>
        </w:rPr>
        <w:t xml:space="preserve"> </w:t>
      </w:r>
      <w:proofErr w:type="spellStart"/>
      <w:r w:rsidRPr="00000D8A">
        <w:rPr>
          <w:rFonts w:asciiTheme="minorHAnsi" w:hAnsiTheme="minorHAnsi"/>
          <w:sz w:val="16"/>
        </w:rPr>
        <w:t>Syring</w:t>
      </w:r>
      <w:proofErr w:type="spellEnd"/>
      <w:r w:rsidRPr="00000D8A">
        <w:rPr>
          <w:rFonts w:asciiTheme="minorHAnsi" w:hAnsiTheme="minorHAnsi"/>
          <w:sz w:val="16"/>
        </w:rPr>
        <w:t xml:space="preserve"> told the House Armed Services Committee's strategic forces subcommittee that he saw some "opportunity" in a Nov. 5 memo from the top two officers in the Army and Navy, which urged a reassessment of the overall U.S. missile defense strategy. In February, the Pentagon started a major review of missile defense capabilities. </w:t>
      </w:r>
      <w:proofErr w:type="spellStart"/>
      <w:r w:rsidRPr="00000D8A">
        <w:rPr>
          <w:rFonts w:asciiTheme="minorHAnsi" w:hAnsiTheme="minorHAnsi"/>
          <w:sz w:val="16"/>
        </w:rPr>
        <w:t>Syring</w:t>
      </w:r>
      <w:proofErr w:type="spellEnd"/>
      <w:r w:rsidRPr="00000D8A">
        <w:rPr>
          <w:rFonts w:asciiTheme="minorHAnsi" w:hAnsiTheme="minorHAnsi"/>
          <w:sz w:val="16"/>
        </w:rPr>
        <w:t xml:space="preserve"> said new technologies were emerging to address missile threats in other ways. </w:t>
      </w:r>
      <w:r w:rsidRPr="00000D8A">
        <w:rPr>
          <w:rStyle w:val="StyleUnderline"/>
          <w:rFonts w:asciiTheme="minorHAnsi" w:hAnsiTheme="minorHAnsi"/>
        </w:rPr>
        <w:t>The current system aims to destroy missiles after launch.</w:t>
      </w:r>
    </w:p>
    <w:p w:rsidR="007D37EB" w:rsidRPr="00000D8A" w:rsidRDefault="007D37EB" w:rsidP="00996A27">
      <w:pPr>
        <w:rPr>
          <w:rFonts w:asciiTheme="minorHAnsi" w:hAnsiTheme="minorHAnsi"/>
        </w:rPr>
      </w:pPr>
    </w:p>
    <w:p w:rsidR="007D37EB" w:rsidRPr="00000D8A" w:rsidRDefault="001C7513" w:rsidP="001C7513">
      <w:pPr>
        <w:pStyle w:val="Heading4"/>
        <w:rPr>
          <w:rFonts w:asciiTheme="minorHAnsi" w:hAnsiTheme="minorHAnsi"/>
        </w:rPr>
      </w:pPr>
      <w:r w:rsidRPr="00000D8A">
        <w:rPr>
          <w:rFonts w:asciiTheme="minorHAnsi" w:hAnsiTheme="minorHAnsi"/>
        </w:rPr>
        <w:t>Deterrence theory has evolved—missile defenses are now key to stability</w:t>
      </w:r>
    </w:p>
    <w:p w:rsidR="001C7513" w:rsidRPr="00000D8A" w:rsidRDefault="001C7513" w:rsidP="00996A27">
      <w:pPr>
        <w:rPr>
          <w:rFonts w:asciiTheme="minorHAnsi" w:hAnsiTheme="minorHAnsi"/>
          <w:sz w:val="16"/>
        </w:rPr>
      </w:pPr>
      <w:proofErr w:type="spellStart"/>
      <w:r w:rsidRPr="00000D8A">
        <w:rPr>
          <w:rStyle w:val="Style13ptBold"/>
          <w:rFonts w:asciiTheme="minorHAnsi" w:hAnsiTheme="minorHAnsi"/>
        </w:rPr>
        <w:t>Gibilterra</w:t>
      </w:r>
      <w:proofErr w:type="spellEnd"/>
      <w:r w:rsidRPr="00000D8A">
        <w:rPr>
          <w:rStyle w:val="Style13ptBold"/>
          <w:rFonts w:asciiTheme="minorHAnsi" w:hAnsiTheme="minorHAnsi"/>
        </w:rPr>
        <w:t xml:space="preserve"> 15</w:t>
      </w:r>
      <w:r w:rsidRPr="00000D8A">
        <w:rPr>
          <w:rFonts w:asciiTheme="minorHAnsi" w:hAnsiTheme="minorHAnsi"/>
        </w:rPr>
        <w:t xml:space="preserve"> </w:t>
      </w:r>
      <w:r w:rsidRPr="00000D8A">
        <w:rPr>
          <w:rFonts w:asciiTheme="minorHAnsi" w:hAnsiTheme="minorHAnsi"/>
          <w:sz w:val="16"/>
        </w:rPr>
        <w:t xml:space="preserve">[John, analyst at the Department of Defense, “Conditional Deterrence and Missile Defense”, </w:t>
      </w:r>
      <w:proofErr w:type="spellStart"/>
      <w:r w:rsidRPr="00000D8A">
        <w:rPr>
          <w:rFonts w:asciiTheme="minorHAnsi" w:hAnsiTheme="minorHAnsi"/>
          <w:sz w:val="16"/>
        </w:rPr>
        <w:t>pg</w:t>
      </w:r>
      <w:proofErr w:type="spellEnd"/>
      <w:r w:rsidRPr="00000D8A">
        <w:rPr>
          <w:rFonts w:asciiTheme="minorHAnsi" w:hAnsiTheme="minorHAnsi"/>
          <w:sz w:val="16"/>
        </w:rPr>
        <w:t xml:space="preserve"> 70, Comparative Strategy, Feb 25 2015, </w:t>
      </w:r>
      <w:hyperlink r:id="rId16" w:history="1">
        <w:r w:rsidRPr="00000D8A">
          <w:rPr>
            <w:rStyle w:val="Hyperlink"/>
            <w:rFonts w:asciiTheme="minorHAnsi" w:hAnsiTheme="minorHAnsi"/>
            <w:sz w:val="16"/>
          </w:rPr>
          <w:t>http://www.tandfonline.com/doi/pdf/10.1080/01495933.2014.962976</w:t>
        </w:r>
      </w:hyperlink>
      <w:r w:rsidRPr="00000D8A">
        <w:rPr>
          <w:rFonts w:asciiTheme="minorHAnsi" w:hAnsiTheme="minorHAnsi"/>
          <w:sz w:val="16"/>
        </w:rPr>
        <w:t>] AW</w:t>
      </w:r>
    </w:p>
    <w:p w:rsidR="001C7513" w:rsidRPr="00000D8A" w:rsidRDefault="001C7513" w:rsidP="00996A27">
      <w:pPr>
        <w:rPr>
          <w:rFonts w:asciiTheme="minorHAnsi" w:hAnsiTheme="minorHAnsi"/>
          <w:sz w:val="16"/>
        </w:rPr>
      </w:pPr>
      <w:r w:rsidRPr="00000D8A">
        <w:rPr>
          <w:rFonts w:asciiTheme="minorHAnsi" w:hAnsiTheme="minorHAnsi"/>
          <w:sz w:val="16"/>
        </w:rPr>
        <w:t xml:space="preserve">Policymakers seem to have an intuitive understanding that the </w:t>
      </w:r>
      <w:r w:rsidRPr="00000D8A">
        <w:rPr>
          <w:rStyle w:val="StyleUnderline"/>
          <w:rFonts w:asciiTheme="minorHAnsi" w:hAnsiTheme="minorHAnsi"/>
          <w:highlight w:val="cyan"/>
        </w:rPr>
        <w:t>proliferation of nuclear weapons has a negative impact on international security, even though classical deterrence cannot fully explain this behavior</w:t>
      </w:r>
      <w:r w:rsidRPr="00000D8A">
        <w:rPr>
          <w:rStyle w:val="StyleUnderline"/>
          <w:rFonts w:asciiTheme="minorHAnsi" w:hAnsiTheme="minorHAnsi"/>
        </w:rPr>
        <w:t>. The conditional deterrence approach</w:t>
      </w:r>
      <w:r w:rsidRPr="00000D8A">
        <w:rPr>
          <w:rFonts w:asciiTheme="minorHAnsi" w:hAnsiTheme="minorHAnsi"/>
          <w:sz w:val="16"/>
        </w:rPr>
        <w:t xml:space="preserve"> (an advancement of power parity theory) presented by Kang, </w:t>
      </w:r>
      <w:proofErr w:type="spellStart"/>
      <w:r w:rsidRPr="00000D8A">
        <w:rPr>
          <w:rFonts w:asciiTheme="minorHAnsi" w:hAnsiTheme="minorHAnsi"/>
          <w:sz w:val="16"/>
        </w:rPr>
        <w:t>Kugler</w:t>
      </w:r>
      <w:proofErr w:type="spellEnd"/>
      <w:r w:rsidRPr="00000D8A">
        <w:rPr>
          <w:rFonts w:asciiTheme="minorHAnsi" w:hAnsiTheme="minorHAnsi"/>
          <w:sz w:val="16"/>
        </w:rPr>
        <w:t xml:space="preserve">, and Childs </w:t>
      </w:r>
      <w:r w:rsidRPr="00000D8A">
        <w:rPr>
          <w:rStyle w:val="StyleUnderline"/>
          <w:rFonts w:asciiTheme="minorHAnsi" w:hAnsiTheme="minorHAnsi"/>
        </w:rPr>
        <w:t>demonstrates the importance of</w:t>
      </w:r>
      <w:r w:rsidRPr="00000D8A">
        <w:rPr>
          <w:rFonts w:asciiTheme="minorHAnsi" w:hAnsiTheme="minorHAnsi"/>
          <w:sz w:val="16"/>
        </w:rPr>
        <w:t xml:space="preserve"> the international or regional status quo, relative power, and </w:t>
      </w:r>
      <w:r w:rsidRPr="00000D8A">
        <w:rPr>
          <w:rStyle w:val="Emphasis"/>
          <w:rFonts w:asciiTheme="minorHAnsi" w:hAnsiTheme="minorHAnsi"/>
        </w:rPr>
        <w:t xml:space="preserve">risk propensity. </w:t>
      </w:r>
      <w:r w:rsidRPr="00000D8A">
        <w:rPr>
          <w:rStyle w:val="Emphasis"/>
          <w:rFonts w:asciiTheme="minorHAnsi" w:hAnsiTheme="minorHAnsi"/>
          <w:highlight w:val="cyan"/>
        </w:rPr>
        <w:t>Conditional deterrence has more explanatory power than the traditional classical deterrence approach</w:t>
      </w:r>
      <w:r w:rsidRPr="00000D8A">
        <w:rPr>
          <w:rFonts w:asciiTheme="minorHAnsi" w:hAnsiTheme="minorHAnsi"/>
          <w:sz w:val="16"/>
          <w:highlight w:val="cyan"/>
        </w:rPr>
        <w:t xml:space="preserve">. </w:t>
      </w:r>
      <w:r w:rsidRPr="00000D8A">
        <w:rPr>
          <w:rStyle w:val="StyleUnderline"/>
          <w:rFonts w:asciiTheme="minorHAnsi" w:hAnsiTheme="minorHAnsi"/>
          <w:highlight w:val="cyan"/>
        </w:rPr>
        <w:t>Conditional deterrence suggests that as the development</w:t>
      </w:r>
      <w:r w:rsidRPr="00000D8A">
        <w:rPr>
          <w:rFonts w:asciiTheme="minorHAnsi" w:hAnsiTheme="minorHAnsi"/>
          <w:sz w:val="16"/>
        </w:rPr>
        <w:t xml:space="preserve"> and deployment </w:t>
      </w:r>
      <w:r w:rsidRPr="00000D8A">
        <w:rPr>
          <w:rStyle w:val="StyleUnderline"/>
          <w:rFonts w:asciiTheme="minorHAnsi" w:hAnsiTheme="minorHAnsi"/>
          <w:highlight w:val="cyan"/>
        </w:rPr>
        <w:t>of</w:t>
      </w:r>
      <w:r w:rsidRPr="00000D8A">
        <w:rPr>
          <w:rFonts w:asciiTheme="minorHAnsi" w:hAnsiTheme="minorHAnsi"/>
          <w:sz w:val="16"/>
        </w:rPr>
        <w:t xml:space="preserve"> regional and global </w:t>
      </w:r>
      <w:r w:rsidRPr="00000D8A">
        <w:rPr>
          <w:rStyle w:val="StyleUnderline"/>
          <w:rFonts w:asciiTheme="minorHAnsi" w:hAnsiTheme="minorHAnsi"/>
          <w:highlight w:val="cyan"/>
        </w:rPr>
        <w:t>ballistic missile defense expands, the stability of deterrence is strengthened</w:t>
      </w:r>
      <w:r w:rsidRPr="00000D8A">
        <w:rPr>
          <w:rStyle w:val="StyleUnderline"/>
          <w:rFonts w:asciiTheme="minorHAnsi" w:hAnsiTheme="minorHAnsi"/>
        </w:rPr>
        <w:t xml:space="preserve"> </w:t>
      </w:r>
      <w:r w:rsidRPr="00000D8A">
        <w:rPr>
          <w:rFonts w:asciiTheme="minorHAnsi" w:hAnsiTheme="minorHAnsi"/>
          <w:sz w:val="16"/>
        </w:rPr>
        <w:t>in the short term. The long-term horizon is more tenuous. If a dissatisfied power develops missile defenses, then deterrence stability might be reduced.42 The challenge for the dominant power in the international system and its coalition is to guarantee that emerging nuclear weapons states are satisfied with the international status quo.43</w:t>
      </w:r>
    </w:p>
    <w:p w:rsidR="001C7513" w:rsidRPr="00000D8A" w:rsidRDefault="001C7513" w:rsidP="00996A27">
      <w:pPr>
        <w:rPr>
          <w:rFonts w:asciiTheme="minorHAnsi" w:hAnsiTheme="minorHAnsi"/>
          <w:sz w:val="16"/>
        </w:rPr>
      </w:pPr>
    </w:p>
    <w:p w:rsidR="00087D64" w:rsidRPr="00000D8A" w:rsidRDefault="00087D64" w:rsidP="00996A27">
      <w:pPr>
        <w:rPr>
          <w:rFonts w:asciiTheme="minorHAnsi" w:hAnsiTheme="minorHAnsi"/>
          <w:sz w:val="16"/>
        </w:rPr>
      </w:pPr>
    </w:p>
    <w:p w:rsidR="00087D64" w:rsidRPr="00000D8A" w:rsidRDefault="00087D64" w:rsidP="00087D64">
      <w:pPr>
        <w:pStyle w:val="Heading3"/>
        <w:rPr>
          <w:rFonts w:asciiTheme="minorHAnsi" w:hAnsiTheme="minorHAnsi"/>
        </w:rPr>
      </w:pPr>
      <w:r w:rsidRPr="00000D8A">
        <w:rPr>
          <w:rFonts w:asciiTheme="minorHAnsi" w:hAnsiTheme="minorHAnsi"/>
        </w:rPr>
        <w:lastRenderedPageBreak/>
        <w:t>2NC: Solvency—Deterrence theory</w:t>
      </w:r>
    </w:p>
    <w:p w:rsidR="001C7513" w:rsidRPr="00000D8A" w:rsidRDefault="001C7513" w:rsidP="001C7513">
      <w:pPr>
        <w:pStyle w:val="Heading4"/>
        <w:rPr>
          <w:rFonts w:asciiTheme="minorHAnsi" w:hAnsiTheme="minorHAnsi"/>
        </w:rPr>
      </w:pPr>
      <w:r w:rsidRPr="00000D8A">
        <w:rPr>
          <w:rFonts w:asciiTheme="minorHAnsi" w:hAnsiTheme="minorHAnsi"/>
        </w:rPr>
        <w:t>Missile defenses discourage strikes and development of missile forces—cost benefit analysis</w:t>
      </w:r>
    </w:p>
    <w:p w:rsidR="001C7513" w:rsidRPr="00000D8A" w:rsidRDefault="001C7513" w:rsidP="00996A27">
      <w:pPr>
        <w:rPr>
          <w:rFonts w:asciiTheme="minorHAnsi" w:hAnsiTheme="minorHAnsi"/>
          <w:sz w:val="16"/>
        </w:rPr>
      </w:pPr>
      <w:proofErr w:type="spellStart"/>
      <w:r w:rsidRPr="00000D8A">
        <w:rPr>
          <w:rStyle w:val="Style13ptBold"/>
          <w:rFonts w:asciiTheme="minorHAnsi" w:hAnsiTheme="minorHAnsi"/>
        </w:rPr>
        <w:t>Gibilterra</w:t>
      </w:r>
      <w:proofErr w:type="spellEnd"/>
      <w:r w:rsidRPr="00000D8A">
        <w:rPr>
          <w:rStyle w:val="Style13ptBold"/>
          <w:rFonts w:asciiTheme="minorHAnsi" w:hAnsiTheme="minorHAnsi"/>
        </w:rPr>
        <w:t xml:space="preserve"> 15</w:t>
      </w:r>
      <w:r w:rsidRPr="00000D8A">
        <w:rPr>
          <w:rFonts w:asciiTheme="minorHAnsi" w:hAnsiTheme="minorHAnsi"/>
        </w:rPr>
        <w:t xml:space="preserve"> </w:t>
      </w:r>
      <w:r w:rsidRPr="00000D8A">
        <w:rPr>
          <w:rFonts w:asciiTheme="minorHAnsi" w:hAnsiTheme="minorHAnsi"/>
          <w:sz w:val="16"/>
        </w:rPr>
        <w:t xml:space="preserve">[John, analyst at the Department of Defense, “Conditional Deterrence and Missile Defense”, </w:t>
      </w:r>
      <w:proofErr w:type="spellStart"/>
      <w:r w:rsidRPr="00000D8A">
        <w:rPr>
          <w:rFonts w:asciiTheme="minorHAnsi" w:hAnsiTheme="minorHAnsi"/>
          <w:sz w:val="16"/>
        </w:rPr>
        <w:t>pg</w:t>
      </w:r>
      <w:proofErr w:type="spellEnd"/>
      <w:r w:rsidRPr="00000D8A">
        <w:rPr>
          <w:rFonts w:asciiTheme="minorHAnsi" w:hAnsiTheme="minorHAnsi"/>
          <w:sz w:val="16"/>
        </w:rPr>
        <w:t xml:space="preserve"> 66, Comparative Strategy, Feb 25 2015, </w:t>
      </w:r>
      <w:hyperlink r:id="rId17" w:history="1">
        <w:r w:rsidRPr="00000D8A">
          <w:rPr>
            <w:rStyle w:val="Hyperlink"/>
            <w:rFonts w:asciiTheme="minorHAnsi" w:hAnsiTheme="minorHAnsi"/>
            <w:sz w:val="16"/>
          </w:rPr>
          <w:t>http://www.tandfonline.com/doi/pdf/10.1080/01495933.2014.962976</w:t>
        </w:r>
      </w:hyperlink>
      <w:r w:rsidRPr="00000D8A">
        <w:rPr>
          <w:rFonts w:asciiTheme="minorHAnsi" w:hAnsiTheme="minorHAnsi"/>
          <w:sz w:val="16"/>
        </w:rPr>
        <w:t>] AW</w:t>
      </w:r>
    </w:p>
    <w:p w:rsidR="00965A83" w:rsidRPr="00000D8A" w:rsidRDefault="007D37EB" w:rsidP="00996A27">
      <w:pPr>
        <w:rPr>
          <w:rFonts w:asciiTheme="minorHAnsi" w:hAnsiTheme="minorHAnsi"/>
          <w:sz w:val="16"/>
        </w:rPr>
      </w:pPr>
      <w:r w:rsidRPr="00000D8A">
        <w:rPr>
          <w:rFonts w:asciiTheme="minorHAnsi" w:hAnsiTheme="minorHAnsi"/>
          <w:sz w:val="16"/>
        </w:rPr>
        <w:t>Classical deterrence suggests that once MAD is achieved, the addition of missile defense</w:t>
      </w:r>
      <w:r w:rsidR="001C7513" w:rsidRPr="00000D8A">
        <w:rPr>
          <w:rFonts w:asciiTheme="minorHAnsi" w:hAnsiTheme="minorHAnsi"/>
          <w:sz w:val="16"/>
        </w:rPr>
        <w:t xml:space="preserve"> </w:t>
      </w:r>
      <w:r w:rsidRPr="00000D8A">
        <w:rPr>
          <w:rFonts w:asciiTheme="minorHAnsi" w:hAnsiTheme="minorHAnsi"/>
          <w:sz w:val="16"/>
        </w:rPr>
        <w:t>systems is destabilizing because the side without missile defenses loses the ability</w:t>
      </w:r>
      <w:r w:rsidR="001C7513" w:rsidRPr="00000D8A">
        <w:rPr>
          <w:rFonts w:asciiTheme="minorHAnsi" w:hAnsiTheme="minorHAnsi"/>
          <w:sz w:val="16"/>
        </w:rPr>
        <w:t xml:space="preserve"> </w:t>
      </w:r>
      <w:r w:rsidRPr="00000D8A">
        <w:rPr>
          <w:rFonts w:asciiTheme="minorHAnsi" w:hAnsiTheme="minorHAnsi"/>
          <w:sz w:val="16"/>
        </w:rPr>
        <w:t xml:space="preserve">to deter. </w:t>
      </w:r>
      <w:r w:rsidRPr="00000D8A">
        <w:rPr>
          <w:rStyle w:val="StyleUnderline"/>
          <w:rFonts w:asciiTheme="minorHAnsi" w:hAnsiTheme="minorHAnsi"/>
        </w:rPr>
        <w:t xml:space="preserve">Conditional deterrence suggests that </w:t>
      </w:r>
      <w:r w:rsidRPr="00000D8A">
        <w:rPr>
          <w:rStyle w:val="StyleUnderline"/>
          <w:rFonts w:asciiTheme="minorHAnsi" w:hAnsiTheme="minorHAnsi"/>
          <w:highlight w:val="cyan"/>
        </w:rPr>
        <w:t>nuclear preponderance by a satisfied power</w:t>
      </w:r>
      <w:r w:rsidR="001C7513"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is far less dangerous than nuclear parity. Credible defensive missile deployments can</w:t>
      </w:r>
      <w:r w:rsidR="001C7513"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increase stability. A limited missile shield decreases the risk of war initiation by a dissatisfied</w:t>
      </w:r>
      <w:r w:rsidR="001C7513"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challenger</w:t>
      </w:r>
      <w:r w:rsidRPr="00000D8A">
        <w:rPr>
          <w:rStyle w:val="StyleUnderline"/>
          <w:rFonts w:asciiTheme="minorHAnsi" w:hAnsiTheme="minorHAnsi"/>
        </w:rPr>
        <w:t>.</w:t>
      </w:r>
      <w:r w:rsidRPr="00000D8A">
        <w:rPr>
          <w:rFonts w:asciiTheme="minorHAnsi" w:hAnsiTheme="minorHAnsi"/>
          <w:sz w:val="16"/>
        </w:rPr>
        <w:t xml:space="preserve"> However, if a dissatisfied challenger deploys defensive missiles, stability</w:t>
      </w:r>
      <w:r w:rsidR="001C7513" w:rsidRPr="00000D8A">
        <w:rPr>
          <w:rFonts w:asciiTheme="minorHAnsi" w:hAnsiTheme="minorHAnsi"/>
          <w:sz w:val="16"/>
        </w:rPr>
        <w:t xml:space="preserve"> </w:t>
      </w:r>
      <w:r w:rsidRPr="00000D8A">
        <w:rPr>
          <w:rFonts w:asciiTheme="minorHAnsi" w:hAnsiTheme="minorHAnsi"/>
          <w:sz w:val="16"/>
        </w:rPr>
        <w:t>decreases.13</w:t>
      </w:r>
      <w:r w:rsidR="001C7513" w:rsidRPr="00000D8A">
        <w:rPr>
          <w:rFonts w:asciiTheme="minorHAnsi" w:hAnsiTheme="minorHAnsi"/>
          <w:sz w:val="16"/>
        </w:rPr>
        <w:t xml:space="preserve"> </w:t>
      </w:r>
      <w:r w:rsidRPr="00000D8A">
        <w:rPr>
          <w:rStyle w:val="StyleUnderline"/>
          <w:rFonts w:asciiTheme="minorHAnsi" w:hAnsiTheme="minorHAnsi"/>
          <w:highlight w:val="cyan"/>
        </w:rPr>
        <w:t>The deployment of such defensive missile forces can buy time to employ diplomacy.</w:t>
      </w:r>
      <w:r w:rsidR="001C7513"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Effective missile defense may make proliferation less attractive by increasing the cost</w:t>
      </w:r>
      <w:r w:rsidRPr="00000D8A">
        <w:rPr>
          <w:rStyle w:val="StyleUnderline"/>
          <w:rFonts w:asciiTheme="minorHAnsi" w:hAnsiTheme="minorHAnsi"/>
        </w:rPr>
        <w:t xml:space="preserve"> and</w:t>
      </w:r>
      <w:r w:rsidR="001C7513" w:rsidRPr="00000D8A">
        <w:rPr>
          <w:rStyle w:val="StyleUnderline"/>
          <w:rFonts w:asciiTheme="minorHAnsi" w:hAnsiTheme="minorHAnsi"/>
        </w:rPr>
        <w:t xml:space="preserve"> </w:t>
      </w:r>
      <w:r w:rsidRPr="00000D8A">
        <w:rPr>
          <w:rStyle w:val="StyleUnderline"/>
          <w:rFonts w:asciiTheme="minorHAnsi" w:hAnsiTheme="minorHAnsi"/>
        </w:rPr>
        <w:t xml:space="preserve">difficulty </w:t>
      </w:r>
      <w:r w:rsidRPr="00000D8A">
        <w:rPr>
          <w:rStyle w:val="StyleUnderline"/>
          <w:rFonts w:asciiTheme="minorHAnsi" w:hAnsiTheme="minorHAnsi"/>
          <w:highlight w:val="cyan"/>
        </w:rPr>
        <w:t>of the development of ballistic missiles</w:t>
      </w:r>
      <w:r w:rsidRPr="00000D8A">
        <w:rPr>
          <w:rStyle w:val="StyleUnderline"/>
          <w:rFonts w:asciiTheme="minorHAnsi" w:hAnsiTheme="minorHAnsi"/>
        </w:rPr>
        <w:t xml:space="preserve"> and countermeasures to negate missile</w:t>
      </w:r>
      <w:r w:rsidR="001C7513" w:rsidRPr="00000D8A">
        <w:rPr>
          <w:rStyle w:val="StyleUnderline"/>
          <w:rFonts w:asciiTheme="minorHAnsi" w:hAnsiTheme="minorHAnsi"/>
        </w:rPr>
        <w:t xml:space="preserve"> </w:t>
      </w:r>
      <w:r w:rsidRPr="00000D8A">
        <w:rPr>
          <w:rStyle w:val="StyleUnderline"/>
          <w:rFonts w:asciiTheme="minorHAnsi" w:hAnsiTheme="minorHAnsi"/>
        </w:rPr>
        <w:t>defenses.</w:t>
      </w:r>
      <w:r w:rsidRPr="00000D8A">
        <w:rPr>
          <w:rFonts w:asciiTheme="minorHAnsi" w:hAnsiTheme="minorHAnsi"/>
          <w:sz w:val="16"/>
        </w:rPr>
        <w:t xml:space="preserve">14 </w:t>
      </w:r>
      <w:r w:rsidRPr="00000D8A">
        <w:rPr>
          <w:rStyle w:val="StyleUnderline"/>
          <w:rFonts w:asciiTheme="minorHAnsi" w:hAnsiTheme="minorHAnsi"/>
          <w:highlight w:val="cyan"/>
        </w:rPr>
        <w:t>Conditional deterrence suggests that small mobile defensive missile forces enhance</w:t>
      </w:r>
      <w:r w:rsidR="001C7513"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stability and may discourage continued development of missile forces</w:t>
      </w:r>
      <w:r w:rsidRPr="00000D8A">
        <w:rPr>
          <w:rStyle w:val="StyleUnderline"/>
          <w:rFonts w:asciiTheme="minorHAnsi" w:hAnsiTheme="minorHAnsi"/>
        </w:rPr>
        <w:t xml:space="preserve"> </w:t>
      </w:r>
      <w:r w:rsidRPr="00000D8A">
        <w:rPr>
          <w:rFonts w:asciiTheme="minorHAnsi" w:hAnsiTheme="minorHAnsi"/>
          <w:sz w:val="16"/>
        </w:rPr>
        <w:t>if accompanied</w:t>
      </w:r>
      <w:r w:rsidR="001C7513" w:rsidRPr="00000D8A">
        <w:rPr>
          <w:rFonts w:asciiTheme="minorHAnsi" w:hAnsiTheme="minorHAnsi"/>
          <w:sz w:val="16"/>
        </w:rPr>
        <w:t xml:space="preserve"> </w:t>
      </w:r>
      <w:r w:rsidRPr="00000D8A">
        <w:rPr>
          <w:rFonts w:asciiTheme="minorHAnsi" w:hAnsiTheme="minorHAnsi"/>
          <w:sz w:val="16"/>
        </w:rPr>
        <w:t>by diplomatic efforts</w:t>
      </w:r>
    </w:p>
    <w:p w:rsidR="00D069A7" w:rsidRPr="00000D8A" w:rsidRDefault="00D069A7" w:rsidP="00996A27">
      <w:pPr>
        <w:rPr>
          <w:rFonts w:asciiTheme="minorHAnsi" w:hAnsiTheme="minorHAnsi"/>
          <w:sz w:val="16"/>
        </w:rPr>
      </w:pPr>
    </w:p>
    <w:p w:rsidR="006F20F8" w:rsidRPr="00000D8A" w:rsidRDefault="006F20F8" w:rsidP="006F20F8">
      <w:pPr>
        <w:pStyle w:val="Heading4"/>
        <w:rPr>
          <w:rFonts w:asciiTheme="minorHAnsi" w:hAnsiTheme="minorHAnsi"/>
        </w:rPr>
      </w:pPr>
      <w:r w:rsidRPr="00000D8A">
        <w:rPr>
          <w:rFonts w:asciiTheme="minorHAnsi" w:hAnsiTheme="minorHAnsi"/>
        </w:rPr>
        <w:t>Ballistic Middle Defense is effective—alters hostile cost-benefit analysis</w:t>
      </w:r>
    </w:p>
    <w:p w:rsidR="006F20F8" w:rsidRPr="00000D8A" w:rsidRDefault="006F20F8" w:rsidP="006F20F8">
      <w:pPr>
        <w:rPr>
          <w:rFonts w:asciiTheme="minorHAnsi" w:hAnsiTheme="minorHAnsi"/>
        </w:rPr>
      </w:pPr>
      <w:r w:rsidRPr="00000D8A">
        <w:rPr>
          <w:rStyle w:val="Style13ptBold"/>
          <w:rFonts w:asciiTheme="minorHAnsi" w:hAnsiTheme="minorHAnsi"/>
        </w:rPr>
        <w:t>Rose 15</w:t>
      </w:r>
      <w:r w:rsidRPr="00000D8A">
        <w:rPr>
          <w:rFonts w:asciiTheme="minorHAnsi" w:hAnsiTheme="minorHAnsi"/>
        </w:rPr>
        <w:t xml:space="preserve"> </w:t>
      </w:r>
      <w:r w:rsidRPr="00000D8A">
        <w:rPr>
          <w:rFonts w:asciiTheme="minorHAnsi" w:hAnsiTheme="minorHAnsi"/>
          <w:sz w:val="16"/>
        </w:rPr>
        <w:t xml:space="preserve">[Frank, Assistant Secretary for Arms Control Verification and Compliance, “Missile Defense, Extended Deterrence, and the Future of America's Alliances”, U.S. Department of State, June 12 2015, </w:t>
      </w:r>
      <w:hyperlink r:id="rId18" w:history="1">
        <w:r w:rsidRPr="00000D8A">
          <w:rPr>
            <w:rStyle w:val="Hyperlink"/>
            <w:rFonts w:asciiTheme="minorHAnsi" w:hAnsiTheme="minorHAnsi"/>
            <w:sz w:val="16"/>
          </w:rPr>
          <w:t>http://www.state.gov/t/avc/rls/2015/243776.htm</w:t>
        </w:r>
      </w:hyperlink>
      <w:r w:rsidRPr="00000D8A">
        <w:rPr>
          <w:rFonts w:asciiTheme="minorHAnsi" w:hAnsiTheme="minorHAnsi"/>
          <w:sz w:val="16"/>
        </w:rPr>
        <w:t>] AW</w:t>
      </w:r>
    </w:p>
    <w:p w:rsidR="006F20F8" w:rsidRPr="00000D8A" w:rsidRDefault="006F20F8" w:rsidP="006F20F8">
      <w:pPr>
        <w:rPr>
          <w:rFonts w:asciiTheme="minorHAnsi" w:hAnsiTheme="minorHAnsi"/>
          <w:sz w:val="16"/>
        </w:rPr>
      </w:pPr>
      <w:r w:rsidRPr="00000D8A">
        <w:rPr>
          <w:rFonts w:asciiTheme="minorHAnsi" w:hAnsiTheme="minorHAnsi"/>
          <w:sz w:val="16"/>
        </w:rPr>
        <w:t xml:space="preserve">The BMDR also lays out the policy foundation for how missile defenses support our extended deterrence and assurance goals. These goals include enhancing regional security architectures through the use of effective missile defenses, counter-weapons of mass destruction capabilities, conventional power-projection capabilities, and integrated command and control – all underwritten by strong political commitments. </w:t>
      </w:r>
      <w:r w:rsidRPr="00000D8A">
        <w:rPr>
          <w:rStyle w:val="StyleUnderline"/>
          <w:rFonts w:asciiTheme="minorHAnsi" w:hAnsiTheme="minorHAnsi"/>
        </w:rPr>
        <w:t xml:space="preserve">The goal is to ensure that </w:t>
      </w:r>
      <w:r w:rsidRPr="00000D8A">
        <w:rPr>
          <w:rStyle w:val="StyleUnderline"/>
          <w:rFonts w:asciiTheme="minorHAnsi" w:hAnsiTheme="minorHAnsi"/>
          <w:highlight w:val="cyan"/>
        </w:rPr>
        <w:t>if states attempt to attack</w:t>
      </w:r>
      <w:r w:rsidRPr="00000D8A">
        <w:rPr>
          <w:rStyle w:val="StyleUnderline"/>
          <w:rFonts w:asciiTheme="minorHAnsi" w:hAnsiTheme="minorHAnsi"/>
        </w:rPr>
        <w:t xml:space="preserve"> U.S. forces or our allies</w:t>
      </w:r>
      <w:r w:rsidRPr="00000D8A">
        <w:rPr>
          <w:rFonts w:asciiTheme="minorHAnsi" w:hAnsiTheme="minorHAnsi"/>
          <w:sz w:val="16"/>
        </w:rPr>
        <w:t xml:space="preserve"> and partners, </w:t>
      </w:r>
      <w:r w:rsidRPr="00000D8A">
        <w:rPr>
          <w:rStyle w:val="StyleUnderline"/>
          <w:rFonts w:asciiTheme="minorHAnsi" w:hAnsiTheme="minorHAnsi"/>
          <w:highlight w:val="cyan"/>
        </w:rPr>
        <w:t>their attacks will be blunted</w:t>
      </w:r>
      <w:r w:rsidRPr="00000D8A">
        <w:rPr>
          <w:rStyle w:val="StyleUnderline"/>
          <w:rFonts w:asciiTheme="minorHAnsi" w:hAnsiTheme="minorHAnsi"/>
        </w:rPr>
        <w:t xml:space="preserve"> and their aims denied </w:t>
      </w:r>
      <w:r w:rsidRPr="00000D8A">
        <w:rPr>
          <w:rStyle w:val="StyleUnderline"/>
          <w:rFonts w:asciiTheme="minorHAnsi" w:hAnsiTheme="minorHAnsi"/>
          <w:highlight w:val="cyan"/>
        </w:rPr>
        <w:t xml:space="preserve">by an enhanced set of capabilities. </w:t>
      </w:r>
      <w:r w:rsidRPr="00000D8A">
        <w:rPr>
          <w:rStyle w:val="Emphasis"/>
          <w:rFonts w:asciiTheme="minorHAnsi" w:hAnsiTheme="minorHAnsi"/>
          <w:highlight w:val="cyan"/>
        </w:rPr>
        <w:t>This deters adversaries</w:t>
      </w:r>
      <w:r w:rsidRPr="00000D8A">
        <w:rPr>
          <w:rStyle w:val="StyleUnderline"/>
          <w:rFonts w:asciiTheme="minorHAnsi" w:hAnsiTheme="minorHAnsi"/>
          <w:highlight w:val="cyan"/>
        </w:rPr>
        <w:t xml:space="preserve"> as they conclude that the benefits of threatening</w:t>
      </w:r>
      <w:r w:rsidRPr="00000D8A">
        <w:rPr>
          <w:rStyle w:val="StyleUnderline"/>
          <w:rFonts w:asciiTheme="minorHAnsi" w:hAnsiTheme="minorHAnsi"/>
        </w:rPr>
        <w:t xml:space="preserve"> or carrying out </w:t>
      </w:r>
      <w:r w:rsidRPr="00000D8A">
        <w:rPr>
          <w:rStyle w:val="StyleUnderline"/>
          <w:rFonts w:asciiTheme="minorHAnsi" w:hAnsiTheme="minorHAnsi"/>
          <w:highlight w:val="cyan"/>
        </w:rPr>
        <w:t>an attack will be dwarfed by its costs. Missile defenses support</w:t>
      </w:r>
      <w:r w:rsidRPr="00000D8A">
        <w:rPr>
          <w:rFonts w:asciiTheme="minorHAnsi" w:hAnsiTheme="minorHAnsi"/>
          <w:sz w:val="16"/>
        </w:rPr>
        <w:t xml:space="preserve"> political and diplomatic </w:t>
      </w:r>
      <w:r w:rsidRPr="00000D8A">
        <w:rPr>
          <w:rStyle w:val="StyleUnderline"/>
          <w:rFonts w:asciiTheme="minorHAnsi" w:hAnsiTheme="minorHAnsi"/>
          <w:highlight w:val="cyan"/>
        </w:rPr>
        <w:t>activities that enhance regional stability as well as assure leaders</w:t>
      </w:r>
      <w:r w:rsidRPr="00000D8A">
        <w:rPr>
          <w:rFonts w:asciiTheme="minorHAnsi" w:hAnsiTheme="minorHAnsi"/>
          <w:sz w:val="16"/>
        </w:rPr>
        <w:t xml:space="preserve"> and populations </w:t>
      </w:r>
      <w:r w:rsidRPr="00000D8A">
        <w:rPr>
          <w:rStyle w:val="StyleUnderline"/>
          <w:rFonts w:asciiTheme="minorHAnsi" w:hAnsiTheme="minorHAnsi"/>
        </w:rPr>
        <w:t xml:space="preserve">under threat </w:t>
      </w:r>
      <w:r w:rsidRPr="00000D8A">
        <w:rPr>
          <w:rStyle w:val="StyleUnderline"/>
          <w:rFonts w:asciiTheme="minorHAnsi" w:hAnsiTheme="minorHAnsi"/>
          <w:highlight w:val="cyan"/>
        </w:rPr>
        <w:t>that they have a defense</w:t>
      </w:r>
      <w:r w:rsidRPr="00000D8A">
        <w:rPr>
          <w:rFonts w:asciiTheme="minorHAnsi" w:hAnsiTheme="minorHAnsi"/>
          <w:sz w:val="16"/>
        </w:rPr>
        <w:t xml:space="preserve"> against attack. </w:t>
      </w:r>
      <w:r w:rsidRPr="00000D8A">
        <w:rPr>
          <w:rStyle w:val="StyleUnderline"/>
          <w:rFonts w:asciiTheme="minorHAnsi" w:hAnsiTheme="minorHAnsi"/>
          <w:highlight w:val="cyan"/>
        </w:rPr>
        <w:t>B</w:t>
      </w:r>
      <w:r w:rsidRPr="00000D8A">
        <w:rPr>
          <w:rStyle w:val="StyleUnderline"/>
          <w:rFonts w:asciiTheme="minorHAnsi" w:hAnsiTheme="minorHAnsi"/>
        </w:rPr>
        <w:t xml:space="preserve">allistic </w:t>
      </w:r>
      <w:r w:rsidRPr="00000D8A">
        <w:rPr>
          <w:rStyle w:val="StyleUnderline"/>
          <w:rFonts w:asciiTheme="minorHAnsi" w:hAnsiTheme="minorHAnsi"/>
          <w:highlight w:val="cyan"/>
        </w:rPr>
        <w:t>m</w:t>
      </w:r>
      <w:r w:rsidRPr="00000D8A">
        <w:rPr>
          <w:rStyle w:val="StyleUnderline"/>
          <w:rFonts w:asciiTheme="minorHAnsi" w:hAnsiTheme="minorHAnsi"/>
        </w:rPr>
        <w:t xml:space="preserve">issile </w:t>
      </w:r>
      <w:r w:rsidRPr="00000D8A">
        <w:rPr>
          <w:rStyle w:val="StyleUnderline"/>
          <w:rFonts w:asciiTheme="minorHAnsi" w:hAnsiTheme="minorHAnsi"/>
          <w:highlight w:val="cyan"/>
        </w:rPr>
        <w:t>d</w:t>
      </w:r>
      <w:r w:rsidRPr="00000D8A">
        <w:rPr>
          <w:rStyle w:val="StyleUnderline"/>
          <w:rFonts w:asciiTheme="minorHAnsi" w:hAnsiTheme="minorHAnsi"/>
        </w:rPr>
        <w:t>efense</w:t>
      </w:r>
      <w:r w:rsidRPr="00000D8A">
        <w:rPr>
          <w:rFonts w:asciiTheme="minorHAnsi" w:hAnsiTheme="minorHAnsi"/>
          <w:sz w:val="16"/>
        </w:rPr>
        <w:t xml:space="preserve"> (BMD) </w:t>
      </w:r>
      <w:r w:rsidRPr="00000D8A">
        <w:rPr>
          <w:rStyle w:val="StyleUnderline"/>
          <w:rFonts w:asciiTheme="minorHAnsi" w:hAnsiTheme="minorHAnsi"/>
          <w:highlight w:val="cyan"/>
        </w:rPr>
        <w:t>also complicates an adversary’s calculus, denies them the certainty of a successful attack, and signals determination to resist intimidation.</w:t>
      </w:r>
      <w:r w:rsidRPr="00000D8A">
        <w:rPr>
          <w:rStyle w:val="StyleUnderline"/>
          <w:rFonts w:asciiTheme="minorHAnsi" w:hAnsiTheme="minorHAnsi"/>
        </w:rPr>
        <w:t xml:space="preserve"> </w:t>
      </w:r>
      <w:r w:rsidRPr="00000D8A">
        <w:rPr>
          <w:rFonts w:asciiTheme="minorHAnsi" w:hAnsiTheme="minorHAnsi"/>
          <w:sz w:val="16"/>
        </w:rPr>
        <w:t xml:space="preserve">In these ways, </w:t>
      </w:r>
      <w:r w:rsidRPr="00000D8A">
        <w:rPr>
          <w:rStyle w:val="StyleUnderline"/>
          <w:rFonts w:asciiTheme="minorHAnsi" w:hAnsiTheme="minorHAnsi"/>
        </w:rPr>
        <w:t>missile defenses strengthen U.S. goals of deterrence</w:t>
      </w:r>
      <w:r w:rsidRPr="00000D8A">
        <w:rPr>
          <w:rFonts w:asciiTheme="minorHAnsi" w:hAnsiTheme="minorHAnsi"/>
          <w:sz w:val="16"/>
        </w:rPr>
        <w:t xml:space="preserve">, extended deterrence, and assurance. </w:t>
      </w:r>
      <w:r w:rsidRPr="00000D8A">
        <w:rPr>
          <w:rStyle w:val="StyleUnderline"/>
          <w:rFonts w:asciiTheme="minorHAnsi" w:hAnsiTheme="minorHAnsi"/>
        </w:rPr>
        <w:t>In so doing, they also contribute to international peace</w:t>
      </w:r>
      <w:r w:rsidRPr="00000D8A">
        <w:rPr>
          <w:rFonts w:asciiTheme="minorHAnsi" w:hAnsiTheme="minorHAnsi"/>
          <w:sz w:val="16"/>
        </w:rPr>
        <w:t xml:space="preserve"> and stability and reinforce the global nonproliferation regime.</w:t>
      </w:r>
    </w:p>
    <w:p w:rsidR="006F20F8" w:rsidRPr="00000D8A" w:rsidRDefault="006F20F8" w:rsidP="006F20F8">
      <w:pPr>
        <w:rPr>
          <w:rFonts w:asciiTheme="minorHAnsi" w:hAnsiTheme="minorHAnsi"/>
        </w:rPr>
      </w:pPr>
    </w:p>
    <w:p w:rsidR="006F20F8" w:rsidRPr="00000D8A" w:rsidRDefault="006F20F8" w:rsidP="006F20F8">
      <w:pPr>
        <w:rPr>
          <w:rFonts w:asciiTheme="minorHAnsi" w:hAnsiTheme="minorHAnsi"/>
        </w:rPr>
      </w:pPr>
    </w:p>
    <w:p w:rsidR="005E1074" w:rsidRPr="00000D8A" w:rsidRDefault="00D069A7" w:rsidP="005E1074">
      <w:pPr>
        <w:pStyle w:val="Heading3"/>
        <w:rPr>
          <w:rFonts w:asciiTheme="minorHAnsi" w:hAnsiTheme="minorHAnsi"/>
        </w:rPr>
      </w:pPr>
      <w:r w:rsidRPr="00000D8A">
        <w:rPr>
          <w:rFonts w:asciiTheme="minorHAnsi" w:hAnsiTheme="minorHAnsi"/>
        </w:rPr>
        <w:lastRenderedPageBreak/>
        <w:t>AT: Funding high n</w:t>
      </w:r>
      <w:r w:rsidR="005E1074" w:rsidRPr="00000D8A">
        <w:rPr>
          <w:rFonts w:asciiTheme="minorHAnsi" w:hAnsiTheme="minorHAnsi"/>
        </w:rPr>
        <w:t>ow</w:t>
      </w:r>
    </w:p>
    <w:p w:rsidR="005E1074" w:rsidRPr="00000D8A" w:rsidRDefault="007F3F41" w:rsidP="007F3F41">
      <w:pPr>
        <w:pStyle w:val="Heading4"/>
        <w:rPr>
          <w:rFonts w:asciiTheme="minorHAnsi" w:hAnsiTheme="minorHAnsi"/>
        </w:rPr>
      </w:pPr>
      <w:r w:rsidRPr="00000D8A">
        <w:rPr>
          <w:rFonts w:asciiTheme="minorHAnsi" w:hAnsiTheme="minorHAnsi"/>
        </w:rPr>
        <w:t>No it’s not—FY17 had cuts which specifically impacted R&amp;D</w:t>
      </w:r>
    </w:p>
    <w:p w:rsidR="005E1074" w:rsidRPr="00000D8A" w:rsidRDefault="005E1074" w:rsidP="005E1074">
      <w:pPr>
        <w:rPr>
          <w:rFonts w:asciiTheme="minorHAnsi" w:hAnsiTheme="minorHAnsi"/>
        </w:rPr>
      </w:pPr>
      <w:proofErr w:type="spellStart"/>
      <w:r w:rsidRPr="00000D8A">
        <w:rPr>
          <w:rStyle w:val="Style13ptBold"/>
          <w:rFonts w:asciiTheme="minorHAnsi" w:hAnsiTheme="minorHAnsi"/>
        </w:rPr>
        <w:t>Karako</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rPr>
        <w:t xml:space="preserve">[Thomas, Senior fellow at the Center for Strategic &amp; International Studies, “FY17 Budget Squeezes MDA’s Research and Development”, Center for Strategic &amp; International Studies, March 18 2016, </w:t>
      </w:r>
      <w:hyperlink r:id="rId19" w:history="1">
        <w:r w:rsidRPr="00000D8A">
          <w:rPr>
            <w:rStyle w:val="Hyperlink"/>
            <w:rFonts w:asciiTheme="minorHAnsi" w:hAnsiTheme="minorHAnsi"/>
            <w:sz w:val="16"/>
          </w:rPr>
          <w:t>https://www.csis.org/analysis/fy17-budget-squeezes-mda%E2%80%99s-research-and-development</w:t>
        </w:r>
      </w:hyperlink>
      <w:r w:rsidRPr="00000D8A">
        <w:rPr>
          <w:rFonts w:asciiTheme="minorHAnsi" w:hAnsiTheme="minorHAnsi"/>
          <w:sz w:val="16"/>
        </w:rPr>
        <w:t>] AW</w:t>
      </w:r>
    </w:p>
    <w:p w:rsidR="00965A83" w:rsidRPr="00000D8A" w:rsidRDefault="005E1074" w:rsidP="00996A27">
      <w:pPr>
        <w:rPr>
          <w:rStyle w:val="StyleUnderline"/>
          <w:rFonts w:asciiTheme="minorHAnsi" w:hAnsiTheme="minorHAnsi"/>
        </w:rPr>
      </w:pPr>
      <w:r w:rsidRPr="00000D8A">
        <w:rPr>
          <w:rFonts w:asciiTheme="minorHAnsi" w:hAnsiTheme="minorHAnsi"/>
          <w:sz w:val="16"/>
        </w:rPr>
        <w:t xml:space="preserve">The recently released </w:t>
      </w:r>
      <w:r w:rsidRPr="00000D8A">
        <w:rPr>
          <w:rStyle w:val="StyleUnderline"/>
          <w:rFonts w:asciiTheme="minorHAnsi" w:hAnsiTheme="minorHAnsi"/>
        </w:rPr>
        <w:t>$</w:t>
      </w:r>
      <w:r w:rsidRPr="00000D8A">
        <w:rPr>
          <w:rStyle w:val="StyleUnderline"/>
          <w:rFonts w:asciiTheme="minorHAnsi" w:hAnsiTheme="minorHAnsi"/>
          <w:highlight w:val="cyan"/>
        </w:rPr>
        <w:t>7.5 billion FY17 budget request for the M</w:t>
      </w:r>
      <w:r w:rsidRPr="00000D8A">
        <w:rPr>
          <w:rStyle w:val="StyleUnderline"/>
          <w:rFonts w:asciiTheme="minorHAnsi" w:hAnsiTheme="minorHAnsi"/>
        </w:rPr>
        <w:t xml:space="preserve">issile </w:t>
      </w:r>
      <w:r w:rsidRPr="00000D8A">
        <w:rPr>
          <w:rStyle w:val="StyleUnderline"/>
          <w:rFonts w:asciiTheme="minorHAnsi" w:hAnsiTheme="minorHAnsi"/>
          <w:highlight w:val="cyan"/>
        </w:rPr>
        <w:t>D</w:t>
      </w:r>
      <w:r w:rsidRPr="00000D8A">
        <w:rPr>
          <w:rStyle w:val="StyleUnderline"/>
          <w:rFonts w:asciiTheme="minorHAnsi" w:hAnsiTheme="minorHAnsi"/>
        </w:rPr>
        <w:t xml:space="preserve">efense </w:t>
      </w:r>
      <w:r w:rsidRPr="00000D8A">
        <w:rPr>
          <w:rStyle w:val="StyleUnderline"/>
          <w:rFonts w:asciiTheme="minorHAnsi" w:hAnsiTheme="minorHAnsi"/>
          <w:highlight w:val="cyan"/>
        </w:rPr>
        <w:t>A</w:t>
      </w:r>
      <w:r w:rsidRPr="00000D8A">
        <w:rPr>
          <w:rStyle w:val="StyleUnderline"/>
          <w:rFonts w:asciiTheme="minorHAnsi" w:hAnsiTheme="minorHAnsi"/>
        </w:rPr>
        <w:t>gency</w:t>
      </w:r>
      <w:r w:rsidRPr="00000D8A">
        <w:rPr>
          <w:rFonts w:asciiTheme="minorHAnsi" w:hAnsiTheme="minorHAnsi"/>
          <w:sz w:val="16"/>
        </w:rPr>
        <w:t xml:space="preserve"> (MDA) </w:t>
      </w:r>
      <w:r w:rsidRPr="00000D8A">
        <w:rPr>
          <w:rStyle w:val="StyleUnderline"/>
          <w:rFonts w:asciiTheme="minorHAnsi" w:hAnsiTheme="minorHAnsi"/>
          <w:highlight w:val="cyan"/>
        </w:rPr>
        <w:t>represents an $822 million reduction</w:t>
      </w:r>
      <w:r w:rsidRPr="00000D8A">
        <w:rPr>
          <w:rFonts w:asciiTheme="minorHAnsi" w:hAnsiTheme="minorHAnsi"/>
          <w:sz w:val="16"/>
        </w:rPr>
        <w:t xml:space="preserve"> from last year’s enacted budget. </w:t>
      </w:r>
      <w:r w:rsidRPr="00000D8A">
        <w:rPr>
          <w:rStyle w:val="StyleUnderline"/>
          <w:rFonts w:asciiTheme="minorHAnsi" w:hAnsiTheme="minorHAnsi"/>
          <w:highlight w:val="cyan"/>
        </w:rPr>
        <w:t>These cuts are essentially divided between procurement</w:t>
      </w:r>
      <w:r w:rsidRPr="00000D8A">
        <w:rPr>
          <w:rFonts w:asciiTheme="minorHAnsi" w:hAnsiTheme="minorHAnsi"/>
          <w:sz w:val="16"/>
        </w:rPr>
        <w:t xml:space="preserve"> ($501 million) </w:t>
      </w:r>
      <w:r w:rsidRPr="00000D8A">
        <w:rPr>
          <w:rStyle w:val="StyleUnderline"/>
          <w:rFonts w:asciiTheme="minorHAnsi" w:hAnsiTheme="minorHAnsi"/>
          <w:highlight w:val="cyan"/>
        </w:rPr>
        <w:t>and r</w:t>
      </w:r>
      <w:r w:rsidRPr="00000D8A">
        <w:rPr>
          <w:rStyle w:val="StyleUnderline"/>
          <w:rFonts w:asciiTheme="minorHAnsi" w:hAnsiTheme="minorHAnsi"/>
        </w:rPr>
        <w:t xml:space="preserve">esearch </w:t>
      </w:r>
      <w:r w:rsidRPr="00000D8A">
        <w:rPr>
          <w:rStyle w:val="StyleUnderline"/>
          <w:rFonts w:asciiTheme="minorHAnsi" w:hAnsiTheme="minorHAnsi"/>
          <w:highlight w:val="cyan"/>
        </w:rPr>
        <w:t>and</w:t>
      </w:r>
      <w:r w:rsidRPr="00000D8A">
        <w:rPr>
          <w:rStyle w:val="StyleUnderline"/>
          <w:rFonts w:asciiTheme="minorHAnsi" w:hAnsiTheme="minorHAnsi"/>
        </w:rPr>
        <w:t xml:space="preserve"> </w:t>
      </w:r>
      <w:r w:rsidRPr="00000D8A">
        <w:rPr>
          <w:rStyle w:val="StyleUnderline"/>
          <w:rFonts w:asciiTheme="minorHAnsi" w:hAnsiTheme="minorHAnsi"/>
          <w:highlight w:val="cyan"/>
        </w:rPr>
        <w:t>d</w:t>
      </w:r>
      <w:r w:rsidRPr="00000D8A">
        <w:rPr>
          <w:rStyle w:val="StyleUnderline"/>
          <w:rFonts w:asciiTheme="minorHAnsi" w:hAnsiTheme="minorHAnsi"/>
        </w:rPr>
        <w:t>evelopment</w:t>
      </w:r>
      <w:r w:rsidRPr="00000D8A">
        <w:rPr>
          <w:rFonts w:asciiTheme="minorHAnsi" w:hAnsiTheme="minorHAnsi"/>
          <w:sz w:val="16"/>
        </w:rPr>
        <w:t xml:space="preserve"> ($322 million) </w:t>
      </w:r>
      <w:r w:rsidRPr="00000D8A">
        <w:rPr>
          <w:rStyle w:val="StyleUnderline"/>
          <w:rFonts w:asciiTheme="minorHAnsi" w:hAnsiTheme="minorHAnsi"/>
        </w:rPr>
        <w:t>as compared to the $8.3 billion MDA budget enacted by Congress</w:t>
      </w:r>
      <w:r w:rsidRPr="00000D8A">
        <w:rPr>
          <w:rFonts w:asciiTheme="minorHAnsi" w:hAnsiTheme="minorHAnsi"/>
          <w:sz w:val="16"/>
        </w:rPr>
        <w:t xml:space="preserve"> for FY16.</w:t>
      </w:r>
      <w:r w:rsidR="00106C0C" w:rsidRPr="00000D8A">
        <w:rPr>
          <w:rFonts w:asciiTheme="minorHAnsi" w:hAnsiTheme="minorHAnsi"/>
          <w:sz w:val="16"/>
        </w:rPr>
        <w:t xml:space="preserve"> </w:t>
      </w:r>
      <w:r w:rsidRPr="00000D8A">
        <w:rPr>
          <w:rFonts w:asciiTheme="minorHAnsi" w:hAnsiTheme="minorHAnsi"/>
          <w:sz w:val="16"/>
        </w:rPr>
        <w:t xml:space="preserve">While </w:t>
      </w:r>
      <w:r w:rsidRPr="00000D8A">
        <w:rPr>
          <w:rStyle w:val="StyleUnderline"/>
          <w:rFonts w:asciiTheme="minorHAnsi" w:hAnsiTheme="minorHAnsi"/>
          <w:highlight w:val="cyan"/>
        </w:rPr>
        <w:t>cutbacks</w:t>
      </w:r>
      <w:r w:rsidRPr="00000D8A">
        <w:rPr>
          <w:rStyle w:val="StyleUnderline"/>
          <w:rFonts w:asciiTheme="minorHAnsi" w:hAnsiTheme="minorHAnsi"/>
        </w:rPr>
        <w:t xml:space="preserve"> to procurement more obviously </w:t>
      </w:r>
      <w:r w:rsidRPr="00000D8A">
        <w:rPr>
          <w:rStyle w:val="StyleUnderline"/>
          <w:rFonts w:asciiTheme="minorHAnsi" w:hAnsiTheme="minorHAnsi"/>
          <w:highlight w:val="cyan"/>
        </w:rPr>
        <w:t>reduce capacity available to the war fighter, the squeeze on r</w:t>
      </w:r>
      <w:r w:rsidRPr="00000D8A">
        <w:rPr>
          <w:rFonts w:asciiTheme="minorHAnsi" w:hAnsiTheme="minorHAnsi"/>
          <w:sz w:val="16"/>
        </w:rPr>
        <w:t xml:space="preserve">esearch </w:t>
      </w:r>
      <w:r w:rsidRPr="00000D8A">
        <w:rPr>
          <w:rStyle w:val="StyleUnderline"/>
          <w:rFonts w:asciiTheme="minorHAnsi" w:hAnsiTheme="minorHAnsi"/>
          <w:highlight w:val="cyan"/>
        </w:rPr>
        <w:t>and d</w:t>
      </w:r>
      <w:r w:rsidRPr="00000D8A">
        <w:rPr>
          <w:rFonts w:asciiTheme="minorHAnsi" w:hAnsiTheme="minorHAnsi"/>
          <w:sz w:val="16"/>
        </w:rPr>
        <w:t xml:space="preserve">evelopment </w:t>
      </w:r>
      <w:r w:rsidRPr="00000D8A">
        <w:rPr>
          <w:rStyle w:val="StyleUnderline"/>
          <w:rFonts w:asciiTheme="minorHAnsi" w:hAnsiTheme="minorHAnsi"/>
          <w:highlight w:val="cyan"/>
        </w:rPr>
        <w:t>reflects a larger</w:t>
      </w:r>
      <w:r w:rsidRPr="00000D8A">
        <w:rPr>
          <w:rFonts w:asciiTheme="minorHAnsi" w:hAnsiTheme="minorHAnsi"/>
          <w:sz w:val="16"/>
        </w:rPr>
        <w:t xml:space="preserve"> but insufficiently appreciated </w:t>
      </w:r>
      <w:r w:rsidRPr="00000D8A">
        <w:rPr>
          <w:rStyle w:val="StyleUnderline"/>
          <w:rFonts w:asciiTheme="minorHAnsi" w:hAnsiTheme="minorHAnsi"/>
          <w:highlight w:val="cyan"/>
        </w:rPr>
        <w:t>trend that could impair the ability to outpace foreign missile threats</w:t>
      </w:r>
      <w:r w:rsidRPr="00000D8A">
        <w:rPr>
          <w:rStyle w:val="StyleUnderline"/>
          <w:rFonts w:asciiTheme="minorHAnsi" w:hAnsiTheme="minorHAnsi"/>
        </w:rPr>
        <w:t>.</w:t>
      </w:r>
      <w:r w:rsidR="00106C0C" w:rsidRPr="00000D8A">
        <w:rPr>
          <w:rStyle w:val="StyleUnderline"/>
          <w:rFonts w:asciiTheme="minorHAnsi" w:hAnsiTheme="minorHAnsi"/>
        </w:rPr>
        <w:t xml:space="preserve"> </w:t>
      </w:r>
      <w:r w:rsidRPr="00000D8A">
        <w:rPr>
          <w:rStyle w:val="StyleUnderline"/>
          <w:rFonts w:asciiTheme="minorHAnsi" w:hAnsiTheme="minorHAnsi"/>
        </w:rPr>
        <w:t>Some of the reductions had been projected</w:t>
      </w:r>
      <w:r w:rsidRPr="00000D8A">
        <w:rPr>
          <w:rFonts w:asciiTheme="minorHAnsi" w:hAnsiTheme="minorHAnsi"/>
          <w:sz w:val="16"/>
        </w:rPr>
        <w:t xml:space="preserve"> in the FY16 five-year outlay, which presupposed a FY17 request of $7.8 billion, </w:t>
      </w:r>
      <w:r w:rsidRPr="00000D8A">
        <w:rPr>
          <w:rStyle w:val="StyleUnderline"/>
          <w:rFonts w:asciiTheme="minorHAnsi" w:hAnsiTheme="minorHAnsi"/>
        </w:rPr>
        <w:t>down from $8.13 billion requested for FY16</w:t>
      </w:r>
      <w:r w:rsidRPr="00000D8A">
        <w:rPr>
          <w:rFonts w:asciiTheme="minorHAnsi" w:hAnsiTheme="minorHAnsi"/>
          <w:sz w:val="16"/>
        </w:rPr>
        <w:t xml:space="preserve">. Another tranche of cuts, however, was implemented by the November 2015 budget agreement. During his February 9 budget briefing, VADM James </w:t>
      </w:r>
      <w:proofErr w:type="spellStart"/>
      <w:r w:rsidRPr="00000D8A">
        <w:rPr>
          <w:rFonts w:asciiTheme="minorHAnsi" w:hAnsiTheme="minorHAnsi"/>
          <w:sz w:val="16"/>
        </w:rPr>
        <w:t>Syring</w:t>
      </w:r>
      <w:proofErr w:type="spellEnd"/>
      <w:r w:rsidRPr="00000D8A">
        <w:rPr>
          <w:rFonts w:asciiTheme="minorHAnsi" w:hAnsiTheme="minorHAnsi"/>
          <w:sz w:val="16"/>
        </w:rPr>
        <w:t xml:space="preserve">, MDA director, noted that </w:t>
      </w:r>
      <w:r w:rsidRPr="00000D8A">
        <w:rPr>
          <w:rStyle w:val="StyleUnderline"/>
          <w:rFonts w:asciiTheme="minorHAnsi" w:hAnsiTheme="minorHAnsi"/>
          <w:highlight w:val="cyan"/>
        </w:rPr>
        <w:t>MDA’s “share” of the</w:t>
      </w:r>
      <w:r w:rsidRPr="00000D8A">
        <w:rPr>
          <w:rFonts w:asciiTheme="minorHAnsi" w:hAnsiTheme="minorHAnsi"/>
          <w:sz w:val="16"/>
        </w:rPr>
        <w:t xml:space="preserve"> Department of Defense (</w:t>
      </w:r>
      <w:r w:rsidRPr="00000D8A">
        <w:rPr>
          <w:rStyle w:val="StyleUnderline"/>
          <w:rFonts w:asciiTheme="minorHAnsi" w:hAnsiTheme="minorHAnsi"/>
          <w:highlight w:val="cyan"/>
        </w:rPr>
        <w:t>DoD</w:t>
      </w:r>
      <w:r w:rsidRPr="00000D8A">
        <w:rPr>
          <w:rFonts w:asciiTheme="minorHAnsi" w:hAnsiTheme="minorHAnsi"/>
          <w:sz w:val="16"/>
          <w:highlight w:val="cyan"/>
        </w:rPr>
        <w:t>)–</w:t>
      </w:r>
      <w:r w:rsidRPr="00000D8A">
        <w:rPr>
          <w:rStyle w:val="StyleUnderline"/>
          <w:rFonts w:asciiTheme="minorHAnsi" w:hAnsiTheme="minorHAnsi"/>
          <w:highlight w:val="cyan"/>
        </w:rPr>
        <w:t>wide</w:t>
      </w:r>
      <w:r w:rsidRPr="00000D8A">
        <w:rPr>
          <w:rFonts w:asciiTheme="minorHAnsi" w:hAnsiTheme="minorHAnsi"/>
          <w:sz w:val="16"/>
        </w:rPr>
        <w:t xml:space="preserve"> $22 billion </w:t>
      </w:r>
      <w:r w:rsidRPr="00000D8A">
        <w:rPr>
          <w:rStyle w:val="StyleUnderline"/>
          <w:rFonts w:asciiTheme="minorHAnsi" w:hAnsiTheme="minorHAnsi"/>
          <w:highlight w:val="cyan"/>
        </w:rPr>
        <w:t>cut was $300 million,</w:t>
      </w:r>
      <w:r w:rsidRPr="00000D8A">
        <w:rPr>
          <w:rStyle w:val="StyleUnderline"/>
          <w:rFonts w:asciiTheme="minorHAnsi" w:hAnsiTheme="minorHAnsi"/>
        </w:rPr>
        <w:t xml:space="preserve"> </w:t>
      </w:r>
      <w:r w:rsidRPr="00000D8A">
        <w:rPr>
          <w:rStyle w:val="StyleUnderline"/>
          <w:rFonts w:asciiTheme="minorHAnsi" w:hAnsiTheme="minorHAnsi"/>
          <w:highlight w:val="cyan"/>
        </w:rPr>
        <w:t>which accounts for the projected $7.8 billion budget being shaved to the $7.5 billion budget unveiled last month</w:t>
      </w:r>
      <w:r w:rsidRPr="00000D8A">
        <w:rPr>
          <w:rFonts w:asciiTheme="minorHAnsi" w:hAnsiTheme="minorHAnsi"/>
          <w:sz w:val="16"/>
        </w:rPr>
        <w:t xml:space="preserve">. The cuts to the overall DoD budget of $523.9 billion represents a 4 percent reduction; by comparison, </w:t>
      </w:r>
      <w:r w:rsidRPr="00000D8A">
        <w:rPr>
          <w:rStyle w:val="StyleUnderline"/>
          <w:rFonts w:asciiTheme="minorHAnsi" w:hAnsiTheme="minorHAnsi"/>
        </w:rPr>
        <w:t>MDA’s share represents a 3.8 percent reduction.</w:t>
      </w:r>
    </w:p>
    <w:p w:rsidR="005E1074" w:rsidRPr="00000D8A" w:rsidRDefault="005E1074" w:rsidP="00996A27">
      <w:pPr>
        <w:rPr>
          <w:rFonts w:asciiTheme="minorHAnsi" w:hAnsiTheme="minorHAnsi"/>
        </w:rPr>
      </w:pPr>
    </w:p>
    <w:p w:rsidR="00F50AAB" w:rsidRPr="00000D8A" w:rsidRDefault="00F50AAB" w:rsidP="00F50AAB">
      <w:pPr>
        <w:pStyle w:val="Heading3"/>
        <w:rPr>
          <w:rFonts w:asciiTheme="minorHAnsi" w:hAnsiTheme="minorHAnsi"/>
        </w:rPr>
      </w:pPr>
      <w:r w:rsidRPr="00000D8A">
        <w:rPr>
          <w:rFonts w:asciiTheme="minorHAnsi" w:hAnsiTheme="minorHAnsi"/>
        </w:rPr>
        <w:lastRenderedPageBreak/>
        <w:t>AT: Not International</w:t>
      </w:r>
    </w:p>
    <w:p w:rsidR="00F50AAB" w:rsidRPr="00000D8A" w:rsidRDefault="00F50AAB" w:rsidP="00F50AAB">
      <w:pPr>
        <w:pStyle w:val="Heading4"/>
        <w:rPr>
          <w:rFonts w:asciiTheme="minorHAnsi" w:hAnsiTheme="minorHAnsi"/>
        </w:rPr>
      </w:pPr>
      <w:r w:rsidRPr="00000D8A">
        <w:rPr>
          <w:rFonts w:asciiTheme="minorHAnsi" w:hAnsiTheme="minorHAnsi"/>
        </w:rPr>
        <w:t>This tech will can be deployed in a nuclear umbrella internationally</w:t>
      </w:r>
    </w:p>
    <w:p w:rsidR="00F50AAB" w:rsidRPr="00000D8A" w:rsidRDefault="00F50AAB" w:rsidP="00F50AAB">
      <w:pPr>
        <w:rPr>
          <w:rFonts w:asciiTheme="minorHAnsi" w:hAnsiTheme="minorHAnsi"/>
          <w:sz w:val="16"/>
        </w:rPr>
      </w:pPr>
      <w:proofErr w:type="spellStart"/>
      <w:r w:rsidRPr="00000D8A">
        <w:rPr>
          <w:rStyle w:val="Style13ptBold"/>
          <w:rFonts w:asciiTheme="minorHAnsi" w:hAnsiTheme="minorHAnsi"/>
        </w:rPr>
        <w:t>Manea</w:t>
      </w:r>
      <w:proofErr w:type="spellEnd"/>
      <w:r w:rsidRPr="00000D8A">
        <w:rPr>
          <w:rStyle w:val="Style13ptBold"/>
          <w:rFonts w:asciiTheme="minorHAnsi" w:hAnsiTheme="minorHAnsi"/>
        </w:rPr>
        <w:t xml:space="preserve"> and Panayiotou 16</w:t>
      </w:r>
      <w:r w:rsidRPr="00000D8A">
        <w:rPr>
          <w:rFonts w:asciiTheme="minorHAnsi" w:hAnsiTheme="minorHAnsi"/>
        </w:rPr>
        <w:t xml:space="preserve"> </w:t>
      </w:r>
      <w:r w:rsidRPr="00000D8A">
        <w:rPr>
          <w:rFonts w:asciiTheme="minorHAnsi" w:hAnsiTheme="minorHAnsi"/>
          <w:sz w:val="16"/>
        </w:rPr>
        <w:t xml:space="preserve">[Octavian, Romanian journalist focusing on foreign policy, Eleni, writer for Defense Magazine, “Ballistic Missile Defense and 21st Century Deterrence”, Defense Matters, May 16 2016, </w:t>
      </w:r>
      <w:hyperlink r:id="rId20" w:history="1">
        <w:r w:rsidRPr="00000D8A">
          <w:rPr>
            <w:rStyle w:val="Hyperlink"/>
            <w:rFonts w:asciiTheme="minorHAnsi" w:hAnsiTheme="minorHAnsi"/>
            <w:sz w:val="16"/>
          </w:rPr>
          <w:t>http://defencematters.org/news/ballistic-missile-defense-21st-century-deterrence/859/</w:t>
        </w:r>
      </w:hyperlink>
      <w:r w:rsidRPr="00000D8A">
        <w:rPr>
          <w:rFonts w:asciiTheme="minorHAnsi" w:hAnsiTheme="minorHAnsi"/>
          <w:sz w:val="16"/>
        </w:rPr>
        <w:t>] AW</w:t>
      </w:r>
    </w:p>
    <w:p w:rsidR="00F50AAB" w:rsidRPr="00000D8A" w:rsidRDefault="00F50AAB" w:rsidP="00F50AAB">
      <w:pPr>
        <w:rPr>
          <w:rStyle w:val="StyleUnderline"/>
          <w:rFonts w:asciiTheme="minorHAnsi" w:hAnsiTheme="minorHAnsi"/>
        </w:rPr>
      </w:pPr>
      <w:r w:rsidRPr="00000D8A">
        <w:rPr>
          <w:rFonts w:asciiTheme="minorHAnsi" w:hAnsiTheme="minorHAnsi"/>
          <w:sz w:val="16"/>
        </w:rPr>
        <w:t xml:space="preserve">“Firstly this is the most advanced the most comprehensive possible missile defense system that we can have. It is very sophisticated, it is very advanced and we haven’t seen anything like this in the world before. Secondly it is developed because for a very long period of time we have seen the proliferation of ballistic missiles. </w:t>
      </w:r>
      <w:r w:rsidRPr="00000D8A">
        <w:rPr>
          <w:rStyle w:val="StyleUnderline"/>
          <w:rFonts w:asciiTheme="minorHAnsi" w:hAnsiTheme="minorHAnsi"/>
          <w:highlight w:val="cyan"/>
        </w:rPr>
        <w:t>Countries not so far from NATO are</w:t>
      </w:r>
      <w:r w:rsidRPr="00000D8A">
        <w:rPr>
          <w:rStyle w:val="StyleUnderline"/>
          <w:rFonts w:asciiTheme="minorHAnsi" w:hAnsiTheme="minorHAnsi"/>
        </w:rPr>
        <w:t xml:space="preserve"> in the process of developing their ballistic missile systems and also t</w:t>
      </w:r>
      <w:r w:rsidRPr="00000D8A">
        <w:rPr>
          <w:rStyle w:val="StyleUnderline"/>
          <w:rFonts w:asciiTheme="minorHAnsi" w:hAnsiTheme="minorHAnsi"/>
          <w:highlight w:val="cyan"/>
        </w:rPr>
        <w:t>rying to acquire these kind of systems so therefore we are making a long-term investmen</w:t>
      </w:r>
      <w:r w:rsidRPr="00000D8A">
        <w:rPr>
          <w:rStyle w:val="StyleUnderline"/>
          <w:rFonts w:asciiTheme="minorHAnsi" w:hAnsiTheme="minorHAnsi"/>
        </w:rPr>
        <w:t>t</w:t>
      </w:r>
      <w:r w:rsidRPr="00000D8A">
        <w:rPr>
          <w:rFonts w:asciiTheme="minorHAnsi" w:hAnsiTheme="minorHAnsi"/>
          <w:sz w:val="16"/>
        </w:rPr>
        <w:t xml:space="preserve">, facing a long term threat and this is really vital and </w:t>
      </w:r>
      <w:r w:rsidRPr="00000D8A">
        <w:rPr>
          <w:rStyle w:val="StyleUnderline"/>
          <w:rFonts w:asciiTheme="minorHAnsi" w:hAnsiTheme="minorHAnsi"/>
        </w:rPr>
        <w:t>it’s key</w:t>
      </w:r>
      <w:r w:rsidRPr="00000D8A">
        <w:rPr>
          <w:rFonts w:asciiTheme="minorHAnsi" w:hAnsiTheme="minorHAnsi"/>
          <w:sz w:val="16"/>
        </w:rPr>
        <w:t xml:space="preserve"> and it’s really an answer </w:t>
      </w:r>
      <w:r w:rsidRPr="00000D8A">
        <w:rPr>
          <w:rStyle w:val="StyleUnderline"/>
          <w:rFonts w:asciiTheme="minorHAnsi" w:hAnsiTheme="minorHAnsi"/>
        </w:rPr>
        <w:t>in the ability to defend NATO allies against all sorts of missile threats</w:t>
      </w:r>
      <w:r w:rsidRPr="00000D8A">
        <w:rPr>
          <w:rFonts w:asciiTheme="minorHAnsi" w:hAnsiTheme="minorHAnsi"/>
          <w:sz w:val="16"/>
        </w:rPr>
        <w:t xml:space="preserve">.” In addition, U.S. Deputy Secretary Defense Robert Work emphasized that </w:t>
      </w:r>
      <w:r w:rsidRPr="00000D8A">
        <w:rPr>
          <w:rStyle w:val="StyleUnderline"/>
          <w:rFonts w:asciiTheme="minorHAnsi" w:hAnsiTheme="minorHAnsi"/>
          <w:highlight w:val="cyan"/>
        </w:rPr>
        <w:t xml:space="preserve">the BMD system at </w:t>
      </w:r>
      <w:proofErr w:type="spellStart"/>
      <w:r w:rsidRPr="00000D8A">
        <w:rPr>
          <w:rStyle w:val="StyleUnderline"/>
          <w:rFonts w:asciiTheme="minorHAnsi" w:hAnsiTheme="minorHAnsi"/>
          <w:highlight w:val="cyan"/>
        </w:rPr>
        <w:t>Deveselu</w:t>
      </w:r>
      <w:proofErr w:type="spellEnd"/>
      <w:r w:rsidRPr="00000D8A">
        <w:rPr>
          <w:rStyle w:val="StyleUnderline"/>
          <w:rFonts w:asciiTheme="minorHAnsi" w:hAnsiTheme="minorHAnsi"/>
          <w:highlight w:val="cyan"/>
        </w:rPr>
        <w:t xml:space="preserve"> has the ability to knock down the oncoming ballistic missiles</w:t>
      </w:r>
      <w:r w:rsidRPr="00000D8A">
        <w:rPr>
          <w:rStyle w:val="StyleUnderline"/>
          <w:rFonts w:asciiTheme="minorHAnsi" w:hAnsiTheme="minorHAnsi"/>
        </w:rPr>
        <w:t xml:space="preserve"> onto the area</w:t>
      </w:r>
      <w:r w:rsidRPr="00000D8A">
        <w:rPr>
          <w:rFonts w:asciiTheme="minorHAnsi" w:hAnsiTheme="minorHAnsi"/>
          <w:sz w:val="16"/>
        </w:rPr>
        <w:t xml:space="preserve">: “BMD is one of the most technically challenging operations that you can imagine. It’s like hitting a bullet with a bullet. The way we determine the event through a serious of tests and demonstrations we develop this whole probability of kill, a single shot. If the probability is too low, we will take two shots at the upcoming missile. We believe this is an extremely effective system. Sometimes we’ll take just one shot, other times two. We believe very strongly in its ability to knock down oncoming ballistic missiles.” </w:t>
      </w:r>
      <w:r w:rsidRPr="00000D8A">
        <w:rPr>
          <w:rStyle w:val="StyleUnderline"/>
          <w:rFonts w:asciiTheme="minorHAnsi" w:hAnsiTheme="minorHAnsi"/>
        </w:rPr>
        <w:t xml:space="preserve">Inside NATO investing in </w:t>
      </w:r>
      <w:r w:rsidRPr="00000D8A">
        <w:rPr>
          <w:rStyle w:val="StyleUnderline"/>
          <w:rFonts w:asciiTheme="minorHAnsi" w:hAnsiTheme="minorHAnsi"/>
          <w:highlight w:val="cyan"/>
        </w:rPr>
        <w:t>BMD capabilities is no longer just a U.S. focus, but a joint allied effort. Turkey is hosting an early warning radar, in Germany there is a</w:t>
      </w:r>
      <w:r w:rsidRPr="00000D8A">
        <w:rPr>
          <w:rFonts w:asciiTheme="minorHAnsi" w:hAnsiTheme="minorHAnsi"/>
          <w:sz w:val="16"/>
        </w:rPr>
        <w:t xml:space="preserve"> command and control </w:t>
      </w:r>
      <w:r w:rsidRPr="00000D8A">
        <w:rPr>
          <w:rStyle w:val="StyleUnderline"/>
          <w:rFonts w:asciiTheme="minorHAnsi" w:hAnsiTheme="minorHAnsi"/>
          <w:highlight w:val="cyan"/>
        </w:rPr>
        <w:t>HQ</w:t>
      </w:r>
      <w:r w:rsidRPr="00000D8A">
        <w:rPr>
          <w:rStyle w:val="StyleUnderline"/>
          <w:rFonts w:asciiTheme="minorHAnsi" w:hAnsiTheme="minorHAnsi"/>
        </w:rPr>
        <w:t xml:space="preserve"> that “tries to determine when and what type of shots you should take</w:t>
      </w:r>
      <w:r w:rsidRPr="00000D8A">
        <w:rPr>
          <w:rFonts w:asciiTheme="minorHAnsi" w:hAnsiTheme="minorHAnsi"/>
          <w:sz w:val="16"/>
        </w:rPr>
        <w:t xml:space="preserve"> against oncoming missiles”, </w:t>
      </w:r>
      <w:r w:rsidRPr="00000D8A">
        <w:rPr>
          <w:rStyle w:val="StyleUnderline"/>
          <w:rFonts w:asciiTheme="minorHAnsi" w:hAnsiTheme="minorHAnsi"/>
          <w:highlight w:val="cyan"/>
        </w:rPr>
        <w:t>UK is developing a radar that looks very far and helps cover the northern countries while Netherland and Denmark are improving theirs</w:t>
      </w:r>
      <w:r w:rsidRPr="00000D8A">
        <w:rPr>
          <w:rFonts w:asciiTheme="minorHAnsi" w:hAnsiTheme="minorHAnsi"/>
          <w:sz w:val="16"/>
        </w:rPr>
        <w:t xml:space="preserve">. This larger perspective demonstrates that </w:t>
      </w:r>
      <w:proofErr w:type="spellStart"/>
      <w:r w:rsidRPr="00000D8A">
        <w:rPr>
          <w:rStyle w:val="StyleUnderline"/>
          <w:rFonts w:asciiTheme="minorHAnsi" w:hAnsiTheme="minorHAnsi"/>
        </w:rPr>
        <w:t>Deveselu</w:t>
      </w:r>
      <w:proofErr w:type="spellEnd"/>
      <w:r w:rsidRPr="00000D8A">
        <w:rPr>
          <w:rStyle w:val="StyleUnderline"/>
          <w:rFonts w:asciiTheme="minorHAnsi" w:hAnsiTheme="minorHAnsi"/>
        </w:rPr>
        <w:t xml:space="preserve"> is one of the nodes in a multi-layered network.</w:t>
      </w:r>
      <w:r w:rsidRPr="00000D8A">
        <w:rPr>
          <w:rFonts w:asciiTheme="minorHAnsi" w:hAnsiTheme="minorHAnsi"/>
          <w:sz w:val="16"/>
        </w:rPr>
        <w:t xml:space="preserve"> In short, as Robert Work pointed out during the </w:t>
      </w:r>
      <w:proofErr w:type="spellStart"/>
      <w:r w:rsidRPr="00000D8A">
        <w:rPr>
          <w:rFonts w:asciiTheme="minorHAnsi" w:hAnsiTheme="minorHAnsi"/>
          <w:sz w:val="16"/>
        </w:rPr>
        <w:t>Deveselu</w:t>
      </w:r>
      <w:proofErr w:type="spellEnd"/>
      <w:r w:rsidRPr="00000D8A">
        <w:rPr>
          <w:rFonts w:asciiTheme="minorHAnsi" w:hAnsiTheme="minorHAnsi"/>
          <w:sz w:val="16"/>
        </w:rPr>
        <w:t xml:space="preserve"> press conference “</w:t>
      </w:r>
      <w:r w:rsidRPr="00000D8A">
        <w:rPr>
          <w:rStyle w:val="StyleUnderline"/>
          <w:rFonts w:asciiTheme="minorHAnsi" w:hAnsiTheme="minorHAnsi"/>
          <w:highlight w:val="cyan"/>
        </w:rPr>
        <w:t>this is a system of systems that protects NATO and every time you add a new partner it makes the whole system better and I would imagine that that would continue over time.”</w:t>
      </w:r>
    </w:p>
    <w:p w:rsidR="00F50AAB" w:rsidRPr="00000D8A" w:rsidRDefault="00F50AAB" w:rsidP="00F50AAB">
      <w:pPr>
        <w:rPr>
          <w:rFonts w:asciiTheme="minorHAnsi" w:hAnsiTheme="minorHAnsi"/>
        </w:rPr>
      </w:pPr>
    </w:p>
    <w:p w:rsidR="005E1074" w:rsidRPr="00000D8A" w:rsidRDefault="005E1074" w:rsidP="005E1074">
      <w:pPr>
        <w:pStyle w:val="Heading3"/>
        <w:rPr>
          <w:rFonts w:asciiTheme="minorHAnsi" w:hAnsiTheme="minorHAnsi"/>
        </w:rPr>
      </w:pPr>
      <w:r w:rsidRPr="00000D8A">
        <w:rPr>
          <w:rFonts w:asciiTheme="minorHAnsi" w:hAnsiTheme="minorHAnsi"/>
        </w:rPr>
        <w:lastRenderedPageBreak/>
        <w:t>Budget Key</w:t>
      </w:r>
    </w:p>
    <w:p w:rsidR="005E1074" w:rsidRPr="00000D8A" w:rsidRDefault="00106C0C" w:rsidP="00106C0C">
      <w:pPr>
        <w:pStyle w:val="Heading4"/>
        <w:rPr>
          <w:rFonts w:asciiTheme="minorHAnsi" w:hAnsiTheme="minorHAnsi"/>
        </w:rPr>
      </w:pPr>
      <w:r w:rsidRPr="00000D8A">
        <w:rPr>
          <w:rFonts w:asciiTheme="minorHAnsi" w:hAnsiTheme="minorHAnsi"/>
        </w:rPr>
        <w:t>Cuts in budget divert money from R&amp;D—makes it impossible to maintain technological edge</w:t>
      </w:r>
    </w:p>
    <w:p w:rsidR="005E1074" w:rsidRPr="00000D8A" w:rsidRDefault="005E1074" w:rsidP="005E1074">
      <w:pPr>
        <w:rPr>
          <w:rFonts w:asciiTheme="minorHAnsi" w:hAnsiTheme="minorHAnsi"/>
        </w:rPr>
      </w:pPr>
      <w:proofErr w:type="spellStart"/>
      <w:r w:rsidRPr="00000D8A">
        <w:rPr>
          <w:rStyle w:val="Style13ptBold"/>
          <w:rFonts w:asciiTheme="minorHAnsi" w:hAnsiTheme="minorHAnsi"/>
        </w:rPr>
        <w:t>Karako</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rPr>
        <w:t xml:space="preserve">[Thomas, Senior fellow at the Center for Strategic &amp; International Studies, “FY17 Budget Squeezes MDA’s Research and Development”, Center for Strategic &amp; International Studies, March 18 2016, </w:t>
      </w:r>
      <w:hyperlink r:id="rId21" w:history="1">
        <w:r w:rsidRPr="00000D8A">
          <w:rPr>
            <w:rStyle w:val="Hyperlink"/>
            <w:rFonts w:asciiTheme="minorHAnsi" w:hAnsiTheme="minorHAnsi"/>
            <w:sz w:val="16"/>
          </w:rPr>
          <w:t>https://www.csis.org/analysis/fy17-budget-squeezes-mda%E2%80%99s-research-and-development</w:t>
        </w:r>
      </w:hyperlink>
      <w:r w:rsidRPr="00000D8A">
        <w:rPr>
          <w:rFonts w:asciiTheme="minorHAnsi" w:hAnsiTheme="minorHAnsi"/>
          <w:sz w:val="16"/>
        </w:rPr>
        <w:t>] AW</w:t>
      </w:r>
    </w:p>
    <w:p w:rsidR="005E1074" w:rsidRPr="00000D8A" w:rsidRDefault="005E1074" w:rsidP="00996A27">
      <w:pPr>
        <w:rPr>
          <w:rStyle w:val="StyleUnderline"/>
          <w:rFonts w:asciiTheme="minorHAnsi" w:hAnsiTheme="minorHAnsi"/>
        </w:rPr>
      </w:pPr>
      <w:r w:rsidRPr="00000D8A">
        <w:rPr>
          <w:rStyle w:val="StyleUnderline"/>
          <w:rFonts w:asciiTheme="minorHAnsi" w:hAnsiTheme="minorHAnsi"/>
        </w:rPr>
        <w:t>One of the larger systemic trends of MDA’s budget</w:t>
      </w:r>
      <w:r w:rsidRPr="00000D8A">
        <w:rPr>
          <w:rFonts w:asciiTheme="minorHAnsi" w:hAnsiTheme="minorHAnsi"/>
          <w:sz w:val="16"/>
        </w:rPr>
        <w:t xml:space="preserve">, however, </w:t>
      </w:r>
      <w:r w:rsidRPr="00000D8A">
        <w:rPr>
          <w:rStyle w:val="StyleUnderline"/>
          <w:rFonts w:asciiTheme="minorHAnsi" w:hAnsiTheme="minorHAnsi"/>
        </w:rPr>
        <w:t>is the pressure on r</w:t>
      </w:r>
      <w:r w:rsidRPr="00000D8A">
        <w:rPr>
          <w:rFonts w:asciiTheme="minorHAnsi" w:hAnsiTheme="minorHAnsi"/>
          <w:sz w:val="16"/>
        </w:rPr>
        <w:t xml:space="preserve">esearch </w:t>
      </w:r>
      <w:r w:rsidRPr="00000D8A">
        <w:rPr>
          <w:rStyle w:val="StyleUnderline"/>
          <w:rFonts w:asciiTheme="minorHAnsi" w:hAnsiTheme="minorHAnsi"/>
        </w:rPr>
        <w:t>and d</w:t>
      </w:r>
      <w:r w:rsidRPr="00000D8A">
        <w:rPr>
          <w:rFonts w:asciiTheme="minorHAnsi" w:hAnsiTheme="minorHAnsi"/>
          <w:sz w:val="16"/>
        </w:rPr>
        <w:t xml:space="preserve">evelopment, </w:t>
      </w:r>
      <w:r w:rsidRPr="00000D8A">
        <w:rPr>
          <w:rStyle w:val="StyleUnderline"/>
          <w:rFonts w:asciiTheme="minorHAnsi" w:hAnsiTheme="minorHAnsi"/>
        </w:rPr>
        <w:t xml:space="preserve">especially within high technology. </w:t>
      </w:r>
      <w:r w:rsidRPr="00000D8A">
        <w:rPr>
          <w:rStyle w:val="StyleUnderline"/>
          <w:rFonts w:asciiTheme="minorHAnsi" w:hAnsiTheme="minorHAnsi"/>
          <w:highlight w:val="cyan"/>
        </w:rPr>
        <w:t>As missile defense has moved from infancy to adolescence, an increased proportion of MDA’s budget has been diverted from r</w:t>
      </w:r>
      <w:r w:rsidRPr="00000D8A">
        <w:rPr>
          <w:rFonts w:asciiTheme="minorHAnsi" w:hAnsiTheme="minorHAnsi"/>
          <w:sz w:val="16"/>
        </w:rPr>
        <w:t xml:space="preserve">esearch </w:t>
      </w:r>
      <w:r w:rsidRPr="00000D8A">
        <w:rPr>
          <w:rStyle w:val="StyleUnderline"/>
          <w:rFonts w:asciiTheme="minorHAnsi" w:hAnsiTheme="minorHAnsi"/>
          <w:highlight w:val="cyan"/>
        </w:rPr>
        <w:t>and d</w:t>
      </w:r>
      <w:r w:rsidRPr="00000D8A">
        <w:rPr>
          <w:rFonts w:asciiTheme="minorHAnsi" w:hAnsiTheme="minorHAnsi"/>
          <w:sz w:val="16"/>
        </w:rPr>
        <w:t xml:space="preserve">evelopment </w:t>
      </w:r>
      <w:r w:rsidRPr="00000D8A">
        <w:rPr>
          <w:rStyle w:val="StyleUnderline"/>
          <w:rFonts w:asciiTheme="minorHAnsi" w:hAnsiTheme="minorHAnsi"/>
          <w:highlight w:val="cyan"/>
        </w:rPr>
        <w:t>to procurement</w:t>
      </w:r>
      <w:r w:rsidRPr="00000D8A">
        <w:rPr>
          <w:rStyle w:val="StyleUnderline"/>
          <w:rFonts w:asciiTheme="minorHAnsi" w:hAnsiTheme="minorHAnsi"/>
        </w:rPr>
        <w:t xml:space="preserve"> and operations. The intent had been for MDA to</w:t>
      </w:r>
      <w:r w:rsidRPr="00000D8A">
        <w:rPr>
          <w:rFonts w:asciiTheme="minorHAnsi" w:hAnsiTheme="minorHAnsi"/>
          <w:sz w:val="16"/>
        </w:rPr>
        <w:t xml:space="preserve"> develop the programs and then </w:t>
      </w:r>
      <w:r w:rsidRPr="00000D8A">
        <w:rPr>
          <w:rStyle w:val="StyleUnderline"/>
          <w:rFonts w:asciiTheme="minorHAnsi" w:hAnsiTheme="minorHAnsi"/>
        </w:rPr>
        <w:t xml:space="preserve">transfer procurement responsibility </w:t>
      </w:r>
      <w:r w:rsidRPr="00000D8A">
        <w:rPr>
          <w:rFonts w:asciiTheme="minorHAnsi" w:hAnsiTheme="minorHAnsi"/>
          <w:sz w:val="16"/>
        </w:rPr>
        <w:t xml:space="preserve">to the services, </w:t>
      </w:r>
      <w:r w:rsidRPr="00000D8A">
        <w:rPr>
          <w:rStyle w:val="StyleUnderline"/>
          <w:rFonts w:asciiTheme="minorHAnsi" w:hAnsiTheme="minorHAnsi"/>
        </w:rPr>
        <w:t xml:space="preserve">but </w:t>
      </w:r>
      <w:r w:rsidRPr="00000D8A">
        <w:rPr>
          <w:rStyle w:val="StyleUnderline"/>
          <w:rFonts w:asciiTheme="minorHAnsi" w:hAnsiTheme="minorHAnsi"/>
          <w:highlight w:val="cyan"/>
        </w:rPr>
        <w:t>for the most part this has not taken place</w:t>
      </w:r>
      <w:r w:rsidRPr="00000D8A">
        <w:rPr>
          <w:rStyle w:val="StyleUnderline"/>
          <w:rFonts w:asciiTheme="minorHAnsi" w:hAnsiTheme="minorHAnsi"/>
        </w:rPr>
        <w:t>.</w:t>
      </w:r>
      <w:r w:rsidR="00106C0C" w:rsidRPr="00000D8A">
        <w:rPr>
          <w:rStyle w:val="StyleUnderline"/>
          <w:rFonts w:asciiTheme="minorHAnsi" w:hAnsiTheme="minorHAnsi"/>
        </w:rPr>
        <w:t xml:space="preserve"> </w:t>
      </w:r>
      <w:r w:rsidRPr="00000D8A">
        <w:rPr>
          <w:rFonts w:asciiTheme="minorHAnsi" w:hAnsiTheme="minorHAnsi"/>
          <w:sz w:val="16"/>
        </w:rPr>
        <w:t xml:space="preserve">Whereas MDA and its predecessor organizations had previously been tasked almost exclusively with research and development, </w:t>
      </w:r>
      <w:r w:rsidRPr="00000D8A">
        <w:rPr>
          <w:rStyle w:val="StyleUnderline"/>
          <w:rFonts w:asciiTheme="minorHAnsi" w:hAnsiTheme="minorHAnsi"/>
          <w:highlight w:val="cyan"/>
        </w:rPr>
        <w:t>the actual operational capability and the failure to transfer procurement to the services have substantially increased MDA’s set of missions. In short, MDA is being asked to do new activities</w:t>
      </w:r>
      <w:r w:rsidRPr="00000D8A">
        <w:rPr>
          <w:rFonts w:asciiTheme="minorHAnsi" w:hAnsiTheme="minorHAnsi"/>
          <w:sz w:val="16"/>
        </w:rPr>
        <w:t>—procurement, operations and maintenance, and even foreign assistance of sorts—</w:t>
      </w:r>
      <w:r w:rsidRPr="00000D8A">
        <w:rPr>
          <w:rStyle w:val="StyleUnderline"/>
          <w:rFonts w:asciiTheme="minorHAnsi" w:hAnsiTheme="minorHAnsi"/>
          <w:highlight w:val="cyan"/>
        </w:rPr>
        <w:t>in addition to</w:t>
      </w:r>
      <w:r w:rsidRPr="00000D8A">
        <w:rPr>
          <w:rStyle w:val="StyleUnderline"/>
          <w:rFonts w:asciiTheme="minorHAnsi" w:hAnsiTheme="minorHAnsi"/>
        </w:rPr>
        <w:t xml:space="preserve"> its primary task of </w:t>
      </w:r>
      <w:r w:rsidRPr="00000D8A">
        <w:rPr>
          <w:rStyle w:val="StyleUnderline"/>
          <w:rFonts w:asciiTheme="minorHAnsi" w:hAnsiTheme="minorHAnsi"/>
          <w:highlight w:val="cyan"/>
        </w:rPr>
        <w:t>r</w:t>
      </w:r>
      <w:r w:rsidRPr="00000D8A">
        <w:rPr>
          <w:rFonts w:asciiTheme="minorHAnsi" w:hAnsiTheme="minorHAnsi"/>
          <w:sz w:val="16"/>
        </w:rPr>
        <w:t xml:space="preserve">esearch </w:t>
      </w:r>
      <w:r w:rsidRPr="00000D8A">
        <w:rPr>
          <w:rStyle w:val="StyleUnderline"/>
          <w:rFonts w:asciiTheme="minorHAnsi" w:hAnsiTheme="minorHAnsi"/>
          <w:highlight w:val="cyan"/>
        </w:rPr>
        <w:t>and d</w:t>
      </w:r>
      <w:r w:rsidRPr="00000D8A">
        <w:rPr>
          <w:rFonts w:asciiTheme="minorHAnsi" w:hAnsiTheme="minorHAnsi"/>
          <w:sz w:val="16"/>
        </w:rPr>
        <w:t>evelopment.</w:t>
      </w:r>
      <w:r w:rsidR="00106C0C" w:rsidRPr="00000D8A">
        <w:rPr>
          <w:rFonts w:asciiTheme="minorHAnsi" w:hAnsiTheme="minorHAnsi"/>
          <w:sz w:val="16"/>
        </w:rPr>
        <w:t xml:space="preserve"> </w:t>
      </w:r>
      <w:r w:rsidRPr="00000D8A">
        <w:rPr>
          <w:rFonts w:asciiTheme="minorHAnsi" w:hAnsiTheme="minorHAnsi"/>
          <w:sz w:val="16"/>
        </w:rPr>
        <w:t xml:space="preserve">These trends are accelerating. </w:t>
      </w:r>
      <w:r w:rsidRPr="00000D8A">
        <w:rPr>
          <w:rStyle w:val="StyleUnderline"/>
          <w:rFonts w:asciiTheme="minorHAnsi" w:hAnsiTheme="minorHAnsi"/>
        </w:rPr>
        <w:t xml:space="preserve">Whereas MDA devoted 85 percent of its budget to </w:t>
      </w:r>
      <w:r w:rsidRPr="00000D8A">
        <w:rPr>
          <w:rStyle w:val="StyleUnderline"/>
          <w:rFonts w:asciiTheme="minorHAnsi" w:hAnsiTheme="minorHAnsi"/>
          <w:highlight w:val="cyan"/>
        </w:rPr>
        <w:t>Research, Development</w:t>
      </w:r>
      <w:r w:rsidRPr="00000D8A">
        <w:rPr>
          <w:rStyle w:val="StyleUnderline"/>
          <w:rFonts w:asciiTheme="minorHAnsi" w:hAnsiTheme="minorHAnsi"/>
        </w:rPr>
        <w:t>,</w:t>
      </w:r>
      <w:r w:rsidRPr="00000D8A">
        <w:rPr>
          <w:rFonts w:asciiTheme="minorHAnsi" w:hAnsiTheme="minorHAnsi"/>
          <w:sz w:val="16"/>
        </w:rPr>
        <w:t xml:space="preserve"> Test and Evaluation (RDT&amp;E) in 2011, </w:t>
      </w:r>
      <w:r w:rsidRPr="00000D8A">
        <w:rPr>
          <w:rStyle w:val="StyleUnderline"/>
          <w:rFonts w:asciiTheme="minorHAnsi" w:hAnsiTheme="minorHAnsi"/>
          <w:highlight w:val="cyan"/>
        </w:rPr>
        <w:t>it fell to 69 percent in 2015</w:t>
      </w:r>
      <w:r w:rsidRPr="00000D8A">
        <w:rPr>
          <w:rFonts w:asciiTheme="minorHAnsi" w:hAnsiTheme="minorHAnsi"/>
          <w:sz w:val="16"/>
        </w:rPr>
        <w:t xml:space="preserve"> and 72 percent in 2016. RDT&amp;E accounts for about 77 percent of the 2017 budget, but this apparent rise may be overstated when taking into account expected future foreign assistance and that some significant procurement-like activities have been relocated to the larger research and development category. </w:t>
      </w:r>
      <w:r w:rsidRPr="00000D8A">
        <w:rPr>
          <w:rStyle w:val="Emphasis"/>
          <w:rFonts w:asciiTheme="minorHAnsi" w:hAnsiTheme="minorHAnsi"/>
          <w:highlight w:val="cyan"/>
        </w:rPr>
        <w:t>Without topline relief for MDA</w:t>
      </w:r>
      <w:r w:rsidRPr="00000D8A">
        <w:rPr>
          <w:rStyle w:val="StyleUnderline"/>
          <w:rFonts w:asciiTheme="minorHAnsi" w:hAnsiTheme="minorHAnsi"/>
          <w:highlight w:val="cyan"/>
        </w:rPr>
        <w:t>, both procurement and</w:t>
      </w:r>
      <w:r w:rsidRPr="00000D8A">
        <w:rPr>
          <w:rFonts w:asciiTheme="minorHAnsi" w:hAnsiTheme="minorHAnsi"/>
          <w:sz w:val="16"/>
        </w:rPr>
        <w:t xml:space="preserve"> the </w:t>
      </w:r>
      <w:r w:rsidRPr="00000D8A">
        <w:rPr>
          <w:rStyle w:val="StyleUnderline"/>
          <w:rFonts w:asciiTheme="minorHAnsi" w:hAnsiTheme="minorHAnsi"/>
          <w:highlight w:val="cyan"/>
        </w:rPr>
        <w:t>r</w:t>
      </w:r>
      <w:r w:rsidRPr="00000D8A">
        <w:rPr>
          <w:rFonts w:asciiTheme="minorHAnsi" w:hAnsiTheme="minorHAnsi"/>
          <w:sz w:val="16"/>
        </w:rPr>
        <w:t xml:space="preserve">esearch </w:t>
      </w:r>
      <w:r w:rsidRPr="00000D8A">
        <w:rPr>
          <w:rStyle w:val="StyleUnderline"/>
          <w:rFonts w:asciiTheme="minorHAnsi" w:hAnsiTheme="minorHAnsi"/>
          <w:highlight w:val="cyan"/>
        </w:rPr>
        <w:t>and d</w:t>
      </w:r>
      <w:r w:rsidRPr="00000D8A">
        <w:rPr>
          <w:rFonts w:asciiTheme="minorHAnsi" w:hAnsiTheme="minorHAnsi"/>
          <w:sz w:val="16"/>
        </w:rPr>
        <w:t xml:space="preserve">evelopment </w:t>
      </w:r>
      <w:r w:rsidRPr="00000D8A">
        <w:rPr>
          <w:rStyle w:val="StyleUnderline"/>
          <w:rFonts w:asciiTheme="minorHAnsi" w:hAnsiTheme="minorHAnsi"/>
        </w:rPr>
        <w:t xml:space="preserve">necessary to outpace future threats </w:t>
      </w:r>
      <w:r w:rsidRPr="00000D8A">
        <w:rPr>
          <w:rStyle w:val="StyleUnderline"/>
          <w:rFonts w:asciiTheme="minorHAnsi" w:hAnsiTheme="minorHAnsi"/>
          <w:highlight w:val="cyan"/>
        </w:rPr>
        <w:t>will continue to face greater pressure.</w:t>
      </w:r>
      <w:r w:rsidR="00106C0C" w:rsidRPr="00000D8A">
        <w:rPr>
          <w:rStyle w:val="StyleUnderline"/>
          <w:rFonts w:asciiTheme="minorHAnsi" w:hAnsiTheme="minorHAnsi"/>
        </w:rPr>
        <w:t xml:space="preserve"> </w:t>
      </w:r>
      <w:r w:rsidRPr="00000D8A">
        <w:rPr>
          <w:rFonts w:asciiTheme="minorHAnsi" w:hAnsiTheme="minorHAnsi"/>
          <w:sz w:val="16"/>
        </w:rPr>
        <w:t>One example of how the RDT&amp;E line is under more pressure than meets the eye is the transfer of a procurement line for the Ground-based Midcourse Defense (GMD) Program. Whereas the FY16 budget included $460 million for GMD procurement from 2017 to 2020 related to the Redesigned Kill Vehicle (RKV), that line no longer remains in the 2017 request. These “procurement-like” dollars will presumably come from within RDT&amp;E. While there may be good reasons for this transfer, it is worth noting in order to appreciate the squeeze on other research and development.</w:t>
      </w:r>
      <w:r w:rsidR="00106C0C" w:rsidRPr="00000D8A">
        <w:rPr>
          <w:rFonts w:asciiTheme="minorHAnsi" w:hAnsiTheme="minorHAnsi"/>
          <w:sz w:val="16"/>
        </w:rPr>
        <w:t xml:space="preserve"> </w:t>
      </w:r>
      <w:r w:rsidRPr="00000D8A">
        <w:rPr>
          <w:rFonts w:asciiTheme="minorHAnsi" w:hAnsiTheme="minorHAnsi"/>
          <w:sz w:val="16"/>
        </w:rPr>
        <w:t xml:space="preserve">While the </w:t>
      </w:r>
      <w:r w:rsidRPr="00000D8A">
        <w:rPr>
          <w:rStyle w:val="StyleUnderline"/>
          <w:rFonts w:asciiTheme="minorHAnsi" w:hAnsiTheme="minorHAnsi"/>
        </w:rPr>
        <w:t>2017 budget request</w:t>
      </w:r>
      <w:r w:rsidRPr="00000D8A">
        <w:rPr>
          <w:rFonts w:asciiTheme="minorHAnsi" w:hAnsiTheme="minorHAnsi"/>
          <w:sz w:val="16"/>
        </w:rPr>
        <w:t xml:space="preserve"> contained few surprises overall, it also </w:t>
      </w:r>
      <w:r w:rsidRPr="00000D8A">
        <w:rPr>
          <w:rStyle w:val="StyleUnderline"/>
          <w:rFonts w:asciiTheme="minorHAnsi" w:hAnsiTheme="minorHAnsi"/>
        </w:rPr>
        <w:t xml:space="preserve">contains some unfortunate limits to both capacity and capability improvements. </w:t>
      </w:r>
      <w:r w:rsidRPr="00000D8A">
        <w:rPr>
          <w:rFonts w:asciiTheme="minorHAnsi" w:hAnsiTheme="minorHAnsi"/>
          <w:sz w:val="16"/>
        </w:rPr>
        <w:t xml:space="preserve">In his budget briefing, VADM </w:t>
      </w:r>
      <w:proofErr w:type="spellStart"/>
      <w:r w:rsidRPr="00000D8A">
        <w:rPr>
          <w:rFonts w:asciiTheme="minorHAnsi" w:hAnsiTheme="minorHAnsi"/>
          <w:sz w:val="16"/>
        </w:rPr>
        <w:t>Syring</w:t>
      </w:r>
      <w:proofErr w:type="spellEnd"/>
      <w:r w:rsidRPr="00000D8A">
        <w:rPr>
          <w:rFonts w:asciiTheme="minorHAnsi" w:hAnsiTheme="minorHAnsi"/>
          <w:sz w:val="16"/>
        </w:rPr>
        <w:t xml:space="preserve"> explained that </w:t>
      </w:r>
      <w:r w:rsidRPr="00000D8A">
        <w:rPr>
          <w:rStyle w:val="StyleUnderline"/>
          <w:rFonts w:asciiTheme="minorHAnsi" w:hAnsiTheme="minorHAnsi"/>
        </w:rPr>
        <w:t>most of MDA’s 2017 budget deal cuts come from regional defense capacity: “where we took risk was in interceptor procurement,</w:t>
      </w:r>
      <w:r w:rsidRPr="00000D8A">
        <w:rPr>
          <w:rFonts w:asciiTheme="minorHAnsi" w:hAnsiTheme="minorHAnsi"/>
          <w:sz w:val="16"/>
        </w:rPr>
        <w:t xml:space="preserve"> THAAD [Terminal High Altitude Area Defense] and Aegis in particular.”</w:t>
      </w:r>
      <w:r w:rsidR="00106C0C" w:rsidRPr="00000D8A">
        <w:rPr>
          <w:rFonts w:asciiTheme="minorHAnsi" w:hAnsiTheme="minorHAnsi"/>
          <w:sz w:val="16"/>
        </w:rPr>
        <w:t xml:space="preserve"> </w:t>
      </w:r>
      <w:r w:rsidRPr="00000D8A">
        <w:rPr>
          <w:rFonts w:asciiTheme="minorHAnsi" w:hAnsiTheme="minorHAnsi"/>
          <w:sz w:val="16"/>
        </w:rPr>
        <w:t xml:space="preserve">For 2017, the Aegis Ashore site in Poland remains on track, but </w:t>
      </w:r>
      <w:r w:rsidRPr="00000D8A">
        <w:rPr>
          <w:rStyle w:val="StyleUnderline"/>
          <w:rFonts w:asciiTheme="minorHAnsi" w:hAnsiTheme="minorHAnsi"/>
        </w:rPr>
        <w:t>Standard Missile procurement absorbs $103 million of the budget deal reductions.</w:t>
      </w:r>
      <w:r w:rsidRPr="00000D8A">
        <w:rPr>
          <w:rFonts w:asciiTheme="minorHAnsi" w:hAnsiTheme="minorHAnsi"/>
          <w:sz w:val="16"/>
        </w:rPr>
        <w:t xml:space="preserve"> Besides SM-3 interceptors, however, </w:t>
      </w:r>
      <w:r w:rsidRPr="00000D8A">
        <w:rPr>
          <w:rStyle w:val="StyleUnderline"/>
          <w:rFonts w:asciiTheme="minorHAnsi" w:hAnsiTheme="minorHAnsi"/>
          <w:highlight w:val="cyan"/>
        </w:rPr>
        <w:t>the budget also cuts Aegis hardware and software.</w:t>
      </w:r>
      <w:r w:rsidRPr="00000D8A">
        <w:rPr>
          <w:rFonts w:asciiTheme="minorHAnsi" w:hAnsiTheme="minorHAnsi"/>
          <w:sz w:val="16"/>
          <w:highlight w:val="cyan"/>
        </w:rPr>
        <w:t xml:space="preserve"> </w:t>
      </w:r>
      <w:r w:rsidRPr="00000D8A">
        <w:rPr>
          <w:rStyle w:val="StyleUnderline"/>
          <w:rFonts w:asciiTheme="minorHAnsi" w:hAnsiTheme="minorHAnsi"/>
          <w:highlight w:val="cyan"/>
        </w:rPr>
        <w:t>Future year projections furthermore appear not to include procurement for Aegis</w:t>
      </w:r>
      <w:r w:rsidRPr="00000D8A">
        <w:rPr>
          <w:rStyle w:val="StyleUnderline"/>
          <w:rFonts w:asciiTheme="minorHAnsi" w:hAnsiTheme="minorHAnsi"/>
        </w:rPr>
        <w:t xml:space="preserve"> Ashore Phase III or SM-3 IIA</w:t>
      </w:r>
      <w:r w:rsidRPr="00000D8A">
        <w:rPr>
          <w:rFonts w:asciiTheme="minorHAnsi" w:hAnsiTheme="minorHAnsi"/>
          <w:sz w:val="16"/>
        </w:rPr>
        <w:t xml:space="preserve"> beyond 2018. While the budget thus supports the timeline for the Poland site, this may underrepresent expected future demand for SM-3 IIA procurement outside of Europe.</w:t>
      </w:r>
      <w:r w:rsidR="00106C0C" w:rsidRPr="00000D8A">
        <w:rPr>
          <w:rFonts w:asciiTheme="minorHAnsi" w:hAnsiTheme="minorHAnsi"/>
          <w:sz w:val="16"/>
        </w:rPr>
        <w:t xml:space="preserve"> </w:t>
      </w:r>
      <w:r w:rsidRPr="00000D8A">
        <w:rPr>
          <w:rFonts w:asciiTheme="minorHAnsi" w:hAnsiTheme="minorHAnsi"/>
          <w:sz w:val="16"/>
        </w:rPr>
        <w:t xml:space="preserve">For THAAD, current funding levels keep the completion of a seventh THAAD battery on track by 2018, </w:t>
      </w:r>
      <w:r w:rsidRPr="00000D8A">
        <w:rPr>
          <w:rStyle w:val="StyleUnderline"/>
          <w:rFonts w:asciiTheme="minorHAnsi" w:hAnsiTheme="minorHAnsi"/>
        </w:rPr>
        <w:t xml:space="preserve">but </w:t>
      </w:r>
      <w:r w:rsidRPr="00000D8A">
        <w:rPr>
          <w:rStyle w:val="StyleUnderline"/>
          <w:rFonts w:asciiTheme="minorHAnsi" w:hAnsiTheme="minorHAnsi"/>
          <w:highlight w:val="cyan"/>
        </w:rPr>
        <w:t>there is still no plan to meet the Army’s stated requirement for nine batteries.</w:t>
      </w:r>
      <w:r w:rsidRPr="00000D8A">
        <w:rPr>
          <w:rStyle w:val="StyleUnderline"/>
          <w:rFonts w:asciiTheme="minorHAnsi" w:hAnsiTheme="minorHAnsi"/>
        </w:rPr>
        <w:t xml:space="preserve"> Permanent deployments in Guam and potentially in the Republic of Korea will likely further strain THAAD supply in light of increasing combatant commander demand.</w:t>
      </w:r>
    </w:p>
    <w:p w:rsidR="005E1074" w:rsidRPr="00000D8A" w:rsidRDefault="005E1074" w:rsidP="00996A27">
      <w:pPr>
        <w:rPr>
          <w:rFonts w:asciiTheme="minorHAnsi" w:hAnsiTheme="minorHAnsi"/>
        </w:rPr>
      </w:pPr>
    </w:p>
    <w:p w:rsidR="005E1074" w:rsidRPr="00000D8A" w:rsidRDefault="005E1074" w:rsidP="00996A27">
      <w:pPr>
        <w:rPr>
          <w:rFonts w:asciiTheme="minorHAnsi" w:hAnsiTheme="minorHAnsi"/>
        </w:rPr>
      </w:pPr>
    </w:p>
    <w:p w:rsidR="00965A83" w:rsidRPr="00000D8A" w:rsidRDefault="00965A83" w:rsidP="00965A83">
      <w:pPr>
        <w:pStyle w:val="Heading2"/>
        <w:rPr>
          <w:rFonts w:asciiTheme="minorHAnsi" w:hAnsiTheme="minorHAnsi"/>
        </w:rPr>
      </w:pPr>
      <w:r w:rsidRPr="00000D8A">
        <w:rPr>
          <w:rFonts w:asciiTheme="minorHAnsi" w:hAnsiTheme="minorHAnsi"/>
        </w:rPr>
        <w:lastRenderedPageBreak/>
        <w:t>AT: Deterrence CP</w:t>
      </w:r>
    </w:p>
    <w:p w:rsidR="00D313F2" w:rsidRPr="00000D8A" w:rsidRDefault="009C56FC" w:rsidP="009C56FC">
      <w:pPr>
        <w:pStyle w:val="Heading3"/>
        <w:rPr>
          <w:rFonts w:asciiTheme="minorHAnsi" w:hAnsiTheme="minorHAnsi"/>
        </w:rPr>
      </w:pPr>
      <w:r w:rsidRPr="00000D8A">
        <w:rPr>
          <w:rFonts w:asciiTheme="minorHAnsi" w:hAnsiTheme="minorHAnsi"/>
        </w:rPr>
        <w:lastRenderedPageBreak/>
        <w:t>2AC</w:t>
      </w:r>
    </w:p>
    <w:p w:rsidR="00D313F2" w:rsidRPr="00000D8A" w:rsidRDefault="00D313F2" w:rsidP="00D313F2">
      <w:pPr>
        <w:pStyle w:val="Heading4"/>
        <w:rPr>
          <w:rFonts w:asciiTheme="minorHAnsi" w:hAnsiTheme="minorHAnsi"/>
        </w:rPr>
      </w:pPr>
      <w:r w:rsidRPr="00000D8A">
        <w:rPr>
          <w:rFonts w:asciiTheme="minorHAnsi" w:hAnsiTheme="minorHAnsi"/>
        </w:rPr>
        <w:t>Ballistic Missile Defense systems don’t work—they’re based off untested theories</w:t>
      </w:r>
    </w:p>
    <w:p w:rsidR="00965A83" w:rsidRPr="00000D8A" w:rsidRDefault="00D313F2" w:rsidP="00965A83">
      <w:pPr>
        <w:rPr>
          <w:rFonts w:asciiTheme="minorHAnsi" w:hAnsiTheme="minorHAnsi"/>
          <w:sz w:val="20"/>
        </w:rPr>
      </w:pPr>
      <w:proofErr w:type="spellStart"/>
      <w:r w:rsidRPr="00000D8A">
        <w:rPr>
          <w:rStyle w:val="Style13ptBold"/>
          <w:rFonts w:asciiTheme="minorHAnsi" w:hAnsiTheme="minorHAnsi"/>
        </w:rPr>
        <w:t>Hruska</w:t>
      </w:r>
      <w:proofErr w:type="spellEnd"/>
      <w:r w:rsidRPr="00000D8A">
        <w:rPr>
          <w:rStyle w:val="Style13ptBold"/>
          <w:rFonts w:asciiTheme="minorHAnsi" w:hAnsiTheme="minorHAnsi"/>
        </w:rPr>
        <w:t xml:space="preserve"> 14</w:t>
      </w:r>
      <w:r w:rsidRPr="00000D8A">
        <w:rPr>
          <w:rFonts w:asciiTheme="minorHAnsi" w:hAnsiTheme="minorHAnsi"/>
        </w:rPr>
        <w:t xml:space="preserve"> </w:t>
      </w:r>
      <w:r w:rsidRPr="00000D8A">
        <w:rPr>
          <w:rFonts w:asciiTheme="minorHAnsi" w:hAnsiTheme="minorHAnsi"/>
          <w:sz w:val="16"/>
        </w:rPr>
        <w:t xml:space="preserve">[Joel, IT journalist for </w:t>
      </w:r>
      <w:proofErr w:type="spellStart"/>
      <w:r w:rsidRPr="00000D8A">
        <w:rPr>
          <w:rFonts w:asciiTheme="minorHAnsi" w:hAnsiTheme="minorHAnsi"/>
          <w:sz w:val="16"/>
        </w:rPr>
        <w:t>extremetech</w:t>
      </w:r>
      <w:proofErr w:type="spellEnd"/>
      <w:r w:rsidRPr="00000D8A">
        <w:rPr>
          <w:rFonts w:asciiTheme="minorHAnsi" w:hAnsiTheme="minorHAnsi"/>
          <w:sz w:val="16"/>
        </w:rPr>
        <w:t xml:space="preserve">, “The United States’ missile defense system will never work — which is why we’re spending more money on it”, Extreme Tech, May 10 2014, </w:t>
      </w:r>
      <w:hyperlink r:id="rId22" w:history="1">
        <w:r w:rsidRPr="00000D8A">
          <w:rPr>
            <w:rStyle w:val="Hyperlink"/>
            <w:rFonts w:asciiTheme="minorHAnsi" w:hAnsiTheme="minorHAnsi"/>
            <w:sz w:val="16"/>
          </w:rPr>
          <w:t>http://www.extremetech.com/extreme/182175-the-united-states-missile-defense-system-will-never-work-which-is-why-were-spending-more-money-on-it</w:t>
        </w:r>
      </w:hyperlink>
      <w:r w:rsidRPr="00000D8A">
        <w:rPr>
          <w:rFonts w:asciiTheme="minorHAnsi" w:hAnsiTheme="minorHAnsi"/>
          <w:sz w:val="16"/>
        </w:rPr>
        <w:t>] AW</w:t>
      </w:r>
    </w:p>
    <w:p w:rsidR="00D313F2" w:rsidRPr="00000D8A" w:rsidRDefault="00D313F2" w:rsidP="00996A27">
      <w:pPr>
        <w:rPr>
          <w:rFonts w:asciiTheme="minorHAnsi" w:hAnsiTheme="minorHAnsi"/>
          <w:sz w:val="16"/>
        </w:rPr>
      </w:pPr>
      <w:r w:rsidRPr="00000D8A">
        <w:rPr>
          <w:rFonts w:asciiTheme="minorHAnsi" w:hAnsiTheme="minorHAnsi"/>
          <w:sz w:val="16"/>
        </w:rPr>
        <w:t xml:space="preserve">Iron Dome is an anti-missile system developed by Israel to defend against Grad and </w:t>
      </w:r>
      <w:proofErr w:type="spellStart"/>
      <w:r w:rsidRPr="00000D8A">
        <w:rPr>
          <w:rFonts w:asciiTheme="minorHAnsi" w:hAnsiTheme="minorHAnsi"/>
          <w:sz w:val="16"/>
        </w:rPr>
        <w:t>Qassam</w:t>
      </w:r>
      <w:proofErr w:type="spellEnd"/>
      <w:r w:rsidRPr="00000D8A">
        <w:rPr>
          <w:rFonts w:asciiTheme="minorHAnsi" w:hAnsiTheme="minorHAnsi"/>
          <w:sz w:val="16"/>
        </w:rPr>
        <w:t xml:space="preserve"> rockets fired by insurgents and terrorist groups. These rockets have a typical velocity of about 675 meters per second, or approximately 0.4 miles per second. </w:t>
      </w:r>
      <w:r w:rsidRPr="00000D8A">
        <w:rPr>
          <w:rStyle w:val="StyleUnderline"/>
          <w:rFonts w:asciiTheme="minorHAnsi" w:hAnsiTheme="minorHAnsi"/>
        </w:rPr>
        <w:t>An ICBM</w:t>
      </w:r>
      <w:r w:rsidRPr="00000D8A">
        <w:rPr>
          <w:rFonts w:asciiTheme="minorHAnsi" w:hAnsiTheme="minorHAnsi"/>
          <w:sz w:val="16"/>
        </w:rPr>
        <w:t xml:space="preserve">, in contrast, </w:t>
      </w:r>
      <w:r w:rsidRPr="00000D8A">
        <w:rPr>
          <w:rStyle w:val="StyleUnderline"/>
          <w:rFonts w:asciiTheme="minorHAnsi" w:hAnsiTheme="minorHAnsi"/>
        </w:rPr>
        <w:t xml:space="preserve">has a velocity of 2.5 miles per second in boost phase and a terminal-phase velocity of around 4.3 miles per second. </w:t>
      </w:r>
      <w:r w:rsidRPr="00000D8A">
        <w:rPr>
          <w:rStyle w:val="StyleUnderline"/>
          <w:rFonts w:asciiTheme="minorHAnsi" w:hAnsiTheme="minorHAnsi"/>
          <w:highlight w:val="cyan"/>
        </w:rPr>
        <w:t>Hitting an ICBM with an anti-ICBM has been likened to hitting a bullet with a bullet.</w:t>
      </w:r>
      <w:r w:rsidRPr="00000D8A">
        <w:rPr>
          <w:rFonts w:asciiTheme="minorHAnsi" w:hAnsiTheme="minorHAnsi"/>
          <w:sz w:val="16"/>
        </w:rPr>
        <w:t xml:space="preserve"> Considering that the fastest bullets have a muzzle velocity of about 0.76 miles per second, one could argue that the Israeli Iron Dome system does hit a bullet with a bullet. Trying to hit an ICBM with a GMD-fired missile is an order of magnitude faster than that. There are three phases during which we could plausibly target an ICBM — the boost phase (initial rocket launch and climb), the midcourse phase (while the ICBM is in sub-orbital flight), and the reentry phase (which is when the ICBM is driving back into the atmosphere towards its target). The boost phase is theoretically easy to target, but requires close proximity, an extremely fast launch cycle, and an insane amount of acceleration — remember, you’re trying to catch a good-sized rocket headed for Low Earth Orbit within 60-300 seconds. The re-entry phase is a poor option because the missile is already on-target — blowing up a nuclear or chemical rocket might just drop the warhead slightly outside of town as opposed to on the city center. That leaves the midcourse phase, which is the preferred target point. </w:t>
      </w:r>
      <w:r w:rsidRPr="00000D8A">
        <w:rPr>
          <w:rStyle w:val="StyleUnderline"/>
          <w:rFonts w:asciiTheme="minorHAnsi" w:hAnsiTheme="minorHAnsi"/>
        </w:rPr>
        <w:t>All available evidence</w:t>
      </w:r>
      <w:r w:rsidRPr="00000D8A">
        <w:rPr>
          <w:rFonts w:asciiTheme="minorHAnsi" w:hAnsiTheme="minorHAnsi"/>
          <w:sz w:val="16"/>
        </w:rPr>
        <w:t xml:space="preserve">, however, </w:t>
      </w:r>
      <w:r w:rsidRPr="00000D8A">
        <w:rPr>
          <w:rStyle w:val="StyleUnderline"/>
          <w:rFonts w:asciiTheme="minorHAnsi" w:hAnsiTheme="minorHAnsi"/>
        </w:rPr>
        <w:t xml:space="preserve">suggests that </w:t>
      </w:r>
      <w:r w:rsidRPr="00000D8A">
        <w:rPr>
          <w:rStyle w:val="StyleUnderline"/>
          <w:rFonts w:asciiTheme="minorHAnsi" w:hAnsiTheme="minorHAnsi"/>
          <w:highlight w:val="cyan"/>
        </w:rPr>
        <w:t>it’s extremely easy for the ICBM to launch countermeasures that would drastically reduce the chances of the anti-ICBM missile from effectively locking on target</w:t>
      </w:r>
      <w:r w:rsidRPr="00000D8A">
        <w:rPr>
          <w:rFonts w:asciiTheme="minorHAnsi" w:hAnsiTheme="minorHAnsi"/>
          <w:sz w:val="16"/>
        </w:rPr>
        <w:t xml:space="preserve">. IO9 has a rundown of the countermeasure options, and they aren’t pretty. </w:t>
      </w:r>
      <w:r w:rsidRPr="00000D8A">
        <w:rPr>
          <w:rStyle w:val="StyleUnderline"/>
          <w:rFonts w:asciiTheme="minorHAnsi" w:hAnsiTheme="minorHAnsi"/>
          <w:highlight w:val="cyan"/>
        </w:rPr>
        <w:t>The fundamental issue with any anti-ICBM missile system is that it’s going to cost orders of magnitude more money to develop an effective interception system than it does to throw more ICBMs at the target</w:t>
      </w:r>
      <w:r w:rsidRPr="00000D8A">
        <w:rPr>
          <w:rFonts w:asciiTheme="minorHAnsi" w:hAnsiTheme="minorHAnsi"/>
          <w:sz w:val="16"/>
          <w:highlight w:val="cyan"/>
        </w:rPr>
        <w:t>.</w:t>
      </w:r>
      <w:r w:rsidRPr="00000D8A">
        <w:rPr>
          <w:rFonts w:asciiTheme="minorHAnsi" w:hAnsiTheme="minorHAnsi"/>
          <w:sz w:val="16"/>
        </w:rPr>
        <w:t xml:space="preserve"> One of the reasons Israel’s Iron Dome system works is because the insurgents it defends against can’t hurl thousands of missiles into Israeli airspace in a matter of minutes. Even so, it’s more of a psychological protective measure than an effective one.</w:t>
      </w:r>
    </w:p>
    <w:p w:rsidR="00D313F2" w:rsidRPr="00000D8A" w:rsidRDefault="00D313F2" w:rsidP="00996A27">
      <w:pPr>
        <w:rPr>
          <w:rFonts w:asciiTheme="minorHAnsi" w:hAnsiTheme="minorHAnsi"/>
        </w:rPr>
      </w:pPr>
    </w:p>
    <w:p w:rsidR="00D313F2" w:rsidRPr="00000D8A" w:rsidRDefault="00ED6DAE" w:rsidP="00ED6DAE">
      <w:pPr>
        <w:pStyle w:val="Heading4"/>
        <w:rPr>
          <w:rFonts w:asciiTheme="minorHAnsi" w:hAnsiTheme="minorHAnsi"/>
        </w:rPr>
      </w:pPr>
      <w:r w:rsidRPr="00000D8A">
        <w:rPr>
          <w:rFonts w:asciiTheme="minorHAnsi" w:hAnsiTheme="minorHAnsi"/>
        </w:rPr>
        <w:t>Practical and empirical examples prove that BMDs don’t work—North Korea doesn’t care</w:t>
      </w:r>
    </w:p>
    <w:p w:rsidR="00ED6DAE" w:rsidRPr="00000D8A" w:rsidRDefault="00ED6DAE" w:rsidP="00996A27">
      <w:pPr>
        <w:rPr>
          <w:rFonts w:asciiTheme="minorHAnsi" w:hAnsiTheme="minorHAnsi"/>
        </w:rPr>
      </w:pPr>
      <w:r w:rsidRPr="00000D8A">
        <w:rPr>
          <w:rStyle w:val="Style13ptBold"/>
          <w:rFonts w:asciiTheme="minorHAnsi" w:hAnsiTheme="minorHAnsi"/>
        </w:rPr>
        <w:t xml:space="preserve">Anderson, Larsen, and </w:t>
      </w:r>
      <w:proofErr w:type="spellStart"/>
      <w:r w:rsidRPr="00000D8A">
        <w:rPr>
          <w:rStyle w:val="Style13ptBold"/>
          <w:rFonts w:asciiTheme="minorHAnsi" w:hAnsiTheme="minorHAnsi"/>
        </w:rPr>
        <w:t>Holdrof</w:t>
      </w:r>
      <w:proofErr w:type="spellEnd"/>
      <w:r w:rsidRPr="00000D8A">
        <w:rPr>
          <w:rStyle w:val="Style13ptBold"/>
          <w:rFonts w:asciiTheme="minorHAnsi" w:hAnsiTheme="minorHAnsi"/>
        </w:rPr>
        <w:t xml:space="preserve"> 13</w:t>
      </w:r>
      <w:r w:rsidRPr="00000D8A">
        <w:rPr>
          <w:rFonts w:asciiTheme="minorHAnsi" w:hAnsiTheme="minorHAnsi"/>
        </w:rPr>
        <w:t xml:space="preserve"> </w:t>
      </w:r>
      <w:r w:rsidRPr="00000D8A">
        <w:rPr>
          <w:rFonts w:asciiTheme="minorHAnsi" w:hAnsiTheme="minorHAnsi"/>
          <w:sz w:val="16"/>
        </w:rPr>
        <w:t xml:space="preserve">[Justin, Senior Editor of the DoD Law of War Manual, Jeffery, Senior Scientist with Science Applications, Polly, National Security Analyst at the United States Airforce Academy, “Extended Deterrence and Allied Assurance: Key Concepts and Current Challenges for U.S. Policy”, </w:t>
      </w:r>
      <w:proofErr w:type="spellStart"/>
      <w:r w:rsidRPr="00000D8A">
        <w:rPr>
          <w:rFonts w:asciiTheme="minorHAnsi" w:hAnsiTheme="minorHAnsi"/>
          <w:sz w:val="16"/>
        </w:rPr>
        <w:t>pg</w:t>
      </w:r>
      <w:proofErr w:type="spellEnd"/>
      <w:r w:rsidRPr="00000D8A">
        <w:rPr>
          <w:rFonts w:asciiTheme="minorHAnsi" w:hAnsiTheme="minorHAnsi"/>
          <w:sz w:val="16"/>
        </w:rPr>
        <w:t xml:space="preserve"> 115-116, United States Air Force, </w:t>
      </w:r>
      <w:hyperlink r:id="rId23" w:history="1">
        <w:r w:rsidR="00F8018E" w:rsidRPr="00000D8A">
          <w:rPr>
            <w:rStyle w:val="Hyperlink"/>
            <w:rFonts w:asciiTheme="minorHAnsi" w:hAnsiTheme="minorHAnsi"/>
            <w:sz w:val="16"/>
          </w:rPr>
          <w:t>http://www.usafa.edu/df/inss/OCP/OCP69.pdf</w:t>
        </w:r>
      </w:hyperlink>
      <w:r w:rsidRPr="00000D8A">
        <w:rPr>
          <w:rFonts w:asciiTheme="minorHAnsi" w:hAnsiTheme="minorHAnsi"/>
          <w:sz w:val="16"/>
        </w:rPr>
        <w:t>] AW</w:t>
      </w:r>
    </w:p>
    <w:p w:rsidR="00965A83" w:rsidRPr="00000D8A" w:rsidRDefault="00F8018E" w:rsidP="00996A27">
      <w:pPr>
        <w:rPr>
          <w:rStyle w:val="StyleUnderline"/>
          <w:rFonts w:asciiTheme="minorHAnsi" w:hAnsiTheme="minorHAnsi"/>
        </w:rPr>
      </w:pPr>
      <w:r w:rsidRPr="00000D8A">
        <w:rPr>
          <w:rFonts w:asciiTheme="minorHAnsi" w:hAnsiTheme="minorHAnsi"/>
          <w:sz w:val="16"/>
        </w:rPr>
        <w:t xml:space="preserve">In the near-term, however, available evidence indicates that </w:t>
      </w:r>
      <w:r w:rsidRPr="00000D8A">
        <w:rPr>
          <w:rStyle w:val="StyleUnderline"/>
          <w:rFonts w:asciiTheme="minorHAnsi" w:hAnsiTheme="minorHAnsi"/>
          <w:highlight w:val="cyan"/>
        </w:rPr>
        <w:t>contemporary U.S.</w:t>
      </w:r>
      <w:r w:rsidRPr="00000D8A">
        <w:rPr>
          <w:rFonts w:asciiTheme="minorHAnsi" w:hAnsiTheme="minorHAnsi"/>
          <w:sz w:val="16"/>
        </w:rPr>
        <w:t xml:space="preserve"> and allied missile defenses </w:t>
      </w:r>
      <w:r w:rsidRPr="00000D8A">
        <w:rPr>
          <w:rStyle w:val="StyleUnderline"/>
          <w:rFonts w:asciiTheme="minorHAnsi" w:hAnsiTheme="minorHAnsi"/>
          <w:highlight w:val="cyan"/>
        </w:rPr>
        <w:t>do not appear to have affected the calculus of these potential adversaries in regards to developing</w:t>
      </w:r>
      <w:r w:rsidRPr="00000D8A">
        <w:rPr>
          <w:rFonts w:asciiTheme="minorHAnsi" w:hAnsiTheme="minorHAnsi"/>
          <w:sz w:val="16"/>
        </w:rPr>
        <w:t xml:space="preserve">, testing, or fielding </w:t>
      </w:r>
      <w:r w:rsidRPr="00000D8A">
        <w:rPr>
          <w:rStyle w:val="StyleUnderline"/>
          <w:rFonts w:asciiTheme="minorHAnsi" w:hAnsiTheme="minorHAnsi"/>
          <w:highlight w:val="cyan"/>
        </w:rPr>
        <w:t>ballistic missiles.</w:t>
      </w:r>
      <w:r w:rsidRPr="00000D8A">
        <w:rPr>
          <w:rStyle w:val="StyleUnderline"/>
          <w:rFonts w:asciiTheme="minorHAnsi" w:hAnsiTheme="minorHAnsi"/>
        </w:rPr>
        <w:t xml:space="preserve"> Despite ongoing U.S. government efforts to improve U.S.</w:t>
      </w:r>
      <w:r w:rsidRPr="00000D8A">
        <w:rPr>
          <w:rFonts w:asciiTheme="minorHAnsi" w:hAnsiTheme="minorHAnsi"/>
          <w:sz w:val="16"/>
        </w:rPr>
        <w:t xml:space="preserve"> and allied missile </w:t>
      </w:r>
      <w:r w:rsidRPr="00000D8A">
        <w:rPr>
          <w:rStyle w:val="StyleUnderline"/>
          <w:rFonts w:asciiTheme="minorHAnsi" w:hAnsiTheme="minorHAnsi"/>
        </w:rPr>
        <w:t xml:space="preserve">defenses </w:t>
      </w:r>
      <w:r w:rsidRPr="00000D8A">
        <w:rPr>
          <w:rFonts w:asciiTheme="minorHAnsi" w:hAnsiTheme="minorHAnsi"/>
          <w:sz w:val="16"/>
        </w:rPr>
        <w:t xml:space="preserve">in Europe, the Middle East, and East Asia, in the years after the publication of </w:t>
      </w:r>
      <w:r w:rsidRPr="00000D8A">
        <w:rPr>
          <w:rStyle w:val="StyleUnderline"/>
          <w:rFonts w:asciiTheme="minorHAnsi" w:hAnsiTheme="minorHAnsi"/>
          <w:highlight w:val="cyan"/>
        </w:rPr>
        <w:t>the</w:t>
      </w:r>
      <w:r w:rsidRPr="00000D8A">
        <w:rPr>
          <w:rStyle w:val="StyleUnderline"/>
          <w:rFonts w:asciiTheme="minorHAnsi" w:hAnsiTheme="minorHAnsi"/>
        </w:rPr>
        <w:t xml:space="preserve"> 2010 BMDR Iran and the </w:t>
      </w:r>
      <w:r w:rsidRPr="00000D8A">
        <w:rPr>
          <w:rStyle w:val="StyleUnderline"/>
          <w:rFonts w:asciiTheme="minorHAnsi" w:hAnsiTheme="minorHAnsi"/>
          <w:highlight w:val="cyan"/>
        </w:rPr>
        <w:t>DPRK continued to devote extensive resources to expanding their current missile fleets</w:t>
      </w:r>
      <w:r w:rsidRPr="00000D8A">
        <w:rPr>
          <w:rFonts w:asciiTheme="minorHAnsi" w:hAnsiTheme="minorHAnsi"/>
          <w:sz w:val="16"/>
        </w:rPr>
        <w:t xml:space="preserve"> and developing </w:t>
      </w:r>
      <w:proofErr w:type="spellStart"/>
      <w:r w:rsidRPr="00000D8A">
        <w:rPr>
          <w:rFonts w:asciiTheme="minorHAnsi" w:hAnsiTheme="minorHAnsi"/>
          <w:sz w:val="16"/>
        </w:rPr>
        <w:t>longerrange</w:t>
      </w:r>
      <w:proofErr w:type="spellEnd"/>
      <w:r w:rsidRPr="00000D8A">
        <w:rPr>
          <w:rFonts w:asciiTheme="minorHAnsi" w:hAnsiTheme="minorHAnsi"/>
          <w:sz w:val="16"/>
        </w:rPr>
        <w:t xml:space="preserve"> missile platforms (including space launch vehicles). </w:t>
      </w:r>
      <w:r w:rsidRPr="00000D8A">
        <w:rPr>
          <w:rStyle w:val="StyleUnderline"/>
          <w:rFonts w:asciiTheme="minorHAnsi" w:hAnsiTheme="minorHAnsi"/>
          <w:highlight w:val="cyan"/>
        </w:rPr>
        <w:t>The U.S. intelligence community</w:t>
      </w:r>
      <w:r w:rsidRPr="00000D8A">
        <w:rPr>
          <w:rFonts w:asciiTheme="minorHAnsi" w:hAnsiTheme="minorHAnsi"/>
          <w:sz w:val="16"/>
        </w:rPr>
        <w:t xml:space="preserve">, for example, </w:t>
      </w:r>
      <w:r w:rsidRPr="00000D8A">
        <w:rPr>
          <w:rStyle w:val="StyleUnderline"/>
          <w:rFonts w:asciiTheme="minorHAnsi" w:hAnsiTheme="minorHAnsi"/>
          <w:highlight w:val="cyan"/>
        </w:rPr>
        <w:t>reported in April</w:t>
      </w:r>
      <w:r w:rsidRPr="00000D8A">
        <w:rPr>
          <w:rStyle w:val="StyleUnderline"/>
          <w:rFonts w:asciiTheme="minorHAnsi" w:hAnsiTheme="minorHAnsi"/>
        </w:rPr>
        <w:t xml:space="preserve"> 2013 </w:t>
      </w:r>
      <w:r w:rsidRPr="00000D8A">
        <w:rPr>
          <w:rStyle w:val="StyleUnderline"/>
          <w:rFonts w:asciiTheme="minorHAnsi" w:hAnsiTheme="minorHAnsi"/>
          <w:highlight w:val="cyan"/>
        </w:rPr>
        <w:t>that it assessed the DPRK as having taken “initial steps” toward fielding a new road-mobile ICBM</w:t>
      </w:r>
      <w:r w:rsidRPr="00000D8A">
        <w:rPr>
          <w:rStyle w:val="StyleUnderline"/>
          <w:rFonts w:asciiTheme="minorHAnsi" w:hAnsiTheme="minorHAnsi"/>
        </w:rPr>
        <w:t>.259</w:t>
      </w:r>
      <w:r w:rsidR="00ED6DAE" w:rsidRPr="00000D8A">
        <w:rPr>
          <w:rStyle w:val="StyleUnderline"/>
          <w:rFonts w:asciiTheme="minorHAnsi" w:hAnsiTheme="minorHAnsi"/>
        </w:rPr>
        <w:t xml:space="preserve"> </w:t>
      </w:r>
      <w:r w:rsidRPr="00000D8A">
        <w:rPr>
          <w:rFonts w:asciiTheme="minorHAnsi" w:hAnsiTheme="minorHAnsi"/>
          <w:sz w:val="16"/>
        </w:rPr>
        <w:t>The assessment followed shortly after the DPRK publicly stated the “reckless nuclear threat [of the United States] will be smashed by the … cutting-edge smaller, lighter and diversified nuclear strike means of the DPRK.” Although it was not clear if this statement was referring to DPRK nuclear-capable delivery systems and/or nuclear warheads (or it may have simply represented bellicose propaganda attempting to inflate the country’s capabilities</w:t>
      </w:r>
      <w:r w:rsidRPr="00000D8A">
        <w:rPr>
          <w:rStyle w:val="StyleUnderline"/>
          <w:rFonts w:asciiTheme="minorHAnsi" w:hAnsiTheme="minorHAnsi"/>
        </w:rPr>
        <w:t xml:space="preserve">), the statement and </w:t>
      </w:r>
      <w:r w:rsidRPr="00000D8A">
        <w:rPr>
          <w:rStyle w:val="StyleUnderline"/>
          <w:rFonts w:asciiTheme="minorHAnsi" w:hAnsiTheme="minorHAnsi"/>
          <w:highlight w:val="cyan"/>
        </w:rPr>
        <w:t>U.S. intelligence assessment</w:t>
      </w:r>
      <w:r w:rsidRPr="00000D8A">
        <w:rPr>
          <w:rStyle w:val="StyleUnderline"/>
          <w:rFonts w:asciiTheme="minorHAnsi" w:hAnsiTheme="minorHAnsi"/>
        </w:rPr>
        <w:t xml:space="preserve"> both reflect </w:t>
      </w:r>
      <w:r w:rsidRPr="00000D8A">
        <w:rPr>
          <w:rStyle w:val="StyleUnderline"/>
          <w:rFonts w:asciiTheme="minorHAnsi" w:hAnsiTheme="minorHAnsi"/>
          <w:highlight w:val="cyan"/>
        </w:rPr>
        <w:t>Pyongyang’s determination to pursue additional missile capabilities despite</w:t>
      </w:r>
      <w:r w:rsidRPr="00000D8A">
        <w:rPr>
          <w:rStyle w:val="StyleUnderline"/>
          <w:rFonts w:asciiTheme="minorHAnsi" w:hAnsiTheme="minorHAnsi"/>
        </w:rPr>
        <w:t xml:space="preserve"> international economic sanctions and U.S. efforts to develop cooperative</w:t>
      </w:r>
      <w:r w:rsidRPr="00000D8A">
        <w:rPr>
          <w:rFonts w:asciiTheme="minorHAnsi" w:hAnsiTheme="minorHAnsi"/>
          <w:sz w:val="16"/>
        </w:rPr>
        <w:t xml:space="preserve">, theater, and national </w:t>
      </w:r>
      <w:r w:rsidRPr="00000D8A">
        <w:rPr>
          <w:rStyle w:val="StyleUnderline"/>
          <w:rFonts w:asciiTheme="minorHAnsi" w:hAnsiTheme="minorHAnsi"/>
          <w:highlight w:val="cyan"/>
        </w:rPr>
        <w:t>missile defenses geared to address the DPRK missile threat.</w:t>
      </w:r>
      <w:r w:rsidRPr="00000D8A">
        <w:rPr>
          <w:rStyle w:val="StyleUnderline"/>
          <w:rFonts w:asciiTheme="minorHAnsi" w:hAnsiTheme="minorHAnsi"/>
        </w:rPr>
        <w:t>26</w:t>
      </w:r>
    </w:p>
    <w:p w:rsidR="00965A83" w:rsidRPr="00000D8A" w:rsidRDefault="00965A83" w:rsidP="00996A27">
      <w:pPr>
        <w:rPr>
          <w:rFonts w:asciiTheme="minorHAnsi" w:hAnsiTheme="minorHAnsi"/>
        </w:rPr>
      </w:pPr>
    </w:p>
    <w:p w:rsidR="000F3E33" w:rsidRPr="00000D8A" w:rsidRDefault="000F3E33" w:rsidP="00996A27">
      <w:pPr>
        <w:rPr>
          <w:rFonts w:asciiTheme="minorHAnsi" w:hAnsiTheme="minorHAnsi"/>
        </w:rPr>
      </w:pPr>
    </w:p>
    <w:p w:rsidR="00EF5A07" w:rsidRPr="00000D8A" w:rsidRDefault="00EF5A07" w:rsidP="00EF5A07">
      <w:pPr>
        <w:pStyle w:val="Heading4"/>
        <w:rPr>
          <w:rFonts w:asciiTheme="minorHAnsi" w:hAnsiTheme="minorHAnsi"/>
        </w:rPr>
      </w:pPr>
      <w:r w:rsidRPr="00000D8A">
        <w:rPr>
          <w:rFonts w:asciiTheme="minorHAnsi" w:hAnsiTheme="minorHAnsi"/>
        </w:rPr>
        <w:lastRenderedPageBreak/>
        <w:t xml:space="preserve">MDA is </w:t>
      </w:r>
      <w:proofErr w:type="spellStart"/>
      <w:r w:rsidRPr="00000D8A">
        <w:rPr>
          <w:rFonts w:asciiTheme="minorHAnsi" w:hAnsiTheme="minorHAnsi"/>
        </w:rPr>
        <w:t>hella</w:t>
      </w:r>
      <w:proofErr w:type="spellEnd"/>
      <w:r w:rsidRPr="00000D8A">
        <w:rPr>
          <w:rFonts w:asciiTheme="minorHAnsi" w:hAnsiTheme="minorHAnsi"/>
        </w:rPr>
        <w:t xml:space="preserve"> expensive and has a history of financial mismanagement</w:t>
      </w:r>
    </w:p>
    <w:p w:rsidR="00EF5A07" w:rsidRPr="00000D8A" w:rsidRDefault="00EF5A07" w:rsidP="00996A27">
      <w:pPr>
        <w:rPr>
          <w:rFonts w:asciiTheme="minorHAnsi" w:hAnsiTheme="minorHAnsi"/>
          <w:sz w:val="16"/>
          <w:szCs w:val="16"/>
        </w:rPr>
      </w:pPr>
      <w:r w:rsidRPr="00000D8A">
        <w:rPr>
          <w:rStyle w:val="Style13ptBold"/>
          <w:rFonts w:asciiTheme="minorHAnsi" w:hAnsiTheme="minorHAnsi"/>
        </w:rPr>
        <w:t>Willman 15</w:t>
      </w:r>
      <w:r w:rsidRPr="00000D8A">
        <w:rPr>
          <w:rFonts w:asciiTheme="minorHAnsi" w:hAnsiTheme="minorHAnsi"/>
        </w:rPr>
        <w:t xml:space="preserve"> </w:t>
      </w:r>
      <w:r w:rsidRPr="00000D8A">
        <w:rPr>
          <w:rFonts w:asciiTheme="minorHAnsi" w:hAnsiTheme="minorHAnsi"/>
          <w:sz w:val="16"/>
          <w:szCs w:val="16"/>
        </w:rPr>
        <w:t xml:space="preserve">[David, investigative journalist for the LA Times, “The Pentagon’s $10-billion bet gone bad”, LA Times, April 5 2015, </w:t>
      </w:r>
      <w:hyperlink r:id="rId24" w:history="1">
        <w:r w:rsidRPr="00000D8A">
          <w:rPr>
            <w:rStyle w:val="Hyperlink"/>
            <w:rFonts w:asciiTheme="minorHAnsi" w:hAnsiTheme="minorHAnsi"/>
            <w:sz w:val="16"/>
            <w:szCs w:val="16"/>
          </w:rPr>
          <w:t>http://graphics.latimes.com/missile-defense/</w:t>
        </w:r>
      </w:hyperlink>
      <w:r w:rsidRPr="00000D8A">
        <w:rPr>
          <w:rFonts w:asciiTheme="minorHAnsi" w:hAnsiTheme="minorHAnsi"/>
          <w:sz w:val="16"/>
          <w:szCs w:val="16"/>
        </w:rPr>
        <w:t>] AW</w:t>
      </w:r>
    </w:p>
    <w:p w:rsidR="00EF5A07" w:rsidRPr="00000D8A" w:rsidRDefault="00EF5A07" w:rsidP="00996A27">
      <w:pPr>
        <w:rPr>
          <w:rStyle w:val="StyleUnderline"/>
          <w:rFonts w:asciiTheme="minorHAnsi" w:hAnsiTheme="minorHAnsi"/>
        </w:rPr>
      </w:pPr>
      <w:r w:rsidRPr="00000D8A">
        <w:rPr>
          <w:rStyle w:val="StyleUnderline"/>
          <w:rFonts w:asciiTheme="minorHAnsi" w:hAnsiTheme="minorHAnsi"/>
        </w:rPr>
        <w:t xml:space="preserve">In reality, </w:t>
      </w:r>
      <w:r w:rsidRPr="00000D8A">
        <w:rPr>
          <w:rStyle w:val="StyleUnderline"/>
          <w:rFonts w:asciiTheme="minorHAnsi" w:hAnsiTheme="minorHAnsi"/>
          <w:highlight w:val="cyan"/>
        </w:rPr>
        <w:t>the giant floating radar has been a $2.2-billion flop</w:t>
      </w:r>
      <w:r w:rsidRPr="00000D8A">
        <w:rPr>
          <w:rFonts w:asciiTheme="minorHAnsi" w:hAnsiTheme="minorHAnsi"/>
          <w:sz w:val="16"/>
        </w:rPr>
        <w:t xml:space="preserve">, a Los Angeles Times investigation found. Although it can powerfully magnify distant objects, its field of vision is so narrow that it would be of little use against what experts consider the likeliest attack: a stream of missiles interspersed with decoys. SBX was supposed to be operational by 2005. Instead, it spends most of the year mothballed at Pearl Harbor in Hawaii. </w:t>
      </w:r>
      <w:r w:rsidRPr="00000D8A">
        <w:rPr>
          <w:rStyle w:val="StyleUnderline"/>
          <w:rFonts w:asciiTheme="minorHAnsi" w:hAnsiTheme="minorHAnsi"/>
        </w:rPr>
        <w:t>The project not only wasted taxpayer money but left a hole in the nation’s defenses</w:t>
      </w:r>
      <w:r w:rsidRPr="00000D8A">
        <w:rPr>
          <w:rFonts w:asciiTheme="minorHAnsi" w:hAnsiTheme="minorHAnsi"/>
          <w:sz w:val="16"/>
        </w:rPr>
        <w:t xml:space="preserve">. The money spent on it could have gone toward land-based radars with a greater capability to track long-range missiles, according to experts who have studied the issue. </w:t>
      </w:r>
      <w:r w:rsidRPr="00000D8A">
        <w:rPr>
          <w:rStyle w:val="Emphasis"/>
          <w:rFonts w:asciiTheme="minorHAnsi" w:hAnsiTheme="minorHAnsi"/>
          <w:highlight w:val="cyan"/>
        </w:rPr>
        <w:t>Expensive missteps have become a trademark of the M</w:t>
      </w:r>
      <w:r w:rsidRPr="00000D8A">
        <w:rPr>
          <w:rFonts w:asciiTheme="minorHAnsi" w:hAnsiTheme="minorHAnsi"/>
          <w:sz w:val="16"/>
        </w:rPr>
        <w:t xml:space="preserve">issile </w:t>
      </w:r>
      <w:r w:rsidRPr="00000D8A">
        <w:rPr>
          <w:rStyle w:val="Emphasis"/>
          <w:rFonts w:asciiTheme="minorHAnsi" w:hAnsiTheme="minorHAnsi"/>
          <w:highlight w:val="cyan"/>
        </w:rPr>
        <w:t>D</w:t>
      </w:r>
      <w:r w:rsidRPr="00000D8A">
        <w:rPr>
          <w:rFonts w:asciiTheme="minorHAnsi" w:hAnsiTheme="minorHAnsi"/>
          <w:sz w:val="16"/>
        </w:rPr>
        <w:t xml:space="preserve">efense </w:t>
      </w:r>
      <w:r w:rsidRPr="00000D8A">
        <w:rPr>
          <w:rStyle w:val="Emphasis"/>
          <w:rFonts w:asciiTheme="minorHAnsi" w:hAnsiTheme="minorHAnsi"/>
          <w:highlight w:val="cyan"/>
        </w:rPr>
        <w:t>A</w:t>
      </w:r>
      <w:r w:rsidRPr="00000D8A">
        <w:rPr>
          <w:rFonts w:asciiTheme="minorHAnsi" w:hAnsiTheme="minorHAnsi"/>
          <w:sz w:val="16"/>
        </w:rPr>
        <w:t xml:space="preserve">gency, an arm of the Pentagon charged with protecting U.S. troops and ships and the American homeland. </w:t>
      </w:r>
      <w:r w:rsidRPr="00000D8A">
        <w:rPr>
          <w:rStyle w:val="StyleUnderline"/>
          <w:rFonts w:asciiTheme="minorHAnsi" w:hAnsiTheme="minorHAnsi"/>
          <w:highlight w:val="cyan"/>
        </w:rPr>
        <w:t>Over the last decade, the agency has sunk nearly $10 billion into</w:t>
      </w:r>
      <w:r w:rsidRPr="00000D8A">
        <w:rPr>
          <w:rFonts w:asciiTheme="minorHAnsi" w:hAnsiTheme="minorHAnsi"/>
          <w:sz w:val="16"/>
        </w:rPr>
        <w:t xml:space="preserve"> SBX and three other </w:t>
      </w:r>
      <w:r w:rsidRPr="00000D8A">
        <w:rPr>
          <w:rStyle w:val="StyleUnderline"/>
          <w:rFonts w:asciiTheme="minorHAnsi" w:hAnsiTheme="minorHAnsi"/>
          <w:highlight w:val="cyan"/>
        </w:rPr>
        <w:t>programs that had to be killed</w:t>
      </w:r>
      <w:r w:rsidRPr="00000D8A">
        <w:rPr>
          <w:rFonts w:asciiTheme="minorHAnsi" w:hAnsiTheme="minorHAnsi"/>
          <w:sz w:val="16"/>
        </w:rPr>
        <w:t xml:space="preserve"> or sidelined after they proved unworkable, The Times found. “</w:t>
      </w:r>
      <w:r w:rsidRPr="00000D8A">
        <w:rPr>
          <w:rStyle w:val="StyleUnderline"/>
          <w:rFonts w:asciiTheme="minorHAnsi" w:hAnsiTheme="minorHAnsi"/>
        </w:rPr>
        <w:t>You can spend an awful lot of money and end up with nothing,</w:t>
      </w:r>
      <w:r w:rsidRPr="00000D8A">
        <w:rPr>
          <w:rFonts w:asciiTheme="minorHAnsi" w:hAnsiTheme="minorHAnsi"/>
          <w:sz w:val="16"/>
        </w:rPr>
        <w:t>” said Mike Corbett, a retired Air Force colonel who oversaw the agency’s contracting for weapons systems from 2006 to 2009. “</w:t>
      </w:r>
      <w:r w:rsidRPr="00000D8A">
        <w:rPr>
          <w:rStyle w:val="StyleUnderline"/>
          <w:rFonts w:asciiTheme="minorHAnsi" w:hAnsiTheme="minorHAnsi"/>
          <w:highlight w:val="cyan"/>
        </w:rPr>
        <w:t>MDA spent billions</w:t>
      </w:r>
      <w:r w:rsidRPr="00000D8A">
        <w:rPr>
          <w:rStyle w:val="StyleUnderline"/>
          <w:rFonts w:asciiTheme="minorHAnsi" w:hAnsiTheme="minorHAnsi"/>
        </w:rPr>
        <w:t xml:space="preserve"> and billions </w:t>
      </w:r>
      <w:r w:rsidRPr="00000D8A">
        <w:rPr>
          <w:rStyle w:val="StyleUnderline"/>
          <w:rFonts w:asciiTheme="minorHAnsi" w:hAnsiTheme="minorHAnsi"/>
          <w:highlight w:val="cyan"/>
        </w:rPr>
        <w:t>on these programs that didn’t lead anywhere</w:t>
      </w:r>
      <w:r w:rsidRPr="00000D8A">
        <w:rPr>
          <w:rFonts w:asciiTheme="minorHAnsi" w:hAnsiTheme="minorHAnsi"/>
          <w:sz w:val="16"/>
        </w:rPr>
        <w:t xml:space="preserve">.” </w:t>
      </w:r>
      <w:r w:rsidRPr="00000D8A">
        <w:rPr>
          <w:rStyle w:val="StyleUnderline"/>
          <w:rFonts w:asciiTheme="minorHAnsi" w:hAnsiTheme="minorHAnsi"/>
        </w:rPr>
        <w:t>The four ill-fated programs were all intended to address a key vulnerability in U.S. defenses</w:t>
      </w:r>
      <w:r w:rsidRPr="00000D8A">
        <w:rPr>
          <w:rFonts w:asciiTheme="minorHAnsi" w:hAnsiTheme="minorHAnsi"/>
          <w:sz w:val="16"/>
        </w:rPr>
        <w:t xml:space="preserve">: If an enemy launched decoys along with real missiles, U.S. radars could be fooled, causing rocket-interceptors to be fired at the wrong objects — and increasing the risk that actual warheads would slip through. In addition to SBX, the programs were: • The Airborne Laser, envisioned as a fleet of converted Boeing 747s that would fire laser beams to destroy enemy missiles soon after launch, before they could release decoys. It turned out that the lasers could not be fired over sufficient distances, so the planes would have to fly within or near an enemy’s borders continuously. That would leave the 747s all but defenseless against antiaircraft missiles. The program was canceled in 2012, after a decade of testing. The cost: $5.3 billion. • The Kinetic Energy Interceptor, a rocket designed to be fired from land or sea to destroy enemy missiles during their early stage of flight. The interceptor was too long to fit on Navy ships, and on land, it would have to be positioned so close to its target that it would be vulnerable to attack. The program was killed in 2009, after six years of development. The cost: $1.7 billion. • The Multiple Kill Vehicle, a cluster of miniature interceptors that would destroy enemy missiles along with any decoys. In 2007 and 2008, the Missile Defense Agency trumpeted it as a “transformational program” and a cost-effective “force multiplier.” After four years of development, the agency’s contractors had not conducted a single test flight, and the program was shelved. The cost: nearly $700 million. </w:t>
      </w:r>
      <w:r w:rsidRPr="00000D8A">
        <w:rPr>
          <w:rStyle w:val="StyleUnderline"/>
          <w:rFonts w:asciiTheme="minorHAnsi" w:hAnsiTheme="minorHAnsi"/>
          <w:highlight w:val="cyan"/>
        </w:rPr>
        <w:t>These expensive flops stem in part from a climate of anxiety after Sept. 11</w:t>
      </w:r>
      <w:r w:rsidRPr="00000D8A">
        <w:rPr>
          <w:rFonts w:asciiTheme="minorHAnsi" w:hAnsiTheme="minorHAnsi"/>
          <w:sz w:val="16"/>
          <w:highlight w:val="cyan"/>
        </w:rPr>
        <w:t>,</w:t>
      </w:r>
      <w:r w:rsidRPr="00000D8A">
        <w:rPr>
          <w:rFonts w:asciiTheme="minorHAnsi" w:hAnsiTheme="minorHAnsi"/>
          <w:sz w:val="16"/>
        </w:rPr>
        <w:t xml:space="preserve"> 2001, </w:t>
      </w:r>
      <w:r w:rsidRPr="00000D8A">
        <w:rPr>
          <w:rStyle w:val="StyleUnderline"/>
          <w:rFonts w:asciiTheme="minorHAnsi" w:hAnsiTheme="minorHAnsi"/>
        </w:rPr>
        <w:t>heightened by warnings from defense hawks that North Korea and Iran were close to developing long-range missiles capable of reaching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President George W. Bush, in 2002, ordered an urgent effort to field a homeland missile defense system within two years. In their rush to make that deadline, </w:t>
      </w:r>
      <w:r w:rsidRPr="00000D8A">
        <w:rPr>
          <w:rStyle w:val="StyleUnderline"/>
          <w:rFonts w:asciiTheme="minorHAnsi" w:hAnsiTheme="minorHAnsi"/>
          <w:highlight w:val="cyan"/>
        </w:rPr>
        <w:t>M</w:t>
      </w:r>
      <w:r w:rsidRPr="00000D8A">
        <w:rPr>
          <w:rFonts w:asciiTheme="minorHAnsi" w:hAnsiTheme="minorHAnsi"/>
          <w:sz w:val="16"/>
        </w:rPr>
        <w:t xml:space="preserve">issile </w:t>
      </w:r>
      <w:r w:rsidRPr="00000D8A">
        <w:rPr>
          <w:rStyle w:val="StyleUnderline"/>
          <w:rFonts w:asciiTheme="minorHAnsi" w:hAnsiTheme="minorHAnsi"/>
          <w:highlight w:val="cyan"/>
        </w:rPr>
        <w:t>D</w:t>
      </w:r>
      <w:r w:rsidRPr="00000D8A">
        <w:rPr>
          <w:rFonts w:asciiTheme="minorHAnsi" w:hAnsiTheme="minorHAnsi"/>
          <w:sz w:val="16"/>
        </w:rPr>
        <w:t xml:space="preserve">efense </w:t>
      </w:r>
      <w:r w:rsidRPr="00000D8A">
        <w:rPr>
          <w:rStyle w:val="StyleUnderline"/>
          <w:rFonts w:asciiTheme="minorHAnsi" w:hAnsiTheme="minorHAnsi"/>
          <w:highlight w:val="cyan"/>
        </w:rPr>
        <w:t>A</w:t>
      </w:r>
      <w:r w:rsidRPr="00000D8A">
        <w:rPr>
          <w:rFonts w:asciiTheme="minorHAnsi" w:hAnsiTheme="minorHAnsi"/>
          <w:sz w:val="16"/>
        </w:rPr>
        <w:t xml:space="preserve">gency officials </w:t>
      </w:r>
      <w:r w:rsidRPr="00000D8A">
        <w:rPr>
          <w:rStyle w:val="StyleUnderline"/>
          <w:rFonts w:asciiTheme="minorHAnsi" w:hAnsiTheme="minorHAnsi"/>
          <w:highlight w:val="cyan"/>
        </w:rPr>
        <w:t>latched onto exotic, unproven concepts without doing a rigorous analysis of their cost and feasibility</w:t>
      </w:r>
      <w:r w:rsidRPr="00000D8A">
        <w:rPr>
          <w:rStyle w:val="StyleUnderline"/>
          <w:rFonts w:asciiTheme="minorHAnsi" w:hAnsiTheme="minorHAnsi"/>
        </w:rPr>
        <w:t xml:space="preserve">. </w:t>
      </w:r>
      <w:r w:rsidRPr="00000D8A">
        <w:rPr>
          <w:rFonts w:asciiTheme="minorHAnsi" w:hAnsiTheme="minorHAnsi"/>
          <w:sz w:val="16"/>
        </w:rPr>
        <w:t xml:space="preserve">Members of Congress whose states and districts benefited from the spending tenaciously defended the programs, even after their deficiencies became evident. </w:t>
      </w:r>
      <w:r w:rsidRPr="00000D8A">
        <w:rPr>
          <w:rStyle w:val="StyleUnderline"/>
          <w:rFonts w:asciiTheme="minorHAnsi" w:hAnsiTheme="minorHAnsi"/>
        </w:rPr>
        <w:t>These conclusions emerge from a review of</w:t>
      </w:r>
      <w:r w:rsidRPr="00000D8A">
        <w:rPr>
          <w:rFonts w:asciiTheme="minorHAnsi" w:hAnsiTheme="minorHAnsi"/>
          <w:sz w:val="16"/>
        </w:rPr>
        <w:t xml:space="preserve"> thousands of pages of expert </w:t>
      </w:r>
      <w:r w:rsidRPr="00000D8A">
        <w:rPr>
          <w:rStyle w:val="StyleUnderline"/>
          <w:rFonts w:asciiTheme="minorHAnsi" w:hAnsiTheme="minorHAnsi"/>
        </w:rPr>
        <w:t>reports</w:t>
      </w:r>
      <w:r w:rsidRPr="00000D8A">
        <w:rPr>
          <w:rFonts w:asciiTheme="minorHAnsi" w:hAnsiTheme="minorHAnsi"/>
          <w:sz w:val="16"/>
        </w:rPr>
        <w:t xml:space="preserve">, congressional testimony and other government records, </w:t>
      </w:r>
      <w:r w:rsidRPr="00000D8A">
        <w:rPr>
          <w:rStyle w:val="StyleUnderline"/>
          <w:rFonts w:asciiTheme="minorHAnsi" w:hAnsiTheme="minorHAnsi"/>
        </w:rPr>
        <w:t>along with interviews</w:t>
      </w:r>
      <w:r w:rsidRPr="00000D8A">
        <w:rPr>
          <w:rFonts w:asciiTheme="minorHAnsi" w:hAnsiTheme="minorHAnsi"/>
          <w:sz w:val="16"/>
        </w:rPr>
        <w:t xml:space="preserve"> with dozens of aerospace and military affairs specialists. “</w:t>
      </w:r>
      <w:r w:rsidRPr="00000D8A">
        <w:rPr>
          <w:rStyle w:val="StyleUnderline"/>
          <w:rFonts w:asciiTheme="minorHAnsi" w:hAnsiTheme="minorHAnsi"/>
        </w:rPr>
        <w:t>The management of the organization is one of technologists in their hobby shop</w:t>
      </w:r>
      <w:r w:rsidRPr="00000D8A">
        <w:rPr>
          <w:rFonts w:asciiTheme="minorHAnsi" w:hAnsiTheme="minorHAnsi"/>
          <w:sz w:val="16"/>
        </w:rPr>
        <w:t>,” said L. David Montague, a former president of missile systems for Lockheed Corp. and co-chairman of a National Academy of Sciences-sponsored review of the agency. “</w:t>
      </w:r>
      <w:r w:rsidRPr="00000D8A">
        <w:rPr>
          <w:rStyle w:val="StyleUnderline"/>
          <w:rFonts w:asciiTheme="minorHAnsi" w:hAnsiTheme="minorHAnsi"/>
          <w:highlight w:val="cyan"/>
        </w:rPr>
        <w:t>They don’t know the nitty-gritty of what it takes to make something work</w:t>
      </w:r>
      <w:r w:rsidRPr="00000D8A">
        <w:rPr>
          <w:rFonts w:asciiTheme="minorHAnsi" w:hAnsiTheme="minorHAnsi"/>
          <w:sz w:val="16"/>
          <w:highlight w:val="cyan"/>
        </w:rPr>
        <w:t xml:space="preserve">.” </w:t>
      </w:r>
      <w:r w:rsidRPr="00000D8A">
        <w:rPr>
          <w:rStyle w:val="StyleUnderline"/>
          <w:rFonts w:asciiTheme="minorHAnsi" w:hAnsiTheme="minorHAnsi"/>
          <w:highlight w:val="cyan"/>
        </w:rPr>
        <w:t>This leads</w:t>
      </w:r>
      <w:r w:rsidRPr="00000D8A">
        <w:rPr>
          <w:rFonts w:asciiTheme="minorHAnsi" w:hAnsiTheme="minorHAnsi"/>
          <w:sz w:val="16"/>
          <w:highlight w:val="cyan"/>
        </w:rPr>
        <w:t>,</w:t>
      </w:r>
      <w:r w:rsidRPr="00000D8A">
        <w:rPr>
          <w:rFonts w:asciiTheme="minorHAnsi" w:hAnsiTheme="minorHAnsi"/>
          <w:sz w:val="16"/>
        </w:rPr>
        <w:t xml:space="preserve"> he said, </w:t>
      </w:r>
      <w:r w:rsidRPr="00000D8A">
        <w:rPr>
          <w:rStyle w:val="StyleUnderline"/>
          <w:rFonts w:asciiTheme="minorHAnsi" w:hAnsiTheme="minorHAnsi"/>
          <w:highlight w:val="cyan"/>
        </w:rPr>
        <w:t>to programs that “defy the limits of physics and economic logic.</w:t>
      </w:r>
      <w:r w:rsidRPr="00000D8A">
        <w:rPr>
          <w:rStyle w:val="StyleUnderline"/>
          <w:rFonts w:asciiTheme="minorHAnsi" w:hAnsiTheme="minorHAnsi"/>
        </w:rPr>
        <w:t xml:space="preserve">” </w:t>
      </w:r>
      <w:r w:rsidRPr="00000D8A">
        <w:rPr>
          <w:rFonts w:asciiTheme="minorHAnsi" w:hAnsiTheme="minorHAnsi"/>
          <w:sz w:val="16"/>
        </w:rPr>
        <w:t xml:space="preserve">Of the SBX radar, Montague said: “It should never have been built.” Retired Air Force Gen. Eugene E. </w:t>
      </w:r>
      <w:proofErr w:type="spellStart"/>
      <w:r w:rsidRPr="00000D8A">
        <w:rPr>
          <w:rFonts w:asciiTheme="minorHAnsi" w:hAnsiTheme="minorHAnsi"/>
          <w:sz w:val="16"/>
        </w:rPr>
        <w:t>Habiger</w:t>
      </w:r>
      <w:proofErr w:type="spellEnd"/>
      <w:r w:rsidRPr="00000D8A">
        <w:rPr>
          <w:rFonts w:asciiTheme="minorHAnsi" w:hAnsiTheme="minorHAnsi"/>
          <w:sz w:val="16"/>
        </w:rPr>
        <w:t xml:space="preserve">, former head of the U.S. Strategic Command and a member of the National Academy panel, said </w:t>
      </w:r>
      <w:r w:rsidRPr="00000D8A">
        <w:rPr>
          <w:rStyle w:val="StyleUnderline"/>
          <w:rFonts w:asciiTheme="minorHAnsi" w:hAnsiTheme="minorHAnsi"/>
        </w:rPr>
        <w:t>the agency’s blunders reflected a failure to analyze alternatives or seek independent cost estimates.</w:t>
      </w:r>
    </w:p>
    <w:p w:rsidR="00EF5A07" w:rsidRDefault="00EF5A07" w:rsidP="00996A27">
      <w:pPr>
        <w:rPr>
          <w:rFonts w:asciiTheme="minorHAnsi" w:hAnsiTheme="minorHAnsi"/>
        </w:rPr>
      </w:pPr>
    </w:p>
    <w:p w:rsidR="00AF71B6" w:rsidRDefault="00AF71B6" w:rsidP="00996A27">
      <w:pPr>
        <w:rPr>
          <w:rFonts w:asciiTheme="minorHAnsi" w:hAnsiTheme="minorHAnsi"/>
        </w:rPr>
      </w:pPr>
    </w:p>
    <w:p w:rsidR="00AF71B6" w:rsidRDefault="00AF71B6" w:rsidP="00AF71B6">
      <w:pPr>
        <w:pStyle w:val="Heading4"/>
      </w:pPr>
      <w:r>
        <w:t>BMDs don’t solve hypersonic missile development which are an alt-ca</w:t>
      </w:r>
      <w:r w:rsidR="00F02684">
        <w:t>use</w:t>
      </w:r>
    </w:p>
    <w:p w:rsidR="004645B0" w:rsidRDefault="004645B0" w:rsidP="00996A27">
      <w:pPr>
        <w:rPr>
          <w:rFonts w:asciiTheme="minorHAnsi" w:hAnsiTheme="minorHAnsi"/>
        </w:rPr>
      </w:pPr>
      <w:proofErr w:type="spellStart"/>
      <w:r w:rsidRPr="00AF71B6">
        <w:rPr>
          <w:rStyle w:val="Style13ptBold"/>
        </w:rPr>
        <w:t>Wellen</w:t>
      </w:r>
      <w:proofErr w:type="spellEnd"/>
      <w:r w:rsidRPr="00AF71B6">
        <w:rPr>
          <w:rStyle w:val="Style13ptBold"/>
        </w:rPr>
        <w:t xml:space="preserve"> 14</w:t>
      </w:r>
      <w:r w:rsidRPr="00AF71B6">
        <w:rPr>
          <w:rFonts w:asciiTheme="minorHAnsi" w:hAnsiTheme="minorHAnsi"/>
          <w:sz w:val="16"/>
          <w:szCs w:val="16"/>
        </w:rPr>
        <w:t xml:space="preserve"> [Russ, edi</w:t>
      </w:r>
      <w:r w:rsidR="00AF71B6" w:rsidRPr="00AF71B6">
        <w:rPr>
          <w:rFonts w:asciiTheme="minorHAnsi" w:hAnsiTheme="minorHAnsi"/>
          <w:sz w:val="16"/>
          <w:szCs w:val="16"/>
        </w:rPr>
        <w:t xml:space="preserve">tor of the Focal Points </w:t>
      </w:r>
      <w:r w:rsidRPr="00AF71B6">
        <w:rPr>
          <w:rFonts w:asciiTheme="minorHAnsi" w:hAnsiTheme="minorHAnsi"/>
          <w:sz w:val="16"/>
          <w:szCs w:val="16"/>
        </w:rPr>
        <w:t>blog for the Institute of Policy Studies</w:t>
      </w:r>
      <w:r w:rsidR="00AF71B6" w:rsidRPr="00AF71B6">
        <w:rPr>
          <w:rFonts w:asciiTheme="minorHAnsi" w:hAnsiTheme="minorHAnsi"/>
          <w:sz w:val="16"/>
          <w:szCs w:val="16"/>
        </w:rPr>
        <w:t xml:space="preserve">, “Missile Defense Isn’t the Only Weapons System That Undermines Nuclear Deterrence”, Foreign Policy In Focus, Sept 23 2014, </w:t>
      </w:r>
      <w:hyperlink r:id="rId25" w:history="1">
        <w:r w:rsidR="00AF71B6" w:rsidRPr="00AF71B6">
          <w:rPr>
            <w:rStyle w:val="Hyperlink"/>
            <w:rFonts w:asciiTheme="minorHAnsi" w:hAnsiTheme="minorHAnsi"/>
            <w:sz w:val="16"/>
            <w:szCs w:val="16"/>
          </w:rPr>
          <w:t>http://fpif.org/missile-defense-isnt-weapons-system-undermines-nuclear-deterrence/</w:t>
        </w:r>
      </w:hyperlink>
      <w:r w:rsidR="00AF71B6" w:rsidRPr="00AF71B6">
        <w:rPr>
          <w:rFonts w:asciiTheme="minorHAnsi" w:hAnsiTheme="minorHAnsi"/>
          <w:sz w:val="16"/>
          <w:szCs w:val="16"/>
        </w:rPr>
        <w:t>] AW</w:t>
      </w:r>
    </w:p>
    <w:p w:rsidR="004645B0" w:rsidRPr="00AF71B6" w:rsidRDefault="004645B0" w:rsidP="00996A27">
      <w:pPr>
        <w:rPr>
          <w:rFonts w:asciiTheme="minorHAnsi" w:hAnsiTheme="minorHAnsi"/>
          <w:sz w:val="16"/>
        </w:rPr>
      </w:pPr>
      <w:r w:rsidRPr="00AF71B6">
        <w:rPr>
          <w:rFonts w:asciiTheme="minorHAnsi" w:hAnsiTheme="minorHAnsi"/>
          <w:sz w:val="16"/>
        </w:rPr>
        <w:lastRenderedPageBreak/>
        <w:t xml:space="preserve">In the US, </w:t>
      </w:r>
      <w:r w:rsidRPr="00AF71B6">
        <w:rPr>
          <w:rStyle w:val="StyleUnderline"/>
        </w:rPr>
        <w:t>hypersonic missiles have been billed as a method for quickly delivering conventional warheads when time is of the essence;</w:t>
      </w:r>
      <w:r w:rsidRPr="00AF71B6">
        <w:rPr>
          <w:rFonts w:asciiTheme="minorHAnsi" w:hAnsiTheme="minorHAnsi"/>
          <w:sz w:val="16"/>
        </w:rPr>
        <w:t xml:space="preserve"> one example often given is attacking a terrorist stronghold promptly when intelligence indicates the opportunity to kill a high-value target.</w:t>
      </w:r>
      <w:r w:rsidR="00AF71B6" w:rsidRPr="00AF71B6">
        <w:rPr>
          <w:rFonts w:asciiTheme="minorHAnsi" w:hAnsiTheme="minorHAnsi"/>
          <w:sz w:val="16"/>
        </w:rPr>
        <w:t xml:space="preserve"> </w:t>
      </w:r>
      <w:r w:rsidRPr="00AF71B6">
        <w:rPr>
          <w:rFonts w:asciiTheme="minorHAnsi" w:hAnsiTheme="minorHAnsi"/>
          <w:sz w:val="16"/>
        </w:rPr>
        <w:t>Though, in fact,</w:t>
      </w:r>
      <w:r w:rsidR="00AF71B6" w:rsidRPr="00AF71B6">
        <w:rPr>
          <w:rFonts w:asciiTheme="minorHAnsi" w:hAnsiTheme="minorHAnsi"/>
          <w:sz w:val="16"/>
        </w:rPr>
        <w:t xml:space="preserve"> </w:t>
      </w:r>
      <w:r w:rsidRPr="00AF71B6">
        <w:rPr>
          <w:rFonts w:asciiTheme="minorHAnsi" w:hAnsiTheme="minorHAnsi"/>
          <w:sz w:val="16"/>
        </w:rPr>
        <w:t>… the most successful attacks in counter-terrorism operations have been launched not from thousands of miles away but from nearby, using ground forces, manned aircraft, or drones.</w:t>
      </w:r>
      <w:r w:rsidR="00AF71B6" w:rsidRPr="00AF71B6">
        <w:rPr>
          <w:rFonts w:asciiTheme="minorHAnsi" w:hAnsiTheme="minorHAnsi"/>
          <w:sz w:val="16"/>
        </w:rPr>
        <w:t xml:space="preserve"> </w:t>
      </w:r>
      <w:r w:rsidRPr="00AF71B6">
        <w:rPr>
          <w:rFonts w:asciiTheme="minorHAnsi" w:hAnsiTheme="minorHAnsi"/>
          <w:sz w:val="16"/>
        </w:rPr>
        <w:t xml:space="preserve">More to the point, </w:t>
      </w:r>
      <w:r w:rsidRPr="00C15649">
        <w:rPr>
          <w:rStyle w:val="StyleUnderline"/>
          <w:highlight w:val="cyan"/>
        </w:rPr>
        <w:t>hypersonic missiles are viewed as a way of emulating a nuclear strike</w:t>
      </w:r>
      <w:r w:rsidRPr="00AF71B6">
        <w:rPr>
          <w:rStyle w:val="StyleUnderline"/>
        </w:rPr>
        <w:t xml:space="preserve"> with conventional weapons. </w:t>
      </w:r>
      <w:r w:rsidRPr="00AF71B6">
        <w:rPr>
          <w:rFonts w:asciiTheme="minorHAnsi" w:hAnsiTheme="minorHAnsi"/>
          <w:sz w:val="16"/>
        </w:rPr>
        <w:t xml:space="preserve">As </w:t>
      </w:r>
      <w:proofErr w:type="spellStart"/>
      <w:r w:rsidRPr="00AF71B6">
        <w:rPr>
          <w:rFonts w:asciiTheme="minorHAnsi" w:hAnsiTheme="minorHAnsi"/>
          <w:sz w:val="16"/>
        </w:rPr>
        <w:t>Gubrud</w:t>
      </w:r>
      <w:proofErr w:type="spellEnd"/>
      <w:r w:rsidRPr="00AF71B6">
        <w:rPr>
          <w:rFonts w:asciiTheme="minorHAnsi" w:hAnsiTheme="minorHAnsi"/>
          <w:sz w:val="16"/>
        </w:rPr>
        <w:t xml:space="preserve"> writes</w:t>
      </w:r>
      <w:r w:rsidR="00AF71B6" w:rsidRPr="00AF71B6">
        <w:rPr>
          <w:rFonts w:asciiTheme="minorHAnsi" w:hAnsiTheme="minorHAnsi"/>
          <w:sz w:val="16"/>
        </w:rPr>
        <w:t xml:space="preserve"> </w:t>
      </w:r>
      <w:r w:rsidRPr="00AF71B6">
        <w:rPr>
          <w:rFonts w:asciiTheme="minorHAnsi" w:hAnsiTheme="minorHAnsi"/>
          <w:sz w:val="16"/>
        </w:rPr>
        <w:t>Some proponents are more open in contending that hypersonic weapons should be developed to provide a capability for attacking strategic military targets within the territory of a major military power, including … key radars and associated systems, command and control nodes, long-range surveillance systems, and … ships in port.</w:t>
      </w:r>
      <w:r w:rsidR="00AF71B6" w:rsidRPr="00AF71B6">
        <w:rPr>
          <w:rFonts w:asciiTheme="minorHAnsi" w:hAnsiTheme="minorHAnsi"/>
          <w:sz w:val="16"/>
        </w:rPr>
        <w:t xml:space="preserve"> </w:t>
      </w:r>
      <w:r w:rsidRPr="00AF71B6">
        <w:rPr>
          <w:rStyle w:val="StyleUnderline"/>
        </w:rPr>
        <w:t>Proponents also claim</w:t>
      </w:r>
      <w:r w:rsidR="00AF71B6">
        <w:rPr>
          <w:rStyle w:val="StyleUnderline"/>
        </w:rPr>
        <w:t xml:space="preserve"> </w:t>
      </w:r>
      <w:r w:rsidRPr="00AF71B6">
        <w:rPr>
          <w:rFonts w:asciiTheme="minorHAnsi" w:hAnsiTheme="minorHAnsi"/>
          <w:sz w:val="16"/>
        </w:rPr>
        <w:t xml:space="preserve">… </w:t>
      </w:r>
      <w:r w:rsidRPr="00AF71B6">
        <w:rPr>
          <w:rStyle w:val="StyleUnderline"/>
        </w:rPr>
        <w:t>that the use of hypersonic weapons with conventional warheads</w:t>
      </w:r>
      <w:r w:rsidRPr="00AF71B6">
        <w:rPr>
          <w:rFonts w:asciiTheme="minorHAnsi" w:hAnsiTheme="minorHAnsi"/>
          <w:sz w:val="16"/>
        </w:rPr>
        <w:t xml:space="preserve"> (or pure kinetic energy</w:t>
      </w:r>
      <w:r w:rsidRPr="00AF71B6">
        <w:rPr>
          <w:rStyle w:val="StyleUnderline"/>
        </w:rPr>
        <w:t>) would permit such attacks to be carried out on the home territory of a nuclear power without the risk of a nuclear response.</w:t>
      </w:r>
      <w:r w:rsidR="00AF71B6">
        <w:rPr>
          <w:rStyle w:val="StyleUnderline"/>
        </w:rPr>
        <w:t xml:space="preserve"> </w:t>
      </w:r>
      <w:r w:rsidRPr="00AF71B6">
        <w:rPr>
          <w:rFonts w:asciiTheme="minorHAnsi" w:hAnsiTheme="minorHAnsi"/>
          <w:sz w:val="16"/>
        </w:rPr>
        <w:t>Why do they believe that?</w:t>
      </w:r>
      <w:r w:rsidR="00AF71B6" w:rsidRPr="00AF71B6">
        <w:rPr>
          <w:rFonts w:asciiTheme="minorHAnsi" w:hAnsiTheme="minorHAnsi"/>
          <w:sz w:val="16"/>
        </w:rPr>
        <w:t xml:space="preserve"> </w:t>
      </w:r>
      <w:r w:rsidRPr="00AF71B6">
        <w:rPr>
          <w:rFonts w:asciiTheme="minorHAnsi" w:hAnsiTheme="minorHAnsi"/>
          <w:sz w:val="16"/>
        </w:rPr>
        <w:t>T</w:t>
      </w:r>
      <w:r w:rsidRPr="00AF71B6">
        <w:rPr>
          <w:rStyle w:val="StyleUnderline"/>
        </w:rPr>
        <w:t xml:space="preserve">he vague reasoning is that the different flight profile of these weapons would distinguish them from nuclear ballistic missiles, </w:t>
      </w:r>
      <w:r w:rsidRPr="00AF71B6">
        <w:rPr>
          <w:rFonts w:asciiTheme="minorHAnsi" w:hAnsiTheme="minorHAnsi"/>
          <w:sz w:val="16"/>
        </w:rPr>
        <w:t>and the Chinese (or Russians, in some other scenarios) would trust that American hypersonic missiles do not carry nuclear warheads.</w:t>
      </w:r>
      <w:r w:rsidR="00AF71B6" w:rsidRPr="00AF71B6">
        <w:rPr>
          <w:rFonts w:asciiTheme="minorHAnsi" w:hAnsiTheme="minorHAnsi"/>
          <w:sz w:val="16"/>
        </w:rPr>
        <w:t xml:space="preserve"> </w:t>
      </w:r>
      <w:r w:rsidRPr="00AF71B6">
        <w:rPr>
          <w:rStyle w:val="StyleUnderline"/>
        </w:rPr>
        <w:t xml:space="preserve">In fact, </w:t>
      </w:r>
      <w:r w:rsidRPr="00C15649">
        <w:rPr>
          <w:rStyle w:val="StyleUnderline"/>
          <w:highlight w:val="cyan"/>
        </w:rPr>
        <w:t>though</w:t>
      </w:r>
      <w:r w:rsidR="00AF71B6" w:rsidRPr="00C15649">
        <w:rPr>
          <w:rStyle w:val="StyleUnderline"/>
          <w:highlight w:val="cyan"/>
        </w:rPr>
        <w:t xml:space="preserve"> </w:t>
      </w:r>
      <w:r w:rsidRPr="00C15649">
        <w:rPr>
          <w:rStyle w:val="StyleUnderline"/>
          <w:highlight w:val="cyan"/>
        </w:rPr>
        <w:t>US non-nuclear hypersonic weapons could well be targeting nuclear weapons</w:t>
      </w:r>
      <w:r w:rsidRPr="00AF71B6">
        <w:rPr>
          <w:rStyle w:val="StyleUnderline"/>
        </w:rPr>
        <w:t xml:space="preserve"> and supporting facilities, </w:t>
      </w:r>
      <w:r w:rsidRPr="00C15649">
        <w:rPr>
          <w:rStyle w:val="StyleUnderline"/>
          <w:highlight w:val="cyan"/>
        </w:rPr>
        <w:t>possibly in preparation for a follow-on nuclear strike</w:t>
      </w:r>
      <w:r w:rsidRPr="00AF71B6">
        <w:rPr>
          <w:rStyle w:val="StyleUnderline"/>
        </w:rPr>
        <w:t>. Furthermore, there is no physical reason why hypersonic missiles could not deliver nuclear warheads.</w:t>
      </w:r>
      <w:r w:rsidR="00AF71B6">
        <w:rPr>
          <w:rStyle w:val="StyleUnderline"/>
        </w:rPr>
        <w:t xml:space="preserve"> </w:t>
      </w:r>
      <w:r w:rsidRPr="00AF71B6">
        <w:rPr>
          <w:rFonts w:asciiTheme="minorHAnsi" w:hAnsiTheme="minorHAnsi"/>
          <w:sz w:val="16"/>
        </w:rPr>
        <w:t>Thus</w:t>
      </w:r>
      <w:r w:rsidR="00AF71B6" w:rsidRPr="00AF71B6">
        <w:rPr>
          <w:rFonts w:asciiTheme="minorHAnsi" w:hAnsiTheme="minorHAnsi"/>
          <w:sz w:val="16"/>
        </w:rPr>
        <w:t xml:space="preserve"> </w:t>
      </w:r>
      <w:r w:rsidRPr="00C15649">
        <w:rPr>
          <w:rStyle w:val="StyleUnderline"/>
          <w:highlight w:val="cyan"/>
        </w:rPr>
        <w:t>Chinese and Russian officials have indicated they fear that US hypersonic weapons could be used to lead a nuclear first strike,</w:t>
      </w:r>
      <w:r w:rsidRPr="00AF71B6">
        <w:rPr>
          <w:rStyle w:val="StyleUnderline"/>
        </w:rPr>
        <w:t xml:space="preserve"> and both those countries have begun hypersonic missile programs of their own, suggesting that</w:t>
      </w:r>
      <w:r w:rsidRPr="00AF71B6">
        <w:rPr>
          <w:rFonts w:asciiTheme="minorHAnsi" w:hAnsiTheme="minorHAnsi"/>
          <w:sz w:val="16"/>
        </w:rPr>
        <w:t xml:space="preserve">, absent controls, </w:t>
      </w:r>
      <w:r w:rsidRPr="00AF71B6">
        <w:rPr>
          <w:rStyle w:val="StyleUnderline"/>
        </w:rPr>
        <w:t>a full-scale hypersonic arms race is just around the corner.</w:t>
      </w:r>
      <w:r w:rsidR="00AF71B6" w:rsidRPr="00AF71B6">
        <w:rPr>
          <w:rFonts w:asciiTheme="minorHAnsi" w:hAnsiTheme="minorHAnsi"/>
          <w:sz w:val="16"/>
        </w:rPr>
        <w:t xml:space="preserve"> </w:t>
      </w:r>
      <w:r w:rsidRPr="00AF71B6">
        <w:rPr>
          <w:rFonts w:asciiTheme="minorHAnsi" w:hAnsiTheme="minorHAnsi"/>
          <w:sz w:val="16"/>
        </w:rPr>
        <w:t xml:space="preserve">The United States maintains that hypersonic missiles can’t be mistaken for ballistic missiles (often armed with nuclear weapons). However, </w:t>
      </w:r>
      <w:proofErr w:type="spellStart"/>
      <w:r w:rsidRPr="00AF71B6">
        <w:rPr>
          <w:rFonts w:asciiTheme="minorHAnsi" w:hAnsiTheme="minorHAnsi"/>
          <w:sz w:val="16"/>
        </w:rPr>
        <w:t>Gubrud</w:t>
      </w:r>
      <w:proofErr w:type="spellEnd"/>
      <w:r w:rsidRPr="00AF71B6">
        <w:rPr>
          <w:rFonts w:asciiTheme="minorHAnsi" w:hAnsiTheme="minorHAnsi"/>
          <w:sz w:val="16"/>
        </w:rPr>
        <w:t xml:space="preserve"> writes:</w:t>
      </w:r>
      <w:r w:rsidR="00AF71B6" w:rsidRPr="00AF71B6">
        <w:rPr>
          <w:rFonts w:asciiTheme="minorHAnsi" w:hAnsiTheme="minorHAnsi"/>
          <w:sz w:val="16"/>
        </w:rPr>
        <w:t xml:space="preserve"> </w:t>
      </w:r>
      <w:r w:rsidRPr="00AF71B6">
        <w:rPr>
          <w:rFonts w:asciiTheme="minorHAnsi" w:hAnsiTheme="minorHAnsi"/>
          <w:sz w:val="16"/>
        </w:rPr>
        <w:t xml:space="preserve">The idea that they might be used to attack a nuclear power, because they would be easily distinguished from ballistic missiles and the enemy would be willing to believe that no hypersonic weapon carried a nuclear warhead, can hardly be considered stabilizing. Rather, </w:t>
      </w:r>
      <w:r w:rsidRPr="00C15649">
        <w:rPr>
          <w:rStyle w:val="Emphasis"/>
          <w:highlight w:val="cyan"/>
        </w:rPr>
        <w:t>it is a challenge to nuclear deterrence</w:t>
      </w:r>
      <w:r w:rsidRPr="00AF71B6">
        <w:rPr>
          <w:rStyle w:val="Emphasis"/>
        </w:rPr>
        <w:t xml:space="preserve"> and a threat </w:t>
      </w:r>
      <w:r w:rsidRPr="00C15649">
        <w:rPr>
          <w:rStyle w:val="Emphasis"/>
          <w:highlight w:val="cyan"/>
        </w:rPr>
        <w:t>that potential adversaries have to take seriously</w:t>
      </w:r>
      <w:r w:rsidRPr="00C15649">
        <w:rPr>
          <w:rStyle w:val="StyleUnderline"/>
          <w:highlight w:val="cyan"/>
        </w:rPr>
        <w:t>. They will respond by seeking countermeasures, including symmetrical capabilitie</w:t>
      </w:r>
      <w:r w:rsidRPr="00AF71B6">
        <w:rPr>
          <w:rStyle w:val="StyleUnderline"/>
        </w:rPr>
        <w:t>s, as China and Russia are doing</w:t>
      </w:r>
      <w:r w:rsidRPr="00AF71B6">
        <w:rPr>
          <w:rFonts w:asciiTheme="minorHAnsi" w:hAnsiTheme="minorHAnsi"/>
          <w:sz w:val="16"/>
        </w:rPr>
        <w:t>, via their own hypersonic missile programs.</w:t>
      </w:r>
      <w:r w:rsidR="00AF71B6" w:rsidRPr="00AF71B6">
        <w:rPr>
          <w:rFonts w:asciiTheme="minorHAnsi" w:hAnsiTheme="minorHAnsi"/>
          <w:sz w:val="16"/>
        </w:rPr>
        <w:t xml:space="preserve"> </w:t>
      </w:r>
      <w:r w:rsidRPr="00AF71B6">
        <w:rPr>
          <w:rFonts w:asciiTheme="minorHAnsi" w:hAnsiTheme="minorHAnsi"/>
          <w:sz w:val="16"/>
        </w:rPr>
        <w:t xml:space="preserve">The development of hypersonic missiles resembles the development of missile defense in that the United States thinks other countries make too big a deal out of it and refuses to see how it might be a threat to other states. But, </w:t>
      </w:r>
      <w:proofErr w:type="spellStart"/>
      <w:r w:rsidRPr="00AF71B6">
        <w:rPr>
          <w:rFonts w:asciiTheme="minorHAnsi" w:hAnsiTheme="minorHAnsi"/>
          <w:sz w:val="16"/>
        </w:rPr>
        <w:t>Gubrud</w:t>
      </w:r>
      <w:proofErr w:type="spellEnd"/>
      <w:r w:rsidRPr="00AF71B6">
        <w:rPr>
          <w:rFonts w:asciiTheme="minorHAnsi" w:hAnsiTheme="minorHAnsi"/>
          <w:sz w:val="16"/>
        </w:rPr>
        <w:t xml:space="preserve"> maintains</w:t>
      </w:r>
      <w:r w:rsidR="00AF71B6" w:rsidRPr="00AF71B6">
        <w:rPr>
          <w:rFonts w:asciiTheme="minorHAnsi" w:hAnsiTheme="minorHAnsi"/>
          <w:sz w:val="16"/>
        </w:rPr>
        <w:t xml:space="preserve"> </w:t>
      </w:r>
      <w:proofErr w:type="gramStart"/>
      <w:r w:rsidRPr="00AF71B6">
        <w:rPr>
          <w:rStyle w:val="StyleUnderline"/>
        </w:rPr>
        <w:t>To</w:t>
      </w:r>
      <w:proofErr w:type="gramEnd"/>
      <w:r w:rsidRPr="00AF71B6">
        <w:rPr>
          <w:rStyle w:val="StyleUnderline"/>
        </w:rPr>
        <w:t xml:space="preserve"> imagine that a strategic attack could be carried out on military forces based in the homeland of a major nuclear power without the risk of a nuclear response is a dangerous fantasy. But </w:t>
      </w:r>
      <w:r w:rsidRPr="00C15649">
        <w:rPr>
          <w:rStyle w:val="StyleUnderline"/>
          <w:highlight w:val="cyan"/>
        </w:rPr>
        <w:t>the race to develop and deploy hypersonic weapons is serious</w:t>
      </w:r>
      <w:r w:rsidRPr="00AF71B6">
        <w:rPr>
          <w:rStyle w:val="StyleUnderline"/>
        </w:rPr>
        <w:t>.</w:t>
      </w:r>
      <w:r w:rsidR="00AF71B6">
        <w:rPr>
          <w:rStyle w:val="StyleUnderline"/>
        </w:rPr>
        <w:t xml:space="preserve"> </w:t>
      </w:r>
      <w:proofErr w:type="spellStart"/>
      <w:r w:rsidRPr="00AF71B6">
        <w:rPr>
          <w:rFonts w:asciiTheme="minorHAnsi" w:hAnsiTheme="minorHAnsi"/>
          <w:sz w:val="16"/>
        </w:rPr>
        <w:t>Gubrud</w:t>
      </w:r>
      <w:proofErr w:type="spellEnd"/>
      <w:r w:rsidRPr="00AF71B6">
        <w:rPr>
          <w:rFonts w:asciiTheme="minorHAnsi" w:hAnsiTheme="minorHAnsi"/>
          <w:sz w:val="16"/>
        </w:rPr>
        <w:t xml:space="preserve"> calls for an international ban on hypersonic missiles and proposes “that the United States suspend testing for a while, to show good faith as it seeks agreement on an international ban on hypersonic testing.” </w:t>
      </w:r>
      <w:r w:rsidRPr="00AF71B6">
        <w:rPr>
          <w:rStyle w:val="StyleUnderline"/>
        </w:rPr>
        <w:t>Demonstrating leadership on nonproliferation by substantively disarming? That would constitute a dramatic about-face for the U</w:t>
      </w:r>
      <w:r w:rsidRPr="00AF71B6">
        <w:rPr>
          <w:rFonts w:asciiTheme="minorHAnsi" w:hAnsiTheme="minorHAnsi"/>
          <w:sz w:val="16"/>
        </w:rPr>
        <w:t xml:space="preserve">nited </w:t>
      </w:r>
      <w:r w:rsidRPr="00AF71B6">
        <w:rPr>
          <w:rStyle w:val="StyleUnderline"/>
        </w:rPr>
        <w:t>S</w:t>
      </w:r>
      <w:r w:rsidRPr="00AF71B6">
        <w:rPr>
          <w:rFonts w:asciiTheme="minorHAnsi" w:hAnsiTheme="minorHAnsi"/>
          <w:sz w:val="16"/>
        </w:rPr>
        <w:t>tates, which seems intent on cracking the whip on a country such as Iran that has barely entertained the notion of developing nuclear weapons while it modernizes its own nuclear stockpile to ensure its existence in perpetuity.</w:t>
      </w:r>
    </w:p>
    <w:p w:rsidR="004645B0" w:rsidRDefault="004645B0" w:rsidP="00996A27">
      <w:pPr>
        <w:rPr>
          <w:rFonts w:asciiTheme="minorHAnsi" w:hAnsiTheme="minorHAnsi"/>
        </w:rPr>
      </w:pPr>
    </w:p>
    <w:p w:rsidR="004645B0" w:rsidRDefault="001E4CE9" w:rsidP="001E4CE9">
      <w:pPr>
        <w:pStyle w:val="Heading3"/>
      </w:pPr>
      <w:r>
        <w:lastRenderedPageBreak/>
        <w:t>Doesn’t Solve Russian Deterrence</w:t>
      </w:r>
    </w:p>
    <w:p w:rsidR="001E4CE9" w:rsidRDefault="001E4CE9" w:rsidP="001E4CE9">
      <w:pPr>
        <w:pStyle w:val="Heading4"/>
      </w:pPr>
      <w:r>
        <w:t>BMDs fail to deter Russia—</w:t>
      </w:r>
      <w:r w:rsidR="00C15649">
        <w:t>allies and international perceptions</w:t>
      </w:r>
    </w:p>
    <w:p w:rsidR="001E4CE9" w:rsidRPr="001E4CE9" w:rsidRDefault="001E4CE9" w:rsidP="001E4CE9">
      <w:pPr>
        <w:rPr>
          <w:sz w:val="16"/>
          <w:szCs w:val="16"/>
        </w:rPr>
      </w:pPr>
      <w:proofErr w:type="spellStart"/>
      <w:r w:rsidRPr="001E4CE9">
        <w:rPr>
          <w:rStyle w:val="Style13ptBold"/>
        </w:rPr>
        <w:t>Gramer</w:t>
      </w:r>
      <w:proofErr w:type="spellEnd"/>
      <w:r w:rsidRPr="001E4CE9">
        <w:rPr>
          <w:rStyle w:val="Style13ptBold"/>
        </w:rPr>
        <w:t xml:space="preserve"> 15</w:t>
      </w:r>
      <w:r>
        <w:t xml:space="preserve"> </w:t>
      </w:r>
      <w:r w:rsidRPr="001E4CE9">
        <w:rPr>
          <w:sz w:val="16"/>
          <w:szCs w:val="16"/>
        </w:rPr>
        <w:t xml:space="preserve">[Robbie, Assistant Director of the Transatlantic Security Initiative at the Atlantic Council, “Can Missile Defense Counter Russia’s Nuclear Saber Rattling?”, Atlantic Council, July 8 2015, </w:t>
      </w:r>
      <w:hyperlink r:id="rId26" w:history="1">
        <w:r w:rsidRPr="001E4CE9">
          <w:rPr>
            <w:rStyle w:val="Hyperlink"/>
            <w:sz w:val="16"/>
            <w:szCs w:val="16"/>
          </w:rPr>
          <w:t>http://www.atlanticcouncil.org/blogs/natosource/can-missile-defense-counter-russia-s-nuclear-saber-rattling</w:t>
        </w:r>
      </w:hyperlink>
      <w:r w:rsidRPr="001E4CE9">
        <w:rPr>
          <w:sz w:val="16"/>
          <w:szCs w:val="16"/>
        </w:rPr>
        <w:t>] AW</w:t>
      </w:r>
    </w:p>
    <w:p w:rsidR="001E4CE9" w:rsidRPr="00510480" w:rsidRDefault="001E4CE9" w:rsidP="001E4CE9">
      <w:pPr>
        <w:rPr>
          <w:rStyle w:val="StyleUnderline"/>
        </w:rPr>
      </w:pPr>
      <w:r w:rsidRPr="00510480">
        <w:rPr>
          <w:rStyle w:val="StyleUnderline"/>
        </w:rPr>
        <w:t>The first question is whether NATO's missile defense system can be directed toward potential threats emanating from Russia.</w:t>
      </w:r>
      <w:r w:rsidRPr="00510480">
        <w:rPr>
          <w:sz w:val="16"/>
        </w:rPr>
        <w:t xml:space="preserve"> The European Phased Adaptive Approach (EPAA), which serves the backbone of NATO's missile defense architecture, is comprised of missile defense radars in Turkey, Aegis missile defense ships in the Mediterranean, and forthcoming Aegis ashore sites in Poland and Romania, to be completed in 2018.</w:t>
      </w:r>
      <w:r w:rsidR="00510480" w:rsidRPr="00510480">
        <w:rPr>
          <w:sz w:val="16"/>
        </w:rPr>
        <w:t xml:space="preserve"> </w:t>
      </w:r>
      <w:r w:rsidRPr="00510480">
        <w:rPr>
          <w:sz w:val="16"/>
        </w:rPr>
        <w:t xml:space="preserve">But while </w:t>
      </w:r>
      <w:r w:rsidRPr="00F67A7A">
        <w:rPr>
          <w:rStyle w:val="StyleUnderline"/>
          <w:highlight w:val="cyan"/>
        </w:rPr>
        <w:t>the telemetry of NATO's focus has changed from Iran to Russia since the Alliance first broke ground on its missile defense infrastructure in 2010</w:t>
      </w:r>
      <w:r w:rsidRPr="00510480">
        <w:rPr>
          <w:rStyle w:val="StyleUnderline"/>
        </w:rPr>
        <w:t>,</w:t>
      </w:r>
      <w:r w:rsidRPr="00510480">
        <w:rPr>
          <w:sz w:val="16"/>
        </w:rPr>
        <w:t xml:space="preserve"> "the geography didn't change," according to Heather Conley, Director of the Center for Strategic and International Studies' Europe Program. Despite Russian claims to the contrary, </w:t>
      </w:r>
      <w:r w:rsidRPr="00F67A7A">
        <w:rPr>
          <w:rStyle w:val="Emphasis"/>
          <w:highlight w:val="cyan"/>
        </w:rPr>
        <w:t>the EPAA was principally set up to deter against Iranian</w:t>
      </w:r>
      <w:r w:rsidRPr="00510480">
        <w:rPr>
          <w:rStyle w:val="Emphasis"/>
        </w:rPr>
        <w:t xml:space="preserve"> ballistic missile threats, </w:t>
      </w:r>
      <w:r w:rsidRPr="00F67A7A">
        <w:rPr>
          <w:rStyle w:val="Emphasis"/>
          <w:highlight w:val="cyan"/>
        </w:rPr>
        <w:t>not Russian threats, making it difficult to recalibrate existing infrastructure</w:t>
      </w:r>
      <w:r w:rsidRPr="00510480">
        <w:rPr>
          <w:rStyle w:val="Emphasis"/>
        </w:rPr>
        <w:t xml:space="preserve"> to fully deal with a threat from the East.</w:t>
      </w:r>
      <w:r w:rsidRPr="00510480">
        <w:rPr>
          <w:sz w:val="16"/>
        </w:rPr>
        <w:t xml:space="preserve"> Even if the missile defense systems could be fully </w:t>
      </w:r>
      <w:proofErr w:type="spellStart"/>
      <w:r w:rsidRPr="00510480">
        <w:rPr>
          <w:sz w:val="16"/>
        </w:rPr>
        <w:t>repostured</w:t>
      </w:r>
      <w:proofErr w:type="spellEnd"/>
      <w:r w:rsidRPr="00510480">
        <w:rPr>
          <w:sz w:val="16"/>
        </w:rPr>
        <w:t xml:space="preserve"> to face Russia, Rose cautioned that "</w:t>
      </w:r>
      <w:r w:rsidRPr="00F67A7A">
        <w:rPr>
          <w:rStyle w:val="StyleUnderline"/>
          <w:highlight w:val="cyan"/>
        </w:rPr>
        <w:t>we need to be very realistic about the technical capabilities of our missile defense systems</w:t>
      </w:r>
      <w:r w:rsidRPr="00510480">
        <w:rPr>
          <w:sz w:val="16"/>
        </w:rPr>
        <w:t>." Additionally, Rose conceded that "</w:t>
      </w:r>
      <w:r w:rsidRPr="00510480">
        <w:rPr>
          <w:rStyle w:val="StyleUnderline"/>
        </w:rPr>
        <w:t xml:space="preserve">there is no political consensus in the Alliance" to enact such a change. And </w:t>
      </w:r>
      <w:r w:rsidRPr="00F67A7A">
        <w:rPr>
          <w:rStyle w:val="StyleUnderline"/>
          <w:highlight w:val="cyan"/>
        </w:rPr>
        <w:t>with a</w:t>
      </w:r>
      <w:r w:rsidRPr="00510480">
        <w:rPr>
          <w:sz w:val="16"/>
        </w:rPr>
        <w:t xml:space="preserve">n </w:t>
      </w:r>
      <w:r w:rsidRPr="00F67A7A">
        <w:rPr>
          <w:rStyle w:val="StyleUnderline"/>
          <w:highlight w:val="cyan"/>
        </w:rPr>
        <w:t>Iran</w:t>
      </w:r>
      <w:r w:rsidRPr="00510480">
        <w:rPr>
          <w:rStyle w:val="StyleUnderline"/>
        </w:rPr>
        <w:t xml:space="preserve"> </w:t>
      </w:r>
      <w:r w:rsidRPr="00510480">
        <w:rPr>
          <w:sz w:val="16"/>
        </w:rPr>
        <w:t xml:space="preserve">nuclear deal </w:t>
      </w:r>
      <w:r w:rsidRPr="00F67A7A">
        <w:rPr>
          <w:rStyle w:val="StyleUnderline"/>
          <w:highlight w:val="cyan"/>
        </w:rPr>
        <w:t>still in flux, the opportunity cost of focusing missile defense to the East could mean leaving NATO's southern flank exposed</w:t>
      </w:r>
      <w:r w:rsidRPr="00510480">
        <w:rPr>
          <w:rStyle w:val="StyleUnderline"/>
        </w:rPr>
        <w:t>.</w:t>
      </w:r>
      <w:r w:rsidR="00510480">
        <w:rPr>
          <w:rStyle w:val="StyleUnderline"/>
        </w:rPr>
        <w:t xml:space="preserve"> </w:t>
      </w:r>
      <w:r w:rsidRPr="00510480">
        <w:rPr>
          <w:sz w:val="16"/>
        </w:rPr>
        <w:t xml:space="preserve">The second important question to answer is </w:t>
      </w:r>
      <w:r w:rsidRPr="00510480">
        <w:rPr>
          <w:rStyle w:val="StyleUnderline"/>
        </w:rPr>
        <w:t>whether NATO's missile defense system should be directed at threats from Russia.</w:t>
      </w:r>
      <w:r w:rsidRPr="00510480">
        <w:rPr>
          <w:sz w:val="16"/>
        </w:rPr>
        <w:t xml:space="preserve"> Proponents of such a move believe it will deter Russia from further aggression and reassure nervous Eastern European allies.</w:t>
      </w:r>
      <w:r w:rsidR="00510480" w:rsidRPr="00510480">
        <w:rPr>
          <w:sz w:val="16"/>
        </w:rPr>
        <w:t xml:space="preserve"> </w:t>
      </w:r>
      <w:r w:rsidRPr="00510480">
        <w:rPr>
          <w:sz w:val="16"/>
        </w:rPr>
        <w:t>Ian Brzezinski, senior fellow at the Atlantic Council, argued that "we need to rethink NATO's missile defense program to give it extra punch against Russian capabilities" and that the EPAA needs to be adjust to "better address threats to the East" and adapt to the new security environment NATO faces, which varies drastically from the environment it faced in 2010. Russia's trend of using "rhetorical nuclear blackmail...is only going to ratchet up," according to Conley, making a credible deterrent posture critically important to the Alliance.</w:t>
      </w:r>
      <w:r w:rsidR="00510480" w:rsidRPr="00510480">
        <w:rPr>
          <w:sz w:val="16"/>
        </w:rPr>
        <w:t xml:space="preserve"> </w:t>
      </w:r>
      <w:r w:rsidRPr="00510480">
        <w:rPr>
          <w:sz w:val="16"/>
        </w:rPr>
        <w:t>Missile defense has become one of the most prescient issues in transatlantic security as Russia ups the nuclear ante, with NATO reticent to follow suit. On the nuclear question, Conley said NATO "is a bit rusty...reluctant, and reactive." Nuclear deterrence has long been the elephant in the room of meetings among NATO's leadership, but Russia's "nuclear saber rattling" has brought it back to the fore. Nuclear weapons remain a "very controversial" issue in NATO, Conley believed, given the vestiges of anti-nuclear sentiments in Europe going back to the Cold War. But NATO "needs a new look at its nuclear doctrine" no matter how uncomfortable it is, Conley said. NATO should "not limit itself in its candid assessment" of its conventional and nuclear capabilities as it determines how to counter Russian military activities in Europe.</w:t>
      </w:r>
      <w:r w:rsidR="00510480" w:rsidRPr="00510480">
        <w:rPr>
          <w:sz w:val="16"/>
        </w:rPr>
        <w:t xml:space="preserve"> </w:t>
      </w:r>
      <w:r w:rsidRPr="00510480">
        <w:rPr>
          <w:sz w:val="16"/>
        </w:rPr>
        <w:t xml:space="preserve">But others think that </w:t>
      </w:r>
      <w:r w:rsidRPr="00F67A7A">
        <w:rPr>
          <w:rStyle w:val="Emphasis"/>
          <w:highlight w:val="cyan"/>
        </w:rPr>
        <w:t>such a move could further alienate Russia from the international community</w:t>
      </w:r>
      <w:r w:rsidRPr="00510480">
        <w:rPr>
          <w:rStyle w:val="StyleUnderline"/>
        </w:rPr>
        <w:t xml:space="preserve">, exacerbate West-Russia tensions further, and diminish chances of West-Russia cooperation on other security priorities. </w:t>
      </w:r>
      <w:r w:rsidRPr="00510480">
        <w:rPr>
          <w:sz w:val="16"/>
        </w:rPr>
        <w:t xml:space="preserve">"We need Russia when we deal with Iran, we need Russia when we deal with North Korea, and we need Russia when we deal with the Islamic State," according to Mustafa </w:t>
      </w:r>
      <w:proofErr w:type="spellStart"/>
      <w:r w:rsidRPr="00510480">
        <w:rPr>
          <w:sz w:val="16"/>
        </w:rPr>
        <w:t>Kibaroglu</w:t>
      </w:r>
      <w:proofErr w:type="spellEnd"/>
      <w:r w:rsidRPr="00510480">
        <w:rPr>
          <w:sz w:val="16"/>
        </w:rPr>
        <w:t>, Chair of the Political Science and International Relations Department at MEF University in Istanbul.</w:t>
      </w:r>
      <w:r w:rsidR="00510480" w:rsidRPr="00510480">
        <w:rPr>
          <w:sz w:val="16"/>
        </w:rPr>
        <w:t xml:space="preserve"> </w:t>
      </w:r>
      <w:r w:rsidRPr="00510480">
        <w:rPr>
          <w:sz w:val="16"/>
        </w:rPr>
        <w:t xml:space="preserve">Missile defense has always been one of the most politically contentious issues in NATO-Russia relations, and </w:t>
      </w:r>
      <w:r w:rsidRPr="00510480">
        <w:rPr>
          <w:rStyle w:val="StyleUnderline"/>
        </w:rPr>
        <w:t>NATO's past rhetoric on missile defense may constrain its future posturing</w:t>
      </w:r>
      <w:r w:rsidRPr="00510480">
        <w:rPr>
          <w:sz w:val="16"/>
        </w:rPr>
        <w:t>. For decades, "</w:t>
      </w:r>
      <w:r w:rsidRPr="00F67A7A">
        <w:rPr>
          <w:rStyle w:val="StyleUnderline"/>
          <w:highlight w:val="cyan"/>
        </w:rPr>
        <w:t>we have been</w:t>
      </w:r>
      <w:r w:rsidRPr="00510480">
        <w:rPr>
          <w:rStyle w:val="StyleUnderline"/>
        </w:rPr>
        <w:t xml:space="preserve"> going around </w:t>
      </w:r>
      <w:r w:rsidRPr="00F67A7A">
        <w:rPr>
          <w:rStyle w:val="StyleUnderline"/>
          <w:highlight w:val="cyan"/>
        </w:rPr>
        <w:t>saying that our missile defenses are not directed against Russia,</w:t>
      </w:r>
      <w:r w:rsidRPr="00510480">
        <w:rPr>
          <w:rStyle w:val="StyleUnderline"/>
        </w:rPr>
        <w:t>"</w:t>
      </w:r>
      <w:r w:rsidRPr="00510480">
        <w:rPr>
          <w:sz w:val="16"/>
        </w:rPr>
        <w:t xml:space="preserve"> said Rose. </w:t>
      </w:r>
      <w:r w:rsidRPr="00F67A7A">
        <w:rPr>
          <w:rStyle w:val="StyleUnderline"/>
          <w:highlight w:val="cyan"/>
        </w:rPr>
        <w:t>If NATO were to suddenly change that line</w:t>
      </w:r>
      <w:r w:rsidRPr="00510480">
        <w:rPr>
          <w:sz w:val="16"/>
        </w:rPr>
        <w:t xml:space="preserve">, Rose argued that </w:t>
      </w:r>
      <w:r w:rsidRPr="00510480">
        <w:rPr>
          <w:rStyle w:val="StyleUnderline"/>
        </w:rPr>
        <w:t xml:space="preserve">it </w:t>
      </w:r>
      <w:r w:rsidRPr="00F67A7A">
        <w:rPr>
          <w:rStyle w:val="StyleUnderline"/>
          <w:highlight w:val="cyan"/>
        </w:rPr>
        <w:t>would "fundamentally give the Russians a political victory to say this is about us, we have been telling you all along</w:t>
      </w:r>
      <w:r w:rsidRPr="00F67A7A">
        <w:rPr>
          <w:sz w:val="16"/>
          <w:highlight w:val="cyan"/>
        </w:rPr>
        <w:t>.</w:t>
      </w:r>
      <w:r w:rsidRPr="00510480">
        <w:rPr>
          <w:sz w:val="16"/>
        </w:rPr>
        <w:t xml:space="preserve">" The consequences of such a move are not relegated to Europe; </w:t>
      </w:r>
      <w:r w:rsidRPr="00510480">
        <w:rPr>
          <w:rStyle w:val="StyleUnderline"/>
        </w:rPr>
        <w:t>the Chinese could worry that a similar situation would play out with the US missile defense architecture directed at North Korea turn toward them</w:t>
      </w:r>
      <w:r w:rsidRPr="00510480">
        <w:rPr>
          <w:sz w:val="16"/>
        </w:rPr>
        <w:t xml:space="preserve">. But the question remains whether </w:t>
      </w:r>
      <w:r w:rsidRPr="00510480">
        <w:rPr>
          <w:rStyle w:val="StyleUnderline"/>
        </w:rPr>
        <w:t>fears of an "I told you so" from Russia should command NATO's missile defense posture – a concern that will only grow in NATO's eastern members if Russia's military aggression in Eastern Europe does not abate.</w:t>
      </w:r>
    </w:p>
    <w:p w:rsidR="004645B0" w:rsidRPr="00000D8A" w:rsidRDefault="004645B0" w:rsidP="00996A27">
      <w:pPr>
        <w:rPr>
          <w:rFonts w:asciiTheme="minorHAnsi" w:hAnsiTheme="minorHAnsi"/>
        </w:rPr>
      </w:pPr>
    </w:p>
    <w:p w:rsidR="00EF5A07" w:rsidRDefault="008A021E" w:rsidP="008A021E">
      <w:pPr>
        <w:pStyle w:val="Heading3"/>
      </w:pPr>
      <w:r>
        <w:lastRenderedPageBreak/>
        <w:t>ICBMs Key</w:t>
      </w:r>
    </w:p>
    <w:p w:rsidR="008A021E" w:rsidRDefault="008A021E" w:rsidP="008A021E"/>
    <w:p w:rsidR="008A021E" w:rsidRDefault="001A1DC1" w:rsidP="00540326">
      <w:pPr>
        <w:pStyle w:val="Heading4"/>
      </w:pPr>
      <w:r>
        <w:t>ICBM’s, not BMDs are the fulcrum on which deterrence relies—strike capabilities and strategic benefits</w:t>
      </w:r>
    </w:p>
    <w:p w:rsidR="008A021E" w:rsidRPr="008A021E" w:rsidRDefault="008A021E" w:rsidP="008A021E">
      <w:pPr>
        <w:rPr>
          <w:sz w:val="16"/>
          <w:szCs w:val="16"/>
        </w:rPr>
      </w:pPr>
      <w:proofErr w:type="spellStart"/>
      <w:r w:rsidRPr="008A021E">
        <w:rPr>
          <w:rStyle w:val="Style13ptBold"/>
        </w:rPr>
        <w:t>Baroudos</w:t>
      </w:r>
      <w:proofErr w:type="spellEnd"/>
      <w:r w:rsidRPr="008A021E">
        <w:rPr>
          <w:rStyle w:val="Style13ptBold"/>
        </w:rPr>
        <w:t xml:space="preserve"> 16</w:t>
      </w:r>
      <w:r>
        <w:t xml:space="preserve"> </w:t>
      </w:r>
      <w:r w:rsidRPr="008A021E">
        <w:rPr>
          <w:sz w:val="16"/>
          <w:szCs w:val="16"/>
        </w:rPr>
        <w:t xml:space="preserve">[Constance, Vice President of the Lexington Institute, “ICBMs: America's Nuclear 911 Force Remains Crucial to Deterrence”, The National Interest, April 14 2016, </w:t>
      </w:r>
      <w:hyperlink r:id="rId27" w:history="1">
        <w:r w:rsidRPr="008A021E">
          <w:rPr>
            <w:rStyle w:val="Hyperlink"/>
            <w:sz w:val="16"/>
            <w:szCs w:val="16"/>
          </w:rPr>
          <w:t>http://nationalinterest.org/blog/the-buzz/icbms-americas-nuclear-911-force-remains-crucial-deterrence-15786</w:t>
        </w:r>
      </w:hyperlink>
      <w:r w:rsidRPr="008A021E">
        <w:rPr>
          <w:sz w:val="16"/>
          <w:szCs w:val="16"/>
        </w:rPr>
        <w:t>] AW</w:t>
      </w:r>
    </w:p>
    <w:p w:rsidR="008A021E" w:rsidRPr="00540326" w:rsidRDefault="008A021E" w:rsidP="008A021E">
      <w:pPr>
        <w:rPr>
          <w:sz w:val="16"/>
        </w:rPr>
      </w:pPr>
      <w:r w:rsidRPr="00540326">
        <w:rPr>
          <w:rStyle w:val="StyleUnderline"/>
        </w:rPr>
        <w:t>The only defense the U</w:t>
      </w:r>
      <w:r w:rsidRPr="00540326">
        <w:rPr>
          <w:sz w:val="16"/>
        </w:rPr>
        <w:t xml:space="preserve">nited </w:t>
      </w:r>
      <w:r w:rsidRPr="00540326">
        <w:rPr>
          <w:rStyle w:val="StyleUnderline"/>
        </w:rPr>
        <w:t>S</w:t>
      </w:r>
      <w:r w:rsidRPr="00540326">
        <w:rPr>
          <w:sz w:val="16"/>
        </w:rPr>
        <w:t xml:space="preserve">tates </w:t>
      </w:r>
      <w:r w:rsidRPr="00540326">
        <w:rPr>
          <w:rStyle w:val="StyleUnderline"/>
        </w:rPr>
        <w:t>has against a Russian nuclear attack is the threat of retaliation</w:t>
      </w:r>
      <w:r w:rsidR="00540326">
        <w:rPr>
          <w:rStyle w:val="StyleUnderline"/>
        </w:rPr>
        <w:t xml:space="preserve">. </w:t>
      </w:r>
      <w:r w:rsidRPr="00540326">
        <w:rPr>
          <w:rStyle w:val="StyleUnderline"/>
        </w:rPr>
        <w:t>To keep that threat credible, the military maintains a “triad</w:t>
      </w:r>
      <w:r w:rsidRPr="00540326">
        <w:rPr>
          <w:sz w:val="16"/>
        </w:rPr>
        <w:t xml:space="preserve">” of land-based missiles, sea-based missiles and bombers </w:t>
      </w:r>
      <w:r w:rsidRPr="00540326">
        <w:rPr>
          <w:rStyle w:val="StyleUnderline"/>
        </w:rPr>
        <w:t>that would be nearly impossible to destroy in a surprise attack.</w:t>
      </w:r>
      <w:r w:rsidR="00540326">
        <w:rPr>
          <w:rStyle w:val="StyleUnderline"/>
        </w:rPr>
        <w:t xml:space="preserve"> </w:t>
      </w:r>
      <w:r w:rsidRPr="00540326">
        <w:rPr>
          <w:sz w:val="16"/>
        </w:rPr>
        <w:t>Minuteman III intercontinental ballistic missiles (</w:t>
      </w:r>
      <w:r w:rsidRPr="00CC6DEF">
        <w:rPr>
          <w:rStyle w:val="StyleUnderline"/>
          <w:highlight w:val="cyan"/>
        </w:rPr>
        <w:t>ICBMs</w:t>
      </w:r>
      <w:r w:rsidRPr="00540326">
        <w:rPr>
          <w:sz w:val="16"/>
        </w:rPr>
        <w:t xml:space="preserve">) stationed in the central U.S. that </w:t>
      </w:r>
      <w:r w:rsidRPr="00CC6DEF">
        <w:rPr>
          <w:rStyle w:val="StyleUnderline"/>
          <w:highlight w:val="cyan"/>
        </w:rPr>
        <w:t>make up part of the American nuclear deterrent remain critical to national security</w:t>
      </w:r>
      <w:r w:rsidRPr="00CC6DEF">
        <w:rPr>
          <w:sz w:val="16"/>
          <w:highlight w:val="cyan"/>
        </w:rPr>
        <w:t>.</w:t>
      </w:r>
      <w:r w:rsidRPr="00540326">
        <w:rPr>
          <w:sz w:val="16"/>
        </w:rPr>
        <w:t xml:space="preserve"> Eliminating ICBMs as some have proposed would weaken America’s nuclear deterrent that protects its homeland and allies from a nuclear first strike.</w:t>
      </w:r>
      <w:r w:rsidR="00540326" w:rsidRPr="00540326">
        <w:rPr>
          <w:sz w:val="16"/>
        </w:rPr>
        <w:t xml:space="preserve"> </w:t>
      </w:r>
      <w:r w:rsidRPr="00540326">
        <w:rPr>
          <w:sz w:val="16"/>
        </w:rPr>
        <w:t>ICBMs are deployed in underground silos at three U.S. bases. Current weapons were fielded in 1970 with a planned service life of 10 years, but have lasted over 40 years because they have been refurbished many times.</w:t>
      </w:r>
      <w:r w:rsidR="00540326" w:rsidRPr="00540326">
        <w:rPr>
          <w:sz w:val="16"/>
        </w:rPr>
        <w:t xml:space="preserve"> </w:t>
      </w:r>
      <w:r w:rsidRPr="00540326">
        <w:rPr>
          <w:sz w:val="16"/>
        </w:rPr>
        <w:t>The U.S. cannot continue to sustain its Cold War ICBM force any longer because it is antiquated and hard to maintain. Thus, the Air Force will develop a new missile as part of the ground-based strategic deterrent program that will be deployed in the 2027 timeframe.</w:t>
      </w:r>
      <w:r w:rsidR="00540326" w:rsidRPr="00540326">
        <w:rPr>
          <w:sz w:val="16"/>
        </w:rPr>
        <w:t xml:space="preserve"> </w:t>
      </w:r>
      <w:r w:rsidRPr="00540326">
        <w:rPr>
          <w:sz w:val="16"/>
        </w:rPr>
        <w:t>The Air Force’s initial proposal calls for 642 missiles of which 400 would be operationally deployed until the 2070s. But the ICBM force is facing controversy because funding for its modernization will take place simultaneously with replacements of other legs of the Cold War triad.</w:t>
      </w:r>
      <w:r w:rsidR="00540326" w:rsidRPr="00540326">
        <w:rPr>
          <w:sz w:val="16"/>
        </w:rPr>
        <w:t xml:space="preserve"> </w:t>
      </w:r>
      <w:r w:rsidRPr="00540326">
        <w:rPr>
          <w:sz w:val="16"/>
        </w:rPr>
        <w:t xml:space="preserve">While modernizing </w:t>
      </w:r>
      <w:r w:rsidRPr="00CC6DEF">
        <w:rPr>
          <w:rStyle w:val="StyleUnderline"/>
          <w:highlight w:val="cyan"/>
        </w:rPr>
        <w:t>ICBMs</w:t>
      </w:r>
      <w:r w:rsidRPr="00540326">
        <w:rPr>
          <w:sz w:val="16"/>
        </w:rPr>
        <w:t xml:space="preserve"> is not cheap, they </w:t>
      </w:r>
      <w:r w:rsidRPr="00540326">
        <w:rPr>
          <w:rStyle w:val="StyleUnderline"/>
        </w:rPr>
        <w:t xml:space="preserve">are the least expensive component of the nuclear deterrent, and they </w:t>
      </w:r>
      <w:r w:rsidRPr="00CC6DEF">
        <w:rPr>
          <w:rStyle w:val="StyleUnderline"/>
          <w:highlight w:val="cyan"/>
        </w:rPr>
        <w:t>provide many benefits that the other legs do not</w:t>
      </w:r>
      <w:r w:rsidRPr="00540326">
        <w:rPr>
          <w:rStyle w:val="StyleUnderline"/>
        </w:rPr>
        <w:t>.</w:t>
      </w:r>
      <w:r w:rsidRPr="00540326">
        <w:rPr>
          <w:sz w:val="16"/>
        </w:rPr>
        <w:t xml:space="preserve"> ICBMs are on constant alert which shortens execution of a president’s decision to launch weapons in response to a surprise attack.</w:t>
      </w:r>
      <w:r w:rsidR="00540326" w:rsidRPr="00540326">
        <w:rPr>
          <w:sz w:val="16"/>
        </w:rPr>
        <w:t xml:space="preserve"> </w:t>
      </w:r>
      <w:r w:rsidRPr="00540326">
        <w:rPr>
          <w:sz w:val="16"/>
        </w:rPr>
        <w:t xml:space="preserve">If ICBMs were eliminated, </w:t>
      </w:r>
      <w:r w:rsidRPr="00540326">
        <w:rPr>
          <w:rStyle w:val="StyleUnderline"/>
        </w:rPr>
        <w:t>an enemy would only need to strike a small number of targets to degrade the U.S. strategic posture</w:t>
      </w:r>
      <w:r w:rsidRPr="00540326">
        <w:rPr>
          <w:sz w:val="16"/>
        </w:rPr>
        <w:t xml:space="preserve"> since there are only three bases for nuclear-capable bombers and two bases for ballistic-missile submarines. In contrast, </w:t>
      </w:r>
      <w:r w:rsidRPr="00CC6DEF">
        <w:rPr>
          <w:rStyle w:val="StyleUnderline"/>
          <w:highlight w:val="cyan"/>
        </w:rPr>
        <w:t>each hardened ICBM silo would have to be targeted separately</w:t>
      </w:r>
      <w:r w:rsidRPr="00540326">
        <w:rPr>
          <w:rStyle w:val="StyleUnderline"/>
        </w:rPr>
        <w:t>.</w:t>
      </w:r>
      <w:r w:rsidR="00540326" w:rsidRPr="00540326">
        <w:rPr>
          <w:sz w:val="16"/>
        </w:rPr>
        <w:t xml:space="preserve"> </w:t>
      </w:r>
      <w:r w:rsidRPr="00540326">
        <w:rPr>
          <w:sz w:val="16"/>
        </w:rPr>
        <w:t xml:space="preserve">While nuclear submarines are undetectable in the ocean today, a technological breakthrough could occur that would make the oceans less opaque. The sea-based leg might be weakened and could be at risk of being destroyed by conventional forces. Thus, the land leg would increase in significance. Eliminating </w:t>
      </w:r>
      <w:r w:rsidRPr="00CC6DEF">
        <w:rPr>
          <w:rStyle w:val="StyleUnderline"/>
        </w:rPr>
        <w:t>I</w:t>
      </w:r>
      <w:r w:rsidRPr="00540326">
        <w:rPr>
          <w:rStyle w:val="StyleUnderline"/>
        </w:rPr>
        <w:t>CBMs might motivate potential adversaries to try even harder to develop the capability to locate nuclear submarines underwater.</w:t>
      </w:r>
      <w:r w:rsidR="00540326">
        <w:rPr>
          <w:rStyle w:val="StyleUnderline"/>
        </w:rPr>
        <w:t xml:space="preserve"> </w:t>
      </w:r>
      <w:r w:rsidRPr="00540326">
        <w:rPr>
          <w:sz w:val="16"/>
        </w:rPr>
        <w:t xml:space="preserve">Consider what countries are doing in other parts of the world today to understand the importance of ICBMs to security. </w:t>
      </w:r>
      <w:r w:rsidRPr="00540326">
        <w:rPr>
          <w:rStyle w:val="StyleUnderline"/>
        </w:rPr>
        <w:t xml:space="preserve">Moscow is modernizing its ICBM force to carry 10 nuclear warheads each. </w:t>
      </w:r>
      <w:r w:rsidRPr="00540326">
        <w:rPr>
          <w:sz w:val="16"/>
        </w:rPr>
        <w:t>Beijing tested its newest road-mobile ICBM twice last year – road mobile ICBMs increase survivability because they do not have set locations for an enemy to target. North Korea recently launched its sixth long-range rocket test that placed a satellite into orbit (testing rockets through satellite launches provides invaluable data for potential future ICBMs).</w:t>
      </w:r>
      <w:r w:rsidR="00540326" w:rsidRPr="00540326">
        <w:rPr>
          <w:sz w:val="16"/>
        </w:rPr>
        <w:t xml:space="preserve"> </w:t>
      </w:r>
      <w:r w:rsidRPr="00CC6DEF">
        <w:rPr>
          <w:rStyle w:val="StyleUnderline"/>
          <w:highlight w:val="cyan"/>
        </w:rPr>
        <w:t xml:space="preserve">Deterrence is effective because it causes the enemy to fear a massive retaliatory response; </w:t>
      </w:r>
      <w:r w:rsidRPr="00CC6DEF">
        <w:rPr>
          <w:rStyle w:val="Emphasis"/>
          <w:highlight w:val="cyan"/>
        </w:rPr>
        <w:t>ICBMs in particular ensure an adversary’s objectives are beyond reach because they are on alert and cannot be destroyed by conventional forces</w:t>
      </w:r>
      <w:r w:rsidRPr="00540326">
        <w:rPr>
          <w:rStyle w:val="StyleUnderline"/>
        </w:rPr>
        <w:t>.</w:t>
      </w:r>
      <w:r w:rsidRPr="00540326">
        <w:rPr>
          <w:sz w:val="16"/>
        </w:rPr>
        <w:t xml:space="preserve"> A new ICBM is an expensive but essential investment that will prevent a potential aggressor from launching a nuclear first strike and ensure these fearsome weapons are never used.</w:t>
      </w:r>
    </w:p>
    <w:p w:rsidR="008A021E" w:rsidRDefault="008A021E" w:rsidP="008A021E"/>
    <w:p w:rsidR="008A021E" w:rsidRDefault="008A021E" w:rsidP="008A021E"/>
    <w:p w:rsidR="008A021E" w:rsidRDefault="008A021E" w:rsidP="008A021E"/>
    <w:p w:rsidR="008A021E" w:rsidRDefault="00B107FC" w:rsidP="00924512">
      <w:pPr>
        <w:pStyle w:val="Heading3"/>
      </w:pPr>
      <w:r>
        <w:lastRenderedPageBreak/>
        <w:t>BMDs hurt Deterrence</w:t>
      </w:r>
    </w:p>
    <w:p w:rsidR="00B107FC" w:rsidRDefault="00B107FC" w:rsidP="00B107FC"/>
    <w:p w:rsidR="00B107FC" w:rsidRDefault="00B87560" w:rsidP="00B107FC">
      <w:pPr>
        <w:pStyle w:val="Heading4"/>
      </w:pPr>
      <w:r>
        <w:t>They have it wrong—BMDs weaken deterrence—second strike capabilities and posturing</w:t>
      </w:r>
    </w:p>
    <w:p w:rsidR="00B107FC" w:rsidRPr="00B107FC" w:rsidRDefault="00B107FC" w:rsidP="00B107FC">
      <w:pPr>
        <w:rPr>
          <w:sz w:val="16"/>
          <w:szCs w:val="16"/>
        </w:rPr>
      </w:pPr>
      <w:proofErr w:type="spellStart"/>
      <w:r w:rsidRPr="00B107FC">
        <w:rPr>
          <w:rStyle w:val="Style13ptBold"/>
        </w:rPr>
        <w:t>Setff</w:t>
      </w:r>
      <w:proofErr w:type="spellEnd"/>
      <w:r w:rsidRPr="00B107FC">
        <w:rPr>
          <w:rStyle w:val="Style13ptBold"/>
        </w:rPr>
        <w:t xml:space="preserve"> 16</w:t>
      </w:r>
      <w:r>
        <w:t xml:space="preserve"> </w:t>
      </w:r>
      <w:r w:rsidRPr="00B107FC">
        <w:rPr>
          <w:sz w:val="16"/>
          <w:szCs w:val="16"/>
        </w:rPr>
        <w:t xml:space="preserve">[Rueben, ‎Lecturer at Waikato University in the Political Science and Public Policy </w:t>
      </w:r>
      <w:proofErr w:type="spellStart"/>
      <w:r w:rsidRPr="00B107FC">
        <w:rPr>
          <w:sz w:val="16"/>
          <w:szCs w:val="16"/>
        </w:rPr>
        <w:t>Programme</w:t>
      </w:r>
      <w:proofErr w:type="spellEnd"/>
      <w:r w:rsidRPr="00B107FC">
        <w:rPr>
          <w:sz w:val="16"/>
          <w:szCs w:val="16"/>
        </w:rPr>
        <w:t xml:space="preserve">, “Strategic Thinking, Deterrence and the US Ballistic Missile Defense </w:t>
      </w:r>
      <w:proofErr w:type="gramStart"/>
      <w:r w:rsidRPr="00B107FC">
        <w:rPr>
          <w:sz w:val="16"/>
          <w:szCs w:val="16"/>
        </w:rPr>
        <w:t>Project :</w:t>
      </w:r>
      <w:proofErr w:type="gramEnd"/>
      <w:r w:rsidRPr="00B107FC">
        <w:rPr>
          <w:sz w:val="16"/>
          <w:szCs w:val="16"/>
        </w:rPr>
        <w:t xml:space="preserve"> From Truman to Obama” pg. 117-119, Routledge, April 2016] AW</w:t>
      </w:r>
    </w:p>
    <w:p w:rsidR="00B107FC" w:rsidRPr="00B107FC" w:rsidRDefault="00B107FC" w:rsidP="00B107FC">
      <w:pPr>
        <w:rPr>
          <w:sz w:val="16"/>
        </w:rPr>
      </w:pPr>
      <w:r w:rsidRPr="00B107FC">
        <w:rPr>
          <w:sz w:val="16"/>
        </w:rPr>
        <w:t xml:space="preserve">Security dilemma theory posits that under the structural condition of anarchy the security of states is interconnected. Self-defensive actions taken by one state to increase its security by arming itself engenders fear in others, compelling them to respond and leading to a net loss in security for all. This reveals how conflict can occur even when no state desires it. During the Cold War, the security dilemma was partly tamed by the ABM Treaty. By encouraging joint management of the strategic balance it provided a measure of assured security for all the great powers. </w:t>
      </w:r>
      <w:r w:rsidRPr="00B107FC">
        <w:rPr>
          <w:rStyle w:val="StyleUnderline"/>
        </w:rPr>
        <w:t>Co-operation under the security dilemma is possible when offensive and defensive weapons can be differentiated, and when defense has the advantage over the offense</w:t>
      </w:r>
      <w:r w:rsidRPr="00B107FC">
        <w:rPr>
          <w:sz w:val="16"/>
        </w:rPr>
        <w:t xml:space="preserve">. Under such circumstances, “security seeking” states can potentially differentiate themselves from non-security seeking and revisionist “power maximizing” states. 1 </w:t>
      </w:r>
      <w:r w:rsidRPr="00B107FC">
        <w:rPr>
          <w:rStyle w:val="StyleUnderline"/>
        </w:rPr>
        <w:t xml:space="preserve">But </w:t>
      </w:r>
      <w:r w:rsidRPr="004D2D77">
        <w:rPr>
          <w:rStyle w:val="StyleUnderline"/>
          <w:highlight w:val="cyan"/>
        </w:rPr>
        <w:t>in a world where states have secure second-strike capabilities, nuclear weapons become the “ultimate defensive technology</w:t>
      </w:r>
      <w:r w:rsidRPr="00B107FC">
        <w:rPr>
          <w:rStyle w:val="StyleUnderline"/>
        </w:rPr>
        <w:t>.</w:t>
      </w:r>
      <w:r w:rsidRPr="00B107FC">
        <w:rPr>
          <w:sz w:val="16"/>
        </w:rPr>
        <w:t xml:space="preserve">” 2 </w:t>
      </w:r>
      <w:r w:rsidRPr="004D2D77">
        <w:rPr>
          <w:rStyle w:val="Emphasis"/>
          <w:highlight w:val="cyan"/>
        </w:rPr>
        <w:t>The introduction of BMD disrupts this balance</w:t>
      </w:r>
      <w:r w:rsidRPr="00B107FC">
        <w:rPr>
          <w:rStyle w:val="Emphasis"/>
        </w:rPr>
        <w:t xml:space="preserve"> </w:t>
      </w:r>
      <w:r w:rsidRPr="004D2D77">
        <w:rPr>
          <w:rStyle w:val="Emphasis"/>
          <w:highlight w:val="cyan"/>
        </w:rPr>
        <w:t>since a shield can undermine mutual deterrence.</w:t>
      </w:r>
      <w:r w:rsidRPr="004D2D77">
        <w:rPr>
          <w:sz w:val="16"/>
          <w:highlight w:val="cyan"/>
        </w:rPr>
        <w:t xml:space="preserve"> </w:t>
      </w:r>
      <w:r w:rsidRPr="004D2D77">
        <w:rPr>
          <w:rStyle w:val="StyleUnderline"/>
        </w:rPr>
        <w:t xml:space="preserve">Even if the intentions of a state when </w:t>
      </w:r>
      <w:r w:rsidRPr="004D2D77">
        <w:rPr>
          <w:rStyle w:val="StyleUnderline"/>
          <w:highlight w:val="cyan"/>
        </w:rPr>
        <w:t>constructing a shield</w:t>
      </w:r>
      <w:r w:rsidRPr="004D2D77">
        <w:rPr>
          <w:rStyle w:val="StyleUnderline"/>
        </w:rPr>
        <w:t xml:space="preserve"> are defensive, it </w:t>
      </w:r>
      <w:r w:rsidRPr="004D2D77">
        <w:rPr>
          <w:rStyle w:val="StyleUnderline"/>
          <w:highlight w:val="cyan"/>
        </w:rPr>
        <w:t>will be interpreted</w:t>
      </w:r>
      <w:r w:rsidRPr="004D2D77">
        <w:rPr>
          <w:sz w:val="16"/>
        </w:rPr>
        <w:t xml:space="preserve">, especially by other nuclear states, </w:t>
      </w:r>
      <w:r w:rsidRPr="004D2D77">
        <w:rPr>
          <w:rStyle w:val="Emphasis"/>
          <w:highlight w:val="cyan"/>
        </w:rPr>
        <w:t>as an offensive attempt to achieve nuclear superiority</w:t>
      </w:r>
      <w:r w:rsidRPr="00B107FC">
        <w:rPr>
          <w:sz w:val="16"/>
        </w:rPr>
        <w:t xml:space="preserve">. </w:t>
      </w:r>
      <w:r w:rsidRPr="00B107FC">
        <w:rPr>
          <w:rStyle w:val="StyleUnderline"/>
        </w:rPr>
        <w:t xml:space="preserve">Strategic calculations are complicated and </w:t>
      </w:r>
      <w:r w:rsidRPr="004D2D77">
        <w:rPr>
          <w:rStyle w:val="StyleUnderline"/>
          <w:highlight w:val="cyan"/>
        </w:rPr>
        <w:t>the security dilemma is exacerbated because other nuclear powers view the shield as designed to negate their own deterrent</w:t>
      </w:r>
      <w:r w:rsidRPr="00B107FC">
        <w:rPr>
          <w:sz w:val="16"/>
        </w:rPr>
        <w:t xml:space="preserve">, thus increasing the risk of a surprise first strike. 3 In the post-Cold War era both Russia and China consider their nuclear deterrents to be essential to their security, and countered that America’s official rationale for BMD was inexplicable because even if they were not the initial target, intentions can change and future US presidents might reorient the system. After being told that the system was directed at ‘rogues,’ one Chinese government official stated, “That doesn’t matter. The consequences are still terrible for us.” 4 Russian’s Foreign Minister Sergei </w:t>
      </w:r>
      <w:proofErr w:type="spellStart"/>
      <w:r w:rsidRPr="00B107FC">
        <w:rPr>
          <w:sz w:val="16"/>
        </w:rPr>
        <w:t>Lavrov</w:t>
      </w:r>
      <w:proofErr w:type="spellEnd"/>
      <w:r w:rsidRPr="00B107FC">
        <w:rPr>
          <w:sz w:val="16"/>
        </w:rPr>
        <w:t xml:space="preserve"> also stated “In matters of defense, potential is what really counts, not good intentions and promises.” 5 Finally, a Russian general said the American argument was “… for the naïve or the stupid … This system will be directed against Russia and against China.” 6 Bush also initiated his freedom agenda which appeared to lay the groundwork for future great power confrontation with other authoritarian great powers by considering the domestic regime of states as the fundamental source of their foreign policy. 7 Bush seemed to confirm this when he invaded Iraq in 2003, and then in his 2004 when he stated the US would “shift the balance of power in favor of freedom,” and that “our aim is a democratic peace.” 8 </w:t>
      </w:r>
      <w:r w:rsidRPr="00B107FC">
        <w:rPr>
          <w:rStyle w:val="StyleUnderline"/>
        </w:rPr>
        <w:t>Moscow and Beijing’s concerns are magnified within a unipolar system as American power provides it with a wider latitude to pursue unilateral and revisionist behavior in the present and future</w:t>
      </w:r>
      <w:r w:rsidRPr="00B107FC">
        <w:rPr>
          <w:sz w:val="16"/>
        </w:rPr>
        <w:t xml:space="preserve">. 9 </w:t>
      </w:r>
      <w:r w:rsidRPr="004D2D77">
        <w:rPr>
          <w:rStyle w:val="StyleUnderline"/>
          <w:highlight w:val="cyan"/>
        </w:rPr>
        <w:t xml:space="preserve">This is particularly the case when the </w:t>
      </w:r>
      <w:proofErr w:type="spellStart"/>
      <w:r w:rsidRPr="004D2D77">
        <w:rPr>
          <w:rStyle w:val="StyleUnderline"/>
          <w:highlight w:val="cyan"/>
        </w:rPr>
        <w:t>unipole</w:t>
      </w:r>
      <w:proofErr w:type="spellEnd"/>
      <w:r w:rsidRPr="004D2D77">
        <w:rPr>
          <w:rStyle w:val="StyleUnderline"/>
          <w:highlight w:val="cyan"/>
        </w:rPr>
        <w:t xml:space="preserve"> embarks on qualitative improvements to its nuclear capabilities and acquires BMD for nuclear primacy</w:t>
      </w:r>
      <w:r w:rsidRPr="004D2D77">
        <w:rPr>
          <w:sz w:val="16"/>
          <w:highlight w:val="cyan"/>
        </w:rPr>
        <w:t xml:space="preserve"> – </w:t>
      </w:r>
      <w:r w:rsidRPr="004D2D77">
        <w:rPr>
          <w:rStyle w:val="StyleUnderline"/>
          <w:highlight w:val="cyan"/>
        </w:rPr>
        <w:t>a capability that could destroy all foreign nuclear arsenals in a preemptive first strike</w:t>
      </w:r>
      <w:r w:rsidRPr="00B107FC">
        <w:rPr>
          <w:sz w:val="16"/>
        </w:rPr>
        <w:t xml:space="preserve">. 10 Indeed, David McDonough noted that the growing inventory of high-yield warheads appeared most suitable for use against targets on Russian and Chinese territory. Also, China and Russia’s fears were increased because they had memories of the unipolar state as a past predator during the Cold War. 11 </w:t>
      </w:r>
      <w:r w:rsidRPr="00B107FC">
        <w:rPr>
          <w:rStyle w:val="StyleUnderline"/>
        </w:rPr>
        <w:t xml:space="preserve">Therefore, in the shadow of America’s immense power and ideological commitment to spreading democracy, Russia and China concluded that America was adopting an offensive posture and had become a power-hungry hegemon. </w:t>
      </w:r>
      <w:r w:rsidRPr="004D2D77">
        <w:rPr>
          <w:rStyle w:val="Emphasis"/>
          <w:highlight w:val="cyan"/>
        </w:rPr>
        <w:t>This led Russia and China to use worst-case analysis when judging BMD</w:t>
      </w:r>
      <w:r w:rsidRPr="004D2D77">
        <w:rPr>
          <w:rStyle w:val="StyleUnderline"/>
          <w:highlight w:val="cyan"/>
        </w:rPr>
        <w:t xml:space="preserve"> and assume they were the intended targets</w:t>
      </w:r>
      <w:r w:rsidRPr="00B107FC">
        <w:rPr>
          <w:sz w:val="16"/>
        </w:rPr>
        <w:t xml:space="preserve"> – their margin for error was simply too small to risk otherwise. </w:t>
      </w:r>
      <w:r w:rsidRPr="00B107FC">
        <w:rPr>
          <w:rStyle w:val="Emphasis"/>
        </w:rPr>
        <w:t xml:space="preserve">They used rhetoric suggesting they believed </w:t>
      </w:r>
      <w:r w:rsidRPr="004D2D77">
        <w:rPr>
          <w:rStyle w:val="Emphasis"/>
          <w:highlight w:val="cyan"/>
        </w:rPr>
        <w:t>BMD would create a new security dilemma</w:t>
      </w:r>
      <w:r w:rsidRPr="00B107FC">
        <w:rPr>
          <w:rStyle w:val="Emphasis"/>
        </w:rPr>
        <w:t xml:space="preserve"> </w:t>
      </w:r>
      <w:r w:rsidRPr="00B107FC">
        <w:rPr>
          <w:sz w:val="16"/>
        </w:rPr>
        <w:t xml:space="preserve">(or stimulate a dormant one), </w:t>
      </w:r>
      <w:r w:rsidRPr="004D2D77">
        <w:rPr>
          <w:rStyle w:val="Emphasis"/>
          <w:highlight w:val="cyan"/>
        </w:rPr>
        <w:t>resulting in a net decrease in security for all</w:t>
      </w:r>
      <w:r w:rsidRPr="00B107FC">
        <w:rPr>
          <w:sz w:val="16"/>
        </w:rPr>
        <w:t xml:space="preserve">. For example, in July 2000 China and Russia issued a joint statement declaring that NMD would have “the most grave adverse consequences not only for the security of Russia, China and other countries, but also for the security of the United </w:t>
      </w:r>
      <w:proofErr w:type="gramStart"/>
      <w:r w:rsidRPr="00B107FC">
        <w:rPr>
          <w:sz w:val="16"/>
        </w:rPr>
        <w:t>States .”</w:t>
      </w:r>
      <w:proofErr w:type="gramEnd"/>
      <w:r w:rsidRPr="00B107FC">
        <w:rPr>
          <w:sz w:val="16"/>
        </w:rPr>
        <w:t xml:space="preserve"> 12 In July 2000 </w:t>
      </w:r>
      <w:r w:rsidRPr="00B107FC">
        <w:rPr>
          <w:rStyle w:val="StyleUnderline"/>
        </w:rPr>
        <w:t>they issued another statement that said BMD was an attempt to gain “ unilateral military and security advantages,” and committed to strengthen their strategic partnership.</w:t>
      </w:r>
      <w:r w:rsidRPr="00B107FC">
        <w:rPr>
          <w:sz w:val="16"/>
        </w:rPr>
        <w:t xml:space="preserve"> 13 </w:t>
      </w:r>
      <w:proofErr w:type="spellStart"/>
      <w:r w:rsidRPr="00B107FC">
        <w:rPr>
          <w:sz w:val="16"/>
        </w:rPr>
        <w:t>Lavrov</w:t>
      </w:r>
      <w:proofErr w:type="spellEnd"/>
      <w:r w:rsidRPr="00B107FC">
        <w:rPr>
          <w:sz w:val="16"/>
        </w:rPr>
        <w:t xml:space="preserve"> also informed the Bush administration that “In questions of military-strategic stability, there are its own immutable laws: actions, counteractions, defensive, offensive systems.” He added: “these laws operate regardless of how somebody would like to see this or that situation.” 14 The next section outlines their reactions.</w:t>
      </w:r>
    </w:p>
    <w:p w:rsidR="008A021E" w:rsidRDefault="008A021E" w:rsidP="008A021E"/>
    <w:p w:rsidR="008A021E" w:rsidRDefault="00F50AAB" w:rsidP="00F50AAB">
      <w:pPr>
        <w:pStyle w:val="Heading3"/>
      </w:pPr>
      <w:r>
        <w:lastRenderedPageBreak/>
        <w:t>Alt Causes</w:t>
      </w:r>
    </w:p>
    <w:p w:rsidR="00F50AAB" w:rsidRDefault="00F50AAB" w:rsidP="00F50AAB">
      <w:pPr>
        <w:pStyle w:val="Heading4"/>
      </w:pPr>
      <w:r>
        <w:t>Structural issues prevent effective BMD deployment</w:t>
      </w:r>
    </w:p>
    <w:p w:rsidR="00F50AAB" w:rsidRPr="00F50AAB" w:rsidRDefault="00F50AAB" w:rsidP="00F50AAB">
      <w:proofErr w:type="spellStart"/>
      <w:r w:rsidRPr="00F50AAB">
        <w:rPr>
          <w:rStyle w:val="Style13ptBold"/>
        </w:rPr>
        <w:t>Freedberg</w:t>
      </w:r>
      <w:proofErr w:type="spellEnd"/>
      <w:r w:rsidRPr="00F50AAB">
        <w:rPr>
          <w:rStyle w:val="Style13ptBold"/>
        </w:rPr>
        <w:t xml:space="preserve"> 16</w:t>
      </w:r>
      <w:r>
        <w:t xml:space="preserve"> </w:t>
      </w:r>
      <w:r w:rsidRPr="00F50AAB">
        <w:rPr>
          <w:sz w:val="16"/>
          <w:szCs w:val="16"/>
        </w:rPr>
        <w:t xml:space="preserve">[Sydney, deputy editor for Breaking Defense, “Cyber, EW Are Secret Missile Defense Weapons Too Secret </w:t>
      </w:r>
      <w:proofErr w:type="gramStart"/>
      <w:r w:rsidRPr="00F50AAB">
        <w:rPr>
          <w:sz w:val="16"/>
          <w:szCs w:val="16"/>
        </w:rPr>
        <w:t>To</w:t>
      </w:r>
      <w:proofErr w:type="gramEnd"/>
      <w:r w:rsidRPr="00F50AAB">
        <w:rPr>
          <w:sz w:val="16"/>
          <w:szCs w:val="16"/>
        </w:rPr>
        <w:t xml:space="preserve"> Use”, Breaking Defense, Dec 05 2016, </w:t>
      </w:r>
      <w:hyperlink r:id="rId28" w:history="1">
        <w:r w:rsidRPr="00F50AAB">
          <w:rPr>
            <w:rStyle w:val="Hyperlink"/>
            <w:sz w:val="16"/>
            <w:szCs w:val="16"/>
          </w:rPr>
          <w:t>http://breakingdefense.com/2015/12/cyber-ew-are-secret-missile-defense-weapons-too-secret-to-use/</w:t>
        </w:r>
      </w:hyperlink>
      <w:r w:rsidRPr="00F50AAB">
        <w:rPr>
          <w:sz w:val="16"/>
          <w:szCs w:val="16"/>
        </w:rPr>
        <w:t>] AW</w:t>
      </w:r>
    </w:p>
    <w:p w:rsidR="00F50AAB" w:rsidRPr="00F50AAB" w:rsidRDefault="00F50AAB" w:rsidP="00F50AAB">
      <w:pPr>
        <w:rPr>
          <w:sz w:val="16"/>
        </w:rPr>
      </w:pPr>
      <w:r w:rsidRPr="00F50AAB">
        <w:rPr>
          <w:sz w:val="16"/>
        </w:rPr>
        <w:t xml:space="preserve">WASHINGTON: </w:t>
      </w:r>
      <w:r w:rsidRPr="004D2D77">
        <w:rPr>
          <w:rStyle w:val="StyleUnderline"/>
          <w:highlight w:val="cyan"/>
        </w:rPr>
        <w:t>The problem with secret weapons is that almost nobody knows about them — including people on your own side who might really need to use them</w:t>
      </w:r>
      <w:r w:rsidRPr="00F50AAB">
        <w:rPr>
          <w:rStyle w:val="StyleUnderline"/>
        </w:rPr>
        <w:t>.</w:t>
      </w:r>
      <w:r w:rsidRPr="00F50AAB">
        <w:rPr>
          <w:sz w:val="16"/>
        </w:rPr>
        <w:t xml:space="preserve"> That’s the self-inflicted wound the Pentagon is struggling with as it tries to apply highly classified capabilities in cyber and electronic warfare to the notoriously tough challenge of missile defense. Cutting-edge technologies hold the potential to hack into an adversary’s command-and-control network so his missiles never get the order to launch. They could jam his radars and navigation systems so the missiles that do launch go harmlessly off target. Such “non-kinetic” techniques — expending no ammunition except electricity — could reduce the number of incoming missiles and thus the number of multi-million-dollar interceptors the US has to fire at them. No less a figure than Deputy Defense Secretary Bob Work has said bluntly that </w:t>
      </w:r>
      <w:r w:rsidRPr="00F50AAB">
        <w:rPr>
          <w:rStyle w:val="StyleUnderline"/>
        </w:rPr>
        <w:t>EW and cyber held more promise for missile defense than the traditional method of shooting down one missile with another. “It doesn’t have to be a kinetic solution,”</w:t>
      </w:r>
      <w:r w:rsidRPr="00F50AAB">
        <w:rPr>
          <w:sz w:val="16"/>
        </w:rPr>
        <w:t xml:space="preserve"> Work said in March. “Hell, I don’t really want a kinetic solution. It’s got to be something else.” So that’s the promise — but when I’ve tried to get any specifics, I get polite demurrals that the topic is too classified to talk about. But it’s not just reporters who have this problem. </w:t>
      </w:r>
      <w:r w:rsidRPr="004D2D77">
        <w:rPr>
          <w:rStyle w:val="StyleUnderline"/>
          <w:highlight w:val="cyan"/>
        </w:rPr>
        <w:t>People</w:t>
      </w:r>
      <w:r w:rsidRPr="00F50AAB">
        <w:rPr>
          <w:rStyle w:val="StyleUnderline"/>
        </w:rPr>
        <w:t xml:space="preserve"> in the military </w:t>
      </w:r>
      <w:r w:rsidRPr="004D2D77">
        <w:rPr>
          <w:rStyle w:val="StyleUnderline"/>
          <w:highlight w:val="cyan"/>
        </w:rPr>
        <w:t>who</w:t>
      </w:r>
      <w:r w:rsidRPr="00F50AAB">
        <w:rPr>
          <w:rStyle w:val="StyleUnderline"/>
        </w:rPr>
        <w:t xml:space="preserve"> really </w:t>
      </w:r>
      <w:r w:rsidRPr="004D2D77">
        <w:rPr>
          <w:rStyle w:val="StyleUnderline"/>
          <w:highlight w:val="cyan"/>
        </w:rPr>
        <w:t>need to know</w:t>
      </w:r>
      <w:r w:rsidRPr="00F50AAB">
        <w:rPr>
          <w:rStyle w:val="StyleUnderline"/>
        </w:rPr>
        <w:t xml:space="preserve"> about </w:t>
      </w:r>
      <w:r w:rsidRPr="004D2D77">
        <w:rPr>
          <w:rStyle w:val="StyleUnderline"/>
          <w:highlight w:val="cyan"/>
        </w:rPr>
        <w:t>these capabilities</w:t>
      </w:r>
      <w:r w:rsidRPr="00F50AAB">
        <w:rPr>
          <w:rStyle w:val="StyleUnderline"/>
        </w:rPr>
        <w:t xml:space="preserve">, </w:t>
      </w:r>
      <w:r w:rsidRPr="00F50AAB">
        <w:rPr>
          <w:sz w:val="16"/>
        </w:rPr>
        <w:t xml:space="preserve">as a matter of potential life and death, </w:t>
      </w:r>
      <w:r w:rsidRPr="004D2D77">
        <w:rPr>
          <w:rStyle w:val="Emphasis"/>
          <w:highlight w:val="cyan"/>
        </w:rPr>
        <w:t>aren’t always allowed to learn about them</w:t>
      </w:r>
      <w:r w:rsidRPr="00F50AAB">
        <w:rPr>
          <w:rStyle w:val="Emphasis"/>
        </w:rPr>
        <w:t xml:space="preserve"> either.</w:t>
      </w:r>
      <w:r>
        <w:rPr>
          <w:rStyle w:val="Emphasis"/>
        </w:rPr>
        <w:t xml:space="preserve"> </w:t>
      </w:r>
      <w:r w:rsidRPr="00F50AAB">
        <w:rPr>
          <w:sz w:val="16"/>
        </w:rPr>
        <w:t>“</w:t>
      </w:r>
      <w:r w:rsidRPr="00F50AAB">
        <w:rPr>
          <w:rStyle w:val="StyleUnderline"/>
        </w:rPr>
        <w:t>We need to have enough people who understand what each of them is [and] a way to use them when the time comes</w:t>
      </w:r>
      <w:r w:rsidRPr="00F50AAB">
        <w:rPr>
          <w:sz w:val="16"/>
        </w:rPr>
        <w:t>,” said Rear Adm. Archer Macy, retired director of the Joint Integrated Air and Missile Defense Organization (JIAMDO). “</w:t>
      </w:r>
      <w:r w:rsidRPr="00F50AAB">
        <w:rPr>
          <w:rStyle w:val="StyleUnderline"/>
        </w:rPr>
        <w:t xml:space="preserve">The fact that </w:t>
      </w:r>
      <w:r w:rsidRPr="00667F1D">
        <w:rPr>
          <w:rStyle w:val="StyleUnderline"/>
          <w:highlight w:val="cyan"/>
        </w:rPr>
        <w:t>only very few people know what [some of these capabilities] are make that very difficult.</w:t>
      </w:r>
      <w:r w:rsidRPr="00F50AAB">
        <w:rPr>
          <w:rStyle w:val="StyleUnderline"/>
        </w:rPr>
        <w:t>”</w:t>
      </w:r>
      <w:r>
        <w:rPr>
          <w:rStyle w:val="StyleUnderline"/>
        </w:rPr>
        <w:t xml:space="preserve"> </w:t>
      </w:r>
      <w:r w:rsidRPr="00F50AAB">
        <w:rPr>
          <w:sz w:val="16"/>
        </w:rPr>
        <w:t xml:space="preserve">“We need to have the conversation to figure out…how do you most effectively bring all these pieces together,” Macy told me after speaking on a panel of retired missile defense commanders at the Center for Strategic and International Studies. On one level, Macy said, “this is not new. We’ve been doing this in warfare going back to when we figured out, ‘okay, do you use the archers first or the knights on horses?” But Henry V </w:t>
      </w:r>
      <w:r w:rsidRPr="00F50AAB">
        <w:rPr>
          <w:rStyle w:val="StyleUnderline"/>
        </w:rPr>
        <w:t>never had to coordinate so many different moving pieces</w:t>
      </w:r>
      <w:r w:rsidRPr="00F50AAB">
        <w:rPr>
          <w:sz w:val="16"/>
        </w:rPr>
        <w:t>. He certainly never had to deal with half his nobles not being authorized to know what a longbow was. “</w:t>
      </w:r>
      <w:r w:rsidRPr="00667F1D">
        <w:rPr>
          <w:rStyle w:val="StyleUnderline"/>
          <w:highlight w:val="cyan"/>
        </w:rPr>
        <w:t>There are so many different technological means available</w:t>
      </w:r>
      <w:r w:rsidRPr="00F50AAB">
        <w:rPr>
          <w:sz w:val="16"/>
        </w:rPr>
        <w:t xml:space="preserve">,” said Macy, at various levels of classification: “the black programs, the grey programs, the white programs.” </w:t>
      </w:r>
      <w:r w:rsidRPr="00F50AAB">
        <w:rPr>
          <w:rStyle w:val="StyleUnderline"/>
        </w:rPr>
        <w:t xml:space="preserve">When a launch occurs — or, better yet, when you get intelligence a launch may happen — which techniques do you use, in what combination and what order, under what circumstances against which adversaries? </w:t>
      </w:r>
      <w:r w:rsidRPr="00667F1D">
        <w:rPr>
          <w:rStyle w:val="StyleUnderline"/>
          <w:highlight w:val="cyan"/>
        </w:rPr>
        <w:t>The tactical and technical complexities must be thought through</w:t>
      </w:r>
      <w:r w:rsidRPr="00F50AAB">
        <w:rPr>
          <w:rStyle w:val="StyleUnderline"/>
        </w:rPr>
        <w:t xml:space="preserve">, field-tested, and practiced well </w:t>
      </w:r>
      <w:r w:rsidRPr="00667F1D">
        <w:rPr>
          <w:rStyle w:val="StyleUnderline"/>
          <w:highlight w:val="cyan"/>
        </w:rPr>
        <w:t>in advance</w:t>
      </w:r>
      <w:r w:rsidRPr="00F50AAB">
        <w:rPr>
          <w:rStyle w:val="StyleUnderline"/>
        </w:rPr>
        <w:t>,</w:t>
      </w:r>
      <w:r w:rsidRPr="00F50AAB">
        <w:rPr>
          <w:sz w:val="16"/>
        </w:rPr>
        <w:t xml:space="preserve"> Macy said, </w:t>
      </w:r>
      <w:r w:rsidRPr="00F50AAB">
        <w:rPr>
          <w:rStyle w:val="StyleUnderline"/>
        </w:rPr>
        <w:t>because there’s no time to jury-rig defenses once a missile’s in the air.</w:t>
      </w:r>
      <w:r w:rsidRPr="00F50AAB">
        <w:rPr>
          <w:sz w:val="16"/>
        </w:rPr>
        <w:t xml:space="preserve"> “Do I use the photon torpedo first or do I use the light saber first?” Macy asked, obviously not naming actual classified technologies. “</w:t>
      </w:r>
      <w:r w:rsidRPr="00667F1D">
        <w:rPr>
          <w:rStyle w:val="StyleUnderline"/>
          <w:highlight w:val="cyan"/>
        </w:rPr>
        <w:t>The people who are going to need it in the actual eventuality</w:t>
      </w:r>
      <w:r w:rsidRPr="00F50AAB">
        <w:rPr>
          <w:sz w:val="16"/>
        </w:rPr>
        <w:t xml:space="preserve"> [of an attack], </w:t>
      </w:r>
      <w:r w:rsidRPr="00F50AAB">
        <w:rPr>
          <w:rStyle w:val="StyleUnderline"/>
        </w:rPr>
        <w:t xml:space="preserve">some of them are </w:t>
      </w:r>
      <w:r w:rsidRPr="00667F1D">
        <w:rPr>
          <w:rStyle w:val="StyleUnderline"/>
          <w:highlight w:val="cyan"/>
        </w:rPr>
        <w:t>going to need to know about it</w:t>
      </w:r>
      <w:r w:rsidRPr="00F50AAB">
        <w:rPr>
          <w:rStyle w:val="StyleUnderline"/>
        </w:rPr>
        <w:t xml:space="preserve">, and they need to </w:t>
      </w:r>
      <w:r w:rsidRPr="00667F1D">
        <w:rPr>
          <w:rStyle w:val="StyleUnderline"/>
          <w:highlight w:val="cyan"/>
        </w:rPr>
        <w:t>know about it before the eventuality</w:t>
      </w:r>
      <w:r w:rsidRPr="00F50AAB">
        <w:rPr>
          <w:sz w:val="16"/>
        </w:rPr>
        <w:t>.” The missile defenders don’t necessarily need to know the secret sauce, he said, but they’d better know “at least enough to employ it effectively.” “</w:t>
      </w:r>
      <w:r w:rsidRPr="00667F1D">
        <w:rPr>
          <w:rStyle w:val="Emphasis"/>
          <w:highlight w:val="cyan"/>
        </w:rPr>
        <w:t>You’ve got to deal with the classification questions</w:t>
      </w:r>
      <w:r w:rsidRPr="00F50AAB">
        <w:rPr>
          <w:sz w:val="16"/>
        </w:rPr>
        <w:t>,” Macy said. “</w:t>
      </w:r>
      <w:r w:rsidRPr="00F50AAB">
        <w:rPr>
          <w:rStyle w:val="Emphasis"/>
        </w:rPr>
        <w:t xml:space="preserve">You’ve got to deal </w:t>
      </w:r>
      <w:r w:rsidRPr="00667F1D">
        <w:rPr>
          <w:rStyle w:val="Emphasis"/>
          <w:highlight w:val="cyan"/>
        </w:rPr>
        <w:t>with the command and control</w:t>
      </w:r>
      <w:r w:rsidRPr="00F50AAB">
        <w:rPr>
          <w:sz w:val="16"/>
        </w:rPr>
        <w:t xml:space="preserve">.” Speaking on the CSIS panel alongside Macy, recently retired Brig. Gen. Kenneth </w:t>
      </w:r>
      <w:proofErr w:type="spellStart"/>
      <w:r w:rsidRPr="00F50AAB">
        <w:rPr>
          <w:sz w:val="16"/>
        </w:rPr>
        <w:t>Todorov</w:t>
      </w:r>
      <w:proofErr w:type="spellEnd"/>
      <w:r w:rsidRPr="00F50AAB">
        <w:rPr>
          <w:sz w:val="16"/>
        </w:rPr>
        <w:t xml:space="preserve"> agreed on both the potential and the problems. “There is an appetite for it, people are working on it,” said </w:t>
      </w:r>
      <w:proofErr w:type="spellStart"/>
      <w:r w:rsidRPr="00F50AAB">
        <w:rPr>
          <w:sz w:val="16"/>
        </w:rPr>
        <w:t>Todorov</w:t>
      </w:r>
      <w:proofErr w:type="spellEnd"/>
      <w:r w:rsidRPr="00F50AAB">
        <w:rPr>
          <w:sz w:val="16"/>
        </w:rPr>
        <w:t xml:space="preserve">, who was deputy director of the Missile Defense Agency. “The Advanced Capabilities and Deterrence panel — which is a group within the Department that looks at ways and endorses methods of getting at this [missile defense] problem — they are fully onboard with [exploring], ‘What does left of launch mean? What are some of the new capabilities?'” That said, </w:t>
      </w:r>
      <w:proofErr w:type="spellStart"/>
      <w:r w:rsidRPr="00F50AAB">
        <w:rPr>
          <w:sz w:val="16"/>
        </w:rPr>
        <w:t>Todorov</w:t>
      </w:r>
      <w:proofErr w:type="spellEnd"/>
      <w:r w:rsidRPr="00F50AAB">
        <w:rPr>
          <w:sz w:val="16"/>
        </w:rPr>
        <w:t xml:space="preserve"> cautioned, “we are a ways away from the quote-unquote new stuff.” The promise of electronic and cyber warfare for missile defenses is not a reason to neglect traditional interceptors, he said: We need both. “There’s general consensus that we need to pursue both lethal and non-lethal. I don’t think there’s a tension there, I think it’s a complementary capability,” said Lt. Gen. Richard Formica, retired chief of the Army Space &amp; Missile Defense Command. “There’s recognition that we’ll never leave the type of physical defense that interceptors provide, and we need the full suite of those, from GMD to Patriot and everything in between, [but] there’s also the recognition that we’ve got to continue to develop those other capabilities.” “</w:t>
      </w:r>
      <w:r w:rsidRPr="00F50AAB">
        <w:rPr>
          <w:rStyle w:val="StyleUnderline"/>
        </w:rPr>
        <w:t>There’s a realization among senior leaders of the need</w:t>
      </w:r>
      <w:r w:rsidRPr="00F50AAB">
        <w:rPr>
          <w:sz w:val="16"/>
        </w:rPr>
        <w:t>,” agreed Rear Adm. Joseph Horn, retired head of the Navy’s Aegis ballistic missile defense program. “</w:t>
      </w:r>
      <w:r w:rsidRPr="00F50AAB">
        <w:rPr>
          <w:rStyle w:val="StyleUnderline"/>
        </w:rPr>
        <w:t xml:space="preserve">There’s direction to accommodate that need — at whatever classification level is [necessary]. </w:t>
      </w:r>
      <w:r w:rsidRPr="00667F1D">
        <w:rPr>
          <w:rStyle w:val="StyleUnderline"/>
          <w:highlight w:val="cyan"/>
        </w:rPr>
        <w:t>The real challenge is the synchronization and integration of those efforts</w:t>
      </w:r>
      <w:r w:rsidRPr="00F50AAB">
        <w:rPr>
          <w:sz w:val="16"/>
        </w:rPr>
        <w:t>.” But that brings you back to the basic questions. “</w:t>
      </w:r>
      <w:r w:rsidRPr="00F50AAB">
        <w:rPr>
          <w:rStyle w:val="Emphasis"/>
        </w:rPr>
        <w:t xml:space="preserve">Who knows about it? And how do you employ it? We’ve got to get it out of the dark </w:t>
      </w:r>
      <w:r w:rsidRPr="00F50AAB">
        <w:rPr>
          <w:rStyle w:val="Emphasis"/>
        </w:rPr>
        <w:lastRenderedPageBreak/>
        <w:t>world</w:t>
      </w:r>
      <w:r w:rsidRPr="00F50AAB">
        <w:rPr>
          <w:sz w:val="16"/>
        </w:rPr>
        <w:t xml:space="preserve">,” </w:t>
      </w:r>
      <w:proofErr w:type="spellStart"/>
      <w:r w:rsidRPr="00F50AAB">
        <w:rPr>
          <w:sz w:val="16"/>
        </w:rPr>
        <w:t>Todorov</w:t>
      </w:r>
      <w:proofErr w:type="spellEnd"/>
      <w:r w:rsidRPr="00F50AAB">
        <w:rPr>
          <w:sz w:val="16"/>
        </w:rPr>
        <w:t xml:space="preserve"> said. </w:t>
      </w:r>
      <w:r w:rsidRPr="00F50AAB">
        <w:rPr>
          <w:rStyle w:val="StyleUnderline"/>
        </w:rPr>
        <w:t>When it comes to coordinating missile defense</w:t>
      </w:r>
      <w:r w:rsidRPr="00F50AAB">
        <w:rPr>
          <w:sz w:val="16"/>
        </w:rPr>
        <w:t xml:space="preserve">, </w:t>
      </w:r>
      <w:proofErr w:type="spellStart"/>
      <w:r w:rsidRPr="00F50AAB">
        <w:rPr>
          <w:sz w:val="16"/>
        </w:rPr>
        <w:t>Todorov</w:t>
      </w:r>
      <w:proofErr w:type="spellEnd"/>
      <w:r w:rsidRPr="00F50AAB">
        <w:rPr>
          <w:sz w:val="16"/>
        </w:rPr>
        <w:t xml:space="preserve"> added, “</w:t>
      </w:r>
      <w:r w:rsidRPr="00F50AAB">
        <w:rPr>
          <w:rStyle w:val="StyleUnderline"/>
        </w:rPr>
        <w:t>it’s hard enough with white world assets</w:t>
      </w:r>
      <w:r w:rsidRPr="00F50AAB">
        <w:rPr>
          <w:sz w:val="16"/>
        </w:rPr>
        <w:t xml:space="preserve">.” For example, during </w:t>
      </w:r>
      <w:proofErr w:type="spellStart"/>
      <w:r w:rsidRPr="00F50AAB">
        <w:rPr>
          <w:sz w:val="16"/>
        </w:rPr>
        <w:t>Todorov’s</w:t>
      </w:r>
      <w:proofErr w:type="spellEnd"/>
      <w:r w:rsidRPr="00F50AAB">
        <w:rPr>
          <w:sz w:val="16"/>
        </w:rPr>
        <w:t xml:space="preserve"> time at the US Northern Command, which runs homeland missile defense, he helped line up surveillance ships and land-based radars — both unclassified capabilities — to monitor a potential North Korean missile test. The problem was the assets NORTHCOM needed for its homeland mission all belonged to Pacific Command, and they already had missions for PACOM — for example, making sure the North Koreans weren’t about to hit them or America’s Pacific allies.</w:t>
      </w:r>
    </w:p>
    <w:p w:rsidR="00F50AAB" w:rsidRDefault="00F50AAB" w:rsidP="00F50AAB"/>
    <w:p w:rsidR="00F50AAB" w:rsidRDefault="00F50AAB" w:rsidP="00F50AAB"/>
    <w:p w:rsidR="00F50AAB" w:rsidRDefault="00F50AAB" w:rsidP="00F50AAB"/>
    <w:p w:rsidR="00F50AAB" w:rsidRPr="00F50AAB" w:rsidRDefault="00F50AAB" w:rsidP="00F50AAB"/>
    <w:p w:rsidR="000F3E33" w:rsidRPr="00000D8A" w:rsidRDefault="000F3E33" w:rsidP="00996A27">
      <w:pPr>
        <w:rPr>
          <w:rFonts w:asciiTheme="minorHAnsi" w:hAnsiTheme="minorHAnsi"/>
        </w:rPr>
      </w:pPr>
    </w:p>
    <w:p w:rsidR="000F3E33" w:rsidRPr="00000D8A" w:rsidRDefault="000F3E33" w:rsidP="00D069A7">
      <w:pPr>
        <w:pStyle w:val="Heading2"/>
        <w:rPr>
          <w:rFonts w:asciiTheme="minorHAnsi" w:hAnsiTheme="minorHAnsi"/>
        </w:rPr>
      </w:pPr>
      <w:r w:rsidRPr="00000D8A">
        <w:rPr>
          <w:rFonts w:asciiTheme="minorHAnsi" w:hAnsiTheme="minorHAnsi"/>
        </w:rPr>
        <w:lastRenderedPageBreak/>
        <w:t>People-to-People Exchange CP</w:t>
      </w:r>
    </w:p>
    <w:p w:rsidR="007222FA" w:rsidRPr="00000D8A" w:rsidRDefault="007222FA" w:rsidP="007222FA">
      <w:pPr>
        <w:pStyle w:val="Heading3"/>
        <w:rPr>
          <w:rFonts w:asciiTheme="minorHAnsi" w:hAnsiTheme="minorHAnsi"/>
        </w:rPr>
      </w:pPr>
      <w:r w:rsidRPr="00000D8A">
        <w:rPr>
          <w:rFonts w:asciiTheme="minorHAnsi" w:hAnsiTheme="minorHAnsi"/>
        </w:rPr>
        <w:lastRenderedPageBreak/>
        <w:t>Notes</w:t>
      </w:r>
    </w:p>
    <w:p w:rsidR="001E2751" w:rsidRPr="00000D8A" w:rsidRDefault="001E2751" w:rsidP="007222FA">
      <w:pPr>
        <w:pStyle w:val="Heading4"/>
        <w:rPr>
          <w:rFonts w:asciiTheme="minorHAnsi" w:hAnsiTheme="minorHAnsi"/>
        </w:rPr>
      </w:pPr>
      <w:r w:rsidRPr="00000D8A">
        <w:rPr>
          <w:rFonts w:asciiTheme="minorHAnsi" w:hAnsiTheme="minorHAnsi"/>
        </w:rPr>
        <w:t xml:space="preserve">The FG and the PRC have a </w:t>
      </w:r>
      <w:r w:rsidR="00D809B4">
        <w:rPr>
          <w:rFonts w:asciiTheme="minorHAnsi" w:hAnsiTheme="minorHAnsi"/>
        </w:rPr>
        <w:t>forum called the U.S.–China Strategic and Economic Dialogue</w:t>
      </w:r>
      <w:r w:rsidRPr="00000D8A">
        <w:rPr>
          <w:rFonts w:asciiTheme="minorHAnsi" w:hAnsiTheme="minorHAnsi"/>
        </w:rPr>
        <w:t xml:space="preserve"> where they meet annually, alternative</w:t>
      </w:r>
      <w:r w:rsidR="00D809B4">
        <w:rPr>
          <w:rFonts w:asciiTheme="minorHAnsi" w:hAnsiTheme="minorHAnsi"/>
        </w:rPr>
        <w:t>ly</w:t>
      </w:r>
      <w:r w:rsidRPr="00000D8A">
        <w:rPr>
          <w:rFonts w:asciiTheme="minorHAnsi" w:hAnsiTheme="minorHAnsi"/>
        </w:rPr>
        <w:t xml:space="preserve"> between Beijing and DC. The CP expands this meeting so that it includes </w:t>
      </w:r>
      <w:r w:rsidR="006B656A" w:rsidRPr="00000D8A">
        <w:rPr>
          <w:rFonts w:asciiTheme="minorHAnsi" w:hAnsiTheme="minorHAnsi"/>
        </w:rPr>
        <w:t xml:space="preserve">lower ranking officials/non-governmental officials, and expands the topics of discussion from bilateral issues, to include global issues. </w:t>
      </w:r>
      <w:r w:rsidR="006D263F" w:rsidRPr="00000D8A">
        <w:rPr>
          <w:rFonts w:asciiTheme="minorHAnsi" w:hAnsiTheme="minorHAnsi"/>
        </w:rPr>
        <w:t xml:space="preserve">The solvency evidence, in my opinion, is surprisingly good. There’s just some vocab you would need to have to familiarize yourself with the CP. Track II refers to people who operate outside the government, so private citizens. Track 1.5 is a mix of government, and non-government officials. For more technical details of how the CP actually works, just read the 1NC solvency advocate. </w:t>
      </w:r>
    </w:p>
    <w:p w:rsidR="006D263F" w:rsidRPr="00000D8A" w:rsidRDefault="006D263F" w:rsidP="001E2751">
      <w:pPr>
        <w:rPr>
          <w:rFonts w:asciiTheme="minorHAnsi" w:hAnsiTheme="minorHAnsi"/>
        </w:rPr>
      </w:pPr>
    </w:p>
    <w:p w:rsidR="008C37AC" w:rsidRDefault="00D809B4" w:rsidP="008C37AC">
      <w:pPr>
        <w:pStyle w:val="Heading4"/>
      </w:pPr>
      <w:r>
        <w:t xml:space="preserve">Perm do the CP and L to DAs is the best way to answer this CP. </w:t>
      </w:r>
      <w:r w:rsidR="008C37AC">
        <w:t xml:space="preserve">The CP can function as a way in which the negotiations with China in the context of the plan would happen. E.g. lifting export controls in exchange for market access, the forum would be the way in which the negotiations over market access occur. Also this CP links the most to DAs as opposed to the other CPs because this is the closest to engagement with China. </w:t>
      </w:r>
    </w:p>
    <w:p w:rsidR="006D263F" w:rsidRPr="00000D8A" w:rsidRDefault="006D263F" w:rsidP="00D809B4">
      <w:pPr>
        <w:pStyle w:val="Heading4"/>
      </w:pPr>
    </w:p>
    <w:p w:rsidR="001E2751" w:rsidRPr="00000D8A" w:rsidRDefault="001E2751" w:rsidP="001E2751">
      <w:pPr>
        <w:rPr>
          <w:rFonts w:asciiTheme="minorHAnsi" w:hAnsiTheme="minorHAnsi"/>
        </w:rPr>
      </w:pPr>
    </w:p>
    <w:p w:rsidR="001A59A1" w:rsidRPr="00000D8A" w:rsidRDefault="001A59A1" w:rsidP="001A59A1">
      <w:pPr>
        <w:pStyle w:val="Heading3"/>
        <w:rPr>
          <w:rFonts w:asciiTheme="minorHAnsi" w:hAnsiTheme="minorHAnsi"/>
        </w:rPr>
      </w:pPr>
      <w:r w:rsidRPr="00000D8A">
        <w:rPr>
          <w:rFonts w:asciiTheme="minorHAnsi" w:hAnsiTheme="minorHAnsi"/>
        </w:rPr>
        <w:lastRenderedPageBreak/>
        <w:t>1NC</w:t>
      </w:r>
    </w:p>
    <w:p w:rsidR="000F3E33" w:rsidRPr="00000D8A" w:rsidRDefault="000F3E33" w:rsidP="000F3E33">
      <w:pPr>
        <w:pStyle w:val="Heading4"/>
        <w:rPr>
          <w:rFonts w:asciiTheme="minorHAnsi" w:hAnsiTheme="minorHAnsi"/>
        </w:rPr>
      </w:pPr>
      <w:r w:rsidRPr="00000D8A">
        <w:rPr>
          <w:rFonts w:asciiTheme="minorHAnsi" w:hAnsiTheme="minorHAnsi"/>
        </w:rPr>
        <w:t>The United States federal government should work cooperatively with the People’s Republic of China to create a high level channel within the U.S.–China Strategic and Economic Dialogue framework to orchestrate people to people exchange activities focused specifically on building cooperation on global strategic issues</w:t>
      </w:r>
    </w:p>
    <w:p w:rsidR="000F3E33" w:rsidRPr="00000D8A" w:rsidRDefault="000F3E33" w:rsidP="000F3E33">
      <w:pPr>
        <w:rPr>
          <w:rFonts w:asciiTheme="minorHAnsi" w:hAnsiTheme="minorHAnsi"/>
        </w:rPr>
      </w:pPr>
    </w:p>
    <w:p w:rsidR="003025F8" w:rsidRPr="00000D8A" w:rsidRDefault="003025F8" w:rsidP="000F3E33">
      <w:pPr>
        <w:rPr>
          <w:rFonts w:asciiTheme="minorHAnsi" w:hAnsiTheme="minorHAnsi"/>
        </w:rPr>
      </w:pPr>
    </w:p>
    <w:p w:rsidR="003025F8" w:rsidRPr="00000D8A" w:rsidRDefault="001C304E" w:rsidP="001C304E">
      <w:pPr>
        <w:pStyle w:val="Heading4"/>
        <w:rPr>
          <w:rFonts w:asciiTheme="minorHAnsi" w:hAnsiTheme="minorHAnsi"/>
        </w:rPr>
      </w:pPr>
      <w:r w:rsidRPr="00000D8A">
        <w:rPr>
          <w:rFonts w:asciiTheme="minorHAnsi" w:hAnsiTheme="minorHAnsi"/>
        </w:rPr>
        <w:t>Encouraging discussion over global issues builds trust for bi-lateral cooperation</w:t>
      </w:r>
    </w:p>
    <w:p w:rsidR="000F3E33" w:rsidRPr="00000D8A" w:rsidRDefault="000F3E33" w:rsidP="000F3E33">
      <w:pPr>
        <w:rPr>
          <w:rFonts w:asciiTheme="minorHAnsi" w:hAnsiTheme="minorHAnsi"/>
        </w:rPr>
      </w:pPr>
      <w:r w:rsidRPr="00000D8A">
        <w:rPr>
          <w:rStyle w:val="Style13ptBold"/>
          <w:rFonts w:asciiTheme="minorHAnsi" w:hAnsiTheme="minorHAnsi"/>
        </w:rPr>
        <w:t>Tanner and Zhao 16</w:t>
      </w:r>
      <w:r w:rsidRPr="00000D8A">
        <w:rPr>
          <w:rFonts w:asciiTheme="minorHAnsi" w:hAnsiTheme="minorHAnsi"/>
        </w:rPr>
        <w:t xml:space="preserve"> </w:t>
      </w:r>
      <w:r w:rsidRPr="00000D8A">
        <w:rPr>
          <w:rFonts w:asciiTheme="minorHAnsi" w:hAnsiTheme="minorHAnsi"/>
          <w:sz w:val="16"/>
        </w:rPr>
        <w:t xml:space="preserve">[Travis, Director of the Kenneth B. and Anne H.H. Pyle Center for Northeast Asian Studies, </w:t>
      </w:r>
      <w:proofErr w:type="spellStart"/>
      <w:r w:rsidRPr="00000D8A">
        <w:rPr>
          <w:rFonts w:asciiTheme="minorHAnsi" w:hAnsiTheme="minorHAnsi"/>
          <w:sz w:val="16"/>
        </w:rPr>
        <w:t>Minghao</w:t>
      </w:r>
      <w:proofErr w:type="spellEnd"/>
      <w:r w:rsidRPr="00000D8A">
        <w:rPr>
          <w:rFonts w:asciiTheme="minorHAnsi" w:hAnsiTheme="minorHAnsi"/>
          <w:sz w:val="16"/>
        </w:rPr>
        <w:t xml:space="preserve">, research fellow at the </w:t>
      </w:r>
      <w:proofErr w:type="spellStart"/>
      <w:r w:rsidRPr="00000D8A">
        <w:rPr>
          <w:rFonts w:asciiTheme="minorHAnsi" w:hAnsiTheme="minorHAnsi"/>
          <w:sz w:val="16"/>
        </w:rPr>
        <w:t>Charhar</w:t>
      </w:r>
      <w:proofErr w:type="spellEnd"/>
      <w:r w:rsidRPr="00000D8A">
        <w:rPr>
          <w:rFonts w:asciiTheme="minorHAnsi" w:hAnsiTheme="minorHAnsi"/>
          <w:sz w:val="16"/>
        </w:rPr>
        <w:t xml:space="preserve"> Institute in Beijing, “U.S.-China relations in strategic domains”, pg.99, The National Bureau of Asian Research, April 2016] AW</w:t>
      </w:r>
    </w:p>
    <w:p w:rsidR="000F3E33" w:rsidRPr="00000D8A" w:rsidRDefault="003025F8" w:rsidP="00996A27">
      <w:pPr>
        <w:rPr>
          <w:rStyle w:val="StyleUnderline"/>
          <w:rFonts w:asciiTheme="minorHAnsi" w:hAnsiTheme="minorHAnsi"/>
        </w:rPr>
      </w:pPr>
      <w:r w:rsidRPr="00000D8A">
        <w:rPr>
          <w:rFonts w:asciiTheme="minorHAnsi" w:hAnsiTheme="minorHAnsi"/>
          <w:sz w:val="16"/>
        </w:rPr>
        <w:t xml:space="preserve">This is not a proposal to replace the CPE but instead to </w:t>
      </w:r>
      <w:r w:rsidRPr="00000D8A">
        <w:rPr>
          <w:rStyle w:val="StyleUnderline"/>
          <w:rFonts w:asciiTheme="minorHAnsi" w:hAnsiTheme="minorHAnsi"/>
          <w:highlight w:val="cyan"/>
        </w:rPr>
        <w:t>use the CPE as a model to create a complementary mechanism within the S&amp;ED to coordinate P2P activity around strategic issues where scope for partnership exists</w:t>
      </w:r>
      <w:r w:rsidRPr="00000D8A">
        <w:rPr>
          <w:rStyle w:val="StyleUnderline"/>
          <w:rFonts w:asciiTheme="minorHAnsi" w:hAnsiTheme="minorHAnsi"/>
        </w:rPr>
        <w:t>.</w:t>
      </w:r>
      <w:r w:rsidRPr="00000D8A">
        <w:rPr>
          <w:rFonts w:asciiTheme="minorHAnsi" w:hAnsiTheme="minorHAnsi"/>
          <w:sz w:val="16"/>
        </w:rPr>
        <w:t xml:space="preserve"> Building on the narrative that the United States and China are global powers and that the degree to which they collaborate with one another to resolve global challenges carries worldwide implications, </w:t>
      </w:r>
      <w:r w:rsidRPr="00000D8A">
        <w:rPr>
          <w:rStyle w:val="StyleUnderline"/>
          <w:rFonts w:asciiTheme="minorHAnsi" w:hAnsiTheme="minorHAnsi"/>
        </w:rPr>
        <w:t xml:space="preserve">it is critical that both nations elevate the management of P2P to achieve such strategic ends. We recommend that </w:t>
      </w:r>
      <w:r w:rsidRPr="00000D8A">
        <w:rPr>
          <w:rStyle w:val="StyleUnderline"/>
          <w:rFonts w:asciiTheme="minorHAnsi" w:hAnsiTheme="minorHAnsi"/>
          <w:highlight w:val="cyan"/>
        </w:rPr>
        <w:t>a new presidentially mandated official senior-level working group</w:t>
      </w:r>
      <w:r w:rsidRPr="00000D8A">
        <w:rPr>
          <w:rStyle w:val="StyleUnderline"/>
          <w:rFonts w:asciiTheme="minorHAnsi" w:hAnsiTheme="minorHAnsi"/>
        </w:rPr>
        <w:t xml:space="preserve"> </w:t>
      </w:r>
      <w:r w:rsidRPr="00000D8A">
        <w:rPr>
          <w:rFonts w:asciiTheme="minorHAnsi" w:hAnsiTheme="minorHAnsi"/>
          <w:sz w:val="16"/>
        </w:rPr>
        <w:t xml:space="preserve">(SLWG) </w:t>
      </w:r>
      <w:r w:rsidRPr="00000D8A">
        <w:rPr>
          <w:rStyle w:val="StyleUnderline"/>
          <w:rFonts w:asciiTheme="minorHAnsi" w:hAnsiTheme="minorHAnsi"/>
          <w:highlight w:val="cyan"/>
        </w:rPr>
        <w:t>be launched to identify strategic global challenges on which P2P engagements could generate progress and, by so doing, lead to opportunities to promote U.S.-China collaboration</w:t>
      </w:r>
      <w:r w:rsidRPr="00000D8A">
        <w:rPr>
          <w:rStyle w:val="StyleUnderline"/>
          <w:rFonts w:asciiTheme="minorHAnsi" w:hAnsiTheme="minorHAnsi"/>
        </w:rPr>
        <w:t>.</w:t>
      </w:r>
      <w:r w:rsidR="001C304E" w:rsidRPr="00000D8A">
        <w:rPr>
          <w:rStyle w:val="StyleUnderline"/>
          <w:rFonts w:asciiTheme="minorHAnsi" w:hAnsiTheme="minorHAnsi"/>
        </w:rPr>
        <w:t xml:space="preserve"> </w:t>
      </w:r>
      <w:r w:rsidRPr="00000D8A">
        <w:rPr>
          <w:rFonts w:asciiTheme="minorHAnsi" w:hAnsiTheme="minorHAnsi"/>
          <w:sz w:val="16"/>
        </w:rPr>
        <w:t xml:space="preserve">The SLWG would perform two functions. </w:t>
      </w:r>
      <w:r w:rsidRPr="00000D8A">
        <w:rPr>
          <w:rStyle w:val="StyleUnderline"/>
          <w:rFonts w:asciiTheme="minorHAnsi" w:hAnsiTheme="minorHAnsi"/>
        </w:rPr>
        <w:t xml:space="preserve">First, </w:t>
      </w:r>
      <w:r w:rsidRPr="00000D8A">
        <w:rPr>
          <w:rStyle w:val="StyleUnderline"/>
          <w:rFonts w:asciiTheme="minorHAnsi" w:hAnsiTheme="minorHAnsi"/>
          <w:highlight w:val="cyan"/>
        </w:rPr>
        <w:t>it would identify strategic</w:t>
      </w:r>
      <w:r w:rsidRPr="00000D8A">
        <w:rPr>
          <w:rStyle w:val="StyleUnderline"/>
          <w:rFonts w:asciiTheme="minorHAnsi" w:hAnsiTheme="minorHAnsi"/>
        </w:rPr>
        <w:t xml:space="preserve"> issues of critical concern on the horizon </w:t>
      </w:r>
      <w:r w:rsidRPr="00000D8A">
        <w:rPr>
          <w:rStyle w:val="StyleUnderline"/>
          <w:rFonts w:asciiTheme="minorHAnsi" w:hAnsiTheme="minorHAnsi"/>
          <w:highlight w:val="cyan"/>
        </w:rPr>
        <w:t>that present global risk</w:t>
      </w:r>
      <w:r w:rsidRPr="00000D8A">
        <w:rPr>
          <w:rFonts w:asciiTheme="minorHAnsi" w:hAnsiTheme="minorHAnsi"/>
          <w:sz w:val="16"/>
        </w:rPr>
        <w:t xml:space="preserve"> (e.g., climate change, cybersecurity, nonproliferation, energy security, collaboration in space, territorial disputes, and global health)—issues that span beyond U.S.-China ties. </w:t>
      </w:r>
      <w:r w:rsidRPr="00000D8A">
        <w:rPr>
          <w:rStyle w:val="StyleUnderline"/>
          <w:rFonts w:asciiTheme="minorHAnsi" w:hAnsiTheme="minorHAnsi"/>
        </w:rPr>
        <w:t xml:space="preserve">Second, it would </w:t>
      </w:r>
      <w:r w:rsidRPr="00000D8A">
        <w:rPr>
          <w:rStyle w:val="StyleUnderline"/>
          <w:rFonts w:asciiTheme="minorHAnsi" w:hAnsiTheme="minorHAnsi"/>
          <w:highlight w:val="cyan"/>
        </w:rPr>
        <w:t>oversee a series of</w:t>
      </w:r>
      <w:r w:rsidRPr="00000D8A">
        <w:rPr>
          <w:rStyle w:val="StyleUnderline"/>
          <w:rFonts w:asciiTheme="minorHAnsi" w:hAnsiTheme="minorHAnsi"/>
        </w:rPr>
        <w:t xml:space="preserve"> specific P2P </w:t>
      </w:r>
      <w:r w:rsidRPr="00000D8A">
        <w:rPr>
          <w:rStyle w:val="StyleUnderline"/>
          <w:rFonts w:asciiTheme="minorHAnsi" w:hAnsiTheme="minorHAnsi"/>
          <w:highlight w:val="cyan"/>
        </w:rPr>
        <w:t>forums designed to address these global challenges</w:t>
      </w:r>
      <w:r w:rsidRPr="00000D8A">
        <w:rPr>
          <w:rStyle w:val="StyleUnderline"/>
          <w:rFonts w:asciiTheme="minorHAnsi" w:hAnsiTheme="minorHAnsi"/>
        </w:rPr>
        <w:t xml:space="preserve">. These forums would begin by </w:t>
      </w:r>
      <w:r w:rsidRPr="00000D8A">
        <w:rPr>
          <w:rStyle w:val="StyleUnderline"/>
          <w:rFonts w:asciiTheme="minorHAnsi" w:hAnsiTheme="minorHAnsi"/>
          <w:highlight w:val="cyan"/>
        </w:rPr>
        <w:t>addressing issues where cooperation would be relatively straightforward to achieve as a means to create a foundation for dialogue on increasingly difficult strategic issues</w:t>
      </w:r>
      <w:r w:rsidRPr="00000D8A">
        <w:rPr>
          <w:rStyle w:val="StyleUnderline"/>
          <w:rFonts w:asciiTheme="minorHAnsi" w:hAnsiTheme="minorHAnsi"/>
        </w:rPr>
        <w:t xml:space="preserve"> over time</w:t>
      </w:r>
      <w:r w:rsidRPr="00000D8A">
        <w:rPr>
          <w:rFonts w:asciiTheme="minorHAnsi" w:hAnsiTheme="minorHAnsi"/>
          <w:sz w:val="16"/>
        </w:rPr>
        <w:t xml:space="preserve">. By focusing on global strategic issues, the forum participants and discussions would avoid specific challenges associated with the bilateral relationship. But </w:t>
      </w:r>
      <w:r w:rsidRPr="00000D8A">
        <w:rPr>
          <w:rStyle w:val="StyleUnderline"/>
          <w:rFonts w:asciiTheme="minorHAnsi" w:hAnsiTheme="minorHAnsi"/>
          <w:highlight w:val="cyan"/>
        </w:rPr>
        <w:t>the consequence would be de facto increased mutual understanding and common ground that would provide a foundation for potentially resolving more difficult bilateral issues in the future.</w:t>
      </w:r>
      <w:r w:rsidR="001C304E" w:rsidRPr="00000D8A">
        <w:rPr>
          <w:rStyle w:val="StyleUnderline"/>
          <w:rFonts w:asciiTheme="minorHAnsi" w:hAnsiTheme="minorHAnsi"/>
        </w:rPr>
        <w:t xml:space="preserve"> </w:t>
      </w:r>
      <w:r w:rsidRPr="00000D8A">
        <w:rPr>
          <w:rFonts w:asciiTheme="minorHAnsi" w:hAnsiTheme="minorHAnsi"/>
          <w:sz w:val="16"/>
        </w:rPr>
        <w:t xml:space="preserve">For example, </w:t>
      </w:r>
      <w:r w:rsidRPr="00000D8A">
        <w:rPr>
          <w:rStyle w:val="StyleUnderline"/>
          <w:rFonts w:asciiTheme="minorHAnsi" w:hAnsiTheme="minorHAnsi"/>
        </w:rPr>
        <w:t>the SLWG could organize student exchanges utilizing project-learning models where American and Chinese students</w:t>
      </w:r>
      <w:r w:rsidRPr="00000D8A">
        <w:rPr>
          <w:rFonts w:asciiTheme="minorHAnsi" w:hAnsiTheme="minorHAnsi"/>
          <w:sz w:val="16"/>
        </w:rPr>
        <w:t xml:space="preserve"> would not simply study in one another’s country but also </w:t>
      </w:r>
      <w:r w:rsidRPr="00000D8A">
        <w:rPr>
          <w:rStyle w:val="StyleUnderline"/>
          <w:rFonts w:asciiTheme="minorHAnsi" w:hAnsiTheme="minorHAnsi"/>
        </w:rPr>
        <w:t xml:space="preserve">work side by side in small Track 2 cohorts to develop solutions to global challenges. Other </w:t>
      </w:r>
      <w:r w:rsidRPr="00000D8A">
        <w:rPr>
          <w:rStyle w:val="StyleUnderline"/>
          <w:rFonts w:asciiTheme="minorHAnsi" w:hAnsiTheme="minorHAnsi"/>
          <w:highlight w:val="cyan"/>
        </w:rPr>
        <w:t>exchanges would include scientists, journalists, business leaders, policy experts, and NGO leaders and would focus on a wide range of security-related issues</w:t>
      </w:r>
      <w:r w:rsidRPr="00000D8A">
        <w:rPr>
          <w:rFonts w:asciiTheme="minorHAnsi" w:hAnsiTheme="minorHAnsi"/>
          <w:sz w:val="16"/>
        </w:rPr>
        <w:t xml:space="preserve"> where the two sides could potentially identify new modes of collaboration. The CPE would continue to coordinate exchanges in cultural areas.</w:t>
      </w:r>
      <w:r w:rsidR="001C304E" w:rsidRPr="00000D8A">
        <w:rPr>
          <w:rFonts w:asciiTheme="minorHAnsi" w:hAnsiTheme="minorHAnsi"/>
          <w:sz w:val="16"/>
        </w:rPr>
        <w:t xml:space="preserve"> </w:t>
      </w:r>
      <w:r w:rsidRPr="00000D8A">
        <w:rPr>
          <w:rFonts w:asciiTheme="minorHAnsi" w:hAnsiTheme="minorHAnsi"/>
          <w:sz w:val="16"/>
        </w:rPr>
        <w:t xml:space="preserve">By fulfilling these objectives, </w:t>
      </w:r>
      <w:r w:rsidRPr="00000D8A">
        <w:rPr>
          <w:rStyle w:val="StyleUnderline"/>
          <w:rFonts w:asciiTheme="minorHAnsi" w:hAnsiTheme="minorHAnsi"/>
          <w:highlight w:val="cyan"/>
        </w:rPr>
        <w:t>the SLWG would provide a platform for both nations to demonstrate their commitment to collaboration on solving global challenges</w:t>
      </w:r>
      <w:r w:rsidRPr="00000D8A">
        <w:rPr>
          <w:rFonts w:asciiTheme="minorHAnsi" w:hAnsiTheme="minorHAnsi"/>
          <w:sz w:val="16"/>
        </w:rPr>
        <w:t xml:space="preserve"> through the development of new ideas, approaches, public-private partnerships, and resources. In the process, </w:t>
      </w:r>
      <w:r w:rsidRPr="00000D8A">
        <w:rPr>
          <w:rStyle w:val="StyleUnderline"/>
          <w:rFonts w:asciiTheme="minorHAnsi" w:hAnsiTheme="minorHAnsi"/>
          <w:highlight w:val="cyan"/>
        </w:rPr>
        <w:t>these collaborations would promote mutual trust</w:t>
      </w:r>
      <w:r w:rsidRPr="00000D8A">
        <w:rPr>
          <w:rStyle w:val="StyleUnderline"/>
          <w:rFonts w:asciiTheme="minorHAnsi" w:hAnsiTheme="minorHAnsi"/>
        </w:rPr>
        <w:t xml:space="preserve"> and stronger bilateral ties and serve as a counterweight to strategic rivalry. </w:t>
      </w:r>
    </w:p>
    <w:p w:rsidR="000F3E33" w:rsidRPr="00000D8A" w:rsidRDefault="000F3E33" w:rsidP="00996A27">
      <w:pPr>
        <w:rPr>
          <w:rFonts w:asciiTheme="minorHAnsi" w:hAnsiTheme="minorHAnsi"/>
        </w:rPr>
      </w:pPr>
    </w:p>
    <w:p w:rsidR="000F3E33" w:rsidRPr="00000D8A" w:rsidRDefault="000F3E33" w:rsidP="00996A27">
      <w:pPr>
        <w:rPr>
          <w:rFonts w:asciiTheme="minorHAnsi" w:hAnsiTheme="minorHAnsi"/>
        </w:rPr>
      </w:pPr>
    </w:p>
    <w:p w:rsidR="000F3E33" w:rsidRPr="00000D8A" w:rsidRDefault="000F3E33" w:rsidP="00996A27">
      <w:pPr>
        <w:rPr>
          <w:rFonts w:asciiTheme="minorHAnsi" w:hAnsiTheme="minorHAnsi"/>
        </w:rPr>
      </w:pPr>
    </w:p>
    <w:p w:rsidR="007C707F" w:rsidRPr="00000D8A" w:rsidRDefault="007C707F" w:rsidP="00996A27">
      <w:pPr>
        <w:rPr>
          <w:rFonts w:asciiTheme="minorHAnsi" w:hAnsiTheme="minorHAnsi"/>
        </w:rPr>
      </w:pPr>
    </w:p>
    <w:p w:rsidR="007C707F" w:rsidRPr="00000D8A" w:rsidRDefault="005B458C" w:rsidP="005B458C">
      <w:pPr>
        <w:pStyle w:val="Heading3"/>
        <w:rPr>
          <w:rFonts w:asciiTheme="minorHAnsi" w:hAnsiTheme="minorHAnsi"/>
        </w:rPr>
      </w:pPr>
      <w:r w:rsidRPr="00000D8A">
        <w:rPr>
          <w:rFonts w:asciiTheme="minorHAnsi" w:hAnsiTheme="minorHAnsi"/>
        </w:rPr>
        <w:lastRenderedPageBreak/>
        <w:t>AT: No Solvency</w:t>
      </w:r>
    </w:p>
    <w:p w:rsidR="007C707F" w:rsidRPr="00000D8A" w:rsidRDefault="007C707F" w:rsidP="00996A27">
      <w:pPr>
        <w:rPr>
          <w:rFonts w:asciiTheme="minorHAnsi" w:hAnsiTheme="minorHAnsi"/>
        </w:rPr>
      </w:pPr>
    </w:p>
    <w:p w:rsidR="007C707F" w:rsidRPr="00000D8A" w:rsidRDefault="00EB0C3E" w:rsidP="00EB0C3E">
      <w:pPr>
        <w:pStyle w:val="Heading4"/>
        <w:rPr>
          <w:rFonts w:asciiTheme="minorHAnsi" w:hAnsiTheme="minorHAnsi"/>
        </w:rPr>
      </w:pPr>
      <w:r w:rsidRPr="00000D8A">
        <w:rPr>
          <w:rFonts w:asciiTheme="minorHAnsi" w:hAnsiTheme="minorHAnsi"/>
        </w:rPr>
        <w:t>Person to Person solves a myriad of issues—experts cooperate over international issues</w:t>
      </w:r>
    </w:p>
    <w:p w:rsidR="007C707F" w:rsidRPr="00000D8A" w:rsidRDefault="005B458C" w:rsidP="00996A27">
      <w:pPr>
        <w:rPr>
          <w:rFonts w:asciiTheme="minorHAnsi" w:hAnsiTheme="minorHAnsi"/>
        </w:rPr>
      </w:pPr>
      <w:r w:rsidRPr="00000D8A">
        <w:rPr>
          <w:rStyle w:val="Style13ptBold"/>
          <w:rFonts w:asciiTheme="minorHAnsi" w:hAnsiTheme="minorHAnsi"/>
        </w:rPr>
        <w:t>Tanner and Zhao 16</w:t>
      </w:r>
      <w:r w:rsidRPr="00000D8A">
        <w:rPr>
          <w:rFonts w:asciiTheme="minorHAnsi" w:hAnsiTheme="minorHAnsi"/>
        </w:rPr>
        <w:t xml:space="preserve"> </w:t>
      </w:r>
      <w:r w:rsidRPr="00000D8A">
        <w:rPr>
          <w:rFonts w:asciiTheme="minorHAnsi" w:hAnsiTheme="minorHAnsi"/>
          <w:sz w:val="16"/>
        </w:rPr>
        <w:t xml:space="preserve">[Travis, Director of the Kenneth B. and Anne H.H. Pyle Center for Northeast Asian Studies, </w:t>
      </w:r>
      <w:proofErr w:type="spellStart"/>
      <w:r w:rsidRPr="00000D8A">
        <w:rPr>
          <w:rFonts w:asciiTheme="minorHAnsi" w:hAnsiTheme="minorHAnsi"/>
          <w:sz w:val="16"/>
        </w:rPr>
        <w:t>Minghao</w:t>
      </w:r>
      <w:proofErr w:type="spellEnd"/>
      <w:r w:rsidRPr="00000D8A">
        <w:rPr>
          <w:rFonts w:asciiTheme="minorHAnsi" w:hAnsiTheme="minorHAnsi"/>
          <w:sz w:val="16"/>
        </w:rPr>
        <w:t xml:space="preserve">, research fellow at the </w:t>
      </w:r>
      <w:proofErr w:type="spellStart"/>
      <w:r w:rsidRPr="00000D8A">
        <w:rPr>
          <w:rFonts w:asciiTheme="minorHAnsi" w:hAnsiTheme="minorHAnsi"/>
          <w:sz w:val="16"/>
        </w:rPr>
        <w:t>Charhar</w:t>
      </w:r>
      <w:proofErr w:type="spellEnd"/>
      <w:r w:rsidRPr="00000D8A">
        <w:rPr>
          <w:rFonts w:asciiTheme="minorHAnsi" w:hAnsiTheme="minorHAnsi"/>
          <w:sz w:val="16"/>
        </w:rPr>
        <w:t xml:space="preserve"> Institute in Beijing, “U.S.-China relations in strategic domains”, pg.87-88, The National Bureau of Asian Research, April 2016] AW</w:t>
      </w:r>
    </w:p>
    <w:p w:rsidR="007C707F" w:rsidRPr="00000D8A" w:rsidRDefault="005B458C" w:rsidP="00996A27">
      <w:pPr>
        <w:rPr>
          <w:rStyle w:val="StyleUnderline"/>
          <w:rFonts w:asciiTheme="minorHAnsi" w:hAnsiTheme="minorHAnsi"/>
        </w:rPr>
      </w:pPr>
      <w:r w:rsidRPr="00000D8A">
        <w:rPr>
          <w:rStyle w:val="StyleUnderline"/>
          <w:rFonts w:asciiTheme="minorHAnsi" w:hAnsiTheme="minorHAnsi"/>
        </w:rPr>
        <w:t>P2P activities have produced a wide range of short- and long-term benefits for the bilateral relationship</w:t>
      </w:r>
      <w:r w:rsidRPr="00000D8A">
        <w:rPr>
          <w:rFonts w:asciiTheme="minorHAnsi" w:hAnsiTheme="minorHAnsi"/>
          <w:sz w:val="16"/>
        </w:rPr>
        <w:t xml:space="preserve">, some profound and others intangible. However, </w:t>
      </w:r>
      <w:r w:rsidRPr="00000D8A">
        <w:rPr>
          <w:rStyle w:val="StyleUnderline"/>
          <w:rFonts w:asciiTheme="minorHAnsi" w:hAnsiTheme="minorHAnsi"/>
          <w:highlight w:val="cyan"/>
        </w:rPr>
        <w:t>as the relationship matures, dedicated</w:t>
      </w:r>
      <w:r w:rsidRPr="00000D8A">
        <w:rPr>
          <w:rStyle w:val="StyleUnderline"/>
          <w:rFonts w:asciiTheme="minorHAnsi" w:hAnsiTheme="minorHAnsi"/>
        </w:rPr>
        <w:t xml:space="preserve"> and targeted </w:t>
      </w:r>
      <w:r w:rsidRPr="00000D8A">
        <w:rPr>
          <w:rStyle w:val="StyleUnderline"/>
          <w:rFonts w:asciiTheme="minorHAnsi" w:hAnsiTheme="minorHAnsi"/>
          <w:highlight w:val="cyan"/>
        </w:rPr>
        <w:t>P2P exchange is needed to address the strategic challenges</w:t>
      </w:r>
      <w:r w:rsidRPr="00000D8A">
        <w:rPr>
          <w:rStyle w:val="StyleUnderline"/>
          <w:rFonts w:asciiTheme="minorHAnsi" w:hAnsiTheme="minorHAnsi"/>
        </w:rPr>
        <w:t xml:space="preserve"> that the U.S.-China relationship faces. </w:t>
      </w:r>
      <w:r w:rsidRPr="00000D8A">
        <w:rPr>
          <w:rStyle w:val="StyleUnderline"/>
          <w:rFonts w:asciiTheme="minorHAnsi" w:hAnsiTheme="minorHAnsi"/>
          <w:highlight w:val="cyan"/>
        </w:rPr>
        <w:t>Tensions</w:t>
      </w:r>
      <w:r w:rsidRPr="00000D8A">
        <w:rPr>
          <w:rStyle w:val="StyleUnderline"/>
          <w:rFonts w:asciiTheme="minorHAnsi" w:hAnsiTheme="minorHAnsi"/>
        </w:rPr>
        <w:t xml:space="preserve"> are rising </w:t>
      </w:r>
      <w:r w:rsidRPr="00000D8A">
        <w:rPr>
          <w:rStyle w:val="StyleUnderline"/>
          <w:rFonts w:asciiTheme="minorHAnsi" w:hAnsiTheme="minorHAnsi"/>
          <w:highlight w:val="cyan"/>
        </w:rPr>
        <w:t>over</w:t>
      </w:r>
      <w:r w:rsidRPr="00000D8A">
        <w:rPr>
          <w:rFonts w:asciiTheme="minorHAnsi" w:hAnsiTheme="minorHAnsi"/>
          <w:sz w:val="16"/>
          <w:highlight w:val="cyan"/>
        </w:rPr>
        <w:t xml:space="preserve"> </w:t>
      </w:r>
      <w:r w:rsidRPr="00000D8A">
        <w:rPr>
          <w:rStyle w:val="StyleUnderline"/>
          <w:rFonts w:asciiTheme="minorHAnsi" w:hAnsiTheme="minorHAnsi"/>
          <w:highlight w:val="cyan"/>
        </w:rPr>
        <w:t>cybersecurity</w:t>
      </w:r>
      <w:r w:rsidRPr="00000D8A">
        <w:rPr>
          <w:rFonts w:asciiTheme="minorHAnsi" w:hAnsiTheme="minorHAnsi"/>
          <w:sz w:val="16"/>
        </w:rPr>
        <w:t xml:space="preserve">, maritime disputes in the East and </w:t>
      </w:r>
      <w:r w:rsidRPr="00000D8A">
        <w:rPr>
          <w:rStyle w:val="StyleUnderline"/>
          <w:rFonts w:asciiTheme="minorHAnsi" w:hAnsiTheme="minorHAnsi"/>
          <w:highlight w:val="cyan"/>
        </w:rPr>
        <w:t>S</w:t>
      </w:r>
      <w:r w:rsidRPr="00000D8A">
        <w:rPr>
          <w:rFonts w:asciiTheme="minorHAnsi" w:hAnsiTheme="minorHAnsi"/>
          <w:sz w:val="16"/>
        </w:rPr>
        <w:t xml:space="preserve">outh </w:t>
      </w:r>
      <w:r w:rsidRPr="00000D8A">
        <w:rPr>
          <w:rStyle w:val="StyleUnderline"/>
          <w:rFonts w:asciiTheme="minorHAnsi" w:hAnsiTheme="minorHAnsi"/>
          <w:highlight w:val="cyan"/>
        </w:rPr>
        <w:t>C</w:t>
      </w:r>
      <w:r w:rsidRPr="00000D8A">
        <w:rPr>
          <w:rFonts w:asciiTheme="minorHAnsi" w:hAnsiTheme="minorHAnsi"/>
          <w:sz w:val="16"/>
        </w:rPr>
        <w:t xml:space="preserve">hina </w:t>
      </w:r>
      <w:r w:rsidRPr="00000D8A">
        <w:rPr>
          <w:rStyle w:val="StyleUnderline"/>
          <w:rFonts w:asciiTheme="minorHAnsi" w:hAnsiTheme="minorHAnsi"/>
          <w:highlight w:val="cyan"/>
        </w:rPr>
        <w:t>S</w:t>
      </w:r>
      <w:r w:rsidRPr="00000D8A">
        <w:rPr>
          <w:rFonts w:asciiTheme="minorHAnsi" w:hAnsiTheme="minorHAnsi"/>
          <w:sz w:val="16"/>
        </w:rPr>
        <w:t xml:space="preserve">eas, interactions in </w:t>
      </w:r>
      <w:r w:rsidRPr="00000D8A">
        <w:rPr>
          <w:rStyle w:val="StyleUnderline"/>
          <w:rFonts w:asciiTheme="minorHAnsi" w:hAnsiTheme="minorHAnsi"/>
          <w:highlight w:val="cyan"/>
        </w:rPr>
        <w:t>space</w:t>
      </w:r>
      <w:r w:rsidRPr="00000D8A">
        <w:rPr>
          <w:rFonts w:asciiTheme="minorHAnsi" w:hAnsiTheme="minorHAnsi"/>
          <w:sz w:val="16"/>
          <w:highlight w:val="cyan"/>
        </w:rPr>
        <w:t>,</w:t>
      </w:r>
      <w:r w:rsidRPr="00000D8A">
        <w:rPr>
          <w:rFonts w:asciiTheme="minorHAnsi" w:hAnsiTheme="minorHAnsi"/>
          <w:sz w:val="16"/>
        </w:rPr>
        <w:t xml:space="preserve"> and obstacles impeding </w:t>
      </w:r>
      <w:r w:rsidRPr="00000D8A">
        <w:rPr>
          <w:rStyle w:val="StyleUnderline"/>
          <w:rFonts w:asciiTheme="minorHAnsi" w:hAnsiTheme="minorHAnsi"/>
          <w:highlight w:val="cyan"/>
        </w:rPr>
        <w:t>trade and financial flows</w:t>
      </w:r>
      <w:r w:rsidRPr="00000D8A">
        <w:rPr>
          <w:rFonts w:asciiTheme="minorHAnsi" w:hAnsiTheme="minorHAnsi"/>
          <w:sz w:val="16"/>
        </w:rPr>
        <w:t xml:space="preserve"> between the two countries. </w:t>
      </w:r>
      <w:r w:rsidRPr="00000D8A">
        <w:rPr>
          <w:rStyle w:val="StyleUnderline"/>
          <w:rFonts w:asciiTheme="minorHAnsi" w:hAnsiTheme="minorHAnsi"/>
        </w:rPr>
        <w:t>These frustrations</w:t>
      </w:r>
      <w:r w:rsidRPr="00000D8A">
        <w:rPr>
          <w:rFonts w:asciiTheme="minorHAnsi" w:hAnsiTheme="minorHAnsi"/>
          <w:sz w:val="16"/>
        </w:rPr>
        <w:t xml:space="preserve">, along with other friction points, </w:t>
      </w:r>
      <w:r w:rsidRPr="00000D8A">
        <w:rPr>
          <w:rStyle w:val="StyleUnderline"/>
          <w:rFonts w:asciiTheme="minorHAnsi" w:hAnsiTheme="minorHAnsi"/>
        </w:rPr>
        <w:t>have heightened the level of strategic rivalry between the world’s two largest military powers.</w:t>
      </w:r>
      <w:r w:rsidR="00BF0A2C" w:rsidRPr="00000D8A">
        <w:rPr>
          <w:rStyle w:val="StyleUnderline"/>
          <w:rFonts w:asciiTheme="minorHAnsi" w:hAnsiTheme="minorHAnsi"/>
        </w:rPr>
        <w:t xml:space="preserve"> </w:t>
      </w:r>
      <w:r w:rsidRPr="00000D8A">
        <w:rPr>
          <w:rFonts w:asciiTheme="minorHAnsi" w:hAnsiTheme="minorHAnsi"/>
          <w:sz w:val="16"/>
        </w:rPr>
        <w:t xml:space="preserve">While there does not appear to be a direct transition mechanism between the number or depth of P2P exchange and the general health of the overall U.S.-China relationship, historically </w:t>
      </w:r>
      <w:r w:rsidRPr="00000D8A">
        <w:rPr>
          <w:rStyle w:val="StyleUnderline"/>
          <w:rFonts w:asciiTheme="minorHAnsi" w:hAnsiTheme="minorHAnsi"/>
        </w:rPr>
        <w:t xml:space="preserve">P2P exchange has served as a ballast, allowing the U.S.-China relationship to weather difficult storms. </w:t>
      </w:r>
      <w:r w:rsidRPr="00000D8A">
        <w:rPr>
          <w:rStyle w:val="StyleUnderline"/>
          <w:rFonts w:asciiTheme="minorHAnsi" w:hAnsiTheme="minorHAnsi"/>
          <w:highlight w:val="cyan"/>
        </w:rPr>
        <w:t>When tensions have been high, relationship managers have relied on human relationships,</w:t>
      </w:r>
      <w:r w:rsidRPr="00000D8A">
        <w:rPr>
          <w:rStyle w:val="StyleUnderline"/>
          <w:rFonts w:asciiTheme="minorHAnsi" w:hAnsiTheme="minorHAnsi"/>
        </w:rPr>
        <w:t xml:space="preserve"> unofficial communication channels, </w:t>
      </w:r>
      <w:r w:rsidRPr="00000D8A">
        <w:rPr>
          <w:rStyle w:val="StyleUnderline"/>
          <w:rFonts w:asciiTheme="minorHAnsi" w:hAnsiTheme="minorHAnsi"/>
          <w:highlight w:val="cyan"/>
        </w:rPr>
        <w:t>and</w:t>
      </w:r>
      <w:r w:rsidRPr="00000D8A">
        <w:rPr>
          <w:rFonts w:asciiTheme="minorHAnsi" w:hAnsiTheme="minorHAnsi"/>
          <w:sz w:val="16"/>
        </w:rPr>
        <w:t xml:space="preserve"> a deep and </w:t>
      </w:r>
      <w:r w:rsidRPr="00000D8A">
        <w:rPr>
          <w:rStyle w:val="StyleUnderline"/>
          <w:rFonts w:asciiTheme="minorHAnsi" w:hAnsiTheme="minorHAnsi"/>
        </w:rPr>
        <w:t xml:space="preserve">personal </w:t>
      </w:r>
      <w:r w:rsidRPr="00000D8A">
        <w:rPr>
          <w:rStyle w:val="StyleUnderline"/>
          <w:rFonts w:asciiTheme="minorHAnsi" w:hAnsiTheme="minorHAnsi"/>
          <w:highlight w:val="cyan"/>
        </w:rPr>
        <w:t>understanding of the other country’s interests to steady the boat</w:t>
      </w:r>
      <w:r w:rsidRPr="00000D8A">
        <w:rPr>
          <w:rFonts w:asciiTheme="minorHAnsi" w:hAnsiTheme="minorHAnsi"/>
          <w:sz w:val="16"/>
        </w:rPr>
        <w:t xml:space="preserve"> and move the relationship out of troubled waters. </w:t>
      </w:r>
      <w:r w:rsidRPr="00000D8A">
        <w:rPr>
          <w:rStyle w:val="StyleUnderline"/>
          <w:rFonts w:asciiTheme="minorHAnsi" w:hAnsiTheme="minorHAnsi"/>
          <w:highlight w:val="cyan"/>
        </w:rPr>
        <w:t>Strong relationships between citizens</w:t>
      </w:r>
      <w:r w:rsidRPr="00000D8A">
        <w:rPr>
          <w:rStyle w:val="StyleUnderline"/>
          <w:rFonts w:asciiTheme="minorHAnsi" w:hAnsiTheme="minorHAnsi"/>
        </w:rPr>
        <w:t xml:space="preserve"> in both nations can also </w:t>
      </w:r>
      <w:r w:rsidRPr="00000D8A">
        <w:rPr>
          <w:rStyle w:val="StyleUnderline"/>
          <w:rFonts w:asciiTheme="minorHAnsi" w:hAnsiTheme="minorHAnsi"/>
          <w:highlight w:val="cyan"/>
        </w:rPr>
        <w:t>mitigate</w:t>
      </w:r>
      <w:r w:rsidRPr="00000D8A">
        <w:rPr>
          <w:rStyle w:val="StyleUnderline"/>
          <w:rFonts w:asciiTheme="minorHAnsi" w:hAnsiTheme="minorHAnsi"/>
        </w:rPr>
        <w:t xml:space="preserve"> </w:t>
      </w:r>
      <w:r w:rsidRPr="00000D8A">
        <w:rPr>
          <w:rFonts w:asciiTheme="minorHAnsi" w:hAnsiTheme="minorHAnsi"/>
          <w:sz w:val="16"/>
        </w:rPr>
        <w:t>the potential</w:t>
      </w:r>
      <w:r w:rsidRPr="00000D8A">
        <w:rPr>
          <w:rStyle w:val="StyleUnderline"/>
          <w:rFonts w:asciiTheme="minorHAnsi" w:hAnsiTheme="minorHAnsi"/>
          <w:sz w:val="16"/>
        </w:rPr>
        <w:t xml:space="preserve"> </w:t>
      </w:r>
      <w:r w:rsidRPr="00000D8A">
        <w:rPr>
          <w:rStyle w:val="StyleUnderline"/>
          <w:rFonts w:asciiTheme="minorHAnsi" w:hAnsiTheme="minorHAnsi"/>
          <w:highlight w:val="cyan"/>
        </w:rPr>
        <w:t>policy excesses that either side might otherwise be tempted to pursue</w:t>
      </w:r>
      <w:r w:rsidRPr="00000D8A">
        <w:rPr>
          <w:rStyle w:val="StyleUnderline"/>
          <w:rFonts w:asciiTheme="minorHAnsi" w:hAnsiTheme="minorHAnsi"/>
        </w:rPr>
        <w:t>—the “don’t go there” concept</w:t>
      </w:r>
      <w:r w:rsidRPr="00000D8A">
        <w:rPr>
          <w:rFonts w:asciiTheme="minorHAnsi" w:hAnsiTheme="minorHAnsi"/>
          <w:sz w:val="16"/>
        </w:rPr>
        <w:t xml:space="preserve">. Public participation and </w:t>
      </w:r>
      <w:r w:rsidRPr="00000D8A">
        <w:rPr>
          <w:rStyle w:val="StyleUnderline"/>
          <w:rFonts w:asciiTheme="minorHAnsi" w:hAnsiTheme="minorHAnsi"/>
          <w:highlight w:val="cyan"/>
        </w:rPr>
        <w:t>public opinion can weigh heavily on the making of</w:t>
      </w:r>
      <w:r w:rsidRPr="00000D8A">
        <w:rPr>
          <w:rFonts w:asciiTheme="minorHAnsi" w:hAnsiTheme="minorHAnsi"/>
          <w:sz w:val="16"/>
        </w:rPr>
        <w:t xml:space="preserve"> domestic and foreign </w:t>
      </w:r>
      <w:r w:rsidRPr="00000D8A">
        <w:rPr>
          <w:rStyle w:val="StyleUnderline"/>
          <w:rFonts w:asciiTheme="minorHAnsi" w:hAnsiTheme="minorHAnsi"/>
          <w:highlight w:val="cyan"/>
        </w:rPr>
        <w:t>policy. When government officials know that private citizens are invested in</w:t>
      </w:r>
      <w:r w:rsidRPr="00000D8A">
        <w:rPr>
          <w:rFonts w:asciiTheme="minorHAnsi" w:hAnsiTheme="minorHAnsi"/>
          <w:sz w:val="16"/>
        </w:rPr>
        <w:t xml:space="preserve"> policy outcomes and the general </w:t>
      </w:r>
      <w:r w:rsidRPr="00000D8A">
        <w:rPr>
          <w:rStyle w:val="StyleUnderline"/>
          <w:rFonts w:asciiTheme="minorHAnsi" w:hAnsiTheme="minorHAnsi"/>
          <w:highlight w:val="cyan"/>
        </w:rPr>
        <w:t>management of the bilateral relationship,</w:t>
      </w:r>
      <w:r w:rsidRPr="00000D8A">
        <w:rPr>
          <w:rStyle w:val="StyleUnderline"/>
          <w:rFonts w:asciiTheme="minorHAnsi" w:hAnsiTheme="minorHAnsi"/>
        </w:rPr>
        <w:t xml:space="preserve"> </w:t>
      </w:r>
      <w:r w:rsidRPr="00000D8A">
        <w:rPr>
          <w:rStyle w:val="StyleUnderline"/>
          <w:rFonts w:asciiTheme="minorHAnsi" w:hAnsiTheme="minorHAnsi"/>
          <w:highlight w:val="cyan"/>
        </w:rPr>
        <w:t>accountability is higher</w:t>
      </w:r>
      <w:r w:rsidRPr="00000D8A">
        <w:rPr>
          <w:rStyle w:val="StyleUnderline"/>
          <w:rFonts w:asciiTheme="minorHAnsi" w:hAnsiTheme="minorHAnsi"/>
        </w:rPr>
        <w:t xml:space="preserve">, providing an important variable for consideration in the policymaking process. </w:t>
      </w:r>
      <w:r w:rsidRPr="00000D8A">
        <w:rPr>
          <w:rStyle w:val="StyleUnderline"/>
          <w:rFonts w:asciiTheme="minorHAnsi" w:hAnsiTheme="minorHAnsi"/>
          <w:highlight w:val="cyan"/>
        </w:rPr>
        <w:t>The public can also encourage public officials to overcome short-term obstacles</w:t>
      </w:r>
      <w:r w:rsidRPr="00000D8A">
        <w:rPr>
          <w:rStyle w:val="StyleUnderline"/>
          <w:rFonts w:asciiTheme="minorHAnsi" w:hAnsiTheme="minorHAnsi"/>
        </w:rPr>
        <w:t xml:space="preserve"> in order to achieve long-term objectives</w:t>
      </w:r>
      <w:r w:rsidRPr="00000D8A">
        <w:rPr>
          <w:rFonts w:asciiTheme="minorHAnsi" w:hAnsiTheme="minorHAnsi"/>
          <w:sz w:val="16"/>
        </w:rPr>
        <w:t>—the “hang in there” concept.</w:t>
      </w:r>
      <w:r w:rsidR="00BF0A2C" w:rsidRPr="00000D8A">
        <w:rPr>
          <w:rFonts w:asciiTheme="minorHAnsi" w:hAnsiTheme="minorHAnsi"/>
          <w:sz w:val="16"/>
        </w:rPr>
        <w:t xml:space="preserve"> </w:t>
      </w:r>
      <w:r w:rsidRPr="00000D8A">
        <w:rPr>
          <w:rFonts w:asciiTheme="minorHAnsi" w:hAnsiTheme="minorHAnsi"/>
          <w:sz w:val="16"/>
        </w:rPr>
        <w:t xml:space="preserve">Furthermore, educational exchange and other </w:t>
      </w:r>
      <w:r w:rsidRPr="00000D8A">
        <w:rPr>
          <w:rStyle w:val="StyleUnderline"/>
          <w:rFonts w:asciiTheme="minorHAnsi" w:hAnsiTheme="minorHAnsi"/>
          <w:highlight w:val="cyan"/>
        </w:rPr>
        <w:t>P2P activities lead to increased mutual understanding. The more</w:t>
      </w:r>
      <w:r w:rsidRPr="00000D8A">
        <w:rPr>
          <w:rStyle w:val="StyleUnderline"/>
          <w:rFonts w:asciiTheme="minorHAnsi" w:hAnsiTheme="minorHAnsi"/>
        </w:rPr>
        <w:t xml:space="preserve"> the future leaders and </w:t>
      </w:r>
      <w:r w:rsidRPr="00000D8A">
        <w:rPr>
          <w:rStyle w:val="StyleUnderline"/>
          <w:rFonts w:asciiTheme="minorHAnsi" w:hAnsiTheme="minorHAnsi"/>
          <w:highlight w:val="cyan"/>
        </w:rPr>
        <w:t>relationship managers understand the perspectives</w:t>
      </w:r>
      <w:r w:rsidRPr="00000D8A">
        <w:rPr>
          <w:rFonts w:asciiTheme="minorHAnsi" w:hAnsiTheme="minorHAnsi"/>
          <w:sz w:val="16"/>
        </w:rPr>
        <w:t xml:space="preserve">, interests, considerations, and policy environments </w:t>
      </w:r>
      <w:r w:rsidRPr="00000D8A">
        <w:rPr>
          <w:rStyle w:val="StyleUnderline"/>
          <w:rFonts w:asciiTheme="minorHAnsi" w:hAnsiTheme="minorHAnsi"/>
        </w:rPr>
        <w:t xml:space="preserve">that their counterparts face, </w:t>
      </w:r>
      <w:r w:rsidRPr="00000D8A">
        <w:rPr>
          <w:rStyle w:val="StyleUnderline"/>
          <w:rFonts w:asciiTheme="minorHAnsi" w:hAnsiTheme="minorHAnsi"/>
          <w:highlight w:val="cyan"/>
        </w:rPr>
        <w:t>the more successful they will be in steering the relationship in a positive direction. Increased understanding helps build shared norms</w:t>
      </w:r>
      <w:r w:rsidRPr="00000D8A">
        <w:rPr>
          <w:rStyle w:val="StyleUnderline"/>
          <w:rFonts w:asciiTheme="minorHAnsi" w:hAnsiTheme="minorHAnsi"/>
        </w:rPr>
        <w:t xml:space="preserve"> and obviate</w:t>
      </w:r>
      <w:r w:rsidRPr="00000D8A">
        <w:rPr>
          <w:rFonts w:asciiTheme="minorHAnsi" w:hAnsiTheme="minorHAnsi"/>
          <w:sz w:val="16"/>
        </w:rPr>
        <w:t xml:space="preserve"> misunderstandings and </w:t>
      </w:r>
      <w:r w:rsidRPr="00000D8A">
        <w:rPr>
          <w:rStyle w:val="StyleUnderline"/>
          <w:rFonts w:asciiTheme="minorHAnsi" w:hAnsiTheme="minorHAnsi"/>
        </w:rPr>
        <w:t>miscalculations.</w:t>
      </w:r>
    </w:p>
    <w:p w:rsidR="000F3E33" w:rsidRPr="00000D8A" w:rsidRDefault="000F3E33" w:rsidP="00996A27">
      <w:pPr>
        <w:rPr>
          <w:rFonts w:asciiTheme="minorHAnsi" w:hAnsiTheme="minorHAnsi"/>
        </w:rPr>
      </w:pPr>
    </w:p>
    <w:p w:rsidR="000F3E33" w:rsidRPr="00000D8A" w:rsidRDefault="000F3E33" w:rsidP="00996A27">
      <w:pPr>
        <w:rPr>
          <w:rFonts w:asciiTheme="minorHAnsi" w:hAnsiTheme="minorHAnsi"/>
        </w:rPr>
      </w:pPr>
    </w:p>
    <w:p w:rsidR="000F3E33" w:rsidRPr="00000D8A" w:rsidRDefault="000F3E33" w:rsidP="00996A27">
      <w:pPr>
        <w:rPr>
          <w:rFonts w:asciiTheme="minorHAnsi" w:hAnsiTheme="minorHAnsi"/>
        </w:rPr>
      </w:pPr>
    </w:p>
    <w:p w:rsidR="000F3E33" w:rsidRPr="00000D8A" w:rsidRDefault="00EB0C3E" w:rsidP="00EB0C3E">
      <w:pPr>
        <w:pStyle w:val="Heading4"/>
        <w:rPr>
          <w:rFonts w:asciiTheme="minorHAnsi" w:hAnsiTheme="minorHAnsi"/>
        </w:rPr>
      </w:pPr>
      <w:r w:rsidRPr="00000D8A">
        <w:rPr>
          <w:rFonts w:asciiTheme="minorHAnsi" w:hAnsiTheme="minorHAnsi"/>
        </w:rPr>
        <w:t xml:space="preserve">Person to Person exchanges are critical to inform policy—innovation and familiarization </w:t>
      </w:r>
    </w:p>
    <w:p w:rsidR="000F3E33" w:rsidRPr="00000D8A" w:rsidRDefault="005B458C" w:rsidP="00996A27">
      <w:pPr>
        <w:rPr>
          <w:rFonts w:asciiTheme="minorHAnsi" w:hAnsiTheme="minorHAnsi"/>
        </w:rPr>
      </w:pPr>
      <w:r w:rsidRPr="00000D8A">
        <w:rPr>
          <w:rStyle w:val="Style13ptBold"/>
          <w:rFonts w:asciiTheme="minorHAnsi" w:hAnsiTheme="minorHAnsi"/>
        </w:rPr>
        <w:t>Tanner and Zhao 16</w:t>
      </w:r>
      <w:r w:rsidRPr="00000D8A">
        <w:rPr>
          <w:rFonts w:asciiTheme="minorHAnsi" w:hAnsiTheme="minorHAnsi"/>
        </w:rPr>
        <w:t xml:space="preserve"> </w:t>
      </w:r>
      <w:r w:rsidRPr="00000D8A">
        <w:rPr>
          <w:rFonts w:asciiTheme="minorHAnsi" w:hAnsiTheme="minorHAnsi"/>
          <w:sz w:val="16"/>
        </w:rPr>
        <w:t xml:space="preserve">[Travis, Director of the Kenneth B. and Anne H.H. Pyle Center for Northeast Asian Studies, </w:t>
      </w:r>
      <w:proofErr w:type="spellStart"/>
      <w:r w:rsidRPr="00000D8A">
        <w:rPr>
          <w:rFonts w:asciiTheme="minorHAnsi" w:hAnsiTheme="minorHAnsi"/>
          <w:sz w:val="16"/>
        </w:rPr>
        <w:t>Minghao</w:t>
      </w:r>
      <w:proofErr w:type="spellEnd"/>
      <w:r w:rsidRPr="00000D8A">
        <w:rPr>
          <w:rFonts w:asciiTheme="minorHAnsi" w:hAnsiTheme="minorHAnsi"/>
          <w:sz w:val="16"/>
        </w:rPr>
        <w:t xml:space="preserve">, research fellow at the </w:t>
      </w:r>
      <w:proofErr w:type="spellStart"/>
      <w:r w:rsidRPr="00000D8A">
        <w:rPr>
          <w:rFonts w:asciiTheme="minorHAnsi" w:hAnsiTheme="minorHAnsi"/>
          <w:sz w:val="16"/>
        </w:rPr>
        <w:t>Charhar</w:t>
      </w:r>
      <w:proofErr w:type="spellEnd"/>
      <w:r w:rsidRPr="00000D8A">
        <w:rPr>
          <w:rFonts w:asciiTheme="minorHAnsi" w:hAnsiTheme="minorHAnsi"/>
          <w:sz w:val="16"/>
        </w:rPr>
        <w:t xml:space="preserve"> Institute in Beijing, “U.S.-China relations in strategic domains”, pg.89-91, The National Bureau of Asian Research, April 2016] AW</w:t>
      </w:r>
    </w:p>
    <w:p w:rsidR="005B458C" w:rsidRPr="00000D8A" w:rsidRDefault="005B458C" w:rsidP="00996A27">
      <w:pPr>
        <w:rPr>
          <w:rFonts w:asciiTheme="minorHAnsi" w:hAnsiTheme="minorHAnsi"/>
          <w:sz w:val="16"/>
        </w:rPr>
      </w:pPr>
      <w:r w:rsidRPr="00000D8A">
        <w:rPr>
          <w:rFonts w:asciiTheme="minorHAnsi" w:hAnsiTheme="minorHAnsi"/>
          <w:sz w:val="16"/>
        </w:rPr>
        <w:t xml:space="preserve">As discussed above, the two governments convene regular discussions through the S&amp;ED and other official diplomatic talks to address topics related to national security, including nuclear weapons proliferation, space, and cybersecurity. Many of these dialogues originated as Track 2 scholarly discussions that over time became critically important communication channels between academics and government officials on both sides. </w:t>
      </w:r>
      <w:r w:rsidRPr="00000D8A">
        <w:rPr>
          <w:rStyle w:val="StyleUnderline"/>
          <w:rFonts w:asciiTheme="minorHAnsi" w:hAnsiTheme="minorHAnsi"/>
          <w:highlight w:val="cyan"/>
        </w:rPr>
        <w:t>Track 2 interactions allow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Style w:val="StyleUnderline"/>
          <w:rFonts w:asciiTheme="minorHAnsi" w:hAnsiTheme="minorHAnsi"/>
        </w:rPr>
        <w:t xml:space="preserve">tates </w:t>
      </w:r>
      <w:r w:rsidRPr="00000D8A">
        <w:rPr>
          <w:rStyle w:val="StyleUnderline"/>
          <w:rFonts w:asciiTheme="minorHAnsi" w:hAnsiTheme="minorHAnsi"/>
          <w:highlight w:val="cyan"/>
        </w:rPr>
        <w:t xml:space="preserve">and China to engage in a safe environment that is </w:t>
      </w:r>
      <w:r w:rsidRPr="00000D8A">
        <w:rPr>
          <w:rStyle w:val="StyleUnderline"/>
          <w:rFonts w:asciiTheme="minorHAnsi" w:hAnsiTheme="minorHAnsi"/>
          <w:highlight w:val="cyan"/>
        </w:rPr>
        <w:lastRenderedPageBreak/>
        <w:t>conducive to more free</w:t>
      </w:r>
      <w:r w:rsidRPr="00000D8A">
        <w:rPr>
          <w:rStyle w:val="StyleUnderline"/>
          <w:rFonts w:asciiTheme="minorHAnsi" w:hAnsiTheme="minorHAnsi"/>
        </w:rPr>
        <w:t xml:space="preserve"> and open </w:t>
      </w:r>
      <w:r w:rsidRPr="00000D8A">
        <w:rPr>
          <w:rStyle w:val="StyleUnderline"/>
          <w:rFonts w:asciiTheme="minorHAnsi" w:hAnsiTheme="minorHAnsi"/>
          <w:highlight w:val="cyan"/>
        </w:rPr>
        <w:t>dialogue about sensitive</w:t>
      </w:r>
      <w:r w:rsidRPr="00000D8A">
        <w:rPr>
          <w:rStyle w:val="StyleUnderline"/>
          <w:rFonts w:asciiTheme="minorHAnsi" w:hAnsiTheme="minorHAnsi"/>
        </w:rPr>
        <w:t xml:space="preserve"> </w:t>
      </w:r>
      <w:r w:rsidRPr="00000D8A">
        <w:rPr>
          <w:rStyle w:val="StyleUnderline"/>
          <w:rFonts w:asciiTheme="minorHAnsi" w:hAnsiTheme="minorHAnsi"/>
          <w:highlight w:val="cyan"/>
        </w:rPr>
        <w:t>topics.</w:t>
      </w:r>
      <w:r w:rsidRPr="00000D8A">
        <w:rPr>
          <w:rStyle w:val="StyleUnderline"/>
          <w:rFonts w:asciiTheme="minorHAnsi" w:hAnsiTheme="minorHAnsi"/>
        </w:rPr>
        <w:t xml:space="preserve"> </w:t>
      </w:r>
      <w:r w:rsidRPr="00000D8A">
        <w:rPr>
          <w:rFonts w:asciiTheme="minorHAnsi" w:hAnsiTheme="minorHAnsi"/>
          <w:sz w:val="16"/>
        </w:rPr>
        <w:t xml:space="preserve">Specifically, </w:t>
      </w:r>
      <w:r w:rsidRPr="00000D8A">
        <w:rPr>
          <w:rStyle w:val="StyleUnderline"/>
          <w:rFonts w:asciiTheme="minorHAnsi" w:hAnsiTheme="minorHAnsi"/>
          <w:highlight w:val="cyan"/>
        </w:rPr>
        <w:t>Track 2 discussions</w:t>
      </w:r>
      <w:r w:rsidRPr="00000D8A">
        <w:rPr>
          <w:rFonts w:asciiTheme="minorHAnsi" w:hAnsiTheme="minorHAnsi"/>
          <w:sz w:val="16"/>
        </w:rPr>
        <w:t xml:space="preserve"> between experts from both countries </w:t>
      </w:r>
      <w:r w:rsidRPr="00000D8A">
        <w:rPr>
          <w:rStyle w:val="StyleUnderline"/>
          <w:rFonts w:asciiTheme="minorHAnsi" w:hAnsiTheme="minorHAnsi"/>
          <w:highlight w:val="cyan"/>
        </w:rPr>
        <w:t>provide a platform to</w:t>
      </w:r>
      <w:r w:rsidRPr="00000D8A">
        <w:rPr>
          <w:rStyle w:val="StyleUnderline"/>
          <w:rFonts w:asciiTheme="minorHAnsi" w:hAnsiTheme="minorHAnsi"/>
        </w:rPr>
        <w:t xml:space="preserve"> educate a larger number of interlocutors, </w:t>
      </w:r>
      <w:r w:rsidRPr="00000D8A">
        <w:rPr>
          <w:rStyle w:val="StyleUnderline"/>
          <w:rFonts w:asciiTheme="minorHAnsi" w:hAnsiTheme="minorHAnsi"/>
          <w:highlight w:val="cyan"/>
        </w:rPr>
        <w:t>identify areas of concern, define norms and vocabulary</w:t>
      </w:r>
      <w:r w:rsidRPr="00000D8A">
        <w:rPr>
          <w:rStyle w:val="StyleUnderline"/>
          <w:rFonts w:asciiTheme="minorHAnsi" w:hAnsiTheme="minorHAnsi"/>
        </w:rPr>
        <w:t>, identify negotiating positions,</w:t>
      </w:r>
      <w:r w:rsidRPr="00000D8A">
        <w:rPr>
          <w:rFonts w:asciiTheme="minorHAnsi" w:hAnsiTheme="minorHAnsi"/>
          <w:sz w:val="16"/>
        </w:rPr>
        <w:t xml:space="preserve"> explore red lines, </w:t>
      </w:r>
      <w:r w:rsidRPr="00000D8A">
        <w:rPr>
          <w:rStyle w:val="StyleUnderline"/>
          <w:rFonts w:asciiTheme="minorHAnsi" w:hAnsiTheme="minorHAnsi"/>
        </w:rPr>
        <w:t>and provide</w:t>
      </w:r>
      <w:r w:rsidRPr="00000D8A">
        <w:rPr>
          <w:rFonts w:asciiTheme="minorHAnsi" w:hAnsiTheme="minorHAnsi"/>
          <w:sz w:val="16"/>
        </w:rPr>
        <w:t xml:space="preserve"> sustained intellectual </w:t>
      </w:r>
      <w:r w:rsidRPr="00000D8A">
        <w:rPr>
          <w:rStyle w:val="StyleUnderline"/>
          <w:rFonts w:asciiTheme="minorHAnsi" w:hAnsiTheme="minorHAnsi"/>
        </w:rPr>
        <w:t>support to government officials involved in Track 1 discussions.</w:t>
      </w:r>
      <w:r w:rsidRPr="00000D8A">
        <w:rPr>
          <w:rFonts w:asciiTheme="minorHAnsi" w:hAnsiTheme="minorHAnsi"/>
          <w:sz w:val="16"/>
        </w:rPr>
        <w:t xml:space="preserve"> Furthermore, </w:t>
      </w:r>
      <w:r w:rsidRPr="00000D8A">
        <w:rPr>
          <w:rStyle w:val="StyleUnderline"/>
          <w:rFonts w:asciiTheme="minorHAnsi" w:hAnsiTheme="minorHAnsi"/>
          <w:highlight w:val="cyan"/>
        </w:rPr>
        <w:t>Track 2 talks provide a less risky venue for airing controversial proposals and allow for negotiations outside the domestic bureaucracies</w:t>
      </w:r>
      <w:r w:rsidRPr="00000D8A">
        <w:rPr>
          <w:rFonts w:asciiTheme="minorHAnsi" w:hAnsiTheme="minorHAnsi"/>
          <w:sz w:val="16"/>
        </w:rPr>
        <w:t>. In some cases, participants serve as de facto staff or advisers who vet recommendations before passing them to officials.19</w:t>
      </w:r>
      <w:r w:rsidR="00BF0A2C" w:rsidRPr="00000D8A">
        <w:rPr>
          <w:rFonts w:asciiTheme="minorHAnsi" w:hAnsiTheme="minorHAnsi"/>
          <w:sz w:val="16"/>
        </w:rPr>
        <w:t xml:space="preserve"> </w:t>
      </w:r>
      <w:r w:rsidRPr="00000D8A">
        <w:rPr>
          <w:rFonts w:asciiTheme="minorHAnsi" w:hAnsiTheme="minorHAnsi"/>
          <w:sz w:val="16"/>
        </w:rPr>
        <w:t>One expert on conflict resolution identified</w:t>
      </w:r>
      <w:r w:rsidR="00BF0A2C" w:rsidRPr="00000D8A">
        <w:rPr>
          <w:rFonts w:asciiTheme="minorHAnsi" w:hAnsiTheme="minorHAnsi"/>
          <w:sz w:val="16"/>
        </w:rPr>
        <w:t xml:space="preserve"> </w:t>
      </w:r>
      <w:r w:rsidRPr="00000D8A">
        <w:rPr>
          <w:rFonts w:asciiTheme="minorHAnsi" w:hAnsiTheme="minorHAnsi"/>
          <w:sz w:val="16"/>
        </w:rPr>
        <w:t>seven specific benefits of Track 2 dialogue:20</w:t>
      </w:r>
      <w:r w:rsidR="00BF0A2C" w:rsidRPr="00000D8A">
        <w:rPr>
          <w:rFonts w:asciiTheme="minorHAnsi" w:hAnsiTheme="minorHAnsi"/>
          <w:sz w:val="16"/>
        </w:rPr>
        <w:t xml:space="preserve"> </w:t>
      </w:r>
      <w:r w:rsidRPr="00000D8A">
        <w:rPr>
          <w:rStyle w:val="StyleUnderline"/>
          <w:rFonts w:asciiTheme="minorHAnsi" w:hAnsiTheme="minorHAnsi"/>
        </w:rPr>
        <w:t xml:space="preserve">• Exploratory function. </w:t>
      </w:r>
      <w:r w:rsidRPr="00000D8A">
        <w:rPr>
          <w:rStyle w:val="StyleUnderline"/>
          <w:rFonts w:asciiTheme="minorHAnsi" w:hAnsiTheme="minorHAnsi"/>
          <w:highlight w:val="cyan"/>
        </w:rPr>
        <w:t>Help both sides</w:t>
      </w:r>
      <w:r w:rsidRPr="00000D8A">
        <w:rPr>
          <w:rFonts w:asciiTheme="minorHAnsi" w:hAnsiTheme="minorHAnsi"/>
          <w:sz w:val="16"/>
        </w:rPr>
        <w:t xml:space="preserve"> learn more about each other and </w:t>
      </w:r>
      <w:r w:rsidRPr="00000D8A">
        <w:rPr>
          <w:rStyle w:val="StyleUnderline"/>
          <w:rFonts w:asciiTheme="minorHAnsi" w:hAnsiTheme="minorHAnsi"/>
          <w:highlight w:val="cyan"/>
        </w:rPr>
        <w:t>understand the interests</w:t>
      </w:r>
      <w:r w:rsidR="00BF0A2C"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that inform official positions</w:t>
      </w:r>
      <w:r w:rsidRPr="00000D8A">
        <w:rPr>
          <w:rFonts w:asciiTheme="minorHAnsi" w:hAnsiTheme="minorHAnsi"/>
          <w:sz w:val="16"/>
          <w:highlight w:val="cyan"/>
        </w:rPr>
        <w:t>.</w:t>
      </w:r>
      <w:r w:rsidR="00BF0A2C" w:rsidRPr="00000D8A">
        <w:rPr>
          <w:rFonts w:asciiTheme="minorHAnsi" w:hAnsiTheme="minorHAnsi"/>
          <w:sz w:val="16"/>
        </w:rPr>
        <w:t xml:space="preserve"> </w:t>
      </w:r>
      <w:r w:rsidRPr="00000D8A">
        <w:rPr>
          <w:rFonts w:asciiTheme="minorHAnsi" w:hAnsiTheme="minorHAnsi"/>
          <w:sz w:val="16"/>
        </w:rPr>
        <w:t xml:space="preserve">• </w:t>
      </w:r>
      <w:r w:rsidRPr="00000D8A">
        <w:rPr>
          <w:rStyle w:val="StyleUnderline"/>
          <w:rFonts w:asciiTheme="minorHAnsi" w:hAnsiTheme="minorHAnsi"/>
        </w:rPr>
        <w:t xml:space="preserve">Innovation function. </w:t>
      </w:r>
      <w:r w:rsidRPr="00000D8A">
        <w:rPr>
          <w:rFonts w:asciiTheme="minorHAnsi" w:hAnsiTheme="minorHAnsi"/>
          <w:sz w:val="16"/>
        </w:rPr>
        <w:t xml:space="preserve">Create a forum to </w:t>
      </w:r>
      <w:r w:rsidRPr="00000D8A">
        <w:rPr>
          <w:rStyle w:val="StyleUnderline"/>
          <w:rFonts w:asciiTheme="minorHAnsi" w:hAnsiTheme="minorHAnsi"/>
          <w:highlight w:val="cyan"/>
        </w:rPr>
        <w:t>empower elites with additional credibility when proposing</w:t>
      </w:r>
      <w:r w:rsidR="00BF0A2C"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policy to officials</w:t>
      </w:r>
      <w:r w:rsidRPr="00000D8A">
        <w:rPr>
          <w:rStyle w:val="StyleUnderline"/>
          <w:rFonts w:asciiTheme="minorHAnsi" w:hAnsiTheme="minorHAnsi"/>
        </w:rPr>
        <w:t xml:space="preserve"> by granting them an opportunity to vet new ideas</w:t>
      </w:r>
      <w:r w:rsidRPr="00000D8A">
        <w:rPr>
          <w:rFonts w:asciiTheme="minorHAnsi" w:hAnsiTheme="minorHAnsi"/>
          <w:sz w:val="16"/>
        </w:rPr>
        <w:t xml:space="preserve"> with the other side.</w:t>
      </w:r>
      <w:r w:rsidR="00BF0A2C" w:rsidRPr="00000D8A">
        <w:rPr>
          <w:rFonts w:asciiTheme="minorHAnsi" w:hAnsiTheme="minorHAnsi"/>
          <w:sz w:val="16"/>
        </w:rPr>
        <w:t xml:space="preserve"> </w:t>
      </w:r>
      <w:r w:rsidRPr="00000D8A">
        <w:rPr>
          <w:rFonts w:asciiTheme="minorHAnsi" w:hAnsiTheme="minorHAnsi"/>
          <w:sz w:val="16"/>
        </w:rPr>
        <w:t xml:space="preserve">• </w:t>
      </w:r>
      <w:r w:rsidRPr="00000D8A">
        <w:rPr>
          <w:rStyle w:val="StyleUnderline"/>
          <w:rFonts w:asciiTheme="minorHAnsi" w:hAnsiTheme="minorHAnsi"/>
        </w:rPr>
        <w:t xml:space="preserve">Legitimization effect. </w:t>
      </w:r>
      <w:r w:rsidRPr="00000D8A">
        <w:rPr>
          <w:rStyle w:val="StyleUnderline"/>
          <w:rFonts w:asciiTheme="minorHAnsi" w:hAnsiTheme="minorHAnsi"/>
          <w:highlight w:val="cyan"/>
        </w:rPr>
        <w:t>Help break taboos against negotiations</w:t>
      </w:r>
      <w:r w:rsidRPr="00000D8A">
        <w:rPr>
          <w:rFonts w:asciiTheme="minorHAnsi" w:hAnsiTheme="minorHAnsi"/>
          <w:sz w:val="16"/>
        </w:rPr>
        <w:t xml:space="preserve">, especially </w:t>
      </w:r>
      <w:r w:rsidRPr="00000D8A">
        <w:rPr>
          <w:rStyle w:val="StyleUnderline"/>
          <w:rFonts w:asciiTheme="minorHAnsi" w:hAnsiTheme="minorHAnsi"/>
        </w:rPr>
        <w:t xml:space="preserve">when </w:t>
      </w:r>
      <w:proofErr w:type="spellStart"/>
      <w:r w:rsidRPr="00000D8A">
        <w:rPr>
          <w:rStyle w:val="StyleUnderline"/>
          <w:rFonts w:asciiTheme="minorHAnsi" w:hAnsiTheme="minorHAnsi"/>
        </w:rPr>
        <w:t>nonrecognition</w:t>
      </w:r>
      <w:proofErr w:type="spellEnd"/>
      <w:r w:rsidR="00BF0A2C" w:rsidRPr="00000D8A">
        <w:rPr>
          <w:rFonts w:asciiTheme="minorHAnsi" w:hAnsiTheme="minorHAnsi"/>
          <w:sz w:val="16"/>
        </w:rPr>
        <w:t xml:space="preserve"> </w:t>
      </w:r>
      <w:r w:rsidRPr="00000D8A">
        <w:rPr>
          <w:rFonts w:asciiTheme="minorHAnsi" w:hAnsiTheme="minorHAnsi"/>
          <w:sz w:val="16"/>
        </w:rPr>
        <w:t xml:space="preserve">or a long period of hostility </w:t>
      </w:r>
      <w:r w:rsidRPr="00000D8A">
        <w:rPr>
          <w:rStyle w:val="StyleUnderline"/>
          <w:rFonts w:asciiTheme="minorHAnsi" w:hAnsiTheme="minorHAnsi"/>
        </w:rPr>
        <w:t>is the backdrop for talks.</w:t>
      </w:r>
      <w:r w:rsidR="00BF0A2C" w:rsidRPr="00000D8A">
        <w:rPr>
          <w:rStyle w:val="StyleUnderline"/>
          <w:rFonts w:asciiTheme="minorHAnsi" w:hAnsiTheme="minorHAnsi"/>
        </w:rPr>
        <w:t xml:space="preserve"> </w:t>
      </w:r>
      <w:r w:rsidRPr="00000D8A">
        <w:rPr>
          <w:rStyle w:val="StyleUnderline"/>
          <w:rFonts w:asciiTheme="minorHAnsi" w:hAnsiTheme="minorHAnsi"/>
        </w:rPr>
        <w:t xml:space="preserve">• Accumulation effect. </w:t>
      </w:r>
      <w:r w:rsidRPr="00000D8A">
        <w:rPr>
          <w:rStyle w:val="StyleUnderline"/>
          <w:rFonts w:asciiTheme="minorHAnsi" w:hAnsiTheme="minorHAnsi"/>
          <w:highlight w:val="cyan"/>
        </w:rPr>
        <w:t>Build a critical mass of elites on each side who have participated in informal</w:t>
      </w:r>
      <w:r w:rsidR="00BF0A2C"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negotiations and can bolster the pro-negotiation camp within their national political arena</w:t>
      </w:r>
      <w:r w:rsidRPr="00000D8A">
        <w:rPr>
          <w:rStyle w:val="StyleUnderline"/>
          <w:rFonts w:asciiTheme="minorHAnsi" w:hAnsiTheme="minorHAnsi"/>
        </w:rPr>
        <w:t>.</w:t>
      </w:r>
      <w:r w:rsidR="00BF0A2C" w:rsidRPr="00000D8A">
        <w:rPr>
          <w:rStyle w:val="StyleUnderline"/>
          <w:rFonts w:asciiTheme="minorHAnsi" w:hAnsiTheme="minorHAnsi"/>
        </w:rPr>
        <w:t xml:space="preserve"> </w:t>
      </w:r>
      <w:r w:rsidRPr="00000D8A">
        <w:rPr>
          <w:rStyle w:val="StyleUnderline"/>
          <w:rFonts w:asciiTheme="minorHAnsi" w:hAnsiTheme="minorHAnsi"/>
        </w:rPr>
        <w:t>• Clarification effect. Help identify and discuss difficult details</w:t>
      </w:r>
      <w:r w:rsidRPr="00000D8A">
        <w:rPr>
          <w:rFonts w:asciiTheme="minorHAnsi" w:hAnsiTheme="minorHAnsi"/>
          <w:sz w:val="16"/>
        </w:rPr>
        <w:t xml:space="preserve"> and sticking points.</w:t>
      </w:r>
      <w:r w:rsidR="00BF0A2C" w:rsidRPr="00000D8A">
        <w:rPr>
          <w:rFonts w:asciiTheme="minorHAnsi" w:hAnsiTheme="minorHAnsi"/>
          <w:sz w:val="16"/>
        </w:rPr>
        <w:t xml:space="preserve"> </w:t>
      </w:r>
      <w:r w:rsidRPr="00000D8A">
        <w:rPr>
          <w:rStyle w:val="StyleUnderline"/>
          <w:rFonts w:asciiTheme="minorHAnsi" w:hAnsiTheme="minorHAnsi"/>
        </w:rPr>
        <w:t xml:space="preserve">• Preparatory effect. </w:t>
      </w:r>
      <w:r w:rsidRPr="00000D8A">
        <w:rPr>
          <w:rStyle w:val="StyleUnderline"/>
          <w:rFonts w:asciiTheme="minorHAnsi" w:hAnsiTheme="minorHAnsi"/>
          <w:highlight w:val="cyan"/>
        </w:rPr>
        <w:t>Allow Track 1 officials to develop mutual familiarity before official talks begin</w:t>
      </w:r>
      <w:r w:rsidRPr="00000D8A">
        <w:rPr>
          <w:rStyle w:val="StyleUnderline"/>
          <w:rFonts w:asciiTheme="minorHAnsi" w:hAnsiTheme="minorHAnsi"/>
        </w:rPr>
        <w:t>.</w:t>
      </w:r>
      <w:r w:rsidR="00BF0A2C" w:rsidRPr="00000D8A">
        <w:rPr>
          <w:rStyle w:val="StyleUnderline"/>
          <w:rFonts w:asciiTheme="minorHAnsi" w:hAnsiTheme="minorHAnsi"/>
        </w:rPr>
        <w:t xml:space="preserve"> </w:t>
      </w:r>
      <w:r w:rsidRPr="00000D8A">
        <w:rPr>
          <w:rStyle w:val="StyleUnderline"/>
          <w:rFonts w:asciiTheme="minorHAnsi" w:hAnsiTheme="minorHAnsi"/>
        </w:rPr>
        <w:t>• Latency effect. Create equitable ideas that</w:t>
      </w:r>
      <w:r w:rsidRPr="00000D8A">
        <w:rPr>
          <w:rFonts w:asciiTheme="minorHAnsi" w:hAnsiTheme="minorHAnsi"/>
          <w:sz w:val="16"/>
        </w:rPr>
        <w:t>, while perhaps not immediately actionable because</w:t>
      </w:r>
      <w:r w:rsidR="00BF0A2C" w:rsidRPr="00000D8A">
        <w:rPr>
          <w:rFonts w:asciiTheme="minorHAnsi" w:hAnsiTheme="minorHAnsi"/>
          <w:sz w:val="16"/>
        </w:rPr>
        <w:t xml:space="preserve"> </w:t>
      </w:r>
      <w:r w:rsidRPr="00000D8A">
        <w:rPr>
          <w:rFonts w:asciiTheme="minorHAnsi" w:hAnsiTheme="minorHAnsi"/>
          <w:sz w:val="16"/>
        </w:rPr>
        <w:t xml:space="preserve">of conditions on the ground, </w:t>
      </w:r>
      <w:r w:rsidRPr="00000D8A">
        <w:rPr>
          <w:rStyle w:val="StyleUnderline"/>
          <w:rFonts w:asciiTheme="minorHAnsi" w:hAnsiTheme="minorHAnsi"/>
        </w:rPr>
        <w:t>can be preserved in case a better opportunity arises in the future.</w:t>
      </w:r>
      <w:r w:rsidR="00BF0A2C" w:rsidRPr="00000D8A">
        <w:rPr>
          <w:rFonts w:asciiTheme="minorHAnsi" w:hAnsiTheme="minorHAnsi"/>
          <w:sz w:val="16"/>
        </w:rPr>
        <w:t xml:space="preserve"> </w:t>
      </w:r>
      <w:r w:rsidRPr="00000D8A">
        <w:rPr>
          <w:rFonts w:asciiTheme="minorHAnsi" w:hAnsiTheme="minorHAnsi"/>
          <w:sz w:val="16"/>
        </w:rPr>
        <w:t>Commenting on the importance of dialogue in managing the U.S.-China relationship, Vice</w:t>
      </w:r>
      <w:r w:rsidR="00BF0A2C" w:rsidRPr="00000D8A">
        <w:rPr>
          <w:rFonts w:asciiTheme="minorHAnsi" w:hAnsiTheme="minorHAnsi"/>
          <w:sz w:val="16"/>
        </w:rPr>
        <w:t xml:space="preserve"> </w:t>
      </w:r>
      <w:r w:rsidRPr="00000D8A">
        <w:rPr>
          <w:rFonts w:asciiTheme="minorHAnsi" w:hAnsiTheme="minorHAnsi"/>
          <w:sz w:val="16"/>
        </w:rPr>
        <w:t>Premier Wang Yang stated the following:</w:t>
      </w:r>
      <w:r w:rsidR="00BF0A2C" w:rsidRPr="00000D8A">
        <w:rPr>
          <w:rFonts w:asciiTheme="minorHAnsi" w:hAnsiTheme="minorHAnsi"/>
          <w:sz w:val="16"/>
        </w:rPr>
        <w:t xml:space="preserve"> </w:t>
      </w:r>
      <w:r w:rsidRPr="00000D8A">
        <w:rPr>
          <w:rFonts w:asciiTheme="minorHAnsi" w:hAnsiTheme="minorHAnsi"/>
          <w:sz w:val="16"/>
        </w:rPr>
        <w:t xml:space="preserve">There are different ways of resolving difference and frictions, and dialogue is certainly the most cost-effective means for doing so. </w:t>
      </w:r>
      <w:r w:rsidRPr="00000D8A">
        <w:rPr>
          <w:rStyle w:val="StyleUnderline"/>
          <w:rFonts w:asciiTheme="minorHAnsi" w:hAnsiTheme="minorHAnsi"/>
          <w:highlight w:val="cyan"/>
        </w:rPr>
        <w:t>The establishment of the high-level, comprehensive dialogue serves the need for peace</w:t>
      </w:r>
      <w:r w:rsidRPr="00000D8A">
        <w:rPr>
          <w:rFonts w:asciiTheme="minorHAnsi" w:hAnsiTheme="minorHAnsi"/>
          <w:sz w:val="16"/>
        </w:rPr>
        <w:t xml:space="preserve">, development and cooperation of our times </w:t>
      </w:r>
      <w:r w:rsidRPr="00000D8A">
        <w:rPr>
          <w:rStyle w:val="StyleUnderline"/>
          <w:rFonts w:asciiTheme="minorHAnsi" w:hAnsiTheme="minorHAnsi"/>
        </w:rPr>
        <w:t xml:space="preserve">and is a sign of </w:t>
      </w:r>
      <w:r w:rsidRPr="00000D8A">
        <w:rPr>
          <w:rFonts w:asciiTheme="minorHAnsi" w:hAnsiTheme="minorHAnsi"/>
          <w:sz w:val="16"/>
        </w:rPr>
        <w:t xml:space="preserve">the growing </w:t>
      </w:r>
      <w:r w:rsidRPr="00000D8A">
        <w:rPr>
          <w:rStyle w:val="StyleUnderline"/>
          <w:rFonts w:asciiTheme="minorHAnsi" w:hAnsiTheme="minorHAnsi"/>
        </w:rPr>
        <w:t>maturity of China-U.S. relations. Any time</w:t>
      </w:r>
      <w:r w:rsidRPr="00000D8A">
        <w:rPr>
          <w:rFonts w:asciiTheme="minorHAnsi" w:hAnsiTheme="minorHAnsi"/>
          <w:sz w:val="16"/>
        </w:rPr>
        <w:t xml:space="preserve"> or energy </w:t>
      </w:r>
      <w:r w:rsidRPr="00000D8A">
        <w:rPr>
          <w:rStyle w:val="StyleUnderline"/>
          <w:rFonts w:asciiTheme="minorHAnsi" w:hAnsiTheme="minorHAnsi"/>
        </w:rPr>
        <w:t>the two countries put into the dialogue is more than worthwhile considering the enormous progress that results there</w:t>
      </w:r>
      <w:r w:rsidRPr="00000D8A">
        <w:rPr>
          <w:rFonts w:asciiTheme="minorHAnsi" w:hAnsiTheme="minorHAnsi"/>
          <w:sz w:val="16"/>
        </w:rPr>
        <w:t xml:space="preserve">…for both sides…. The convergence of interests between our two countries has gone beyond many people’s imaginations. </w:t>
      </w:r>
      <w:r w:rsidRPr="00000D8A">
        <w:rPr>
          <w:rStyle w:val="StyleUnderline"/>
          <w:rFonts w:asciiTheme="minorHAnsi" w:hAnsiTheme="minorHAnsi"/>
        </w:rPr>
        <w:t>It is now such that neither of us could afford</w:t>
      </w:r>
      <w:r w:rsidRPr="00000D8A">
        <w:rPr>
          <w:rFonts w:asciiTheme="minorHAnsi" w:hAnsiTheme="minorHAnsi"/>
          <w:sz w:val="16"/>
        </w:rPr>
        <w:t xml:space="preserve"> non-cooperation or even all-out </w:t>
      </w:r>
      <w:r w:rsidRPr="00000D8A">
        <w:rPr>
          <w:rStyle w:val="StyleUnderline"/>
          <w:rFonts w:asciiTheme="minorHAnsi" w:hAnsiTheme="minorHAnsi"/>
        </w:rPr>
        <w:t>confrontation</w:t>
      </w:r>
      <w:r w:rsidRPr="00000D8A">
        <w:rPr>
          <w:rFonts w:asciiTheme="minorHAnsi" w:hAnsiTheme="minorHAnsi"/>
          <w:sz w:val="16"/>
        </w:rPr>
        <w:t>.21 P2P exchange between countries has benefited many nations and improved even some of the most contested bilateral relationships.</w:t>
      </w:r>
      <w:r w:rsidR="00BF0A2C" w:rsidRPr="00000D8A">
        <w:rPr>
          <w:rFonts w:asciiTheme="minorHAnsi" w:hAnsiTheme="minorHAnsi"/>
          <w:sz w:val="16"/>
        </w:rPr>
        <w:t xml:space="preserve"> </w:t>
      </w:r>
      <w:r w:rsidRPr="00000D8A">
        <w:rPr>
          <w:rFonts w:asciiTheme="minorHAnsi" w:hAnsiTheme="minorHAnsi"/>
          <w:sz w:val="16"/>
        </w:rPr>
        <w:t xml:space="preserve">For example, “cricket diplomacy” between India and Pakistan helped contribute to a better bilateral relationship in 2011–12.22 Israel and Palestine have likewise conducted a range of </w:t>
      </w:r>
      <w:r w:rsidRPr="00000D8A">
        <w:rPr>
          <w:rStyle w:val="StyleUnderline"/>
          <w:rFonts w:asciiTheme="minorHAnsi" w:hAnsiTheme="minorHAnsi"/>
          <w:highlight w:val="cyan"/>
        </w:rPr>
        <w:t>P2P activities</w:t>
      </w:r>
      <w:r w:rsidRPr="00000D8A">
        <w:rPr>
          <w:rFonts w:asciiTheme="minorHAnsi" w:hAnsiTheme="minorHAnsi"/>
          <w:sz w:val="16"/>
        </w:rPr>
        <w:t xml:space="preserve">, including Track 2 dialogues, educational exchanges, visits by scholars to research centers, and civil society exchanges.23 Though difficult to ascertain the precise impact of these activities, they potentially </w:t>
      </w:r>
      <w:r w:rsidRPr="00000D8A">
        <w:rPr>
          <w:rStyle w:val="StyleUnderline"/>
          <w:rFonts w:asciiTheme="minorHAnsi" w:hAnsiTheme="minorHAnsi"/>
          <w:highlight w:val="cyan"/>
        </w:rPr>
        <w:t>helped calm tensions and increased mutual understanding</w:t>
      </w:r>
      <w:r w:rsidRPr="00000D8A">
        <w:rPr>
          <w:rFonts w:asciiTheme="minorHAnsi" w:hAnsiTheme="minorHAnsi"/>
          <w:sz w:val="16"/>
        </w:rPr>
        <w:t xml:space="preserve">—developments that may have deterred violence and conflict. In both cases, </w:t>
      </w:r>
      <w:r w:rsidRPr="00000D8A">
        <w:rPr>
          <w:rStyle w:val="StyleUnderline"/>
          <w:rFonts w:asciiTheme="minorHAnsi" w:hAnsiTheme="minorHAnsi"/>
        </w:rPr>
        <w:t>P2P,</w:t>
      </w:r>
      <w:r w:rsidRPr="00000D8A">
        <w:rPr>
          <w:rFonts w:asciiTheme="minorHAnsi" w:hAnsiTheme="minorHAnsi"/>
          <w:sz w:val="16"/>
        </w:rPr>
        <w:t xml:space="preserve"> though not a panacea for the discord and tension between the nations involved, </w:t>
      </w:r>
      <w:r w:rsidRPr="00000D8A">
        <w:rPr>
          <w:rStyle w:val="StyleUnderline"/>
          <w:rFonts w:asciiTheme="minorHAnsi" w:hAnsiTheme="minorHAnsi"/>
        </w:rPr>
        <w:t>contributed to creating a more conducive environment for managing the relationship in a positive way</w:t>
      </w:r>
      <w:r w:rsidRPr="00000D8A">
        <w:rPr>
          <w:rFonts w:asciiTheme="minorHAnsi" w:hAnsiTheme="minorHAnsi"/>
          <w:sz w:val="16"/>
        </w:rPr>
        <w:t>. Both cases are of course quite different from the U.S.-China relationship.</w:t>
      </w:r>
    </w:p>
    <w:p w:rsidR="005B458C" w:rsidRPr="00000D8A" w:rsidRDefault="005B458C" w:rsidP="00996A27">
      <w:pPr>
        <w:rPr>
          <w:rFonts w:asciiTheme="minorHAnsi" w:hAnsiTheme="minorHAnsi"/>
        </w:rPr>
      </w:pPr>
    </w:p>
    <w:p w:rsidR="005B458C" w:rsidRPr="00000D8A" w:rsidRDefault="005B458C" w:rsidP="00996A27">
      <w:pPr>
        <w:rPr>
          <w:rFonts w:asciiTheme="minorHAnsi" w:hAnsiTheme="minorHAnsi"/>
        </w:rPr>
      </w:pPr>
    </w:p>
    <w:p w:rsidR="00BF0A2C" w:rsidRPr="00000D8A" w:rsidRDefault="00BF0A2C" w:rsidP="00BF0A2C">
      <w:pPr>
        <w:pStyle w:val="Heading4"/>
        <w:rPr>
          <w:rFonts w:asciiTheme="minorHAnsi" w:hAnsiTheme="minorHAnsi"/>
        </w:rPr>
      </w:pPr>
      <w:r w:rsidRPr="00000D8A">
        <w:rPr>
          <w:rFonts w:asciiTheme="minorHAnsi" w:hAnsiTheme="minorHAnsi"/>
        </w:rPr>
        <w:t>CP KT c</w:t>
      </w:r>
      <w:r w:rsidR="00A8278E" w:rsidRPr="00000D8A">
        <w:rPr>
          <w:rFonts w:asciiTheme="minorHAnsi" w:hAnsiTheme="minorHAnsi"/>
        </w:rPr>
        <w:t>reate more cooperative policies</w:t>
      </w:r>
    </w:p>
    <w:p w:rsidR="005B458C" w:rsidRPr="00000D8A" w:rsidRDefault="00BF0A2C" w:rsidP="00996A27">
      <w:pPr>
        <w:rPr>
          <w:rFonts w:asciiTheme="minorHAnsi" w:hAnsiTheme="minorHAnsi"/>
        </w:rPr>
      </w:pPr>
      <w:r w:rsidRPr="00000D8A">
        <w:rPr>
          <w:rStyle w:val="Style13ptBold"/>
          <w:rFonts w:asciiTheme="minorHAnsi" w:hAnsiTheme="minorHAnsi"/>
        </w:rPr>
        <w:t>Tanner and Zhao 16</w:t>
      </w:r>
      <w:r w:rsidRPr="00000D8A">
        <w:rPr>
          <w:rFonts w:asciiTheme="minorHAnsi" w:hAnsiTheme="minorHAnsi"/>
        </w:rPr>
        <w:t xml:space="preserve"> </w:t>
      </w:r>
      <w:r w:rsidRPr="00000D8A">
        <w:rPr>
          <w:rFonts w:asciiTheme="minorHAnsi" w:hAnsiTheme="minorHAnsi"/>
          <w:sz w:val="16"/>
        </w:rPr>
        <w:t xml:space="preserve">[Travis, Director of the Kenneth B. and Anne H.H. Pyle Center for Northeast Asian Studies, </w:t>
      </w:r>
      <w:proofErr w:type="spellStart"/>
      <w:r w:rsidRPr="00000D8A">
        <w:rPr>
          <w:rFonts w:asciiTheme="minorHAnsi" w:hAnsiTheme="minorHAnsi"/>
          <w:sz w:val="16"/>
        </w:rPr>
        <w:t>Minghao</w:t>
      </w:r>
      <w:proofErr w:type="spellEnd"/>
      <w:r w:rsidRPr="00000D8A">
        <w:rPr>
          <w:rFonts w:asciiTheme="minorHAnsi" w:hAnsiTheme="minorHAnsi"/>
          <w:sz w:val="16"/>
        </w:rPr>
        <w:t xml:space="preserve">, research fellow at the </w:t>
      </w:r>
      <w:proofErr w:type="spellStart"/>
      <w:r w:rsidRPr="00000D8A">
        <w:rPr>
          <w:rFonts w:asciiTheme="minorHAnsi" w:hAnsiTheme="minorHAnsi"/>
          <w:sz w:val="16"/>
        </w:rPr>
        <w:t>Charhar</w:t>
      </w:r>
      <w:proofErr w:type="spellEnd"/>
      <w:r w:rsidRPr="00000D8A">
        <w:rPr>
          <w:rFonts w:asciiTheme="minorHAnsi" w:hAnsiTheme="minorHAnsi"/>
          <w:sz w:val="16"/>
        </w:rPr>
        <w:t xml:space="preserve"> Institute in Beijing, “U.S.-China relations in strategic domains”, pg.91, The National Bureau of Asian Research, April 2016] AW</w:t>
      </w:r>
    </w:p>
    <w:p w:rsidR="005B458C" w:rsidRPr="00000D8A" w:rsidRDefault="005B458C" w:rsidP="00996A27">
      <w:pPr>
        <w:rPr>
          <w:rStyle w:val="StyleUnderline"/>
          <w:rFonts w:asciiTheme="minorHAnsi" w:hAnsiTheme="minorHAnsi"/>
        </w:rPr>
      </w:pPr>
      <w:r w:rsidRPr="00000D8A">
        <w:rPr>
          <w:rStyle w:val="StyleUnderline"/>
          <w:rFonts w:asciiTheme="minorHAnsi" w:hAnsiTheme="minorHAnsi"/>
        </w:rPr>
        <w:t>P2P exchange could play a constructive role in reducing tensions surrounding</w:t>
      </w:r>
      <w:r w:rsidRPr="00000D8A">
        <w:rPr>
          <w:rFonts w:asciiTheme="minorHAnsi" w:hAnsiTheme="minorHAnsi"/>
          <w:sz w:val="16"/>
        </w:rPr>
        <w:t xml:space="preserve"> the range</w:t>
      </w:r>
      <w:r w:rsidR="00BF0A2C" w:rsidRPr="00000D8A">
        <w:rPr>
          <w:rFonts w:asciiTheme="minorHAnsi" w:hAnsiTheme="minorHAnsi"/>
          <w:sz w:val="16"/>
        </w:rPr>
        <w:t xml:space="preserve"> </w:t>
      </w:r>
      <w:r w:rsidRPr="00000D8A">
        <w:rPr>
          <w:rFonts w:asciiTheme="minorHAnsi" w:hAnsiTheme="minorHAnsi"/>
          <w:sz w:val="16"/>
        </w:rPr>
        <w:t xml:space="preserve">of strategic issues facing </w:t>
      </w:r>
      <w:r w:rsidRPr="00000D8A">
        <w:rPr>
          <w:rStyle w:val="StyleUnderline"/>
          <w:rFonts w:asciiTheme="minorHAnsi" w:hAnsiTheme="minorHAnsi"/>
        </w:rPr>
        <w:t xml:space="preserve">the U.S.-China relationship. </w:t>
      </w:r>
      <w:r w:rsidRPr="00000D8A">
        <w:rPr>
          <w:rStyle w:val="StyleUnderline"/>
          <w:rFonts w:asciiTheme="minorHAnsi" w:hAnsiTheme="minorHAnsi"/>
          <w:highlight w:val="cyan"/>
        </w:rPr>
        <w:t>Coordinated Track 1.5 and 2 dialogues</w:t>
      </w:r>
      <w:r w:rsidR="00BF0A2C"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around</w:t>
      </w:r>
      <w:r w:rsidRPr="00000D8A">
        <w:rPr>
          <w:rFonts w:asciiTheme="minorHAnsi" w:hAnsiTheme="minorHAnsi"/>
          <w:sz w:val="16"/>
        </w:rPr>
        <w:t xml:space="preserve"> emerging </w:t>
      </w:r>
      <w:r w:rsidRPr="00000D8A">
        <w:rPr>
          <w:rStyle w:val="StyleUnderline"/>
          <w:rFonts w:asciiTheme="minorHAnsi" w:hAnsiTheme="minorHAnsi"/>
        </w:rPr>
        <w:t xml:space="preserve">cyber, space, maritime, and nuclear </w:t>
      </w:r>
      <w:r w:rsidRPr="00000D8A">
        <w:rPr>
          <w:rStyle w:val="StyleUnderline"/>
          <w:rFonts w:asciiTheme="minorHAnsi" w:hAnsiTheme="minorHAnsi"/>
          <w:highlight w:val="cyan"/>
        </w:rPr>
        <w:t>issues would provide sustained intellectual</w:t>
      </w:r>
      <w:r w:rsidR="00BF0A2C"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support for government officials</w:t>
      </w:r>
      <w:r w:rsidRPr="00000D8A">
        <w:rPr>
          <w:rFonts w:asciiTheme="minorHAnsi" w:hAnsiTheme="minorHAnsi"/>
          <w:sz w:val="16"/>
        </w:rPr>
        <w:t xml:space="preserve"> and opportunities to educate and expand the number of qualified</w:t>
      </w:r>
      <w:r w:rsidR="00BF0A2C" w:rsidRPr="00000D8A">
        <w:rPr>
          <w:rFonts w:asciiTheme="minorHAnsi" w:hAnsiTheme="minorHAnsi"/>
          <w:sz w:val="16"/>
        </w:rPr>
        <w:t xml:space="preserve"> </w:t>
      </w:r>
      <w:r w:rsidRPr="00000D8A">
        <w:rPr>
          <w:rFonts w:asciiTheme="minorHAnsi" w:hAnsiTheme="minorHAnsi"/>
          <w:sz w:val="16"/>
        </w:rPr>
        <w:t xml:space="preserve">interlocutors capable of discussing key issues in both countries. </w:t>
      </w:r>
      <w:r w:rsidRPr="00000D8A">
        <w:rPr>
          <w:rStyle w:val="StyleUnderline"/>
          <w:rFonts w:asciiTheme="minorHAnsi" w:hAnsiTheme="minorHAnsi"/>
        </w:rPr>
        <w:t xml:space="preserve">In certain strategic domains, </w:t>
      </w:r>
      <w:r w:rsidRPr="00000D8A">
        <w:rPr>
          <w:rStyle w:val="StyleUnderline"/>
          <w:rFonts w:asciiTheme="minorHAnsi" w:hAnsiTheme="minorHAnsi"/>
          <w:highlight w:val="cyan"/>
        </w:rPr>
        <w:t>only</w:t>
      </w:r>
      <w:r w:rsidR="00BF0A2C"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a limited number of individuals can effectively engage with counterparts in the other country. In</w:t>
      </w:r>
      <w:r w:rsidR="00BF0A2C"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order to ensure that a wide range of views</w:t>
      </w:r>
      <w:r w:rsidRPr="00000D8A">
        <w:rPr>
          <w:rFonts w:asciiTheme="minorHAnsi" w:hAnsiTheme="minorHAnsi"/>
          <w:sz w:val="16"/>
        </w:rPr>
        <w:t xml:space="preserve">, policy options, and considerations </w:t>
      </w:r>
      <w:r w:rsidRPr="00000D8A">
        <w:rPr>
          <w:rStyle w:val="StyleUnderline"/>
          <w:rFonts w:asciiTheme="minorHAnsi" w:hAnsiTheme="minorHAnsi"/>
          <w:highlight w:val="cyan"/>
        </w:rPr>
        <w:t xml:space="preserve">are explored, a </w:t>
      </w:r>
      <w:r w:rsidRPr="00000D8A">
        <w:rPr>
          <w:rStyle w:val="StyleUnderline"/>
          <w:rFonts w:asciiTheme="minorHAnsi" w:hAnsiTheme="minorHAnsi"/>
          <w:highlight w:val="cyan"/>
        </w:rPr>
        <w:lastRenderedPageBreak/>
        <w:t>new</w:t>
      </w:r>
      <w:r w:rsidR="00BF0A2C"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and larger cohort of experts must be cultivated</w:t>
      </w:r>
      <w:r w:rsidRPr="00000D8A">
        <w:rPr>
          <w:rStyle w:val="StyleUnderline"/>
          <w:rFonts w:asciiTheme="minorHAnsi" w:hAnsiTheme="minorHAnsi"/>
        </w:rPr>
        <w:t xml:space="preserve"> and trained </w:t>
      </w:r>
      <w:r w:rsidRPr="00000D8A">
        <w:rPr>
          <w:rStyle w:val="StyleUnderline"/>
          <w:rFonts w:asciiTheme="minorHAnsi" w:hAnsiTheme="minorHAnsi"/>
          <w:highlight w:val="cyan"/>
        </w:rPr>
        <w:t>to manage</w:t>
      </w:r>
      <w:r w:rsidRPr="00000D8A">
        <w:rPr>
          <w:rStyle w:val="StyleUnderline"/>
          <w:rFonts w:asciiTheme="minorHAnsi" w:hAnsiTheme="minorHAnsi"/>
        </w:rPr>
        <w:t xml:space="preserve"> critically important </w:t>
      </w:r>
      <w:r w:rsidRPr="00000D8A">
        <w:rPr>
          <w:rStyle w:val="StyleUnderline"/>
          <w:rFonts w:asciiTheme="minorHAnsi" w:hAnsiTheme="minorHAnsi"/>
          <w:highlight w:val="cyan"/>
        </w:rPr>
        <w:t>aspects</w:t>
      </w:r>
      <w:r w:rsidR="00BF0A2C"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of the relationship.</w:t>
      </w:r>
      <w:r w:rsidRPr="00000D8A">
        <w:rPr>
          <w:rStyle w:val="StyleUnderline"/>
          <w:rFonts w:asciiTheme="minorHAnsi" w:hAnsiTheme="minorHAnsi"/>
        </w:rPr>
        <w:t xml:space="preserve"> </w:t>
      </w:r>
    </w:p>
    <w:p w:rsidR="00BF0A2C" w:rsidRPr="00000D8A" w:rsidRDefault="00BF0A2C" w:rsidP="00996A27">
      <w:pPr>
        <w:rPr>
          <w:rFonts w:asciiTheme="minorHAnsi" w:hAnsiTheme="minorHAnsi"/>
        </w:rPr>
      </w:pPr>
    </w:p>
    <w:p w:rsidR="00BF0A2C" w:rsidRPr="00000D8A" w:rsidRDefault="00D069A7" w:rsidP="00D069A7">
      <w:pPr>
        <w:pStyle w:val="Heading4"/>
        <w:rPr>
          <w:rFonts w:asciiTheme="minorHAnsi" w:hAnsiTheme="minorHAnsi"/>
        </w:rPr>
      </w:pPr>
      <w:r w:rsidRPr="00000D8A">
        <w:rPr>
          <w:rFonts w:asciiTheme="minorHAnsi" w:hAnsiTheme="minorHAnsi"/>
        </w:rPr>
        <w:t xml:space="preserve">CP is a </w:t>
      </w:r>
      <w:proofErr w:type="spellStart"/>
      <w:r w:rsidRPr="00000D8A">
        <w:rPr>
          <w:rFonts w:asciiTheme="minorHAnsi" w:hAnsiTheme="minorHAnsi"/>
        </w:rPr>
        <w:t>prereq</w:t>
      </w:r>
      <w:proofErr w:type="spellEnd"/>
      <w:r w:rsidRPr="00000D8A">
        <w:rPr>
          <w:rFonts w:asciiTheme="minorHAnsi" w:hAnsiTheme="minorHAnsi"/>
        </w:rPr>
        <w:t xml:space="preserve"> to effective 1AC implementation</w:t>
      </w:r>
      <w:r w:rsidR="00B55F82" w:rsidRPr="00000D8A">
        <w:rPr>
          <w:rFonts w:asciiTheme="minorHAnsi" w:hAnsiTheme="minorHAnsi"/>
        </w:rPr>
        <w:t xml:space="preserve">—builds trust before entering </w:t>
      </w:r>
      <w:proofErr w:type="spellStart"/>
      <w:r w:rsidR="00B55F82" w:rsidRPr="00000D8A">
        <w:rPr>
          <w:rFonts w:asciiTheme="minorHAnsi" w:hAnsiTheme="minorHAnsi"/>
        </w:rPr>
        <w:t>negotations</w:t>
      </w:r>
      <w:proofErr w:type="spellEnd"/>
    </w:p>
    <w:p w:rsidR="00BF0A2C" w:rsidRPr="00000D8A" w:rsidRDefault="00BF0A2C" w:rsidP="00996A27">
      <w:pPr>
        <w:rPr>
          <w:rFonts w:asciiTheme="minorHAnsi" w:hAnsiTheme="minorHAnsi"/>
        </w:rPr>
      </w:pPr>
      <w:r w:rsidRPr="00000D8A">
        <w:rPr>
          <w:rStyle w:val="Style13ptBold"/>
          <w:rFonts w:asciiTheme="minorHAnsi" w:hAnsiTheme="minorHAnsi"/>
        </w:rPr>
        <w:t>Tanner and Zhao 16</w:t>
      </w:r>
      <w:r w:rsidRPr="00000D8A">
        <w:rPr>
          <w:rFonts w:asciiTheme="minorHAnsi" w:hAnsiTheme="minorHAnsi"/>
        </w:rPr>
        <w:t xml:space="preserve"> </w:t>
      </w:r>
      <w:r w:rsidRPr="00000D8A">
        <w:rPr>
          <w:rFonts w:asciiTheme="minorHAnsi" w:hAnsiTheme="minorHAnsi"/>
          <w:sz w:val="16"/>
        </w:rPr>
        <w:t xml:space="preserve">[Travis, Director of the Kenneth B. and Anne H.H. Pyle Center for Northeast Asian Studies, </w:t>
      </w:r>
      <w:proofErr w:type="spellStart"/>
      <w:r w:rsidRPr="00000D8A">
        <w:rPr>
          <w:rFonts w:asciiTheme="minorHAnsi" w:hAnsiTheme="minorHAnsi"/>
          <w:sz w:val="16"/>
        </w:rPr>
        <w:t>Minghao</w:t>
      </w:r>
      <w:proofErr w:type="spellEnd"/>
      <w:r w:rsidRPr="00000D8A">
        <w:rPr>
          <w:rFonts w:asciiTheme="minorHAnsi" w:hAnsiTheme="minorHAnsi"/>
          <w:sz w:val="16"/>
        </w:rPr>
        <w:t xml:space="preserve">, research fellow at the </w:t>
      </w:r>
      <w:proofErr w:type="spellStart"/>
      <w:r w:rsidRPr="00000D8A">
        <w:rPr>
          <w:rFonts w:asciiTheme="minorHAnsi" w:hAnsiTheme="minorHAnsi"/>
          <w:sz w:val="16"/>
        </w:rPr>
        <w:t>Charhar</w:t>
      </w:r>
      <w:proofErr w:type="spellEnd"/>
      <w:r w:rsidRPr="00000D8A">
        <w:rPr>
          <w:rFonts w:asciiTheme="minorHAnsi" w:hAnsiTheme="minorHAnsi"/>
          <w:sz w:val="16"/>
        </w:rPr>
        <w:t xml:space="preserve"> Institute in Beijing, “U.S.-China relations in strategic domains”, pg.99, The National Bureau of Asian Research, April 2016] AW</w:t>
      </w:r>
    </w:p>
    <w:p w:rsidR="00BF0A2C" w:rsidRPr="00000D8A" w:rsidRDefault="00BF0A2C" w:rsidP="00996A27">
      <w:pPr>
        <w:rPr>
          <w:rFonts w:asciiTheme="minorHAnsi" w:hAnsiTheme="minorHAnsi"/>
          <w:sz w:val="16"/>
        </w:rPr>
      </w:pPr>
      <w:r w:rsidRPr="00000D8A">
        <w:rPr>
          <w:rStyle w:val="StyleUnderline"/>
          <w:rFonts w:asciiTheme="minorHAnsi" w:hAnsiTheme="minorHAnsi"/>
          <w:highlight w:val="cyan"/>
        </w:rPr>
        <w:t>Although U.S. and Chinese leaders often express a desire to cooperate</w:t>
      </w:r>
      <w:r w:rsidRPr="00000D8A">
        <w:rPr>
          <w:rFonts w:asciiTheme="minorHAnsi" w:hAnsiTheme="minorHAnsi"/>
          <w:sz w:val="16"/>
        </w:rPr>
        <w:t xml:space="preserve"> more on key strategic issues and major global challenges, </w:t>
      </w:r>
      <w:r w:rsidRPr="00000D8A">
        <w:rPr>
          <w:rStyle w:val="StyleUnderline"/>
          <w:rFonts w:asciiTheme="minorHAnsi" w:hAnsiTheme="minorHAnsi"/>
          <w:highlight w:val="cyan"/>
        </w:rPr>
        <w:t>a gap exists between this stated willingness and actual practice</w:t>
      </w:r>
      <w:r w:rsidRPr="00000D8A">
        <w:rPr>
          <w:rFonts w:asciiTheme="minorHAnsi" w:hAnsiTheme="minorHAnsi"/>
          <w:sz w:val="16"/>
        </w:rPr>
        <w:t xml:space="preserve">. This essay proposes that </w:t>
      </w:r>
      <w:r w:rsidRPr="00000D8A">
        <w:rPr>
          <w:rStyle w:val="StyleUnderline"/>
          <w:rFonts w:asciiTheme="minorHAnsi" w:hAnsiTheme="minorHAnsi"/>
          <w:highlight w:val="cyan"/>
        </w:rPr>
        <w:t>an important way to bridge this gap is for senior leadership</w:t>
      </w:r>
      <w:r w:rsidRPr="00000D8A">
        <w:rPr>
          <w:rStyle w:val="StyleUnderline"/>
          <w:rFonts w:asciiTheme="minorHAnsi" w:hAnsiTheme="minorHAnsi"/>
        </w:rPr>
        <w:t xml:space="preserve"> in both countries </w:t>
      </w:r>
      <w:r w:rsidRPr="00000D8A">
        <w:rPr>
          <w:rStyle w:val="StyleUnderline"/>
          <w:rFonts w:asciiTheme="minorHAnsi" w:hAnsiTheme="minorHAnsi"/>
          <w:highlight w:val="cyan"/>
        </w:rPr>
        <w:t>to agree to expand P2P exchange and support more</w:t>
      </w:r>
      <w:r w:rsidRPr="00000D8A">
        <w:rPr>
          <w:rStyle w:val="StyleUnderline"/>
          <w:rFonts w:asciiTheme="minorHAnsi" w:hAnsiTheme="minorHAnsi"/>
        </w:rPr>
        <w:t xml:space="preserve"> Track 1.5 and 2 </w:t>
      </w:r>
      <w:r w:rsidRPr="00000D8A">
        <w:rPr>
          <w:rStyle w:val="StyleUnderline"/>
          <w:rFonts w:asciiTheme="minorHAnsi" w:hAnsiTheme="minorHAnsi"/>
          <w:highlight w:val="cyan"/>
        </w:rPr>
        <w:t>dialogues on sensitive strategic issues facing the relationship</w:t>
      </w:r>
      <w:r w:rsidRPr="00000D8A">
        <w:rPr>
          <w:rStyle w:val="StyleUnderline"/>
          <w:rFonts w:asciiTheme="minorHAnsi" w:hAnsiTheme="minorHAnsi"/>
        </w:rPr>
        <w:t>.</w:t>
      </w:r>
      <w:r w:rsidRPr="00000D8A">
        <w:rPr>
          <w:rFonts w:asciiTheme="minorHAnsi" w:hAnsiTheme="minorHAnsi"/>
          <w:sz w:val="16"/>
        </w:rPr>
        <w:t xml:space="preserve"> This is not an easy task, as the preceding discussion makes clear. </w:t>
      </w:r>
      <w:r w:rsidRPr="00000D8A">
        <w:rPr>
          <w:rStyle w:val="StyleUnderline"/>
          <w:rFonts w:asciiTheme="minorHAnsi" w:hAnsiTheme="minorHAnsi"/>
        </w:rPr>
        <w:t>Orchestrating P2P exchange to build trust around the most sensitive issues will require long-term strategic vision by leaders in both nations.</w:t>
      </w:r>
      <w:r w:rsidRPr="00000D8A">
        <w:rPr>
          <w:rFonts w:asciiTheme="minorHAnsi" w:hAnsiTheme="minorHAnsi"/>
          <w:sz w:val="16"/>
        </w:rPr>
        <w:t xml:space="preserve"> Though this is no doubt a tall order, the risk of continuing along the current path of high-level strategic mistrust is far too great. Actions must be taken today to ensure the future stability of the U.S.-China relationship. Thus, we recommend the following steps to expand P2P exchange to strategic domains.</w:t>
      </w:r>
    </w:p>
    <w:p w:rsidR="00BD043A" w:rsidRPr="00000D8A" w:rsidRDefault="00BD043A" w:rsidP="00996A27">
      <w:pPr>
        <w:rPr>
          <w:rFonts w:asciiTheme="minorHAnsi" w:hAnsiTheme="minorHAnsi"/>
        </w:rPr>
      </w:pPr>
    </w:p>
    <w:p w:rsidR="00BD043A" w:rsidRPr="00000D8A" w:rsidRDefault="00BD043A" w:rsidP="00996A27">
      <w:pPr>
        <w:rPr>
          <w:rFonts w:asciiTheme="minorHAnsi" w:hAnsiTheme="minorHAnsi"/>
        </w:rPr>
      </w:pPr>
    </w:p>
    <w:p w:rsidR="00BD043A" w:rsidRPr="00000D8A" w:rsidRDefault="00EB0C3E" w:rsidP="00EB0C3E">
      <w:pPr>
        <w:pStyle w:val="Heading2"/>
        <w:rPr>
          <w:rFonts w:asciiTheme="minorHAnsi" w:hAnsiTheme="minorHAnsi"/>
        </w:rPr>
      </w:pPr>
      <w:r w:rsidRPr="00000D8A">
        <w:rPr>
          <w:rFonts w:asciiTheme="minorHAnsi" w:hAnsiTheme="minorHAnsi"/>
        </w:rPr>
        <w:lastRenderedPageBreak/>
        <w:t>AT: Person-to-person Exchange</w:t>
      </w:r>
    </w:p>
    <w:p w:rsidR="004F5B11" w:rsidRDefault="004F5B11" w:rsidP="004F5B11">
      <w:pPr>
        <w:pStyle w:val="Heading3"/>
        <w:rPr>
          <w:rFonts w:asciiTheme="minorHAnsi" w:hAnsiTheme="minorHAnsi"/>
        </w:rPr>
      </w:pPr>
      <w:r w:rsidRPr="00000D8A">
        <w:rPr>
          <w:rFonts w:asciiTheme="minorHAnsi" w:hAnsiTheme="minorHAnsi"/>
        </w:rPr>
        <w:lastRenderedPageBreak/>
        <w:t>2AC</w:t>
      </w:r>
    </w:p>
    <w:p w:rsidR="00AB10E8" w:rsidRDefault="00AB10E8" w:rsidP="00AB10E8">
      <w:pPr>
        <w:pStyle w:val="Heading4"/>
      </w:pPr>
      <w:r>
        <w:t>The CP doesn’t solve—don’t involve enough sub-national leaders</w:t>
      </w:r>
    </w:p>
    <w:p w:rsidR="00AB10E8" w:rsidRDefault="00AB10E8" w:rsidP="00AB10E8">
      <w:proofErr w:type="spellStart"/>
      <w:r w:rsidRPr="00AB10E8">
        <w:rPr>
          <w:rStyle w:val="Style13ptBold"/>
        </w:rPr>
        <w:t>Tavenner</w:t>
      </w:r>
      <w:proofErr w:type="spellEnd"/>
      <w:r w:rsidRPr="00AB10E8">
        <w:rPr>
          <w:rStyle w:val="Style13ptBold"/>
        </w:rPr>
        <w:t xml:space="preserve"> and Watkins 16</w:t>
      </w:r>
      <w:r>
        <w:t xml:space="preserve"> </w:t>
      </w:r>
      <w:r w:rsidRPr="00AB10E8">
        <w:rPr>
          <w:sz w:val="16"/>
          <w:szCs w:val="16"/>
        </w:rPr>
        <w:t xml:space="preserve">[Carson, Executive Director of The Tai Initiative, Tom, member of Schell Bray PLLC, “China-U.S. Relations: Creating an Effective Relationship at the Subnational Level”, China US Focus, June 15 2016, </w:t>
      </w:r>
      <w:hyperlink r:id="rId29" w:history="1">
        <w:r w:rsidRPr="00AB10E8">
          <w:rPr>
            <w:rStyle w:val="Hyperlink"/>
            <w:sz w:val="16"/>
            <w:szCs w:val="16"/>
          </w:rPr>
          <w:t>http://www.chinausfocus.com/foreign-policy/china-us-relations-creating-an-effective-relationship-at-the-subnational-level/</w:t>
        </w:r>
      </w:hyperlink>
      <w:r w:rsidRPr="00AB10E8">
        <w:rPr>
          <w:sz w:val="16"/>
          <w:szCs w:val="16"/>
        </w:rPr>
        <w:t>] AW</w:t>
      </w:r>
    </w:p>
    <w:p w:rsidR="00AB10E8" w:rsidRPr="0059395A" w:rsidRDefault="00AB10E8" w:rsidP="00AB10E8">
      <w:pPr>
        <w:rPr>
          <w:sz w:val="16"/>
        </w:rPr>
      </w:pPr>
      <w:r w:rsidRPr="0059395A">
        <w:rPr>
          <w:sz w:val="16"/>
        </w:rPr>
        <w:t xml:space="preserve">We concur with Shen’s premise but believe it is only part of the puzzle that is sustaining relations during both good times and bad. Citizens on both sides of the Pacific should be informed by the overlooked pieces: </w:t>
      </w:r>
      <w:r w:rsidRPr="00E46CFB">
        <w:rPr>
          <w:rStyle w:val="StyleUnderline"/>
        </w:rPr>
        <w:t xml:space="preserve">powerful Chinese and American </w:t>
      </w:r>
      <w:r w:rsidRPr="00750C35">
        <w:rPr>
          <w:rStyle w:val="StyleUnderline"/>
          <w:highlight w:val="cyan"/>
        </w:rPr>
        <w:t>leaders</w:t>
      </w:r>
      <w:r w:rsidRPr="00E46CFB">
        <w:rPr>
          <w:rStyle w:val="StyleUnderline"/>
        </w:rPr>
        <w:t xml:space="preserve"> hard at </w:t>
      </w:r>
      <w:r w:rsidRPr="00750C35">
        <w:rPr>
          <w:rStyle w:val="StyleUnderline"/>
          <w:highlight w:val="cyan"/>
        </w:rPr>
        <w:t>work below the national level</w:t>
      </w:r>
      <w:r w:rsidRPr="00E46CFB">
        <w:rPr>
          <w:rStyle w:val="StyleUnderline"/>
        </w:rPr>
        <w:t>.</w:t>
      </w:r>
      <w:r w:rsidR="0059395A">
        <w:rPr>
          <w:rStyle w:val="StyleUnderline"/>
        </w:rPr>
        <w:t xml:space="preserve"> </w:t>
      </w:r>
      <w:r w:rsidRPr="0059395A">
        <w:rPr>
          <w:sz w:val="16"/>
        </w:rPr>
        <w:t>These connections go beyond “people-to-people” exchanges. Birthed by U.S. President Eisenhower, the “people-to-people” concept continues to play an important role in preventing national fear or contempt of foreigners that was found in the first half of the 20th century. But its influence at the national level is limited.</w:t>
      </w:r>
      <w:r w:rsidR="0059395A" w:rsidRPr="0059395A">
        <w:rPr>
          <w:sz w:val="16"/>
        </w:rPr>
        <w:t xml:space="preserve"> </w:t>
      </w:r>
      <w:r w:rsidRPr="00E46CFB">
        <w:rPr>
          <w:rStyle w:val="StyleUnderline"/>
        </w:rPr>
        <w:t xml:space="preserve">Nurturing </w:t>
      </w:r>
      <w:r w:rsidRPr="00750C35">
        <w:rPr>
          <w:rStyle w:val="StyleUnderline"/>
          <w:highlight w:val="cyan"/>
        </w:rPr>
        <w:t>a personal relationship with foreign counterparts</w:t>
      </w:r>
      <w:r w:rsidRPr="00E46CFB">
        <w:rPr>
          <w:rStyle w:val="StyleUnderline"/>
        </w:rPr>
        <w:t xml:space="preserve"> through decades of mutual struggle and achievement </w:t>
      </w:r>
      <w:r w:rsidRPr="00750C35">
        <w:rPr>
          <w:rStyle w:val="StyleUnderline"/>
          <w:highlight w:val="cyan"/>
        </w:rPr>
        <w:t xml:space="preserve">at the </w:t>
      </w:r>
      <w:r w:rsidRPr="00750C35">
        <w:rPr>
          <w:rStyle w:val="Emphasis"/>
          <w:highlight w:val="cyan"/>
        </w:rPr>
        <w:t>business</w:t>
      </w:r>
      <w:r w:rsidRPr="00E46CFB">
        <w:rPr>
          <w:rStyle w:val="Emphasis"/>
        </w:rPr>
        <w:t xml:space="preserve">, university, think tank, provincial and </w:t>
      </w:r>
      <w:r w:rsidRPr="00750C35">
        <w:rPr>
          <w:rStyle w:val="Emphasis"/>
          <w:highlight w:val="cyan"/>
        </w:rPr>
        <w:t>city level</w:t>
      </w:r>
      <w:r w:rsidRPr="00750C35">
        <w:rPr>
          <w:rStyle w:val="StyleUnderline"/>
          <w:highlight w:val="cyan"/>
        </w:rPr>
        <w:t xml:space="preserve"> creates time to marinate a lasting win-win relationship</w:t>
      </w:r>
      <w:r w:rsidRPr="00E46CFB">
        <w:rPr>
          <w:rStyle w:val="StyleUnderline"/>
        </w:rPr>
        <w:t>.</w:t>
      </w:r>
      <w:r w:rsidR="0059395A">
        <w:rPr>
          <w:rStyle w:val="StyleUnderline"/>
        </w:rPr>
        <w:t xml:space="preserve"> </w:t>
      </w:r>
      <w:r w:rsidRPr="0059395A">
        <w:rPr>
          <w:sz w:val="16"/>
        </w:rPr>
        <w:t xml:space="preserve">National leaders’ responsibilities compel them to spend no more than a few hours or days at most per year with a counterpart. </w:t>
      </w:r>
      <w:r w:rsidRPr="00750C35">
        <w:rPr>
          <w:rStyle w:val="StyleUnderline"/>
          <w:highlight w:val="cyan"/>
        </w:rPr>
        <w:t>The time they spend is often scripted</w:t>
      </w:r>
      <w:r w:rsidRPr="0059395A">
        <w:rPr>
          <w:rStyle w:val="StyleUnderline"/>
        </w:rPr>
        <w:t xml:space="preserve"> and each side must posture for the home audience as well. Their staffs are the ones who manifest the communication.</w:t>
      </w:r>
      <w:r w:rsidRPr="0059395A">
        <w:rPr>
          <w:sz w:val="16"/>
        </w:rPr>
        <w:t xml:space="preserve"> Therefore, little genuine relational substance is generated in such environments.</w:t>
      </w:r>
      <w:r w:rsidR="0059395A" w:rsidRPr="0059395A">
        <w:rPr>
          <w:sz w:val="16"/>
        </w:rPr>
        <w:t xml:space="preserve"> </w:t>
      </w:r>
      <w:r w:rsidRPr="0059395A">
        <w:rPr>
          <w:sz w:val="16"/>
        </w:rPr>
        <w:t xml:space="preserve">Clearly, we need these regular high-level meetings, but </w:t>
      </w:r>
      <w:r w:rsidRPr="00750C35">
        <w:rPr>
          <w:rStyle w:val="StyleUnderline"/>
          <w:highlight w:val="cyan"/>
        </w:rPr>
        <w:t>we need to nurture effective relationships at the subnational level as well.</w:t>
      </w:r>
      <w:r w:rsidRPr="0059395A">
        <w:rPr>
          <w:rStyle w:val="StyleUnderline"/>
        </w:rPr>
        <w:t xml:space="preserve"> </w:t>
      </w:r>
      <w:r w:rsidRPr="00750C35">
        <w:rPr>
          <w:rStyle w:val="StyleUnderline"/>
          <w:highlight w:val="cyan"/>
        </w:rPr>
        <w:t>Subnational leadership includes</w:t>
      </w:r>
      <w:r w:rsidRPr="0059395A">
        <w:rPr>
          <w:rStyle w:val="StyleUnderline"/>
        </w:rPr>
        <w:t xml:space="preserve"> governors, mayors, executives of businesses, universities, and </w:t>
      </w:r>
      <w:r w:rsidRPr="00750C35">
        <w:rPr>
          <w:rStyle w:val="StyleUnderline"/>
          <w:highlight w:val="cyan"/>
        </w:rPr>
        <w:t>non-profits;</w:t>
      </w:r>
      <w:r w:rsidRPr="0059395A">
        <w:rPr>
          <w:rStyle w:val="StyleUnderline"/>
        </w:rPr>
        <w:t xml:space="preserve"> thousands are filling the gap between people-to-people exchanges and high-level diplomatic missions.</w:t>
      </w:r>
      <w:r w:rsidR="0059395A">
        <w:rPr>
          <w:rStyle w:val="StyleUnderline"/>
        </w:rPr>
        <w:t xml:space="preserve"> </w:t>
      </w:r>
      <w:r w:rsidRPr="0059395A">
        <w:rPr>
          <w:sz w:val="16"/>
        </w:rPr>
        <w:t xml:space="preserve">In America and China, as former U.S. House Speaker Tip O’Neill famously observed, </w:t>
      </w:r>
      <w:r w:rsidRPr="0059395A">
        <w:rPr>
          <w:rStyle w:val="StyleUnderline"/>
        </w:rPr>
        <w:t>“all politics is local.”</w:t>
      </w:r>
      <w:r w:rsidRPr="0059395A">
        <w:rPr>
          <w:sz w:val="16"/>
        </w:rPr>
        <w:t xml:space="preserve">  </w:t>
      </w:r>
    </w:p>
    <w:p w:rsidR="00AB10E8" w:rsidRDefault="00AB10E8" w:rsidP="00AB10E8"/>
    <w:p w:rsidR="00AB10E8" w:rsidRDefault="00D809B4" w:rsidP="00D809B4">
      <w:pPr>
        <w:pStyle w:val="Heading4"/>
      </w:pPr>
      <w:r>
        <w:t>Perm do the CP—if they win China says yes to the plan, then the most likely place where it would be proposed is the forum for dialogue</w:t>
      </w:r>
    </w:p>
    <w:p w:rsidR="00AB10E8" w:rsidRPr="00AB10E8" w:rsidRDefault="00AB10E8" w:rsidP="00AB10E8"/>
    <w:p w:rsidR="009F1E66" w:rsidRPr="00000D8A" w:rsidRDefault="00F61052" w:rsidP="00F61052">
      <w:pPr>
        <w:pStyle w:val="Heading4"/>
        <w:rPr>
          <w:rFonts w:asciiTheme="minorHAnsi" w:hAnsiTheme="minorHAnsi"/>
        </w:rPr>
      </w:pPr>
      <w:r w:rsidRPr="00000D8A">
        <w:rPr>
          <w:rFonts w:asciiTheme="minorHAnsi" w:hAnsiTheme="minorHAnsi"/>
        </w:rPr>
        <w:t>The CP already exists—</w:t>
      </w:r>
      <w:proofErr w:type="spellStart"/>
      <w:r w:rsidRPr="00000D8A">
        <w:rPr>
          <w:rFonts w:asciiTheme="minorHAnsi" w:hAnsiTheme="minorHAnsi"/>
        </w:rPr>
        <w:t>squo</w:t>
      </w:r>
      <w:proofErr w:type="spellEnd"/>
      <w:r w:rsidRPr="00000D8A">
        <w:rPr>
          <w:rFonts w:asciiTheme="minorHAnsi" w:hAnsiTheme="minorHAnsi"/>
        </w:rPr>
        <w:t xml:space="preserve"> systems are continually being improved</w:t>
      </w:r>
    </w:p>
    <w:p w:rsidR="00F61052" w:rsidRPr="00000D8A" w:rsidRDefault="00F61052" w:rsidP="00996A27">
      <w:pPr>
        <w:rPr>
          <w:rFonts w:asciiTheme="minorHAnsi" w:hAnsiTheme="minorHAnsi"/>
        </w:rPr>
      </w:pPr>
      <w:proofErr w:type="spellStart"/>
      <w:r w:rsidRPr="00000D8A">
        <w:rPr>
          <w:rStyle w:val="Style13ptBold"/>
          <w:rFonts w:asciiTheme="minorHAnsi" w:hAnsiTheme="minorHAnsi"/>
        </w:rPr>
        <w:t>Yandong</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rPr>
        <w:t xml:space="preserve">[Liu, Vice Premier of China, “Liu </w:t>
      </w:r>
      <w:proofErr w:type="spellStart"/>
      <w:r w:rsidRPr="00000D8A">
        <w:rPr>
          <w:rFonts w:asciiTheme="minorHAnsi" w:hAnsiTheme="minorHAnsi"/>
          <w:sz w:val="16"/>
        </w:rPr>
        <w:t>Yandong</w:t>
      </w:r>
      <w:proofErr w:type="spellEnd"/>
      <w:r w:rsidRPr="00000D8A">
        <w:rPr>
          <w:rFonts w:asciiTheme="minorHAnsi" w:hAnsiTheme="minorHAnsi"/>
          <w:sz w:val="16"/>
        </w:rPr>
        <w:t xml:space="preserve"> Comments on Results of China-US High-Level Consultation on People-to-People Exchange”, Ministry of Foreign Affairs of the People’s Republic of China, June 07 2016, </w:t>
      </w:r>
      <w:hyperlink r:id="rId30" w:history="1">
        <w:r w:rsidRPr="00000D8A">
          <w:rPr>
            <w:rStyle w:val="Hyperlink"/>
            <w:rFonts w:asciiTheme="minorHAnsi" w:hAnsiTheme="minorHAnsi"/>
            <w:sz w:val="16"/>
          </w:rPr>
          <w:t>http://www.fmprc.gov.cn/mfa_eng/zxxx_662805/t1371466.shtml</w:t>
        </w:r>
      </w:hyperlink>
      <w:r w:rsidRPr="00000D8A">
        <w:rPr>
          <w:rFonts w:asciiTheme="minorHAnsi" w:hAnsiTheme="minorHAnsi"/>
          <w:sz w:val="16"/>
        </w:rPr>
        <w:t>] AW</w:t>
      </w:r>
    </w:p>
    <w:p w:rsidR="00BF0A2C" w:rsidRPr="00000D8A" w:rsidRDefault="00F61052" w:rsidP="00996A27">
      <w:pPr>
        <w:rPr>
          <w:rFonts w:asciiTheme="minorHAnsi" w:hAnsiTheme="minorHAnsi"/>
          <w:sz w:val="16"/>
        </w:rPr>
      </w:pPr>
      <w:r w:rsidRPr="00000D8A">
        <w:rPr>
          <w:rFonts w:asciiTheme="minorHAnsi" w:hAnsiTheme="minorHAnsi"/>
          <w:sz w:val="16"/>
        </w:rPr>
        <w:t xml:space="preserve">Liu </w:t>
      </w:r>
      <w:proofErr w:type="spellStart"/>
      <w:r w:rsidRPr="00000D8A">
        <w:rPr>
          <w:rFonts w:asciiTheme="minorHAnsi" w:hAnsiTheme="minorHAnsi"/>
          <w:sz w:val="16"/>
        </w:rPr>
        <w:t>Yandong</w:t>
      </w:r>
      <w:proofErr w:type="spellEnd"/>
      <w:r w:rsidRPr="00000D8A">
        <w:rPr>
          <w:rFonts w:asciiTheme="minorHAnsi" w:hAnsiTheme="minorHAnsi"/>
          <w:sz w:val="16"/>
        </w:rPr>
        <w:t xml:space="preserve"> said that with personal promotion of the two heads of state, </w:t>
      </w:r>
      <w:r w:rsidRPr="00000D8A">
        <w:rPr>
          <w:rStyle w:val="StyleUnderline"/>
          <w:rFonts w:asciiTheme="minorHAnsi" w:hAnsiTheme="minorHAnsi"/>
          <w:highlight w:val="cyan"/>
        </w:rPr>
        <w:t>the CPE mechanism</w:t>
      </w:r>
      <w:r w:rsidRPr="00000D8A">
        <w:rPr>
          <w:rFonts w:asciiTheme="minorHAnsi" w:hAnsiTheme="minorHAnsi"/>
          <w:sz w:val="16"/>
        </w:rPr>
        <w:t xml:space="preserve"> was established in 2010 as the time required, and </w:t>
      </w:r>
      <w:r w:rsidRPr="00000D8A">
        <w:rPr>
          <w:rStyle w:val="StyleUnderline"/>
          <w:rFonts w:asciiTheme="minorHAnsi" w:hAnsiTheme="minorHAnsi"/>
          <w:highlight w:val="cyan"/>
        </w:rPr>
        <w:t>has been constantly improved</w:t>
      </w:r>
      <w:r w:rsidRPr="00000D8A">
        <w:rPr>
          <w:rFonts w:asciiTheme="minorHAnsi" w:hAnsiTheme="minorHAnsi"/>
          <w:sz w:val="16"/>
        </w:rPr>
        <w:t xml:space="preserve"> since then. First, </w:t>
      </w:r>
      <w:r w:rsidRPr="00000D8A">
        <w:rPr>
          <w:rStyle w:val="StyleUnderline"/>
          <w:rFonts w:asciiTheme="minorHAnsi" w:hAnsiTheme="minorHAnsi"/>
        </w:rPr>
        <w:t xml:space="preserve">its </w:t>
      </w:r>
      <w:r w:rsidRPr="00000D8A">
        <w:rPr>
          <w:rStyle w:val="StyleUnderline"/>
          <w:rFonts w:asciiTheme="minorHAnsi" w:hAnsiTheme="minorHAnsi"/>
          <w:highlight w:val="cyan"/>
        </w:rPr>
        <w:t>coverage has been constantly expanded</w:t>
      </w:r>
      <w:r w:rsidRPr="00000D8A">
        <w:rPr>
          <w:rFonts w:asciiTheme="minorHAnsi" w:hAnsiTheme="minorHAnsi"/>
          <w:sz w:val="16"/>
        </w:rPr>
        <w:t xml:space="preserve"> from the initial four major areas </w:t>
      </w:r>
      <w:r w:rsidRPr="00000D8A">
        <w:rPr>
          <w:rStyle w:val="StyleUnderline"/>
          <w:rFonts w:asciiTheme="minorHAnsi" w:hAnsiTheme="minorHAnsi"/>
        </w:rPr>
        <w:t>to seven fields today</w:t>
      </w:r>
      <w:r w:rsidRPr="00000D8A">
        <w:rPr>
          <w:rFonts w:asciiTheme="minorHAnsi" w:hAnsiTheme="minorHAnsi"/>
          <w:sz w:val="16"/>
        </w:rPr>
        <w:t xml:space="preserve">, namely education, science and technology, culture, sports, woman, youth and public health. And </w:t>
      </w:r>
      <w:r w:rsidRPr="00000D8A">
        <w:rPr>
          <w:rStyle w:val="StyleUnderline"/>
          <w:rFonts w:asciiTheme="minorHAnsi" w:hAnsiTheme="minorHAnsi"/>
        </w:rPr>
        <w:t>the number of results of the consultation has increased</w:t>
      </w:r>
      <w:r w:rsidRPr="00000D8A">
        <w:rPr>
          <w:rFonts w:asciiTheme="minorHAnsi" w:hAnsiTheme="minorHAnsi"/>
          <w:sz w:val="16"/>
        </w:rPr>
        <w:t xml:space="preserve"> from 13 </w:t>
      </w:r>
      <w:r w:rsidRPr="00000D8A">
        <w:rPr>
          <w:rStyle w:val="StyleUnderline"/>
          <w:rFonts w:asciiTheme="minorHAnsi" w:hAnsiTheme="minorHAnsi"/>
        </w:rPr>
        <w:t xml:space="preserve">to over 400. </w:t>
      </w:r>
      <w:r w:rsidRPr="00000D8A">
        <w:rPr>
          <w:rFonts w:asciiTheme="minorHAnsi" w:hAnsiTheme="minorHAnsi"/>
          <w:sz w:val="16"/>
        </w:rPr>
        <w:t xml:space="preserve">Second, </w:t>
      </w:r>
      <w:r w:rsidRPr="00000D8A">
        <w:rPr>
          <w:rStyle w:val="StyleUnderline"/>
          <w:rFonts w:asciiTheme="minorHAnsi" w:hAnsiTheme="minorHAnsi"/>
          <w:highlight w:val="cyan"/>
        </w:rPr>
        <w:t>the scale of exchange has been continuously broadened. The number of Chinese students studying in the US has been doubled</w:t>
      </w:r>
      <w:r w:rsidRPr="00000D8A">
        <w:rPr>
          <w:rFonts w:asciiTheme="minorHAnsi" w:hAnsiTheme="minorHAnsi"/>
          <w:sz w:val="16"/>
        </w:rPr>
        <w:t xml:space="preserve"> from more than 300,000 </w:t>
      </w:r>
      <w:r w:rsidRPr="00000D8A">
        <w:rPr>
          <w:rStyle w:val="StyleUnderline"/>
          <w:rFonts w:asciiTheme="minorHAnsi" w:hAnsiTheme="minorHAnsi"/>
        </w:rPr>
        <w:t xml:space="preserve">to nearly 600,000, </w:t>
      </w:r>
      <w:r w:rsidRPr="00000D8A">
        <w:rPr>
          <w:rStyle w:val="StyleUnderline"/>
          <w:rFonts w:asciiTheme="minorHAnsi" w:hAnsiTheme="minorHAnsi"/>
          <w:highlight w:val="cyan"/>
        </w:rPr>
        <w:t>and China remains to be the biggest source of international students in the US.</w:t>
      </w:r>
      <w:r w:rsidRPr="00000D8A">
        <w:rPr>
          <w:rStyle w:val="StyleUnderline"/>
          <w:rFonts w:asciiTheme="minorHAnsi" w:hAnsiTheme="minorHAnsi"/>
        </w:rPr>
        <w:t xml:space="preserve"> The number of Chinese tourists visiting the US has been quadrupled</w:t>
      </w:r>
      <w:r w:rsidRPr="00000D8A">
        <w:rPr>
          <w:rFonts w:asciiTheme="minorHAnsi" w:hAnsiTheme="minorHAnsi"/>
          <w:sz w:val="16"/>
        </w:rPr>
        <w:t xml:space="preserve">, rising from over 700,000 </w:t>
      </w:r>
      <w:r w:rsidRPr="00000D8A">
        <w:rPr>
          <w:rStyle w:val="StyleUnderline"/>
          <w:rFonts w:asciiTheme="minorHAnsi" w:hAnsiTheme="minorHAnsi"/>
        </w:rPr>
        <w:t>to nearly three million</w:t>
      </w:r>
      <w:r w:rsidRPr="00000D8A">
        <w:rPr>
          <w:rFonts w:asciiTheme="minorHAnsi" w:hAnsiTheme="minorHAnsi"/>
          <w:sz w:val="16"/>
        </w:rPr>
        <w:t xml:space="preserve">. Thanks to the policy of multi-entry business and tourist visas with the validity up to 10 years, the amount of Chinese tourists in the US grew by 53 percent in 2015. Having completed its “100,000 Strong” Initiative ahead of schedule, </w:t>
      </w:r>
      <w:r w:rsidRPr="00000D8A">
        <w:rPr>
          <w:rStyle w:val="StyleUnderline"/>
          <w:rFonts w:asciiTheme="minorHAnsi" w:hAnsiTheme="minorHAnsi"/>
          <w:highlight w:val="cyan"/>
        </w:rPr>
        <w:t>the US has launched a</w:t>
      </w:r>
      <w:r w:rsidRPr="00000D8A">
        <w:rPr>
          <w:rStyle w:val="StyleUnderline"/>
          <w:rFonts w:asciiTheme="minorHAnsi" w:hAnsiTheme="minorHAnsi"/>
        </w:rPr>
        <w:t xml:space="preserve"> more ambitious “1 Million Strong” </w:t>
      </w:r>
      <w:r w:rsidRPr="00000D8A">
        <w:rPr>
          <w:rStyle w:val="StyleUnderline"/>
          <w:rFonts w:asciiTheme="minorHAnsi" w:hAnsiTheme="minorHAnsi"/>
          <w:highlight w:val="cyan"/>
        </w:rPr>
        <w:t>Initiative, which sets the goal of bringing the number of US learners of Mandarin Chinese to 1 million</w:t>
      </w:r>
      <w:r w:rsidRPr="00000D8A">
        <w:rPr>
          <w:rFonts w:asciiTheme="minorHAnsi" w:hAnsiTheme="minorHAnsi"/>
          <w:sz w:val="16"/>
        </w:rPr>
        <w:t xml:space="preserve"> by 2020. As the second biggest source of foreign students in China, the US has about 22,000 students studying in China. Since 2015, </w:t>
      </w:r>
      <w:r w:rsidRPr="00000D8A">
        <w:rPr>
          <w:rStyle w:val="StyleUnderline"/>
          <w:rFonts w:asciiTheme="minorHAnsi" w:hAnsiTheme="minorHAnsi"/>
        </w:rPr>
        <w:t xml:space="preserve">more than 1340 US commercial performances have been delivered in China. Third, </w:t>
      </w:r>
      <w:r w:rsidRPr="00000D8A">
        <w:rPr>
          <w:rStyle w:val="StyleUnderline"/>
          <w:rFonts w:asciiTheme="minorHAnsi" w:hAnsiTheme="minorHAnsi"/>
          <w:highlight w:val="cyan"/>
        </w:rPr>
        <w:t>the level of cooperation has been elevated significantly. There are 399 programs</w:t>
      </w:r>
      <w:r w:rsidRPr="00000D8A">
        <w:rPr>
          <w:rFonts w:asciiTheme="minorHAnsi" w:hAnsiTheme="minorHAnsi"/>
          <w:sz w:val="16"/>
        </w:rPr>
        <w:t xml:space="preserve"> and institutions </w:t>
      </w:r>
      <w:r w:rsidRPr="00000D8A">
        <w:rPr>
          <w:rStyle w:val="StyleUnderline"/>
          <w:rFonts w:asciiTheme="minorHAnsi" w:hAnsiTheme="minorHAnsi"/>
          <w:highlight w:val="cyan"/>
        </w:rPr>
        <w:t>of education collaboration</w:t>
      </w:r>
      <w:r w:rsidRPr="00000D8A">
        <w:rPr>
          <w:rStyle w:val="StyleUnderline"/>
          <w:rFonts w:asciiTheme="minorHAnsi" w:hAnsiTheme="minorHAnsi"/>
        </w:rPr>
        <w:t xml:space="preserve"> between the two sides. </w:t>
      </w:r>
      <w:r w:rsidRPr="00000D8A">
        <w:rPr>
          <w:rStyle w:val="StyleUnderline"/>
          <w:rFonts w:asciiTheme="minorHAnsi" w:hAnsiTheme="minorHAnsi"/>
          <w:highlight w:val="cyan"/>
        </w:rPr>
        <w:t>Joint research centers</w:t>
      </w:r>
      <w:r w:rsidRPr="00000D8A">
        <w:rPr>
          <w:rStyle w:val="StyleUnderline"/>
          <w:rFonts w:asciiTheme="minorHAnsi" w:hAnsiTheme="minorHAnsi"/>
        </w:rPr>
        <w:t xml:space="preserve"> for clean energy, rail transportation</w:t>
      </w:r>
      <w:r w:rsidRPr="00000D8A">
        <w:rPr>
          <w:rFonts w:asciiTheme="minorHAnsi" w:hAnsiTheme="minorHAnsi"/>
          <w:sz w:val="16"/>
        </w:rPr>
        <w:t xml:space="preserve"> and other fields </w:t>
      </w:r>
      <w:r w:rsidRPr="00000D8A">
        <w:rPr>
          <w:rStyle w:val="StyleUnderline"/>
          <w:rFonts w:asciiTheme="minorHAnsi" w:hAnsiTheme="minorHAnsi"/>
          <w:highlight w:val="cyan"/>
        </w:rPr>
        <w:t>as well as cross-border innovation</w:t>
      </w:r>
      <w:r w:rsidRPr="00000D8A">
        <w:rPr>
          <w:rStyle w:val="StyleUnderline"/>
          <w:rFonts w:asciiTheme="minorHAnsi" w:hAnsiTheme="minorHAnsi"/>
        </w:rPr>
        <w:t xml:space="preserve"> and entrepreneurship </w:t>
      </w:r>
      <w:r w:rsidRPr="00000D8A">
        <w:rPr>
          <w:rStyle w:val="StyleUnderline"/>
          <w:rFonts w:asciiTheme="minorHAnsi" w:hAnsiTheme="minorHAnsi"/>
        </w:rPr>
        <w:lastRenderedPageBreak/>
        <w:t xml:space="preserve">cooperation platforms </w:t>
      </w:r>
      <w:r w:rsidRPr="00000D8A">
        <w:rPr>
          <w:rStyle w:val="StyleUnderline"/>
          <w:rFonts w:asciiTheme="minorHAnsi" w:hAnsiTheme="minorHAnsi"/>
          <w:highlight w:val="cyan"/>
        </w:rPr>
        <w:t>witness smooth operation</w:t>
      </w:r>
      <w:r w:rsidRPr="00000D8A">
        <w:rPr>
          <w:rFonts w:asciiTheme="minorHAnsi" w:hAnsiTheme="minorHAnsi"/>
          <w:sz w:val="16"/>
        </w:rPr>
        <w:t xml:space="preserve">. And </w:t>
      </w:r>
      <w:r w:rsidRPr="00000D8A">
        <w:rPr>
          <w:rStyle w:val="StyleUnderline"/>
          <w:rFonts w:asciiTheme="minorHAnsi" w:hAnsiTheme="minorHAnsi"/>
          <w:highlight w:val="cyan"/>
        </w:rPr>
        <w:t>dialogues between think-tanks are highly productive. The two countries have joined efforts in fighting against Ebola</w:t>
      </w:r>
      <w:r w:rsidRPr="00000D8A">
        <w:rPr>
          <w:rFonts w:asciiTheme="minorHAnsi" w:hAnsiTheme="minorHAnsi"/>
          <w:sz w:val="16"/>
        </w:rPr>
        <w:t xml:space="preserve"> in Africa, winning praise from the international society. Fourth, </w:t>
      </w:r>
      <w:r w:rsidRPr="00000D8A">
        <w:rPr>
          <w:rStyle w:val="StyleUnderline"/>
          <w:rFonts w:asciiTheme="minorHAnsi" w:hAnsiTheme="minorHAnsi"/>
        </w:rPr>
        <w:t>social influence is becoming more extensive.</w:t>
      </w:r>
      <w:r w:rsidRPr="00000D8A">
        <w:rPr>
          <w:rFonts w:asciiTheme="minorHAnsi" w:hAnsiTheme="minorHAnsi"/>
          <w:sz w:val="16"/>
        </w:rPr>
        <w:t xml:space="preserve"> More and </w:t>
      </w:r>
      <w:r w:rsidRPr="00000D8A">
        <w:rPr>
          <w:rStyle w:val="StyleUnderline"/>
          <w:rFonts w:asciiTheme="minorHAnsi" w:hAnsiTheme="minorHAnsi"/>
        </w:rPr>
        <w:t>more local administrations,</w:t>
      </w:r>
      <w:r w:rsidRPr="00000D8A">
        <w:rPr>
          <w:rFonts w:asciiTheme="minorHAnsi" w:hAnsiTheme="minorHAnsi"/>
          <w:sz w:val="16"/>
        </w:rPr>
        <w:t xml:space="preserve"> enterprises, schools, media </w:t>
      </w:r>
      <w:r w:rsidRPr="00000D8A">
        <w:rPr>
          <w:rStyle w:val="StyleUnderline"/>
          <w:rFonts w:asciiTheme="minorHAnsi" w:hAnsiTheme="minorHAnsi"/>
        </w:rPr>
        <w:t xml:space="preserve">and social organizations have taken part in the exchange. </w:t>
      </w:r>
      <w:r w:rsidRPr="00000D8A">
        <w:rPr>
          <w:rStyle w:val="StyleUnderline"/>
          <w:rFonts w:asciiTheme="minorHAnsi" w:hAnsiTheme="minorHAnsi"/>
          <w:highlight w:val="cyan"/>
        </w:rPr>
        <w:t>The two countries have established 257 pairs of sister province-state and cities with more than 27 million people participating in people-to-people</w:t>
      </w:r>
      <w:r w:rsidRPr="00000D8A">
        <w:rPr>
          <w:rFonts w:asciiTheme="minorHAnsi" w:hAnsiTheme="minorHAnsi"/>
          <w:sz w:val="16"/>
        </w:rPr>
        <w:t xml:space="preserve"> and cultural exchange </w:t>
      </w:r>
      <w:r w:rsidRPr="00000D8A">
        <w:rPr>
          <w:rStyle w:val="StyleUnderline"/>
          <w:rFonts w:asciiTheme="minorHAnsi" w:hAnsiTheme="minorHAnsi"/>
          <w:highlight w:val="cyan"/>
        </w:rPr>
        <w:t>activities.</w:t>
      </w:r>
      <w:r w:rsidRPr="00000D8A">
        <w:rPr>
          <w:rStyle w:val="StyleUnderline"/>
          <w:rFonts w:asciiTheme="minorHAnsi" w:hAnsiTheme="minorHAnsi"/>
        </w:rPr>
        <w:t xml:space="preserve"> There are nearly 2,000 people signing up for almost 500 programs</w:t>
      </w:r>
      <w:r w:rsidRPr="00000D8A">
        <w:rPr>
          <w:rFonts w:asciiTheme="minorHAnsi" w:hAnsiTheme="minorHAnsi"/>
          <w:sz w:val="16"/>
        </w:rPr>
        <w:t xml:space="preserve"> of the China-US Young Maker Competition, showing the vitality of innovation and entrepreneurship. It is safe to say that the success of current bilateral people-to-people and cultural exchanges has gone beyond our original anticipation, strongly proving the boundless charm and strong vitality of people-to-people and cultural exchanges.</w:t>
      </w:r>
    </w:p>
    <w:p w:rsidR="001A59A1" w:rsidRPr="00000D8A" w:rsidRDefault="001A59A1" w:rsidP="00996A27">
      <w:pPr>
        <w:rPr>
          <w:rFonts w:asciiTheme="minorHAnsi" w:hAnsiTheme="minorHAnsi"/>
          <w:sz w:val="16"/>
        </w:rPr>
      </w:pPr>
    </w:p>
    <w:p w:rsidR="001A59A1" w:rsidRPr="00000D8A" w:rsidRDefault="001A59A1" w:rsidP="00996A27">
      <w:pPr>
        <w:rPr>
          <w:rFonts w:asciiTheme="minorHAnsi" w:hAnsiTheme="minorHAnsi"/>
          <w:sz w:val="16"/>
        </w:rPr>
      </w:pPr>
    </w:p>
    <w:p w:rsidR="001A59A1" w:rsidRPr="00000D8A" w:rsidRDefault="001A59A1" w:rsidP="00996A27">
      <w:pPr>
        <w:rPr>
          <w:rFonts w:asciiTheme="minorHAnsi" w:hAnsiTheme="minorHAnsi"/>
          <w:sz w:val="16"/>
        </w:rPr>
      </w:pPr>
    </w:p>
    <w:p w:rsidR="00E97A1E" w:rsidRPr="00000D8A" w:rsidRDefault="00E97A1E" w:rsidP="00996A27">
      <w:pPr>
        <w:rPr>
          <w:rFonts w:asciiTheme="minorHAnsi" w:hAnsiTheme="minorHAnsi"/>
          <w:sz w:val="16"/>
        </w:rPr>
      </w:pPr>
    </w:p>
    <w:p w:rsidR="00E97A1E" w:rsidRPr="00000D8A" w:rsidRDefault="00E97A1E" w:rsidP="00E97A1E">
      <w:pPr>
        <w:pStyle w:val="Heading2"/>
        <w:rPr>
          <w:rFonts w:asciiTheme="minorHAnsi" w:hAnsiTheme="minorHAnsi"/>
        </w:rPr>
      </w:pPr>
      <w:r w:rsidRPr="00000D8A">
        <w:rPr>
          <w:rFonts w:asciiTheme="minorHAnsi" w:hAnsiTheme="minorHAnsi"/>
        </w:rPr>
        <w:lastRenderedPageBreak/>
        <w:t>CTBT CP</w:t>
      </w:r>
    </w:p>
    <w:p w:rsidR="001D1DFE" w:rsidRPr="00000D8A" w:rsidRDefault="001D1DFE" w:rsidP="001D1DFE">
      <w:pPr>
        <w:rPr>
          <w:rFonts w:asciiTheme="minorHAnsi" w:hAnsiTheme="minorHAnsi"/>
        </w:rPr>
      </w:pPr>
    </w:p>
    <w:p w:rsidR="00C57291" w:rsidRPr="00000D8A" w:rsidRDefault="00C57291" w:rsidP="00C57291">
      <w:pPr>
        <w:pStyle w:val="Heading3"/>
        <w:rPr>
          <w:rFonts w:asciiTheme="minorHAnsi" w:hAnsiTheme="minorHAnsi"/>
        </w:rPr>
      </w:pPr>
      <w:r w:rsidRPr="00000D8A">
        <w:rPr>
          <w:rFonts w:asciiTheme="minorHAnsi" w:hAnsiTheme="minorHAnsi"/>
        </w:rPr>
        <w:lastRenderedPageBreak/>
        <w:t>Notes</w:t>
      </w:r>
    </w:p>
    <w:p w:rsidR="009A12B9" w:rsidRPr="00000D8A" w:rsidRDefault="009A12B9" w:rsidP="009F062F">
      <w:pPr>
        <w:pStyle w:val="Heading4"/>
        <w:rPr>
          <w:rFonts w:asciiTheme="minorHAnsi" w:hAnsiTheme="minorHAnsi"/>
          <w:szCs w:val="26"/>
        </w:rPr>
      </w:pPr>
      <w:r w:rsidRPr="00000D8A">
        <w:rPr>
          <w:rFonts w:asciiTheme="minorHAnsi" w:hAnsiTheme="minorHAnsi"/>
        </w:rPr>
        <w:t>The Comprehensive Nuclear-Test Ban Treaty</w:t>
      </w:r>
      <w:r w:rsidR="00226AB3" w:rsidRPr="00000D8A">
        <w:rPr>
          <w:rFonts w:asciiTheme="minorHAnsi" w:hAnsiTheme="minorHAnsi"/>
        </w:rPr>
        <w:t xml:space="preserve"> (CTBT)</w:t>
      </w:r>
      <w:r w:rsidRPr="00000D8A">
        <w:rPr>
          <w:rFonts w:asciiTheme="minorHAnsi" w:hAnsiTheme="minorHAnsi"/>
        </w:rPr>
        <w:t xml:space="preserve"> is a multilateral treaty which the vast majority of countries of signed onto and ratified which bans nuclear testing of any type, and creates an international system of observation systems designed to detect nuclear testing. </w:t>
      </w:r>
      <w:r w:rsidR="009F062F" w:rsidRPr="00000D8A">
        <w:rPr>
          <w:rFonts w:asciiTheme="minorHAnsi" w:hAnsiTheme="minorHAnsi"/>
        </w:rPr>
        <w:t>(</w:t>
      </w:r>
      <w:hyperlink r:id="rId31" w:history="1">
        <w:r w:rsidR="009F062F" w:rsidRPr="00000D8A">
          <w:rPr>
            <w:rFonts w:asciiTheme="minorHAnsi" w:hAnsiTheme="minorHAnsi"/>
            <w:b w:val="0"/>
            <w:sz w:val="16"/>
          </w:rPr>
          <w:t>https://en.wikipedia.org/wiki/Comprehensive_Nuclear-Test-Ban_Treaty</w:t>
        </w:r>
      </w:hyperlink>
      <w:r w:rsidR="009F062F" w:rsidRPr="00000D8A">
        <w:rPr>
          <w:rFonts w:asciiTheme="minorHAnsi" w:hAnsiTheme="minorHAnsi"/>
        </w:rPr>
        <w:t>)</w:t>
      </w:r>
      <w:r w:rsidR="009F062F" w:rsidRPr="00000D8A">
        <w:rPr>
          <w:rFonts w:asciiTheme="minorHAnsi" w:hAnsiTheme="minorHAnsi"/>
          <w:szCs w:val="26"/>
        </w:rPr>
        <w:t xml:space="preserve">. The U.S. is one of the few nuclear countries which hasn’t ratified the treaty. The last time the U.S. tried to pass CTBT was in 2012. </w:t>
      </w:r>
      <w:r w:rsidR="001B7FD0" w:rsidRPr="00000D8A">
        <w:rPr>
          <w:rFonts w:asciiTheme="minorHAnsi" w:hAnsiTheme="minorHAnsi"/>
          <w:szCs w:val="26"/>
        </w:rPr>
        <w:t xml:space="preserve">The idea is that by knowing if countries were doing nuclear tests (a vital part of making sure that the nuclear weapons which are created actually work, and how destructive they are), the international community would be able to put pressure on them to stop, and also implement sanctions. </w:t>
      </w:r>
      <w:r w:rsidR="00226AB3" w:rsidRPr="00000D8A">
        <w:rPr>
          <w:rFonts w:asciiTheme="minorHAnsi" w:hAnsiTheme="minorHAnsi"/>
          <w:szCs w:val="26"/>
        </w:rPr>
        <w:t xml:space="preserve">A few of the other nuclear countries which haven’t signed onto CTBT are conditioning their ratification on the U.S. (e.g. China, Pakistan, India). By having the U.S. join on, the CTBT would finally be able to have teeth, and actually be completely implemented. </w:t>
      </w:r>
    </w:p>
    <w:p w:rsidR="00CB261F" w:rsidRPr="00000D8A" w:rsidRDefault="00CB261F" w:rsidP="00CB261F">
      <w:pPr>
        <w:rPr>
          <w:rFonts w:asciiTheme="minorHAnsi" w:hAnsiTheme="minorHAnsi"/>
        </w:rPr>
      </w:pPr>
    </w:p>
    <w:p w:rsidR="00CB261F" w:rsidRPr="00000D8A" w:rsidRDefault="00CB261F" w:rsidP="00CB261F">
      <w:pPr>
        <w:pStyle w:val="Heading4"/>
        <w:rPr>
          <w:rFonts w:asciiTheme="minorHAnsi" w:hAnsiTheme="minorHAnsi"/>
        </w:rPr>
      </w:pPr>
      <w:r w:rsidRPr="00000D8A">
        <w:rPr>
          <w:rFonts w:asciiTheme="minorHAnsi" w:hAnsiTheme="minorHAnsi"/>
        </w:rPr>
        <w:t xml:space="preserve">The reason why this treaty hasn’t been passed is mostly GOP fears that the U.S. would lose its nuclear edge since we wouldn’t be able to test our nukes, and that the treaty doesn’t actually do anything because it doesn’t actually define what a “ban on nuclear </w:t>
      </w:r>
      <w:r w:rsidR="009E28BB" w:rsidRPr="00000D8A">
        <w:rPr>
          <w:rFonts w:asciiTheme="minorHAnsi" w:hAnsiTheme="minorHAnsi"/>
        </w:rPr>
        <w:t>testing</w:t>
      </w:r>
      <w:r w:rsidRPr="00000D8A">
        <w:rPr>
          <w:rFonts w:asciiTheme="minorHAnsi" w:hAnsiTheme="minorHAnsi"/>
        </w:rPr>
        <w:t xml:space="preserve">” means. </w:t>
      </w:r>
    </w:p>
    <w:p w:rsidR="009A12B9" w:rsidRPr="00000D8A" w:rsidRDefault="009A12B9" w:rsidP="009A12B9">
      <w:pPr>
        <w:rPr>
          <w:rFonts w:asciiTheme="minorHAnsi" w:hAnsiTheme="minorHAnsi"/>
        </w:rPr>
      </w:pPr>
    </w:p>
    <w:p w:rsidR="009A12B9" w:rsidRDefault="008C37AC" w:rsidP="008C37AC">
      <w:pPr>
        <w:pStyle w:val="Heading4"/>
      </w:pPr>
      <w:r>
        <w:t xml:space="preserve">To beat this </w:t>
      </w:r>
      <w:proofErr w:type="spellStart"/>
      <w:r>
        <w:t>arg</w:t>
      </w:r>
      <w:proofErr w:type="spellEnd"/>
      <w:r>
        <w:t xml:space="preserve">, I would pick one specific failure area of the treaty in the 1AR, and just sit on the one that the block undercovers. The 2AC </w:t>
      </w:r>
      <w:proofErr w:type="spellStart"/>
      <w:r>
        <w:t>ev</w:t>
      </w:r>
      <w:proofErr w:type="spellEnd"/>
      <w:r>
        <w:t xml:space="preserve"> lists out several reasons why CTBT fails, so keeping a list of each reason helps the 1A stay organized, and then pick a pivot. </w:t>
      </w:r>
    </w:p>
    <w:p w:rsidR="00AB10E8" w:rsidRPr="00AB10E8" w:rsidRDefault="00AB10E8" w:rsidP="00AB10E8"/>
    <w:p w:rsidR="00A347A6" w:rsidRPr="00A347A6" w:rsidRDefault="00A347A6" w:rsidP="00A347A6"/>
    <w:p w:rsidR="00D06A7B" w:rsidRPr="00000D8A" w:rsidRDefault="00D06A7B" w:rsidP="00D06A7B">
      <w:pPr>
        <w:pStyle w:val="Heading3"/>
        <w:rPr>
          <w:rFonts w:asciiTheme="minorHAnsi" w:hAnsiTheme="minorHAnsi"/>
        </w:rPr>
      </w:pPr>
      <w:r w:rsidRPr="00000D8A">
        <w:rPr>
          <w:rFonts w:asciiTheme="minorHAnsi" w:hAnsiTheme="minorHAnsi"/>
        </w:rPr>
        <w:lastRenderedPageBreak/>
        <w:t>1NC</w:t>
      </w:r>
    </w:p>
    <w:p w:rsidR="00E97A1E" w:rsidRPr="00000D8A" w:rsidRDefault="00E97A1E" w:rsidP="00FD6A21">
      <w:pPr>
        <w:pStyle w:val="Heading4"/>
        <w:rPr>
          <w:rFonts w:asciiTheme="minorHAnsi" w:hAnsiTheme="minorHAnsi"/>
        </w:rPr>
      </w:pPr>
      <w:r w:rsidRPr="00000D8A">
        <w:rPr>
          <w:rFonts w:asciiTheme="minorHAnsi" w:hAnsiTheme="minorHAnsi"/>
        </w:rPr>
        <w:t>The United States senate should ratify the Comprehensive Test Ban Treaty</w:t>
      </w:r>
    </w:p>
    <w:p w:rsidR="00E97A1E" w:rsidRPr="00000D8A" w:rsidRDefault="00E97A1E" w:rsidP="00E97A1E">
      <w:pPr>
        <w:rPr>
          <w:rFonts w:asciiTheme="minorHAnsi" w:hAnsiTheme="minorHAnsi"/>
        </w:rPr>
      </w:pPr>
    </w:p>
    <w:p w:rsidR="00493C7D" w:rsidRPr="00000D8A" w:rsidRDefault="002E0EB3" w:rsidP="002E0EB3">
      <w:pPr>
        <w:pStyle w:val="Heading4"/>
        <w:rPr>
          <w:rFonts w:asciiTheme="minorHAnsi" w:hAnsiTheme="minorHAnsi"/>
        </w:rPr>
      </w:pPr>
      <w:r w:rsidRPr="00000D8A">
        <w:rPr>
          <w:rFonts w:asciiTheme="minorHAnsi" w:hAnsiTheme="minorHAnsi"/>
        </w:rPr>
        <w:t>CTBT expands the U.S. capability to detect and end rogue nuclear proliferation</w:t>
      </w:r>
    </w:p>
    <w:p w:rsidR="00E97A1E" w:rsidRPr="00000D8A" w:rsidRDefault="00E97A1E" w:rsidP="00E97A1E">
      <w:pPr>
        <w:rPr>
          <w:rFonts w:asciiTheme="minorHAnsi" w:hAnsiTheme="minorHAnsi"/>
        </w:rPr>
      </w:pPr>
      <w:r w:rsidRPr="00000D8A">
        <w:rPr>
          <w:rStyle w:val="Style13ptBold"/>
          <w:rFonts w:asciiTheme="minorHAnsi" w:hAnsiTheme="minorHAnsi"/>
        </w:rPr>
        <w:t>O'Leary and Kimball 11</w:t>
      </w:r>
      <w:r w:rsidRPr="00000D8A">
        <w:rPr>
          <w:rFonts w:asciiTheme="minorHAnsi" w:hAnsiTheme="minorHAnsi"/>
        </w:rPr>
        <w:t xml:space="preserve"> </w:t>
      </w:r>
      <w:r w:rsidRPr="00000D8A">
        <w:rPr>
          <w:rFonts w:asciiTheme="minorHAnsi" w:hAnsiTheme="minorHAnsi"/>
          <w:sz w:val="16"/>
        </w:rPr>
        <w:t xml:space="preserve">[Hazel, seventh United States Secretary of Energy, </w:t>
      </w:r>
      <w:r w:rsidR="00A90DD7" w:rsidRPr="00000D8A">
        <w:rPr>
          <w:rFonts w:asciiTheme="minorHAnsi" w:hAnsiTheme="minorHAnsi"/>
          <w:sz w:val="16"/>
        </w:rPr>
        <w:t xml:space="preserve">Daryl, </w:t>
      </w:r>
      <w:r w:rsidRPr="00000D8A">
        <w:rPr>
          <w:rFonts w:asciiTheme="minorHAnsi" w:hAnsiTheme="minorHAnsi"/>
          <w:sz w:val="16"/>
        </w:rPr>
        <w:t xml:space="preserve">Executive Director </w:t>
      </w:r>
      <w:r w:rsidR="00A90DD7" w:rsidRPr="00000D8A">
        <w:rPr>
          <w:rFonts w:asciiTheme="minorHAnsi" w:hAnsiTheme="minorHAnsi"/>
          <w:sz w:val="16"/>
        </w:rPr>
        <w:t xml:space="preserve">of the Arms Control Association, “Ratify the Comprehensive Test Ban Treaty”, Los Angeles Times, Sept 14 2011, </w:t>
      </w:r>
      <w:hyperlink r:id="rId32" w:history="1">
        <w:r w:rsidR="00A90DD7" w:rsidRPr="00000D8A">
          <w:rPr>
            <w:rStyle w:val="Hyperlink"/>
            <w:rFonts w:asciiTheme="minorHAnsi" w:hAnsiTheme="minorHAnsi"/>
            <w:sz w:val="16"/>
          </w:rPr>
          <w:t>http://articles.latimes.com/2011/sep/14/opinion/la-oe-oleary-nukeban-20110914</w:t>
        </w:r>
      </w:hyperlink>
      <w:r w:rsidR="00A90DD7" w:rsidRPr="00000D8A">
        <w:rPr>
          <w:rFonts w:asciiTheme="minorHAnsi" w:hAnsiTheme="minorHAnsi"/>
          <w:sz w:val="16"/>
        </w:rPr>
        <w:t>] AW</w:t>
      </w:r>
    </w:p>
    <w:p w:rsidR="00A90DD7" w:rsidRPr="00000D8A" w:rsidRDefault="00A90DD7" w:rsidP="00E97A1E">
      <w:pPr>
        <w:rPr>
          <w:rStyle w:val="StyleUnderline"/>
          <w:rFonts w:asciiTheme="minorHAnsi" w:hAnsiTheme="minorHAnsi"/>
        </w:rPr>
      </w:pPr>
      <w:r w:rsidRPr="00000D8A">
        <w:rPr>
          <w:rFonts w:asciiTheme="minorHAnsi" w:hAnsiTheme="minorHAnsi"/>
          <w:sz w:val="16"/>
        </w:rPr>
        <w:t xml:space="preserve">The United States is one of just nine key nations that hasn't ratified the treaty. The U.S. Senate can change that — and should do so now. </w:t>
      </w:r>
      <w:r w:rsidRPr="00000D8A">
        <w:rPr>
          <w:rStyle w:val="StyleUnderline"/>
          <w:rFonts w:asciiTheme="minorHAnsi" w:hAnsiTheme="minorHAnsi"/>
          <w:highlight w:val="cyan"/>
        </w:rPr>
        <w:t>Its ratification</w:t>
      </w:r>
      <w:r w:rsidRPr="00000D8A">
        <w:rPr>
          <w:rStyle w:val="StyleUnderline"/>
          <w:rFonts w:asciiTheme="minorHAnsi" w:hAnsiTheme="minorHAnsi"/>
        </w:rPr>
        <w:t xml:space="preserve"> and entry into force </w:t>
      </w:r>
      <w:r w:rsidRPr="00000D8A">
        <w:rPr>
          <w:rStyle w:val="StyleUnderline"/>
          <w:rFonts w:asciiTheme="minorHAnsi" w:hAnsiTheme="minorHAnsi"/>
          <w:highlight w:val="cyan"/>
        </w:rPr>
        <w:t>would immediately bolster the international community's efforts to stop rogue states from</w:t>
      </w:r>
      <w:r w:rsidRPr="00000D8A">
        <w:rPr>
          <w:rFonts w:asciiTheme="minorHAnsi" w:hAnsiTheme="minorHAnsi"/>
          <w:sz w:val="16"/>
        </w:rPr>
        <w:t xml:space="preserve"> developing and potentially </w:t>
      </w:r>
      <w:r w:rsidRPr="00000D8A">
        <w:rPr>
          <w:rStyle w:val="StyleUnderline"/>
          <w:rFonts w:asciiTheme="minorHAnsi" w:hAnsiTheme="minorHAnsi"/>
          <w:highlight w:val="cyan"/>
        </w:rPr>
        <w:t>proliferating</w:t>
      </w:r>
      <w:r w:rsidRPr="00000D8A">
        <w:rPr>
          <w:rStyle w:val="StyleUnderline"/>
          <w:rFonts w:asciiTheme="minorHAnsi" w:hAnsiTheme="minorHAnsi"/>
        </w:rPr>
        <w:t xml:space="preserve"> nuclear weapons. </w:t>
      </w:r>
      <w:r w:rsidRPr="00000D8A">
        <w:rPr>
          <w:rFonts w:asciiTheme="minorHAnsi" w:hAnsiTheme="minorHAnsi"/>
          <w:sz w:val="16"/>
        </w:rPr>
        <w:t xml:space="preserve">In 1996, President Clinton was the first world leader to sign the treaty. But the Senate in 1999, after only a brief consideration, rejected ratification of the measure and hasn't taken up the issue since. </w:t>
      </w:r>
      <w:r w:rsidRPr="00000D8A">
        <w:rPr>
          <w:rStyle w:val="StyleUnderline"/>
          <w:rFonts w:asciiTheme="minorHAnsi" w:hAnsiTheme="minorHAnsi"/>
        </w:rPr>
        <w:t>The treaty is an essential tool for dealing with today's security threats.</w:t>
      </w:r>
      <w:r w:rsidRPr="00000D8A">
        <w:rPr>
          <w:rFonts w:asciiTheme="minorHAnsi" w:hAnsiTheme="minorHAnsi"/>
          <w:sz w:val="16"/>
        </w:rPr>
        <w:t xml:space="preserve"> The age of a superpower nuclear arms race is over. Instead, </w:t>
      </w:r>
      <w:r w:rsidRPr="00000D8A">
        <w:rPr>
          <w:rStyle w:val="StyleUnderline"/>
          <w:rFonts w:asciiTheme="minorHAnsi" w:hAnsiTheme="minorHAnsi"/>
          <w:highlight w:val="cyan"/>
        </w:rPr>
        <w:t>world leaders must focus on preventing the spread of nuclear weapons to additional states,</w:t>
      </w:r>
      <w:r w:rsidRPr="00000D8A">
        <w:rPr>
          <w:rStyle w:val="StyleUnderline"/>
          <w:rFonts w:asciiTheme="minorHAnsi" w:hAnsiTheme="minorHAnsi"/>
        </w:rPr>
        <w:t xml:space="preserve"> blocking advances in their nuclear weapons technologies</w:t>
      </w:r>
      <w:r w:rsidRPr="00000D8A">
        <w:rPr>
          <w:rFonts w:asciiTheme="minorHAnsi" w:hAnsiTheme="minorHAnsi"/>
          <w:sz w:val="16"/>
        </w:rPr>
        <w:t xml:space="preserve"> — and not letting nuclear weapons slip into the hands of terrorists. </w:t>
      </w:r>
      <w:r w:rsidRPr="00000D8A">
        <w:rPr>
          <w:rStyle w:val="StyleUnderline"/>
          <w:rFonts w:asciiTheme="minorHAnsi" w:hAnsiTheme="minorHAnsi"/>
          <w:highlight w:val="cyan"/>
        </w:rPr>
        <w:t>Countries with nuclear weapons</w:t>
      </w:r>
      <w:r w:rsidRPr="00000D8A">
        <w:rPr>
          <w:rFonts w:asciiTheme="minorHAnsi" w:hAnsiTheme="minorHAnsi"/>
          <w:sz w:val="16"/>
        </w:rPr>
        <w:t xml:space="preserve">, such as China, India and Pakistan, </w:t>
      </w:r>
      <w:r w:rsidRPr="00000D8A">
        <w:rPr>
          <w:rStyle w:val="StyleUnderline"/>
          <w:rFonts w:asciiTheme="minorHAnsi" w:hAnsiTheme="minorHAnsi"/>
          <w:highlight w:val="cyan"/>
        </w:rPr>
        <w:t>cannot create advanced nukes without further nuclear test explosions</w:t>
      </w:r>
      <w:r w:rsidRPr="00000D8A">
        <w:rPr>
          <w:rStyle w:val="StyleUnderline"/>
          <w:rFonts w:asciiTheme="minorHAnsi" w:hAnsiTheme="minorHAnsi"/>
        </w:rPr>
        <w:t>. Without nuclear tests, Iran could not confidently build warheads</w:t>
      </w:r>
      <w:r w:rsidRPr="00000D8A">
        <w:rPr>
          <w:rFonts w:asciiTheme="minorHAnsi" w:hAnsiTheme="minorHAnsi"/>
          <w:sz w:val="16"/>
        </w:rPr>
        <w:t xml:space="preserve"> for delivery by ballistic missiles. </w:t>
      </w:r>
      <w:r w:rsidRPr="00000D8A">
        <w:rPr>
          <w:rStyle w:val="StyleUnderline"/>
          <w:rFonts w:asciiTheme="minorHAnsi" w:hAnsiTheme="minorHAnsi"/>
          <w:highlight w:val="cyan"/>
        </w:rPr>
        <w:t>By ratifying the treaty, the U</w:t>
      </w:r>
      <w:r w:rsidRPr="00000D8A">
        <w:rPr>
          <w:rStyle w:val="StyleUnderline"/>
          <w:rFonts w:asciiTheme="minorHAnsi" w:hAnsiTheme="minorHAnsi"/>
        </w:rPr>
        <w:t xml:space="preserve">nited </w:t>
      </w:r>
      <w:r w:rsidRPr="00000D8A">
        <w:rPr>
          <w:rStyle w:val="StyleUnderline"/>
          <w:rFonts w:asciiTheme="minorHAnsi" w:hAnsiTheme="minorHAnsi"/>
          <w:highlight w:val="cyan"/>
        </w:rPr>
        <w:t>S</w:t>
      </w:r>
      <w:r w:rsidRPr="00000D8A">
        <w:rPr>
          <w:rStyle w:val="StyleUnderline"/>
          <w:rFonts w:asciiTheme="minorHAnsi" w:hAnsiTheme="minorHAnsi"/>
        </w:rPr>
        <w:t xml:space="preserve">tates </w:t>
      </w:r>
      <w:r w:rsidRPr="00000D8A">
        <w:rPr>
          <w:rStyle w:val="StyleUnderline"/>
          <w:rFonts w:asciiTheme="minorHAnsi" w:hAnsiTheme="minorHAnsi"/>
          <w:highlight w:val="cyan"/>
        </w:rPr>
        <w:t>would put pressure on these nations to shelve their nuclear programs</w:t>
      </w:r>
      <w:r w:rsidRPr="00000D8A">
        <w:rPr>
          <w:rStyle w:val="StyleUnderline"/>
          <w:rFonts w:asciiTheme="minorHAnsi" w:hAnsiTheme="minorHAnsi"/>
        </w:rPr>
        <w:t xml:space="preserve"> and engage more productively with the international community. </w:t>
      </w:r>
      <w:r w:rsidRPr="00000D8A">
        <w:rPr>
          <w:rFonts w:asciiTheme="minorHAnsi" w:hAnsiTheme="minorHAnsi"/>
          <w:sz w:val="16"/>
        </w:rPr>
        <w:t xml:space="preserve">To detect and deter nuclear testing, </w:t>
      </w:r>
      <w:r w:rsidRPr="00000D8A">
        <w:rPr>
          <w:rStyle w:val="StyleUnderline"/>
          <w:rFonts w:asciiTheme="minorHAnsi" w:hAnsiTheme="minorHAnsi"/>
          <w:highlight w:val="cyan"/>
        </w:rPr>
        <w:t>the treaty empowers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w:t>
      </w:r>
      <w:r w:rsidRPr="00000D8A">
        <w:rPr>
          <w:rStyle w:val="StyleUnderline"/>
          <w:rFonts w:asciiTheme="minorHAnsi" w:hAnsiTheme="minorHAnsi"/>
        </w:rPr>
        <w:t xml:space="preserve">and the international community </w:t>
      </w:r>
      <w:r w:rsidRPr="00000D8A">
        <w:rPr>
          <w:rStyle w:val="StyleUnderline"/>
          <w:rFonts w:asciiTheme="minorHAnsi" w:hAnsiTheme="minorHAnsi"/>
          <w:highlight w:val="cyan"/>
        </w:rPr>
        <w:t>with strong inspections authority. The treaty provides for a global network of</w:t>
      </w:r>
      <w:r w:rsidRPr="00000D8A">
        <w:rPr>
          <w:rStyle w:val="StyleUnderline"/>
          <w:rFonts w:asciiTheme="minorHAnsi" w:hAnsiTheme="minorHAnsi"/>
        </w:rPr>
        <w:t xml:space="preserve"> 337 monitoring </w:t>
      </w:r>
      <w:r w:rsidRPr="00000D8A">
        <w:rPr>
          <w:rStyle w:val="StyleUnderline"/>
          <w:rFonts w:asciiTheme="minorHAnsi" w:hAnsiTheme="minorHAnsi"/>
          <w:highlight w:val="cyan"/>
        </w:rPr>
        <w:t>stations</w:t>
      </w:r>
      <w:r w:rsidRPr="00000D8A">
        <w:rPr>
          <w:rFonts w:asciiTheme="minorHAnsi" w:hAnsiTheme="minorHAnsi"/>
          <w:sz w:val="16"/>
        </w:rPr>
        <w:t xml:space="preserve">, many of which are in sensitive locations like Russia and China </w:t>
      </w:r>
      <w:r w:rsidRPr="00000D8A">
        <w:rPr>
          <w:rStyle w:val="StyleUnderline"/>
          <w:rFonts w:asciiTheme="minorHAnsi" w:hAnsiTheme="minorHAnsi"/>
        </w:rPr>
        <w:t>to which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doesn't have access. Once in force, t</w:t>
      </w:r>
      <w:r w:rsidRPr="00000D8A">
        <w:rPr>
          <w:rStyle w:val="StyleUnderline"/>
          <w:rFonts w:asciiTheme="minorHAnsi" w:hAnsiTheme="minorHAnsi"/>
          <w:highlight w:val="cyan"/>
        </w:rPr>
        <w:t>he treaty would give inspectors the ability to conduct short-notice, on-site investigations of any suspicious sites. That's an ability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w:t>
      </w:r>
      <w:r w:rsidRPr="00000D8A">
        <w:rPr>
          <w:rStyle w:val="StyleUnderline"/>
          <w:rFonts w:asciiTheme="minorHAnsi" w:hAnsiTheme="minorHAnsi"/>
          <w:highlight w:val="cyan"/>
        </w:rPr>
        <w:t>does not possess now</w:t>
      </w:r>
      <w:r w:rsidRPr="00000D8A">
        <w:rPr>
          <w:rStyle w:val="StyleUnderline"/>
          <w:rFonts w:asciiTheme="minorHAnsi" w:hAnsiTheme="minorHAnsi"/>
        </w:rPr>
        <w:t xml:space="preserve">. </w:t>
      </w:r>
      <w:r w:rsidRPr="00000D8A">
        <w:rPr>
          <w:rFonts w:asciiTheme="minorHAnsi" w:hAnsiTheme="minorHAnsi"/>
          <w:sz w:val="16"/>
        </w:rPr>
        <w:t xml:space="preserve">In 1999, opponents of the treaty expressed concern that it would hamper America's ability to maintain a robust nuclear arsenal. Those worries are now moot. </w:t>
      </w:r>
      <w:r w:rsidRPr="00000D8A">
        <w:rPr>
          <w:rStyle w:val="StyleUnderline"/>
          <w:rFonts w:asciiTheme="minorHAnsi" w:hAnsiTheme="minorHAnsi"/>
        </w:rPr>
        <w:t>Thanks to technological progress over the last decade, nuclear scientists can determine with high confidence that warheads work without detonating them</w:t>
      </w:r>
      <w:r w:rsidRPr="00000D8A">
        <w:rPr>
          <w:rFonts w:asciiTheme="minorHAnsi" w:hAnsiTheme="minorHAnsi"/>
          <w:sz w:val="16"/>
        </w:rPr>
        <w:t xml:space="preserve">. Indeed, </w:t>
      </w:r>
      <w:r w:rsidRPr="00000D8A">
        <w:rPr>
          <w:rStyle w:val="StyleUnderline"/>
          <w:rFonts w:asciiTheme="minorHAnsi" w:hAnsiTheme="minorHAnsi"/>
        </w:rPr>
        <w:t>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 xml:space="preserve">hasn't conducted a nuclear test explosion since 1992. </w:t>
      </w:r>
      <w:r w:rsidRPr="00000D8A">
        <w:rPr>
          <w:rFonts w:asciiTheme="minorHAnsi" w:hAnsiTheme="minorHAnsi"/>
          <w:sz w:val="16"/>
        </w:rPr>
        <w:t xml:space="preserve">Research has shown that plutonium, the key ingredient in nuclear weapons, is not affected by aging for 85 years or more. </w:t>
      </w:r>
      <w:r w:rsidRPr="00000D8A">
        <w:rPr>
          <w:rStyle w:val="StyleUnderline"/>
          <w:rFonts w:asciiTheme="minorHAnsi" w:hAnsiTheme="minorHAnsi"/>
          <w:highlight w:val="cyan"/>
        </w:rPr>
        <w:t>Scientific advances have also allowed America's nuclear scientists to refurbish and modernize existing warheads with "life extension programs</w:t>
      </w:r>
      <w:r w:rsidRPr="00000D8A">
        <w:rPr>
          <w:rStyle w:val="StyleUnderline"/>
          <w:rFonts w:asciiTheme="minorHAnsi" w:hAnsiTheme="minorHAnsi"/>
        </w:rPr>
        <w:t xml:space="preserve">." </w:t>
      </w:r>
      <w:r w:rsidRPr="00000D8A">
        <w:rPr>
          <w:rFonts w:asciiTheme="minorHAnsi" w:hAnsiTheme="minorHAnsi"/>
          <w:sz w:val="16"/>
        </w:rPr>
        <w:t xml:space="preserve">A September 2009 </w:t>
      </w:r>
      <w:r w:rsidRPr="00000D8A">
        <w:rPr>
          <w:rStyle w:val="StyleUnderline"/>
          <w:rFonts w:asciiTheme="minorHAnsi" w:hAnsiTheme="minorHAnsi"/>
        </w:rPr>
        <w:t>study from the JASON panel</w:t>
      </w:r>
      <w:r w:rsidRPr="00000D8A">
        <w:rPr>
          <w:rFonts w:asciiTheme="minorHAnsi" w:hAnsiTheme="minorHAnsi"/>
          <w:sz w:val="16"/>
        </w:rPr>
        <w:t xml:space="preserve">, a group of independent scientists, </w:t>
      </w:r>
      <w:r w:rsidRPr="00000D8A">
        <w:rPr>
          <w:rStyle w:val="StyleUnderline"/>
          <w:rFonts w:asciiTheme="minorHAnsi" w:hAnsiTheme="minorHAnsi"/>
        </w:rPr>
        <w:t>concluded that the "</w:t>
      </w:r>
      <w:r w:rsidRPr="00000D8A">
        <w:rPr>
          <w:rStyle w:val="StyleUnderline"/>
          <w:rFonts w:asciiTheme="minorHAnsi" w:hAnsiTheme="minorHAnsi"/>
          <w:highlight w:val="cyan"/>
        </w:rPr>
        <w:t>lifetimes of today's nuclear warheads could be extended for decades</w:t>
      </w:r>
      <w:r w:rsidRPr="00000D8A">
        <w:rPr>
          <w:rFonts w:asciiTheme="minorHAnsi" w:hAnsiTheme="minorHAnsi"/>
          <w:sz w:val="16"/>
          <w:highlight w:val="cyan"/>
        </w:rPr>
        <w:t xml:space="preserve">" </w:t>
      </w:r>
      <w:r w:rsidRPr="00000D8A">
        <w:rPr>
          <w:rStyle w:val="StyleUnderline"/>
          <w:rFonts w:asciiTheme="minorHAnsi" w:hAnsiTheme="minorHAnsi"/>
          <w:highlight w:val="cyan"/>
        </w:rPr>
        <w:t>without explosive testing</w:t>
      </w:r>
      <w:r w:rsidRPr="00000D8A">
        <w:rPr>
          <w:rStyle w:val="StyleUnderline"/>
          <w:rFonts w:asciiTheme="minorHAnsi" w:hAnsiTheme="minorHAnsi"/>
        </w:rPr>
        <w:t xml:space="preserve">. </w:t>
      </w:r>
      <w:r w:rsidRPr="00000D8A">
        <w:rPr>
          <w:rFonts w:asciiTheme="minorHAnsi" w:hAnsiTheme="minorHAnsi"/>
          <w:sz w:val="16"/>
        </w:rPr>
        <w:t xml:space="preserve">Nuclear experts have argued forcefully against testing. Earlier this year, </w:t>
      </w:r>
      <w:r w:rsidRPr="00000D8A">
        <w:rPr>
          <w:rStyle w:val="StyleUnderline"/>
          <w:rFonts w:asciiTheme="minorHAnsi" w:hAnsiTheme="minorHAnsi"/>
        </w:rPr>
        <w:t>the head of the National Nuclear Security Administration</w:t>
      </w:r>
      <w:r w:rsidRPr="00000D8A">
        <w:rPr>
          <w:rFonts w:asciiTheme="minorHAnsi" w:hAnsiTheme="minorHAnsi"/>
          <w:sz w:val="16"/>
        </w:rPr>
        <w:t xml:space="preserve">, Thomas </w:t>
      </w:r>
      <w:proofErr w:type="spellStart"/>
      <w:r w:rsidRPr="00000D8A">
        <w:rPr>
          <w:rStyle w:val="StyleUnderline"/>
          <w:rFonts w:asciiTheme="minorHAnsi" w:hAnsiTheme="minorHAnsi"/>
        </w:rPr>
        <w:t>D'Agostino</w:t>
      </w:r>
      <w:proofErr w:type="spellEnd"/>
      <w:r w:rsidRPr="00000D8A">
        <w:rPr>
          <w:rStyle w:val="StyleUnderline"/>
          <w:rFonts w:asciiTheme="minorHAnsi" w:hAnsiTheme="minorHAnsi"/>
        </w:rPr>
        <w:t>, said that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 xml:space="preserve">has "a safe and secure and reliable stockpile" and that "there's no need to conduct underground [nuclear] testing." </w:t>
      </w:r>
      <w:r w:rsidRPr="00000D8A">
        <w:rPr>
          <w:rFonts w:asciiTheme="minorHAnsi" w:hAnsiTheme="minorHAnsi"/>
          <w:sz w:val="16"/>
        </w:rPr>
        <w:t xml:space="preserve">Even some of those who opposed ratification of the treaty in 1999 have come out in favor of the agreement. George Shultz, the secretary of State under President Reagan, has said that his fellow Republicans "might have been right voting against [the treaty] some years ago" but they'd "be right voting for it now." </w:t>
      </w:r>
      <w:r w:rsidRPr="00000D8A">
        <w:rPr>
          <w:rStyle w:val="StyleUnderline"/>
          <w:rFonts w:asciiTheme="minorHAnsi" w:hAnsiTheme="minorHAnsi"/>
        </w:rPr>
        <w:t xml:space="preserve">After all, </w:t>
      </w:r>
      <w:r w:rsidRPr="00000D8A">
        <w:rPr>
          <w:rStyle w:val="StyleUnderline"/>
          <w:rFonts w:asciiTheme="minorHAnsi" w:hAnsiTheme="minorHAnsi"/>
          <w:highlight w:val="cyan"/>
        </w:rPr>
        <w:t>the treaty does not hamstring America's efforts to maintain its nuclear arsenal</w:t>
      </w:r>
      <w:r w:rsidRPr="00000D8A">
        <w:rPr>
          <w:rStyle w:val="StyleUnderline"/>
          <w:rFonts w:asciiTheme="minorHAnsi" w:hAnsiTheme="minorHAnsi"/>
        </w:rPr>
        <w:t xml:space="preserve">. </w:t>
      </w:r>
      <w:r w:rsidRPr="00000D8A">
        <w:rPr>
          <w:rFonts w:asciiTheme="minorHAnsi" w:hAnsiTheme="minorHAnsi"/>
          <w:sz w:val="16"/>
        </w:rPr>
        <w:t xml:space="preserve">President </w:t>
      </w:r>
      <w:r w:rsidRPr="00000D8A">
        <w:rPr>
          <w:rStyle w:val="StyleUnderline"/>
          <w:rFonts w:asciiTheme="minorHAnsi" w:hAnsiTheme="minorHAnsi"/>
          <w:highlight w:val="cyan"/>
        </w:rPr>
        <w:t>Obama has called for $85 billion over the next 10 years for our nation's nuclear weapons laboratories</w:t>
      </w:r>
      <w:r w:rsidRPr="00000D8A">
        <w:rPr>
          <w:rFonts w:asciiTheme="minorHAnsi" w:hAnsiTheme="minorHAnsi"/>
          <w:sz w:val="16"/>
        </w:rPr>
        <w:t xml:space="preserve"> — </w:t>
      </w:r>
      <w:r w:rsidRPr="00000D8A">
        <w:rPr>
          <w:rStyle w:val="StyleUnderline"/>
          <w:rFonts w:asciiTheme="minorHAnsi" w:hAnsiTheme="minorHAnsi"/>
        </w:rPr>
        <w:t>a full 13% increase over the level of spending during</w:t>
      </w:r>
      <w:r w:rsidRPr="00000D8A">
        <w:rPr>
          <w:rFonts w:asciiTheme="minorHAnsi" w:hAnsiTheme="minorHAnsi"/>
          <w:sz w:val="16"/>
        </w:rPr>
        <w:t xml:space="preserve"> President George W. </w:t>
      </w:r>
      <w:r w:rsidRPr="00000D8A">
        <w:rPr>
          <w:rStyle w:val="StyleUnderline"/>
          <w:rFonts w:asciiTheme="minorHAnsi" w:hAnsiTheme="minorHAnsi"/>
        </w:rPr>
        <w:t>Bush's administration</w:t>
      </w:r>
      <w:r w:rsidRPr="00000D8A">
        <w:rPr>
          <w:rFonts w:asciiTheme="minorHAnsi" w:hAnsiTheme="minorHAnsi"/>
          <w:sz w:val="16"/>
        </w:rPr>
        <w:t xml:space="preserve">, and more than enough to get the job done. </w:t>
      </w:r>
      <w:r w:rsidRPr="00000D8A">
        <w:rPr>
          <w:rStyle w:val="StyleUnderline"/>
          <w:rFonts w:asciiTheme="minorHAnsi" w:hAnsiTheme="minorHAnsi"/>
        </w:rPr>
        <w:t>By ratifying the treaty,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would gain the</w:t>
      </w:r>
      <w:r w:rsidRPr="00000D8A">
        <w:rPr>
          <w:rFonts w:asciiTheme="minorHAnsi" w:hAnsiTheme="minorHAnsi"/>
          <w:sz w:val="16"/>
        </w:rPr>
        <w:t xml:space="preserve"> political and moral </w:t>
      </w:r>
      <w:r w:rsidRPr="00000D8A">
        <w:rPr>
          <w:rStyle w:val="StyleUnderline"/>
          <w:rFonts w:asciiTheme="minorHAnsi" w:hAnsiTheme="minorHAnsi"/>
        </w:rPr>
        <w:t>leverage to end nuclear testing worldwide.</w:t>
      </w:r>
      <w:r w:rsidRPr="00000D8A">
        <w:rPr>
          <w:rFonts w:asciiTheme="minorHAnsi" w:hAnsiTheme="minorHAnsi"/>
          <w:sz w:val="16"/>
        </w:rPr>
        <w:t xml:space="preserve"> And we'd </w:t>
      </w:r>
      <w:r w:rsidRPr="00000D8A">
        <w:rPr>
          <w:rStyle w:val="StyleUnderline"/>
          <w:rFonts w:asciiTheme="minorHAnsi" w:hAnsiTheme="minorHAnsi"/>
        </w:rPr>
        <w:t>help establish the kind of robust framework needed</w:t>
      </w:r>
      <w:r w:rsidRPr="00000D8A">
        <w:rPr>
          <w:rFonts w:asciiTheme="minorHAnsi" w:hAnsiTheme="minorHAnsi"/>
          <w:sz w:val="16"/>
        </w:rPr>
        <w:t xml:space="preserve"> by the international community </w:t>
      </w:r>
      <w:r w:rsidRPr="00000D8A">
        <w:rPr>
          <w:rStyle w:val="StyleUnderline"/>
          <w:rFonts w:asciiTheme="minorHAnsi" w:hAnsiTheme="minorHAnsi"/>
        </w:rPr>
        <w:t>to monitor and deter the nuclear activities of the most dangerous countries.</w:t>
      </w:r>
    </w:p>
    <w:p w:rsidR="00A90DD7" w:rsidRPr="00000D8A" w:rsidRDefault="00A90DD7" w:rsidP="00E97A1E">
      <w:pPr>
        <w:rPr>
          <w:rFonts w:asciiTheme="minorHAnsi" w:hAnsiTheme="minorHAnsi"/>
        </w:rPr>
      </w:pPr>
    </w:p>
    <w:p w:rsidR="00D06A7B" w:rsidRPr="00000D8A" w:rsidRDefault="00D06A7B" w:rsidP="00D06A7B">
      <w:pPr>
        <w:pStyle w:val="Heading3"/>
        <w:rPr>
          <w:rFonts w:asciiTheme="minorHAnsi" w:hAnsiTheme="minorHAnsi"/>
        </w:rPr>
      </w:pPr>
      <w:r w:rsidRPr="00000D8A">
        <w:rPr>
          <w:rFonts w:asciiTheme="minorHAnsi" w:hAnsiTheme="minorHAnsi"/>
        </w:rPr>
        <w:lastRenderedPageBreak/>
        <w:t>Solvency: Generic</w:t>
      </w:r>
    </w:p>
    <w:p w:rsidR="00A90DD7" w:rsidRPr="00000D8A" w:rsidRDefault="00676FF0" w:rsidP="00676FF0">
      <w:pPr>
        <w:pStyle w:val="Heading4"/>
        <w:rPr>
          <w:rFonts w:asciiTheme="minorHAnsi" w:hAnsiTheme="minorHAnsi"/>
        </w:rPr>
      </w:pPr>
      <w:r w:rsidRPr="00000D8A">
        <w:rPr>
          <w:rFonts w:asciiTheme="minorHAnsi" w:hAnsiTheme="minorHAnsi"/>
        </w:rPr>
        <w:t>CTBT prevents weapons testing by detecting any nuclear tests</w:t>
      </w:r>
    </w:p>
    <w:p w:rsidR="00A84E72" w:rsidRPr="00000D8A" w:rsidRDefault="00A84E72" w:rsidP="00E97A1E">
      <w:pPr>
        <w:rPr>
          <w:rFonts w:asciiTheme="minorHAnsi" w:hAnsiTheme="minorHAnsi"/>
        </w:rPr>
      </w:pPr>
      <w:r w:rsidRPr="00000D8A">
        <w:rPr>
          <w:rStyle w:val="Style13ptBold"/>
          <w:rFonts w:asciiTheme="minorHAnsi" w:hAnsiTheme="minorHAnsi"/>
        </w:rPr>
        <w:t>Kimball 13</w:t>
      </w:r>
      <w:r w:rsidRPr="00000D8A">
        <w:rPr>
          <w:rFonts w:asciiTheme="minorHAnsi" w:hAnsiTheme="minorHAnsi"/>
        </w:rPr>
        <w:t xml:space="preserve"> </w:t>
      </w:r>
      <w:r w:rsidRPr="00000D8A">
        <w:rPr>
          <w:rFonts w:asciiTheme="minorHAnsi" w:hAnsiTheme="minorHAnsi"/>
          <w:sz w:val="16"/>
        </w:rPr>
        <w:t xml:space="preserve">[Daryl, executive director of the Arms Control Association, “Past Time to Close the Door on Nuclear Testing”, Global Security Institute, Sept 27 2013, </w:t>
      </w:r>
      <w:hyperlink r:id="rId33" w:history="1">
        <w:r w:rsidRPr="00000D8A">
          <w:rPr>
            <w:rStyle w:val="Hyperlink"/>
            <w:rFonts w:asciiTheme="minorHAnsi" w:hAnsiTheme="minorHAnsi"/>
            <w:sz w:val="16"/>
          </w:rPr>
          <w:t>http://www.armscontrol.org/files/2013-NGO-CTBT-Art-XIV-stmt-final-09-18.pdf</w:t>
        </w:r>
      </w:hyperlink>
      <w:r w:rsidRPr="00000D8A">
        <w:rPr>
          <w:rFonts w:asciiTheme="minorHAnsi" w:hAnsiTheme="minorHAnsi"/>
          <w:sz w:val="16"/>
        </w:rPr>
        <w:t>] AW</w:t>
      </w:r>
    </w:p>
    <w:p w:rsidR="00493C7D" w:rsidRPr="00000D8A" w:rsidRDefault="00A84E72" w:rsidP="00E97A1E">
      <w:pPr>
        <w:rPr>
          <w:rStyle w:val="StyleUnderline"/>
          <w:rFonts w:asciiTheme="minorHAnsi" w:hAnsiTheme="minorHAnsi"/>
        </w:rPr>
      </w:pPr>
      <w:r w:rsidRPr="00000D8A">
        <w:rPr>
          <w:rFonts w:asciiTheme="minorHAnsi" w:hAnsiTheme="minorHAnsi"/>
          <w:sz w:val="16"/>
        </w:rPr>
        <w:t>The reasons are clear</w:t>
      </w:r>
      <w:r w:rsidRPr="00000D8A">
        <w:rPr>
          <w:rFonts w:asciiTheme="minorHAnsi" w:hAnsiTheme="minorHAnsi"/>
          <w:sz w:val="16"/>
          <w:szCs w:val="16"/>
        </w:rPr>
        <w:t>:</w:t>
      </w:r>
      <w:r w:rsidRPr="00000D8A">
        <w:rPr>
          <w:rStyle w:val="StyleUnderline"/>
          <w:rFonts w:asciiTheme="minorHAnsi" w:hAnsiTheme="minorHAnsi"/>
        </w:rPr>
        <w:t xml:space="preserve"> nuclear testing is a dangerous and unnecessary vestige of the past. By banning all nuclear weapon test explosions, the CTBT can help</w:t>
      </w:r>
      <w:r w:rsidRPr="00000D8A">
        <w:rPr>
          <w:rFonts w:asciiTheme="minorHAnsi" w:hAnsiTheme="minorHAnsi"/>
          <w:sz w:val="16"/>
        </w:rPr>
        <w:t xml:space="preserve"> accomplish the indisputable obligation under the Treaty on the Nonproliferation of Nuclear Weapons to </w:t>
      </w:r>
      <w:r w:rsidRPr="00000D8A">
        <w:rPr>
          <w:rStyle w:val="StyleUnderline"/>
          <w:rFonts w:asciiTheme="minorHAnsi" w:hAnsiTheme="minorHAnsi"/>
          <w:highlight w:val="cyan"/>
        </w:rPr>
        <w:t>cease the nuclear arms race at an early date and to pursue nuclear disarmament.</w:t>
      </w:r>
      <w:r w:rsidR="0072398B"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The established</w:t>
      </w:r>
      <w:r w:rsidRPr="00000D8A">
        <w:rPr>
          <w:rStyle w:val="StyleUnderline"/>
          <w:rFonts w:asciiTheme="minorHAnsi" w:hAnsiTheme="minorHAnsi"/>
        </w:rPr>
        <w:t xml:space="preserve"> nuclear weapons </w:t>
      </w:r>
      <w:r w:rsidRPr="00000D8A">
        <w:rPr>
          <w:rStyle w:val="StyleUnderline"/>
          <w:rFonts w:asciiTheme="minorHAnsi" w:hAnsiTheme="minorHAnsi"/>
          <w:highlight w:val="cyan"/>
        </w:rPr>
        <w:t>states</w:t>
      </w:r>
      <w:r w:rsidRPr="00000D8A">
        <w:rPr>
          <w:rStyle w:val="StyleUnderline"/>
          <w:rFonts w:asciiTheme="minorHAnsi" w:hAnsiTheme="minorHAnsi"/>
        </w:rPr>
        <w:t xml:space="preserve"> </w:t>
      </w:r>
      <w:r w:rsidRPr="00000D8A">
        <w:rPr>
          <w:rStyle w:val="StyleUnderline"/>
          <w:rFonts w:asciiTheme="minorHAnsi" w:hAnsiTheme="minorHAnsi"/>
          <w:highlight w:val="cyan"/>
        </w:rPr>
        <w:t>would be barred from proof-testing new</w:t>
      </w:r>
      <w:r w:rsidRPr="00000D8A">
        <w:rPr>
          <w:rFonts w:asciiTheme="minorHAnsi" w:hAnsiTheme="minorHAnsi"/>
          <w:sz w:val="16"/>
          <w:highlight w:val="cyan"/>
        </w:rPr>
        <w:t>,</w:t>
      </w:r>
      <w:r w:rsidRPr="00000D8A">
        <w:rPr>
          <w:rFonts w:asciiTheme="minorHAnsi" w:hAnsiTheme="minorHAnsi"/>
          <w:sz w:val="16"/>
        </w:rPr>
        <w:t xml:space="preserve"> more sophisticated nuclear </w:t>
      </w:r>
      <w:r w:rsidRPr="00000D8A">
        <w:rPr>
          <w:rStyle w:val="StyleUnderline"/>
          <w:rFonts w:asciiTheme="minorHAnsi" w:hAnsiTheme="minorHAnsi"/>
          <w:highlight w:val="cyan"/>
        </w:rPr>
        <w:t>warhead designs. Without the option of nuclear explosive testing, newer testing nations cannot perfect smaller</w:t>
      </w:r>
      <w:r w:rsidRPr="00000D8A">
        <w:rPr>
          <w:rFonts w:asciiTheme="minorHAnsi" w:hAnsiTheme="minorHAnsi"/>
          <w:sz w:val="16"/>
        </w:rPr>
        <w:t xml:space="preserve">, more easily deliverable </w:t>
      </w:r>
      <w:r w:rsidRPr="00000D8A">
        <w:rPr>
          <w:rStyle w:val="StyleUnderline"/>
          <w:rFonts w:asciiTheme="minorHAnsi" w:hAnsiTheme="minorHAnsi"/>
          <w:highlight w:val="cyan"/>
        </w:rPr>
        <w:t>warheads</w:t>
      </w:r>
      <w:r w:rsidRPr="00000D8A">
        <w:rPr>
          <w:rFonts w:asciiTheme="minorHAnsi" w:hAnsiTheme="minorHAnsi"/>
          <w:sz w:val="16"/>
          <w:highlight w:val="cyan"/>
        </w:rPr>
        <w:t>.</w:t>
      </w:r>
      <w:r w:rsidRPr="00000D8A">
        <w:rPr>
          <w:rFonts w:asciiTheme="minorHAnsi" w:hAnsiTheme="minorHAnsi"/>
          <w:sz w:val="16"/>
        </w:rPr>
        <w:t xml:space="preserve"> The </w:t>
      </w:r>
      <w:r w:rsidRPr="00000D8A">
        <w:rPr>
          <w:rStyle w:val="StyleUnderline"/>
          <w:rFonts w:asciiTheme="minorHAnsi" w:hAnsiTheme="minorHAnsi"/>
          <w:highlight w:val="cyan"/>
        </w:rPr>
        <w:t>CTBT also serves</w:t>
      </w:r>
      <w:r w:rsidRPr="00000D8A">
        <w:rPr>
          <w:rStyle w:val="StyleUnderline"/>
          <w:rFonts w:asciiTheme="minorHAnsi" w:hAnsiTheme="minorHAnsi"/>
        </w:rPr>
        <w:t xml:space="preserve"> to reinforce the nonproliferation system by serving </w:t>
      </w:r>
      <w:r w:rsidRPr="00000D8A">
        <w:rPr>
          <w:rStyle w:val="StyleUnderline"/>
          <w:rFonts w:asciiTheme="minorHAnsi" w:hAnsiTheme="minorHAnsi"/>
          <w:highlight w:val="cyan"/>
        </w:rPr>
        <w:t>as a confidence-building measure about a state’s nuclear intentions</w:t>
      </w:r>
      <w:r w:rsidRPr="00000D8A">
        <w:rPr>
          <w:rStyle w:val="StyleUnderline"/>
          <w:rFonts w:asciiTheme="minorHAnsi" w:hAnsiTheme="minorHAnsi"/>
        </w:rPr>
        <w:t xml:space="preserve"> </w:t>
      </w:r>
      <w:r w:rsidRPr="00000D8A">
        <w:rPr>
          <w:rStyle w:val="StyleUnderline"/>
          <w:rFonts w:asciiTheme="minorHAnsi" w:hAnsiTheme="minorHAnsi"/>
          <w:highlight w:val="cyan"/>
        </w:rPr>
        <w:t>and</w:t>
      </w:r>
      <w:r w:rsidRPr="00000D8A">
        <w:rPr>
          <w:rFonts w:asciiTheme="minorHAnsi" w:hAnsiTheme="minorHAnsi"/>
          <w:sz w:val="16"/>
        </w:rPr>
        <w:t xml:space="preserve">, in this regard, it </w:t>
      </w:r>
      <w:r w:rsidRPr="00000D8A">
        <w:rPr>
          <w:rStyle w:val="StyleUnderline"/>
          <w:rFonts w:asciiTheme="minorHAnsi" w:hAnsiTheme="minorHAnsi"/>
          <w:highlight w:val="cyan"/>
        </w:rPr>
        <w:t>can help head off and de-escalate regional tensi</w:t>
      </w:r>
      <w:r w:rsidRPr="00000D8A">
        <w:rPr>
          <w:rStyle w:val="StyleUnderline"/>
          <w:rFonts w:asciiTheme="minorHAnsi" w:hAnsiTheme="minorHAnsi"/>
        </w:rPr>
        <w:t>ons.</w:t>
      </w:r>
      <w:r w:rsidR="0072398B" w:rsidRPr="00000D8A">
        <w:rPr>
          <w:rStyle w:val="StyleUnderline"/>
          <w:rFonts w:asciiTheme="minorHAnsi" w:hAnsiTheme="minorHAnsi"/>
        </w:rPr>
        <w:t xml:space="preserve"> </w:t>
      </w:r>
      <w:r w:rsidRPr="00000D8A">
        <w:rPr>
          <w:rStyle w:val="StyleUnderline"/>
          <w:rFonts w:asciiTheme="minorHAnsi" w:hAnsiTheme="minorHAnsi"/>
        </w:rPr>
        <w:t>And with the CTBT in force</w:t>
      </w:r>
      <w:r w:rsidRPr="00000D8A">
        <w:rPr>
          <w:rFonts w:asciiTheme="minorHAnsi" w:hAnsiTheme="minorHAnsi"/>
          <w:sz w:val="16"/>
        </w:rPr>
        <w:t xml:space="preserve">, global and national </w:t>
      </w:r>
      <w:r w:rsidRPr="00000D8A">
        <w:rPr>
          <w:rStyle w:val="StyleUnderline"/>
          <w:rFonts w:asciiTheme="minorHAnsi" w:hAnsiTheme="minorHAnsi"/>
          <w:highlight w:val="cyan"/>
        </w:rPr>
        <w:t xml:space="preserve">capabilities to </w:t>
      </w:r>
      <w:r w:rsidRPr="00000D8A">
        <w:rPr>
          <w:rStyle w:val="StyleUnderline"/>
          <w:rFonts w:asciiTheme="minorHAnsi" w:hAnsiTheme="minorHAnsi"/>
        </w:rPr>
        <w:t xml:space="preserve">detect and </w:t>
      </w:r>
      <w:r w:rsidRPr="00000D8A">
        <w:rPr>
          <w:rStyle w:val="StyleUnderline"/>
          <w:rFonts w:asciiTheme="minorHAnsi" w:hAnsiTheme="minorHAnsi"/>
          <w:highlight w:val="cyan"/>
        </w:rPr>
        <w:t>deter</w:t>
      </w:r>
      <w:r w:rsidRPr="00000D8A">
        <w:rPr>
          <w:rStyle w:val="StyleUnderline"/>
          <w:rFonts w:asciiTheme="minorHAnsi" w:hAnsiTheme="minorHAnsi"/>
        </w:rPr>
        <w:t xml:space="preserve"> possible clandestine nuclear </w:t>
      </w:r>
      <w:r w:rsidRPr="00000D8A">
        <w:rPr>
          <w:rStyle w:val="StyleUnderline"/>
          <w:rFonts w:asciiTheme="minorHAnsi" w:hAnsiTheme="minorHAnsi"/>
          <w:highlight w:val="cyan"/>
        </w:rPr>
        <w:t>testing by other states will be significantly greater</w:t>
      </w:r>
      <w:r w:rsidRPr="00000D8A">
        <w:rPr>
          <w:rStyle w:val="StyleUnderline"/>
          <w:rFonts w:asciiTheme="minorHAnsi" w:hAnsiTheme="minorHAnsi"/>
        </w:rPr>
        <w:t>.</w:t>
      </w:r>
      <w:r w:rsidRPr="00000D8A">
        <w:rPr>
          <w:rFonts w:asciiTheme="minorHAnsi" w:hAnsiTheme="minorHAnsi"/>
          <w:sz w:val="16"/>
        </w:rPr>
        <w:t xml:space="preserve"> In addition to these nonproliferation benefits of the CTBT it is worth noting that </w:t>
      </w:r>
      <w:r w:rsidRPr="00000D8A">
        <w:rPr>
          <w:rStyle w:val="StyleUnderline"/>
          <w:rFonts w:asciiTheme="minorHAnsi" w:hAnsiTheme="minorHAnsi"/>
        </w:rPr>
        <w:t>it forms an essential part of the process of eliminating nuclear weapons</w:t>
      </w:r>
      <w:r w:rsidRPr="00000D8A">
        <w:rPr>
          <w:rFonts w:asciiTheme="minorHAnsi" w:hAnsiTheme="minorHAnsi"/>
          <w:sz w:val="16"/>
        </w:rPr>
        <w:t>. It is part of the promise made to gain indefinite extension of the NPT in 1995.</w:t>
      </w:r>
      <w:r w:rsidR="0072398B" w:rsidRPr="00000D8A">
        <w:rPr>
          <w:rFonts w:asciiTheme="minorHAnsi" w:hAnsiTheme="minorHAnsi"/>
          <w:sz w:val="16"/>
        </w:rPr>
        <w:t xml:space="preserve"> </w:t>
      </w:r>
      <w:r w:rsidRPr="00000D8A">
        <w:rPr>
          <w:rFonts w:asciiTheme="minorHAnsi" w:hAnsiTheme="minorHAnsi"/>
          <w:sz w:val="16"/>
        </w:rPr>
        <w:t xml:space="preserve">If both the letter and spirit of the CTBT are adhered to, then </w:t>
      </w:r>
      <w:r w:rsidRPr="00000D8A">
        <w:rPr>
          <w:rStyle w:val="StyleUnderline"/>
          <w:rFonts w:asciiTheme="minorHAnsi" w:hAnsiTheme="minorHAnsi"/>
          <w:highlight w:val="cyan"/>
        </w:rPr>
        <w:t>it will help curtail improvements in existing arsenals and lower the prestige of nuclear weapons programs. It strengthens the pursuit of international order based on the rule of law</w:t>
      </w:r>
      <w:r w:rsidRPr="00000D8A">
        <w:rPr>
          <w:rStyle w:val="StyleUnderline"/>
          <w:rFonts w:asciiTheme="minorHAnsi" w:hAnsiTheme="minorHAnsi"/>
        </w:rPr>
        <w:t>.</w:t>
      </w:r>
    </w:p>
    <w:p w:rsidR="00A84E72" w:rsidRPr="00000D8A" w:rsidRDefault="00A84E72" w:rsidP="00E97A1E">
      <w:pPr>
        <w:rPr>
          <w:rFonts w:asciiTheme="minorHAnsi" w:hAnsiTheme="minorHAnsi"/>
        </w:rPr>
      </w:pPr>
    </w:p>
    <w:p w:rsidR="00A84E72" w:rsidRPr="00000D8A" w:rsidRDefault="00D06A7B" w:rsidP="00D06A7B">
      <w:pPr>
        <w:pStyle w:val="Heading3"/>
        <w:rPr>
          <w:rFonts w:asciiTheme="minorHAnsi" w:hAnsiTheme="minorHAnsi"/>
        </w:rPr>
      </w:pPr>
      <w:r w:rsidRPr="00000D8A">
        <w:rPr>
          <w:rFonts w:asciiTheme="minorHAnsi" w:hAnsiTheme="minorHAnsi"/>
        </w:rPr>
        <w:lastRenderedPageBreak/>
        <w:t xml:space="preserve">Solvency: Barriers </w:t>
      </w:r>
    </w:p>
    <w:p w:rsidR="004A0B58" w:rsidRPr="00000D8A" w:rsidRDefault="00F91A5C" w:rsidP="00F91A5C">
      <w:pPr>
        <w:pStyle w:val="Heading4"/>
        <w:rPr>
          <w:rFonts w:asciiTheme="minorHAnsi" w:hAnsiTheme="minorHAnsi"/>
        </w:rPr>
      </w:pPr>
      <w:r w:rsidRPr="00000D8A">
        <w:rPr>
          <w:rFonts w:asciiTheme="minorHAnsi" w:hAnsiTheme="minorHAnsi"/>
        </w:rPr>
        <w:t>The CTBT places barriers to proliferation and coordinates international response</w:t>
      </w:r>
    </w:p>
    <w:p w:rsidR="004A0B58" w:rsidRPr="00000D8A" w:rsidRDefault="00F91A5C" w:rsidP="00E97A1E">
      <w:pPr>
        <w:rPr>
          <w:rFonts w:asciiTheme="minorHAnsi" w:hAnsiTheme="minorHAnsi"/>
          <w:sz w:val="16"/>
        </w:rPr>
      </w:pPr>
      <w:proofErr w:type="spellStart"/>
      <w:r w:rsidRPr="00000D8A">
        <w:rPr>
          <w:rStyle w:val="Style13ptBold"/>
          <w:rFonts w:asciiTheme="minorHAnsi" w:hAnsiTheme="minorHAnsi"/>
        </w:rPr>
        <w:t>Gottemoeller</w:t>
      </w:r>
      <w:proofErr w:type="spellEnd"/>
      <w:r w:rsidRPr="00000D8A">
        <w:rPr>
          <w:rStyle w:val="Style13ptBold"/>
          <w:rFonts w:asciiTheme="minorHAnsi" w:hAnsiTheme="minorHAnsi"/>
        </w:rPr>
        <w:t xml:space="preserve"> 15</w:t>
      </w:r>
      <w:r w:rsidRPr="00000D8A">
        <w:rPr>
          <w:rFonts w:asciiTheme="minorHAnsi" w:hAnsiTheme="minorHAnsi"/>
        </w:rPr>
        <w:t xml:space="preserve"> </w:t>
      </w:r>
      <w:r w:rsidRPr="00000D8A">
        <w:rPr>
          <w:rFonts w:asciiTheme="minorHAnsi" w:hAnsiTheme="minorHAnsi"/>
          <w:sz w:val="16"/>
        </w:rPr>
        <w:t>[Rose, US Undersecretary of State for Arms Control and International Security, “CTBT: What’s New And What’s Next?</w:t>
      </w:r>
      <w:proofErr w:type="gramStart"/>
      <w:r w:rsidRPr="00000D8A">
        <w:rPr>
          <w:rFonts w:asciiTheme="minorHAnsi" w:hAnsiTheme="minorHAnsi"/>
          <w:sz w:val="16"/>
        </w:rPr>
        <w:t>”,</w:t>
      </w:r>
      <w:proofErr w:type="gramEnd"/>
      <w:r w:rsidRPr="00000D8A">
        <w:rPr>
          <w:rFonts w:asciiTheme="minorHAnsi" w:hAnsiTheme="minorHAnsi"/>
          <w:sz w:val="16"/>
        </w:rPr>
        <w:t xml:space="preserve"> Carnegie Endowment for international Peace, March 23 2015, </w:t>
      </w:r>
      <w:hyperlink r:id="rId34" w:history="1">
        <w:r w:rsidRPr="00000D8A">
          <w:rPr>
            <w:rStyle w:val="Hyperlink"/>
            <w:rFonts w:asciiTheme="minorHAnsi" w:hAnsiTheme="minorHAnsi"/>
            <w:sz w:val="16"/>
          </w:rPr>
          <w:t>http://carnegieendowment.org/files/10-230315carnegieCTBT_-_formatted2.pdf</w:t>
        </w:r>
      </w:hyperlink>
      <w:r w:rsidRPr="00000D8A">
        <w:rPr>
          <w:rFonts w:asciiTheme="minorHAnsi" w:hAnsiTheme="minorHAnsi"/>
          <w:sz w:val="16"/>
        </w:rPr>
        <w:t>] AW</w:t>
      </w:r>
    </w:p>
    <w:p w:rsidR="004A0B58" w:rsidRPr="00000D8A" w:rsidRDefault="004A0B58" w:rsidP="00E97A1E">
      <w:pPr>
        <w:rPr>
          <w:rStyle w:val="StyleUnderline"/>
          <w:rFonts w:asciiTheme="minorHAnsi" w:hAnsiTheme="minorHAnsi"/>
        </w:rPr>
      </w:pPr>
      <w:r w:rsidRPr="00000D8A">
        <w:rPr>
          <w:rFonts w:asciiTheme="minorHAnsi" w:hAnsiTheme="minorHAnsi"/>
          <w:sz w:val="16"/>
        </w:rPr>
        <w:t xml:space="preserve">However, none of them is absolute. None of them achieves it perfectly and I would say the same about the comprehensive Test Ban Treaty. </w:t>
      </w:r>
      <w:r w:rsidRPr="00000D8A">
        <w:rPr>
          <w:rStyle w:val="StyleUnderline"/>
          <w:rFonts w:asciiTheme="minorHAnsi" w:hAnsiTheme="minorHAnsi"/>
        </w:rPr>
        <w:t xml:space="preserve">When we look at </w:t>
      </w:r>
      <w:r w:rsidRPr="00000D8A">
        <w:rPr>
          <w:rStyle w:val="StyleUnderline"/>
          <w:rFonts w:asciiTheme="minorHAnsi" w:hAnsiTheme="minorHAnsi"/>
          <w:highlight w:val="cyan"/>
        </w:rPr>
        <w:t>a total ban on nuclear testing</w:t>
      </w:r>
      <w:r w:rsidRPr="00000D8A">
        <w:rPr>
          <w:rStyle w:val="StyleUnderline"/>
          <w:rFonts w:asciiTheme="minorHAnsi" w:hAnsiTheme="minorHAnsi"/>
        </w:rPr>
        <w:t xml:space="preserve"> I think about it as </w:t>
      </w:r>
      <w:r w:rsidRPr="00000D8A">
        <w:rPr>
          <w:rStyle w:val="StyleUnderline"/>
          <w:rFonts w:asciiTheme="minorHAnsi" w:hAnsiTheme="minorHAnsi"/>
          <w:highlight w:val="cyan"/>
        </w:rPr>
        <w:t>placing significant barriers in the way of proliferation</w:t>
      </w:r>
      <w:r w:rsidRPr="00000D8A">
        <w:rPr>
          <w:rStyle w:val="StyleUnderline"/>
          <w:rFonts w:asciiTheme="minorHAnsi" w:hAnsiTheme="minorHAnsi"/>
        </w:rPr>
        <w:t>. Significant barriers particularly in the way of nuclear testing for states that may be aspirants but they have not actually acquired any nuclear weapons</w:t>
      </w:r>
      <w:r w:rsidRPr="00000D8A">
        <w:rPr>
          <w:rFonts w:asciiTheme="minorHAnsi" w:hAnsiTheme="minorHAnsi"/>
          <w:sz w:val="16"/>
        </w:rPr>
        <w:t>. But are looking at acquiring some simple primitive nuclear weapons.</w:t>
      </w:r>
      <w:r w:rsidR="00F91A5C" w:rsidRPr="00000D8A">
        <w:rPr>
          <w:rFonts w:asciiTheme="minorHAnsi" w:hAnsiTheme="minorHAnsi"/>
          <w:sz w:val="16"/>
        </w:rPr>
        <w:t xml:space="preserve"> </w:t>
      </w:r>
      <w:r w:rsidRPr="00000D8A">
        <w:rPr>
          <w:rFonts w:asciiTheme="minorHAnsi" w:hAnsiTheme="minorHAnsi"/>
          <w:sz w:val="16"/>
        </w:rPr>
        <w:t xml:space="preserve">Of course, they can do so without nuclear testing but their </w:t>
      </w:r>
      <w:r w:rsidRPr="00000D8A">
        <w:rPr>
          <w:rStyle w:val="StyleUnderline"/>
          <w:rFonts w:asciiTheme="minorHAnsi" w:hAnsiTheme="minorHAnsi"/>
          <w:highlight w:val="cyan"/>
        </w:rPr>
        <w:t>confidence in whether those weapons would ever work would be low</w:t>
      </w:r>
      <w:r w:rsidRPr="00000D8A">
        <w:rPr>
          <w:rFonts w:asciiTheme="minorHAnsi" w:hAnsiTheme="minorHAnsi"/>
          <w:sz w:val="16"/>
        </w:rPr>
        <w:t xml:space="preserve"> or </w:t>
      </w:r>
      <w:r w:rsidRPr="00000D8A">
        <w:rPr>
          <w:rStyle w:val="StyleUnderline"/>
          <w:rFonts w:asciiTheme="minorHAnsi" w:hAnsiTheme="minorHAnsi"/>
          <w:highlight w:val="cyan"/>
        </w:rPr>
        <w:t>if they took the choice to test</w:t>
      </w:r>
      <w:r w:rsidRPr="00000D8A">
        <w:rPr>
          <w:rFonts w:asciiTheme="minorHAnsi" w:hAnsiTheme="minorHAnsi"/>
          <w:sz w:val="16"/>
        </w:rPr>
        <w:t xml:space="preserve"> against this norm that has now been established. Even as the comprehensive Test Ban Treaty has not entered into force, </w:t>
      </w:r>
      <w:r w:rsidRPr="00000D8A">
        <w:rPr>
          <w:rStyle w:val="StyleUnderline"/>
          <w:rFonts w:asciiTheme="minorHAnsi" w:hAnsiTheme="minorHAnsi"/>
          <w:highlight w:val="cyan"/>
        </w:rPr>
        <w:t>they would face international condemnation</w:t>
      </w:r>
      <w:r w:rsidRPr="00000D8A">
        <w:rPr>
          <w:rStyle w:val="StyleUnderline"/>
          <w:rFonts w:asciiTheme="minorHAnsi" w:hAnsiTheme="minorHAnsi"/>
        </w:rPr>
        <w:t xml:space="preserve"> and international pressures and some measures as we have seen in this intervening several decades. I think that </w:t>
      </w:r>
      <w:r w:rsidRPr="00000D8A">
        <w:rPr>
          <w:rStyle w:val="StyleUnderline"/>
          <w:rFonts w:asciiTheme="minorHAnsi" w:hAnsiTheme="minorHAnsi"/>
          <w:highlight w:val="cyan"/>
        </w:rPr>
        <w:t>for those at the earlier stage and that want to acquire a simple capability there is a significant barrier that a Test Ban places in their way</w:t>
      </w:r>
      <w:r w:rsidRPr="00000D8A">
        <w:rPr>
          <w:rStyle w:val="StyleUnderline"/>
          <w:rFonts w:asciiTheme="minorHAnsi" w:hAnsiTheme="minorHAnsi"/>
        </w:rPr>
        <w:t>.</w:t>
      </w:r>
      <w:r w:rsidR="00F91A5C" w:rsidRPr="00000D8A">
        <w:rPr>
          <w:rStyle w:val="StyleUnderline"/>
          <w:rFonts w:asciiTheme="minorHAnsi" w:hAnsiTheme="minorHAnsi"/>
        </w:rPr>
        <w:t xml:space="preserve"> </w:t>
      </w:r>
      <w:r w:rsidRPr="00000D8A">
        <w:rPr>
          <w:rStyle w:val="StyleUnderline"/>
          <w:rFonts w:asciiTheme="minorHAnsi" w:hAnsiTheme="minorHAnsi"/>
        </w:rPr>
        <w:t>For states that are more advanced</w:t>
      </w:r>
      <w:r w:rsidRPr="00000D8A">
        <w:rPr>
          <w:rFonts w:asciiTheme="minorHAnsi" w:hAnsiTheme="minorHAnsi"/>
          <w:sz w:val="16"/>
        </w:rPr>
        <w:t xml:space="preserve"> that already have a nuclear weapons capability, perhaps have tested in the past but wish to acquire more advanced nuclear weapons. </w:t>
      </w:r>
      <w:r w:rsidRPr="00000D8A">
        <w:rPr>
          <w:rStyle w:val="StyleUnderline"/>
          <w:rFonts w:asciiTheme="minorHAnsi" w:hAnsiTheme="minorHAnsi"/>
          <w:highlight w:val="cyan"/>
        </w:rPr>
        <w:t>The c</w:t>
      </w:r>
      <w:r w:rsidRPr="00000D8A">
        <w:rPr>
          <w:rFonts w:asciiTheme="minorHAnsi" w:hAnsiTheme="minorHAnsi"/>
          <w:sz w:val="16"/>
        </w:rPr>
        <w:t xml:space="preserve">omprehensive </w:t>
      </w:r>
      <w:r w:rsidRPr="00000D8A">
        <w:rPr>
          <w:rStyle w:val="StyleUnderline"/>
          <w:rFonts w:asciiTheme="minorHAnsi" w:hAnsiTheme="minorHAnsi"/>
          <w:highlight w:val="cyan"/>
        </w:rPr>
        <w:t>T</w:t>
      </w:r>
      <w:r w:rsidRPr="00000D8A">
        <w:rPr>
          <w:rFonts w:asciiTheme="minorHAnsi" w:hAnsiTheme="minorHAnsi"/>
          <w:sz w:val="16"/>
        </w:rPr>
        <w:t xml:space="preserve">est </w:t>
      </w:r>
      <w:r w:rsidRPr="00000D8A">
        <w:rPr>
          <w:rStyle w:val="StyleUnderline"/>
          <w:rFonts w:asciiTheme="minorHAnsi" w:hAnsiTheme="minorHAnsi"/>
          <w:highlight w:val="cyan"/>
        </w:rPr>
        <w:t>B</w:t>
      </w:r>
      <w:r w:rsidRPr="00000D8A">
        <w:rPr>
          <w:rFonts w:asciiTheme="minorHAnsi" w:hAnsiTheme="minorHAnsi"/>
          <w:sz w:val="16"/>
        </w:rPr>
        <w:t xml:space="preserve">an </w:t>
      </w:r>
      <w:r w:rsidRPr="00000D8A">
        <w:rPr>
          <w:rStyle w:val="StyleUnderline"/>
          <w:rFonts w:asciiTheme="minorHAnsi" w:hAnsiTheme="minorHAnsi"/>
          <w:highlight w:val="cyan"/>
        </w:rPr>
        <w:t>T</w:t>
      </w:r>
      <w:r w:rsidRPr="00000D8A">
        <w:rPr>
          <w:rFonts w:asciiTheme="minorHAnsi" w:hAnsiTheme="minorHAnsi"/>
          <w:sz w:val="16"/>
        </w:rPr>
        <w:t xml:space="preserve">reaty, a ban on testing </w:t>
      </w:r>
      <w:r w:rsidRPr="00000D8A">
        <w:rPr>
          <w:rStyle w:val="StyleUnderline"/>
          <w:rFonts w:asciiTheme="minorHAnsi" w:hAnsiTheme="minorHAnsi"/>
          <w:highlight w:val="cyan"/>
        </w:rPr>
        <w:t>places</w:t>
      </w:r>
      <w:r w:rsidRPr="00000D8A">
        <w:rPr>
          <w:rStyle w:val="StyleUnderline"/>
          <w:rFonts w:asciiTheme="minorHAnsi" w:hAnsiTheme="minorHAnsi"/>
        </w:rPr>
        <w:t xml:space="preserve"> also </w:t>
      </w:r>
      <w:r w:rsidRPr="00000D8A">
        <w:rPr>
          <w:rStyle w:val="StyleUnderline"/>
          <w:rFonts w:asciiTheme="minorHAnsi" w:hAnsiTheme="minorHAnsi"/>
          <w:highlight w:val="cyan"/>
        </w:rPr>
        <w:t>a significant barrier in their way in</w:t>
      </w:r>
      <w:r w:rsidRPr="00000D8A">
        <w:rPr>
          <w:rStyle w:val="StyleUnderline"/>
          <w:rFonts w:asciiTheme="minorHAnsi" w:hAnsiTheme="minorHAnsi"/>
        </w:rPr>
        <w:t xml:space="preserve"> just the same way they would never be confident in </w:t>
      </w:r>
      <w:r w:rsidRPr="00000D8A">
        <w:rPr>
          <w:rStyle w:val="StyleUnderline"/>
          <w:rFonts w:asciiTheme="minorHAnsi" w:hAnsiTheme="minorHAnsi"/>
          <w:highlight w:val="cyan"/>
        </w:rPr>
        <w:t>the capability of boosted weapon</w:t>
      </w:r>
      <w:r w:rsidRPr="00000D8A">
        <w:rPr>
          <w:rStyle w:val="StyleUnderline"/>
          <w:rFonts w:asciiTheme="minorHAnsi" w:hAnsiTheme="minorHAnsi"/>
        </w:rPr>
        <w:t xml:space="preserve"> </w:t>
      </w:r>
      <w:r w:rsidRPr="00000D8A">
        <w:rPr>
          <w:rFonts w:asciiTheme="minorHAnsi" w:hAnsiTheme="minorHAnsi"/>
          <w:sz w:val="16"/>
        </w:rPr>
        <w:t>for example</w:t>
      </w:r>
      <w:r w:rsidRPr="00000D8A">
        <w:rPr>
          <w:rStyle w:val="StyleUnderline"/>
          <w:rFonts w:asciiTheme="minorHAnsi" w:hAnsiTheme="minorHAnsi"/>
        </w:rPr>
        <w:t xml:space="preserve"> that had not been tested.</w:t>
      </w:r>
    </w:p>
    <w:p w:rsidR="00F91A5C" w:rsidRPr="00000D8A" w:rsidRDefault="00F91A5C" w:rsidP="00E97A1E">
      <w:pPr>
        <w:rPr>
          <w:rFonts w:asciiTheme="minorHAnsi" w:hAnsiTheme="minorHAnsi"/>
        </w:rPr>
      </w:pPr>
    </w:p>
    <w:p w:rsidR="00D06A7B" w:rsidRPr="00000D8A" w:rsidRDefault="00D06A7B" w:rsidP="00D06A7B">
      <w:pPr>
        <w:pStyle w:val="Heading3"/>
        <w:rPr>
          <w:rFonts w:asciiTheme="minorHAnsi" w:hAnsiTheme="minorHAnsi"/>
        </w:rPr>
      </w:pPr>
      <w:r w:rsidRPr="00000D8A">
        <w:rPr>
          <w:rFonts w:asciiTheme="minorHAnsi" w:hAnsiTheme="minorHAnsi"/>
        </w:rPr>
        <w:lastRenderedPageBreak/>
        <w:t>Solvency: Norms</w:t>
      </w:r>
    </w:p>
    <w:p w:rsidR="003B2CB1" w:rsidRPr="00000D8A" w:rsidRDefault="002E1F98" w:rsidP="002E1F98">
      <w:pPr>
        <w:pStyle w:val="Heading4"/>
        <w:rPr>
          <w:rFonts w:asciiTheme="minorHAnsi" w:hAnsiTheme="minorHAnsi"/>
        </w:rPr>
      </w:pPr>
      <w:r w:rsidRPr="00000D8A">
        <w:rPr>
          <w:rFonts w:asciiTheme="minorHAnsi" w:hAnsiTheme="minorHAnsi"/>
        </w:rPr>
        <w:t xml:space="preserve">The treaty creates new international norms to prevent proliferation </w:t>
      </w:r>
    </w:p>
    <w:p w:rsidR="003B2CB1" w:rsidRPr="00000D8A" w:rsidRDefault="003B2CB1" w:rsidP="00E97A1E">
      <w:pPr>
        <w:rPr>
          <w:rFonts w:asciiTheme="minorHAnsi" w:hAnsiTheme="minorHAnsi"/>
          <w:sz w:val="16"/>
        </w:rPr>
      </w:pPr>
      <w:r w:rsidRPr="00000D8A">
        <w:rPr>
          <w:rStyle w:val="Style13ptBold"/>
          <w:rFonts w:asciiTheme="minorHAnsi" w:hAnsiTheme="minorHAnsi"/>
        </w:rPr>
        <w:t>Engle 14</w:t>
      </w:r>
      <w:r w:rsidRPr="00000D8A">
        <w:rPr>
          <w:rFonts w:asciiTheme="minorHAnsi" w:hAnsiTheme="minorHAnsi"/>
          <w:sz w:val="16"/>
        </w:rPr>
        <w:t xml:space="preserve"> [John, Strategy Analyst at </w:t>
      </w:r>
      <w:proofErr w:type="spellStart"/>
      <w:r w:rsidRPr="00000D8A">
        <w:rPr>
          <w:rFonts w:asciiTheme="minorHAnsi" w:hAnsiTheme="minorHAnsi"/>
          <w:sz w:val="16"/>
        </w:rPr>
        <w:t>IntralinkGlobal</w:t>
      </w:r>
      <w:proofErr w:type="spellEnd"/>
      <w:r w:rsidRPr="00000D8A">
        <w:rPr>
          <w:rFonts w:asciiTheme="minorHAnsi" w:hAnsiTheme="minorHAnsi"/>
          <w:sz w:val="16"/>
        </w:rPr>
        <w:t xml:space="preserve">, “It’s Time to Ratify the Nuclear Test-Ban Treaty”, Somewhat Reasonable, July 5 2014, </w:t>
      </w:r>
      <w:hyperlink r:id="rId35" w:history="1">
        <w:r w:rsidRPr="00000D8A">
          <w:rPr>
            <w:rStyle w:val="Hyperlink"/>
            <w:rFonts w:asciiTheme="minorHAnsi" w:hAnsiTheme="minorHAnsi"/>
            <w:sz w:val="16"/>
          </w:rPr>
          <w:t>http://blog.heartland.org/2014/07/its-time-to-ratify-the-nuclear-test-ban-treaty/</w:t>
        </w:r>
      </w:hyperlink>
      <w:r w:rsidRPr="00000D8A">
        <w:rPr>
          <w:rFonts w:asciiTheme="minorHAnsi" w:hAnsiTheme="minorHAnsi"/>
          <w:sz w:val="16"/>
        </w:rPr>
        <w:t>] AW</w:t>
      </w:r>
    </w:p>
    <w:p w:rsidR="003B2CB1" w:rsidRPr="00000D8A" w:rsidRDefault="003B2CB1" w:rsidP="003B2CB1">
      <w:pPr>
        <w:rPr>
          <w:rStyle w:val="StyleUnderline"/>
          <w:rFonts w:asciiTheme="minorHAnsi" w:hAnsiTheme="minorHAnsi"/>
        </w:rPr>
      </w:pPr>
      <w:r w:rsidRPr="00000D8A">
        <w:rPr>
          <w:rFonts w:asciiTheme="minorHAnsi" w:hAnsiTheme="minorHAnsi"/>
          <w:sz w:val="16"/>
        </w:rPr>
        <w:t xml:space="preserve">Nuclear weapons are the most destructive weapons ever created and it is right that they should be limited; something that the test ban treaty will be a step towards. </w:t>
      </w:r>
      <w:r w:rsidRPr="00000D8A">
        <w:rPr>
          <w:rStyle w:val="StyleUnderline"/>
          <w:rFonts w:asciiTheme="minorHAnsi" w:hAnsiTheme="minorHAnsi"/>
          <w:highlight w:val="cyan"/>
        </w:rPr>
        <w:t>An internationally ratified treaty</w:t>
      </w:r>
      <w:r w:rsidRPr="00000D8A">
        <w:rPr>
          <w:rStyle w:val="StyleUnderline"/>
          <w:rFonts w:asciiTheme="minorHAnsi" w:hAnsiTheme="minorHAnsi"/>
        </w:rPr>
        <w:t xml:space="preserve"> comprehensively banning the testing of nuclear weapons </w:t>
      </w:r>
      <w:r w:rsidRPr="00000D8A">
        <w:rPr>
          <w:rStyle w:val="StyleUnderline"/>
          <w:rFonts w:asciiTheme="minorHAnsi" w:hAnsiTheme="minorHAnsi"/>
          <w:highlight w:val="cyan"/>
        </w:rPr>
        <w:t>would</w:t>
      </w:r>
      <w:r w:rsidRPr="00000D8A">
        <w:rPr>
          <w:rStyle w:val="StyleUnderline"/>
          <w:rFonts w:asciiTheme="minorHAnsi" w:hAnsiTheme="minorHAnsi"/>
        </w:rPr>
        <w:t xml:space="preserve"> serve to </w:t>
      </w:r>
      <w:r w:rsidRPr="00000D8A">
        <w:rPr>
          <w:rStyle w:val="StyleUnderline"/>
          <w:rFonts w:asciiTheme="minorHAnsi" w:hAnsiTheme="minorHAnsi"/>
          <w:highlight w:val="cyan"/>
        </w:rPr>
        <w:t>hamper attempts by countries</w:t>
      </w:r>
      <w:r w:rsidRPr="00000D8A">
        <w:rPr>
          <w:rStyle w:val="StyleUnderline"/>
          <w:rFonts w:asciiTheme="minorHAnsi" w:hAnsiTheme="minorHAnsi"/>
        </w:rPr>
        <w:t xml:space="preserve"> currently not in possession of nuclear weapons </w:t>
      </w:r>
      <w:r w:rsidRPr="00000D8A">
        <w:rPr>
          <w:rStyle w:val="StyleUnderline"/>
          <w:rFonts w:asciiTheme="minorHAnsi" w:hAnsiTheme="minorHAnsi"/>
          <w:highlight w:val="cyan"/>
        </w:rPr>
        <w:t>from acquiring them</w:t>
      </w:r>
      <w:r w:rsidRPr="00000D8A">
        <w:rPr>
          <w:rStyle w:val="StyleUnderline"/>
          <w:rFonts w:asciiTheme="minorHAnsi" w:hAnsiTheme="minorHAnsi"/>
        </w:rPr>
        <w:t>.</w:t>
      </w:r>
      <w:r w:rsidRPr="00000D8A">
        <w:rPr>
          <w:rFonts w:asciiTheme="minorHAnsi" w:hAnsiTheme="minorHAnsi"/>
          <w:sz w:val="16"/>
        </w:rPr>
        <w:t xml:space="preserve"> This is particularly important in the cases of Iran and North Korea. Iran is getting closer and closer to having a working weapon and North Korea already have simple nuclear weapons. These countries’ possession of such weapons can only serve to diminish security in the world and the security of the United States.</w:t>
      </w:r>
      <w:r w:rsidR="002E1F98" w:rsidRPr="00000D8A">
        <w:rPr>
          <w:rFonts w:asciiTheme="minorHAnsi" w:hAnsiTheme="minorHAnsi"/>
          <w:sz w:val="16"/>
        </w:rPr>
        <w:t xml:space="preserve"> </w:t>
      </w:r>
      <w:r w:rsidRPr="00000D8A">
        <w:rPr>
          <w:rFonts w:asciiTheme="minorHAnsi" w:hAnsiTheme="minorHAnsi"/>
          <w:sz w:val="16"/>
        </w:rPr>
        <w:t xml:space="preserve">Of course, a country could just develop a nuclear weapon without testing, but </w:t>
      </w:r>
      <w:r w:rsidRPr="00000D8A">
        <w:rPr>
          <w:rStyle w:val="StyleUnderline"/>
          <w:rFonts w:asciiTheme="minorHAnsi" w:hAnsiTheme="minorHAnsi"/>
        </w:rPr>
        <w:t xml:space="preserve">little faith can be put in a weapon that is entirely untested; all countries that currently possess nuclear weapons conducted tests. </w:t>
      </w:r>
      <w:r w:rsidRPr="00000D8A">
        <w:rPr>
          <w:rStyle w:val="StyleUnderline"/>
          <w:rFonts w:asciiTheme="minorHAnsi" w:hAnsiTheme="minorHAnsi"/>
          <w:highlight w:val="cyan"/>
        </w:rPr>
        <w:t>A</w:t>
      </w:r>
      <w:r w:rsidRPr="00000D8A">
        <w:rPr>
          <w:rFonts w:asciiTheme="minorHAnsi" w:hAnsiTheme="minorHAnsi"/>
          <w:sz w:val="16"/>
        </w:rPr>
        <w:t xml:space="preserve"> comprehensive and internationally ratified </w:t>
      </w:r>
      <w:r w:rsidRPr="00000D8A">
        <w:rPr>
          <w:rStyle w:val="StyleUnderline"/>
          <w:rFonts w:asciiTheme="minorHAnsi" w:hAnsiTheme="minorHAnsi"/>
          <w:highlight w:val="cyan"/>
        </w:rPr>
        <w:t>treaty against testing would serve as a</w:t>
      </w:r>
      <w:r w:rsidRPr="00000D8A">
        <w:rPr>
          <w:rStyle w:val="StyleUnderline"/>
          <w:rFonts w:asciiTheme="minorHAnsi" w:hAnsiTheme="minorHAnsi"/>
        </w:rPr>
        <w:t xml:space="preserve">n important </w:t>
      </w:r>
      <w:r w:rsidRPr="00000D8A">
        <w:rPr>
          <w:rStyle w:val="StyleUnderline"/>
          <w:rFonts w:asciiTheme="minorHAnsi" w:hAnsiTheme="minorHAnsi"/>
          <w:highlight w:val="cyan"/>
        </w:rPr>
        <w:t>signaling device to countries considering developing</w:t>
      </w:r>
      <w:r w:rsidRPr="00000D8A">
        <w:rPr>
          <w:rStyle w:val="StyleUnderline"/>
          <w:rFonts w:asciiTheme="minorHAnsi" w:hAnsiTheme="minorHAnsi"/>
        </w:rPr>
        <w:t xml:space="preserve"> nuclear weapons.</w:t>
      </w:r>
      <w:r w:rsidRPr="00000D8A">
        <w:rPr>
          <w:rFonts w:asciiTheme="minorHAnsi" w:hAnsiTheme="minorHAnsi"/>
          <w:sz w:val="16"/>
        </w:rPr>
        <w:t xml:space="preserve"> Just as a taboo has formed around the use of nuclear weapons due to international accords denouncing their use, so too would a ban on testing generate a norm against it</w:t>
      </w:r>
      <w:r w:rsidRPr="00000D8A">
        <w:rPr>
          <w:rFonts w:asciiTheme="minorHAnsi" w:hAnsiTheme="minorHAnsi"/>
          <w:sz w:val="16"/>
          <w:highlight w:val="cyan"/>
        </w:rPr>
        <w:t>.</w:t>
      </w:r>
      <w:r w:rsidR="002E1F98" w:rsidRPr="00000D8A">
        <w:rPr>
          <w:rFonts w:asciiTheme="minorHAnsi" w:hAnsiTheme="minorHAnsi"/>
          <w:sz w:val="16"/>
          <w:highlight w:val="cyan"/>
        </w:rPr>
        <w:t xml:space="preserve"> </w:t>
      </w:r>
      <w:r w:rsidRPr="00000D8A">
        <w:rPr>
          <w:rStyle w:val="StyleUnderline"/>
          <w:rFonts w:asciiTheme="minorHAnsi" w:hAnsiTheme="minorHAnsi"/>
          <w:highlight w:val="cyan"/>
        </w:rPr>
        <w:t>Countries rely on their reputations in i</w:t>
      </w:r>
      <w:r w:rsidRPr="00000D8A">
        <w:rPr>
          <w:rFonts w:asciiTheme="minorHAnsi" w:hAnsiTheme="minorHAnsi"/>
          <w:sz w:val="16"/>
        </w:rPr>
        <w:t xml:space="preserve">nternational </w:t>
      </w:r>
      <w:r w:rsidRPr="00000D8A">
        <w:rPr>
          <w:rStyle w:val="StyleUnderline"/>
          <w:rFonts w:asciiTheme="minorHAnsi" w:hAnsiTheme="minorHAnsi"/>
          <w:highlight w:val="cyan"/>
        </w:rPr>
        <w:t>r</w:t>
      </w:r>
      <w:r w:rsidRPr="00000D8A">
        <w:rPr>
          <w:rFonts w:asciiTheme="minorHAnsi" w:hAnsiTheme="minorHAnsi"/>
          <w:sz w:val="16"/>
        </w:rPr>
        <w:t xml:space="preserve">elations; </w:t>
      </w:r>
      <w:r w:rsidRPr="00000D8A">
        <w:rPr>
          <w:rStyle w:val="StyleUnderline"/>
          <w:rFonts w:asciiTheme="minorHAnsi" w:hAnsiTheme="minorHAnsi"/>
          <w:highlight w:val="cyan"/>
        </w:rPr>
        <w:t>states will fear loss of credibility should they be seen</w:t>
      </w:r>
      <w:r w:rsidRPr="00000D8A">
        <w:rPr>
          <w:rFonts w:asciiTheme="minorHAnsi" w:hAnsiTheme="minorHAnsi"/>
          <w:sz w:val="16"/>
          <w:highlight w:val="cyan"/>
        </w:rPr>
        <w:t xml:space="preserve"> </w:t>
      </w:r>
      <w:r w:rsidRPr="00000D8A">
        <w:rPr>
          <w:rStyle w:val="StyleUnderline"/>
          <w:rFonts w:asciiTheme="minorHAnsi" w:hAnsiTheme="minorHAnsi"/>
          <w:highlight w:val="cyan"/>
        </w:rPr>
        <w:t>flouting the ban</w:t>
      </w:r>
      <w:r w:rsidRPr="00000D8A">
        <w:rPr>
          <w:rStyle w:val="StyleUnderline"/>
          <w:rFonts w:asciiTheme="minorHAnsi" w:hAnsiTheme="minorHAnsi"/>
        </w:rPr>
        <w:t>, either by testing</w:t>
      </w:r>
      <w:r w:rsidRPr="00000D8A">
        <w:rPr>
          <w:rFonts w:asciiTheme="minorHAnsi" w:hAnsiTheme="minorHAnsi"/>
          <w:sz w:val="16"/>
        </w:rPr>
        <w:t xml:space="preserve"> weapons themselves </w:t>
      </w:r>
      <w:r w:rsidRPr="00000D8A">
        <w:rPr>
          <w:rStyle w:val="StyleUnderline"/>
          <w:rFonts w:asciiTheme="minorHAnsi" w:hAnsiTheme="minorHAnsi"/>
        </w:rPr>
        <w:t xml:space="preserve">or by supplying materials </w:t>
      </w:r>
      <w:r w:rsidRPr="00000D8A">
        <w:rPr>
          <w:rFonts w:asciiTheme="minorHAnsi" w:hAnsiTheme="minorHAnsi"/>
          <w:sz w:val="16"/>
        </w:rPr>
        <w:t xml:space="preserve">to countries seeking to perform tests. Some politicians and commentators say that rogue nations do not care at all about how they are perceived. But </w:t>
      </w:r>
      <w:r w:rsidRPr="00000D8A">
        <w:rPr>
          <w:rStyle w:val="StyleUnderline"/>
          <w:rFonts w:asciiTheme="minorHAnsi" w:hAnsiTheme="minorHAnsi"/>
          <w:highlight w:val="cyan"/>
        </w:rPr>
        <w:t>all countries rely to some extent on reputation to engage in international affairs</w:t>
      </w:r>
      <w:r w:rsidRPr="00000D8A">
        <w:rPr>
          <w:rStyle w:val="StyleUnderline"/>
          <w:rFonts w:asciiTheme="minorHAnsi" w:hAnsiTheme="minorHAnsi"/>
        </w:rPr>
        <w:t xml:space="preserve">. Most states do not like being pariahs, </w:t>
      </w:r>
      <w:r w:rsidRPr="00000D8A">
        <w:rPr>
          <w:rStyle w:val="StyleUnderline"/>
          <w:rFonts w:asciiTheme="minorHAnsi" w:hAnsiTheme="minorHAnsi"/>
          <w:highlight w:val="cyan"/>
        </w:rPr>
        <w:t>especially when that status carries with it</w:t>
      </w:r>
      <w:r w:rsidRPr="00000D8A">
        <w:rPr>
          <w:rStyle w:val="StyleUnderline"/>
          <w:rFonts w:asciiTheme="minorHAnsi" w:hAnsiTheme="minorHAnsi"/>
        </w:rPr>
        <w:t xml:space="preserve"> heavy political and economic </w:t>
      </w:r>
      <w:r w:rsidRPr="00000D8A">
        <w:rPr>
          <w:rStyle w:val="StyleUnderline"/>
          <w:rFonts w:asciiTheme="minorHAnsi" w:hAnsiTheme="minorHAnsi"/>
          <w:highlight w:val="cyan"/>
        </w:rPr>
        <w:t>sanctions.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w:t>
      </w:r>
      <w:r w:rsidRPr="00000D8A">
        <w:rPr>
          <w:rStyle w:val="StyleUnderline"/>
          <w:rFonts w:asciiTheme="minorHAnsi" w:hAnsiTheme="minorHAnsi"/>
        </w:rPr>
        <w:t>c</w:t>
      </w:r>
      <w:r w:rsidRPr="00000D8A">
        <w:rPr>
          <w:rStyle w:val="StyleUnderline"/>
          <w:rFonts w:asciiTheme="minorHAnsi" w:hAnsiTheme="minorHAnsi"/>
          <w:highlight w:val="cyan"/>
        </w:rPr>
        <w:t>ould leverage international law in such a way as to further deter nuclear testing in potentially hostile countries.</w:t>
      </w:r>
    </w:p>
    <w:p w:rsidR="003B2CB1" w:rsidRPr="00000D8A" w:rsidRDefault="003B2CB1" w:rsidP="003B2CB1">
      <w:pPr>
        <w:rPr>
          <w:rFonts w:asciiTheme="minorHAnsi" w:hAnsiTheme="minorHAnsi"/>
        </w:rPr>
      </w:pPr>
    </w:p>
    <w:p w:rsidR="003B2CB1" w:rsidRPr="00000D8A" w:rsidRDefault="003B2CB1" w:rsidP="00E97A1E">
      <w:pPr>
        <w:rPr>
          <w:rFonts w:asciiTheme="minorHAnsi" w:hAnsiTheme="minorHAnsi"/>
          <w:sz w:val="16"/>
        </w:rPr>
      </w:pPr>
    </w:p>
    <w:p w:rsidR="003B2CB1" w:rsidRPr="00000D8A" w:rsidRDefault="00432C82" w:rsidP="00432C82">
      <w:pPr>
        <w:pStyle w:val="Heading3"/>
        <w:rPr>
          <w:rFonts w:asciiTheme="minorHAnsi" w:hAnsiTheme="minorHAnsi"/>
        </w:rPr>
      </w:pPr>
      <w:r w:rsidRPr="00000D8A">
        <w:rPr>
          <w:rFonts w:asciiTheme="minorHAnsi" w:hAnsiTheme="minorHAnsi"/>
        </w:rPr>
        <w:lastRenderedPageBreak/>
        <w:t>Solves China</w:t>
      </w:r>
      <w:r w:rsidR="00986DAC" w:rsidRPr="00000D8A">
        <w:rPr>
          <w:rFonts w:asciiTheme="minorHAnsi" w:hAnsiTheme="minorHAnsi"/>
        </w:rPr>
        <w:t xml:space="preserve"> </w:t>
      </w:r>
      <w:proofErr w:type="spellStart"/>
      <w:r w:rsidR="00986DAC" w:rsidRPr="00000D8A">
        <w:rPr>
          <w:rFonts w:asciiTheme="minorHAnsi" w:hAnsiTheme="minorHAnsi"/>
        </w:rPr>
        <w:t>Prolif</w:t>
      </w:r>
      <w:proofErr w:type="spellEnd"/>
    </w:p>
    <w:p w:rsidR="00352AD0" w:rsidRPr="00000D8A" w:rsidRDefault="00352AD0" w:rsidP="00352AD0">
      <w:pPr>
        <w:pStyle w:val="Heading4"/>
        <w:rPr>
          <w:rFonts w:asciiTheme="minorHAnsi" w:hAnsiTheme="minorHAnsi"/>
        </w:rPr>
      </w:pPr>
      <w:r w:rsidRPr="00000D8A">
        <w:rPr>
          <w:rFonts w:asciiTheme="minorHAnsi" w:hAnsiTheme="minorHAnsi"/>
        </w:rPr>
        <w:t>Ratifying the CTBT resolves Chinese fears—leads to China following onto the CTBT</w:t>
      </w:r>
    </w:p>
    <w:p w:rsidR="003B2CB1" w:rsidRPr="00000D8A" w:rsidRDefault="00432C82" w:rsidP="00E97A1E">
      <w:pPr>
        <w:rPr>
          <w:rFonts w:asciiTheme="minorHAnsi" w:hAnsiTheme="minorHAnsi"/>
          <w:sz w:val="16"/>
        </w:rPr>
      </w:pPr>
      <w:proofErr w:type="spellStart"/>
      <w:r w:rsidRPr="00000D8A">
        <w:rPr>
          <w:rStyle w:val="Style13ptBold"/>
          <w:rFonts w:asciiTheme="minorHAnsi" w:hAnsiTheme="minorHAnsi"/>
        </w:rPr>
        <w:t>ZuKang</w:t>
      </w:r>
      <w:proofErr w:type="spellEnd"/>
      <w:r w:rsidRPr="00000D8A">
        <w:rPr>
          <w:rStyle w:val="Style13ptBold"/>
          <w:rFonts w:asciiTheme="minorHAnsi" w:hAnsiTheme="minorHAnsi"/>
        </w:rPr>
        <w:t xml:space="preserve"> 14</w:t>
      </w:r>
      <w:r w:rsidRPr="00000D8A">
        <w:rPr>
          <w:rFonts w:asciiTheme="minorHAnsi" w:hAnsiTheme="minorHAnsi"/>
        </w:rPr>
        <w:t xml:space="preserve"> </w:t>
      </w:r>
      <w:r w:rsidRPr="00000D8A">
        <w:rPr>
          <w:rFonts w:asciiTheme="minorHAnsi" w:hAnsiTheme="minorHAnsi"/>
          <w:sz w:val="16"/>
        </w:rPr>
        <w:t xml:space="preserve">[Sha, Chinese diplomat who was head of the United Nations Department of Economic and Social Affairs from 2007 to 2012, “Why US, China must ratify the nuclear test ban treaty”, The BRICS Post, Sept </w:t>
      </w:r>
      <w:proofErr w:type="gramStart"/>
      <w:r w:rsidRPr="00000D8A">
        <w:rPr>
          <w:rFonts w:asciiTheme="minorHAnsi" w:hAnsiTheme="minorHAnsi"/>
          <w:sz w:val="16"/>
        </w:rPr>
        <w:t xml:space="preserve">10  </w:t>
      </w:r>
      <w:r w:rsidR="00C023D6" w:rsidRPr="00000D8A">
        <w:rPr>
          <w:rFonts w:asciiTheme="minorHAnsi" w:hAnsiTheme="minorHAnsi"/>
          <w:sz w:val="16"/>
        </w:rPr>
        <w:t>2014</w:t>
      </w:r>
      <w:proofErr w:type="gramEnd"/>
      <w:r w:rsidR="00C023D6" w:rsidRPr="00000D8A">
        <w:rPr>
          <w:rFonts w:asciiTheme="minorHAnsi" w:hAnsiTheme="minorHAnsi"/>
          <w:sz w:val="16"/>
        </w:rPr>
        <w:t xml:space="preserve">, </w:t>
      </w:r>
      <w:hyperlink r:id="rId36" w:anchor=".V3LSNGgrLb0" w:history="1">
        <w:r w:rsidR="00C023D6" w:rsidRPr="00000D8A">
          <w:rPr>
            <w:rStyle w:val="Hyperlink"/>
            <w:rFonts w:asciiTheme="minorHAnsi" w:hAnsiTheme="minorHAnsi"/>
            <w:sz w:val="16"/>
          </w:rPr>
          <w:t>http://thebricspost.com/why-us-china-must-ratify-the-nuclear-test-ban-treaty/#.V3LSNGgrLb0</w:t>
        </w:r>
      </w:hyperlink>
      <w:r w:rsidR="00C023D6" w:rsidRPr="00000D8A">
        <w:rPr>
          <w:rFonts w:asciiTheme="minorHAnsi" w:hAnsiTheme="minorHAnsi"/>
          <w:sz w:val="16"/>
        </w:rPr>
        <w:t>] AW</w:t>
      </w:r>
    </w:p>
    <w:p w:rsidR="00C023D6" w:rsidRPr="00000D8A" w:rsidRDefault="00C023D6" w:rsidP="00E97A1E">
      <w:pPr>
        <w:rPr>
          <w:rFonts w:asciiTheme="minorHAnsi" w:hAnsiTheme="minorHAnsi"/>
          <w:sz w:val="16"/>
        </w:rPr>
      </w:pPr>
      <w:r w:rsidRPr="00000D8A">
        <w:rPr>
          <w:rFonts w:asciiTheme="minorHAnsi" w:hAnsiTheme="minorHAnsi"/>
          <w:sz w:val="16"/>
        </w:rPr>
        <w:t xml:space="preserve">Naturally, the actions of the US triggered doubts among the international community, including China. Some have asked me why the National People’s Congress of </w:t>
      </w:r>
      <w:r w:rsidRPr="00000D8A">
        <w:rPr>
          <w:rStyle w:val="StyleUnderline"/>
          <w:rFonts w:asciiTheme="minorHAnsi" w:hAnsiTheme="minorHAnsi"/>
          <w:highlight w:val="cyan"/>
        </w:rPr>
        <w:t>China hesitates to ratify</w:t>
      </w:r>
      <w:r w:rsidRPr="00000D8A">
        <w:rPr>
          <w:rStyle w:val="StyleUnderline"/>
          <w:rFonts w:asciiTheme="minorHAnsi" w:hAnsiTheme="minorHAnsi"/>
        </w:rPr>
        <w:t xml:space="preserve"> the CTBT</w:t>
      </w:r>
      <w:r w:rsidRPr="00000D8A">
        <w:rPr>
          <w:rFonts w:asciiTheme="minorHAnsi" w:hAnsiTheme="minorHAnsi"/>
          <w:sz w:val="16"/>
        </w:rPr>
        <w:t xml:space="preserve">. Personally I think it is </w:t>
      </w:r>
      <w:r w:rsidRPr="00000D8A">
        <w:rPr>
          <w:rStyle w:val="StyleUnderline"/>
          <w:rFonts w:asciiTheme="minorHAnsi" w:hAnsiTheme="minorHAnsi"/>
          <w:highlight w:val="cyan"/>
        </w:rPr>
        <w:t>because of US behavior</w:t>
      </w:r>
      <w:r w:rsidRPr="00000D8A">
        <w:rPr>
          <w:rStyle w:val="StyleUnderline"/>
          <w:rFonts w:asciiTheme="minorHAnsi" w:hAnsiTheme="minorHAnsi"/>
        </w:rPr>
        <w:t>.</w:t>
      </w:r>
      <w:r w:rsidRPr="00000D8A">
        <w:rPr>
          <w:rFonts w:asciiTheme="minorHAnsi" w:hAnsiTheme="minorHAnsi"/>
          <w:sz w:val="16"/>
        </w:rPr>
        <w:t xml:space="preserve"> I firmly believe that, </w:t>
      </w:r>
      <w:r w:rsidRPr="00000D8A">
        <w:rPr>
          <w:rStyle w:val="Emphasis"/>
          <w:rFonts w:asciiTheme="minorHAnsi" w:hAnsiTheme="minorHAnsi"/>
          <w:highlight w:val="cyan"/>
        </w:rPr>
        <w:t>were the US to ratify</w:t>
      </w:r>
      <w:r w:rsidRPr="00000D8A">
        <w:rPr>
          <w:rStyle w:val="Emphasis"/>
          <w:rFonts w:asciiTheme="minorHAnsi" w:hAnsiTheme="minorHAnsi"/>
        </w:rPr>
        <w:t xml:space="preserve"> the treaty, </w:t>
      </w:r>
      <w:r w:rsidRPr="00000D8A">
        <w:rPr>
          <w:rStyle w:val="Emphasis"/>
          <w:rFonts w:asciiTheme="minorHAnsi" w:hAnsiTheme="minorHAnsi"/>
          <w:highlight w:val="cyan"/>
        </w:rPr>
        <w:t>China would definitely follow</w:t>
      </w:r>
      <w:r w:rsidRPr="00000D8A">
        <w:rPr>
          <w:rStyle w:val="Emphasis"/>
          <w:rFonts w:asciiTheme="minorHAnsi" w:hAnsiTheme="minorHAnsi"/>
        </w:rPr>
        <w:t>.</w:t>
      </w:r>
      <w:r w:rsidR="00352AD0" w:rsidRPr="00000D8A">
        <w:rPr>
          <w:rStyle w:val="Emphasis"/>
          <w:rFonts w:asciiTheme="minorHAnsi" w:hAnsiTheme="minorHAnsi"/>
        </w:rPr>
        <w:t xml:space="preserve"> </w:t>
      </w:r>
      <w:r w:rsidRPr="00000D8A">
        <w:rPr>
          <w:rFonts w:asciiTheme="minorHAnsi" w:hAnsiTheme="minorHAnsi"/>
          <w:sz w:val="16"/>
        </w:rPr>
        <w:t xml:space="preserve">My conviction is rooted in China’s consistent approach to international security issues. As President Xi </w:t>
      </w:r>
      <w:r w:rsidRPr="00000D8A">
        <w:rPr>
          <w:rStyle w:val="StyleUnderline"/>
          <w:rFonts w:asciiTheme="minorHAnsi" w:hAnsiTheme="minorHAnsi"/>
          <w:highlight w:val="cyan"/>
        </w:rPr>
        <w:t>Jinping reiterated</w:t>
      </w:r>
      <w:r w:rsidRPr="00000D8A">
        <w:rPr>
          <w:rStyle w:val="StyleUnderline"/>
          <w:rFonts w:asciiTheme="minorHAnsi" w:hAnsiTheme="minorHAnsi"/>
        </w:rPr>
        <w:t xml:space="preserve"> recently, China firmly pursues the path of peaceful development,</w:t>
      </w:r>
      <w:r w:rsidRPr="00000D8A">
        <w:rPr>
          <w:rFonts w:asciiTheme="minorHAnsi" w:hAnsiTheme="minorHAnsi"/>
          <w:sz w:val="16"/>
        </w:rPr>
        <w:t xml:space="preserve"> hegemony or militarism is simply not in the genes of the Chinese. </w:t>
      </w:r>
      <w:r w:rsidRPr="00000D8A">
        <w:rPr>
          <w:rStyle w:val="StyleUnderline"/>
          <w:rFonts w:asciiTheme="minorHAnsi" w:hAnsiTheme="minorHAnsi"/>
        </w:rPr>
        <w:t>For the sole purpose of self-defense, China developed nuclear weapons under compulsion at a certain point in history.</w:t>
      </w:r>
      <w:r w:rsidR="00352AD0" w:rsidRPr="00000D8A">
        <w:rPr>
          <w:rStyle w:val="StyleUnderline"/>
          <w:rFonts w:asciiTheme="minorHAnsi" w:hAnsiTheme="minorHAnsi"/>
        </w:rPr>
        <w:t xml:space="preserve"> </w:t>
      </w:r>
      <w:r w:rsidRPr="00000D8A">
        <w:rPr>
          <w:rFonts w:asciiTheme="minorHAnsi" w:hAnsiTheme="minorHAnsi"/>
          <w:sz w:val="16"/>
        </w:rPr>
        <w:t xml:space="preserve">Over the 50 years since it first possessed nuclear weapons, </w:t>
      </w:r>
      <w:r w:rsidRPr="00000D8A">
        <w:rPr>
          <w:rStyle w:val="StyleUnderline"/>
          <w:rFonts w:asciiTheme="minorHAnsi" w:hAnsiTheme="minorHAnsi"/>
        </w:rPr>
        <w:t>China has consistently</w:t>
      </w:r>
      <w:r w:rsidRPr="00000D8A">
        <w:rPr>
          <w:rFonts w:asciiTheme="minorHAnsi" w:hAnsiTheme="minorHAnsi"/>
          <w:sz w:val="16"/>
        </w:rPr>
        <w:t xml:space="preserve"> and continually </w:t>
      </w:r>
      <w:r w:rsidRPr="00000D8A">
        <w:rPr>
          <w:rStyle w:val="StyleUnderline"/>
          <w:rFonts w:asciiTheme="minorHAnsi" w:hAnsiTheme="minorHAnsi"/>
        </w:rPr>
        <w:t xml:space="preserve">advocated and promoted the complete prohibition and thorough destruction of nuclear weapons. </w:t>
      </w:r>
      <w:r w:rsidRPr="00000D8A">
        <w:rPr>
          <w:rStyle w:val="StyleUnderline"/>
          <w:rFonts w:asciiTheme="minorHAnsi" w:hAnsiTheme="minorHAnsi"/>
          <w:highlight w:val="cyan"/>
        </w:rPr>
        <w:t>China’s nuclear policy is in harmony with the goals</w:t>
      </w:r>
      <w:r w:rsidRPr="00000D8A">
        <w:rPr>
          <w:rStyle w:val="StyleUnderline"/>
          <w:rFonts w:asciiTheme="minorHAnsi" w:hAnsiTheme="minorHAnsi"/>
        </w:rPr>
        <w:t xml:space="preserve"> and objectives </w:t>
      </w:r>
      <w:r w:rsidRPr="00000D8A">
        <w:rPr>
          <w:rStyle w:val="StyleUnderline"/>
          <w:rFonts w:asciiTheme="minorHAnsi" w:hAnsiTheme="minorHAnsi"/>
          <w:highlight w:val="cyan"/>
        </w:rPr>
        <w:t>of the CTBT</w:t>
      </w:r>
      <w:r w:rsidRPr="00000D8A">
        <w:rPr>
          <w:rStyle w:val="StyleUnderline"/>
          <w:rFonts w:asciiTheme="minorHAnsi" w:hAnsiTheme="minorHAnsi"/>
        </w:rPr>
        <w:t>, and its support for the CTBT will never change</w:t>
      </w:r>
      <w:r w:rsidRPr="00000D8A">
        <w:rPr>
          <w:rFonts w:asciiTheme="minorHAnsi" w:hAnsiTheme="minorHAnsi"/>
          <w:sz w:val="16"/>
        </w:rPr>
        <w:t>. In fact, the efforts and contributions made by China in promoting the entry into force of the treaty are no less than those of the ratified states.</w:t>
      </w:r>
      <w:r w:rsidR="00352AD0" w:rsidRPr="00000D8A">
        <w:rPr>
          <w:rFonts w:asciiTheme="minorHAnsi" w:hAnsiTheme="minorHAnsi"/>
          <w:sz w:val="16"/>
        </w:rPr>
        <w:t xml:space="preserve"> </w:t>
      </w:r>
      <w:r w:rsidRPr="00000D8A">
        <w:rPr>
          <w:rFonts w:asciiTheme="minorHAnsi" w:hAnsiTheme="minorHAnsi"/>
          <w:sz w:val="16"/>
        </w:rPr>
        <w:t xml:space="preserve">Coming back to the present and looking forward to the future, I believe that </w:t>
      </w:r>
      <w:r w:rsidRPr="00000D8A">
        <w:rPr>
          <w:rStyle w:val="StyleUnderline"/>
          <w:rFonts w:asciiTheme="minorHAnsi" w:hAnsiTheme="minorHAnsi"/>
        </w:rPr>
        <w:t>the US holds the key that will open the door for the treaty entering into force.</w:t>
      </w:r>
      <w:r w:rsidRPr="00000D8A">
        <w:rPr>
          <w:rFonts w:asciiTheme="minorHAnsi" w:hAnsiTheme="minorHAnsi"/>
          <w:sz w:val="16"/>
        </w:rPr>
        <w:t xml:space="preserve"> We should, as a priority, encourage the US to open the door, instead of staying out of a legally binding instrument.</w:t>
      </w:r>
    </w:p>
    <w:p w:rsidR="00C023D6" w:rsidRPr="00000D8A" w:rsidRDefault="00C023D6" w:rsidP="00E97A1E">
      <w:pPr>
        <w:rPr>
          <w:rFonts w:asciiTheme="minorHAnsi" w:hAnsiTheme="minorHAnsi"/>
        </w:rPr>
      </w:pPr>
    </w:p>
    <w:p w:rsidR="00C023D6" w:rsidRPr="00000D8A" w:rsidRDefault="00C023D6" w:rsidP="00E97A1E">
      <w:pPr>
        <w:rPr>
          <w:rFonts w:asciiTheme="minorHAnsi" w:hAnsiTheme="minorHAnsi"/>
        </w:rPr>
      </w:pPr>
    </w:p>
    <w:p w:rsidR="00A84E72" w:rsidRPr="00000D8A" w:rsidRDefault="00693369" w:rsidP="00693369">
      <w:pPr>
        <w:pStyle w:val="Heading3"/>
        <w:rPr>
          <w:rFonts w:asciiTheme="minorHAnsi" w:hAnsiTheme="minorHAnsi"/>
        </w:rPr>
      </w:pPr>
      <w:r w:rsidRPr="00000D8A">
        <w:rPr>
          <w:rFonts w:asciiTheme="minorHAnsi" w:hAnsiTheme="minorHAnsi"/>
        </w:rPr>
        <w:lastRenderedPageBreak/>
        <w:t xml:space="preserve">AT: </w:t>
      </w:r>
      <w:r w:rsidR="004A607C" w:rsidRPr="00000D8A">
        <w:rPr>
          <w:rFonts w:asciiTheme="minorHAnsi" w:hAnsiTheme="minorHAnsi"/>
        </w:rPr>
        <w:t xml:space="preserve">CTBT Tech </w:t>
      </w:r>
      <w:r w:rsidR="00E60B55" w:rsidRPr="00000D8A">
        <w:rPr>
          <w:rFonts w:asciiTheme="minorHAnsi" w:hAnsiTheme="minorHAnsi"/>
        </w:rPr>
        <w:t>Insufficient</w:t>
      </w:r>
    </w:p>
    <w:p w:rsidR="00693369" w:rsidRPr="00000D8A" w:rsidRDefault="00693369" w:rsidP="00693369">
      <w:pPr>
        <w:pStyle w:val="Heading4"/>
        <w:rPr>
          <w:rFonts w:asciiTheme="minorHAnsi" w:hAnsiTheme="minorHAnsi"/>
        </w:rPr>
      </w:pPr>
      <w:r w:rsidRPr="00000D8A">
        <w:rPr>
          <w:rFonts w:asciiTheme="minorHAnsi" w:hAnsiTheme="minorHAnsi"/>
        </w:rPr>
        <w:t>CTBT is constantly improving its tech—near universal coverage</w:t>
      </w:r>
    </w:p>
    <w:p w:rsidR="00693369" w:rsidRPr="00000D8A" w:rsidRDefault="00693369" w:rsidP="00693369">
      <w:pPr>
        <w:rPr>
          <w:rFonts w:asciiTheme="minorHAnsi" w:hAnsiTheme="minorHAnsi"/>
          <w:sz w:val="16"/>
        </w:rPr>
      </w:pPr>
      <w:proofErr w:type="spellStart"/>
      <w:r w:rsidRPr="00000D8A">
        <w:rPr>
          <w:rStyle w:val="Style13ptBold"/>
          <w:rFonts w:asciiTheme="minorHAnsi" w:hAnsiTheme="minorHAnsi"/>
        </w:rPr>
        <w:t>Zerbo</w:t>
      </w:r>
      <w:proofErr w:type="spellEnd"/>
      <w:r w:rsidRPr="00000D8A">
        <w:rPr>
          <w:rStyle w:val="Style13ptBold"/>
          <w:rFonts w:asciiTheme="minorHAnsi" w:hAnsiTheme="minorHAnsi"/>
        </w:rPr>
        <w:t xml:space="preserve"> 15</w:t>
      </w:r>
      <w:r w:rsidRPr="00000D8A">
        <w:rPr>
          <w:rFonts w:asciiTheme="minorHAnsi" w:hAnsiTheme="minorHAnsi"/>
        </w:rPr>
        <w:t xml:space="preserve"> </w:t>
      </w:r>
      <w:r w:rsidRPr="00000D8A">
        <w:rPr>
          <w:rFonts w:asciiTheme="minorHAnsi" w:hAnsiTheme="minorHAnsi"/>
          <w:sz w:val="16"/>
        </w:rPr>
        <w:t>[</w:t>
      </w:r>
      <w:proofErr w:type="spellStart"/>
      <w:r w:rsidRPr="00000D8A">
        <w:rPr>
          <w:rFonts w:asciiTheme="minorHAnsi" w:hAnsiTheme="minorHAnsi"/>
          <w:sz w:val="16"/>
        </w:rPr>
        <w:t>Lassina</w:t>
      </w:r>
      <w:proofErr w:type="spellEnd"/>
      <w:r w:rsidRPr="00000D8A">
        <w:rPr>
          <w:rFonts w:asciiTheme="minorHAnsi" w:hAnsiTheme="minorHAnsi"/>
          <w:sz w:val="16"/>
        </w:rPr>
        <w:t>, Executive Secretary of the CTBTO, “CTBT: What’s New And What’s Next?</w:t>
      </w:r>
      <w:proofErr w:type="gramStart"/>
      <w:r w:rsidRPr="00000D8A">
        <w:rPr>
          <w:rFonts w:asciiTheme="minorHAnsi" w:hAnsiTheme="minorHAnsi"/>
          <w:sz w:val="16"/>
        </w:rPr>
        <w:t>”,</w:t>
      </w:r>
      <w:proofErr w:type="gramEnd"/>
      <w:r w:rsidRPr="00000D8A">
        <w:rPr>
          <w:rFonts w:asciiTheme="minorHAnsi" w:hAnsiTheme="minorHAnsi"/>
          <w:sz w:val="16"/>
        </w:rPr>
        <w:t xml:space="preserve"> Carnegie Endowment for international Peace, March 23 2015, </w:t>
      </w:r>
      <w:hyperlink r:id="rId37" w:history="1">
        <w:r w:rsidRPr="00000D8A">
          <w:rPr>
            <w:rStyle w:val="Hyperlink"/>
            <w:rFonts w:asciiTheme="minorHAnsi" w:hAnsiTheme="minorHAnsi"/>
            <w:sz w:val="16"/>
          </w:rPr>
          <w:t>http://carnegieendowment.org/files/10-230315carnegieCTBT_-_formatted2.pdf</w:t>
        </w:r>
      </w:hyperlink>
      <w:r w:rsidRPr="00000D8A">
        <w:rPr>
          <w:rFonts w:asciiTheme="minorHAnsi" w:hAnsiTheme="minorHAnsi"/>
          <w:sz w:val="16"/>
        </w:rPr>
        <w:t>] AW</w:t>
      </w:r>
    </w:p>
    <w:p w:rsidR="00693369" w:rsidRPr="00000D8A" w:rsidRDefault="00693369" w:rsidP="00693369">
      <w:pPr>
        <w:rPr>
          <w:rFonts w:asciiTheme="minorHAnsi" w:hAnsiTheme="minorHAnsi"/>
          <w:sz w:val="16"/>
        </w:rPr>
      </w:pPr>
      <w:r w:rsidRPr="00000D8A">
        <w:rPr>
          <w:rFonts w:asciiTheme="minorHAnsi" w:hAnsiTheme="minorHAnsi"/>
          <w:sz w:val="16"/>
        </w:rPr>
        <w:t xml:space="preserve">Let me tell you that the </w:t>
      </w:r>
      <w:r w:rsidRPr="00000D8A">
        <w:rPr>
          <w:rStyle w:val="StyleUnderline"/>
          <w:rFonts w:asciiTheme="minorHAnsi" w:hAnsiTheme="minorHAnsi"/>
          <w:highlight w:val="cyan"/>
        </w:rPr>
        <w:t xml:space="preserve">CTBT was designed to </w:t>
      </w:r>
      <w:proofErr w:type="spellStart"/>
      <w:r w:rsidRPr="00000D8A">
        <w:rPr>
          <w:rStyle w:val="StyleUnderline"/>
          <w:rFonts w:asciiTheme="minorHAnsi" w:hAnsiTheme="minorHAnsi"/>
          <w:highlight w:val="cyan"/>
        </w:rPr>
        <w:t>compliment</w:t>
      </w:r>
      <w:proofErr w:type="spellEnd"/>
      <w:r w:rsidRPr="00000D8A">
        <w:rPr>
          <w:rStyle w:val="StyleUnderline"/>
          <w:rFonts w:asciiTheme="minorHAnsi" w:hAnsiTheme="minorHAnsi"/>
          <w:highlight w:val="cyan"/>
        </w:rPr>
        <w:t xml:space="preserve"> national technical means</w:t>
      </w:r>
      <w:r w:rsidRPr="00000D8A">
        <w:rPr>
          <w:rStyle w:val="StyleUnderline"/>
          <w:rFonts w:asciiTheme="minorHAnsi" w:hAnsiTheme="minorHAnsi"/>
        </w:rPr>
        <w:t xml:space="preserve"> at the beginning.</w:t>
      </w:r>
      <w:r w:rsidRPr="00000D8A">
        <w:rPr>
          <w:rFonts w:asciiTheme="minorHAnsi" w:hAnsiTheme="minorHAnsi"/>
          <w:sz w:val="16"/>
        </w:rPr>
        <w:t xml:space="preserve"> When it was designed no one expected it to be at this level of sophistication if I could say that. Sophistication meaning basically going far beyond what people have anticipated. The reason why I am saying this is the following: </w:t>
      </w:r>
      <w:r w:rsidRPr="00000D8A">
        <w:rPr>
          <w:rStyle w:val="StyleUnderline"/>
          <w:rFonts w:asciiTheme="minorHAnsi" w:hAnsiTheme="minorHAnsi"/>
        </w:rPr>
        <w:t xml:space="preserve">We have </w:t>
      </w:r>
      <w:r w:rsidRPr="00000D8A">
        <w:rPr>
          <w:rStyle w:val="StyleUnderline"/>
          <w:rFonts w:asciiTheme="minorHAnsi" w:hAnsiTheme="minorHAnsi"/>
          <w:highlight w:val="cyan"/>
        </w:rPr>
        <w:t>90% of the station</w:t>
      </w:r>
      <w:r w:rsidRPr="00000D8A">
        <w:rPr>
          <w:rStyle w:val="StyleUnderline"/>
          <w:rFonts w:asciiTheme="minorHAnsi" w:hAnsiTheme="minorHAnsi"/>
        </w:rPr>
        <w:t xml:space="preserve"> that </w:t>
      </w:r>
      <w:r w:rsidRPr="00000D8A">
        <w:rPr>
          <w:rStyle w:val="StyleUnderline"/>
          <w:rFonts w:asciiTheme="minorHAnsi" w:hAnsiTheme="minorHAnsi"/>
          <w:highlight w:val="cyan"/>
        </w:rPr>
        <w:t>are in place</w:t>
      </w:r>
      <w:r w:rsidRPr="00000D8A">
        <w:rPr>
          <w:rStyle w:val="StyleUnderline"/>
          <w:rFonts w:asciiTheme="minorHAnsi" w:hAnsiTheme="minorHAnsi"/>
        </w:rPr>
        <w:t xml:space="preserve">, we have as well more than 92% of the country that I’ve said notably testing. </w:t>
      </w:r>
      <w:r w:rsidRPr="00000D8A">
        <w:rPr>
          <w:rStyle w:val="StyleUnderline"/>
          <w:rFonts w:asciiTheme="minorHAnsi" w:hAnsiTheme="minorHAnsi"/>
          <w:highlight w:val="cyan"/>
        </w:rPr>
        <w:t>And with 90% our detection threshold and the level of the detection capability of our system. You take the four technologies, are going</w:t>
      </w:r>
      <w:r w:rsidRPr="00000D8A">
        <w:rPr>
          <w:rStyle w:val="StyleUnderline"/>
          <w:rFonts w:asciiTheme="minorHAnsi" w:hAnsiTheme="minorHAnsi"/>
        </w:rPr>
        <w:t xml:space="preserve"> far below what anyone could think of and </w:t>
      </w:r>
      <w:r w:rsidRPr="00000D8A">
        <w:rPr>
          <w:rStyle w:val="StyleUnderline"/>
          <w:rFonts w:asciiTheme="minorHAnsi" w:hAnsiTheme="minorHAnsi"/>
          <w:highlight w:val="cyan"/>
        </w:rPr>
        <w:t>on top of that we are today working with scientific community more than nobody ever thinks.</w:t>
      </w:r>
      <w:r w:rsidRPr="00000D8A">
        <w:rPr>
          <w:rStyle w:val="StyleUnderline"/>
          <w:rFonts w:asciiTheme="minorHAnsi" w:hAnsiTheme="minorHAnsi"/>
        </w:rPr>
        <w:t xml:space="preserve"> </w:t>
      </w:r>
      <w:r w:rsidRPr="00000D8A">
        <w:rPr>
          <w:rFonts w:asciiTheme="minorHAnsi" w:hAnsiTheme="minorHAnsi"/>
          <w:sz w:val="16"/>
        </w:rPr>
        <w:t xml:space="preserve">We have our Science and Technology Conference that is coming. That is open to everybody. People were asking today, should we be nominated by our country to come? No </w:t>
      </w:r>
      <w:r w:rsidRPr="00000D8A">
        <w:rPr>
          <w:rStyle w:val="StyleUnderline"/>
          <w:rFonts w:asciiTheme="minorHAnsi" w:hAnsiTheme="minorHAnsi"/>
        </w:rPr>
        <w:t>we have scientists from</w:t>
      </w:r>
      <w:r w:rsidRPr="00000D8A">
        <w:rPr>
          <w:rFonts w:asciiTheme="minorHAnsi" w:hAnsiTheme="minorHAnsi"/>
          <w:sz w:val="16"/>
        </w:rPr>
        <w:t xml:space="preserve"> India, Pakistan who are a </w:t>
      </w:r>
      <w:r w:rsidRPr="00000D8A">
        <w:rPr>
          <w:rStyle w:val="StyleUnderline"/>
          <w:rFonts w:asciiTheme="minorHAnsi" w:hAnsiTheme="minorHAnsi"/>
        </w:rPr>
        <w:t>non-signatory of the CTBT</w:t>
      </w:r>
      <w:r w:rsidRPr="00000D8A">
        <w:rPr>
          <w:rFonts w:asciiTheme="minorHAnsi" w:hAnsiTheme="minorHAnsi"/>
          <w:sz w:val="16"/>
        </w:rPr>
        <w:t xml:space="preserve"> who are coming to the Science and Technology. The reason that I’m saying this is that </w:t>
      </w:r>
      <w:r w:rsidRPr="00000D8A">
        <w:rPr>
          <w:rStyle w:val="StyleUnderline"/>
          <w:rFonts w:asciiTheme="minorHAnsi" w:hAnsiTheme="minorHAnsi"/>
        </w:rPr>
        <w:t xml:space="preserve">we </w:t>
      </w:r>
      <w:r w:rsidRPr="00000D8A">
        <w:rPr>
          <w:rStyle w:val="StyleUnderline"/>
          <w:rFonts w:asciiTheme="minorHAnsi" w:hAnsiTheme="minorHAnsi"/>
          <w:highlight w:val="cyan"/>
        </w:rPr>
        <w:t>are developing ourselves continuously</w:t>
      </w:r>
      <w:r w:rsidRPr="00000D8A">
        <w:rPr>
          <w:rStyle w:val="StyleUnderline"/>
          <w:rFonts w:asciiTheme="minorHAnsi" w:hAnsiTheme="minorHAnsi"/>
        </w:rPr>
        <w:t xml:space="preserve"> and today we are even better than what was anticipated</w:t>
      </w:r>
      <w:r w:rsidRPr="00000D8A">
        <w:rPr>
          <w:rFonts w:asciiTheme="minorHAnsi" w:hAnsiTheme="minorHAnsi"/>
          <w:sz w:val="16"/>
        </w:rPr>
        <w:t xml:space="preserve">. So it means that </w:t>
      </w:r>
      <w:r w:rsidRPr="00000D8A">
        <w:rPr>
          <w:rStyle w:val="StyleUnderline"/>
          <w:rFonts w:asciiTheme="minorHAnsi" w:hAnsiTheme="minorHAnsi"/>
        </w:rPr>
        <w:t xml:space="preserve">the CTBT international monitoring system, </w:t>
      </w:r>
      <w:r w:rsidRPr="00000D8A">
        <w:rPr>
          <w:rStyle w:val="StyleUnderline"/>
          <w:rFonts w:asciiTheme="minorHAnsi" w:hAnsiTheme="minorHAnsi"/>
          <w:highlight w:val="cyan"/>
        </w:rPr>
        <w:t>its verification regime can only go better and better. To compliment national technical means.</w:t>
      </w:r>
      <w:r w:rsidRPr="00000D8A">
        <w:rPr>
          <w:rStyle w:val="StyleUnderline"/>
          <w:rFonts w:asciiTheme="minorHAnsi" w:hAnsiTheme="minorHAnsi"/>
        </w:rPr>
        <w:t xml:space="preserve"> </w:t>
      </w:r>
      <w:r w:rsidRPr="00000D8A">
        <w:rPr>
          <w:rFonts w:asciiTheme="minorHAnsi" w:hAnsiTheme="minorHAnsi"/>
          <w:sz w:val="16"/>
        </w:rPr>
        <w:t xml:space="preserve">To finish let me tell you that today at this point in </w:t>
      </w:r>
      <w:r w:rsidRPr="00000D8A">
        <w:rPr>
          <w:rStyle w:val="StyleUnderline"/>
          <w:rFonts w:asciiTheme="minorHAnsi" w:hAnsiTheme="minorHAnsi"/>
        </w:rPr>
        <w:t>time there is very little chance that any violator of this treaty will go undetected.</w:t>
      </w:r>
      <w:r w:rsidRPr="00000D8A">
        <w:rPr>
          <w:rFonts w:asciiTheme="minorHAnsi" w:hAnsiTheme="minorHAnsi"/>
          <w:sz w:val="16"/>
        </w:rPr>
        <w:t xml:space="preserve"> At least anyone who is trying to build any relevant nuclear weapon would go undetected. </w:t>
      </w:r>
    </w:p>
    <w:p w:rsidR="00510B3D" w:rsidRPr="00000D8A" w:rsidRDefault="00510B3D" w:rsidP="00693369">
      <w:pPr>
        <w:rPr>
          <w:rFonts w:asciiTheme="minorHAnsi" w:hAnsiTheme="minorHAnsi"/>
          <w:sz w:val="16"/>
        </w:rPr>
      </w:pPr>
    </w:p>
    <w:p w:rsidR="00510B3D" w:rsidRPr="00000D8A" w:rsidRDefault="00B126AD" w:rsidP="00B126AD">
      <w:pPr>
        <w:pStyle w:val="Heading4"/>
        <w:rPr>
          <w:rFonts w:asciiTheme="minorHAnsi" w:hAnsiTheme="minorHAnsi"/>
        </w:rPr>
      </w:pPr>
      <w:r w:rsidRPr="00000D8A">
        <w:rPr>
          <w:rFonts w:asciiTheme="minorHAnsi" w:hAnsiTheme="minorHAnsi"/>
        </w:rPr>
        <w:t>CTBT tech is all encompassing of the Earth—functionally no loopholes</w:t>
      </w:r>
    </w:p>
    <w:p w:rsidR="00510B3D" w:rsidRPr="00000D8A" w:rsidRDefault="00510B3D" w:rsidP="00510B3D">
      <w:pPr>
        <w:rPr>
          <w:rFonts w:asciiTheme="minorHAnsi" w:hAnsiTheme="minorHAnsi"/>
        </w:rPr>
      </w:pPr>
      <w:proofErr w:type="spellStart"/>
      <w:r w:rsidRPr="00000D8A">
        <w:rPr>
          <w:rStyle w:val="Style13ptBold"/>
          <w:rFonts w:asciiTheme="minorHAnsi" w:hAnsiTheme="minorHAnsi"/>
        </w:rPr>
        <w:t>Deen</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rPr>
        <w:t>[</w:t>
      </w:r>
      <w:proofErr w:type="spellStart"/>
      <w:r w:rsidRPr="00000D8A">
        <w:rPr>
          <w:rFonts w:asciiTheme="minorHAnsi" w:hAnsiTheme="minorHAnsi"/>
          <w:sz w:val="16"/>
        </w:rPr>
        <w:t>Thalif</w:t>
      </w:r>
      <w:proofErr w:type="spellEnd"/>
      <w:r w:rsidRPr="00000D8A">
        <w:rPr>
          <w:rFonts w:asciiTheme="minorHAnsi" w:hAnsiTheme="minorHAnsi"/>
          <w:sz w:val="16"/>
        </w:rPr>
        <w:t xml:space="preserve">, former UN Bureau Chief for Inter Press Service news agency, “CTBTO’s Verification System Thwarts Nuclear Tests”, </w:t>
      </w:r>
      <w:proofErr w:type="spellStart"/>
      <w:r w:rsidRPr="00000D8A">
        <w:rPr>
          <w:rFonts w:asciiTheme="minorHAnsi" w:hAnsiTheme="minorHAnsi"/>
          <w:sz w:val="16"/>
        </w:rPr>
        <w:t>Interpress</w:t>
      </w:r>
      <w:proofErr w:type="spellEnd"/>
      <w:r w:rsidRPr="00000D8A">
        <w:rPr>
          <w:rFonts w:asciiTheme="minorHAnsi" w:hAnsiTheme="minorHAnsi"/>
          <w:sz w:val="16"/>
        </w:rPr>
        <w:t xml:space="preserve"> Service, Feb 9 2016, </w:t>
      </w:r>
      <w:hyperlink r:id="rId38" w:history="1">
        <w:r w:rsidRPr="00000D8A">
          <w:rPr>
            <w:rStyle w:val="Hyperlink"/>
            <w:rFonts w:asciiTheme="minorHAnsi" w:hAnsiTheme="minorHAnsi"/>
            <w:sz w:val="16"/>
          </w:rPr>
          <w:t>http://www.ipsnews.net/2016/02/ctbtos-verification-system-thwarts-nuclear-tests/</w:t>
        </w:r>
      </w:hyperlink>
      <w:r w:rsidRPr="00000D8A">
        <w:rPr>
          <w:rFonts w:asciiTheme="minorHAnsi" w:hAnsiTheme="minorHAnsi"/>
          <w:sz w:val="16"/>
        </w:rPr>
        <w:t>] AW</w:t>
      </w:r>
    </w:p>
    <w:p w:rsidR="00B126AD" w:rsidRPr="00000D8A" w:rsidRDefault="00B126AD" w:rsidP="00B126AD">
      <w:pPr>
        <w:rPr>
          <w:rFonts w:asciiTheme="minorHAnsi" w:hAnsiTheme="minorHAnsi"/>
          <w:sz w:val="16"/>
        </w:rPr>
      </w:pPr>
      <w:r w:rsidRPr="00000D8A">
        <w:rPr>
          <w:rStyle w:val="StyleUnderline"/>
          <w:rFonts w:asciiTheme="minorHAnsi" w:hAnsiTheme="minorHAnsi"/>
          <w:highlight w:val="cyan"/>
        </w:rPr>
        <w:t>The Organization’s</w:t>
      </w:r>
      <w:r w:rsidRPr="00000D8A">
        <w:rPr>
          <w:rStyle w:val="StyleUnderline"/>
          <w:rFonts w:asciiTheme="minorHAnsi" w:hAnsiTheme="minorHAnsi"/>
        </w:rPr>
        <w:t xml:space="preserve"> international monitoring and </w:t>
      </w:r>
      <w:r w:rsidRPr="00000D8A">
        <w:rPr>
          <w:rStyle w:val="StyleUnderline"/>
          <w:rFonts w:asciiTheme="minorHAnsi" w:hAnsiTheme="minorHAnsi"/>
          <w:highlight w:val="cyan"/>
        </w:rPr>
        <w:t>verification system has been tracking all nuclear explosions</w:t>
      </w:r>
      <w:r w:rsidRPr="00000D8A">
        <w:rPr>
          <w:rFonts w:asciiTheme="minorHAnsi" w:hAnsiTheme="minorHAnsi"/>
          <w:sz w:val="16"/>
        </w:rPr>
        <w:t xml:space="preserve"> -– </w:t>
      </w:r>
      <w:r w:rsidRPr="00000D8A">
        <w:rPr>
          <w:rStyle w:val="StyleUnderline"/>
          <w:rFonts w:asciiTheme="minorHAnsi" w:hAnsiTheme="minorHAnsi"/>
          <w:highlight w:val="cyan"/>
        </w:rPr>
        <w:t>in the atmosphere, underwater and underground</w:t>
      </w:r>
      <w:r w:rsidRPr="00000D8A">
        <w:rPr>
          <w:rFonts w:asciiTheme="minorHAnsi" w:hAnsiTheme="minorHAnsi"/>
          <w:sz w:val="16"/>
        </w:rPr>
        <w:t xml:space="preserve"> –- including all four nuclear tests by the Democratic Republic of Korea (DPRK) – the only country in the world to test nuclear weapons in the 21st century. </w:t>
      </w:r>
      <w:r w:rsidRPr="00000D8A">
        <w:rPr>
          <w:rStyle w:val="StyleUnderline"/>
          <w:rFonts w:asciiTheme="minorHAnsi" w:hAnsiTheme="minorHAnsi"/>
        </w:rPr>
        <w:t>“The CTBTO’s International Monitoring System has found a wider mission than its creators ever foresaw: monitoring an active and evolving Earth,”</w:t>
      </w:r>
      <w:r w:rsidRPr="00000D8A">
        <w:rPr>
          <w:rFonts w:asciiTheme="minorHAnsi" w:hAnsiTheme="minorHAnsi"/>
          <w:sz w:val="16"/>
        </w:rPr>
        <w:t xml:space="preserve"> says Dr. </w:t>
      </w:r>
      <w:proofErr w:type="spellStart"/>
      <w:r w:rsidRPr="00000D8A">
        <w:rPr>
          <w:rFonts w:asciiTheme="minorHAnsi" w:hAnsiTheme="minorHAnsi"/>
          <w:sz w:val="16"/>
        </w:rPr>
        <w:t>Lassina</w:t>
      </w:r>
      <w:proofErr w:type="spellEnd"/>
      <w:r w:rsidRPr="00000D8A">
        <w:rPr>
          <w:rFonts w:asciiTheme="minorHAnsi" w:hAnsiTheme="minorHAnsi"/>
          <w:sz w:val="16"/>
        </w:rPr>
        <w:t xml:space="preserve"> </w:t>
      </w:r>
      <w:proofErr w:type="spellStart"/>
      <w:r w:rsidRPr="00000D8A">
        <w:rPr>
          <w:rFonts w:asciiTheme="minorHAnsi" w:hAnsiTheme="minorHAnsi"/>
          <w:sz w:val="16"/>
        </w:rPr>
        <w:t>Zerbo</w:t>
      </w:r>
      <w:proofErr w:type="spellEnd"/>
      <w:r w:rsidRPr="00000D8A">
        <w:rPr>
          <w:rFonts w:asciiTheme="minorHAnsi" w:hAnsiTheme="minorHAnsi"/>
          <w:sz w:val="16"/>
        </w:rPr>
        <w:t>, Executive Secretary of CTBTO, an Organization which also monitors earthquakes, volcanic eruptions, large storms and drifting icebergs. He said some compare the system to a combined giant Earth stethoscope and sniffer that looks, listens, feels and sniffs for planetary irregularities. It’s the only global network which detects atmospheric radioactivity and sound waves which humans cannot</w:t>
      </w:r>
      <w:r w:rsidR="002D7C1C" w:rsidRPr="00000D8A">
        <w:rPr>
          <w:rFonts w:asciiTheme="minorHAnsi" w:hAnsiTheme="minorHAnsi"/>
          <w:sz w:val="16"/>
        </w:rPr>
        <w:t xml:space="preserve"> detect</w:t>
      </w:r>
      <w:r w:rsidRPr="00000D8A">
        <w:rPr>
          <w:rFonts w:asciiTheme="minorHAnsi" w:hAnsiTheme="minorHAnsi"/>
          <w:strike/>
          <w:sz w:val="16"/>
        </w:rPr>
        <w:t xml:space="preserve"> hear</w:t>
      </w:r>
      <w:r w:rsidRPr="00000D8A">
        <w:rPr>
          <w:rFonts w:asciiTheme="minorHAnsi" w:hAnsiTheme="minorHAnsi"/>
          <w:sz w:val="16"/>
        </w:rPr>
        <w:t xml:space="preserve">, said Dr. </w:t>
      </w:r>
      <w:proofErr w:type="spellStart"/>
      <w:r w:rsidRPr="00000D8A">
        <w:rPr>
          <w:rFonts w:asciiTheme="minorHAnsi" w:hAnsiTheme="minorHAnsi"/>
          <w:sz w:val="16"/>
        </w:rPr>
        <w:t>Zerbo</w:t>
      </w:r>
      <w:proofErr w:type="spellEnd"/>
      <w:r w:rsidRPr="00000D8A">
        <w:rPr>
          <w:rFonts w:asciiTheme="minorHAnsi" w:hAnsiTheme="minorHAnsi"/>
          <w:sz w:val="16"/>
        </w:rPr>
        <w:t>. Asked how effective the CTBTO’s verification system is, Daryl Kimball, Executive Director of the Washington-based Arms Control Association told IPS since</w:t>
      </w:r>
      <w:r w:rsidRPr="00000D8A">
        <w:rPr>
          <w:rStyle w:val="StyleUnderline"/>
          <w:rFonts w:asciiTheme="minorHAnsi" w:hAnsiTheme="minorHAnsi"/>
        </w:rPr>
        <w:t xml:space="preserve"> </w:t>
      </w:r>
      <w:r w:rsidRPr="00000D8A">
        <w:rPr>
          <w:rStyle w:val="StyleUnderline"/>
          <w:rFonts w:asciiTheme="minorHAnsi" w:hAnsiTheme="minorHAnsi"/>
          <w:highlight w:val="cyan"/>
        </w:rPr>
        <w:t>the</w:t>
      </w:r>
      <w:r w:rsidRPr="00000D8A">
        <w:rPr>
          <w:rFonts w:asciiTheme="minorHAnsi" w:hAnsiTheme="minorHAnsi"/>
          <w:sz w:val="16"/>
        </w:rPr>
        <w:t xml:space="preserve"> Comprehensive Nuclear-Test-Ban Treaty (</w:t>
      </w:r>
      <w:r w:rsidRPr="00000D8A">
        <w:rPr>
          <w:rStyle w:val="StyleUnderline"/>
          <w:rFonts w:asciiTheme="minorHAnsi" w:hAnsiTheme="minorHAnsi"/>
          <w:highlight w:val="cyan"/>
        </w:rPr>
        <w:t>CTBT</w:t>
      </w:r>
      <w:r w:rsidRPr="00000D8A">
        <w:rPr>
          <w:rFonts w:asciiTheme="minorHAnsi" w:hAnsiTheme="minorHAnsi"/>
          <w:sz w:val="16"/>
        </w:rPr>
        <w:t xml:space="preserve">) was opened for signature 20 years ago, </w:t>
      </w:r>
      <w:r w:rsidRPr="00000D8A">
        <w:rPr>
          <w:rStyle w:val="StyleUnderline"/>
          <w:rFonts w:asciiTheme="minorHAnsi" w:hAnsiTheme="minorHAnsi"/>
        </w:rPr>
        <w:t xml:space="preserve">national and </w:t>
      </w:r>
      <w:r w:rsidRPr="00000D8A">
        <w:rPr>
          <w:rStyle w:val="StyleUnderline"/>
          <w:rFonts w:asciiTheme="minorHAnsi" w:hAnsiTheme="minorHAnsi"/>
          <w:highlight w:val="cyan"/>
        </w:rPr>
        <w:t>international</w:t>
      </w:r>
      <w:r w:rsidRPr="00000D8A">
        <w:rPr>
          <w:rStyle w:val="StyleUnderline"/>
          <w:rFonts w:asciiTheme="minorHAnsi" w:hAnsiTheme="minorHAnsi"/>
        </w:rPr>
        <w:t xml:space="preserve"> test ban monitoring and </w:t>
      </w:r>
      <w:r w:rsidRPr="00000D8A">
        <w:rPr>
          <w:rStyle w:val="StyleUnderline"/>
          <w:rFonts w:asciiTheme="minorHAnsi" w:hAnsiTheme="minorHAnsi"/>
          <w:highlight w:val="cyan"/>
        </w:rPr>
        <w:t>verification capabilities</w:t>
      </w:r>
      <w:r w:rsidRPr="00000D8A">
        <w:rPr>
          <w:rStyle w:val="StyleUnderline"/>
          <w:rFonts w:asciiTheme="minorHAnsi" w:hAnsiTheme="minorHAnsi"/>
        </w:rPr>
        <w:t xml:space="preserve"> have improved immensely and they now far </w:t>
      </w:r>
      <w:r w:rsidRPr="00000D8A">
        <w:rPr>
          <w:rStyle w:val="StyleUnderline"/>
          <w:rFonts w:asciiTheme="minorHAnsi" w:hAnsiTheme="minorHAnsi"/>
          <w:highlight w:val="cyan"/>
        </w:rPr>
        <w:t>exceeds original expectations</w:t>
      </w:r>
      <w:r w:rsidRPr="00000D8A">
        <w:rPr>
          <w:rStyle w:val="StyleUnderline"/>
          <w:rFonts w:asciiTheme="minorHAnsi" w:hAnsiTheme="minorHAnsi"/>
        </w:rPr>
        <w:t xml:space="preserve">. </w:t>
      </w:r>
      <w:r w:rsidRPr="00000D8A">
        <w:rPr>
          <w:rFonts w:asciiTheme="minorHAnsi" w:hAnsiTheme="minorHAnsi"/>
          <w:sz w:val="16"/>
        </w:rPr>
        <w:t xml:space="preserve">He said </w:t>
      </w:r>
      <w:r w:rsidRPr="00000D8A">
        <w:rPr>
          <w:rStyle w:val="StyleUnderline"/>
          <w:rFonts w:asciiTheme="minorHAnsi" w:hAnsiTheme="minorHAnsi"/>
        </w:rPr>
        <w:t xml:space="preserve">there have been significant advances in the U.S. national monitoring and the International Monitoring System capabilities across all of the key verification technologies </w:t>
      </w:r>
      <w:r w:rsidRPr="00000D8A">
        <w:rPr>
          <w:rStyle w:val="StyleUnderline"/>
          <w:rFonts w:asciiTheme="minorHAnsi" w:hAnsiTheme="minorHAnsi"/>
          <w:highlight w:val="cyan"/>
        </w:rPr>
        <w:t>deployed worldwide to</w:t>
      </w:r>
      <w:r w:rsidRPr="00000D8A">
        <w:rPr>
          <w:rStyle w:val="StyleUnderline"/>
          <w:rFonts w:asciiTheme="minorHAnsi" w:hAnsiTheme="minorHAnsi"/>
        </w:rPr>
        <w:t xml:space="preserve"> detect and </w:t>
      </w:r>
      <w:r w:rsidRPr="00000D8A">
        <w:rPr>
          <w:rStyle w:val="StyleUnderline"/>
          <w:rFonts w:asciiTheme="minorHAnsi" w:hAnsiTheme="minorHAnsi"/>
          <w:highlight w:val="cyan"/>
        </w:rPr>
        <w:t xml:space="preserve">deter nuclear test explosions, including seismic, </w:t>
      </w:r>
      <w:proofErr w:type="spellStart"/>
      <w:r w:rsidRPr="00000D8A">
        <w:rPr>
          <w:rStyle w:val="StyleUnderline"/>
          <w:rFonts w:asciiTheme="minorHAnsi" w:hAnsiTheme="minorHAnsi"/>
          <w:highlight w:val="cyan"/>
        </w:rPr>
        <w:t>hydroacoustic</w:t>
      </w:r>
      <w:proofErr w:type="spellEnd"/>
      <w:r w:rsidRPr="00000D8A">
        <w:rPr>
          <w:rStyle w:val="StyleUnderline"/>
          <w:rFonts w:asciiTheme="minorHAnsi" w:hAnsiTheme="minorHAnsi"/>
          <w:highlight w:val="cyan"/>
        </w:rPr>
        <w:t>, infrasound, radionuclide, and satellite monitoring, as well as on-site inspections</w:t>
      </w:r>
      <w:r w:rsidRPr="00000D8A">
        <w:rPr>
          <w:rStyle w:val="StyleUnderline"/>
          <w:rFonts w:asciiTheme="minorHAnsi" w:hAnsiTheme="minorHAnsi"/>
        </w:rPr>
        <w:t xml:space="preserve"> </w:t>
      </w:r>
      <w:r w:rsidRPr="00000D8A">
        <w:rPr>
          <w:rFonts w:asciiTheme="minorHAnsi" w:hAnsiTheme="minorHAnsi"/>
          <w:sz w:val="16"/>
        </w:rPr>
        <w:t xml:space="preserve">— “as demonstrated in the November 2014 integrated field exercise in Jordan, which I observed directly.” With the combined capabilities of the International Monitoring System (IMS), national technical means (NTM), and civilian seismic networks, </w:t>
      </w:r>
      <w:r w:rsidRPr="00000D8A">
        <w:rPr>
          <w:rStyle w:val="StyleUnderline"/>
          <w:rFonts w:asciiTheme="minorHAnsi" w:hAnsiTheme="minorHAnsi"/>
        </w:rPr>
        <w:t>no potential CTBT violator could be confident that a nuclear explosion of any military utility would escape detection.</w:t>
      </w:r>
      <w:r w:rsidRPr="00000D8A">
        <w:rPr>
          <w:rFonts w:asciiTheme="minorHAnsi" w:hAnsiTheme="minorHAnsi"/>
          <w:sz w:val="16"/>
        </w:rPr>
        <w:t xml:space="preserve"> </w:t>
      </w:r>
      <w:r w:rsidRPr="00000D8A">
        <w:rPr>
          <w:rStyle w:val="StyleUnderline"/>
          <w:rFonts w:asciiTheme="minorHAnsi" w:hAnsiTheme="minorHAnsi"/>
        </w:rPr>
        <w:t xml:space="preserve">By detecting and deterring clandestine nuclear-explosion testing, the CTBT and its monitoring systems effectively inhibit the development of new types of nuclear weapons, </w:t>
      </w:r>
      <w:r w:rsidRPr="00000D8A">
        <w:rPr>
          <w:rFonts w:asciiTheme="minorHAnsi" w:hAnsiTheme="minorHAnsi"/>
          <w:sz w:val="16"/>
        </w:rPr>
        <w:t xml:space="preserve">Kimball said. </w:t>
      </w:r>
      <w:r w:rsidRPr="00000D8A">
        <w:rPr>
          <w:rStyle w:val="StyleUnderline"/>
          <w:rFonts w:asciiTheme="minorHAnsi" w:hAnsiTheme="minorHAnsi"/>
        </w:rPr>
        <w:t>“</w:t>
      </w:r>
      <w:r w:rsidRPr="00000D8A">
        <w:rPr>
          <w:rStyle w:val="StyleUnderline"/>
          <w:rFonts w:asciiTheme="minorHAnsi" w:hAnsiTheme="minorHAnsi"/>
          <w:highlight w:val="cyan"/>
        </w:rPr>
        <w:t>With the option of short-notice, on-site inspections</w:t>
      </w:r>
      <w:r w:rsidRPr="00000D8A">
        <w:rPr>
          <w:rStyle w:val="StyleUnderline"/>
          <w:rFonts w:asciiTheme="minorHAnsi" w:hAnsiTheme="minorHAnsi"/>
        </w:rPr>
        <w:t xml:space="preserve">, as allowed under the treaty once it enters into force, </w:t>
      </w:r>
      <w:r w:rsidRPr="00000D8A">
        <w:rPr>
          <w:rStyle w:val="StyleUnderline"/>
          <w:rFonts w:asciiTheme="minorHAnsi" w:hAnsiTheme="minorHAnsi"/>
          <w:highlight w:val="cyan"/>
        </w:rPr>
        <w:t>we would have even greater confidence in detecting evidence of a nuclear explosion,</w:t>
      </w:r>
      <w:r w:rsidRPr="00000D8A">
        <w:rPr>
          <w:rStyle w:val="StyleUnderline"/>
          <w:rFonts w:asciiTheme="minorHAnsi" w:hAnsiTheme="minorHAnsi"/>
        </w:rPr>
        <w:t>”</w:t>
      </w:r>
      <w:r w:rsidRPr="00000D8A">
        <w:rPr>
          <w:rFonts w:asciiTheme="minorHAnsi" w:hAnsiTheme="minorHAnsi"/>
          <w:sz w:val="16"/>
        </w:rPr>
        <w:t xml:space="preserve"> he added. According to CTBTO, </w:t>
      </w:r>
      <w:r w:rsidRPr="00000D8A">
        <w:rPr>
          <w:rStyle w:val="StyleUnderline"/>
          <w:rFonts w:asciiTheme="minorHAnsi" w:hAnsiTheme="minorHAnsi"/>
        </w:rPr>
        <w:t xml:space="preserve">the verification regime </w:t>
      </w:r>
      <w:r w:rsidRPr="00000D8A">
        <w:rPr>
          <w:rStyle w:val="StyleUnderline"/>
          <w:rFonts w:asciiTheme="minorHAnsi" w:hAnsiTheme="minorHAnsi"/>
        </w:rPr>
        <w:lastRenderedPageBreak/>
        <w:t>is designed to detect any nuclear explosion conducted on Earth –</w:t>
      </w:r>
      <w:r w:rsidRPr="00000D8A">
        <w:rPr>
          <w:rFonts w:asciiTheme="minorHAnsi" w:hAnsiTheme="minorHAnsi"/>
          <w:sz w:val="16"/>
        </w:rPr>
        <w:t xml:space="preserve"> </w:t>
      </w:r>
      <w:r w:rsidRPr="00000D8A">
        <w:rPr>
          <w:rStyle w:val="StyleUnderline"/>
          <w:rFonts w:asciiTheme="minorHAnsi" w:hAnsiTheme="minorHAnsi"/>
        </w:rPr>
        <w:t xml:space="preserve">underground, underwater or in the atmosphere, and </w:t>
      </w:r>
      <w:r w:rsidRPr="00000D8A">
        <w:rPr>
          <w:rStyle w:val="StyleUnderline"/>
          <w:rFonts w:asciiTheme="minorHAnsi" w:hAnsiTheme="minorHAnsi"/>
          <w:highlight w:val="cyan"/>
        </w:rPr>
        <w:t>the purpose of the verification regime is to monitor countries’ compliance with the CTBT which bans all nuclear explosions on the planet.</w:t>
      </w:r>
      <w:r w:rsidRPr="00000D8A">
        <w:rPr>
          <w:rStyle w:val="StyleUnderline"/>
          <w:rFonts w:asciiTheme="minorHAnsi" w:hAnsiTheme="minorHAnsi"/>
        </w:rPr>
        <w:t xml:space="preserve"> </w:t>
      </w:r>
      <w:r w:rsidRPr="00000D8A">
        <w:rPr>
          <w:rFonts w:asciiTheme="minorHAnsi" w:hAnsiTheme="minorHAnsi"/>
          <w:sz w:val="16"/>
        </w:rPr>
        <w:t xml:space="preserve">Michael </w:t>
      </w:r>
      <w:proofErr w:type="spellStart"/>
      <w:r w:rsidRPr="00000D8A">
        <w:rPr>
          <w:rFonts w:asciiTheme="minorHAnsi" w:hAnsiTheme="minorHAnsi"/>
          <w:sz w:val="16"/>
        </w:rPr>
        <w:t>Schoeppner</w:t>
      </w:r>
      <w:proofErr w:type="spellEnd"/>
      <w:r w:rsidRPr="00000D8A">
        <w:rPr>
          <w:rFonts w:asciiTheme="minorHAnsi" w:hAnsiTheme="minorHAnsi"/>
          <w:sz w:val="16"/>
        </w:rPr>
        <w:t xml:space="preserve">, </w:t>
      </w:r>
      <w:proofErr w:type="spellStart"/>
      <w:r w:rsidRPr="00000D8A">
        <w:rPr>
          <w:rFonts w:asciiTheme="minorHAnsi" w:hAnsiTheme="minorHAnsi"/>
          <w:sz w:val="16"/>
        </w:rPr>
        <w:t>Programme</w:t>
      </w:r>
      <w:proofErr w:type="spellEnd"/>
      <w:r w:rsidRPr="00000D8A">
        <w:rPr>
          <w:rFonts w:asciiTheme="minorHAnsi" w:hAnsiTheme="minorHAnsi"/>
          <w:sz w:val="16"/>
        </w:rPr>
        <w:t xml:space="preserve"> on Science and Global Security, Woodrow Wilson School of Public and International Affairs at Princeton University, told IPS </w:t>
      </w:r>
      <w:r w:rsidRPr="00000D8A">
        <w:rPr>
          <w:rStyle w:val="StyleUnderline"/>
          <w:rFonts w:asciiTheme="minorHAnsi" w:hAnsiTheme="minorHAnsi"/>
        </w:rPr>
        <w:t>the verification system of the CTBT relies on diplomatic and technical means.</w:t>
      </w:r>
      <w:r w:rsidRPr="00000D8A">
        <w:rPr>
          <w:rFonts w:asciiTheme="minorHAnsi" w:hAnsiTheme="minorHAnsi"/>
          <w:sz w:val="16"/>
        </w:rPr>
        <w:t xml:space="preserve"> </w:t>
      </w:r>
      <w:r w:rsidRPr="00000D8A">
        <w:rPr>
          <w:rStyle w:val="StyleUnderline"/>
          <w:rFonts w:asciiTheme="minorHAnsi" w:hAnsiTheme="minorHAnsi"/>
          <w:highlight w:val="cyan"/>
        </w:rPr>
        <w:t>The technical verification aims at the physical proof whether a nuclear explosion has occurred or not</w:t>
      </w:r>
      <w:r w:rsidRPr="00000D8A">
        <w:rPr>
          <w:rStyle w:val="StyleUnderline"/>
          <w:rFonts w:asciiTheme="minorHAnsi" w:hAnsiTheme="minorHAnsi"/>
        </w:rPr>
        <w:t xml:space="preserve">, </w:t>
      </w:r>
      <w:r w:rsidRPr="00000D8A">
        <w:rPr>
          <w:rFonts w:asciiTheme="minorHAnsi" w:hAnsiTheme="minorHAnsi"/>
          <w:sz w:val="16"/>
        </w:rPr>
        <w:t>he said. “</w:t>
      </w:r>
      <w:r w:rsidRPr="00000D8A">
        <w:rPr>
          <w:rStyle w:val="StyleUnderline"/>
          <w:rFonts w:asciiTheme="minorHAnsi" w:hAnsiTheme="minorHAnsi"/>
          <w:highlight w:val="cyan"/>
        </w:rPr>
        <w:t>The CTBTO has built an efficient</w:t>
      </w:r>
      <w:r w:rsidRPr="00000D8A">
        <w:rPr>
          <w:rStyle w:val="StyleUnderline"/>
          <w:rFonts w:asciiTheme="minorHAnsi" w:hAnsiTheme="minorHAnsi"/>
        </w:rPr>
        <w:t xml:space="preserve"> and effective </w:t>
      </w:r>
      <w:r w:rsidRPr="00000D8A">
        <w:rPr>
          <w:rStyle w:val="StyleUnderline"/>
          <w:rFonts w:asciiTheme="minorHAnsi" w:hAnsiTheme="minorHAnsi"/>
          <w:highlight w:val="cyan"/>
        </w:rPr>
        <w:t>system to monitor the Earth</w:t>
      </w:r>
      <w:r w:rsidRPr="00000D8A">
        <w:rPr>
          <w:rStyle w:val="StyleUnderline"/>
          <w:rFonts w:asciiTheme="minorHAnsi" w:hAnsiTheme="minorHAnsi"/>
        </w:rPr>
        <w:t xml:space="preserve"> around the clock </w:t>
      </w:r>
      <w:r w:rsidRPr="00000D8A">
        <w:rPr>
          <w:rStyle w:val="StyleUnderline"/>
          <w:rFonts w:asciiTheme="minorHAnsi" w:hAnsiTheme="minorHAnsi"/>
          <w:highlight w:val="cyan"/>
        </w:rPr>
        <w:t>for underground, underwater and atmospheric nuclear explosions. It delivers data to all member states and thus enables a sound decision-making of the international community</w:t>
      </w:r>
      <w:r w:rsidRPr="00000D8A">
        <w:rPr>
          <w:rStyle w:val="StyleUnderline"/>
          <w:rFonts w:asciiTheme="minorHAnsi" w:hAnsiTheme="minorHAnsi"/>
        </w:rPr>
        <w:t>,</w:t>
      </w:r>
      <w:r w:rsidRPr="00000D8A">
        <w:rPr>
          <w:rFonts w:asciiTheme="minorHAnsi" w:hAnsiTheme="minorHAnsi"/>
          <w:sz w:val="16"/>
        </w:rPr>
        <w:t xml:space="preserve">” he added. </w:t>
      </w:r>
      <w:r w:rsidRPr="00000D8A">
        <w:rPr>
          <w:rStyle w:val="StyleUnderline"/>
          <w:rFonts w:asciiTheme="minorHAnsi" w:hAnsiTheme="minorHAnsi"/>
        </w:rPr>
        <w:t>The CTBT and its verification regime establish an international norm for countries to refrain from developing and testing new nuclear weapon types,</w:t>
      </w:r>
      <w:r w:rsidRPr="00000D8A">
        <w:rPr>
          <w:rFonts w:asciiTheme="minorHAnsi" w:hAnsiTheme="minorHAnsi"/>
          <w:sz w:val="16"/>
        </w:rPr>
        <w:t xml:space="preserve"> </w:t>
      </w:r>
      <w:proofErr w:type="spellStart"/>
      <w:r w:rsidRPr="00000D8A">
        <w:rPr>
          <w:rFonts w:asciiTheme="minorHAnsi" w:hAnsiTheme="minorHAnsi"/>
          <w:sz w:val="16"/>
        </w:rPr>
        <w:t>Schoeppner</w:t>
      </w:r>
      <w:proofErr w:type="spellEnd"/>
      <w:r w:rsidRPr="00000D8A">
        <w:rPr>
          <w:rFonts w:asciiTheme="minorHAnsi" w:hAnsiTheme="minorHAnsi"/>
          <w:sz w:val="16"/>
        </w:rPr>
        <w:t xml:space="preserve"> said. </w:t>
      </w:r>
      <w:proofErr w:type="spellStart"/>
      <w:r w:rsidRPr="00000D8A">
        <w:rPr>
          <w:rFonts w:asciiTheme="minorHAnsi" w:hAnsiTheme="minorHAnsi"/>
          <w:sz w:val="16"/>
        </w:rPr>
        <w:t>Alyn</w:t>
      </w:r>
      <w:proofErr w:type="spellEnd"/>
      <w:r w:rsidRPr="00000D8A">
        <w:rPr>
          <w:rFonts w:asciiTheme="minorHAnsi" w:hAnsiTheme="minorHAnsi"/>
          <w:sz w:val="16"/>
        </w:rPr>
        <w:t xml:space="preserve"> Ware, Global Coordinator for Parliamentarians for Nuclear Nonproliferation and Disarmament, told IPS the effectiveness of the verification system provided by the </w:t>
      </w:r>
      <w:r w:rsidRPr="00000D8A">
        <w:rPr>
          <w:rStyle w:val="StyleUnderline"/>
          <w:rFonts w:asciiTheme="minorHAnsi" w:hAnsiTheme="minorHAnsi"/>
        </w:rPr>
        <w:t>CTBTO demonstrates that similar real-time global verification required for nuclear disarmament is indeed possible.</w:t>
      </w:r>
      <w:r w:rsidRPr="00000D8A">
        <w:rPr>
          <w:rFonts w:asciiTheme="minorHAnsi" w:hAnsiTheme="minorHAnsi"/>
          <w:sz w:val="16"/>
        </w:rPr>
        <w:t xml:space="preserve"> He said </w:t>
      </w:r>
      <w:r w:rsidRPr="00000D8A">
        <w:rPr>
          <w:rStyle w:val="StyleUnderline"/>
          <w:rFonts w:asciiTheme="minorHAnsi" w:hAnsiTheme="minorHAnsi"/>
        </w:rPr>
        <w:t>the CTBTO</w:t>
      </w:r>
      <w:r w:rsidRPr="00000D8A">
        <w:rPr>
          <w:rFonts w:asciiTheme="minorHAnsi" w:hAnsiTheme="minorHAnsi"/>
          <w:sz w:val="16"/>
        </w:rPr>
        <w:t xml:space="preserve"> and the International Atomic Energy Agency (IAEA), which </w:t>
      </w:r>
      <w:r w:rsidRPr="00000D8A">
        <w:rPr>
          <w:rStyle w:val="StyleUnderline"/>
          <w:rFonts w:asciiTheme="minorHAnsi" w:hAnsiTheme="minorHAnsi"/>
        </w:rPr>
        <w:t xml:space="preserve">monitors nuclear reactors to ensure there is no diversion of fissile materials into nuclear weapons </w:t>
      </w:r>
      <w:proofErr w:type="spellStart"/>
      <w:r w:rsidRPr="00000D8A">
        <w:rPr>
          <w:rStyle w:val="StyleUnderline"/>
          <w:rFonts w:asciiTheme="minorHAnsi" w:hAnsiTheme="minorHAnsi"/>
        </w:rPr>
        <w:t>programmes</w:t>
      </w:r>
      <w:proofErr w:type="spellEnd"/>
      <w:r w:rsidRPr="00000D8A">
        <w:rPr>
          <w:rFonts w:asciiTheme="minorHAnsi" w:hAnsiTheme="minorHAnsi"/>
          <w:sz w:val="16"/>
        </w:rPr>
        <w:t>, could meet some of the verification tasks for nuclear disarmament.</w:t>
      </w:r>
    </w:p>
    <w:p w:rsidR="00510B3D" w:rsidRPr="00000D8A" w:rsidRDefault="00510B3D" w:rsidP="00B126AD">
      <w:pPr>
        <w:rPr>
          <w:rFonts w:asciiTheme="minorHAnsi" w:hAnsiTheme="minorHAnsi"/>
        </w:rPr>
      </w:pPr>
    </w:p>
    <w:p w:rsidR="00510B3D" w:rsidRPr="00000D8A" w:rsidRDefault="00510B3D" w:rsidP="00B126AD">
      <w:pPr>
        <w:rPr>
          <w:rFonts w:asciiTheme="minorHAnsi" w:hAnsiTheme="minorHAnsi"/>
        </w:rPr>
      </w:pPr>
    </w:p>
    <w:p w:rsidR="00510B3D" w:rsidRPr="00000D8A" w:rsidRDefault="00510B3D" w:rsidP="00693369">
      <w:pPr>
        <w:rPr>
          <w:rFonts w:asciiTheme="minorHAnsi" w:hAnsiTheme="minorHAnsi"/>
          <w:sz w:val="16"/>
        </w:rPr>
      </w:pPr>
    </w:p>
    <w:p w:rsidR="00510B3D" w:rsidRPr="00000D8A" w:rsidRDefault="00510B3D" w:rsidP="00693369">
      <w:pPr>
        <w:rPr>
          <w:rFonts w:asciiTheme="minorHAnsi" w:hAnsiTheme="minorHAnsi"/>
          <w:sz w:val="16"/>
        </w:rPr>
      </w:pPr>
    </w:p>
    <w:p w:rsidR="00510B3D" w:rsidRPr="00000D8A" w:rsidRDefault="00510B3D" w:rsidP="00693369">
      <w:pPr>
        <w:rPr>
          <w:rFonts w:asciiTheme="minorHAnsi" w:hAnsiTheme="minorHAnsi"/>
          <w:sz w:val="16"/>
        </w:rPr>
      </w:pPr>
    </w:p>
    <w:p w:rsidR="00510B3D" w:rsidRPr="00000D8A" w:rsidRDefault="00510B3D" w:rsidP="00693369">
      <w:pPr>
        <w:rPr>
          <w:rFonts w:asciiTheme="minorHAnsi" w:hAnsiTheme="minorHAnsi"/>
          <w:sz w:val="16"/>
        </w:rPr>
      </w:pPr>
    </w:p>
    <w:p w:rsidR="00510B3D" w:rsidRPr="00000D8A" w:rsidRDefault="00510B3D" w:rsidP="00693369">
      <w:pPr>
        <w:rPr>
          <w:rFonts w:asciiTheme="minorHAnsi" w:hAnsiTheme="minorHAnsi"/>
          <w:sz w:val="16"/>
        </w:rPr>
      </w:pPr>
    </w:p>
    <w:p w:rsidR="00510B3D" w:rsidRPr="00000D8A" w:rsidRDefault="00510B3D" w:rsidP="00693369">
      <w:pPr>
        <w:rPr>
          <w:rFonts w:asciiTheme="minorHAnsi" w:hAnsiTheme="minorHAnsi"/>
          <w:sz w:val="16"/>
        </w:rPr>
      </w:pPr>
    </w:p>
    <w:p w:rsidR="002E1F98" w:rsidRPr="00000D8A" w:rsidRDefault="004A607C" w:rsidP="004A607C">
      <w:pPr>
        <w:pStyle w:val="Heading3"/>
        <w:rPr>
          <w:rFonts w:asciiTheme="minorHAnsi" w:hAnsiTheme="minorHAnsi"/>
        </w:rPr>
      </w:pPr>
      <w:r w:rsidRPr="00000D8A">
        <w:rPr>
          <w:rFonts w:asciiTheme="minorHAnsi" w:hAnsiTheme="minorHAnsi"/>
        </w:rPr>
        <w:lastRenderedPageBreak/>
        <w:t xml:space="preserve">AT: Circumvention </w:t>
      </w:r>
    </w:p>
    <w:p w:rsidR="002E1F98" w:rsidRPr="00000D8A" w:rsidRDefault="002E1F98" w:rsidP="002E1F98">
      <w:pPr>
        <w:pStyle w:val="Heading4"/>
        <w:rPr>
          <w:rFonts w:asciiTheme="minorHAnsi" w:hAnsiTheme="minorHAnsi"/>
        </w:rPr>
      </w:pPr>
      <w:r w:rsidRPr="00000D8A">
        <w:rPr>
          <w:rFonts w:asciiTheme="minorHAnsi" w:hAnsiTheme="minorHAnsi"/>
        </w:rPr>
        <w:t xml:space="preserve">Circumvention would be heavily punished—gives leverage to </w:t>
      </w:r>
      <w:r w:rsidR="009014BF" w:rsidRPr="00000D8A">
        <w:rPr>
          <w:rFonts w:asciiTheme="minorHAnsi" w:hAnsiTheme="minorHAnsi"/>
        </w:rPr>
        <w:t xml:space="preserve">ensure compliance </w:t>
      </w:r>
    </w:p>
    <w:p w:rsidR="002E1F98" w:rsidRPr="00000D8A" w:rsidRDefault="002E1F98" w:rsidP="00693369">
      <w:pPr>
        <w:rPr>
          <w:rFonts w:asciiTheme="minorHAnsi" w:hAnsiTheme="minorHAnsi"/>
          <w:sz w:val="16"/>
        </w:rPr>
      </w:pPr>
      <w:r w:rsidRPr="00000D8A">
        <w:rPr>
          <w:rStyle w:val="Style13ptBold"/>
          <w:rFonts w:asciiTheme="minorHAnsi" w:hAnsiTheme="minorHAnsi"/>
        </w:rPr>
        <w:t>Engle 14</w:t>
      </w:r>
      <w:r w:rsidRPr="00000D8A">
        <w:rPr>
          <w:rFonts w:asciiTheme="minorHAnsi" w:hAnsiTheme="minorHAnsi"/>
          <w:sz w:val="16"/>
        </w:rPr>
        <w:t xml:space="preserve"> [John, Strategy Analyst at </w:t>
      </w:r>
      <w:proofErr w:type="spellStart"/>
      <w:r w:rsidRPr="00000D8A">
        <w:rPr>
          <w:rFonts w:asciiTheme="minorHAnsi" w:hAnsiTheme="minorHAnsi"/>
          <w:sz w:val="16"/>
        </w:rPr>
        <w:t>IntralinkGlobal</w:t>
      </w:r>
      <w:proofErr w:type="spellEnd"/>
      <w:r w:rsidRPr="00000D8A">
        <w:rPr>
          <w:rFonts w:asciiTheme="minorHAnsi" w:hAnsiTheme="minorHAnsi"/>
          <w:sz w:val="16"/>
        </w:rPr>
        <w:t xml:space="preserve">, “It’s Time to Ratify the Nuclear Test-Ban Treaty”, Somewhat Reasonable, July 5 2014, </w:t>
      </w:r>
      <w:hyperlink r:id="rId39" w:history="1">
        <w:r w:rsidRPr="00000D8A">
          <w:rPr>
            <w:rStyle w:val="Hyperlink"/>
            <w:rFonts w:asciiTheme="minorHAnsi" w:hAnsiTheme="minorHAnsi"/>
            <w:sz w:val="16"/>
          </w:rPr>
          <w:t>http://blog.heartland.org/2014/07/its-time-to-ratify-the-nuclear-test-ban-treaty/</w:t>
        </w:r>
      </w:hyperlink>
      <w:r w:rsidRPr="00000D8A">
        <w:rPr>
          <w:rFonts w:asciiTheme="minorHAnsi" w:hAnsiTheme="minorHAnsi"/>
          <w:sz w:val="16"/>
        </w:rPr>
        <w:t>] AW</w:t>
      </w:r>
    </w:p>
    <w:p w:rsidR="002E1F98" w:rsidRPr="00000D8A" w:rsidRDefault="002E1F98" w:rsidP="002E1F98">
      <w:pPr>
        <w:rPr>
          <w:rFonts w:asciiTheme="minorHAnsi" w:hAnsiTheme="minorHAnsi"/>
          <w:sz w:val="16"/>
        </w:rPr>
      </w:pPr>
      <w:r w:rsidRPr="00000D8A">
        <w:rPr>
          <w:rStyle w:val="StyleUnderline"/>
          <w:rFonts w:asciiTheme="minorHAnsi" w:hAnsiTheme="minorHAnsi"/>
        </w:rPr>
        <w:t xml:space="preserve">Scanning and </w:t>
      </w:r>
      <w:r w:rsidRPr="00000D8A">
        <w:rPr>
          <w:rStyle w:val="StyleUnderline"/>
          <w:rFonts w:asciiTheme="minorHAnsi" w:hAnsiTheme="minorHAnsi"/>
          <w:highlight w:val="cyan"/>
        </w:rPr>
        <w:t>detection technology has become so advanced</w:t>
      </w:r>
      <w:r w:rsidRPr="00000D8A">
        <w:rPr>
          <w:rFonts w:asciiTheme="minorHAnsi" w:hAnsiTheme="minorHAnsi"/>
          <w:sz w:val="16"/>
        </w:rPr>
        <w:t xml:space="preserve"> in recent years </w:t>
      </w:r>
      <w:r w:rsidRPr="00000D8A">
        <w:rPr>
          <w:rStyle w:val="StyleUnderline"/>
          <w:rFonts w:asciiTheme="minorHAnsi" w:hAnsiTheme="minorHAnsi"/>
        </w:rPr>
        <w:t xml:space="preserve">that </w:t>
      </w:r>
      <w:r w:rsidRPr="00000D8A">
        <w:rPr>
          <w:rStyle w:val="StyleUnderline"/>
          <w:rFonts w:asciiTheme="minorHAnsi" w:hAnsiTheme="minorHAnsi"/>
          <w:highlight w:val="cyan"/>
        </w:rPr>
        <w:t>it is</w:t>
      </w:r>
      <w:r w:rsidRPr="00000D8A">
        <w:rPr>
          <w:rStyle w:val="StyleUnderline"/>
          <w:rFonts w:asciiTheme="minorHAnsi" w:hAnsiTheme="minorHAnsi"/>
        </w:rPr>
        <w:t xml:space="preserve"> virtually </w:t>
      </w:r>
      <w:r w:rsidRPr="00000D8A">
        <w:rPr>
          <w:rStyle w:val="StyleUnderline"/>
          <w:rFonts w:asciiTheme="minorHAnsi" w:hAnsiTheme="minorHAnsi"/>
          <w:highlight w:val="cyan"/>
        </w:rPr>
        <w:t>impossible for a country to detonate a nuclear device without it being detected. Compliance</w:t>
      </w:r>
      <w:r w:rsidRPr="00000D8A">
        <w:rPr>
          <w:rStyle w:val="StyleUnderline"/>
          <w:rFonts w:asciiTheme="minorHAnsi" w:hAnsiTheme="minorHAnsi"/>
        </w:rPr>
        <w:t xml:space="preserve"> with the treaty </w:t>
      </w:r>
      <w:r w:rsidRPr="00000D8A">
        <w:rPr>
          <w:rStyle w:val="StyleUnderline"/>
          <w:rFonts w:asciiTheme="minorHAnsi" w:hAnsiTheme="minorHAnsi"/>
          <w:highlight w:val="cyan"/>
        </w:rPr>
        <w:t>can be monitored through</w:t>
      </w:r>
      <w:r w:rsidRPr="00000D8A">
        <w:rPr>
          <w:rFonts w:asciiTheme="minorHAnsi" w:hAnsiTheme="minorHAnsi"/>
          <w:sz w:val="16"/>
        </w:rPr>
        <w:t xml:space="preserve"> the means of </w:t>
      </w:r>
      <w:r w:rsidRPr="00000D8A">
        <w:rPr>
          <w:rStyle w:val="StyleUnderline"/>
          <w:rFonts w:asciiTheme="minorHAnsi" w:hAnsiTheme="minorHAnsi"/>
          <w:highlight w:val="cyan"/>
        </w:rPr>
        <w:t xml:space="preserve">seismology, </w:t>
      </w:r>
      <w:proofErr w:type="spellStart"/>
      <w:r w:rsidRPr="00000D8A">
        <w:rPr>
          <w:rStyle w:val="StyleUnderline"/>
          <w:rFonts w:asciiTheme="minorHAnsi" w:hAnsiTheme="minorHAnsi"/>
          <w:highlight w:val="cyan"/>
        </w:rPr>
        <w:t>hydroacoustics</w:t>
      </w:r>
      <w:proofErr w:type="spellEnd"/>
      <w:r w:rsidRPr="00000D8A">
        <w:rPr>
          <w:rStyle w:val="StyleUnderline"/>
          <w:rFonts w:asciiTheme="minorHAnsi" w:hAnsiTheme="minorHAnsi"/>
          <w:highlight w:val="cyan"/>
        </w:rPr>
        <w:t>, infrasound, and radionuclide</w:t>
      </w:r>
      <w:r w:rsidRPr="00000D8A">
        <w:rPr>
          <w:rStyle w:val="StyleUnderline"/>
          <w:rFonts w:asciiTheme="minorHAnsi" w:hAnsiTheme="minorHAnsi"/>
        </w:rPr>
        <w:t xml:space="preserve"> monitoring</w:t>
      </w:r>
      <w:r w:rsidRPr="00000D8A">
        <w:rPr>
          <w:rFonts w:asciiTheme="minorHAnsi" w:hAnsiTheme="minorHAnsi"/>
          <w:sz w:val="16"/>
        </w:rPr>
        <w:t xml:space="preserve">. The technologies are used to monitor the underground, the waters and the atmosphere for any sign of a nuclear explosion. </w:t>
      </w:r>
      <w:r w:rsidRPr="00000D8A">
        <w:rPr>
          <w:rStyle w:val="StyleUnderline"/>
          <w:rFonts w:asciiTheme="minorHAnsi" w:hAnsiTheme="minorHAnsi"/>
          <w:highlight w:val="cyan"/>
        </w:rPr>
        <w:t>The monitoring network consists of 337 facilities located across the world.</w:t>
      </w:r>
      <w:r w:rsidRPr="00000D8A">
        <w:rPr>
          <w:rStyle w:val="StyleUnderline"/>
          <w:rFonts w:asciiTheme="minorHAnsi" w:hAnsiTheme="minorHAnsi"/>
        </w:rPr>
        <w:t xml:space="preserve"> The system is so sensitive that </w:t>
      </w:r>
      <w:r w:rsidRPr="00000D8A">
        <w:rPr>
          <w:rStyle w:val="StyleUnderline"/>
          <w:rFonts w:asciiTheme="minorHAnsi" w:hAnsiTheme="minorHAnsi"/>
          <w:highlight w:val="cyan"/>
        </w:rPr>
        <w:t>it was able to detect the disintegration of the</w:t>
      </w:r>
      <w:r w:rsidRPr="00000D8A">
        <w:rPr>
          <w:rStyle w:val="StyleUnderline"/>
          <w:rFonts w:asciiTheme="minorHAnsi" w:hAnsiTheme="minorHAnsi"/>
        </w:rPr>
        <w:t xml:space="preserve"> space shuttle </w:t>
      </w:r>
      <w:r w:rsidRPr="00000D8A">
        <w:rPr>
          <w:rStyle w:val="StyleUnderline"/>
          <w:rFonts w:asciiTheme="minorHAnsi" w:hAnsiTheme="minorHAnsi"/>
          <w:highlight w:val="cyan"/>
        </w:rPr>
        <w:t>Columbia.</w:t>
      </w:r>
      <w:r w:rsidRPr="00000D8A">
        <w:rPr>
          <w:rFonts w:asciiTheme="minorHAnsi" w:hAnsiTheme="minorHAnsi"/>
          <w:sz w:val="16"/>
        </w:rPr>
        <w:t xml:space="preserve"> Furthermore, </w:t>
      </w:r>
      <w:r w:rsidRPr="00000D8A">
        <w:rPr>
          <w:rStyle w:val="StyleUnderline"/>
          <w:rFonts w:asciiTheme="minorHAnsi" w:hAnsiTheme="minorHAnsi"/>
          <w:highlight w:val="cyan"/>
        </w:rPr>
        <w:t>the treaty’s system of inspection will reveal any suspicious activity regarding testing</w:t>
      </w:r>
      <w:r w:rsidRPr="00000D8A">
        <w:rPr>
          <w:rStyle w:val="StyleUnderline"/>
          <w:rFonts w:asciiTheme="minorHAnsi" w:hAnsiTheme="minorHAnsi"/>
        </w:rPr>
        <w:t>.</w:t>
      </w:r>
      <w:r w:rsidRPr="00000D8A">
        <w:rPr>
          <w:rFonts w:asciiTheme="minorHAnsi" w:hAnsiTheme="minorHAnsi"/>
          <w:sz w:val="16"/>
        </w:rPr>
        <w:t xml:space="preserve"> Clearly, efficacy in terms of determining who might be testing weapons is not an issue. </w:t>
      </w:r>
      <w:r w:rsidRPr="00000D8A">
        <w:rPr>
          <w:rStyle w:val="StyleUnderline"/>
          <w:rFonts w:asciiTheme="minorHAnsi" w:hAnsiTheme="minorHAnsi"/>
        </w:rPr>
        <w:t>When countries are found to be violating the CTBT,</w:t>
      </w:r>
      <w:r w:rsidRPr="00000D8A">
        <w:rPr>
          <w:rFonts w:asciiTheme="minorHAnsi" w:hAnsiTheme="minorHAnsi"/>
          <w:sz w:val="16"/>
        </w:rPr>
        <w:t xml:space="preserve"> heavy political and economic </w:t>
      </w:r>
      <w:r w:rsidRPr="00000D8A">
        <w:rPr>
          <w:rStyle w:val="StyleUnderline"/>
          <w:rFonts w:asciiTheme="minorHAnsi" w:hAnsiTheme="minorHAnsi"/>
          <w:highlight w:val="cyan"/>
        </w:rPr>
        <w:t>sanctions can be imposed that will serve to force countries back into compliance</w:t>
      </w:r>
      <w:r w:rsidRPr="00000D8A">
        <w:rPr>
          <w:rFonts w:asciiTheme="minorHAnsi" w:hAnsiTheme="minorHAnsi"/>
          <w:sz w:val="16"/>
        </w:rPr>
        <w:t xml:space="preserve"> with the treaty. </w:t>
      </w:r>
      <w:r w:rsidRPr="00000D8A">
        <w:rPr>
          <w:rStyle w:val="StyleUnderline"/>
          <w:rFonts w:asciiTheme="minorHAnsi" w:hAnsiTheme="minorHAnsi"/>
          <w:highlight w:val="cyan"/>
        </w:rPr>
        <w:t>A ratified CTBT gives a greater power to</w:t>
      </w:r>
      <w:r w:rsidRPr="00000D8A">
        <w:rPr>
          <w:rStyle w:val="StyleUnderline"/>
          <w:rFonts w:asciiTheme="minorHAnsi" w:hAnsiTheme="minorHAnsi"/>
        </w:rPr>
        <w:t xml:space="preserve"> </w:t>
      </w:r>
      <w:r w:rsidRPr="00000D8A">
        <w:rPr>
          <w:rFonts w:asciiTheme="minorHAnsi" w:hAnsiTheme="minorHAnsi"/>
          <w:sz w:val="16"/>
        </w:rPr>
        <w:t xml:space="preserve">the world’s democratic powers, </w:t>
      </w:r>
      <w:r w:rsidRPr="00000D8A">
        <w:rPr>
          <w:rStyle w:val="StyleUnderline"/>
          <w:rFonts w:asciiTheme="minorHAnsi" w:hAnsiTheme="minorHAnsi"/>
          <w:highlight w:val="cyan"/>
        </w:rPr>
        <w:t>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in particular, </w:t>
      </w:r>
      <w:r w:rsidRPr="00000D8A">
        <w:rPr>
          <w:rStyle w:val="StyleUnderline"/>
          <w:rFonts w:asciiTheme="minorHAnsi" w:hAnsiTheme="minorHAnsi"/>
          <w:highlight w:val="cyan"/>
        </w:rPr>
        <w:t>to take action against those states that would develop nuclear weapons. Ratification would give a much greater moral justification to a decision to take</w:t>
      </w:r>
      <w:r w:rsidRPr="00000D8A">
        <w:rPr>
          <w:rStyle w:val="StyleUnderline"/>
          <w:rFonts w:asciiTheme="minorHAnsi" w:hAnsiTheme="minorHAnsi"/>
        </w:rPr>
        <w:t xml:space="preserve"> economic or political </w:t>
      </w:r>
      <w:r w:rsidRPr="00000D8A">
        <w:rPr>
          <w:rStyle w:val="StyleUnderline"/>
          <w:rFonts w:asciiTheme="minorHAnsi" w:hAnsiTheme="minorHAnsi"/>
          <w:highlight w:val="cyan"/>
        </w:rPr>
        <w:t>action</w:t>
      </w:r>
      <w:r w:rsidRPr="00000D8A">
        <w:rPr>
          <w:rStyle w:val="StyleUnderline"/>
          <w:rFonts w:asciiTheme="minorHAnsi" w:hAnsiTheme="minorHAnsi"/>
        </w:rPr>
        <w:t xml:space="preserve"> against</w:t>
      </w:r>
    </w:p>
    <w:p w:rsidR="00693369" w:rsidRPr="00000D8A" w:rsidRDefault="00693369" w:rsidP="00693369">
      <w:pPr>
        <w:rPr>
          <w:rFonts w:asciiTheme="minorHAnsi" w:hAnsiTheme="minorHAnsi"/>
          <w:sz w:val="16"/>
        </w:rPr>
      </w:pPr>
    </w:p>
    <w:p w:rsidR="00693369" w:rsidRPr="00000D8A" w:rsidRDefault="00693369" w:rsidP="00693369">
      <w:pPr>
        <w:rPr>
          <w:rFonts w:asciiTheme="minorHAnsi" w:hAnsiTheme="minorHAnsi"/>
          <w:sz w:val="16"/>
        </w:rPr>
      </w:pPr>
    </w:p>
    <w:p w:rsidR="00693369" w:rsidRPr="00000D8A" w:rsidRDefault="00BD551B" w:rsidP="00BD551B">
      <w:pPr>
        <w:pStyle w:val="Heading3"/>
        <w:rPr>
          <w:rFonts w:asciiTheme="minorHAnsi" w:hAnsiTheme="minorHAnsi"/>
        </w:rPr>
      </w:pPr>
      <w:r w:rsidRPr="00000D8A">
        <w:rPr>
          <w:rFonts w:asciiTheme="minorHAnsi" w:hAnsiTheme="minorHAnsi"/>
        </w:rPr>
        <w:lastRenderedPageBreak/>
        <w:t xml:space="preserve">AT: </w:t>
      </w:r>
      <w:r w:rsidR="0037782A" w:rsidRPr="00000D8A">
        <w:rPr>
          <w:rFonts w:asciiTheme="minorHAnsi" w:hAnsiTheme="minorHAnsi"/>
        </w:rPr>
        <w:t>CTBT has no cred</w:t>
      </w:r>
    </w:p>
    <w:p w:rsidR="00BD551B" w:rsidRPr="00000D8A" w:rsidRDefault="00BD551B" w:rsidP="00BD551B">
      <w:pPr>
        <w:pStyle w:val="Heading4"/>
        <w:rPr>
          <w:rFonts w:asciiTheme="minorHAnsi" w:hAnsiTheme="minorHAnsi"/>
        </w:rPr>
      </w:pPr>
      <w:r w:rsidRPr="00000D8A">
        <w:rPr>
          <w:rFonts w:asciiTheme="minorHAnsi" w:hAnsiTheme="minorHAnsi"/>
        </w:rPr>
        <w:t>Their argument doesn’t assume the U.S. signing on—the U.S. is uniquely key to ensure enforcement</w:t>
      </w:r>
    </w:p>
    <w:p w:rsidR="00BD551B" w:rsidRPr="00000D8A" w:rsidRDefault="00BD551B" w:rsidP="00BD551B">
      <w:pPr>
        <w:rPr>
          <w:rFonts w:asciiTheme="minorHAnsi" w:hAnsiTheme="minorHAnsi"/>
          <w:sz w:val="16"/>
        </w:rPr>
      </w:pPr>
      <w:r w:rsidRPr="00000D8A">
        <w:rPr>
          <w:rStyle w:val="Style13ptBold"/>
          <w:rFonts w:asciiTheme="minorHAnsi" w:hAnsiTheme="minorHAnsi"/>
        </w:rPr>
        <w:t>Engle 14</w:t>
      </w:r>
      <w:r w:rsidRPr="00000D8A">
        <w:rPr>
          <w:rFonts w:asciiTheme="minorHAnsi" w:hAnsiTheme="minorHAnsi"/>
          <w:sz w:val="16"/>
        </w:rPr>
        <w:t xml:space="preserve"> [John, Strategy Analyst at </w:t>
      </w:r>
      <w:proofErr w:type="spellStart"/>
      <w:r w:rsidRPr="00000D8A">
        <w:rPr>
          <w:rFonts w:asciiTheme="minorHAnsi" w:hAnsiTheme="minorHAnsi"/>
          <w:sz w:val="16"/>
        </w:rPr>
        <w:t>IntralinkGlobal</w:t>
      </w:r>
      <w:proofErr w:type="spellEnd"/>
      <w:r w:rsidRPr="00000D8A">
        <w:rPr>
          <w:rFonts w:asciiTheme="minorHAnsi" w:hAnsiTheme="minorHAnsi"/>
          <w:sz w:val="16"/>
        </w:rPr>
        <w:t xml:space="preserve">, “It’s Time to Ratify the Nuclear Test-Ban Treaty”, Somewhat Reasonable, July 5 2014, </w:t>
      </w:r>
      <w:hyperlink r:id="rId40" w:history="1">
        <w:r w:rsidRPr="00000D8A">
          <w:rPr>
            <w:rStyle w:val="Hyperlink"/>
            <w:rFonts w:asciiTheme="minorHAnsi" w:hAnsiTheme="minorHAnsi"/>
            <w:sz w:val="16"/>
          </w:rPr>
          <w:t>http://blog.heartland.org/2014/07/its-time-to-ratify-the-nuclear-test-ban-treaty/</w:t>
        </w:r>
      </w:hyperlink>
      <w:r w:rsidRPr="00000D8A">
        <w:rPr>
          <w:rFonts w:asciiTheme="minorHAnsi" w:hAnsiTheme="minorHAnsi"/>
          <w:sz w:val="16"/>
        </w:rPr>
        <w:t>] AW</w:t>
      </w:r>
    </w:p>
    <w:p w:rsidR="00BD551B" w:rsidRPr="00000D8A" w:rsidRDefault="00BD551B" w:rsidP="00BD551B">
      <w:pPr>
        <w:rPr>
          <w:rFonts w:asciiTheme="minorHAnsi" w:hAnsiTheme="minorHAnsi"/>
          <w:sz w:val="16"/>
        </w:rPr>
      </w:pPr>
      <w:r w:rsidRPr="00000D8A">
        <w:rPr>
          <w:rFonts w:asciiTheme="minorHAnsi" w:hAnsiTheme="minorHAnsi"/>
          <w:sz w:val="16"/>
        </w:rPr>
        <w:t xml:space="preserve">Some </w:t>
      </w:r>
      <w:r w:rsidRPr="00000D8A">
        <w:rPr>
          <w:rStyle w:val="StyleUnderline"/>
          <w:rFonts w:asciiTheme="minorHAnsi" w:hAnsiTheme="minorHAnsi"/>
        </w:rPr>
        <w:t>countries have been reticent to sign the CTBT for fear it would limit their ability to</w:t>
      </w:r>
      <w:r w:rsidRPr="00000D8A">
        <w:rPr>
          <w:rFonts w:asciiTheme="minorHAnsi" w:hAnsiTheme="minorHAnsi"/>
          <w:sz w:val="16"/>
        </w:rPr>
        <w:t xml:space="preserve"> either </w:t>
      </w:r>
      <w:r w:rsidRPr="00000D8A">
        <w:rPr>
          <w:rStyle w:val="StyleUnderline"/>
          <w:rFonts w:asciiTheme="minorHAnsi" w:hAnsiTheme="minorHAnsi"/>
        </w:rPr>
        <w:t>expand</w:t>
      </w:r>
      <w:r w:rsidRPr="00000D8A">
        <w:rPr>
          <w:rFonts w:asciiTheme="minorHAnsi" w:hAnsiTheme="minorHAnsi"/>
          <w:sz w:val="16"/>
        </w:rPr>
        <w:t xml:space="preserve"> or to begin their nuclear arsenals. The United States stands as one of the only such non-</w:t>
      </w:r>
      <w:proofErr w:type="spellStart"/>
      <w:r w:rsidRPr="00000D8A">
        <w:rPr>
          <w:rFonts w:asciiTheme="minorHAnsi" w:hAnsiTheme="minorHAnsi"/>
          <w:sz w:val="16"/>
        </w:rPr>
        <w:t>ratifiers</w:t>
      </w:r>
      <w:proofErr w:type="spellEnd"/>
      <w:r w:rsidRPr="00000D8A">
        <w:rPr>
          <w:rFonts w:asciiTheme="minorHAnsi" w:hAnsiTheme="minorHAnsi"/>
          <w:sz w:val="16"/>
        </w:rPr>
        <w:t xml:space="preserve">, in the company of such countries as Iran, China, and North Korea. The United States fears the limiting of the ability for it to defend itself with nuclear armament. However, </w:t>
      </w:r>
      <w:r w:rsidRPr="00000D8A">
        <w:rPr>
          <w:rStyle w:val="StyleUnderline"/>
          <w:rFonts w:asciiTheme="minorHAnsi" w:hAnsiTheme="minorHAnsi"/>
          <w:highlight w:val="cyan"/>
        </w:rPr>
        <w:t>in reality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w:t>
      </w:r>
      <w:r w:rsidRPr="00000D8A">
        <w:rPr>
          <w:rStyle w:val="StyleUnderline"/>
          <w:rFonts w:asciiTheme="minorHAnsi" w:hAnsiTheme="minorHAnsi"/>
          <w:highlight w:val="cyan"/>
        </w:rPr>
        <w:t>will benefit</w:t>
      </w:r>
      <w:r w:rsidRPr="00000D8A">
        <w:rPr>
          <w:rStyle w:val="StyleUnderline"/>
          <w:rFonts w:asciiTheme="minorHAnsi" w:hAnsiTheme="minorHAnsi"/>
        </w:rPr>
        <w:t xml:space="preserve"> politically and militarily </w:t>
      </w:r>
      <w:r w:rsidRPr="00000D8A">
        <w:rPr>
          <w:rStyle w:val="StyleUnderline"/>
          <w:rFonts w:asciiTheme="minorHAnsi" w:hAnsiTheme="minorHAnsi"/>
          <w:highlight w:val="cyan"/>
        </w:rPr>
        <w:t>by ratifying,</w:t>
      </w:r>
      <w:r w:rsidRPr="00000D8A">
        <w:rPr>
          <w:rStyle w:val="StyleUnderline"/>
          <w:rFonts w:asciiTheme="minorHAnsi" w:hAnsiTheme="minorHAnsi"/>
        </w:rPr>
        <w:t xml:space="preserve"> and the world will be benefited by a greater chance for peace without nuclear proliferation.</w:t>
      </w:r>
      <w:r w:rsidR="004872D1" w:rsidRPr="00000D8A">
        <w:rPr>
          <w:rStyle w:val="StyleUnderline"/>
          <w:rFonts w:asciiTheme="minorHAnsi" w:hAnsiTheme="minorHAnsi"/>
        </w:rPr>
        <w:t xml:space="preserve"> </w:t>
      </w:r>
      <w:r w:rsidRPr="00000D8A">
        <w:rPr>
          <w:rStyle w:val="StyleUnderline"/>
          <w:rFonts w:asciiTheme="minorHAnsi" w:hAnsiTheme="minorHAnsi"/>
          <w:highlight w:val="cyan"/>
        </w:rPr>
        <w:t>American accession would benefit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politically </w:t>
      </w:r>
      <w:r w:rsidRPr="00000D8A">
        <w:rPr>
          <w:rStyle w:val="StyleUnderline"/>
          <w:rFonts w:asciiTheme="minorHAnsi" w:hAnsiTheme="minorHAnsi"/>
          <w:highlight w:val="cyan"/>
        </w:rPr>
        <w:t>by increasing its credibility as a responsible international player</w:t>
      </w:r>
      <w:r w:rsidRPr="00000D8A">
        <w:rPr>
          <w:rStyle w:val="StyleUnderline"/>
          <w:rFonts w:asciiTheme="minorHAnsi" w:hAnsiTheme="minorHAnsi"/>
        </w:rPr>
        <w:t xml:space="preserve"> with a respect for international law. </w:t>
      </w:r>
      <w:r w:rsidRPr="00000D8A">
        <w:rPr>
          <w:rStyle w:val="StyleUnderline"/>
          <w:rFonts w:asciiTheme="minorHAnsi" w:hAnsiTheme="minorHAnsi"/>
          <w:highlight w:val="cyan"/>
        </w:rPr>
        <w:t>Often America is viewed</w:t>
      </w:r>
      <w:r w:rsidRPr="00000D8A">
        <w:rPr>
          <w:rFonts w:asciiTheme="minorHAnsi" w:hAnsiTheme="minorHAnsi"/>
          <w:sz w:val="16"/>
        </w:rPr>
        <w:t xml:space="preserve"> by the rest of the world </w:t>
      </w:r>
      <w:r w:rsidRPr="00000D8A">
        <w:rPr>
          <w:rStyle w:val="StyleUnderline"/>
          <w:rFonts w:asciiTheme="minorHAnsi" w:hAnsiTheme="minorHAnsi"/>
          <w:highlight w:val="cyan"/>
        </w:rPr>
        <w:t>as a cowboy</w:t>
      </w:r>
      <w:r w:rsidRPr="00000D8A">
        <w:rPr>
          <w:rFonts w:asciiTheme="minorHAnsi" w:hAnsiTheme="minorHAnsi"/>
          <w:sz w:val="16"/>
        </w:rPr>
        <w:t xml:space="preserve"> pursuing its own aims and only paying lip service to the international community’s opinion. </w:t>
      </w:r>
      <w:r w:rsidRPr="00000D8A">
        <w:rPr>
          <w:rStyle w:val="StyleUnderline"/>
          <w:rFonts w:asciiTheme="minorHAnsi" w:hAnsiTheme="minorHAnsi"/>
          <w:highlight w:val="cyan"/>
        </w:rPr>
        <w:t>If the U</w:t>
      </w:r>
      <w:r w:rsidRPr="00000D8A">
        <w:rPr>
          <w:rStyle w:val="StyleUnderline"/>
          <w:rFonts w:asciiTheme="minorHAnsi" w:hAnsiTheme="minorHAnsi"/>
        </w:rPr>
        <w:t xml:space="preserve">nited </w:t>
      </w:r>
      <w:r w:rsidRPr="00000D8A">
        <w:rPr>
          <w:rStyle w:val="StyleUnderline"/>
          <w:rFonts w:asciiTheme="minorHAnsi" w:hAnsiTheme="minorHAnsi"/>
          <w:highlight w:val="cyan"/>
        </w:rPr>
        <w:t>S</w:t>
      </w:r>
      <w:r w:rsidRPr="00000D8A">
        <w:rPr>
          <w:rStyle w:val="StyleUnderline"/>
          <w:rFonts w:asciiTheme="minorHAnsi" w:hAnsiTheme="minorHAnsi"/>
        </w:rPr>
        <w:t xml:space="preserve">tates </w:t>
      </w:r>
      <w:r w:rsidRPr="00000D8A">
        <w:rPr>
          <w:rStyle w:val="StyleUnderline"/>
          <w:rFonts w:asciiTheme="minorHAnsi" w:hAnsiTheme="minorHAnsi"/>
          <w:highlight w:val="cyan"/>
        </w:rPr>
        <w:t>were to show a degree of respect to international law</w:t>
      </w:r>
      <w:r w:rsidRPr="00000D8A">
        <w:rPr>
          <w:rFonts w:asciiTheme="minorHAnsi" w:hAnsiTheme="minorHAnsi"/>
          <w:sz w:val="16"/>
        </w:rPr>
        <w:t xml:space="preserve">, particularly through signing CTBT, </w:t>
      </w:r>
      <w:r w:rsidRPr="00000D8A">
        <w:rPr>
          <w:rStyle w:val="StyleUnderline"/>
          <w:rFonts w:asciiTheme="minorHAnsi" w:hAnsiTheme="minorHAnsi"/>
          <w:highlight w:val="cyan"/>
        </w:rPr>
        <w:t>it will be more able to gain support from other countries for its goals.</w:t>
      </w:r>
      <w:r w:rsidR="004872D1"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If the Senate ratifies the treaty, it will encourage other states to sign, such as China, which has said that its signature is contingent upon that of America</w:t>
      </w:r>
      <w:r w:rsidRPr="00000D8A">
        <w:rPr>
          <w:rStyle w:val="StyleUnderline"/>
          <w:rFonts w:asciiTheme="minorHAnsi" w:hAnsiTheme="minorHAnsi"/>
        </w:rPr>
        <w:t>. American</w:t>
      </w:r>
      <w:r w:rsidRPr="00000D8A">
        <w:rPr>
          <w:rFonts w:asciiTheme="minorHAnsi" w:hAnsiTheme="minorHAnsi"/>
          <w:sz w:val="16"/>
        </w:rPr>
        <w:t xml:space="preserve"> involvement in the CTBT, </w:t>
      </w:r>
      <w:r w:rsidRPr="00000D8A">
        <w:rPr>
          <w:rStyle w:val="StyleUnderline"/>
          <w:rFonts w:asciiTheme="minorHAnsi" w:hAnsiTheme="minorHAnsi"/>
        </w:rPr>
        <w:t>and</w:t>
      </w:r>
      <w:r w:rsidRPr="00000D8A">
        <w:rPr>
          <w:rFonts w:asciiTheme="minorHAnsi" w:hAnsiTheme="minorHAnsi"/>
          <w:sz w:val="16"/>
        </w:rPr>
        <w:t xml:space="preserve"> the </w:t>
      </w:r>
      <w:r w:rsidRPr="00000D8A">
        <w:rPr>
          <w:rStyle w:val="StyleUnderline"/>
          <w:rFonts w:asciiTheme="minorHAnsi" w:hAnsiTheme="minorHAnsi"/>
        </w:rPr>
        <w:t xml:space="preserve">Chinese </w:t>
      </w:r>
      <w:r w:rsidRPr="00000D8A">
        <w:rPr>
          <w:rStyle w:val="StyleUnderline"/>
          <w:rFonts w:asciiTheme="minorHAnsi" w:hAnsiTheme="minorHAnsi"/>
          <w:highlight w:val="cyan"/>
        </w:rPr>
        <w:t>involvement</w:t>
      </w:r>
      <w:r w:rsidRPr="00000D8A">
        <w:rPr>
          <w:rStyle w:val="StyleUnderline"/>
          <w:rFonts w:asciiTheme="minorHAnsi" w:hAnsiTheme="minorHAnsi"/>
        </w:rPr>
        <w:t xml:space="preserve"> expected to follow from it, </w:t>
      </w:r>
      <w:r w:rsidRPr="00000D8A">
        <w:rPr>
          <w:rStyle w:val="StyleUnderline"/>
          <w:rFonts w:asciiTheme="minorHAnsi" w:hAnsiTheme="minorHAnsi"/>
          <w:highlight w:val="cyan"/>
        </w:rPr>
        <w:t>will give the treaty far greater weight, and will generate greater obedience to it</w:t>
      </w:r>
      <w:r w:rsidRPr="00000D8A">
        <w:rPr>
          <w:rFonts w:asciiTheme="minorHAnsi" w:hAnsiTheme="minorHAnsi"/>
          <w:sz w:val="16"/>
        </w:rPr>
        <w:t>, as countries recognize that it is binding on all states, not just the weak.</w:t>
      </w:r>
    </w:p>
    <w:p w:rsidR="00A84E72" w:rsidRPr="00000D8A" w:rsidRDefault="00A84E72" w:rsidP="00E97A1E">
      <w:pPr>
        <w:rPr>
          <w:rFonts w:asciiTheme="minorHAnsi" w:hAnsiTheme="minorHAnsi"/>
        </w:rPr>
      </w:pPr>
    </w:p>
    <w:p w:rsidR="00A84E72" w:rsidRPr="00000D8A" w:rsidRDefault="00A84E72" w:rsidP="00E97A1E">
      <w:pPr>
        <w:rPr>
          <w:rFonts w:asciiTheme="minorHAnsi" w:hAnsiTheme="minorHAnsi"/>
        </w:rPr>
      </w:pPr>
    </w:p>
    <w:p w:rsidR="00493C7D" w:rsidRPr="00000D8A" w:rsidRDefault="00493C7D" w:rsidP="00493C7D">
      <w:pPr>
        <w:pStyle w:val="Heading3"/>
        <w:rPr>
          <w:rFonts w:asciiTheme="minorHAnsi" w:hAnsiTheme="minorHAnsi"/>
        </w:rPr>
      </w:pPr>
      <w:r w:rsidRPr="00000D8A">
        <w:rPr>
          <w:rFonts w:asciiTheme="minorHAnsi" w:hAnsiTheme="minorHAnsi"/>
        </w:rPr>
        <w:lastRenderedPageBreak/>
        <w:t xml:space="preserve">AT: </w:t>
      </w:r>
      <w:r w:rsidR="00CF6A94" w:rsidRPr="00000D8A">
        <w:rPr>
          <w:rFonts w:asciiTheme="minorHAnsi" w:hAnsiTheme="minorHAnsi"/>
        </w:rPr>
        <w:t>Deterrence DA</w:t>
      </w:r>
    </w:p>
    <w:p w:rsidR="00493C7D" w:rsidRPr="00000D8A" w:rsidRDefault="00493C7D" w:rsidP="00493C7D">
      <w:pPr>
        <w:rPr>
          <w:rFonts w:asciiTheme="minorHAnsi" w:hAnsiTheme="minorHAnsi"/>
        </w:rPr>
      </w:pPr>
    </w:p>
    <w:p w:rsidR="00493C7D" w:rsidRPr="00000D8A" w:rsidRDefault="00493C7D" w:rsidP="00493C7D">
      <w:pPr>
        <w:pStyle w:val="Heading4"/>
        <w:rPr>
          <w:rFonts w:asciiTheme="minorHAnsi" w:hAnsiTheme="minorHAnsi"/>
        </w:rPr>
      </w:pPr>
      <w:r w:rsidRPr="00000D8A">
        <w:rPr>
          <w:rFonts w:asciiTheme="minorHAnsi" w:hAnsiTheme="minorHAnsi"/>
        </w:rPr>
        <w:t>Testing wouldn’t happen and we have sufficient info now</w:t>
      </w:r>
    </w:p>
    <w:p w:rsidR="00493C7D" w:rsidRPr="00000D8A" w:rsidRDefault="00493C7D" w:rsidP="00493C7D">
      <w:pPr>
        <w:rPr>
          <w:rFonts w:asciiTheme="minorHAnsi" w:hAnsiTheme="minorHAnsi"/>
        </w:rPr>
      </w:pPr>
      <w:proofErr w:type="spellStart"/>
      <w:r w:rsidRPr="00000D8A">
        <w:rPr>
          <w:rStyle w:val="Style13ptBold"/>
          <w:rFonts w:asciiTheme="minorHAnsi" w:hAnsiTheme="minorHAnsi"/>
        </w:rPr>
        <w:t>Pifer</w:t>
      </w:r>
      <w:proofErr w:type="spellEnd"/>
      <w:r w:rsidRPr="00000D8A">
        <w:rPr>
          <w:rStyle w:val="Style13ptBold"/>
          <w:rFonts w:asciiTheme="minorHAnsi" w:hAnsiTheme="minorHAnsi"/>
        </w:rPr>
        <w:t xml:space="preserve"> 12</w:t>
      </w:r>
      <w:r w:rsidRPr="00000D8A">
        <w:rPr>
          <w:rFonts w:asciiTheme="minorHAnsi" w:hAnsiTheme="minorHAnsi"/>
        </w:rPr>
        <w:t xml:space="preserve"> </w:t>
      </w:r>
      <w:r w:rsidRPr="00000D8A">
        <w:rPr>
          <w:rFonts w:asciiTheme="minorHAnsi" w:hAnsiTheme="minorHAnsi"/>
          <w:sz w:val="16"/>
        </w:rPr>
        <w:t xml:space="preserve">[Steven, director of the Brookings Arms Control and Non-Proliferation Initiative, “New Support for the Comprehensive Test Ban Treaty”, Brookings, March 30 2012, </w:t>
      </w:r>
      <w:hyperlink r:id="rId41" w:history="1">
        <w:r w:rsidRPr="00000D8A">
          <w:rPr>
            <w:rStyle w:val="Hyperlink"/>
            <w:rFonts w:asciiTheme="minorHAnsi" w:hAnsiTheme="minorHAnsi"/>
            <w:sz w:val="16"/>
          </w:rPr>
          <w:t>http://www.brookings.edu/blogs/up-front/posts/2012/03/30-nuclear-pifer</w:t>
        </w:r>
      </w:hyperlink>
      <w:r w:rsidRPr="00000D8A">
        <w:rPr>
          <w:rFonts w:asciiTheme="minorHAnsi" w:hAnsiTheme="minorHAnsi"/>
          <w:sz w:val="16"/>
        </w:rPr>
        <w:t>] AW</w:t>
      </w:r>
    </w:p>
    <w:p w:rsidR="00E97A1E" w:rsidRPr="00000D8A" w:rsidRDefault="00493C7D" w:rsidP="00E97A1E">
      <w:pPr>
        <w:rPr>
          <w:rFonts w:asciiTheme="minorHAnsi" w:hAnsiTheme="minorHAnsi"/>
          <w:sz w:val="16"/>
        </w:rPr>
      </w:pPr>
      <w:r w:rsidRPr="00000D8A">
        <w:rPr>
          <w:rFonts w:asciiTheme="minorHAnsi" w:hAnsiTheme="minorHAnsi"/>
          <w:sz w:val="16"/>
        </w:rPr>
        <w:t>First, no one—</w:t>
      </w:r>
      <w:r w:rsidRPr="00000D8A">
        <w:rPr>
          <w:rStyle w:val="StyleUnderline"/>
          <w:rFonts w:asciiTheme="minorHAnsi" w:hAnsiTheme="minorHAnsi"/>
          <w:highlight w:val="cyan"/>
        </w:rPr>
        <w:t>not even the staunchest CTBT opponent</w:t>
      </w:r>
      <w:r w:rsidRPr="00000D8A">
        <w:rPr>
          <w:rStyle w:val="StyleUnderline"/>
          <w:rFonts w:asciiTheme="minorHAnsi" w:hAnsiTheme="minorHAnsi"/>
        </w:rPr>
        <w:t>—</w:t>
      </w:r>
      <w:r w:rsidRPr="00000D8A">
        <w:rPr>
          <w:rStyle w:val="StyleUnderline"/>
          <w:rFonts w:asciiTheme="minorHAnsi" w:hAnsiTheme="minorHAnsi"/>
          <w:highlight w:val="cyan"/>
        </w:rPr>
        <w:t>has advocated</w:t>
      </w:r>
      <w:r w:rsidRPr="00000D8A">
        <w:rPr>
          <w:rStyle w:val="StyleUnderline"/>
          <w:rFonts w:asciiTheme="minorHAnsi" w:hAnsiTheme="minorHAnsi"/>
        </w:rPr>
        <w:t xml:space="preserve"> that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 xml:space="preserve">resume </w:t>
      </w:r>
      <w:r w:rsidRPr="00000D8A">
        <w:rPr>
          <w:rStyle w:val="StyleUnderline"/>
          <w:rFonts w:asciiTheme="minorHAnsi" w:hAnsiTheme="minorHAnsi"/>
          <w:highlight w:val="cyan"/>
        </w:rPr>
        <w:t>nuclear testing</w:t>
      </w:r>
      <w:r w:rsidRPr="00000D8A">
        <w:rPr>
          <w:rFonts w:asciiTheme="minorHAnsi" w:hAnsiTheme="minorHAnsi"/>
          <w:sz w:val="16"/>
        </w:rPr>
        <w:t xml:space="preserve"> now. But </w:t>
      </w:r>
      <w:r w:rsidRPr="00000D8A">
        <w:rPr>
          <w:rStyle w:val="StyleUnderline"/>
          <w:rFonts w:asciiTheme="minorHAnsi" w:hAnsiTheme="minorHAnsi"/>
          <w:highlight w:val="cyan"/>
        </w:rPr>
        <w:t>would it even be possible politically</w:t>
      </w:r>
      <w:r w:rsidRPr="00000D8A">
        <w:rPr>
          <w:rFonts w:asciiTheme="minorHAnsi" w:hAnsiTheme="minorHAnsi"/>
          <w:sz w:val="16"/>
        </w:rPr>
        <w:t xml:space="preserve">? The last U.S. underground nuclear explosion took place in 1992 at the Nevada test site, 40 miles northwest of Las Vegas. A lot has changed in Nevada over the past 20 years. </w:t>
      </w:r>
      <w:r w:rsidRPr="00000D8A">
        <w:rPr>
          <w:rStyle w:val="StyleUnderline"/>
          <w:rFonts w:asciiTheme="minorHAnsi" w:hAnsiTheme="minorHAnsi"/>
        </w:rPr>
        <w:t>The population of Las Vegas numbers almost three times what it was then. The state’s politicians fought</w:t>
      </w:r>
      <w:r w:rsidRPr="00000D8A">
        <w:rPr>
          <w:rFonts w:asciiTheme="minorHAnsi" w:hAnsiTheme="minorHAnsi"/>
          <w:sz w:val="16"/>
        </w:rPr>
        <w:t xml:space="preserve"> tooth and nail </w:t>
      </w:r>
      <w:r w:rsidRPr="00000D8A">
        <w:rPr>
          <w:rStyle w:val="StyleUnderline"/>
          <w:rFonts w:asciiTheme="minorHAnsi" w:hAnsiTheme="minorHAnsi"/>
        </w:rPr>
        <w:t>to block a nuclear waste repository</w:t>
      </w:r>
      <w:r w:rsidRPr="00000D8A">
        <w:rPr>
          <w:rFonts w:asciiTheme="minorHAnsi" w:hAnsiTheme="minorHAnsi"/>
          <w:sz w:val="16"/>
        </w:rPr>
        <w:t xml:space="preserve"> at the former test site. </w:t>
      </w:r>
      <w:r w:rsidRPr="00000D8A">
        <w:rPr>
          <w:rStyle w:val="StyleUnderline"/>
          <w:rFonts w:asciiTheme="minorHAnsi" w:hAnsiTheme="minorHAnsi"/>
          <w:highlight w:val="cyan"/>
        </w:rPr>
        <w:t>Does anyone think Nevada would welcome resumed nuclear weapons testing</w:t>
      </w:r>
      <w:r w:rsidRPr="00000D8A">
        <w:rPr>
          <w:rStyle w:val="StyleUnderline"/>
          <w:rFonts w:asciiTheme="minorHAnsi" w:hAnsiTheme="minorHAnsi"/>
        </w:rPr>
        <w:t>?</w:t>
      </w:r>
      <w:r w:rsidRPr="00000D8A">
        <w:rPr>
          <w:rFonts w:asciiTheme="minorHAnsi" w:hAnsiTheme="minorHAnsi"/>
          <w:sz w:val="16"/>
        </w:rPr>
        <w:t xml:space="preserve"> And </w:t>
      </w:r>
      <w:r w:rsidRPr="00000D8A">
        <w:rPr>
          <w:rStyle w:val="StyleUnderline"/>
          <w:rFonts w:asciiTheme="minorHAnsi" w:hAnsiTheme="minorHAnsi"/>
          <w:highlight w:val="cyan"/>
        </w:rPr>
        <w:t>if not there, is there another state eager to host nuclear tests?</w:t>
      </w:r>
      <w:r w:rsidR="007F24AA" w:rsidRPr="00000D8A">
        <w:rPr>
          <w:rStyle w:val="StyleUnderline"/>
          <w:rFonts w:asciiTheme="minorHAnsi" w:hAnsiTheme="minorHAnsi"/>
        </w:rPr>
        <w:t xml:space="preserve"> </w:t>
      </w:r>
      <w:r w:rsidRPr="00000D8A">
        <w:rPr>
          <w:rFonts w:asciiTheme="minorHAnsi" w:hAnsiTheme="minorHAnsi"/>
          <w:sz w:val="16"/>
        </w:rPr>
        <w:t xml:space="preserve">Second, </w:t>
      </w:r>
      <w:r w:rsidRPr="00000D8A">
        <w:rPr>
          <w:rStyle w:val="StyleUnderline"/>
          <w:rFonts w:asciiTheme="minorHAnsi" w:hAnsiTheme="minorHAnsi"/>
          <w:highlight w:val="cyan"/>
        </w:rPr>
        <w:t>the CTBT would lock in a huge U.S. advantage in knowing more about nuclear</w:t>
      </w:r>
      <w:r w:rsidRPr="00000D8A">
        <w:rPr>
          <w:rFonts w:asciiTheme="minorHAnsi" w:hAnsiTheme="minorHAnsi"/>
          <w:sz w:val="16"/>
        </w:rPr>
        <w:t xml:space="preserve"> weapons and nuclear tests </w:t>
      </w:r>
      <w:r w:rsidRPr="00000D8A">
        <w:rPr>
          <w:rStyle w:val="StyleUnderline"/>
          <w:rFonts w:asciiTheme="minorHAnsi" w:hAnsiTheme="minorHAnsi"/>
        </w:rPr>
        <w:t>than anyone else.</w:t>
      </w:r>
      <w:r w:rsidRPr="00000D8A">
        <w:rPr>
          <w:rFonts w:asciiTheme="minorHAnsi" w:hAnsiTheme="minorHAnsi"/>
          <w:sz w:val="16"/>
        </w:rPr>
        <w:t xml:space="preserve"> In the years </w:t>
      </w:r>
      <w:r w:rsidRPr="00000D8A">
        <w:rPr>
          <w:rStyle w:val="StyleUnderline"/>
          <w:rFonts w:asciiTheme="minorHAnsi" w:hAnsiTheme="minorHAnsi"/>
        </w:rPr>
        <w:t xml:space="preserve">between 1945 and 1992, </w:t>
      </w:r>
      <w:r w:rsidRPr="00000D8A">
        <w:rPr>
          <w:rStyle w:val="StyleUnderline"/>
          <w:rFonts w:asciiTheme="minorHAnsi" w:hAnsiTheme="minorHAnsi"/>
          <w:highlight w:val="cyan"/>
        </w:rPr>
        <w:t>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w:t>
      </w:r>
      <w:r w:rsidRPr="00000D8A">
        <w:rPr>
          <w:rStyle w:val="StyleUnderline"/>
          <w:rFonts w:asciiTheme="minorHAnsi" w:hAnsiTheme="minorHAnsi"/>
          <w:highlight w:val="cyan"/>
        </w:rPr>
        <w:t>conducted some 1030 nuclear tests</w:t>
      </w:r>
      <w:r w:rsidRPr="00000D8A">
        <w:rPr>
          <w:rStyle w:val="StyleUnderline"/>
          <w:rFonts w:asciiTheme="minorHAnsi" w:hAnsiTheme="minorHAnsi"/>
        </w:rPr>
        <w:t>—as many as all other nuclear weapons states combined.</w:t>
      </w:r>
      <w:r w:rsidR="007F24AA" w:rsidRPr="00000D8A">
        <w:rPr>
          <w:rStyle w:val="StyleUnderline"/>
          <w:rFonts w:asciiTheme="minorHAnsi" w:hAnsiTheme="minorHAnsi"/>
        </w:rPr>
        <w:t xml:space="preserve"> </w:t>
      </w:r>
      <w:r w:rsidRPr="00000D8A">
        <w:rPr>
          <w:rStyle w:val="StyleUnderline"/>
          <w:rFonts w:asciiTheme="minorHAnsi" w:hAnsiTheme="minorHAnsi"/>
          <w:highlight w:val="cyan"/>
        </w:rPr>
        <w:t>And U.S. scientists learned more from tests</w:t>
      </w:r>
      <w:r w:rsidRPr="00000D8A">
        <w:rPr>
          <w:rStyle w:val="StyleUnderline"/>
          <w:rFonts w:asciiTheme="minorHAnsi" w:hAnsiTheme="minorHAnsi"/>
        </w:rPr>
        <w:t>.</w:t>
      </w:r>
      <w:r w:rsidRPr="00000D8A">
        <w:rPr>
          <w:rFonts w:asciiTheme="minorHAnsi" w:hAnsiTheme="minorHAnsi"/>
          <w:sz w:val="16"/>
        </w:rPr>
        <w:t xml:space="preserve"> Twenty-four years ago, when serving at the American embassy in Moscow, I accompanied a team of U.S. testing experts to the Soviet test site at Semipalatinsk. At one point, our Soviet hosts showed us a three-foot diameter hole dropping hundreds of feet into the earth, ready to receive a nuclear device for an upcoming test. One U.S. expert commented that “the Russians sure will be surprised when they come to Nevada … we drill our vertical shafts ten feet in diameter.” Why so large, when modern U.S. nuclear weapons are relatively compact? Because </w:t>
      </w:r>
      <w:r w:rsidRPr="00000D8A">
        <w:rPr>
          <w:rStyle w:val="StyleUnderline"/>
          <w:rFonts w:asciiTheme="minorHAnsi" w:hAnsiTheme="minorHAnsi"/>
          <w:highlight w:val="cyan"/>
        </w:rPr>
        <w:t>the larger diameter of the hole gave U.S. testers a much greater surface area on which to hang instruments to collect data from the blast</w:t>
      </w:r>
      <w:r w:rsidRPr="00000D8A">
        <w:rPr>
          <w:rFonts w:asciiTheme="minorHAnsi" w:hAnsiTheme="minorHAnsi"/>
          <w:sz w:val="16"/>
        </w:rPr>
        <w:t xml:space="preserve"> in the instant before the instruments themselves were vaporized.</w:t>
      </w:r>
      <w:r w:rsidR="007F24AA" w:rsidRPr="00000D8A">
        <w:rPr>
          <w:rFonts w:asciiTheme="minorHAnsi" w:hAnsiTheme="minorHAnsi"/>
          <w:sz w:val="16"/>
        </w:rPr>
        <w:t xml:space="preserve"> </w:t>
      </w:r>
      <w:r w:rsidRPr="00000D8A">
        <w:rPr>
          <w:rStyle w:val="StyleUnderline"/>
          <w:rFonts w:asciiTheme="minorHAnsi" w:hAnsiTheme="minorHAnsi"/>
          <w:highlight w:val="cyan"/>
        </w:rPr>
        <w:t>The CTBT would codify the current reality in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w:t>
      </w:r>
      <w:r w:rsidRPr="00000D8A">
        <w:rPr>
          <w:rStyle w:val="StyleUnderline"/>
          <w:rFonts w:asciiTheme="minorHAnsi" w:hAnsiTheme="minorHAnsi"/>
        </w:rPr>
        <w:t>no plausible need to resume testing and no political possibility that we could. Improved verification means very high confidence that someone else’s test would be detected.</w:t>
      </w:r>
      <w:r w:rsidRPr="00000D8A">
        <w:rPr>
          <w:rFonts w:asciiTheme="minorHAnsi" w:hAnsiTheme="minorHAnsi"/>
          <w:sz w:val="16"/>
        </w:rPr>
        <w:t xml:space="preserve"> And the CTBT would lock in an important U.S. nuclear advantage. This should not be a difficult question.</w:t>
      </w:r>
    </w:p>
    <w:p w:rsidR="00493C7D" w:rsidRPr="00000D8A" w:rsidRDefault="00493C7D" w:rsidP="00E97A1E">
      <w:pPr>
        <w:rPr>
          <w:rFonts w:asciiTheme="minorHAnsi" w:hAnsiTheme="minorHAnsi"/>
        </w:rPr>
      </w:pPr>
    </w:p>
    <w:p w:rsidR="00493C7D" w:rsidRPr="00000D8A" w:rsidRDefault="00493C7D" w:rsidP="00E97A1E">
      <w:pPr>
        <w:rPr>
          <w:rFonts w:asciiTheme="minorHAnsi" w:hAnsiTheme="minorHAnsi"/>
        </w:rPr>
      </w:pPr>
    </w:p>
    <w:p w:rsidR="00493C7D" w:rsidRPr="00000D8A" w:rsidRDefault="00AA1C21" w:rsidP="00AA1C21">
      <w:pPr>
        <w:pStyle w:val="Heading3"/>
        <w:rPr>
          <w:rFonts w:asciiTheme="minorHAnsi" w:hAnsiTheme="minorHAnsi"/>
        </w:rPr>
      </w:pPr>
      <w:r w:rsidRPr="00000D8A">
        <w:rPr>
          <w:rFonts w:asciiTheme="minorHAnsi" w:hAnsiTheme="minorHAnsi"/>
        </w:rPr>
        <w:lastRenderedPageBreak/>
        <w:t>AT: No Spillover</w:t>
      </w:r>
      <w:r w:rsidR="003B2CB1" w:rsidRPr="00000D8A">
        <w:rPr>
          <w:rFonts w:asciiTheme="minorHAnsi" w:hAnsiTheme="minorHAnsi"/>
        </w:rPr>
        <w:t>/U.S. Defunding</w:t>
      </w:r>
    </w:p>
    <w:p w:rsidR="00AA1C21" w:rsidRPr="00000D8A" w:rsidRDefault="00BC7F22" w:rsidP="003B2CB1">
      <w:pPr>
        <w:pStyle w:val="Heading4"/>
        <w:rPr>
          <w:rFonts w:asciiTheme="minorHAnsi" w:hAnsiTheme="minorHAnsi"/>
        </w:rPr>
      </w:pPr>
      <w:r w:rsidRPr="00000D8A">
        <w:rPr>
          <w:rFonts w:asciiTheme="minorHAnsi" w:hAnsiTheme="minorHAnsi"/>
        </w:rPr>
        <w:t>CTBT changes</w:t>
      </w:r>
      <w:r w:rsidR="000252F9" w:rsidRPr="00000D8A">
        <w:rPr>
          <w:rFonts w:asciiTheme="minorHAnsi" w:hAnsiTheme="minorHAnsi"/>
        </w:rPr>
        <w:t xml:space="preserve"> international</w:t>
      </w:r>
      <w:r w:rsidRPr="00000D8A">
        <w:rPr>
          <w:rFonts w:asciiTheme="minorHAnsi" w:hAnsiTheme="minorHAnsi"/>
        </w:rPr>
        <w:t xml:space="preserve"> political considerations—puts </w:t>
      </w:r>
      <w:r w:rsidR="000252F9" w:rsidRPr="00000D8A">
        <w:rPr>
          <w:rFonts w:asciiTheme="minorHAnsi" w:hAnsiTheme="minorHAnsi"/>
        </w:rPr>
        <w:t>pressure on non-signatories and violators</w:t>
      </w:r>
    </w:p>
    <w:p w:rsidR="00AA1C21" w:rsidRPr="00000D8A" w:rsidRDefault="00AA1C21" w:rsidP="00AA1C21">
      <w:pPr>
        <w:rPr>
          <w:rFonts w:asciiTheme="minorHAnsi" w:hAnsiTheme="minorHAnsi"/>
          <w:sz w:val="16"/>
        </w:rPr>
      </w:pPr>
      <w:proofErr w:type="spellStart"/>
      <w:r w:rsidRPr="00000D8A">
        <w:rPr>
          <w:rStyle w:val="Style13ptBold"/>
          <w:rFonts w:asciiTheme="minorHAnsi" w:hAnsiTheme="minorHAnsi"/>
        </w:rPr>
        <w:t>Asghar</w:t>
      </w:r>
      <w:proofErr w:type="spellEnd"/>
      <w:r w:rsidRPr="00000D8A">
        <w:rPr>
          <w:rStyle w:val="Style13ptBold"/>
          <w:rFonts w:asciiTheme="minorHAnsi" w:hAnsiTheme="minorHAnsi"/>
        </w:rPr>
        <w:t xml:space="preserve"> 14</w:t>
      </w:r>
      <w:r w:rsidRPr="00000D8A">
        <w:rPr>
          <w:rFonts w:asciiTheme="minorHAnsi" w:hAnsiTheme="minorHAnsi"/>
        </w:rPr>
        <w:t xml:space="preserve"> </w:t>
      </w:r>
      <w:r w:rsidRPr="00000D8A">
        <w:rPr>
          <w:rFonts w:asciiTheme="minorHAnsi" w:hAnsiTheme="minorHAnsi"/>
          <w:sz w:val="16"/>
        </w:rPr>
        <w:t>[</w:t>
      </w:r>
      <w:proofErr w:type="spellStart"/>
      <w:r w:rsidRPr="00000D8A">
        <w:rPr>
          <w:rFonts w:asciiTheme="minorHAnsi" w:hAnsiTheme="minorHAnsi"/>
          <w:sz w:val="16"/>
        </w:rPr>
        <w:t>Rizwan</w:t>
      </w:r>
      <w:proofErr w:type="spellEnd"/>
      <w:r w:rsidRPr="00000D8A">
        <w:rPr>
          <w:rFonts w:asciiTheme="minorHAnsi" w:hAnsiTheme="minorHAnsi"/>
          <w:sz w:val="16"/>
        </w:rPr>
        <w:t xml:space="preserve">, Visiting Fellow at Monterey Institute of International Studies, “The future of the CTBT”, Daily Times, Jan 14 2014, </w:t>
      </w:r>
      <w:hyperlink r:id="rId42" w:history="1">
        <w:r w:rsidRPr="00000D8A">
          <w:rPr>
            <w:rStyle w:val="Hyperlink"/>
            <w:rFonts w:asciiTheme="minorHAnsi" w:hAnsiTheme="minorHAnsi"/>
            <w:sz w:val="16"/>
          </w:rPr>
          <w:t>http://www.dailytimes.com.pk/opinion/14-Jan-2014/the-future-of-the-ctbt</w:t>
        </w:r>
      </w:hyperlink>
      <w:r w:rsidRPr="00000D8A">
        <w:rPr>
          <w:rFonts w:asciiTheme="minorHAnsi" w:hAnsiTheme="minorHAnsi"/>
          <w:sz w:val="16"/>
        </w:rPr>
        <w:t>] AW</w:t>
      </w:r>
    </w:p>
    <w:p w:rsidR="00493C7D" w:rsidRPr="00000D8A" w:rsidRDefault="00AA1C21" w:rsidP="00E97A1E">
      <w:pPr>
        <w:rPr>
          <w:rStyle w:val="StyleUnderline"/>
          <w:rFonts w:asciiTheme="minorHAnsi" w:hAnsiTheme="minorHAnsi"/>
        </w:rPr>
      </w:pPr>
      <w:r w:rsidRPr="00000D8A">
        <w:rPr>
          <w:rStyle w:val="StyleUnderline"/>
          <w:rFonts w:asciiTheme="minorHAnsi" w:hAnsiTheme="minorHAnsi"/>
          <w:highlight w:val="cyan"/>
        </w:rPr>
        <w:t>This approach will</w:t>
      </w:r>
      <w:r w:rsidRPr="00000D8A">
        <w:rPr>
          <w:rFonts w:asciiTheme="minorHAnsi" w:hAnsiTheme="minorHAnsi"/>
          <w:sz w:val="16"/>
        </w:rPr>
        <w:t xml:space="preserve"> not only </w:t>
      </w:r>
      <w:r w:rsidRPr="00000D8A">
        <w:rPr>
          <w:rStyle w:val="StyleUnderline"/>
          <w:rFonts w:asciiTheme="minorHAnsi" w:hAnsiTheme="minorHAnsi"/>
          <w:highlight w:val="cyan"/>
        </w:rPr>
        <w:t>enable the consenting states to avoid unnecessary political obstacles</w:t>
      </w:r>
      <w:r w:rsidRPr="00000D8A">
        <w:rPr>
          <w:rStyle w:val="StyleUnderline"/>
          <w:rFonts w:asciiTheme="minorHAnsi" w:hAnsiTheme="minorHAnsi"/>
        </w:rPr>
        <w:t xml:space="preserve"> but will also strengthen nuclear test ban regimes. Without violating the provisions of</w:t>
      </w:r>
      <w:r w:rsidRPr="00000D8A">
        <w:rPr>
          <w:rFonts w:asciiTheme="minorHAnsi" w:hAnsiTheme="minorHAnsi"/>
          <w:sz w:val="16"/>
        </w:rPr>
        <w:t xml:space="preserve"> article XIV of </w:t>
      </w:r>
      <w:r w:rsidRPr="00000D8A">
        <w:rPr>
          <w:rStyle w:val="StyleUnderline"/>
          <w:rFonts w:asciiTheme="minorHAnsi" w:hAnsiTheme="minorHAnsi"/>
        </w:rPr>
        <w:t xml:space="preserve">the treaty, this approach is likely to increase pressure on other countries to accelerate their ratification processes. </w:t>
      </w:r>
      <w:r w:rsidRPr="00000D8A">
        <w:rPr>
          <w:rStyle w:val="StyleUnderline"/>
          <w:rFonts w:asciiTheme="minorHAnsi" w:hAnsiTheme="minorHAnsi"/>
          <w:highlight w:val="cyan"/>
        </w:rPr>
        <w:t>The CTBT</w:t>
      </w:r>
      <w:r w:rsidRPr="00000D8A">
        <w:rPr>
          <w:rFonts w:asciiTheme="minorHAnsi" w:hAnsiTheme="minorHAnsi"/>
          <w:sz w:val="16"/>
          <w:highlight w:val="cyan"/>
        </w:rPr>
        <w:t>,</w:t>
      </w:r>
      <w:r w:rsidRPr="00000D8A">
        <w:rPr>
          <w:rFonts w:asciiTheme="minorHAnsi" w:hAnsiTheme="minorHAnsi"/>
          <w:sz w:val="16"/>
        </w:rPr>
        <w:t xml:space="preserve"> after it is provisionally applied by a large number of states, </w:t>
      </w:r>
      <w:r w:rsidRPr="00000D8A">
        <w:rPr>
          <w:rStyle w:val="StyleUnderline"/>
          <w:rFonts w:asciiTheme="minorHAnsi" w:hAnsiTheme="minorHAnsi"/>
          <w:highlight w:val="cyan"/>
        </w:rPr>
        <w:t>will have enhanced legal status, increasing the political costs of violation</w:t>
      </w:r>
      <w:r w:rsidRPr="00000D8A">
        <w:rPr>
          <w:rStyle w:val="StyleUnderline"/>
          <w:rFonts w:asciiTheme="minorHAnsi" w:hAnsiTheme="minorHAnsi"/>
        </w:rPr>
        <w:t>.</w:t>
      </w:r>
      <w:r w:rsidRPr="00000D8A">
        <w:rPr>
          <w:rFonts w:asciiTheme="minorHAnsi" w:hAnsiTheme="minorHAnsi"/>
          <w:sz w:val="16"/>
        </w:rPr>
        <w:t xml:space="preserve"> In this way, </w:t>
      </w:r>
      <w:r w:rsidRPr="00000D8A">
        <w:rPr>
          <w:rStyle w:val="StyleUnderline"/>
          <w:rFonts w:asciiTheme="minorHAnsi" w:hAnsiTheme="minorHAnsi"/>
          <w:highlight w:val="cyan"/>
        </w:rPr>
        <w:t>the treaty would provide a stronger legal basis for collective UN action against the violator</w:t>
      </w:r>
      <w:r w:rsidRPr="00000D8A">
        <w:rPr>
          <w:rStyle w:val="StyleUnderline"/>
          <w:rFonts w:asciiTheme="minorHAnsi" w:hAnsiTheme="minorHAnsi"/>
        </w:rPr>
        <w:t xml:space="preserve"> and there would </w:t>
      </w:r>
      <w:r w:rsidRPr="00000D8A">
        <w:rPr>
          <w:rFonts w:asciiTheme="minorHAnsi" w:hAnsiTheme="minorHAnsi"/>
          <w:sz w:val="16"/>
        </w:rPr>
        <w:t>be a glimmer of</w:t>
      </w:r>
      <w:r w:rsidRPr="00000D8A">
        <w:rPr>
          <w:rStyle w:val="StyleUnderline"/>
          <w:rFonts w:asciiTheme="minorHAnsi" w:hAnsiTheme="minorHAnsi"/>
        </w:rPr>
        <w:t xml:space="preserve"> hope to prevent failure of the ‘test ban’ norm.</w:t>
      </w:r>
      <w:r w:rsidR="003B2CB1" w:rsidRPr="00000D8A">
        <w:rPr>
          <w:rStyle w:val="StyleUnderline"/>
          <w:rFonts w:asciiTheme="minorHAnsi" w:hAnsiTheme="minorHAnsi"/>
        </w:rPr>
        <w:t xml:space="preserve"> </w:t>
      </w:r>
      <w:r w:rsidRPr="00000D8A">
        <w:rPr>
          <w:rFonts w:asciiTheme="minorHAnsi" w:hAnsiTheme="minorHAnsi"/>
          <w:sz w:val="16"/>
        </w:rPr>
        <w:t xml:space="preserve">According to article 25 of the 1969 Vienna Convention on the Law of Treaties, “a treaty or part of a treaty is applied provisionally pending its entry into force if: (a) the treaty itself so provides or if the negotiating states have in some other manner so agreed.” </w:t>
      </w:r>
      <w:r w:rsidRPr="00000D8A">
        <w:rPr>
          <w:rStyle w:val="StyleUnderline"/>
          <w:rFonts w:asciiTheme="minorHAnsi" w:hAnsiTheme="minorHAnsi"/>
        </w:rPr>
        <w:t>The CTBT does not rule out the provisional application</w:t>
      </w:r>
      <w:r w:rsidRPr="00000D8A">
        <w:rPr>
          <w:rFonts w:asciiTheme="minorHAnsi" w:hAnsiTheme="minorHAnsi"/>
          <w:sz w:val="16"/>
        </w:rPr>
        <w:t xml:space="preserve"> and even during the negotiations over entry-into-force requirements the idea of provisional application was discussed by many states as a way to prevent a handful of other states from exercising a veto. </w:t>
      </w:r>
      <w:r w:rsidRPr="00000D8A">
        <w:rPr>
          <w:rStyle w:val="StyleUnderline"/>
          <w:rFonts w:asciiTheme="minorHAnsi" w:hAnsiTheme="minorHAnsi"/>
        </w:rPr>
        <w:t xml:space="preserve">Thus </w:t>
      </w:r>
      <w:r w:rsidRPr="00000D8A">
        <w:rPr>
          <w:rStyle w:val="StyleUnderline"/>
          <w:rFonts w:asciiTheme="minorHAnsi" w:hAnsiTheme="minorHAnsi"/>
          <w:highlight w:val="cyan"/>
        </w:rPr>
        <w:t>the CTBT can take legal effect for those who wish to abide by the agreement</w:t>
      </w:r>
      <w:r w:rsidRPr="00000D8A">
        <w:rPr>
          <w:rStyle w:val="StyleUnderline"/>
          <w:rFonts w:asciiTheme="minorHAnsi" w:hAnsiTheme="minorHAnsi"/>
        </w:rPr>
        <w:t>.</w:t>
      </w:r>
      <w:r w:rsidRPr="00000D8A">
        <w:rPr>
          <w:rFonts w:asciiTheme="minorHAnsi" w:hAnsiTheme="minorHAnsi"/>
          <w:sz w:val="16"/>
        </w:rPr>
        <w:t xml:space="preserve"> </w:t>
      </w:r>
      <w:r w:rsidRPr="00000D8A">
        <w:rPr>
          <w:rStyle w:val="StyleUnderline"/>
          <w:rFonts w:asciiTheme="minorHAnsi" w:hAnsiTheme="minorHAnsi"/>
        </w:rPr>
        <w:t xml:space="preserve">Though not binding on those who remain outside, </w:t>
      </w:r>
      <w:r w:rsidRPr="00000D8A">
        <w:rPr>
          <w:rStyle w:val="StyleUnderline"/>
          <w:rFonts w:asciiTheme="minorHAnsi" w:hAnsiTheme="minorHAnsi"/>
          <w:highlight w:val="cyan"/>
        </w:rPr>
        <w:t>the treaty in provisional force would be more likely to act as a brake on further ‘me too’ testing.</w:t>
      </w:r>
      <w:r w:rsidR="003B2CB1" w:rsidRPr="00000D8A">
        <w:rPr>
          <w:rStyle w:val="StyleUnderline"/>
          <w:rFonts w:asciiTheme="minorHAnsi" w:hAnsiTheme="minorHAnsi"/>
        </w:rPr>
        <w:t xml:space="preserve"> </w:t>
      </w:r>
      <w:r w:rsidRPr="00000D8A">
        <w:rPr>
          <w:rStyle w:val="StyleUnderline"/>
          <w:rFonts w:asciiTheme="minorHAnsi" w:hAnsiTheme="minorHAnsi"/>
        </w:rPr>
        <w:t>A major criticism</w:t>
      </w:r>
      <w:r w:rsidRPr="00000D8A">
        <w:rPr>
          <w:rFonts w:asciiTheme="minorHAnsi" w:hAnsiTheme="minorHAnsi"/>
          <w:sz w:val="16"/>
        </w:rPr>
        <w:t xml:space="preserve"> levelled against </w:t>
      </w:r>
      <w:r w:rsidRPr="00000D8A">
        <w:rPr>
          <w:rStyle w:val="StyleUnderline"/>
          <w:rFonts w:asciiTheme="minorHAnsi" w:hAnsiTheme="minorHAnsi"/>
        </w:rPr>
        <w:t>the</w:t>
      </w:r>
      <w:r w:rsidRPr="00000D8A">
        <w:rPr>
          <w:rFonts w:asciiTheme="minorHAnsi" w:hAnsiTheme="minorHAnsi"/>
          <w:sz w:val="16"/>
        </w:rPr>
        <w:t xml:space="preserve"> provisional application of the </w:t>
      </w:r>
      <w:r w:rsidRPr="00000D8A">
        <w:rPr>
          <w:rStyle w:val="StyleUnderline"/>
          <w:rFonts w:asciiTheme="minorHAnsi" w:hAnsiTheme="minorHAnsi"/>
        </w:rPr>
        <w:t>CTBT is based on the apprehension that the US</w:t>
      </w:r>
      <w:r w:rsidRPr="00000D8A">
        <w:rPr>
          <w:rFonts w:asciiTheme="minorHAnsi" w:hAnsiTheme="minorHAnsi"/>
          <w:sz w:val="16"/>
        </w:rPr>
        <w:t xml:space="preserve">, which contributes a fifth of the overall costs of the Comprehensive Nuclear Test Ban Treaty </w:t>
      </w:r>
      <w:proofErr w:type="spellStart"/>
      <w:r w:rsidRPr="00000D8A">
        <w:rPr>
          <w:rFonts w:asciiTheme="minorHAnsi" w:hAnsiTheme="minorHAnsi"/>
          <w:sz w:val="16"/>
        </w:rPr>
        <w:t>Organisation</w:t>
      </w:r>
      <w:proofErr w:type="spellEnd"/>
      <w:r w:rsidRPr="00000D8A">
        <w:rPr>
          <w:rFonts w:asciiTheme="minorHAnsi" w:hAnsiTheme="minorHAnsi"/>
          <w:sz w:val="16"/>
        </w:rPr>
        <w:t xml:space="preserve">, </w:t>
      </w:r>
      <w:r w:rsidRPr="00000D8A">
        <w:rPr>
          <w:rStyle w:val="StyleUnderline"/>
          <w:rFonts w:asciiTheme="minorHAnsi" w:hAnsiTheme="minorHAnsi"/>
        </w:rPr>
        <w:t>may</w:t>
      </w:r>
      <w:r w:rsidRPr="00000D8A">
        <w:rPr>
          <w:rFonts w:asciiTheme="minorHAnsi" w:hAnsiTheme="minorHAnsi"/>
          <w:sz w:val="16"/>
        </w:rPr>
        <w:t xml:space="preserve"> not like this step and </w:t>
      </w:r>
      <w:r w:rsidRPr="00000D8A">
        <w:rPr>
          <w:rStyle w:val="StyleUnderline"/>
          <w:rFonts w:asciiTheme="minorHAnsi" w:hAnsiTheme="minorHAnsi"/>
        </w:rPr>
        <w:t xml:space="preserve">limit its funding to the CTBTO. Such </w:t>
      </w:r>
      <w:r w:rsidRPr="00000D8A">
        <w:rPr>
          <w:rStyle w:val="StyleUnderline"/>
          <w:rFonts w:asciiTheme="minorHAnsi" w:hAnsiTheme="minorHAnsi"/>
          <w:highlight w:val="cyan"/>
        </w:rPr>
        <w:t>fears are exaggerated because any such decision to cut down funding to the CTBTO would be far more costly to Washington in terms of political influence against nuclear proliferation</w:t>
      </w:r>
      <w:r w:rsidRPr="00000D8A">
        <w:rPr>
          <w:rStyle w:val="StyleUnderline"/>
          <w:rFonts w:asciiTheme="minorHAnsi" w:hAnsiTheme="minorHAnsi"/>
        </w:rPr>
        <w:t>.</w:t>
      </w:r>
      <w:r w:rsidRPr="00000D8A">
        <w:rPr>
          <w:rFonts w:asciiTheme="minorHAnsi" w:hAnsiTheme="minorHAnsi"/>
          <w:sz w:val="16"/>
        </w:rPr>
        <w:t xml:space="preserve"> Also, the provisional </w:t>
      </w:r>
      <w:r w:rsidRPr="00000D8A">
        <w:rPr>
          <w:rStyle w:val="StyleUnderline"/>
          <w:rFonts w:asciiTheme="minorHAnsi" w:hAnsiTheme="minorHAnsi"/>
        </w:rPr>
        <w:t xml:space="preserve">application of the CTBT can be expected to tilt US public opinion in </w:t>
      </w:r>
      <w:proofErr w:type="spellStart"/>
      <w:r w:rsidRPr="00000D8A">
        <w:rPr>
          <w:rStyle w:val="StyleUnderline"/>
          <w:rFonts w:asciiTheme="minorHAnsi" w:hAnsiTheme="minorHAnsi"/>
        </w:rPr>
        <w:t>favour</w:t>
      </w:r>
      <w:proofErr w:type="spellEnd"/>
      <w:r w:rsidRPr="00000D8A">
        <w:rPr>
          <w:rStyle w:val="StyleUnderline"/>
          <w:rFonts w:asciiTheme="minorHAnsi" w:hAnsiTheme="minorHAnsi"/>
        </w:rPr>
        <w:t xml:space="preserve"> of ratification and bring the US Senate under added pressure to ratify the CTBT</w:t>
      </w:r>
      <w:r w:rsidRPr="00000D8A">
        <w:rPr>
          <w:rFonts w:asciiTheme="minorHAnsi" w:hAnsiTheme="minorHAnsi"/>
          <w:sz w:val="16"/>
        </w:rPr>
        <w:t xml:space="preserve">. And </w:t>
      </w:r>
      <w:r w:rsidRPr="00000D8A">
        <w:rPr>
          <w:rStyle w:val="StyleUnderline"/>
          <w:rFonts w:asciiTheme="minorHAnsi" w:hAnsiTheme="minorHAnsi"/>
          <w:highlight w:val="cyan"/>
        </w:rPr>
        <w:t>once the US ratifies the treaty, the remaining states will rapidly follow suit due to the fear of being left out of influential posts.</w:t>
      </w:r>
      <w:r w:rsidRPr="00000D8A">
        <w:rPr>
          <w:rStyle w:val="StyleUnderline"/>
          <w:rFonts w:asciiTheme="minorHAnsi" w:hAnsiTheme="minorHAnsi"/>
        </w:rPr>
        <w:t xml:space="preserve"> The technological advances in the global nuclear test monitoring system have already made it easier to detect underground nuclear tests </w:t>
      </w:r>
      <w:r w:rsidRPr="00000D8A">
        <w:rPr>
          <w:rFonts w:asciiTheme="minorHAnsi" w:hAnsiTheme="minorHAnsi"/>
          <w:sz w:val="16"/>
        </w:rPr>
        <w:t xml:space="preserve">with a yield of even less than one kiloton. </w:t>
      </w:r>
      <w:r w:rsidRPr="00000D8A">
        <w:rPr>
          <w:rStyle w:val="StyleUnderline"/>
          <w:rFonts w:asciiTheme="minorHAnsi" w:hAnsiTheme="minorHAnsi"/>
          <w:highlight w:val="cyan"/>
        </w:rPr>
        <w:t>The entry-into-force of the CTBT will</w:t>
      </w:r>
      <w:r w:rsidRPr="00000D8A">
        <w:rPr>
          <w:rFonts w:asciiTheme="minorHAnsi" w:hAnsiTheme="minorHAnsi"/>
          <w:sz w:val="16"/>
        </w:rPr>
        <w:t xml:space="preserve"> also </w:t>
      </w:r>
      <w:r w:rsidRPr="00000D8A">
        <w:rPr>
          <w:rStyle w:val="StyleUnderline"/>
          <w:rFonts w:asciiTheme="minorHAnsi" w:hAnsiTheme="minorHAnsi"/>
          <w:highlight w:val="cyan"/>
        </w:rPr>
        <w:t>make on-site inspections possible</w:t>
      </w:r>
      <w:r w:rsidRPr="00000D8A">
        <w:rPr>
          <w:rFonts w:asciiTheme="minorHAnsi" w:hAnsiTheme="minorHAnsi"/>
          <w:sz w:val="16"/>
        </w:rPr>
        <w:t xml:space="preserve">. Over the past few years, the US and Russia are spending billions of dollars on </w:t>
      </w:r>
      <w:proofErr w:type="spellStart"/>
      <w:r w:rsidRPr="00000D8A">
        <w:rPr>
          <w:rFonts w:asciiTheme="minorHAnsi" w:hAnsiTheme="minorHAnsi"/>
          <w:sz w:val="16"/>
        </w:rPr>
        <w:t>modernising</w:t>
      </w:r>
      <w:proofErr w:type="spellEnd"/>
      <w:r w:rsidRPr="00000D8A">
        <w:rPr>
          <w:rFonts w:asciiTheme="minorHAnsi" w:hAnsiTheme="minorHAnsi"/>
          <w:sz w:val="16"/>
        </w:rPr>
        <w:t xml:space="preserve"> their nuclear forces. And there are very genuine apprehensions that China is also planning to </w:t>
      </w:r>
      <w:proofErr w:type="spellStart"/>
      <w:r w:rsidRPr="00000D8A">
        <w:rPr>
          <w:rFonts w:asciiTheme="minorHAnsi" w:hAnsiTheme="minorHAnsi"/>
          <w:sz w:val="16"/>
        </w:rPr>
        <w:t>miniaturise</w:t>
      </w:r>
      <w:proofErr w:type="spellEnd"/>
      <w:r w:rsidRPr="00000D8A">
        <w:rPr>
          <w:rFonts w:asciiTheme="minorHAnsi" w:hAnsiTheme="minorHAnsi"/>
          <w:sz w:val="16"/>
        </w:rPr>
        <w:t xml:space="preserve"> its nuclear weapons. Thus </w:t>
      </w:r>
      <w:r w:rsidRPr="00000D8A">
        <w:rPr>
          <w:rStyle w:val="StyleUnderline"/>
          <w:rFonts w:asciiTheme="minorHAnsi" w:hAnsiTheme="minorHAnsi"/>
        </w:rPr>
        <w:t>the CTBT</w:t>
      </w:r>
      <w:r w:rsidRPr="00000D8A">
        <w:rPr>
          <w:rFonts w:asciiTheme="minorHAnsi" w:hAnsiTheme="minorHAnsi"/>
          <w:sz w:val="16"/>
        </w:rPr>
        <w:t xml:space="preserve">, after taking full legal effect, </w:t>
      </w:r>
      <w:r w:rsidRPr="00000D8A">
        <w:rPr>
          <w:rStyle w:val="StyleUnderline"/>
          <w:rFonts w:asciiTheme="minorHAnsi" w:hAnsiTheme="minorHAnsi"/>
        </w:rPr>
        <w:t xml:space="preserve">would be a major contribution to nonproliferation goals by restraining countries with nuclear weapons capability from further </w:t>
      </w:r>
      <w:proofErr w:type="spellStart"/>
      <w:r w:rsidRPr="00000D8A">
        <w:rPr>
          <w:rStyle w:val="StyleUnderline"/>
          <w:rFonts w:asciiTheme="minorHAnsi" w:hAnsiTheme="minorHAnsi"/>
        </w:rPr>
        <w:t>modernising</w:t>
      </w:r>
      <w:proofErr w:type="spellEnd"/>
      <w:r w:rsidRPr="00000D8A">
        <w:rPr>
          <w:rStyle w:val="StyleUnderline"/>
          <w:rFonts w:asciiTheme="minorHAnsi" w:hAnsiTheme="minorHAnsi"/>
        </w:rPr>
        <w:t xml:space="preserve"> their nuclear forces.</w:t>
      </w:r>
    </w:p>
    <w:p w:rsidR="00493C7D" w:rsidRPr="00000D8A" w:rsidRDefault="00493C7D" w:rsidP="00E97A1E">
      <w:pPr>
        <w:rPr>
          <w:rFonts w:asciiTheme="minorHAnsi" w:hAnsiTheme="minorHAnsi"/>
        </w:rPr>
      </w:pPr>
    </w:p>
    <w:p w:rsidR="00493C7D" w:rsidRPr="00000D8A" w:rsidRDefault="0022346B" w:rsidP="0022346B">
      <w:pPr>
        <w:pStyle w:val="Heading4"/>
        <w:rPr>
          <w:rFonts w:asciiTheme="minorHAnsi" w:hAnsiTheme="minorHAnsi"/>
        </w:rPr>
      </w:pPr>
      <w:r w:rsidRPr="00000D8A">
        <w:rPr>
          <w:rFonts w:asciiTheme="minorHAnsi" w:hAnsiTheme="minorHAnsi"/>
        </w:rPr>
        <w:t xml:space="preserve">The CP has a domino effect which pressures other countries to sign on </w:t>
      </w:r>
    </w:p>
    <w:p w:rsidR="0022346B" w:rsidRPr="00000D8A" w:rsidRDefault="0022346B" w:rsidP="00E97A1E">
      <w:pPr>
        <w:rPr>
          <w:rFonts w:asciiTheme="minorHAnsi" w:hAnsiTheme="minorHAnsi"/>
        </w:rPr>
      </w:pPr>
      <w:r w:rsidRPr="00000D8A">
        <w:rPr>
          <w:rStyle w:val="Style13ptBold"/>
          <w:rFonts w:asciiTheme="minorHAnsi" w:hAnsiTheme="minorHAnsi"/>
        </w:rPr>
        <w:t>Banerjee 15</w:t>
      </w:r>
      <w:r w:rsidRPr="00000D8A">
        <w:rPr>
          <w:rFonts w:asciiTheme="minorHAnsi" w:hAnsiTheme="minorHAnsi"/>
        </w:rPr>
        <w:t xml:space="preserve"> </w:t>
      </w:r>
      <w:r w:rsidRPr="00000D8A">
        <w:rPr>
          <w:rFonts w:asciiTheme="minorHAnsi" w:hAnsiTheme="minorHAnsi"/>
          <w:sz w:val="16"/>
        </w:rPr>
        <w:t xml:space="preserve">[Amrita, Ph.D. Research Scholar at the US Studies Division of New Delhi, “Why the US Should Sign the CTBT”, </w:t>
      </w:r>
      <w:proofErr w:type="spellStart"/>
      <w:r w:rsidRPr="00000D8A">
        <w:rPr>
          <w:rFonts w:asciiTheme="minorHAnsi" w:hAnsiTheme="minorHAnsi"/>
          <w:sz w:val="16"/>
        </w:rPr>
        <w:t>Prespective</w:t>
      </w:r>
      <w:proofErr w:type="spellEnd"/>
      <w:r w:rsidRPr="00000D8A">
        <w:rPr>
          <w:rFonts w:asciiTheme="minorHAnsi" w:hAnsiTheme="minorHAnsi"/>
          <w:sz w:val="16"/>
        </w:rPr>
        <w:t xml:space="preserve"> Americas, Jan 20 2015, </w:t>
      </w:r>
      <w:hyperlink r:id="rId43" w:history="1">
        <w:r w:rsidRPr="00000D8A">
          <w:rPr>
            <w:rStyle w:val="Hyperlink"/>
            <w:rFonts w:asciiTheme="minorHAnsi" w:hAnsiTheme="minorHAnsi"/>
            <w:sz w:val="16"/>
          </w:rPr>
          <w:t>http://www.perspectivesamericas.org/articles-research-scholars/united-states/why-the-us-should-sign-the-ctbt/</w:t>
        </w:r>
      </w:hyperlink>
      <w:r w:rsidRPr="00000D8A">
        <w:rPr>
          <w:rFonts w:asciiTheme="minorHAnsi" w:hAnsiTheme="minorHAnsi"/>
          <w:sz w:val="16"/>
        </w:rPr>
        <w:t>] AW</w:t>
      </w:r>
    </w:p>
    <w:p w:rsidR="0022346B" w:rsidRPr="00000D8A" w:rsidRDefault="0022346B" w:rsidP="00E97A1E">
      <w:pPr>
        <w:rPr>
          <w:rFonts w:asciiTheme="minorHAnsi" w:hAnsiTheme="minorHAnsi"/>
          <w:sz w:val="16"/>
        </w:rPr>
      </w:pPr>
      <w:r w:rsidRPr="00000D8A">
        <w:rPr>
          <w:rStyle w:val="StyleUnderline"/>
          <w:rFonts w:asciiTheme="minorHAnsi" w:hAnsiTheme="minorHAnsi"/>
          <w:highlight w:val="cyan"/>
        </w:rPr>
        <w:t>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ratification </w:t>
      </w:r>
      <w:r w:rsidRPr="00000D8A">
        <w:rPr>
          <w:rStyle w:val="Emphasis"/>
          <w:rFonts w:asciiTheme="minorHAnsi" w:hAnsiTheme="minorHAnsi"/>
          <w:highlight w:val="cyan"/>
        </w:rPr>
        <w:t>would</w:t>
      </w:r>
      <w:r w:rsidRPr="00000D8A">
        <w:rPr>
          <w:rStyle w:val="Emphasis"/>
          <w:rFonts w:asciiTheme="minorHAnsi" w:hAnsiTheme="minorHAnsi"/>
        </w:rPr>
        <w:t xml:space="preserve"> surely </w:t>
      </w:r>
      <w:r w:rsidRPr="00000D8A">
        <w:rPr>
          <w:rStyle w:val="Emphasis"/>
          <w:rFonts w:asciiTheme="minorHAnsi" w:hAnsiTheme="minorHAnsi"/>
          <w:highlight w:val="cyan"/>
        </w:rPr>
        <w:t>have a ‘Domino Effect’ on the other non-signatories</w:t>
      </w:r>
      <w:r w:rsidRPr="00000D8A">
        <w:rPr>
          <w:rFonts w:asciiTheme="minorHAnsi" w:hAnsiTheme="minorHAnsi"/>
          <w:sz w:val="16"/>
        </w:rPr>
        <w:t>. For instance</w:t>
      </w:r>
      <w:r w:rsidRPr="00000D8A">
        <w:rPr>
          <w:rFonts w:asciiTheme="minorHAnsi" w:hAnsiTheme="minorHAnsi"/>
          <w:sz w:val="16"/>
          <w:szCs w:val="16"/>
        </w:rPr>
        <w:t xml:space="preserve">, </w:t>
      </w:r>
      <w:r w:rsidRPr="00000D8A">
        <w:rPr>
          <w:rStyle w:val="StyleUnderline"/>
          <w:rFonts w:asciiTheme="minorHAnsi" w:hAnsiTheme="minorHAnsi"/>
          <w:highlight w:val="cyan"/>
        </w:rPr>
        <w:t>if China ratifies one would hope that India would take greater steps toward ratification. With Indian ratification, it might be easier to also persuade Pakistan</w:t>
      </w:r>
      <w:r w:rsidRPr="00000D8A">
        <w:rPr>
          <w:rFonts w:asciiTheme="minorHAnsi" w:hAnsiTheme="minorHAnsi"/>
          <w:sz w:val="16"/>
        </w:rPr>
        <w:t xml:space="preserve">. Also, </w:t>
      </w:r>
      <w:r w:rsidRPr="00000D8A">
        <w:rPr>
          <w:rStyle w:val="StyleUnderline"/>
          <w:rFonts w:asciiTheme="minorHAnsi" w:hAnsiTheme="minorHAnsi"/>
        </w:rPr>
        <w:t>with a renewed emphasis on the Middle East</w:t>
      </w:r>
      <w:r w:rsidRPr="00000D8A">
        <w:rPr>
          <w:rFonts w:asciiTheme="minorHAnsi" w:hAnsiTheme="minorHAnsi"/>
          <w:sz w:val="16"/>
        </w:rPr>
        <w:t xml:space="preserve"> and efforts to resolve regional conflict there, </w:t>
      </w:r>
      <w:r w:rsidRPr="00000D8A">
        <w:rPr>
          <w:rStyle w:val="StyleUnderline"/>
          <w:rFonts w:asciiTheme="minorHAnsi" w:hAnsiTheme="minorHAnsi"/>
          <w:highlight w:val="cyan"/>
        </w:rPr>
        <w:t>it might be possible to start laying the conditions where Israel, Egypt, and Iran could also be brought into the fold</w:t>
      </w:r>
      <w:r w:rsidRPr="00000D8A">
        <w:rPr>
          <w:rStyle w:val="StyleUnderline"/>
          <w:rFonts w:asciiTheme="minorHAnsi" w:hAnsiTheme="minorHAnsi"/>
        </w:rPr>
        <w:t>.</w:t>
      </w:r>
      <w:r w:rsidRPr="00000D8A">
        <w:rPr>
          <w:rFonts w:asciiTheme="minorHAnsi" w:hAnsiTheme="minorHAnsi"/>
          <w:sz w:val="16"/>
        </w:rPr>
        <w:t xml:space="preserve"> North Korea, of course, is also a challenge, but if they are brought back to the six-party talks, and also </w:t>
      </w:r>
      <w:r w:rsidRPr="00000D8A">
        <w:rPr>
          <w:rStyle w:val="StyleUnderline"/>
          <w:rFonts w:asciiTheme="minorHAnsi" w:hAnsiTheme="minorHAnsi"/>
          <w:highlight w:val="cyan"/>
        </w:rPr>
        <w:t>once China ratifies, it would have a greater leverage to have the North Koreans join in this global demand or they would risk further isolation. With more</w:t>
      </w:r>
      <w:r w:rsidRPr="00000D8A">
        <w:rPr>
          <w:rStyle w:val="StyleUnderline"/>
          <w:rFonts w:asciiTheme="minorHAnsi" w:hAnsiTheme="minorHAnsi"/>
        </w:rPr>
        <w:t xml:space="preserve"> and more countries </w:t>
      </w:r>
      <w:r w:rsidRPr="00000D8A">
        <w:rPr>
          <w:rStyle w:val="StyleUnderline"/>
          <w:rFonts w:asciiTheme="minorHAnsi" w:hAnsiTheme="minorHAnsi"/>
          <w:highlight w:val="cyan"/>
        </w:rPr>
        <w:t>in CTBT camp, regional tensions</w:t>
      </w:r>
      <w:r w:rsidRPr="00000D8A">
        <w:rPr>
          <w:rFonts w:asciiTheme="minorHAnsi" w:hAnsiTheme="minorHAnsi"/>
          <w:sz w:val="16"/>
        </w:rPr>
        <w:t xml:space="preserve"> in the Middle East, South Asia and Korean peninsula </w:t>
      </w:r>
      <w:r w:rsidRPr="00000D8A">
        <w:rPr>
          <w:rStyle w:val="StyleUnderline"/>
          <w:rFonts w:asciiTheme="minorHAnsi" w:hAnsiTheme="minorHAnsi"/>
          <w:highlight w:val="cyan"/>
        </w:rPr>
        <w:t>will not blow out of hand</w:t>
      </w:r>
      <w:r w:rsidRPr="00000D8A">
        <w:rPr>
          <w:rFonts w:asciiTheme="minorHAnsi" w:hAnsiTheme="minorHAnsi"/>
          <w:sz w:val="16"/>
        </w:rPr>
        <w:t xml:space="preserve"> and these volatile regions could </w:t>
      </w:r>
      <w:r w:rsidRPr="00000D8A">
        <w:rPr>
          <w:rFonts w:asciiTheme="minorHAnsi" w:hAnsiTheme="minorHAnsi"/>
          <w:sz w:val="16"/>
        </w:rPr>
        <w:lastRenderedPageBreak/>
        <w:t xml:space="preserve">be </w:t>
      </w:r>
      <w:proofErr w:type="spellStart"/>
      <w:r w:rsidRPr="00000D8A">
        <w:rPr>
          <w:rFonts w:asciiTheme="minorHAnsi" w:hAnsiTheme="minorHAnsi"/>
          <w:sz w:val="16"/>
        </w:rPr>
        <w:t>stabilised</w:t>
      </w:r>
      <w:proofErr w:type="spellEnd"/>
      <w:r w:rsidRPr="00000D8A">
        <w:rPr>
          <w:rFonts w:asciiTheme="minorHAnsi" w:hAnsiTheme="minorHAnsi"/>
          <w:sz w:val="16"/>
        </w:rPr>
        <w:t xml:space="preserve">. In this regard, being the sole superpower, </w:t>
      </w:r>
      <w:r w:rsidRPr="00000D8A">
        <w:rPr>
          <w:rStyle w:val="StyleUnderline"/>
          <w:rFonts w:asciiTheme="minorHAnsi" w:hAnsiTheme="minorHAnsi"/>
        </w:rPr>
        <w:t>the U.S. should and must ratify the CTBT as it has a global and moral responsibility to do so in order to allow the world to experience a future without nuclear tests and alleviate</w:t>
      </w:r>
      <w:r w:rsidRPr="00000D8A">
        <w:rPr>
          <w:rFonts w:asciiTheme="minorHAnsi" w:hAnsiTheme="minorHAnsi"/>
          <w:sz w:val="16"/>
        </w:rPr>
        <w:t xml:space="preserve"> the nightmare of a Mutually Assured Destruction (</w:t>
      </w:r>
      <w:r w:rsidRPr="00000D8A">
        <w:rPr>
          <w:rStyle w:val="StyleUnderline"/>
          <w:rFonts w:asciiTheme="minorHAnsi" w:hAnsiTheme="minorHAnsi"/>
        </w:rPr>
        <w:t>MAD</w:t>
      </w:r>
      <w:r w:rsidRPr="00000D8A">
        <w:rPr>
          <w:rFonts w:asciiTheme="minorHAnsi" w:hAnsiTheme="minorHAnsi"/>
          <w:sz w:val="16"/>
        </w:rPr>
        <w:t>).</w:t>
      </w:r>
    </w:p>
    <w:p w:rsidR="00BD27AF" w:rsidRPr="00000D8A" w:rsidRDefault="00BD27AF" w:rsidP="00E97A1E">
      <w:pPr>
        <w:rPr>
          <w:rFonts w:asciiTheme="minorHAnsi" w:hAnsiTheme="minorHAnsi"/>
          <w:sz w:val="16"/>
        </w:rPr>
      </w:pPr>
    </w:p>
    <w:p w:rsidR="00BD27AF" w:rsidRPr="00000D8A" w:rsidRDefault="00BD27AF" w:rsidP="00BD27AF">
      <w:pPr>
        <w:pStyle w:val="Heading3"/>
        <w:rPr>
          <w:rFonts w:asciiTheme="minorHAnsi" w:hAnsiTheme="minorHAnsi"/>
        </w:rPr>
      </w:pPr>
      <w:r w:rsidRPr="00000D8A">
        <w:rPr>
          <w:rFonts w:asciiTheme="minorHAnsi" w:hAnsiTheme="minorHAnsi"/>
        </w:rPr>
        <w:lastRenderedPageBreak/>
        <w:t>AT: Signing is Sufficient</w:t>
      </w:r>
    </w:p>
    <w:p w:rsidR="00BD27AF" w:rsidRPr="00000D8A" w:rsidRDefault="00BD27AF" w:rsidP="00BD27AF">
      <w:pPr>
        <w:rPr>
          <w:rFonts w:asciiTheme="minorHAnsi" w:hAnsiTheme="minorHAnsi"/>
        </w:rPr>
      </w:pPr>
    </w:p>
    <w:p w:rsidR="00BD27AF" w:rsidRPr="00000D8A" w:rsidRDefault="00BD27AF" w:rsidP="00BD27AF">
      <w:pPr>
        <w:pStyle w:val="Heading4"/>
        <w:rPr>
          <w:rFonts w:asciiTheme="minorHAnsi" w:hAnsiTheme="minorHAnsi"/>
        </w:rPr>
      </w:pPr>
      <w:r w:rsidRPr="00000D8A">
        <w:rPr>
          <w:rFonts w:asciiTheme="minorHAnsi" w:hAnsiTheme="minorHAnsi"/>
        </w:rPr>
        <w:t xml:space="preserve">Nope, the treaty doesn’t go into effect until it’s ratified. Signing isn’t enough. </w:t>
      </w:r>
    </w:p>
    <w:p w:rsidR="00BD27AF" w:rsidRPr="00000D8A" w:rsidRDefault="00BD27AF" w:rsidP="00BD27AF">
      <w:pPr>
        <w:rPr>
          <w:rFonts w:asciiTheme="minorHAnsi" w:hAnsiTheme="minorHAnsi"/>
        </w:rPr>
      </w:pPr>
      <w:r w:rsidRPr="00000D8A">
        <w:rPr>
          <w:rStyle w:val="Style13ptBold"/>
          <w:rFonts w:asciiTheme="minorHAnsi" w:hAnsiTheme="minorHAnsi"/>
        </w:rPr>
        <w:t>Kimball 15</w:t>
      </w:r>
      <w:r w:rsidRPr="00000D8A">
        <w:rPr>
          <w:rFonts w:asciiTheme="minorHAnsi" w:hAnsiTheme="minorHAnsi"/>
        </w:rPr>
        <w:t xml:space="preserve"> </w:t>
      </w:r>
      <w:r w:rsidRPr="00000D8A">
        <w:rPr>
          <w:rFonts w:asciiTheme="minorHAnsi" w:hAnsiTheme="minorHAnsi"/>
          <w:sz w:val="16"/>
          <w:szCs w:val="16"/>
        </w:rPr>
        <w:t xml:space="preserve">[Daryl, Executive Director of the Arms Control Association, “The Status of the Comprehensive Test Ban Treaty: Signatories and </w:t>
      </w:r>
      <w:proofErr w:type="spellStart"/>
      <w:r w:rsidRPr="00000D8A">
        <w:rPr>
          <w:rFonts w:asciiTheme="minorHAnsi" w:hAnsiTheme="minorHAnsi"/>
          <w:sz w:val="16"/>
          <w:szCs w:val="16"/>
        </w:rPr>
        <w:t>Ratifiers</w:t>
      </w:r>
      <w:proofErr w:type="spellEnd"/>
      <w:r w:rsidRPr="00000D8A">
        <w:rPr>
          <w:rFonts w:asciiTheme="minorHAnsi" w:hAnsiTheme="minorHAnsi"/>
          <w:sz w:val="16"/>
          <w:szCs w:val="16"/>
        </w:rPr>
        <w:t xml:space="preserve">”, Arms Control Association, March 15, </w:t>
      </w:r>
      <w:hyperlink r:id="rId44" w:history="1">
        <w:r w:rsidRPr="00000D8A">
          <w:rPr>
            <w:rStyle w:val="Hyperlink"/>
            <w:rFonts w:asciiTheme="minorHAnsi" w:hAnsiTheme="minorHAnsi"/>
            <w:sz w:val="16"/>
            <w:szCs w:val="16"/>
          </w:rPr>
          <w:t>https://www.armscontrol.org/factsheets/ctbtsig</w:t>
        </w:r>
      </w:hyperlink>
      <w:r w:rsidRPr="00000D8A">
        <w:rPr>
          <w:rFonts w:asciiTheme="minorHAnsi" w:hAnsiTheme="minorHAnsi"/>
          <w:sz w:val="16"/>
          <w:szCs w:val="16"/>
        </w:rPr>
        <w:t>] AW</w:t>
      </w:r>
    </w:p>
    <w:p w:rsidR="00BD27AF" w:rsidRPr="00000D8A" w:rsidRDefault="00BD27AF" w:rsidP="00BD27AF">
      <w:pPr>
        <w:rPr>
          <w:rStyle w:val="StyleUnderline"/>
          <w:rFonts w:asciiTheme="minorHAnsi" w:hAnsiTheme="minorHAnsi"/>
        </w:rPr>
      </w:pPr>
      <w:r w:rsidRPr="00000D8A">
        <w:rPr>
          <w:rFonts w:asciiTheme="minorHAnsi" w:hAnsiTheme="minorHAnsi"/>
          <w:sz w:val="16"/>
        </w:rPr>
        <w:t xml:space="preserve">President George H. W. Bush signed into law the unilateral declaration to forego full-scale nuclear weapons testing October 2, 1992. </w:t>
      </w:r>
      <w:r w:rsidRPr="00000D8A">
        <w:rPr>
          <w:rStyle w:val="StyleUnderline"/>
          <w:rFonts w:asciiTheme="minorHAnsi" w:hAnsiTheme="minorHAnsi"/>
        </w:rPr>
        <w:t>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signed the CTBT on</w:t>
      </w:r>
      <w:r w:rsidRPr="00000D8A">
        <w:rPr>
          <w:rFonts w:asciiTheme="minorHAnsi" w:hAnsiTheme="minorHAnsi"/>
          <w:sz w:val="16"/>
        </w:rPr>
        <w:t xml:space="preserve"> September 24, 19</w:t>
      </w:r>
      <w:r w:rsidRPr="00000D8A">
        <w:rPr>
          <w:rStyle w:val="StyleUnderline"/>
          <w:rFonts w:asciiTheme="minorHAnsi" w:hAnsiTheme="minorHAnsi"/>
        </w:rPr>
        <w:t xml:space="preserve">96, the day it opened </w:t>
      </w:r>
      <w:r w:rsidRPr="00000D8A">
        <w:rPr>
          <w:rFonts w:asciiTheme="minorHAnsi" w:hAnsiTheme="minorHAnsi"/>
          <w:sz w:val="16"/>
        </w:rPr>
        <w:t xml:space="preserve">for signature, </w:t>
      </w:r>
      <w:r w:rsidRPr="00000D8A">
        <w:rPr>
          <w:rStyle w:val="StyleUnderline"/>
          <w:rFonts w:asciiTheme="minorHAnsi" w:hAnsiTheme="minorHAnsi"/>
        </w:rPr>
        <w:t xml:space="preserve">but </w:t>
      </w:r>
      <w:r w:rsidRPr="00000D8A">
        <w:rPr>
          <w:rStyle w:val="StyleUnderline"/>
          <w:rFonts w:asciiTheme="minorHAnsi" w:hAnsiTheme="minorHAnsi"/>
          <w:highlight w:val="cyan"/>
        </w:rPr>
        <w:t>the Senate dealt a severe blow to the near-term prospects for U.S. participation when it refused to</w:t>
      </w:r>
      <w:r w:rsidRPr="00000D8A">
        <w:rPr>
          <w:rStyle w:val="StyleUnderline"/>
          <w:rFonts w:asciiTheme="minorHAnsi" w:hAnsiTheme="minorHAnsi"/>
        </w:rPr>
        <w:t xml:space="preserve"> provide its advice and </w:t>
      </w:r>
      <w:r w:rsidRPr="00000D8A">
        <w:rPr>
          <w:rStyle w:val="StyleUnderline"/>
          <w:rFonts w:asciiTheme="minorHAnsi" w:hAnsiTheme="minorHAnsi"/>
          <w:highlight w:val="cyan"/>
        </w:rPr>
        <w:t>consent</w:t>
      </w:r>
      <w:r w:rsidRPr="00000D8A">
        <w:rPr>
          <w:rFonts w:asciiTheme="minorHAnsi" w:hAnsiTheme="minorHAnsi"/>
          <w:sz w:val="16"/>
        </w:rPr>
        <w:t xml:space="preserve"> October 13, </w:t>
      </w:r>
      <w:r w:rsidRPr="00000D8A">
        <w:rPr>
          <w:rStyle w:val="StyleUnderline"/>
          <w:rFonts w:asciiTheme="minorHAnsi" w:hAnsiTheme="minorHAnsi"/>
        </w:rPr>
        <w:t>19</w:t>
      </w:r>
      <w:r w:rsidRPr="00000D8A">
        <w:rPr>
          <w:rStyle w:val="StyleUnderline"/>
          <w:rFonts w:asciiTheme="minorHAnsi" w:hAnsiTheme="minorHAnsi"/>
          <w:highlight w:val="cyan"/>
        </w:rPr>
        <w:t>99</w:t>
      </w:r>
      <w:r w:rsidRPr="00000D8A">
        <w:rPr>
          <w:rFonts w:asciiTheme="minorHAnsi" w:hAnsiTheme="minorHAnsi"/>
          <w:sz w:val="16"/>
        </w:rPr>
        <w:t xml:space="preserve">. President Obama, however, stated in February 2009 that he intends to pursue Senate advice and consent to ratification of the treaty "immediately and aggressively." </w:t>
      </w:r>
      <w:r w:rsidRPr="00000D8A">
        <w:rPr>
          <w:rStyle w:val="StyleUnderline"/>
          <w:rFonts w:asciiTheme="minorHAnsi" w:hAnsiTheme="minorHAnsi"/>
          <w:highlight w:val="cyan"/>
        </w:rPr>
        <w:t>The CTBT will formally enter into force after 44 designated “nuclear-capable states</w:t>
      </w:r>
      <w:r w:rsidRPr="00000D8A">
        <w:rPr>
          <w:rFonts w:asciiTheme="minorHAnsi" w:hAnsiTheme="minorHAnsi"/>
          <w:sz w:val="16"/>
        </w:rPr>
        <w:t xml:space="preserve">” (as listed in Annex 2 of the treaty) </w:t>
      </w:r>
      <w:r w:rsidRPr="00000D8A">
        <w:rPr>
          <w:rStyle w:val="StyleUnderline"/>
          <w:rFonts w:asciiTheme="minorHAnsi" w:hAnsiTheme="minorHAnsi"/>
          <w:highlight w:val="cyan"/>
        </w:rPr>
        <w:t>have deposited their instruments of ratification with the UN secretary-general</w:t>
      </w:r>
      <w:r w:rsidRPr="00000D8A">
        <w:rPr>
          <w:rFonts w:asciiTheme="minorHAnsi" w:hAnsiTheme="minorHAnsi"/>
          <w:sz w:val="16"/>
        </w:rPr>
        <w:t xml:space="preserve">. To date, 183 states have signed and 164 have ratified the treaty. Yet </w:t>
      </w:r>
      <w:r w:rsidRPr="00000D8A">
        <w:rPr>
          <w:rStyle w:val="StyleUnderline"/>
          <w:rFonts w:asciiTheme="minorHAnsi" w:hAnsiTheme="minorHAnsi"/>
          <w:highlight w:val="cyan"/>
        </w:rPr>
        <w:t>of the 44</w:t>
      </w:r>
      <w:r w:rsidRPr="00000D8A">
        <w:rPr>
          <w:rStyle w:val="StyleUnderline"/>
          <w:rFonts w:asciiTheme="minorHAnsi" w:hAnsiTheme="minorHAnsi"/>
        </w:rPr>
        <w:t xml:space="preserve"> specified countries, India, Pakistan, and North Korea still have not signed, and </w:t>
      </w:r>
      <w:r w:rsidRPr="00000D8A">
        <w:rPr>
          <w:rStyle w:val="StyleUnderline"/>
          <w:rFonts w:asciiTheme="minorHAnsi" w:hAnsiTheme="minorHAnsi"/>
          <w:highlight w:val="cyan"/>
        </w:rPr>
        <w:t>only 36 have ratified the treaty.</w:t>
      </w:r>
    </w:p>
    <w:p w:rsidR="00BD27AF" w:rsidRPr="00000D8A" w:rsidRDefault="00BD27AF" w:rsidP="00BD27AF">
      <w:pPr>
        <w:rPr>
          <w:rFonts w:asciiTheme="minorHAnsi" w:hAnsiTheme="minorHAnsi"/>
        </w:rPr>
      </w:pPr>
    </w:p>
    <w:p w:rsidR="005F3434" w:rsidRPr="00000D8A" w:rsidRDefault="005F3434" w:rsidP="001B6918">
      <w:pPr>
        <w:pStyle w:val="Heading3"/>
        <w:rPr>
          <w:rFonts w:asciiTheme="minorHAnsi" w:hAnsiTheme="minorHAnsi"/>
        </w:rPr>
      </w:pPr>
      <w:r w:rsidRPr="00000D8A">
        <w:rPr>
          <w:rFonts w:asciiTheme="minorHAnsi" w:hAnsiTheme="minorHAnsi"/>
        </w:rPr>
        <w:lastRenderedPageBreak/>
        <w:t xml:space="preserve">AT: Other Treaties </w:t>
      </w:r>
      <w:r w:rsidR="001B6918" w:rsidRPr="00000D8A">
        <w:rPr>
          <w:rFonts w:asciiTheme="minorHAnsi" w:hAnsiTheme="minorHAnsi"/>
        </w:rPr>
        <w:t>Solve</w:t>
      </w:r>
    </w:p>
    <w:p w:rsidR="005F3434" w:rsidRPr="00000D8A" w:rsidRDefault="005F3434" w:rsidP="005F3434">
      <w:pPr>
        <w:pStyle w:val="Heading4"/>
        <w:rPr>
          <w:rFonts w:asciiTheme="minorHAnsi" w:hAnsiTheme="minorHAnsi"/>
        </w:rPr>
      </w:pPr>
      <w:r w:rsidRPr="00000D8A">
        <w:rPr>
          <w:rFonts w:asciiTheme="minorHAnsi" w:hAnsiTheme="minorHAnsi"/>
        </w:rPr>
        <w:t>Only CTBT has the</w:t>
      </w:r>
      <w:r w:rsidR="008F7684" w:rsidRPr="00000D8A">
        <w:rPr>
          <w:rFonts w:asciiTheme="minorHAnsi" w:hAnsiTheme="minorHAnsi"/>
        </w:rPr>
        <w:t xml:space="preserve"> comprehensive</w:t>
      </w:r>
      <w:r w:rsidRPr="00000D8A">
        <w:rPr>
          <w:rFonts w:asciiTheme="minorHAnsi" w:hAnsiTheme="minorHAnsi"/>
        </w:rPr>
        <w:t xml:space="preserve"> technical expertise to detect tests internationally </w:t>
      </w:r>
    </w:p>
    <w:p w:rsidR="005F3434" w:rsidRPr="00000D8A" w:rsidRDefault="005F3434" w:rsidP="005F3434">
      <w:pPr>
        <w:rPr>
          <w:rFonts w:asciiTheme="minorHAnsi" w:hAnsiTheme="minorHAnsi"/>
        </w:rPr>
      </w:pPr>
      <w:proofErr w:type="spellStart"/>
      <w:r w:rsidRPr="00000D8A">
        <w:rPr>
          <w:rStyle w:val="Style13ptBold"/>
          <w:rFonts w:asciiTheme="minorHAnsi" w:hAnsiTheme="minorHAnsi"/>
        </w:rPr>
        <w:t>Wolverton</w:t>
      </w:r>
      <w:proofErr w:type="spellEnd"/>
      <w:r w:rsidRPr="00000D8A">
        <w:rPr>
          <w:rStyle w:val="Style13ptBold"/>
          <w:rFonts w:asciiTheme="minorHAnsi" w:hAnsiTheme="minorHAnsi"/>
        </w:rPr>
        <w:t xml:space="preserve"> 15</w:t>
      </w:r>
      <w:r w:rsidRPr="00000D8A">
        <w:rPr>
          <w:rFonts w:asciiTheme="minorHAnsi" w:hAnsiTheme="minorHAnsi"/>
        </w:rPr>
        <w:t xml:space="preserve"> </w:t>
      </w:r>
      <w:r w:rsidRPr="00000D8A">
        <w:rPr>
          <w:rFonts w:asciiTheme="minorHAnsi" w:hAnsiTheme="minorHAnsi"/>
          <w:sz w:val="16"/>
          <w:szCs w:val="16"/>
        </w:rPr>
        <w:t xml:space="preserve">[Mark, science writer for MIT Technology Review, “How International Monitors Spot Nukes and Other Rumblings”, MIT Technology Review, Sept 10 2015, </w:t>
      </w:r>
      <w:hyperlink r:id="rId45" w:history="1">
        <w:r w:rsidRPr="00000D8A">
          <w:rPr>
            <w:rStyle w:val="Hyperlink"/>
            <w:rFonts w:asciiTheme="minorHAnsi" w:hAnsiTheme="minorHAnsi"/>
            <w:sz w:val="16"/>
            <w:szCs w:val="16"/>
          </w:rPr>
          <w:t>https://www.technologyreview.com/s/541141/how-international-monitors-spot-nukes-and-other-rumblings/</w:t>
        </w:r>
      </w:hyperlink>
      <w:r w:rsidRPr="00000D8A">
        <w:rPr>
          <w:rFonts w:asciiTheme="minorHAnsi" w:hAnsiTheme="minorHAnsi"/>
          <w:sz w:val="16"/>
          <w:szCs w:val="16"/>
        </w:rPr>
        <w:t>] AW</w:t>
      </w:r>
    </w:p>
    <w:p w:rsidR="005F3434" w:rsidRPr="00000D8A" w:rsidRDefault="005F3434" w:rsidP="005F3434">
      <w:pPr>
        <w:rPr>
          <w:rStyle w:val="StyleUnderline"/>
          <w:rFonts w:asciiTheme="minorHAnsi" w:hAnsiTheme="minorHAnsi"/>
        </w:rPr>
      </w:pPr>
      <w:r w:rsidRPr="00000D8A">
        <w:rPr>
          <w:rFonts w:asciiTheme="minorHAnsi" w:hAnsiTheme="minorHAnsi"/>
          <w:sz w:val="16"/>
        </w:rPr>
        <w:t xml:space="preserve">But </w:t>
      </w:r>
      <w:r w:rsidRPr="00000D8A">
        <w:rPr>
          <w:rStyle w:val="StyleUnderline"/>
          <w:rFonts w:asciiTheme="minorHAnsi" w:hAnsiTheme="minorHAnsi"/>
        </w:rPr>
        <w:t xml:space="preserve">building a reliable operational weapon requires testing, and since the completion of the </w:t>
      </w:r>
      <w:r w:rsidRPr="00000D8A">
        <w:rPr>
          <w:rStyle w:val="StyleUnderline"/>
          <w:rFonts w:asciiTheme="minorHAnsi" w:hAnsiTheme="minorHAnsi"/>
          <w:highlight w:val="cyan"/>
        </w:rPr>
        <w:t>C</w:t>
      </w:r>
      <w:r w:rsidRPr="00000D8A">
        <w:rPr>
          <w:rFonts w:asciiTheme="minorHAnsi" w:hAnsiTheme="minorHAnsi"/>
          <w:sz w:val="16"/>
        </w:rPr>
        <w:t xml:space="preserve">omprehensive Nuclear </w:t>
      </w:r>
      <w:r w:rsidRPr="00000D8A">
        <w:rPr>
          <w:rStyle w:val="StyleUnderline"/>
          <w:rFonts w:asciiTheme="minorHAnsi" w:hAnsiTheme="minorHAnsi"/>
          <w:highlight w:val="cyan"/>
        </w:rPr>
        <w:t>T</w:t>
      </w:r>
      <w:r w:rsidRPr="00000D8A">
        <w:rPr>
          <w:rFonts w:asciiTheme="minorHAnsi" w:hAnsiTheme="minorHAnsi"/>
          <w:sz w:val="16"/>
        </w:rPr>
        <w:t xml:space="preserve">est </w:t>
      </w:r>
      <w:r w:rsidRPr="00000D8A">
        <w:rPr>
          <w:rStyle w:val="StyleUnderline"/>
          <w:rFonts w:asciiTheme="minorHAnsi" w:hAnsiTheme="minorHAnsi"/>
          <w:highlight w:val="cyan"/>
        </w:rPr>
        <w:t>B</w:t>
      </w:r>
      <w:r w:rsidRPr="00000D8A">
        <w:rPr>
          <w:rFonts w:asciiTheme="minorHAnsi" w:hAnsiTheme="minorHAnsi"/>
          <w:sz w:val="16"/>
        </w:rPr>
        <w:t xml:space="preserve">an </w:t>
      </w:r>
      <w:r w:rsidRPr="00000D8A">
        <w:rPr>
          <w:rStyle w:val="StyleUnderline"/>
          <w:rFonts w:asciiTheme="minorHAnsi" w:hAnsiTheme="minorHAnsi"/>
          <w:highlight w:val="cyan"/>
        </w:rPr>
        <w:t>T</w:t>
      </w:r>
      <w:r w:rsidRPr="00000D8A">
        <w:rPr>
          <w:rFonts w:asciiTheme="minorHAnsi" w:hAnsiTheme="minorHAnsi"/>
          <w:sz w:val="16"/>
        </w:rPr>
        <w:t xml:space="preserve">reaty in 1996, a sophisticated global sensing network </w:t>
      </w:r>
      <w:r w:rsidRPr="00000D8A">
        <w:rPr>
          <w:rStyle w:val="StyleUnderline"/>
          <w:rFonts w:asciiTheme="minorHAnsi" w:hAnsiTheme="minorHAnsi"/>
          <w:highlight w:val="cyan"/>
        </w:rPr>
        <w:t>has come online to ensure that no nuclear test anywhere in the world goes unnoticed.</w:t>
      </w:r>
      <w:r w:rsidRPr="00000D8A">
        <w:rPr>
          <w:rStyle w:val="StyleUnderline"/>
          <w:rFonts w:asciiTheme="minorHAnsi" w:hAnsiTheme="minorHAnsi"/>
        </w:rPr>
        <w:t xml:space="preserve"> Known as the</w:t>
      </w:r>
      <w:r w:rsidRPr="00000D8A">
        <w:rPr>
          <w:rFonts w:asciiTheme="minorHAnsi" w:hAnsiTheme="minorHAnsi"/>
          <w:sz w:val="16"/>
        </w:rPr>
        <w:t xml:space="preserve"> International Monitoring System (</w:t>
      </w:r>
      <w:r w:rsidRPr="00000D8A">
        <w:rPr>
          <w:rStyle w:val="StyleUnderline"/>
          <w:rFonts w:asciiTheme="minorHAnsi" w:hAnsiTheme="minorHAnsi"/>
          <w:highlight w:val="cyan"/>
        </w:rPr>
        <w:t>IMS</w:t>
      </w:r>
      <w:r w:rsidRPr="00000D8A">
        <w:rPr>
          <w:rStyle w:val="StyleUnderline"/>
          <w:rFonts w:asciiTheme="minorHAnsi" w:hAnsiTheme="minorHAnsi"/>
        </w:rPr>
        <w:t xml:space="preserve">), it </w:t>
      </w:r>
      <w:r w:rsidRPr="00000D8A">
        <w:rPr>
          <w:rStyle w:val="Emphasis"/>
          <w:rFonts w:asciiTheme="minorHAnsi" w:hAnsiTheme="minorHAnsi"/>
          <w:highlight w:val="cyan"/>
        </w:rPr>
        <w:t>is the first alert system for nuclear transgressions,</w:t>
      </w:r>
      <w:r w:rsidRPr="00000D8A">
        <w:rPr>
          <w:rStyle w:val="StyleUnderline"/>
          <w:rFonts w:asciiTheme="minorHAnsi" w:hAnsiTheme="minorHAnsi"/>
        </w:rPr>
        <w:t xml:space="preserve"> employing four</w:t>
      </w:r>
      <w:r w:rsidRPr="00000D8A">
        <w:rPr>
          <w:rFonts w:asciiTheme="minorHAnsi" w:hAnsiTheme="minorHAnsi"/>
          <w:sz w:val="16"/>
        </w:rPr>
        <w:t xml:space="preserve"> distinct and complementary </w:t>
      </w:r>
      <w:r w:rsidRPr="00000D8A">
        <w:rPr>
          <w:rStyle w:val="StyleUnderline"/>
          <w:rFonts w:asciiTheme="minorHAnsi" w:hAnsiTheme="minorHAnsi"/>
        </w:rPr>
        <w:t xml:space="preserve">techniques </w:t>
      </w:r>
      <w:r w:rsidRPr="00000D8A">
        <w:rPr>
          <w:rStyle w:val="StyleUnderline"/>
          <w:rFonts w:asciiTheme="minorHAnsi" w:hAnsiTheme="minorHAnsi"/>
          <w:highlight w:val="cyan"/>
        </w:rPr>
        <w:t>to</w:t>
      </w:r>
      <w:r w:rsidRPr="00000D8A">
        <w:rPr>
          <w:rStyle w:val="StyleUnderline"/>
          <w:rFonts w:asciiTheme="minorHAnsi" w:hAnsiTheme="minorHAnsi"/>
        </w:rPr>
        <w:t xml:space="preserve"> detect and </w:t>
      </w:r>
      <w:r w:rsidRPr="00000D8A">
        <w:rPr>
          <w:rStyle w:val="StyleUnderline"/>
          <w:rFonts w:asciiTheme="minorHAnsi" w:hAnsiTheme="minorHAnsi"/>
          <w:highlight w:val="cyan"/>
        </w:rPr>
        <w:t>pinpoint an atomic detonation anywhere on earth.</w:t>
      </w:r>
      <w:r w:rsidRPr="00000D8A">
        <w:rPr>
          <w:rStyle w:val="StyleUnderline"/>
          <w:rFonts w:asciiTheme="minorHAnsi" w:hAnsiTheme="minorHAnsi"/>
        </w:rPr>
        <w:t xml:space="preserve"> </w:t>
      </w:r>
      <w:r w:rsidRPr="00000D8A">
        <w:rPr>
          <w:rStyle w:val="StyleUnderline"/>
          <w:rFonts w:asciiTheme="minorHAnsi" w:hAnsiTheme="minorHAnsi"/>
          <w:highlight w:val="cyan"/>
        </w:rPr>
        <w:t>Twenty-four hours a da</w:t>
      </w:r>
      <w:r w:rsidRPr="00000D8A">
        <w:rPr>
          <w:rFonts w:asciiTheme="minorHAnsi" w:hAnsiTheme="minorHAnsi"/>
          <w:sz w:val="16"/>
          <w:highlight w:val="cyan"/>
        </w:rPr>
        <w:t>y</w:t>
      </w:r>
      <w:r w:rsidRPr="00000D8A">
        <w:rPr>
          <w:rFonts w:asciiTheme="minorHAnsi" w:hAnsiTheme="minorHAnsi"/>
          <w:sz w:val="16"/>
        </w:rPr>
        <w:t xml:space="preserve">, about </w:t>
      </w:r>
      <w:r w:rsidRPr="00000D8A">
        <w:rPr>
          <w:rStyle w:val="StyleUnderline"/>
          <w:rFonts w:asciiTheme="minorHAnsi" w:hAnsiTheme="minorHAnsi"/>
          <w:highlight w:val="cyan"/>
        </w:rPr>
        <w:t>26 gigabytes of data</w:t>
      </w:r>
      <w:r w:rsidRPr="00000D8A">
        <w:rPr>
          <w:rFonts w:asciiTheme="minorHAnsi" w:hAnsiTheme="minorHAnsi"/>
          <w:sz w:val="16"/>
        </w:rPr>
        <w:t xml:space="preserve"> from IMS stations </w:t>
      </w:r>
      <w:r w:rsidRPr="00000D8A">
        <w:rPr>
          <w:rStyle w:val="StyleUnderline"/>
          <w:rFonts w:asciiTheme="minorHAnsi" w:hAnsiTheme="minorHAnsi"/>
          <w:highlight w:val="cyan"/>
        </w:rPr>
        <w:t>in 89 countries pour into a control center</w:t>
      </w:r>
      <w:r w:rsidRPr="00000D8A">
        <w:rPr>
          <w:rFonts w:asciiTheme="minorHAnsi" w:hAnsiTheme="minorHAnsi"/>
          <w:sz w:val="16"/>
        </w:rPr>
        <w:t xml:space="preserve"> in Vienna, Austria, </w:t>
      </w:r>
      <w:r w:rsidRPr="00000D8A">
        <w:rPr>
          <w:rStyle w:val="StyleUnderline"/>
          <w:rFonts w:asciiTheme="minorHAnsi" w:hAnsiTheme="minorHAnsi"/>
        </w:rPr>
        <w:t>through satellite networks and secure ground links</w:t>
      </w:r>
      <w:r w:rsidRPr="00000D8A">
        <w:rPr>
          <w:rFonts w:asciiTheme="minorHAnsi" w:hAnsiTheme="minorHAnsi"/>
          <w:sz w:val="16"/>
        </w:rPr>
        <w:t>. It cost about $1 billion to build and was funded by the nearly 200 member states of the 1996 treaty.</w:t>
      </w:r>
      <w:r w:rsidR="008F7684" w:rsidRPr="00000D8A">
        <w:rPr>
          <w:rFonts w:asciiTheme="minorHAnsi" w:hAnsiTheme="minorHAnsi"/>
          <w:sz w:val="16"/>
        </w:rPr>
        <w:t xml:space="preserve"> </w:t>
      </w:r>
      <w:r w:rsidRPr="00000D8A">
        <w:rPr>
          <w:rStyle w:val="StyleUnderline"/>
          <w:rFonts w:asciiTheme="minorHAnsi" w:hAnsiTheme="minorHAnsi"/>
          <w:highlight w:val="cyan"/>
        </w:rPr>
        <w:t>One of the most crucial sensing systems offers radionuclide detection. Eighty monitoring outposts</w:t>
      </w:r>
      <w:r w:rsidRPr="00000D8A">
        <w:rPr>
          <w:rFonts w:asciiTheme="minorHAnsi" w:hAnsiTheme="minorHAnsi"/>
          <w:sz w:val="16"/>
        </w:rPr>
        <w:t xml:space="preserve"> and 16 laboratories in IMS </w:t>
      </w:r>
      <w:r w:rsidRPr="00000D8A">
        <w:rPr>
          <w:rStyle w:val="StyleUnderline"/>
          <w:rFonts w:asciiTheme="minorHAnsi" w:hAnsiTheme="minorHAnsi"/>
          <w:highlight w:val="cyan"/>
        </w:rPr>
        <w:t>are equipped to</w:t>
      </w:r>
      <w:r w:rsidRPr="00000D8A">
        <w:rPr>
          <w:rStyle w:val="StyleUnderline"/>
          <w:rFonts w:asciiTheme="minorHAnsi" w:hAnsiTheme="minorHAnsi"/>
        </w:rPr>
        <w:t xml:space="preserve"> pick up and </w:t>
      </w:r>
      <w:r w:rsidRPr="00000D8A">
        <w:rPr>
          <w:rStyle w:val="StyleUnderline"/>
          <w:rFonts w:asciiTheme="minorHAnsi" w:hAnsiTheme="minorHAnsi"/>
          <w:highlight w:val="cyan"/>
        </w:rPr>
        <w:t xml:space="preserve">analyze atmospheric traces of </w:t>
      </w:r>
      <w:r w:rsidRPr="00000D8A">
        <w:rPr>
          <w:rStyle w:val="StyleUnderline"/>
          <w:rFonts w:asciiTheme="minorHAnsi" w:hAnsiTheme="minorHAnsi"/>
        </w:rPr>
        <w:t xml:space="preserve">noble gases and </w:t>
      </w:r>
      <w:r w:rsidRPr="00000D8A">
        <w:rPr>
          <w:rStyle w:val="StyleUnderline"/>
          <w:rFonts w:asciiTheme="minorHAnsi" w:hAnsiTheme="minorHAnsi"/>
          <w:highlight w:val="cyan"/>
        </w:rPr>
        <w:t>radioactive particles that provide a definite “smoking gun” sign of a clandestine nuke blast</w:t>
      </w:r>
      <w:r w:rsidRPr="00000D8A">
        <w:rPr>
          <w:rFonts w:asciiTheme="minorHAnsi" w:hAnsiTheme="minorHAnsi"/>
          <w:sz w:val="16"/>
        </w:rPr>
        <w:t>, such as those from North Korea’s nuclear tests. The IMS radionuclide network got an unexpected but vital workout in March 2011, measuring and tracking the radioactive plume released by the damaged Fukushima nuclear plant.</w:t>
      </w:r>
      <w:r w:rsidR="008F7684" w:rsidRPr="00000D8A">
        <w:rPr>
          <w:rFonts w:asciiTheme="minorHAnsi" w:hAnsiTheme="minorHAnsi"/>
          <w:sz w:val="16"/>
        </w:rPr>
        <w:t xml:space="preserve"> </w:t>
      </w:r>
      <w:r w:rsidRPr="00000D8A">
        <w:rPr>
          <w:rStyle w:val="StyleUnderline"/>
          <w:rFonts w:asciiTheme="minorHAnsi" w:hAnsiTheme="minorHAnsi"/>
        </w:rPr>
        <w:t xml:space="preserve">A well-designed underground test might not release any detectable nuclear residues into the atmosphere. </w:t>
      </w:r>
      <w:r w:rsidRPr="00000D8A">
        <w:rPr>
          <w:rFonts w:asciiTheme="minorHAnsi" w:hAnsiTheme="minorHAnsi"/>
          <w:sz w:val="16"/>
        </w:rPr>
        <w:t xml:space="preserve">That’s where the additional technologies of the network come into play. </w:t>
      </w:r>
      <w:r w:rsidRPr="00000D8A">
        <w:rPr>
          <w:rStyle w:val="StyleUnderline"/>
          <w:rFonts w:asciiTheme="minorHAnsi" w:hAnsiTheme="minorHAnsi"/>
        </w:rPr>
        <w:t>With 50 primary</w:t>
      </w:r>
      <w:r w:rsidRPr="00000D8A">
        <w:rPr>
          <w:rFonts w:asciiTheme="minorHAnsi" w:hAnsiTheme="minorHAnsi"/>
          <w:sz w:val="16"/>
        </w:rPr>
        <w:t xml:space="preserve"> and </w:t>
      </w:r>
      <w:r w:rsidRPr="00000D8A">
        <w:rPr>
          <w:rStyle w:val="StyleUnderline"/>
          <w:rFonts w:asciiTheme="minorHAnsi" w:hAnsiTheme="minorHAnsi"/>
        </w:rPr>
        <w:t>120 auxiliary stations, the IMS seismic net identifies about 130 events per day:</w:t>
      </w:r>
      <w:r w:rsidRPr="00000D8A">
        <w:rPr>
          <w:rFonts w:asciiTheme="minorHAnsi" w:hAnsiTheme="minorHAnsi"/>
          <w:sz w:val="16"/>
        </w:rPr>
        <w:t xml:space="preserve"> earth tremors, mining explosions, or </w:t>
      </w:r>
      <w:r w:rsidRPr="00000D8A">
        <w:rPr>
          <w:rStyle w:val="StyleUnderline"/>
          <w:rFonts w:asciiTheme="minorHAnsi" w:hAnsiTheme="minorHAnsi"/>
        </w:rPr>
        <w:t>anything down to the equivalent of a magnitude 3.0 quake, a nearly undetectable rumble.</w:t>
      </w:r>
      <w:r w:rsidR="008F7684" w:rsidRPr="00000D8A">
        <w:rPr>
          <w:rStyle w:val="StyleUnderline"/>
          <w:rFonts w:asciiTheme="minorHAnsi" w:hAnsiTheme="minorHAnsi"/>
        </w:rPr>
        <w:t xml:space="preserve"> </w:t>
      </w:r>
      <w:r w:rsidRPr="00000D8A">
        <w:rPr>
          <w:rStyle w:val="StyleUnderline"/>
          <w:rFonts w:asciiTheme="minorHAnsi" w:hAnsiTheme="minorHAnsi"/>
        </w:rPr>
        <w:t>“The seismic stations are extremely sensitive,”</w:t>
      </w:r>
      <w:r w:rsidRPr="00000D8A">
        <w:rPr>
          <w:rFonts w:asciiTheme="minorHAnsi" w:hAnsiTheme="minorHAnsi"/>
          <w:sz w:val="16"/>
        </w:rPr>
        <w:t xml:space="preserve"> says Gerhard Graham, </w:t>
      </w:r>
      <w:proofErr w:type="spellStart"/>
      <w:r w:rsidRPr="00000D8A">
        <w:rPr>
          <w:rFonts w:asciiTheme="minorHAnsi" w:hAnsiTheme="minorHAnsi"/>
          <w:sz w:val="16"/>
        </w:rPr>
        <w:t>coӧrdinator</w:t>
      </w:r>
      <w:proofErr w:type="spellEnd"/>
      <w:r w:rsidRPr="00000D8A">
        <w:rPr>
          <w:rFonts w:asciiTheme="minorHAnsi" w:hAnsiTheme="minorHAnsi"/>
          <w:sz w:val="16"/>
        </w:rPr>
        <w:t xml:space="preserve"> of the International Data Centre, which is operated by an international group called the Preparatory Commission for the Comprehensive Nuclear Test Ban Treaty Organization. </w:t>
      </w:r>
      <w:r w:rsidRPr="00000D8A">
        <w:rPr>
          <w:rStyle w:val="StyleUnderline"/>
          <w:rFonts w:asciiTheme="minorHAnsi" w:hAnsiTheme="minorHAnsi"/>
          <w:highlight w:val="cyan"/>
        </w:rPr>
        <w:t>As the seismic net as a whole identifies those 130 events a day, each individual station within the network is monitoring just about everything: “A seismometer can measure nanometers of ground motion</w:t>
      </w:r>
      <w:r w:rsidRPr="00000D8A">
        <w:rPr>
          <w:rStyle w:val="StyleUnderline"/>
          <w:rFonts w:asciiTheme="minorHAnsi" w:hAnsiTheme="minorHAnsi"/>
        </w:rPr>
        <w:t>,”</w:t>
      </w:r>
      <w:r w:rsidRPr="00000D8A">
        <w:rPr>
          <w:rFonts w:asciiTheme="minorHAnsi" w:hAnsiTheme="minorHAnsi"/>
          <w:sz w:val="16"/>
        </w:rPr>
        <w:t xml:space="preserve"> Graham says. For geologists, the network provides an ever-deepening baseline of seismic data enabling more accurate assessments of hazards in quake-prone regions.</w:t>
      </w:r>
      <w:r w:rsidR="008F7684" w:rsidRPr="00000D8A">
        <w:rPr>
          <w:rFonts w:asciiTheme="minorHAnsi" w:hAnsiTheme="minorHAnsi"/>
          <w:sz w:val="16"/>
        </w:rPr>
        <w:t xml:space="preserve"> </w:t>
      </w:r>
      <w:r w:rsidRPr="00000D8A">
        <w:rPr>
          <w:rStyle w:val="StyleUnderline"/>
          <w:rFonts w:asciiTheme="minorHAnsi" w:hAnsiTheme="minorHAnsi"/>
        </w:rPr>
        <w:t>The capabilities of the seismic net are supplemented and extended by 11 stations listening for the acoustic underwater signature of a nuclear explosion</w:t>
      </w:r>
      <w:r w:rsidRPr="00000D8A">
        <w:rPr>
          <w:rFonts w:asciiTheme="minorHAnsi" w:hAnsiTheme="minorHAnsi"/>
          <w:sz w:val="16"/>
        </w:rPr>
        <w:t xml:space="preserve">. Five of the stations are on shore, detecting sound waves that travel through water and then change to seismic waves upon hitting the coastline. The </w:t>
      </w:r>
      <w:r w:rsidRPr="00000D8A">
        <w:rPr>
          <w:rStyle w:val="StyleUnderline"/>
          <w:rFonts w:asciiTheme="minorHAnsi" w:hAnsiTheme="minorHAnsi"/>
        </w:rPr>
        <w:t xml:space="preserve">other six stations are hydrophones—underwater microphones moored about a kilometer beneath the surface in order to detect and determine the direction of acoustic waveforms. </w:t>
      </w:r>
      <w:r w:rsidRPr="00000D8A">
        <w:rPr>
          <w:rFonts w:asciiTheme="minorHAnsi" w:hAnsiTheme="minorHAnsi"/>
          <w:sz w:val="16"/>
        </w:rPr>
        <w:t xml:space="preserve">Because sound travels so efficiently under water, </w:t>
      </w:r>
      <w:r w:rsidRPr="00000D8A">
        <w:rPr>
          <w:rStyle w:val="StyleUnderline"/>
          <w:rFonts w:asciiTheme="minorHAnsi" w:hAnsiTheme="minorHAnsi"/>
        </w:rPr>
        <w:t>11 stations can cover the entire world</w:t>
      </w:r>
      <w:r w:rsidRPr="00000D8A">
        <w:rPr>
          <w:rFonts w:asciiTheme="minorHAnsi" w:hAnsiTheme="minorHAnsi"/>
          <w:sz w:val="16"/>
        </w:rPr>
        <w:t xml:space="preserve">, says George </w:t>
      </w:r>
      <w:proofErr w:type="spellStart"/>
      <w:r w:rsidRPr="00000D8A">
        <w:rPr>
          <w:rFonts w:asciiTheme="minorHAnsi" w:hAnsiTheme="minorHAnsi"/>
          <w:sz w:val="16"/>
        </w:rPr>
        <w:t>Haralabus</w:t>
      </w:r>
      <w:proofErr w:type="spellEnd"/>
      <w:r w:rsidRPr="00000D8A">
        <w:rPr>
          <w:rFonts w:asciiTheme="minorHAnsi" w:hAnsiTheme="minorHAnsi"/>
          <w:sz w:val="16"/>
        </w:rPr>
        <w:t xml:space="preserve">, head of the IMS </w:t>
      </w:r>
      <w:proofErr w:type="spellStart"/>
      <w:r w:rsidRPr="00000D8A">
        <w:rPr>
          <w:rFonts w:asciiTheme="minorHAnsi" w:hAnsiTheme="minorHAnsi"/>
          <w:sz w:val="16"/>
        </w:rPr>
        <w:t>hydroacoustics</w:t>
      </w:r>
      <w:proofErr w:type="spellEnd"/>
      <w:r w:rsidRPr="00000D8A">
        <w:rPr>
          <w:rFonts w:asciiTheme="minorHAnsi" w:hAnsiTheme="minorHAnsi"/>
          <w:sz w:val="16"/>
        </w:rPr>
        <w:t xml:space="preserve"> section.</w:t>
      </w:r>
      <w:r w:rsidR="008F7684" w:rsidRPr="00000D8A">
        <w:rPr>
          <w:rFonts w:asciiTheme="minorHAnsi" w:hAnsiTheme="minorHAnsi"/>
          <w:sz w:val="16"/>
        </w:rPr>
        <w:t xml:space="preserve"> </w:t>
      </w:r>
      <w:r w:rsidRPr="00000D8A">
        <w:rPr>
          <w:rFonts w:asciiTheme="minorHAnsi" w:hAnsiTheme="minorHAnsi"/>
          <w:sz w:val="16"/>
        </w:rPr>
        <w:t xml:space="preserve">Completing the IMS network are infrasound sensors capable of </w:t>
      </w:r>
      <w:r w:rsidR="002D7C1C" w:rsidRPr="00000D8A">
        <w:rPr>
          <w:rFonts w:asciiTheme="minorHAnsi" w:hAnsiTheme="minorHAnsi"/>
          <w:sz w:val="16"/>
        </w:rPr>
        <w:t xml:space="preserve">detecting </w:t>
      </w:r>
      <w:r w:rsidRPr="00000D8A">
        <w:rPr>
          <w:rFonts w:asciiTheme="minorHAnsi" w:hAnsiTheme="minorHAnsi"/>
          <w:strike/>
          <w:sz w:val="16"/>
        </w:rPr>
        <w:t>hearing</w:t>
      </w:r>
      <w:r w:rsidRPr="00000D8A">
        <w:rPr>
          <w:rFonts w:asciiTheme="minorHAnsi" w:hAnsiTheme="minorHAnsi"/>
          <w:sz w:val="16"/>
        </w:rPr>
        <w:t xml:space="preserve"> sounds at extremely low frequencies, well below the range of human</w:t>
      </w:r>
      <w:r w:rsidR="002D7C1C" w:rsidRPr="00000D8A">
        <w:rPr>
          <w:rFonts w:asciiTheme="minorHAnsi" w:hAnsiTheme="minorHAnsi"/>
          <w:sz w:val="16"/>
        </w:rPr>
        <w:t xml:space="preserve"> capabilities</w:t>
      </w:r>
      <w:r w:rsidRPr="00000D8A">
        <w:rPr>
          <w:rFonts w:asciiTheme="minorHAnsi" w:hAnsiTheme="minorHAnsi"/>
          <w:sz w:val="16"/>
        </w:rPr>
        <w:t xml:space="preserve"> </w:t>
      </w:r>
      <w:r w:rsidRPr="00000D8A">
        <w:rPr>
          <w:rFonts w:asciiTheme="minorHAnsi" w:hAnsiTheme="minorHAnsi"/>
          <w:strike/>
          <w:sz w:val="16"/>
        </w:rPr>
        <w:t>hearing</w:t>
      </w:r>
      <w:r w:rsidRPr="00000D8A">
        <w:rPr>
          <w:rFonts w:asciiTheme="minorHAnsi" w:hAnsiTheme="minorHAnsi"/>
          <w:sz w:val="16"/>
        </w:rPr>
        <w:t xml:space="preserve">. The earth is never quiet in this acoustic realm, with infrasound generated not merely by nuclear explosions but by the motions of the atmosphere and the earth’s crust, volcanoes, human activities of all kinds, and even meteors and space junk penetrating the atmosphere. </w:t>
      </w:r>
      <w:r w:rsidRPr="00000D8A">
        <w:rPr>
          <w:rStyle w:val="StyleUnderline"/>
          <w:rFonts w:asciiTheme="minorHAnsi" w:hAnsiTheme="minorHAnsi"/>
        </w:rPr>
        <w:t xml:space="preserve">Forty-eight infrasound stations are currently operational out of a planned 60, featuring arrays of </w:t>
      </w:r>
      <w:proofErr w:type="spellStart"/>
      <w:r w:rsidRPr="00000D8A">
        <w:rPr>
          <w:rStyle w:val="StyleUnderline"/>
          <w:rFonts w:asciiTheme="minorHAnsi" w:hAnsiTheme="minorHAnsi"/>
        </w:rPr>
        <w:t>microbarometers</w:t>
      </w:r>
      <w:proofErr w:type="spellEnd"/>
      <w:r w:rsidRPr="00000D8A">
        <w:rPr>
          <w:rStyle w:val="StyleUnderline"/>
          <w:rFonts w:asciiTheme="minorHAnsi" w:hAnsiTheme="minorHAnsi"/>
        </w:rPr>
        <w:t>.</w:t>
      </w:r>
      <w:r w:rsidR="008F7684" w:rsidRPr="00000D8A">
        <w:rPr>
          <w:rStyle w:val="StyleUnderline"/>
          <w:rFonts w:asciiTheme="minorHAnsi" w:hAnsiTheme="minorHAnsi"/>
        </w:rPr>
        <w:t xml:space="preserve"> </w:t>
      </w:r>
      <w:r w:rsidRPr="00000D8A">
        <w:rPr>
          <w:rFonts w:asciiTheme="minorHAnsi" w:hAnsiTheme="minorHAnsi"/>
          <w:sz w:val="16"/>
        </w:rPr>
        <w:t>But the IMS network is also being used in ways its original designers never imagined. One of the most important is as an early warning system for natural disasters. Since the devastating Indian Ocean earthquake and resulting tsunami in December 2004, the IMS has linked its considerable resources to tsunami warning stations worldwide. That arrangement paid off in March 2011, with IMS data providing enough warning to Japanese authorities to move endangered residents to higher ground during the same catastrophe that inundated Fukushima. The seismic stations can even pinpoint the crash sites of large aircraft on or near land. Meanwhile, the other scientific possibilities of the IMS are only beginning to be fully appreciated, from the monitoring of collapsing ice shelves at the poles and deep ocean temperatures for evidence of climate change, to eavesdropping on whale songs for new insights into whale behavior and migration patterns.</w:t>
      </w:r>
      <w:r w:rsidR="008F7684" w:rsidRPr="00000D8A">
        <w:rPr>
          <w:rFonts w:asciiTheme="minorHAnsi" w:hAnsiTheme="minorHAnsi"/>
          <w:sz w:val="16"/>
        </w:rPr>
        <w:t xml:space="preserve"> </w:t>
      </w:r>
      <w:r w:rsidRPr="00000D8A">
        <w:rPr>
          <w:rStyle w:val="StyleUnderline"/>
          <w:rFonts w:asciiTheme="minorHAnsi" w:hAnsiTheme="minorHAnsi"/>
          <w:highlight w:val="cyan"/>
        </w:rPr>
        <w:t>All the sensor data that comes into the center in Vienna is continuously processed, analyzed, and passed along to all the member states of the 1996 test ban treaty. Assuming anything suspicious turns up, the next step is an on-site inspection for evidence of treaty violations</w:t>
      </w:r>
      <w:r w:rsidRPr="00000D8A">
        <w:rPr>
          <w:rStyle w:val="StyleUnderline"/>
          <w:rFonts w:asciiTheme="minorHAnsi" w:hAnsiTheme="minorHAnsi"/>
        </w:rPr>
        <w:t>.</w:t>
      </w:r>
      <w:r w:rsidR="008F7684" w:rsidRPr="00000D8A">
        <w:rPr>
          <w:rFonts w:asciiTheme="minorHAnsi" w:hAnsiTheme="minorHAnsi"/>
          <w:sz w:val="16"/>
        </w:rPr>
        <w:t xml:space="preserve"> </w:t>
      </w:r>
      <w:r w:rsidRPr="00000D8A">
        <w:rPr>
          <w:rStyle w:val="StyleUnderline"/>
          <w:rFonts w:asciiTheme="minorHAnsi" w:hAnsiTheme="minorHAnsi"/>
        </w:rPr>
        <w:t>At least, that will be the next step when the Comprehensive Nuclear Test Ban Treaty actually goes into effect.</w:t>
      </w:r>
      <w:r w:rsidRPr="00000D8A">
        <w:rPr>
          <w:rFonts w:asciiTheme="minorHAnsi" w:hAnsiTheme="minorHAnsi"/>
          <w:sz w:val="16"/>
        </w:rPr>
        <w:t xml:space="preserve"> Though the world’s declared nuclear powers have </w:t>
      </w:r>
      <w:r w:rsidRPr="00000D8A">
        <w:rPr>
          <w:rFonts w:asciiTheme="minorHAnsi" w:hAnsiTheme="minorHAnsi"/>
          <w:sz w:val="16"/>
        </w:rPr>
        <w:lastRenderedPageBreak/>
        <w:t xml:space="preserve">observed a voluntary testing moratorium since 1991, </w:t>
      </w:r>
      <w:r w:rsidRPr="00000D8A">
        <w:rPr>
          <w:rStyle w:val="StyleUnderline"/>
          <w:rFonts w:asciiTheme="minorHAnsi" w:hAnsiTheme="minorHAnsi"/>
        </w:rPr>
        <w:t>several of the</w:t>
      </w:r>
      <w:r w:rsidRPr="00000D8A">
        <w:rPr>
          <w:rFonts w:asciiTheme="minorHAnsi" w:hAnsiTheme="minorHAnsi"/>
          <w:sz w:val="16"/>
        </w:rPr>
        <w:t xml:space="preserve"> 183 </w:t>
      </w:r>
      <w:r w:rsidRPr="00000D8A">
        <w:rPr>
          <w:rStyle w:val="StyleUnderline"/>
          <w:rFonts w:asciiTheme="minorHAnsi" w:hAnsiTheme="minorHAnsi"/>
        </w:rPr>
        <w:t>signatories (including the U.S.) are dragging their heels on ratification</w:t>
      </w:r>
      <w:r w:rsidRPr="00000D8A">
        <w:rPr>
          <w:rFonts w:asciiTheme="minorHAnsi" w:hAnsiTheme="minorHAnsi"/>
          <w:sz w:val="16"/>
        </w:rPr>
        <w:t xml:space="preserve">, mostly citing concerns about verification. But the people who run the IMS say such concerns are moot now. Graham says </w:t>
      </w:r>
      <w:r w:rsidRPr="00000D8A">
        <w:rPr>
          <w:rStyle w:val="StyleUnderline"/>
          <w:rFonts w:asciiTheme="minorHAnsi" w:hAnsiTheme="minorHAnsi"/>
        </w:rPr>
        <w:t>the technologies in the system make it “all but impossible to escape detection.”</w:t>
      </w:r>
    </w:p>
    <w:p w:rsidR="005F3434" w:rsidRPr="00000D8A" w:rsidRDefault="005F3434" w:rsidP="005F3434">
      <w:pPr>
        <w:rPr>
          <w:rFonts w:asciiTheme="minorHAnsi" w:hAnsiTheme="minorHAnsi"/>
        </w:rPr>
      </w:pPr>
    </w:p>
    <w:p w:rsidR="005F3434" w:rsidRPr="00000D8A" w:rsidRDefault="005F3434" w:rsidP="005F3434">
      <w:pPr>
        <w:rPr>
          <w:rFonts w:asciiTheme="minorHAnsi" w:hAnsiTheme="minorHAnsi"/>
        </w:rPr>
      </w:pPr>
      <w:r w:rsidRPr="00000D8A">
        <w:rPr>
          <w:rFonts w:asciiTheme="minorHAnsi" w:hAnsiTheme="minorHAnsi"/>
        </w:rPr>
        <w:t xml:space="preserve"> </w:t>
      </w:r>
    </w:p>
    <w:p w:rsidR="005F3434" w:rsidRPr="00000D8A" w:rsidRDefault="005F3434" w:rsidP="00E97A1E">
      <w:pPr>
        <w:rPr>
          <w:rFonts w:asciiTheme="minorHAnsi" w:hAnsiTheme="minorHAnsi"/>
          <w:sz w:val="16"/>
        </w:rPr>
      </w:pPr>
      <w:r w:rsidRPr="00000D8A">
        <w:rPr>
          <w:rFonts w:asciiTheme="minorHAnsi" w:hAnsiTheme="minorHAnsi"/>
          <w:sz w:val="16"/>
        </w:rPr>
        <w:t xml:space="preserve"> </w:t>
      </w:r>
    </w:p>
    <w:p w:rsidR="005F3434" w:rsidRPr="00000D8A" w:rsidRDefault="005F3434" w:rsidP="00E97A1E">
      <w:pPr>
        <w:rPr>
          <w:rFonts w:asciiTheme="minorHAnsi" w:hAnsiTheme="minorHAnsi"/>
          <w:sz w:val="16"/>
        </w:rPr>
      </w:pPr>
      <w:r w:rsidRPr="00000D8A">
        <w:rPr>
          <w:rFonts w:asciiTheme="minorHAnsi" w:hAnsiTheme="minorHAnsi"/>
          <w:sz w:val="16"/>
        </w:rPr>
        <w:t xml:space="preserve"> </w:t>
      </w:r>
    </w:p>
    <w:p w:rsidR="00BD27AF" w:rsidRPr="00000D8A" w:rsidRDefault="00BD27AF" w:rsidP="00E97A1E">
      <w:pPr>
        <w:rPr>
          <w:rFonts w:asciiTheme="minorHAnsi" w:hAnsiTheme="minorHAnsi"/>
          <w:sz w:val="16"/>
        </w:rPr>
      </w:pPr>
    </w:p>
    <w:p w:rsidR="00BD27AF" w:rsidRPr="00000D8A" w:rsidRDefault="00BD27AF" w:rsidP="00E97A1E">
      <w:pPr>
        <w:rPr>
          <w:rFonts w:asciiTheme="minorHAnsi" w:hAnsiTheme="minorHAnsi"/>
          <w:sz w:val="16"/>
        </w:rPr>
      </w:pPr>
    </w:p>
    <w:p w:rsidR="0034689A" w:rsidRDefault="00A90DD7" w:rsidP="00C97161">
      <w:pPr>
        <w:pStyle w:val="Heading2"/>
        <w:rPr>
          <w:rFonts w:asciiTheme="minorHAnsi" w:hAnsiTheme="minorHAnsi"/>
        </w:rPr>
      </w:pPr>
      <w:r w:rsidRPr="00000D8A">
        <w:rPr>
          <w:rFonts w:asciiTheme="minorHAnsi" w:hAnsiTheme="minorHAnsi"/>
        </w:rPr>
        <w:lastRenderedPageBreak/>
        <w:t>AT: CTBT CP</w:t>
      </w:r>
    </w:p>
    <w:p w:rsidR="00A3163D" w:rsidRDefault="00A3163D" w:rsidP="00A3163D">
      <w:pPr>
        <w:pStyle w:val="Heading3"/>
      </w:pPr>
      <w:r>
        <w:lastRenderedPageBreak/>
        <w:t xml:space="preserve">This </w:t>
      </w:r>
      <w:proofErr w:type="spellStart"/>
      <w:r w:rsidR="00A36E50">
        <w:t>aff</w:t>
      </w:r>
      <w:proofErr w:type="spellEnd"/>
      <w:r w:rsidR="00A36E50">
        <w:t xml:space="preserve"> </w:t>
      </w:r>
      <w:r>
        <w:t>card slays</w:t>
      </w:r>
    </w:p>
    <w:p w:rsidR="00A3163D" w:rsidRDefault="00A3163D" w:rsidP="00A3163D">
      <w:pPr>
        <w:pStyle w:val="Heading4"/>
      </w:pPr>
      <w:r>
        <w:t xml:space="preserve">Litany of alt causes to solvency—cheating, old weapons, and </w:t>
      </w:r>
      <w:r w:rsidR="00A020DE">
        <w:t>structural enforcement issues</w:t>
      </w:r>
    </w:p>
    <w:p w:rsidR="00A3163D" w:rsidRPr="00A3163D" w:rsidRDefault="00A3163D" w:rsidP="00A3163D">
      <w:pPr>
        <w:rPr>
          <w:sz w:val="16"/>
          <w:szCs w:val="16"/>
        </w:rPr>
      </w:pPr>
      <w:r w:rsidRPr="00A3163D">
        <w:rPr>
          <w:rStyle w:val="Style13ptBold"/>
        </w:rPr>
        <w:t>Bailey 16</w:t>
      </w:r>
      <w:r>
        <w:t xml:space="preserve"> </w:t>
      </w:r>
      <w:r w:rsidRPr="00A3163D">
        <w:rPr>
          <w:sz w:val="16"/>
          <w:szCs w:val="16"/>
        </w:rPr>
        <w:t xml:space="preserve">[Kathleen, senior scholar at the National Institute for Public Policy, “The CTBT Remains Fatally Flawed”, Real Clear Defense, Feb 24 2016, </w:t>
      </w:r>
      <w:hyperlink r:id="rId46" w:history="1">
        <w:r w:rsidRPr="00A3163D">
          <w:rPr>
            <w:rStyle w:val="Hyperlink"/>
            <w:sz w:val="16"/>
            <w:szCs w:val="16"/>
          </w:rPr>
          <w:t>http://www.realcleardefense.com/articles/2016/02/24/the_ctbt_remains_fatally_flawed_109073.html</w:t>
        </w:r>
      </w:hyperlink>
      <w:r w:rsidRPr="00A3163D">
        <w:rPr>
          <w:sz w:val="16"/>
          <w:szCs w:val="16"/>
        </w:rPr>
        <w:t>] AW</w:t>
      </w:r>
    </w:p>
    <w:p w:rsidR="00A3163D" w:rsidRPr="00A3163D" w:rsidRDefault="00A3163D" w:rsidP="00A3163D">
      <w:pPr>
        <w:rPr>
          <w:sz w:val="16"/>
        </w:rPr>
      </w:pPr>
      <w:r w:rsidRPr="00A3163D">
        <w:rPr>
          <w:sz w:val="16"/>
        </w:rPr>
        <w:t xml:space="preserve">Treaty proponents argue that if states are prohibited from conducting nuclear tests, non-nuclear powers will be unable to develop new nuclear weapons and existing nuclear powers will be unable to improve their nuclear arsenals. Both points are demonstrably false. </w:t>
      </w:r>
      <w:r w:rsidRPr="00750C35">
        <w:rPr>
          <w:rStyle w:val="StyleUnderline"/>
          <w:highlight w:val="cyan"/>
        </w:rPr>
        <w:t>Non-nuclear countries do not need nuclear testing to develop simple nuclear weapons</w:t>
      </w:r>
      <w:r w:rsidRPr="00A3163D">
        <w:rPr>
          <w:rStyle w:val="StyleUnderline"/>
        </w:rPr>
        <w:t xml:space="preserve"> or to produce nuclear weapons using designs and materials obtained from the black market</w:t>
      </w:r>
      <w:r w:rsidRPr="00A3163D">
        <w:rPr>
          <w:sz w:val="16"/>
        </w:rPr>
        <w:t xml:space="preserve">. And, </w:t>
      </w:r>
      <w:r w:rsidRPr="00A3163D">
        <w:rPr>
          <w:rStyle w:val="StyleUnderline"/>
        </w:rPr>
        <w:t xml:space="preserve">despite their pledges not to test </w:t>
      </w:r>
      <w:r w:rsidRPr="00A3163D">
        <w:rPr>
          <w:sz w:val="16"/>
        </w:rPr>
        <w:t xml:space="preserve">nuclear weapons, </w:t>
      </w:r>
      <w:r w:rsidRPr="00750C35">
        <w:rPr>
          <w:rStyle w:val="StyleUnderline"/>
          <w:highlight w:val="cyan"/>
        </w:rPr>
        <w:t>Russia and China continue to significantly improve their nuclear weapon capabilities</w:t>
      </w:r>
      <w:r w:rsidRPr="00A3163D">
        <w:rPr>
          <w:rStyle w:val="StyleUnderline"/>
        </w:rPr>
        <w:t xml:space="preserve"> and add new warheads </w:t>
      </w:r>
      <w:r w:rsidRPr="00750C35">
        <w:rPr>
          <w:rStyle w:val="StyleUnderline"/>
          <w:highlight w:val="cyan"/>
        </w:rPr>
        <w:t>without</w:t>
      </w:r>
      <w:r w:rsidRPr="00A3163D">
        <w:rPr>
          <w:rStyle w:val="StyleUnderline"/>
        </w:rPr>
        <w:t xml:space="preserve"> high-yield nuclear </w:t>
      </w:r>
      <w:r w:rsidRPr="00750C35">
        <w:rPr>
          <w:rStyle w:val="StyleUnderline"/>
          <w:highlight w:val="cyan"/>
        </w:rPr>
        <w:t>testing. States can cheat</w:t>
      </w:r>
      <w:r w:rsidRPr="00A3163D">
        <w:rPr>
          <w:sz w:val="16"/>
        </w:rPr>
        <w:t xml:space="preserve"> in numerous ways </w:t>
      </w:r>
      <w:r w:rsidRPr="00A3163D">
        <w:rPr>
          <w:rStyle w:val="StyleUnderline"/>
        </w:rPr>
        <w:t>with very low risk of detection</w:t>
      </w:r>
      <w:r w:rsidRPr="00A3163D">
        <w:rPr>
          <w:sz w:val="16"/>
        </w:rPr>
        <w:t xml:space="preserve">. For example, </w:t>
      </w:r>
      <w:r w:rsidRPr="00A3163D">
        <w:rPr>
          <w:rStyle w:val="StyleUnderline"/>
        </w:rPr>
        <w:t xml:space="preserve">a nuclear explosion can be decoupled </w:t>
      </w:r>
      <w:r w:rsidRPr="00750C35">
        <w:rPr>
          <w:rStyle w:val="StyleUnderline"/>
          <w:highlight w:val="cyan"/>
        </w:rPr>
        <w:t>by conducting it in an underground cavity</w:t>
      </w:r>
      <w:r w:rsidRPr="00A3163D">
        <w:rPr>
          <w:sz w:val="16"/>
        </w:rPr>
        <w:t xml:space="preserve"> and/or in a special container </w:t>
      </w:r>
      <w:r w:rsidRPr="00A3163D">
        <w:rPr>
          <w:rStyle w:val="StyleUnderline"/>
        </w:rPr>
        <w:t>to reduce the seismic signal. Even CTBT proponents concede that militarily significant nuclear tests may be undetectable.</w:t>
      </w:r>
      <w:r w:rsidRPr="00A3163D">
        <w:rPr>
          <w:sz w:val="16"/>
        </w:rPr>
        <w:t xml:space="preserve"> For example, the 2002 study by the National Academy of Sciences on CTBT verification reported that </w:t>
      </w:r>
      <w:r w:rsidRPr="00A3163D">
        <w:rPr>
          <w:rStyle w:val="StyleUnderline"/>
        </w:rPr>
        <w:t>Russia could develop and test new tactical weapons in the range of 10 to 100 tons with little or no risk of detection</w:t>
      </w:r>
      <w:r w:rsidRPr="00A3163D">
        <w:rPr>
          <w:sz w:val="16"/>
        </w:rPr>
        <w:t xml:space="preserve">. Indeed, Russia could develop a 10-ton nuclear weapon using only </w:t>
      </w:r>
      <w:proofErr w:type="spellStart"/>
      <w:r w:rsidRPr="00A3163D">
        <w:rPr>
          <w:sz w:val="16"/>
        </w:rPr>
        <w:t>hydronuclear</w:t>
      </w:r>
      <w:proofErr w:type="spellEnd"/>
      <w:r w:rsidRPr="00A3163D">
        <w:rPr>
          <w:sz w:val="16"/>
        </w:rPr>
        <w:t xml:space="preserve"> tests in the kilogram-yield range, and be reasonably confident of its performance. </w:t>
      </w:r>
      <w:r w:rsidRPr="00750C35">
        <w:rPr>
          <w:rStyle w:val="StyleUnderline"/>
          <w:highlight w:val="cyan"/>
        </w:rPr>
        <w:t>The treaty fails to define a “nuclear test</w:t>
      </w:r>
      <w:r w:rsidRPr="00A3163D">
        <w:rPr>
          <w:rStyle w:val="StyleUnderline"/>
        </w:rPr>
        <w:t>,” the very action it is supposed to prohibit.</w:t>
      </w:r>
      <w:r w:rsidRPr="00A3163D">
        <w:rPr>
          <w:sz w:val="16"/>
        </w:rPr>
        <w:t xml:space="preserve"> Consequently, </w:t>
      </w:r>
      <w:r w:rsidRPr="00750C35">
        <w:rPr>
          <w:rStyle w:val="StyleUnderline"/>
          <w:highlight w:val="cyan"/>
        </w:rPr>
        <w:t>states may decide for themselves what constitutes a test</w:t>
      </w:r>
      <w:r w:rsidRPr="00A3163D">
        <w:rPr>
          <w:rStyle w:val="StyleUnderline"/>
        </w:rPr>
        <w:t>.</w:t>
      </w:r>
      <w:r w:rsidRPr="00A3163D">
        <w:rPr>
          <w:sz w:val="16"/>
        </w:rPr>
        <w:t xml:space="preserve"> The US interprets the treaty as prohibiting tests that produce any nuclear yield</w:t>
      </w:r>
      <w:r w:rsidRPr="00A3163D">
        <w:rPr>
          <w:rStyle w:val="StyleUnderline"/>
        </w:rPr>
        <w:t xml:space="preserve">. </w:t>
      </w:r>
      <w:r w:rsidRPr="00750C35">
        <w:rPr>
          <w:rStyle w:val="StyleUnderline"/>
          <w:highlight w:val="cyan"/>
        </w:rPr>
        <w:t>Russia</w:t>
      </w:r>
      <w:r w:rsidRPr="00A3163D">
        <w:rPr>
          <w:rStyle w:val="StyleUnderline"/>
        </w:rPr>
        <w:t xml:space="preserve"> apparently has a different interpretation; it </w:t>
      </w:r>
      <w:r w:rsidRPr="00750C35">
        <w:rPr>
          <w:rStyle w:val="StyleUnderline"/>
          <w:highlight w:val="cyan"/>
        </w:rPr>
        <w:t xml:space="preserve">reportedly conducts </w:t>
      </w:r>
      <w:proofErr w:type="spellStart"/>
      <w:r w:rsidRPr="00750C35">
        <w:rPr>
          <w:rStyle w:val="StyleUnderline"/>
          <w:highlight w:val="cyan"/>
        </w:rPr>
        <w:t>hydronuclear</w:t>
      </w:r>
      <w:proofErr w:type="spellEnd"/>
      <w:r w:rsidRPr="00750C35">
        <w:rPr>
          <w:rStyle w:val="StyleUnderline"/>
          <w:highlight w:val="cyan"/>
        </w:rPr>
        <w:t xml:space="preserve"> tests</w:t>
      </w:r>
      <w:r w:rsidRPr="00A3163D">
        <w:rPr>
          <w:rStyle w:val="StyleUnderline"/>
        </w:rPr>
        <w:t xml:space="preserve"> that produce some nuclear yield</w:t>
      </w:r>
      <w:r w:rsidRPr="00A3163D">
        <w:rPr>
          <w:sz w:val="16"/>
        </w:rPr>
        <w:t xml:space="preserve">. Such tests can be highly useful in assuring the safety and reliability of nuclear weapons, and in their modernization. </w:t>
      </w:r>
      <w:r w:rsidRPr="00750C35">
        <w:rPr>
          <w:rStyle w:val="StyleUnderline"/>
          <w:highlight w:val="cyan"/>
        </w:rPr>
        <w:t>The treaty also has weak verification</w:t>
      </w:r>
      <w:r w:rsidRPr="00A3163D">
        <w:rPr>
          <w:rStyle w:val="StyleUnderline"/>
        </w:rPr>
        <w:t xml:space="preserve"> and enforcement measures.</w:t>
      </w:r>
      <w:r w:rsidRPr="00A3163D">
        <w:rPr>
          <w:sz w:val="16"/>
        </w:rPr>
        <w:t xml:space="preserve"> For example, on-site inspections under the treaty are governed by an Executive Council of state members—essentially a mini-UN (without a guaranteed seat for the US). </w:t>
      </w:r>
      <w:r w:rsidRPr="00A3163D">
        <w:rPr>
          <w:rStyle w:val="StyleUnderline"/>
        </w:rPr>
        <w:t xml:space="preserve">Authorization to conduct an on-site inspection requires an affirmative vote of 30 of the 51 votes on the Council. But </w:t>
      </w:r>
      <w:r w:rsidRPr="00750C35">
        <w:rPr>
          <w:rStyle w:val="StyleUnderline"/>
          <w:highlight w:val="cyan"/>
        </w:rPr>
        <w:t>even if the inspection authorization proceeded smoothly, getting a team</w:t>
      </w:r>
      <w:r w:rsidRPr="00A3163D">
        <w:rPr>
          <w:rStyle w:val="StyleUnderline"/>
        </w:rPr>
        <w:t xml:space="preserve"> to a suspect site </w:t>
      </w:r>
      <w:r w:rsidRPr="00750C35">
        <w:rPr>
          <w:rStyle w:val="StyleUnderline"/>
          <w:highlight w:val="cyan"/>
        </w:rPr>
        <w:t>before any telltale emissions dissipate would be exceedingly difficult.</w:t>
      </w:r>
      <w:r>
        <w:rPr>
          <w:rStyle w:val="StyleUnderline"/>
        </w:rPr>
        <w:t xml:space="preserve"> </w:t>
      </w:r>
      <w:r w:rsidRPr="00A3163D">
        <w:rPr>
          <w:sz w:val="16"/>
        </w:rPr>
        <w:t xml:space="preserve">The US has not conducted a nuclear test since 1992. Yet, </w:t>
      </w:r>
      <w:r w:rsidRPr="00A3163D">
        <w:rPr>
          <w:rStyle w:val="StyleUnderline"/>
        </w:rPr>
        <w:t>the US may need to return to some level of testing</w:t>
      </w:r>
      <w:r w:rsidRPr="00A3163D">
        <w:rPr>
          <w:sz w:val="16"/>
        </w:rPr>
        <w:t xml:space="preserve"> for at least two reasons. First, history shows us that </w:t>
      </w:r>
      <w:r w:rsidRPr="00750C35">
        <w:rPr>
          <w:rStyle w:val="StyleUnderline"/>
          <w:highlight w:val="cyan"/>
        </w:rPr>
        <w:t>a problem with the current stockpile could arise that requires testing to resolve</w:t>
      </w:r>
      <w:r w:rsidRPr="00A3163D">
        <w:rPr>
          <w:rStyle w:val="StyleUnderline"/>
        </w:rPr>
        <w:t>. During the</w:t>
      </w:r>
      <w:r w:rsidRPr="00A3163D">
        <w:rPr>
          <w:sz w:val="16"/>
        </w:rPr>
        <w:t xml:space="preserve"> 1958-</w:t>
      </w:r>
      <w:r w:rsidRPr="00A3163D">
        <w:rPr>
          <w:rStyle w:val="StyleUnderline"/>
        </w:rPr>
        <w:t>1961</w:t>
      </w:r>
      <w:r w:rsidRPr="00A3163D">
        <w:rPr>
          <w:sz w:val="16"/>
        </w:rPr>
        <w:t xml:space="preserve"> U.S.-Soviet nuclear test </w:t>
      </w:r>
      <w:r w:rsidRPr="00A3163D">
        <w:rPr>
          <w:rStyle w:val="StyleUnderline"/>
        </w:rPr>
        <w:t>moratorium serious problems in our stockpile went undetected until the US resumed testing</w:t>
      </w:r>
      <w:r w:rsidRPr="00A3163D">
        <w:rPr>
          <w:sz w:val="16"/>
        </w:rPr>
        <w:t xml:space="preserve">. The Stockpile Stewardship Program (SSP), designed to prevent such problems during the current moratorium, has had some successes, but </w:t>
      </w:r>
      <w:r w:rsidRPr="00750C35">
        <w:rPr>
          <w:rStyle w:val="StyleUnderline"/>
          <w:highlight w:val="cyan"/>
        </w:rPr>
        <w:t>important programs have been scaled back</w:t>
      </w:r>
      <w:r w:rsidRPr="00A3163D">
        <w:rPr>
          <w:rStyle w:val="StyleUnderline"/>
        </w:rPr>
        <w:t xml:space="preserve"> and funding reduced. </w:t>
      </w:r>
      <w:r w:rsidRPr="00750C35">
        <w:rPr>
          <w:rStyle w:val="StyleUnderline"/>
          <w:highlight w:val="cyan"/>
        </w:rPr>
        <w:t>It is possible that stockpile problems could</w:t>
      </w:r>
      <w:r w:rsidRPr="00A3163D">
        <w:rPr>
          <w:rStyle w:val="StyleUnderline"/>
        </w:rPr>
        <w:t xml:space="preserve"> again occur, </w:t>
      </w:r>
      <w:r w:rsidRPr="00750C35">
        <w:rPr>
          <w:rStyle w:val="StyleUnderline"/>
          <w:highlight w:val="cyan"/>
        </w:rPr>
        <w:t>requiring testing to resolve</w:t>
      </w:r>
      <w:r w:rsidRPr="00A3163D">
        <w:rPr>
          <w:rStyle w:val="StyleUnderline"/>
        </w:rPr>
        <w:t>.</w:t>
      </w:r>
      <w:r>
        <w:rPr>
          <w:rStyle w:val="StyleUnderline"/>
        </w:rPr>
        <w:t xml:space="preserve"> </w:t>
      </w:r>
      <w:r w:rsidRPr="00A3163D">
        <w:rPr>
          <w:sz w:val="16"/>
        </w:rPr>
        <w:t xml:space="preserve">Second, </w:t>
      </w:r>
      <w:r w:rsidRPr="00A3163D">
        <w:rPr>
          <w:rStyle w:val="StyleUnderline"/>
        </w:rPr>
        <w:t>testing may be required to shape the nuclear deterrent to better meet the challenges of the changed threat environment.</w:t>
      </w:r>
      <w:r w:rsidRPr="00A3163D">
        <w:rPr>
          <w:sz w:val="16"/>
        </w:rPr>
        <w:t xml:space="preserve"> Recently there have been significant upgrades in the nuclear arsenals of both Russia and China along with troubling changes in their nuclear doctrines. Russia has developed a new intercontinental ballistic missile capable of carrying multiple warheads, a new ballistic missile submarine with an associated new missile and warhead, a new short-range ballistic missile, and </w:t>
      </w:r>
      <w:proofErr w:type="spellStart"/>
      <w:r w:rsidRPr="00A3163D">
        <w:rPr>
          <w:sz w:val="16"/>
        </w:rPr>
        <w:t>lowyield</w:t>
      </w:r>
      <w:proofErr w:type="spellEnd"/>
      <w:r w:rsidRPr="00A3163D">
        <w:rPr>
          <w:sz w:val="16"/>
        </w:rPr>
        <w:t xml:space="preserve"> tactical nuclear weapons including an earth penetrator. China is diversifying its nuclear missile force by fielding a new set of road-mobile missiles, a small force of strategic missile submarines, and is expanding its ICBM force. </w:t>
      </w:r>
      <w:r w:rsidRPr="00A3163D">
        <w:rPr>
          <w:rStyle w:val="StyleUnderline"/>
        </w:rPr>
        <w:t>Large-yield US nuclear weapons designed during the Cold War to destroy entire cities are less-</w:t>
      </w:r>
      <w:proofErr w:type="spellStart"/>
      <w:r w:rsidRPr="00A3163D">
        <w:rPr>
          <w:rStyle w:val="StyleUnderline"/>
        </w:rPr>
        <w:t>thanoptimal</w:t>
      </w:r>
      <w:proofErr w:type="spellEnd"/>
      <w:r w:rsidRPr="00A3163D">
        <w:rPr>
          <w:rStyle w:val="StyleUnderline"/>
        </w:rPr>
        <w:t xml:space="preserve"> weapons for many of today’s threat scenarios. It is possible that </w:t>
      </w:r>
      <w:r w:rsidRPr="00750C35">
        <w:rPr>
          <w:rStyle w:val="StyleUnderline"/>
          <w:highlight w:val="cyan"/>
        </w:rPr>
        <w:t>further weapons developments</w:t>
      </w:r>
      <w:r w:rsidRPr="00A3163D">
        <w:rPr>
          <w:rStyle w:val="StyleUnderline"/>
        </w:rPr>
        <w:t xml:space="preserve"> or doctrinal changes </w:t>
      </w:r>
      <w:r w:rsidRPr="00750C35">
        <w:rPr>
          <w:rStyle w:val="StyleUnderline"/>
          <w:highlight w:val="cyan"/>
        </w:rPr>
        <w:t>by Russia and/or China will necessitate a reevaluation of whether the US should develop new nuclear warheads to bolster the US deterrent</w:t>
      </w:r>
      <w:r w:rsidRPr="00A3163D">
        <w:rPr>
          <w:rStyle w:val="StyleUnderline"/>
        </w:rPr>
        <w:t>.</w:t>
      </w:r>
      <w:r>
        <w:rPr>
          <w:rStyle w:val="StyleUnderline"/>
        </w:rPr>
        <w:t xml:space="preserve"> </w:t>
      </w:r>
      <w:r w:rsidRPr="00A3163D">
        <w:rPr>
          <w:sz w:val="16"/>
        </w:rPr>
        <w:t xml:space="preserve"> The US complies with arms control treaties whereas others often don’t. </w:t>
      </w:r>
      <w:r w:rsidRPr="00750C35">
        <w:rPr>
          <w:rStyle w:val="StyleUnderline"/>
          <w:highlight w:val="cyan"/>
        </w:rPr>
        <w:t>Russia has violated several arms agreements</w:t>
      </w:r>
      <w:r w:rsidRPr="00A3163D">
        <w:rPr>
          <w:rStyle w:val="StyleUnderline"/>
        </w:rPr>
        <w:t>, including most recently the I</w:t>
      </w:r>
      <w:r w:rsidRPr="00A3163D">
        <w:rPr>
          <w:sz w:val="16"/>
        </w:rPr>
        <w:t xml:space="preserve">ntermediate </w:t>
      </w:r>
      <w:r w:rsidRPr="00A3163D">
        <w:rPr>
          <w:rStyle w:val="StyleUnderline"/>
        </w:rPr>
        <w:t>N</w:t>
      </w:r>
      <w:r w:rsidRPr="00A3163D">
        <w:rPr>
          <w:sz w:val="16"/>
        </w:rPr>
        <w:t xml:space="preserve">uclear </w:t>
      </w:r>
      <w:r w:rsidRPr="00A3163D">
        <w:rPr>
          <w:rStyle w:val="StyleUnderline"/>
        </w:rPr>
        <w:t>F</w:t>
      </w:r>
      <w:r w:rsidRPr="00A3163D">
        <w:rPr>
          <w:sz w:val="16"/>
        </w:rPr>
        <w:t xml:space="preserve">orces Treaty, </w:t>
      </w:r>
      <w:r w:rsidRPr="00A3163D">
        <w:rPr>
          <w:rStyle w:val="StyleUnderline"/>
        </w:rPr>
        <w:t>and it has expanded its arsena</w:t>
      </w:r>
      <w:r w:rsidRPr="00A3163D">
        <w:rPr>
          <w:sz w:val="16"/>
        </w:rPr>
        <w:t xml:space="preserve">l under New Start. </w:t>
      </w:r>
      <w:r w:rsidRPr="00A3163D">
        <w:rPr>
          <w:rStyle w:val="StyleUnderline"/>
        </w:rPr>
        <w:t xml:space="preserve">The Chemical Weapons Convention </w:t>
      </w:r>
      <w:r w:rsidRPr="00A3163D">
        <w:rPr>
          <w:sz w:val="16"/>
        </w:rPr>
        <w:t xml:space="preserve">and the Biological </w:t>
      </w:r>
      <w:r w:rsidRPr="00A3163D">
        <w:rPr>
          <w:rStyle w:val="StyleUnderline"/>
        </w:rPr>
        <w:t xml:space="preserve">and Toxin Weapons Convention have not </w:t>
      </w:r>
      <w:r w:rsidRPr="00A3163D">
        <w:rPr>
          <w:rStyle w:val="StyleUnderline"/>
        </w:rPr>
        <w:lastRenderedPageBreak/>
        <w:t>deterred some parties from cheating nor inspired the international community to confront those</w:t>
      </w:r>
      <w:r w:rsidRPr="00A3163D">
        <w:rPr>
          <w:sz w:val="16"/>
        </w:rPr>
        <w:t xml:space="preserve"> suspected of noncompliance.</w:t>
      </w:r>
    </w:p>
    <w:p w:rsidR="00A3163D" w:rsidRDefault="00A3163D" w:rsidP="00A3163D"/>
    <w:p w:rsidR="00A3163D" w:rsidRDefault="00A3163D" w:rsidP="00A3163D"/>
    <w:p w:rsidR="00A3163D" w:rsidRPr="00A3163D" w:rsidRDefault="00A3163D" w:rsidP="00A3163D"/>
    <w:p w:rsidR="00DE7A59" w:rsidRPr="00000D8A" w:rsidRDefault="00DE7A59" w:rsidP="00DE7A59">
      <w:pPr>
        <w:pStyle w:val="Heading3"/>
        <w:rPr>
          <w:rFonts w:asciiTheme="minorHAnsi" w:hAnsiTheme="minorHAnsi"/>
        </w:rPr>
      </w:pPr>
      <w:r w:rsidRPr="00000D8A">
        <w:rPr>
          <w:rFonts w:asciiTheme="minorHAnsi" w:hAnsiTheme="minorHAnsi"/>
        </w:rPr>
        <w:lastRenderedPageBreak/>
        <w:t>2AC</w:t>
      </w:r>
    </w:p>
    <w:p w:rsidR="0034689A" w:rsidRPr="00000D8A" w:rsidRDefault="0034689A" w:rsidP="0034689A">
      <w:pPr>
        <w:pStyle w:val="Heading4"/>
        <w:rPr>
          <w:rFonts w:asciiTheme="minorHAnsi" w:hAnsiTheme="minorHAnsi"/>
        </w:rPr>
      </w:pPr>
      <w:r w:rsidRPr="00000D8A">
        <w:rPr>
          <w:rFonts w:asciiTheme="minorHAnsi" w:hAnsiTheme="minorHAnsi"/>
        </w:rPr>
        <w:t xml:space="preserve">Structural issues with CTBT make it ineffective </w:t>
      </w:r>
    </w:p>
    <w:p w:rsidR="00E97A1E" w:rsidRPr="00000D8A" w:rsidRDefault="0034689A" w:rsidP="00E97A1E">
      <w:pPr>
        <w:rPr>
          <w:rFonts w:asciiTheme="minorHAnsi" w:hAnsiTheme="minorHAnsi"/>
        </w:rPr>
      </w:pPr>
      <w:r w:rsidRPr="00000D8A">
        <w:rPr>
          <w:rStyle w:val="Style13ptBold"/>
          <w:rFonts w:asciiTheme="minorHAnsi" w:hAnsiTheme="minorHAnsi"/>
        </w:rPr>
        <w:t>Spring 11</w:t>
      </w:r>
      <w:r w:rsidRPr="00000D8A">
        <w:rPr>
          <w:rFonts w:asciiTheme="minorHAnsi" w:hAnsiTheme="minorHAnsi"/>
        </w:rPr>
        <w:t xml:space="preserve"> </w:t>
      </w:r>
      <w:r w:rsidRPr="00000D8A">
        <w:rPr>
          <w:rFonts w:asciiTheme="minorHAnsi" w:hAnsiTheme="minorHAnsi"/>
          <w:sz w:val="16"/>
        </w:rPr>
        <w:t xml:space="preserve">[Baker, F.M. Kirby Research Fellow in National Security Policy, “U.S. Should Reject Ratification of the Comprehensive Test Ban Treaty”, Heritage, May 26 2011, </w:t>
      </w:r>
      <w:hyperlink r:id="rId47" w:history="1">
        <w:r w:rsidRPr="00000D8A">
          <w:rPr>
            <w:rStyle w:val="Hyperlink"/>
            <w:rFonts w:asciiTheme="minorHAnsi" w:hAnsiTheme="minorHAnsi"/>
            <w:sz w:val="16"/>
          </w:rPr>
          <w:t>http://www.heritage.org/research/reports/2011/05/us-should-reject-ratification-of-the-comprehensive-test-ban-treaty</w:t>
        </w:r>
      </w:hyperlink>
      <w:r w:rsidRPr="00000D8A">
        <w:rPr>
          <w:rFonts w:asciiTheme="minorHAnsi" w:hAnsiTheme="minorHAnsi"/>
          <w:sz w:val="16"/>
        </w:rPr>
        <w:t>] AW</w:t>
      </w:r>
    </w:p>
    <w:p w:rsidR="00E97A1E" w:rsidRPr="00000D8A" w:rsidRDefault="0034689A" w:rsidP="00E97A1E">
      <w:pPr>
        <w:rPr>
          <w:rStyle w:val="StyleUnderline"/>
          <w:rFonts w:asciiTheme="minorHAnsi" w:hAnsiTheme="minorHAnsi"/>
        </w:rPr>
      </w:pPr>
      <w:r w:rsidRPr="00000D8A">
        <w:rPr>
          <w:rFonts w:asciiTheme="minorHAnsi" w:hAnsiTheme="minorHAnsi"/>
          <w:sz w:val="16"/>
        </w:rPr>
        <w:t xml:space="preserve">According to Tauscher, Senate consent to the ratification of the CTBT may be justified on the basis that “times have changed.” In reality, the substantive problems with the CTBT that led to its rejection in 1999 are still present. In fact, </w:t>
      </w:r>
      <w:r w:rsidRPr="00000D8A">
        <w:rPr>
          <w:rStyle w:val="StyleUnderline"/>
          <w:rFonts w:asciiTheme="minorHAnsi" w:hAnsiTheme="minorHAnsi"/>
        </w:rPr>
        <w:t xml:space="preserve">the problems regarding the maintenance of a safe, reliable, and militarily effective nuclear arsenal have grown worse over the intervening years: </w:t>
      </w:r>
      <w:r w:rsidRPr="00000D8A">
        <w:rPr>
          <w:rStyle w:val="StyleUnderline"/>
          <w:rFonts w:asciiTheme="minorHAnsi" w:hAnsiTheme="minorHAnsi"/>
          <w:highlight w:val="cyan"/>
        </w:rPr>
        <w:t>The CTBT does not define what it purports to ban</w:t>
      </w:r>
      <w:r w:rsidRPr="00000D8A">
        <w:rPr>
          <w:rFonts w:asciiTheme="minorHAnsi" w:hAnsiTheme="minorHAnsi"/>
          <w:sz w:val="16"/>
        </w:rPr>
        <w:t xml:space="preserve">. The text of the treaty remains identical to that which the Senate rejected in 1999. </w:t>
      </w:r>
      <w:r w:rsidRPr="00000D8A">
        <w:rPr>
          <w:rStyle w:val="StyleUnderline"/>
          <w:rFonts w:asciiTheme="minorHAnsi" w:hAnsiTheme="minorHAnsi"/>
        </w:rPr>
        <w:t>Its central provision</w:t>
      </w:r>
      <w:r w:rsidRPr="00000D8A">
        <w:rPr>
          <w:rFonts w:asciiTheme="minorHAnsi" w:hAnsiTheme="minorHAnsi"/>
          <w:sz w:val="16"/>
        </w:rPr>
        <w:t xml:space="preserve">, as well as its object and purpose, </w:t>
      </w:r>
      <w:r w:rsidRPr="00000D8A">
        <w:rPr>
          <w:rStyle w:val="StyleUnderline"/>
          <w:rFonts w:asciiTheme="minorHAnsi" w:hAnsiTheme="minorHAnsi"/>
        </w:rPr>
        <w:t>is to ban explosive nuclear testing. The treaty does not</w:t>
      </w:r>
      <w:r w:rsidRPr="00000D8A">
        <w:rPr>
          <w:rFonts w:asciiTheme="minorHAnsi" w:hAnsiTheme="minorHAnsi"/>
          <w:sz w:val="16"/>
        </w:rPr>
        <w:t xml:space="preserve">, however, </w:t>
      </w:r>
      <w:r w:rsidRPr="00000D8A">
        <w:rPr>
          <w:rStyle w:val="StyleUnderline"/>
          <w:rFonts w:asciiTheme="minorHAnsi" w:hAnsiTheme="minorHAnsi"/>
        </w:rPr>
        <w:t>define the term</w:t>
      </w:r>
      <w:proofErr w:type="gramStart"/>
      <w:r w:rsidRPr="00000D8A">
        <w:rPr>
          <w:rFonts w:asciiTheme="minorHAnsi" w:hAnsiTheme="minorHAnsi"/>
          <w:sz w:val="16"/>
        </w:rPr>
        <w:t>.[</w:t>
      </w:r>
      <w:proofErr w:type="gramEnd"/>
      <w:r w:rsidRPr="00000D8A">
        <w:rPr>
          <w:rFonts w:asciiTheme="minorHAnsi" w:hAnsiTheme="minorHAnsi"/>
          <w:sz w:val="16"/>
        </w:rPr>
        <w:t xml:space="preserve">3] </w:t>
      </w:r>
      <w:r w:rsidRPr="00000D8A">
        <w:rPr>
          <w:rStyle w:val="StyleUnderline"/>
          <w:rFonts w:asciiTheme="minorHAnsi" w:hAnsiTheme="minorHAnsi"/>
          <w:highlight w:val="cyan"/>
        </w:rPr>
        <w:t>The U.S. interpretation is that it means a “zero-yield”</w:t>
      </w:r>
      <w:r w:rsidRPr="00000D8A">
        <w:rPr>
          <w:rStyle w:val="StyleUnderline"/>
          <w:rFonts w:asciiTheme="minorHAnsi" w:hAnsiTheme="minorHAnsi"/>
        </w:rPr>
        <w:t xml:space="preserve"> ban, </w:t>
      </w:r>
      <w:r w:rsidRPr="00000D8A">
        <w:rPr>
          <w:rStyle w:val="StyleUnderline"/>
          <w:rFonts w:asciiTheme="minorHAnsi" w:hAnsiTheme="minorHAnsi"/>
          <w:highlight w:val="cyan"/>
        </w:rPr>
        <w:t>but other states may not share that interpretation. The U.S. nuclear weapons complex has grown weaker during the intervening years</w:t>
      </w:r>
      <w:r w:rsidRPr="00000D8A">
        <w:rPr>
          <w:rFonts w:asciiTheme="minorHAnsi" w:hAnsiTheme="minorHAnsi"/>
          <w:sz w:val="16"/>
        </w:rPr>
        <w:t xml:space="preserve">. After considerable pressure from a number of Senators, chief among them Jon </w:t>
      </w:r>
      <w:proofErr w:type="spellStart"/>
      <w:r w:rsidRPr="00000D8A">
        <w:rPr>
          <w:rFonts w:asciiTheme="minorHAnsi" w:hAnsiTheme="minorHAnsi"/>
          <w:sz w:val="16"/>
        </w:rPr>
        <w:t>Kyl</w:t>
      </w:r>
      <w:proofErr w:type="spellEnd"/>
      <w:r w:rsidRPr="00000D8A">
        <w:rPr>
          <w:rFonts w:asciiTheme="minorHAnsi" w:hAnsiTheme="minorHAnsi"/>
          <w:sz w:val="16"/>
        </w:rPr>
        <w:t xml:space="preserve"> (R–AZ), about the alarming decline in the U.S.’s nuclear weapons, the Obama Administration committed to invest more money in the complex in order to pressure the Senate into granting consent to the badly flawed New START arms control treaty with Russia. But this investment program is only just getting started, and its success is far from guaranteed. </w:t>
      </w:r>
      <w:r w:rsidRPr="00000D8A">
        <w:rPr>
          <w:rStyle w:val="StyleUnderline"/>
          <w:rFonts w:asciiTheme="minorHAnsi" w:hAnsiTheme="minorHAnsi"/>
          <w:highlight w:val="cyan"/>
        </w:rPr>
        <w:t>A zero-yield ban on nuclear explosive tests remains unverifiable.</w:t>
      </w:r>
      <w:r w:rsidRPr="00000D8A">
        <w:rPr>
          <w:rStyle w:val="StyleUnderline"/>
          <w:rFonts w:asciiTheme="minorHAnsi" w:hAnsiTheme="minorHAnsi"/>
        </w:rPr>
        <w:t xml:space="preserve"> If the U.S. interpretation of the CTBT as a zero-yield ban is accurate, it was impossible to verify</w:t>
      </w:r>
      <w:r w:rsidRPr="00000D8A">
        <w:rPr>
          <w:rFonts w:asciiTheme="minorHAnsi" w:hAnsiTheme="minorHAnsi"/>
          <w:sz w:val="16"/>
        </w:rPr>
        <w:t xml:space="preserve"> the ban in 1999, and it remains so today. </w:t>
      </w:r>
      <w:r w:rsidRPr="00000D8A">
        <w:rPr>
          <w:rStyle w:val="StyleUnderline"/>
          <w:rFonts w:asciiTheme="minorHAnsi" w:hAnsiTheme="minorHAnsi"/>
          <w:highlight w:val="cyan"/>
        </w:rPr>
        <w:t>The I</w:t>
      </w:r>
      <w:r w:rsidRPr="00000D8A">
        <w:rPr>
          <w:rStyle w:val="StyleUnderline"/>
          <w:rFonts w:asciiTheme="minorHAnsi" w:hAnsiTheme="minorHAnsi"/>
        </w:rPr>
        <w:t xml:space="preserve">nternational </w:t>
      </w:r>
      <w:r w:rsidRPr="00000D8A">
        <w:rPr>
          <w:rStyle w:val="StyleUnderline"/>
          <w:rFonts w:asciiTheme="minorHAnsi" w:hAnsiTheme="minorHAnsi"/>
          <w:highlight w:val="cyan"/>
        </w:rPr>
        <w:t>M</w:t>
      </w:r>
      <w:r w:rsidRPr="00000D8A">
        <w:rPr>
          <w:rStyle w:val="StyleUnderline"/>
          <w:rFonts w:asciiTheme="minorHAnsi" w:hAnsiTheme="minorHAnsi"/>
        </w:rPr>
        <w:t xml:space="preserve">onitoring </w:t>
      </w:r>
      <w:r w:rsidRPr="00000D8A">
        <w:rPr>
          <w:rStyle w:val="StyleUnderline"/>
          <w:rFonts w:asciiTheme="minorHAnsi" w:hAnsiTheme="minorHAnsi"/>
          <w:highlight w:val="cyan"/>
        </w:rPr>
        <w:t>S</w:t>
      </w:r>
      <w:r w:rsidRPr="00000D8A">
        <w:rPr>
          <w:rStyle w:val="StyleUnderline"/>
          <w:rFonts w:asciiTheme="minorHAnsi" w:hAnsiTheme="minorHAnsi"/>
        </w:rPr>
        <w:t>ystem</w:t>
      </w:r>
      <w:r w:rsidRPr="00000D8A">
        <w:rPr>
          <w:rFonts w:asciiTheme="minorHAnsi" w:hAnsiTheme="minorHAnsi"/>
          <w:sz w:val="16"/>
        </w:rPr>
        <w:t xml:space="preserve"> (IMS) </w:t>
      </w:r>
      <w:r w:rsidRPr="00000D8A">
        <w:rPr>
          <w:rStyle w:val="StyleUnderline"/>
          <w:rFonts w:asciiTheme="minorHAnsi" w:hAnsiTheme="minorHAnsi"/>
        </w:rPr>
        <w:t xml:space="preserve">being put in place to detect violations </w:t>
      </w:r>
      <w:r w:rsidRPr="00000D8A">
        <w:rPr>
          <w:rStyle w:val="StyleUnderline"/>
          <w:rFonts w:asciiTheme="minorHAnsi" w:hAnsiTheme="minorHAnsi"/>
          <w:highlight w:val="cyan"/>
        </w:rPr>
        <w:t>depends largely on seismic evidence</w:t>
      </w:r>
      <w:r w:rsidRPr="00000D8A">
        <w:rPr>
          <w:rFonts w:asciiTheme="minorHAnsi" w:hAnsiTheme="minorHAnsi"/>
          <w:sz w:val="16"/>
        </w:rPr>
        <w:t xml:space="preserve">. The fact is that </w:t>
      </w:r>
      <w:r w:rsidRPr="00000D8A">
        <w:rPr>
          <w:rStyle w:val="StyleUnderline"/>
          <w:rFonts w:asciiTheme="minorHAnsi" w:hAnsiTheme="minorHAnsi"/>
          <w:highlight w:val="cyan"/>
        </w:rPr>
        <w:t>extremely low-yield tests are not likely to be detected by the IMS.</w:t>
      </w:r>
      <w:r w:rsidRPr="00000D8A">
        <w:rPr>
          <w:rFonts w:asciiTheme="minorHAnsi" w:hAnsiTheme="minorHAnsi"/>
          <w:sz w:val="16"/>
        </w:rPr>
        <w:t xml:space="preserve"> Even Tauscher acknowledged that it is possible that </w:t>
      </w:r>
      <w:r w:rsidRPr="00000D8A">
        <w:rPr>
          <w:rStyle w:val="StyleUnderline"/>
          <w:rFonts w:asciiTheme="minorHAnsi" w:hAnsiTheme="minorHAnsi"/>
        </w:rPr>
        <w:t>a “country might conduct a test so low [in yield] that it would not be detected</w:t>
      </w:r>
      <w:r w:rsidRPr="00000D8A">
        <w:rPr>
          <w:rFonts w:asciiTheme="minorHAnsi" w:hAnsiTheme="minorHAnsi"/>
          <w:sz w:val="16"/>
        </w:rPr>
        <w:t xml:space="preserve">.” At the same time, she dismissed this possibility as “far-fetched.” In reality, it is not at all far-fetched. The Obama Administration has imposed self-defeating output limits on the nuclear weapons modernization program. While the Obama Administration has pledged to increase the investment level in the nuclear weapons complex and stockpile stewardship programs, it is also imposing limits on what the complex and program may do. Specifically, the April 2010 Nuclear Posture Review Report states: “The United States will not develop new nuclear warheads.… Life Extension Programs will use only nuclear components based on previously tested designs, and will not support new military missions or provide for new military capabilities.”[4] Nuclear proliferation trends are pointing in the wrong direction. The Obama Administration sees its nuclear disarmament agenda, of which CTBT ratification is a part, as necessary to giving the U.S. the moral standing to combat nuclear proliferation. </w:t>
      </w:r>
      <w:r w:rsidRPr="00000D8A">
        <w:rPr>
          <w:rStyle w:val="StyleUnderline"/>
          <w:rFonts w:asciiTheme="minorHAnsi" w:hAnsiTheme="minorHAnsi"/>
        </w:rPr>
        <w:t>The fact that countries such as Iran, North Korea, and Pakistan are continuing to pursue</w:t>
      </w:r>
      <w:r w:rsidRPr="00000D8A">
        <w:rPr>
          <w:rFonts w:asciiTheme="minorHAnsi" w:hAnsiTheme="minorHAnsi"/>
          <w:sz w:val="16"/>
        </w:rPr>
        <w:t xml:space="preserve"> or expand their </w:t>
      </w:r>
      <w:r w:rsidRPr="00000D8A">
        <w:rPr>
          <w:rStyle w:val="StyleUnderline"/>
          <w:rFonts w:asciiTheme="minorHAnsi" w:hAnsiTheme="minorHAnsi"/>
        </w:rPr>
        <w:t>nuclear weapons capabilities suggests that the Obama Administration’s moral suasion argument is ineffective and that Iran and North Korea view the U.S. commitment to nuclear disarmament as a sign of weakness to be exploited.</w:t>
      </w:r>
    </w:p>
    <w:p w:rsidR="0034689A" w:rsidRPr="00000D8A" w:rsidRDefault="0034689A" w:rsidP="00E97A1E">
      <w:pPr>
        <w:rPr>
          <w:rFonts w:asciiTheme="minorHAnsi" w:hAnsiTheme="minorHAnsi"/>
        </w:rPr>
      </w:pPr>
    </w:p>
    <w:p w:rsidR="004D5B7A" w:rsidRPr="00000D8A" w:rsidRDefault="004D5B7A" w:rsidP="004D5B7A">
      <w:pPr>
        <w:pStyle w:val="Heading4"/>
        <w:rPr>
          <w:rFonts w:asciiTheme="minorHAnsi" w:hAnsiTheme="minorHAnsi"/>
        </w:rPr>
      </w:pPr>
      <w:r w:rsidRPr="00000D8A">
        <w:rPr>
          <w:rFonts w:asciiTheme="minorHAnsi" w:hAnsiTheme="minorHAnsi"/>
        </w:rPr>
        <w:t xml:space="preserve">CTBT doesn’t solve—no enforcement, structural issues, circumvention, and hurts deterrence </w:t>
      </w:r>
    </w:p>
    <w:p w:rsidR="004D5B7A" w:rsidRPr="00000D8A" w:rsidRDefault="004D5B7A" w:rsidP="004D5B7A">
      <w:pPr>
        <w:rPr>
          <w:rFonts w:asciiTheme="minorHAnsi" w:hAnsiTheme="minorHAnsi"/>
        </w:rPr>
      </w:pPr>
      <w:r w:rsidRPr="00000D8A">
        <w:rPr>
          <w:rStyle w:val="Style13ptBold"/>
          <w:rFonts w:asciiTheme="minorHAnsi" w:hAnsiTheme="minorHAnsi"/>
        </w:rPr>
        <w:t xml:space="preserve">Cotton and Lankford 16 </w:t>
      </w:r>
      <w:r w:rsidRPr="00000D8A">
        <w:rPr>
          <w:rFonts w:asciiTheme="minorHAnsi" w:hAnsiTheme="minorHAnsi"/>
          <w:sz w:val="16"/>
        </w:rPr>
        <w:t xml:space="preserve">[Tom, junior United States Senator from Arkansas, James, junior United States Senator from Oklahoma, “Sens. Cotton and Lankford: Why the Comprehensive Test Ban Treaty is still a bad idea”, Fox News, May 23 2016, </w:t>
      </w:r>
      <w:hyperlink r:id="rId48" w:history="1">
        <w:r w:rsidRPr="00000D8A">
          <w:rPr>
            <w:rStyle w:val="Hyperlink"/>
            <w:rFonts w:asciiTheme="minorHAnsi" w:hAnsiTheme="minorHAnsi"/>
            <w:sz w:val="16"/>
          </w:rPr>
          <w:t>http://www.foxnews.com/opinion/2016/05/23/sens-cotton-and-lankford-why-comprehensive-test-ban-treaty-is-still-bad-idea.html</w:t>
        </w:r>
      </w:hyperlink>
      <w:r w:rsidRPr="00000D8A">
        <w:rPr>
          <w:rFonts w:asciiTheme="minorHAnsi" w:hAnsiTheme="minorHAnsi"/>
          <w:sz w:val="16"/>
        </w:rPr>
        <w:t>] AW</w:t>
      </w:r>
    </w:p>
    <w:p w:rsidR="004D5B7A" w:rsidRPr="00000D8A" w:rsidRDefault="004D5B7A" w:rsidP="004D5B7A">
      <w:pPr>
        <w:rPr>
          <w:rStyle w:val="StyleUnderline"/>
          <w:rFonts w:asciiTheme="minorHAnsi" w:hAnsiTheme="minorHAnsi"/>
        </w:rPr>
      </w:pPr>
      <w:r w:rsidRPr="00000D8A">
        <w:rPr>
          <w:rFonts w:asciiTheme="minorHAnsi" w:hAnsiTheme="minorHAnsi"/>
          <w:sz w:val="16"/>
        </w:rPr>
        <w:t xml:space="preserve">Those issues aside, the CTBT is simply not in our national-security interests. First, the </w:t>
      </w:r>
      <w:r w:rsidRPr="00000D8A">
        <w:rPr>
          <w:rStyle w:val="StyleUnderline"/>
          <w:rFonts w:asciiTheme="minorHAnsi" w:hAnsiTheme="minorHAnsi"/>
          <w:highlight w:val="cyan"/>
        </w:rPr>
        <w:t>U.S. nuclear deterrent is vital to our security</w:t>
      </w:r>
      <w:r w:rsidRPr="00000D8A">
        <w:rPr>
          <w:rStyle w:val="StyleUnderline"/>
          <w:rFonts w:asciiTheme="minorHAnsi" w:hAnsiTheme="minorHAnsi"/>
        </w:rPr>
        <w:t>.  It’s what prevents major powers</w:t>
      </w:r>
      <w:r w:rsidRPr="00000D8A">
        <w:rPr>
          <w:rFonts w:asciiTheme="minorHAnsi" w:hAnsiTheme="minorHAnsi"/>
          <w:sz w:val="16"/>
        </w:rPr>
        <w:t xml:space="preserve">, like Russia or China, or rogue regimes, like North Korea or Iran, </w:t>
      </w:r>
      <w:r w:rsidRPr="00000D8A">
        <w:rPr>
          <w:rStyle w:val="StyleUnderline"/>
          <w:rFonts w:asciiTheme="minorHAnsi" w:hAnsiTheme="minorHAnsi"/>
        </w:rPr>
        <w:t>from attempting a nuclear strike against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and allies.  But </w:t>
      </w:r>
      <w:r w:rsidRPr="00000D8A">
        <w:rPr>
          <w:rStyle w:val="StyleUnderline"/>
          <w:rFonts w:asciiTheme="minorHAnsi" w:hAnsiTheme="minorHAnsi"/>
          <w:highlight w:val="cyan"/>
        </w:rPr>
        <w:t>that deterrent is greatly diminished</w:t>
      </w:r>
      <w:r w:rsidRPr="00000D8A">
        <w:rPr>
          <w:rFonts w:asciiTheme="minorHAnsi" w:hAnsiTheme="minorHAnsi"/>
          <w:sz w:val="16"/>
        </w:rPr>
        <w:t>—and the prospect for nuclear war greatly increased—</w:t>
      </w:r>
      <w:r w:rsidRPr="00000D8A">
        <w:rPr>
          <w:rStyle w:val="StyleUnderline"/>
          <w:rFonts w:asciiTheme="minorHAnsi" w:hAnsiTheme="minorHAnsi"/>
          <w:highlight w:val="cyan"/>
        </w:rPr>
        <w:t>if there is any doubt about the readiness of U.S. weapons</w:t>
      </w:r>
      <w:r w:rsidRPr="00000D8A">
        <w:rPr>
          <w:rFonts w:asciiTheme="minorHAnsi" w:hAnsiTheme="minorHAnsi"/>
          <w:sz w:val="16"/>
        </w:rPr>
        <w:t xml:space="preserve">. Our safety and security depends on the working order of our nuclear forces and there is no room for error. This is especially true at a time when Russia is issuing nuclear threats against NATO allies. </w:t>
      </w:r>
      <w:r w:rsidRPr="00000D8A">
        <w:rPr>
          <w:rStyle w:val="StyleUnderline"/>
          <w:rFonts w:asciiTheme="minorHAnsi" w:hAnsiTheme="minorHAnsi"/>
          <w:highlight w:val="cyan"/>
        </w:rPr>
        <w:t>Our nuclear forces are only a deterrent if they are credible.</w:t>
      </w:r>
      <w:r w:rsidRPr="00000D8A">
        <w:rPr>
          <w:rStyle w:val="StyleUnderline"/>
          <w:rFonts w:asciiTheme="minorHAnsi" w:hAnsiTheme="minorHAnsi"/>
        </w:rPr>
        <w:t xml:space="preserve"> Nuclear </w:t>
      </w:r>
      <w:r w:rsidRPr="00000D8A">
        <w:rPr>
          <w:rStyle w:val="StyleUnderline"/>
          <w:rFonts w:asciiTheme="minorHAnsi" w:hAnsiTheme="minorHAnsi"/>
          <w:highlight w:val="cyan"/>
        </w:rPr>
        <w:t>weapons do not improve with age. They are composed of inherently unstable parts</w:t>
      </w:r>
      <w:r w:rsidRPr="00000D8A">
        <w:rPr>
          <w:rFonts w:asciiTheme="minorHAnsi" w:hAnsiTheme="minorHAnsi"/>
          <w:sz w:val="16"/>
        </w:rPr>
        <w:t xml:space="preserve"> and materials whose nature </w:t>
      </w:r>
      <w:r w:rsidRPr="00000D8A">
        <w:rPr>
          <w:rFonts w:asciiTheme="minorHAnsi" w:hAnsiTheme="minorHAnsi"/>
          <w:sz w:val="16"/>
        </w:rPr>
        <w:lastRenderedPageBreak/>
        <w:t xml:space="preserve">changes over time. And </w:t>
      </w:r>
      <w:r w:rsidRPr="00000D8A">
        <w:rPr>
          <w:rStyle w:val="StyleUnderline"/>
          <w:rFonts w:asciiTheme="minorHAnsi" w:hAnsiTheme="minorHAnsi"/>
        </w:rPr>
        <w:t>while advances in supercomputing and modeling,</w:t>
      </w:r>
      <w:r w:rsidRPr="00000D8A">
        <w:rPr>
          <w:rFonts w:asciiTheme="minorHAnsi" w:hAnsiTheme="minorHAnsi"/>
          <w:sz w:val="16"/>
        </w:rPr>
        <w:t xml:space="preserve"> along with adequate funding for maintenance programs, provide a degree of security in the aging of these weapons, they aren’t perfect. </w:t>
      </w:r>
      <w:r w:rsidRPr="00000D8A">
        <w:rPr>
          <w:rStyle w:val="StyleUnderline"/>
          <w:rFonts w:asciiTheme="minorHAnsi" w:hAnsiTheme="minorHAnsi"/>
          <w:highlight w:val="cyan"/>
        </w:rPr>
        <w:t>There may come a day when weapons specialists will tell the President they cannot certify the viability of the U.S. nuclear-weapons stockpile without</w:t>
      </w:r>
      <w:r w:rsidRPr="00000D8A">
        <w:rPr>
          <w:rStyle w:val="StyleUnderline"/>
          <w:rFonts w:asciiTheme="minorHAnsi" w:hAnsiTheme="minorHAnsi"/>
        </w:rPr>
        <w:t xml:space="preserve"> taking a weapon off of the shelf and </w:t>
      </w:r>
      <w:r w:rsidRPr="00000D8A">
        <w:rPr>
          <w:rStyle w:val="StyleUnderline"/>
          <w:rFonts w:asciiTheme="minorHAnsi" w:hAnsiTheme="minorHAnsi"/>
          <w:highlight w:val="cyan"/>
        </w:rPr>
        <w:t>testing it</w:t>
      </w:r>
      <w:r w:rsidRPr="00000D8A">
        <w:rPr>
          <w:rStyle w:val="StyleUnderline"/>
          <w:rFonts w:asciiTheme="minorHAnsi" w:hAnsiTheme="minorHAnsi"/>
        </w:rPr>
        <w:t>.</w:t>
      </w:r>
      <w:r w:rsidRPr="00000D8A">
        <w:rPr>
          <w:rFonts w:asciiTheme="minorHAnsi" w:hAnsiTheme="minorHAnsi"/>
          <w:sz w:val="16"/>
        </w:rPr>
        <w:t xml:space="preserve"> On that day, the President should not be forced to decide between violating a legally binding treaty or putting the security of the United States at risk. Second, </w:t>
      </w:r>
      <w:r w:rsidRPr="00000D8A">
        <w:rPr>
          <w:rStyle w:val="StyleUnderline"/>
          <w:rFonts w:asciiTheme="minorHAnsi" w:hAnsiTheme="minorHAnsi"/>
        </w:rPr>
        <w:t>the treaty doesn't define the activity that it purports to ban: nuclear weapons-testing. The Clinton administration determined that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would define the CTBT as prohibiting tests that produce any nuclear yield. But other states</w:t>
      </w:r>
      <w:r w:rsidRPr="00000D8A">
        <w:rPr>
          <w:rFonts w:asciiTheme="minorHAnsi" w:hAnsiTheme="minorHAnsi"/>
          <w:sz w:val="16"/>
        </w:rPr>
        <w:t xml:space="preserve">, including Russia, </w:t>
      </w:r>
      <w:r w:rsidRPr="00000D8A">
        <w:rPr>
          <w:rStyle w:val="StyleUnderline"/>
          <w:rFonts w:asciiTheme="minorHAnsi" w:hAnsiTheme="minorHAnsi"/>
        </w:rPr>
        <w:t>have not agreed to that definition.</w:t>
      </w:r>
      <w:r w:rsidRPr="00000D8A">
        <w:rPr>
          <w:rFonts w:asciiTheme="minorHAnsi" w:hAnsiTheme="minorHAnsi"/>
          <w:sz w:val="16"/>
        </w:rPr>
        <w:t xml:space="preserve"> A “ban” that lets treaty signatories decide for themselves what constitutes a test is no “ban” at all. This means that </w:t>
      </w:r>
      <w:r w:rsidRPr="00000D8A">
        <w:rPr>
          <w:rStyle w:val="StyleUnderline"/>
          <w:rFonts w:asciiTheme="minorHAnsi" w:hAnsiTheme="minorHAnsi"/>
          <w:highlight w:val="cyan"/>
        </w:rPr>
        <w:t>under the Clinton interpretation of the CTBT</w:t>
      </w:r>
      <w:r w:rsidRPr="00000D8A">
        <w:rPr>
          <w:rStyle w:val="StyleUnderline"/>
          <w:rFonts w:asciiTheme="minorHAnsi" w:hAnsiTheme="minorHAnsi"/>
        </w:rPr>
        <w:t>,</w:t>
      </w:r>
      <w:r w:rsidRPr="00000D8A">
        <w:rPr>
          <w:rFonts w:asciiTheme="minorHAnsi" w:hAnsiTheme="minorHAnsi"/>
          <w:sz w:val="16"/>
        </w:rPr>
        <w:t xml:space="preserve"> Russia and </w:t>
      </w:r>
      <w:r w:rsidRPr="00000D8A">
        <w:rPr>
          <w:rStyle w:val="StyleUnderline"/>
          <w:rFonts w:asciiTheme="minorHAnsi" w:hAnsiTheme="minorHAnsi"/>
          <w:highlight w:val="cyan"/>
        </w:rPr>
        <w:t>other U.S. adversaries would have the ability to conduct tests to improve the effectiveness</w:t>
      </w:r>
      <w:r w:rsidRPr="00000D8A">
        <w:rPr>
          <w:rFonts w:asciiTheme="minorHAnsi" w:hAnsiTheme="minorHAnsi"/>
          <w:sz w:val="16"/>
          <w:highlight w:val="cyan"/>
        </w:rPr>
        <w:t xml:space="preserve"> </w:t>
      </w:r>
      <w:r w:rsidRPr="00000D8A">
        <w:rPr>
          <w:rFonts w:asciiTheme="minorHAnsi" w:hAnsiTheme="minorHAnsi"/>
          <w:sz w:val="16"/>
        </w:rPr>
        <w:t xml:space="preserve">and reliability </w:t>
      </w:r>
      <w:r w:rsidRPr="00000D8A">
        <w:rPr>
          <w:rStyle w:val="StyleUnderline"/>
          <w:rFonts w:asciiTheme="minorHAnsi" w:hAnsiTheme="minorHAnsi"/>
          <w:highlight w:val="cyan"/>
        </w:rPr>
        <w:t>of their nuclear stockpiles, but the U.S. would not</w:t>
      </w:r>
      <w:r w:rsidRPr="00000D8A">
        <w:rPr>
          <w:rFonts w:asciiTheme="minorHAnsi" w:hAnsiTheme="minorHAnsi"/>
          <w:sz w:val="16"/>
        </w:rPr>
        <w:t xml:space="preserve">. For instance, Russia, which is modernizing its nuclear weapons, could improve warheads designed for an autonomous underwater nuclear-delivery system and low-yield strikes in Europe. Those who might claim that Russia would never violate the spirit of the CTBT should remember that Russia signed the CTBT in 1996, but according to the 2009 report of the bipartisan Perry-Schlesinger Commission on America’s Strategic Posture, "apparently Russia and possibly China are conducting low yield tests.” In contrast, the United States has not carried out a test producing any nuclear yield since President George H. W. Bush directed a moratorium on testing in 1992. Third, </w:t>
      </w:r>
      <w:r w:rsidRPr="00000D8A">
        <w:rPr>
          <w:rStyle w:val="StyleUnderline"/>
          <w:rFonts w:asciiTheme="minorHAnsi" w:hAnsiTheme="minorHAnsi"/>
        </w:rPr>
        <w:t>compliance with the CTBT would be unverifiable</w:t>
      </w:r>
      <w:r w:rsidRPr="00000D8A">
        <w:rPr>
          <w:rFonts w:asciiTheme="minorHAnsi" w:hAnsiTheme="minorHAnsi"/>
          <w:sz w:val="16"/>
        </w:rPr>
        <w:t xml:space="preserve">. While verification technologies have advanced in the last 17 years, so have the ways our enemies hide or mask illicit tests. In some instances, </w:t>
      </w:r>
      <w:r w:rsidRPr="00000D8A">
        <w:rPr>
          <w:rStyle w:val="StyleUnderline"/>
          <w:rFonts w:asciiTheme="minorHAnsi" w:hAnsiTheme="minorHAnsi"/>
          <w:highlight w:val="cyan"/>
        </w:rPr>
        <w:t>underground tests of small tactical nuclear weapons could be carried out with no abnormal seismic activity detected. And where seismic activity is detectable, we can’t be sure that current technology could confirm a test by detecting radioactive traces</w:t>
      </w:r>
      <w:r w:rsidRPr="00000D8A">
        <w:rPr>
          <w:rStyle w:val="StyleUnderline"/>
          <w:rFonts w:asciiTheme="minorHAnsi" w:hAnsiTheme="minorHAnsi"/>
        </w:rPr>
        <w:t>.</w:t>
      </w:r>
      <w:r w:rsidRPr="00000D8A">
        <w:rPr>
          <w:rFonts w:asciiTheme="minorHAnsi" w:hAnsiTheme="minorHAnsi"/>
          <w:sz w:val="16"/>
        </w:rPr>
        <w:t xml:space="preserve"> As the Director of the Defense Intelligence Agency, General Vincent Stewart, recently testified, </w:t>
      </w:r>
      <w:r w:rsidRPr="00000D8A">
        <w:rPr>
          <w:rStyle w:val="StyleUnderline"/>
          <w:rFonts w:asciiTheme="minorHAnsi" w:hAnsiTheme="minorHAnsi"/>
          <w:highlight w:val="cyan"/>
        </w:rPr>
        <w:t>no radionuclides have been detected from the North Korea nuclear test that occurred over three months ago</w:t>
      </w:r>
      <w:r w:rsidRPr="00000D8A">
        <w:rPr>
          <w:rStyle w:val="StyleUnderline"/>
          <w:rFonts w:asciiTheme="minorHAnsi" w:hAnsiTheme="minorHAnsi"/>
        </w:rPr>
        <w:t xml:space="preserve"> and they have a “very robust capability to deceive, contain, hide their full capability and capacity.” The room for cheating in the CTBT highlights a reoccurring problem with treaties: while the U.S. honors its agreements, rogue nations and Russia do not.</w:t>
      </w:r>
      <w:r w:rsidRPr="00000D8A">
        <w:rPr>
          <w:rFonts w:asciiTheme="minorHAnsi" w:hAnsiTheme="minorHAnsi"/>
          <w:sz w:val="16"/>
        </w:rPr>
        <w:t xml:space="preserve"> This has been the rule, not the exception. Look no further than the INF Treaty, Conventional Forces in Europe Treaty, Open Skies Treaty, Chemical Weapons Convention, and Biological Weapons Convention to see examples of Russia’s tortured definition of compliance. </w:t>
      </w:r>
      <w:r w:rsidRPr="00000D8A">
        <w:rPr>
          <w:rStyle w:val="StyleUnderline"/>
          <w:rFonts w:asciiTheme="minorHAnsi" w:hAnsiTheme="minorHAnsi"/>
        </w:rPr>
        <w:t xml:space="preserve">If the CTBT enters into force, the United States would be legally bound to its obligations. No reasonable person can say it would bind countries like Russia, China, Pakistan, North Korea, and Iran in this same way. </w:t>
      </w:r>
    </w:p>
    <w:p w:rsidR="004D5B7A" w:rsidRDefault="004D5B7A" w:rsidP="004D5B7A">
      <w:pPr>
        <w:rPr>
          <w:rStyle w:val="StyleUnderline"/>
          <w:rFonts w:asciiTheme="minorHAnsi" w:hAnsiTheme="minorHAnsi"/>
        </w:rPr>
      </w:pPr>
    </w:p>
    <w:p w:rsidR="004D5B7A" w:rsidRPr="004D5B7A" w:rsidRDefault="004D5B7A" w:rsidP="004D5B7A">
      <w:pPr>
        <w:pStyle w:val="Heading3"/>
      </w:pPr>
      <w:r w:rsidRPr="004D5B7A">
        <w:lastRenderedPageBreak/>
        <w:t>Russia proliferation</w:t>
      </w:r>
    </w:p>
    <w:p w:rsidR="004D5B7A" w:rsidRPr="004D5B7A" w:rsidRDefault="004D5B7A" w:rsidP="004D5B7A">
      <w:pPr>
        <w:pStyle w:val="Heading4"/>
      </w:pPr>
      <w:r>
        <w:t xml:space="preserve">They don’t solve Russian </w:t>
      </w:r>
      <w:proofErr w:type="spellStart"/>
      <w:r>
        <w:t>prolif</w:t>
      </w:r>
      <w:proofErr w:type="spellEnd"/>
      <w:r>
        <w:t>—Russia has empirically violated arms control treaties</w:t>
      </w:r>
    </w:p>
    <w:p w:rsidR="004D5B7A" w:rsidRPr="004D5B7A" w:rsidRDefault="004D5B7A" w:rsidP="004D5B7A">
      <w:proofErr w:type="spellStart"/>
      <w:r w:rsidRPr="004D5B7A">
        <w:rPr>
          <w:rStyle w:val="Style13ptBold"/>
        </w:rPr>
        <w:t>Heinrichs</w:t>
      </w:r>
      <w:proofErr w:type="spellEnd"/>
      <w:r w:rsidRPr="004D5B7A">
        <w:rPr>
          <w:rStyle w:val="Style13ptBold"/>
        </w:rPr>
        <w:t xml:space="preserve"> 15</w:t>
      </w:r>
      <w:r>
        <w:t xml:space="preserve"> </w:t>
      </w:r>
      <w:r w:rsidRPr="004D5B7A">
        <w:rPr>
          <w:sz w:val="16"/>
          <w:szCs w:val="16"/>
        </w:rPr>
        <w:t>[</w:t>
      </w:r>
      <w:proofErr w:type="spellStart"/>
      <w:r w:rsidRPr="004D5B7A">
        <w:rPr>
          <w:sz w:val="16"/>
          <w:szCs w:val="16"/>
        </w:rPr>
        <w:t>Rebeccah</w:t>
      </w:r>
      <w:proofErr w:type="spellEnd"/>
      <w:r w:rsidRPr="004D5B7A">
        <w:rPr>
          <w:sz w:val="16"/>
          <w:szCs w:val="16"/>
        </w:rPr>
        <w:t xml:space="preserve">, Fellow at the Hudson Institute, “The Senate Should Forever Reject the Comprehensive Nuclear-Test-Ban Treaty”, Hudson Institute, Oct 28 2015, </w:t>
      </w:r>
      <w:hyperlink r:id="rId49" w:history="1">
        <w:r w:rsidRPr="004D5B7A">
          <w:rPr>
            <w:rStyle w:val="Hyperlink"/>
            <w:sz w:val="16"/>
            <w:szCs w:val="16"/>
          </w:rPr>
          <w:t>http://www.hudson.org/research/11852-the-senate-should-forever-reject-the-comprehensive-nuclear-test-ban-treaty</w:t>
        </w:r>
      </w:hyperlink>
      <w:r w:rsidRPr="004D5B7A">
        <w:rPr>
          <w:sz w:val="16"/>
          <w:szCs w:val="16"/>
        </w:rPr>
        <w:t>] AW</w:t>
      </w:r>
    </w:p>
    <w:p w:rsidR="004D5B7A" w:rsidRPr="004D5B7A" w:rsidRDefault="004D5B7A" w:rsidP="004D5B7A">
      <w:pPr>
        <w:rPr>
          <w:rStyle w:val="StyleUnderline"/>
        </w:rPr>
      </w:pPr>
      <w:r w:rsidRPr="00A36E50">
        <w:rPr>
          <w:sz w:val="16"/>
        </w:rPr>
        <w:t xml:space="preserve">President Obama and Hillary Clinton really seem to believe that through arms control the United States could improve its frosty relationship with foes, in particular, Russia; only, </w:t>
      </w:r>
      <w:r w:rsidRPr="004D5B7A">
        <w:rPr>
          <w:rStyle w:val="StyleUnderline"/>
        </w:rPr>
        <w:t xml:space="preserve">in order for </w:t>
      </w:r>
      <w:r w:rsidRPr="002B4966">
        <w:rPr>
          <w:rStyle w:val="StyleUnderline"/>
          <w:highlight w:val="cyan"/>
        </w:rPr>
        <w:t>arms control</w:t>
      </w:r>
      <w:r w:rsidRPr="004D5B7A">
        <w:rPr>
          <w:rStyle w:val="StyleUnderline"/>
        </w:rPr>
        <w:t xml:space="preserve"> to be effective</w:t>
      </w:r>
      <w:r w:rsidRPr="00A36E50">
        <w:rPr>
          <w:sz w:val="16"/>
        </w:rPr>
        <w:t xml:space="preserve">, among other criteria, </w:t>
      </w:r>
      <w:r w:rsidRPr="002B4966">
        <w:rPr>
          <w:rStyle w:val="StyleUnderline"/>
          <w:highlight w:val="cyan"/>
        </w:rPr>
        <w:t>there must be a means to verify compliance and a willingness to enforce</w:t>
      </w:r>
      <w:r w:rsidRPr="004D5B7A">
        <w:rPr>
          <w:rStyle w:val="StyleUnderline"/>
        </w:rPr>
        <w:t xml:space="preserve"> i</w:t>
      </w:r>
      <w:r w:rsidRPr="00A36E50">
        <w:rPr>
          <w:sz w:val="16"/>
        </w:rPr>
        <w:t xml:space="preserve">t. Now more than four years since the treaty’s ratification, </w:t>
      </w:r>
      <w:r w:rsidRPr="002B4966">
        <w:rPr>
          <w:rStyle w:val="StyleUnderline"/>
          <w:highlight w:val="cyan"/>
        </w:rPr>
        <w:t>Russia has ended</w:t>
      </w:r>
      <w:r w:rsidRPr="004D5B7A">
        <w:rPr>
          <w:rStyle w:val="StyleUnderline"/>
        </w:rPr>
        <w:t xml:space="preserve"> what is called the “</w:t>
      </w:r>
      <w:r w:rsidRPr="002B4966">
        <w:rPr>
          <w:rStyle w:val="StyleUnderline"/>
          <w:highlight w:val="cyan"/>
        </w:rPr>
        <w:t>cooperative threat reduction</w:t>
      </w:r>
      <w:r w:rsidRPr="004D5B7A">
        <w:rPr>
          <w:rStyle w:val="StyleUnderline"/>
        </w:rPr>
        <w:t>” that enabled the U</w:t>
      </w:r>
      <w:r w:rsidRPr="00A36E50">
        <w:rPr>
          <w:sz w:val="16"/>
        </w:rPr>
        <w:t xml:space="preserve">nited </w:t>
      </w:r>
      <w:r w:rsidRPr="004D5B7A">
        <w:rPr>
          <w:rStyle w:val="StyleUnderline"/>
        </w:rPr>
        <w:t>S</w:t>
      </w:r>
      <w:r w:rsidRPr="00A36E50">
        <w:rPr>
          <w:sz w:val="16"/>
        </w:rPr>
        <w:t xml:space="preserve">tates </w:t>
      </w:r>
      <w:r w:rsidRPr="004D5B7A">
        <w:rPr>
          <w:rStyle w:val="StyleUnderline"/>
        </w:rPr>
        <w:t>to aid Russia</w:t>
      </w:r>
      <w:r w:rsidRPr="00A36E50">
        <w:rPr>
          <w:sz w:val="16"/>
        </w:rPr>
        <w:t xml:space="preserve"> in protecting its stockpiles of weapons-grade uranium and plutonium, </w:t>
      </w:r>
      <w:r w:rsidRPr="004D5B7A">
        <w:rPr>
          <w:rStyle w:val="StyleUnderline"/>
        </w:rPr>
        <w:t xml:space="preserve">has </w:t>
      </w:r>
      <w:r w:rsidRPr="002B4966">
        <w:rPr>
          <w:rStyle w:val="StyleUnderline"/>
          <w:highlight w:val="cyan"/>
        </w:rPr>
        <w:t>ramped up its nuclear modernization program, and is still threatening to employ</w:t>
      </w:r>
      <w:r w:rsidRPr="00A36E50">
        <w:rPr>
          <w:sz w:val="16"/>
        </w:rPr>
        <w:t xml:space="preserve"> the kinds of </w:t>
      </w:r>
      <w:r w:rsidRPr="002B4966">
        <w:rPr>
          <w:rStyle w:val="StyleUnderline"/>
          <w:highlight w:val="cyan"/>
        </w:rPr>
        <w:t>nuclear weapons</w:t>
      </w:r>
      <w:r w:rsidRPr="00A36E50">
        <w:rPr>
          <w:sz w:val="16"/>
        </w:rPr>
        <w:t xml:space="preserve"> that Russia refused to include in the New START Treaty. Additionally, Russia is in violation of the Intermediate-Range Nuclear Forces (INF) Treaty without meaningful consequence. </w:t>
      </w:r>
      <w:r w:rsidRPr="004D5B7A">
        <w:rPr>
          <w:rStyle w:val="StyleUnderline"/>
        </w:rPr>
        <w:t xml:space="preserve">If the world is safer now that the U.S. has agreed via a treaty to shrink its nuclear force and, </w:t>
      </w:r>
      <w:r w:rsidRPr="002B4966">
        <w:rPr>
          <w:rStyle w:val="StyleUnderline"/>
          <w:highlight w:val="cyan"/>
        </w:rPr>
        <w:t>unlike what we can expect from Russia, will scrupulously abide by the treaty, overwhelming evidence points to the contrary.</w:t>
      </w:r>
    </w:p>
    <w:p w:rsidR="004D5B7A" w:rsidRPr="004D5B7A" w:rsidRDefault="004D5B7A" w:rsidP="004D5B7A"/>
    <w:p w:rsidR="004D5B7A" w:rsidRDefault="004D5B7A" w:rsidP="004D5B7A">
      <w:pPr>
        <w:rPr>
          <w:rFonts w:asciiTheme="minorHAnsi" w:eastAsiaTheme="majorEastAsia" w:hAnsiTheme="minorHAnsi" w:cstheme="majorBidi"/>
          <w:b/>
          <w:iCs/>
          <w:sz w:val="26"/>
        </w:rPr>
      </w:pPr>
    </w:p>
    <w:p w:rsidR="004D5B7A" w:rsidRDefault="004D5B7A" w:rsidP="004D5B7A">
      <w:pPr>
        <w:rPr>
          <w:rFonts w:asciiTheme="minorHAnsi" w:eastAsiaTheme="majorEastAsia" w:hAnsiTheme="minorHAnsi" w:cstheme="majorBidi"/>
          <w:b/>
          <w:iCs/>
          <w:sz w:val="26"/>
        </w:rPr>
      </w:pPr>
    </w:p>
    <w:p w:rsidR="004D5B7A" w:rsidRPr="00000D8A" w:rsidRDefault="004D5B7A" w:rsidP="004D5B7A">
      <w:pPr>
        <w:rPr>
          <w:rFonts w:asciiTheme="minorHAnsi" w:hAnsiTheme="minorHAnsi"/>
          <w:sz w:val="16"/>
        </w:rPr>
      </w:pPr>
    </w:p>
    <w:p w:rsidR="00E97A1E" w:rsidRPr="00000D8A" w:rsidRDefault="00A078CE" w:rsidP="00A078CE">
      <w:pPr>
        <w:pStyle w:val="Heading2"/>
        <w:rPr>
          <w:rFonts w:asciiTheme="minorHAnsi" w:hAnsiTheme="minorHAnsi"/>
        </w:rPr>
      </w:pPr>
      <w:r w:rsidRPr="00000D8A">
        <w:rPr>
          <w:rFonts w:asciiTheme="minorHAnsi" w:hAnsiTheme="minorHAnsi"/>
        </w:rPr>
        <w:lastRenderedPageBreak/>
        <w:t>Military Carrier CP</w:t>
      </w:r>
    </w:p>
    <w:p w:rsidR="00650A03" w:rsidRPr="00000D8A" w:rsidRDefault="00C13A2F" w:rsidP="00C13A2F">
      <w:pPr>
        <w:pStyle w:val="Heading3"/>
        <w:rPr>
          <w:rFonts w:asciiTheme="minorHAnsi" w:hAnsiTheme="minorHAnsi"/>
        </w:rPr>
      </w:pPr>
      <w:r w:rsidRPr="00000D8A">
        <w:rPr>
          <w:rFonts w:asciiTheme="minorHAnsi" w:hAnsiTheme="minorHAnsi"/>
        </w:rPr>
        <w:lastRenderedPageBreak/>
        <w:t>Notes</w:t>
      </w:r>
    </w:p>
    <w:p w:rsidR="00C13A2F" w:rsidRDefault="00C13A2F" w:rsidP="000466AD">
      <w:pPr>
        <w:pStyle w:val="Heading4"/>
        <w:rPr>
          <w:rFonts w:asciiTheme="minorHAnsi" w:hAnsiTheme="minorHAnsi"/>
        </w:rPr>
      </w:pPr>
      <w:r w:rsidRPr="00000D8A">
        <w:rPr>
          <w:rFonts w:asciiTheme="minorHAnsi" w:hAnsiTheme="minorHAnsi"/>
        </w:rPr>
        <w:t xml:space="preserve">This CP replaces the Navy Ford class supercarriers with Queen Elizabeth class aircraft carriers. </w:t>
      </w:r>
      <w:proofErr w:type="spellStart"/>
      <w:r w:rsidRPr="00000D8A">
        <w:rPr>
          <w:rFonts w:asciiTheme="minorHAnsi" w:hAnsiTheme="minorHAnsi"/>
        </w:rPr>
        <w:t>Squo</w:t>
      </w:r>
      <w:proofErr w:type="spellEnd"/>
      <w:r w:rsidRPr="00000D8A">
        <w:rPr>
          <w:rFonts w:asciiTheme="minorHAnsi" w:hAnsiTheme="minorHAnsi"/>
        </w:rPr>
        <w:t xml:space="preserve"> naval strategy is to have three or four naval carrier strike groups deployed at any given time. Currently, the U.S. has 10 aircraft carriers, 11 if you consider the Ford carrier which won’</w:t>
      </w:r>
      <w:r w:rsidR="0095017D" w:rsidRPr="00000D8A">
        <w:rPr>
          <w:rFonts w:asciiTheme="minorHAnsi" w:hAnsiTheme="minorHAnsi"/>
        </w:rPr>
        <w:t>t be operational till around 2018</w:t>
      </w:r>
      <w:r w:rsidRPr="00000D8A">
        <w:rPr>
          <w:rFonts w:asciiTheme="minorHAnsi" w:hAnsiTheme="minorHAnsi"/>
        </w:rPr>
        <w:t xml:space="preserve">.  </w:t>
      </w:r>
      <w:r w:rsidR="0095017D" w:rsidRPr="00000D8A">
        <w:rPr>
          <w:rFonts w:asciiTheme="minorHAnsi" w:hAnsiTheme="minorHAnsi"/>
        </w:rPr>
        <w:t>Over half of these aircraft carriers are currently in port undergoing maintenance, with only two or three currently deployed overseas (</w:t>
      </w:r>
      <w:hyperlink r:id="rId50" w:history="1">
        <w:r w:rsidR="0095017D" w:rsidRPr="00000D8A">
          <w:rPr>
            <w:rStyle w:val="Hyperlink"/>
            <w:rFonts w:asciiTheme="minorHAnsi" w:hAnsiTheme="minorHAnsi"/>
            <w:b w:val="0"/>
            <w:sz w:val="16"/>
            <w:szCs w:val="16"/>
          </w:rPr>
          <w:t>https://www.google.com/maps/d/viewer?mid=1sBGyGlr10FgCE3ODmS-7GIgH7RI&amp;hl=en_US</w:t>
        </w:r>
      </w:hyperlink>
      <w:r w:rsidR="0095017D" w:rsidRPr="00000D8A">
        <w:rPr>
          <w:rFonts w:asciiTheme="minorHAnsi" w:hAnsiTheme="minorHAnsi"/>
        </w:rPr>
        <w:t xml:space="preserve">). The idea is that having lots of carriers are a sign </w:t>
      </w:r>
      <w:r w:rsidR="00815AED">
        <w:rPr>
          <w:rFonts w:asciiTheme="minorHAnsi" w:hAnsiTheme="minorHAnsi"/>
        </w:rPr>
        <w:t>of</w:t>
      </w:r>
      <w:r w:rsidR="0095017D" w:rsidRPr="00000D8A">
        <w:rPr>
          <w:rFonts w:asciiTheme="minorHAnsi" w:hAnsiTheme="minorHAnsi"/>
        </w:rPr>
        <w:t xml:space="preserve"> US naval power, </w:t>
      </w:r>
      <w:r w:rsidR="00815AED">
        <w:rPr>
          <w:rFonts w:asciiTheme="minorHAnsi" w:hAnsiTheme="minorHAnsi"/>
        </w:rPr>
        <w:t>allow us to</w:t>
      </w:r>
      <w:r w:rsidR="0095017D" w:rsidRPr="00000D8A">
        <w:rPr>
          <w:rFonts w:asciiTheme="minorHAnsi" w:hAnsiTheme="minorHAnsi"/>
        </w:rPr>
        <w:t xml:space="preserve"> bully other countries, and reassure our allies. The CP overcomes the carrier gap by purchasing carriers from Britain so that there is no longer a shortage. </w:t>
      </w:r>
      <w:r w:rsidR="00D10C92">
        <w:rPr>
          <w:rFonts w:asciiTheme="minorHAnsi" w:hAnsiTheme="minorHAnsi"/>
        </w:rPr>
        <w:t xml:space="preserve">To update this file, you should find some naval power KT U.S. </w:t>
      </w:r>
      <w:proofErr w:type="spellStart"/>
      <w:r w:rsidR="00D10C92">
        <w:rPr>
          <w:rFonts w:asciiTheme="minorHAnsi" w:hAnsiTheme="minorHAnsi"/>
        </w:rPr>
        <w:t>heg</w:t>
      </w:r>
      <w:proofErr w:type="spellEnd"/>
      <w:r w:rsidR="00D10C92">
        <w:rPr>
          <w:rFonts w:asciiTheme="minorHAnsi" w:hAnsiTheme="minorHAnsi"/>
        </w:rPr>
        <w:t xml:space="preserve"> cards. If you want to be lazy, maybe the oceans topic or college troop deployment files would be a good place to look. </w:t>
      </w:r>
    </w:p>
    <w:p w:rsidR="0079771C" w:rsidRDefault="0079771C" w:rsidP="0079771C"/>
    <w:p w:rsidR="0079771C" w:rsidRPr="0079771C" w:rsidRDefault="0079771C" w:rsidP="0079771C">
      <w:pPr>
        <w:pStyle w:val="Heading4"/>
      </w:pPr>
      <w:r>
        <w:t xml:space="preserve">To beat this CP, you probably want to go for the </w:t>
      </w:r>
      <w:proofErr w:type="spellStart"/>
      <w:r>
        <w:t>arg</w:t>
      </w:r>
      <w:proofErr w:type="spellEnd"/>
      <w:r>
        <w:t xml:space="preserve"> that the Elizabeth class carriers aren’t able to do as much as the Ford class carriers. This is because the Elizabeth carriers are smaller so the number of aircraft they’re able to hold is smaller. The missions that are able to be carried out from the respective carriers, are thus different, and the Ford class carrier has mission capabilities that the Elizabeth doesn’t. </w:t>
      </w:r>
    </w:p>
    <w:p w:rsidR="00C13A2F" w:rsidRPr="00000D8A" w:rsidRDefault="00C13A2F" w:rsidP="00650A03">
      <w:pPr>
        <w:rPr>
          <w:rFonts w:asciiTheme="minorHAnsi" w:hAnsiTheme="minorHAnsi"/>
        </w:rPr>
      </w:pPr>
    </w:p>
    <w:p w:rsidR="00650A03" w:rsidRPr="00000D8A" w:rsidRDefault="00650A03" w:rsidP="00650A03">
      <w:pPr>
        <w:rPr>
          <w:rFonts w:asciiTheme="minorHAnsi" w:hAnsiTheme="minorHAnsi"/>
        </w:rPr>
      </w:pPr>
    </w:p>
    <w:p w:rsidR="00E97A1E" w:rsidRPr="00000D8A" w:rsidRDefault="00EE0A70" w:rsidP="00EE0A70">
      <w:pPr>
        <w:pStyle w:val="Heading3"/>
        <w:rPr>
          <w:rFonts w:asciiTheme="minorHAnsi" w:hAnsiTheme="minorHAnsi"/>
        </w:rPr>
      </w:pPr>
      <w:r w:rsidRPr="00000D8A">
        <w:rPr>
          <w:rFonts w:asciiTheme="minorHAnsi" w:hAnsiTheme="minorHAnsi"/>
        </w:rPr>
        <w:lastRenderedPageBreak/>
        <w:t>1NC</w:t>
      </w:r>
    </w:p>
    <w:p w:rsidR="00EE0A70" w:rsidRPr="00000D8A" w:rsidRDefault="00EE0A70" w:rsidP="00996A27">
      <w:pPr>
        <w:rPr>
          <w:rFonts w:asciiTheme="minorHAnsi" w:hAnsiTheme="minorHAnsi"/>
          <w:sz w:val="16"/>
        </w:rPr>
      </w:pPr>
    </w:p>
    <w:p w:rsidR="00E97A1E" w:rsidRPr="00000D8A" w:rsidRDefault="005D1910" w:rsidP="005D1910">
      <w:pPr>
        <w:pStyle w:val="Heading4"/>
        <w:rPr>
          <w:rFonts w:asciiTheme="minorHAnsi" w:hAnsiTheme="minorHAnsi"/>
        </w:rPr>
      </w:pPr>
      <w:r w:rsidRPr="00000D8A">
        <w:rPr>
          <w:rFonts w:asciiTheme="minorHAnsi" w:hAnsiTheme="minorHAnsi"/>
        </w:rPr>
        <w:t xml:space="preserve">The United States federal government should replace each of its </w:t>
      </w:r>
      <w:r w:rsidRPr="00000D8A">
        <w:rPr>
          <w:rFonts w:asciiTheme="minorHAnsi" w:hAnsiTheme="minorHAnsi"/>
          <w:i/>
        </w:rPr>
        <w:t>Gerald R. Ford</w:t>
      </w:r>
      <w:r w:rsidRPr="00000D8A">
        <w:rPr>
          <w:rFonts w:asciiTheme="minorHAnsi" w:hAnsiTheme="minorHAnsi"/>
        </w:rPr>
        <w:t xml:space="preserve">-class aircraft carriers with two </w:t>
      </w:r>
      <w:r w:rsidRPr="00000D8A">
        <w:rPr>
          <w:rFonts w:asciiTheme="minorHAnsi" w:hAnsiTheme="minorHAnsi"/>
          <w:i/>
        </w:rPr>
        <w:t>Queen Elizabeth</w:t>
      </w:r>
      <w:r w:rsidRPr="00000D8A">
        <w:rPr>
          <w:rFonts w:asciiTheme="minorHAnsi" w:hAnsiTheme="minorHAnsi"/>
        </w:rPr>
        <w:t>-class aircraft carriers</w:t>
      </w:r>
      <w:r w:rsidR="002B5DCA" w:rsidRPr="00000D8A">
        <w:rPr>
          <w:rFonts w:asciiTheme="minorHAnsi" w:hAnsiTheme="minorHAnsi"/>
        </w:rPr>
        <w:t xml:space="preserve">, we’ll clarify. </w:t>
      </w:r>
    </w:p>
    <w:p w:rsidR="005D1910" w:rsidRPr="00000D8A" w:rsidRDefault="005D1910" w:rsidP="005D1910">
      <w:pPr>
        <w:rPr>
          <w:rFonts w:asciiTheme="minorHAnsi" w:hAnsiTheme="minorHAnsi"/>
        </w:rPr>
      </w:pPr>
    </w:p>
    <w:p w:rsidR="006F434C" w:rsidRPr="00000D8A" w:rsidRDefault="006F434C" w:rsidP="005D1910">
      <w:pPr>
        <w:rPr>
          <w:rFonts w:asciiTheme="minorHAnsi" w:hAnsiTheme="minorHAnsi"/>
        </w:rPr>
      </w:pPr>
    </w:p>
    <w:p w:rsidR="006F434C" w:rsidRPr="00000D8A" w:rsidRDefault="006F434C" w:rsidP="006F434C">
      <w:pPr>
        <w:pStyle w:val="Heading4"/>
        <w:rPr>
          <w:rFonts w:asciiTheme="minorHAnsi" w:hAnsiTheme="minorHAnsi"/>
        </w:rPr>
      </w:pPr>
      <w:r w:rsidRPr="00000D8A">
        <w:rPr>
          <w:rFonts w:asciiTheme="minorHAnsi" w:hAnsiTheme="minorHAnsi"/>
        </w:rPr>
        <w:t>Reconfiguring the navy is key to end carrier gap and</w:t>
      </w:r>
      <w:r w:rsidR="00C26307" w:rsidRPr="00000D8A">
        <w:rPr>
          <w:rFonts w:asciiTheme="minorHAnsi" w:hAnsiTheme="minorHAnsi"/>
        </w:rPr>
        <w:t xml:space="preserve"> maintain</w:t>
      </w:r>
      <w:r w:rsidRPr="00000D8A">
        <w:rPr>
          <w:rFonts w:asciiTheme="minorHAnsi" w:hAnsiTheme="minorHAnsi"/>
        </w:rPr>
        <w:t xml:space="preserve"> effective power projections</w:t>
      </w:r>
    </w:p>
    <w:p w:rsidR="006F434C" w:rsidRPr="00000D8A" w:rsidRDefault="006F434C" w:rsidP="005D1910">
      <w:pPr>
        <w:rPr>
          <w:rFonts w:asciiTheme="minorHAnsi" w:hAnsiTheme="minorHAnsi"/>
        </w:rPr>
      </w:pPr>
      <w:proofErr w:type="spellStart"/>
      <w:r w:rsidRPr="00000D8A">
        <w:rPr>
          <w:rStyle w:val="Style13ptBold"/>
          <w:rFonts w:asciiTheme="minorHAnsi" w:hAnsiTheme="minorHAnsi"/>
        </w:rPr>
        <w:t>Rogoway</w:t>
      </w:r>
      <w:proofErr w:type="spellEnd"/>
      <w:r w:rsidRPr="00000D8A">
        <w:rPr>
          <w:rStyle w:val="Style13ptBold"/>
          <w:rFonts w:asciiTheme="minorHAnsi" w:hAnsiTheme="minorHAnsi"/>
        </w:rPr>
        <w:t xml:space="preserve"> 15</w:t>
      </w:r>
      <w:r w:rsidRPr="00000D8A">
        <w:rPr>
          <w:rFonts w:asciiTheme="minorHAnsi" w:hAnsiTheme="minorHAnsi"/>
        </w:rPr>
        <w:t xml:space="preserve"> </w:t>
      </w:r>
      <w:r w:rsidRPr="00000D8A">
        <w:rPr>
          <w:rFonts w:asciiTheme="minorHAnsi" w:hAnsiTheme="minorHAnsi"/>
          <w:sz w:val="16"/>
        </w:rPr>
        <w:t xml:space="preserve">[Tyler, Defense editor at Time </w:t>
      </w:r>
      <w:proofErr w:type="spellStart"/>
      <w:r w:rsidRPr="00000D8A">
        <w:rPr>
          <w:rFonts w:asciiTheme="minorHAnsi" w:hAnsiTheme="minorHAnsi"/>
          <w:sz w:val="16"/>
        </w:rPr>
        <w:t>Inc</w:t>
      </w:r>
      <w:proofErr w:type="spellEnd"/>
      <w:r w:rsidRPr="00000D8A">
        <w:rPr>
          <w:rFonts w:asciiTheme="minorHAnsi" w:hAnsiTheme="minorHAnsi"/>
          <w:sz w:val="16"/>
        </w:rPr>
        <w:t xml:space="preserve">, “America's "Carrier Gap" Crisis Highlights A Need For Smaller Aircraft Carriers”, </w:t>
      </w:r>
      <w:proofErr w:type="spellStart"/>
      <w:r w:rsidRPr="00000D8A">
        <w:rPr>
          <w:rFonts w:asciiTheme="minorHAnsi" w:hAnsiTheme="minorHAnsi"/>
          <w:sz w:val="16"/>
        </w:rPr>
        <w:t>FoxtrotAlpha</w:t>
      </w:r>
      <w:proofErr w:type="spellEnd"/>
      <w:r w:rsidRPr="00000D8A">
        <w:rPr>
          <w:rFonts w:asciiTheme="minorHAnsi" w:hAnsiTheme="minorHAnsi"/>
          <w:sz w:val="16"/>
        </w:rPr>
        <w:t xml:space="preserve">, Nov 04 2015, </w:t>
      </w:r>
      <w:hyperlink r:id="rId51" w:history="1">
        <w:r w:rsidRPr="00000D8A">
          <w:rPr>
            <w:rStyle w:val="Hyperlink"/>
            <w:rFonts w:asciiTheme="minorHAnsi" w:hAnsiTheme="minorHAnsi"/>
            <w:sz w:val="16"/>
          </w:rPr>
          <w:t>http://foxtrotalpha.jalopnik.com/americas-carrier-gap-crisis-highlights-a-need-for-sma-1740644946</w:t>
        </w:r>
      </w:hyperlink>
      <w:r w:rsidRPr="00000D8A">
        <w:rPr>
          <w:rFonts w:asciiTheme="minorHAnsi" w:hAnsiTheme="minorHAnsi"/>
          <w:sz w:val="16"/>
        </w:rPr>
        <w:t>] AW</w:t>
      </w:r>
    </w:p>
    <w:p w:rsidR="005D1910" w:rsidRPr="00000D8A" w:rsidRDefault="006F434C" w:rsidP="005D1910">
      <w:pPr>
        <w:rPr>
          <w:rFonts w:asciiTheme="minorHAnsi" w:hAnsiTheme="minorHAnsi"/>
          <w:sz w:val="16"/>
        </w:rPr>
      </w:pPr>
      <w:r w:rsidRPr="00000D8A">
        <w:rPr>
          <w:rStyle w:val="StyleUnderline"/>
          <w:rFonts w:asciiTheme="minorHAnsi" w:hAnsiTheme="minorHAnsi"/>
          <w:highlight w:val="cyan"/>
        </w:rPr>
        <w:t>The US Navy is</w:t>
      </w:r>
      <w:r w:rsidRPr="00000D8A">
        <w:rPr>
          <w:rStyle w:val="StyleUnderline"/>
          <w:rFonts w:asciiTheme="minorHAnsi" w:hAnsiTheme="minorHAnsi"/>
        </w:rPr>
        <w:t xml:space="preserve"> </w:t>
      </w:r>
      <w:r w:rsidRPr="00000D8A">
        <w:rPr>
          <w:rFonts w:asciiTheme="minorHAnsi" w:hAnsiTheme="minorHAnsi"/>
          <w:sz w:val="16"/>
        </w:rPr>
        <w:t xml:space="preserve">also </w:t>
      </w:r>
      <w:r w:rsidRPr="00000D8A">
        <w:rPr>
          <w:rStyle w:val="StyleUnderline"/>
          <w:rFonts w:asciiTheme="minorHAnsi" w:hAnsiTheme="minorHAnsi"/>
          <w:highlight w:val="cyan"/>
        </w:rPr>
        <w:t>unable to meet its commitment</w:t>
      </w:r>
      <w:r w:rsidRPr="00000D8A">
        <w:rPr>
          <w:rStyle w:val="StyleUnderline"/>
          <w:rFonts w:asciiTheme="minorHAnsi" w:hAnsiTheme="minorHAnsi"/>
        </w:rPr>
        <w:t xml:space="preserve"> to field two carrier strike groups, with another three able to surge </w:t>
      </w:r>
      <w:r w:rsidRPr="00000D8A">
        <w:rPr>
          <w:rFonts w:asciiTheme="minorHAnsi" w:hAnsiTheme="minorHAnsi"/>
          <w:sz w:val="16"/>
        </w:rPr>
        <w:t xml:space="preserve">and deploy should the need arise. </w:t>
      </w:r>
      <w:r w:rsidRPr="00000D8A">
        <w:rPr>
          <w:rStyle w:val="StyleUnderline"/>
          <w:rFonts w:asciiTheme="minorHAnsi" w:hAnsiTheme="minorHAnsi"/>
          <w:highlight w:val="cyan"/>
        </w:rPr>
        <w:t>Even if</w:t>
      </w:r>
      <w:r w:rsidRPr="00000D8A">
        <w:rPr>
          <w:rFonts w:asciiTheme="minorHAnsi" w:hAnsiTheme="minorHAnsi"/>
          <w:sz w:val="16"/>
          <w:highlight w:val="cyan"/>
        </w:rPr>
        <w:t xml:space="preserve"> </w:t>
      </w:r>
      <w:r w:rsidRPr="00000D8A">
        <w:rPr>
          <w:rFonts w:asciiTheme="minorHAnsi" w:hAnsiTheme="minorHAnsi"/>
          <w:sz w:val="16"/>
        </w:rPr>
        <w:t xml:space="preserve">sequestration cuts are reversed and </w:t>
      </w:r>
      <w:r w:rsidRPr="00000D8A">
        <w:rPr>
          <w:rStyle w:val="StyleUnderline"/>
          <w:rFonts w:asciiTheme="minorHAnsi" w:hAnsiTheme="minorHAnsi"/>
          <w:highlight w:val="cyan"/>
        </w:rPr>
        <w:t>full funding is restored</w:t>
      </w:r>
      <w:r w:rsidRPr="00000D8A">
        <w:rPr>
          <w:rFonts w:asciiTheme="minorHAnsi" w:hAnsiTheme="minorHAnsi"/>
          <w:sz w:val="16"/>
        </w:rPr>
        <w:t xml:space="preserve">, service </w:t>
      </w:r>
      <w:r w:rsidRPr="00000D8A">
        <w:rPr>
          <w:rStyle w:val="StyleUnderline"/>
          <w:rFonts w:asciiTheme="minorHAnsi" w:hAnsiTheme="minorHAnsi"/>
        </w:rPr>
        <w:t>l</w:t>
      </w:r>
      <w:r w:rsidRPr="00000D8A">
        <w:rPr>
          <w:rStyle w:val="StyleUnderline"/>
          <w:rFonts w:asciiTheme="minorHAnsi" w:hAnsiTheme="minorHAnsi"/>
          <w:highlight w:val="cyan"/>
        </w:rPr>
        <w:t>eaders have said it would be at least 2018 before the Navy would be able to regain those operational readiness levels.</w:t>
      </w:r>
      <w:r w:rsidR="00FF0BF1" w:rsidRPr="00000D8A">
        <w:rPr>
          <w:rStyle w:val="StyleUnderline"/>
          <w:rFonts w:asciiTheme="minorHAnsi" w:hAnsiTheme="minorHAnsi"/>
          <w:highlight w:val="cyan"/>
        </w:rPr>
        <w:t xml:space="preserve"> </w:t>
      </w:r>
      <w:r w:rsidRPr="00000D8A">
        <w:rPr>
          <w:rFonts w:asciiTheme="minorHAnsi" w:hAnsiTheme="minorHAnsi"/>
          <w:sz w:val="16"/>
          <w:highlight w:val="cyan"/>
        </w:rPr>
        <w:t>“</w:t>
      </w:r>
      <w:r w:rsidRPr="00000D8A">
        <w:rPr>
          <w:rStyle w:val="StyleUnderline"/>
          <w:rFonts w:asciiTheme="minorHAnsi" w:hAnsiTheme="minorHAnsi"/>
          <w:highlight w:val="cyan"/>
        </w:rPr>
        <w:t>Gaps in carrier coverage threaten to undermine</w:t>
      </w:r>
      <w:r w:rsidRPr="00000D8A">
        <w:rPr>
          <w:rFonts w:asciiTheme="minorHAnsi" w:hAnsiTheme="minorHAnsi"/>
          <w:sz w:val="16"/>
        </w:rPr>
        <w:t xml:space="preserve"> both </w:t>
      </w:r>
      <w:r w:rsidRPr="00000D8A">
        <w:rPr>
          <w:rStyle w:val="StyleUnderline"/>
          <w:rFonts w:asciiTheme="minorHAnsi" w:hAnsiTheme="minorHAnsi"/>
          <w:highlight w:val="cyan"/>
        </w:rPr>
        <w:t>the US ability to deter conflict</w:t>
      </w:r>
      <w:r w:rsidRPr="00000D8A">
        <w:rPr>
          <w:rFonts w:asciiTheme="minorHAnsi" w:hAnsiTheme="minorHAnsi"/>
          <w:sz w:val="16"/>
        </w:rPr>
        <w:t xml:space="preserve"> and respond to crises,” Rep. Randy Forbes, R-Virginia and chairman of the House </w:t>
      </w:r>
      <w:proofErr w:type="spellStart"/>
      <w:r w:rsidRPr="00000D8A">
        <w:rPr>
          <w:rFonts w:asciiTheme="minorHAnsi" w:hAnsiTheme="minorHAnsi"/>
          <w:sz w:val="16"/>
        </w:rPr>
        <w:t>Seapower</w:t>
      </w:r>
      <w:proofErr w:type="spellEnd"/>
      <w:r w:rsidRPr="00000D8A">
        <w:rPr>
          <w:rFonts w:asciiTheme="minorHAnsi" w:hAnsiTheme="minorHAnsi"/>
          <w:sz w:val="16"/>
        </w:rPr>
        <w:t xml:space="preserve"> and Projection Forces subcommittee, said Tuesday during a hearing on the carrier situation. Members of the House Subcommittee on Readiness joined with </w:t>
      </w:r>
      <w:proofErr w:type="spellStart"/>
      <w:r w:rsidRPr="00000D8A">
        <w:rPr>
          <w:rFonts w:asciiTheme="minorHAnsi" w:hAnsiTheme="minorHAnsi"/>
          <w:sz w:val="16"/>
        </w:rPr>
        <w:t>Seapower</w:t>
      </w:r>
      <w:proofErr w:type="spellEnd"/>
      <w:r w:rsidRPr="00000D8A">
        <w:rPr>
          <w:rFonts w:asciiTheme="minorHAnsi" w:hAnsiTheme="minorHAnsi"/>
          <w:sz w:val="16"/>
        </w:rPr>
        <w:t xml:space="preserve"> members in the hearing.</w:t>
      </w:r>
      <w:r w:rsidR="00FF0BF1" w:rsidRPr="00000D8A">
        <w:rPr>
          <w:rFonts w:asciiTheme="minorHAnsi" w:hAnsiTheme="minorHAnsi"/>
          <w:sz w:val="16"/>
        </w:rPr>
        <w:t xml:space="preserve"> </w:t>
      </w:r>
      <w:r w:rsidRPr="00000D8A">
        <w:rPr>
          <w:rFonts w:asciiTheme="minorHAnsi" w:hAnsiTheme="minorHAnsi"/>
          <w:sz w:val="16"/>
        </w:rPr>
        <w:t xml:space="preserve">And even as Sean </w:t>
      </w:r>
      <w:proofErr w:type="spellStart"/>
      <w:r w:rsidRPr="00000D8A">
        <w:rPr>
          <w:rFonts w:asciiTheme="minorHAnsi" w:hAnsiTheme="minorHAnsi"/>
          <w:sz w:val="16"/>
        </w:rPr>
        <w:t>Stackley</w:t>
      </w:r>
      <w:proofErr w:type="spellEnd"/>
      <w:r w:rsidRPr="00000D8A">
        <w:rPr>
          <w:rFonts w:asciiTheme="minorHAnsi" w:hAnsiTheme="minorHAnsi"/>
          <w:sz w:val="16"/>
        </w:rPr>
        <w:t xml:space="preserve">, the Navy’s top acquisition official, acknowledged that the carrier “is at the very core of our maritime strategy,” he and a panel of admirals provided detailed testimony why </w:t>
      </w:r>
      <w:r w:rsidRPr="00000D8A">
        <w:rPr>
          <w:rStyle w:val="StyleUnderline"/>
          <w:rFonts w:asciiTheme="minorHAnsi" w:hAnsiTheme="minorHAnsi"/>
        </w:rPr>
        <w:t>shortages will continue, and</w:t>
      </w:r>
      <w:r w:rsidRPr="00000D8A">
        <w:rPr>
          <w:rFonts w:asciiTheme="minorHAnsi" w:hAnsiTheme="minorHAnsi"/>
          <w:sz w:val="16"/>
        </w:rPr>
        <w:t xml:space="preserve"> why </w:t>
      </w:r>
      <w:r w:rsidRPr="00000D8A">
        <w:rPr>
          <w:rStyle w:val="StyleUnderline"/>
          <w:rFonts w:asciiTheme="minorHAnsi" w:hAnsiTheme="minorHAnsi"/>
        </w:rPr>
        <w:t>the fleet will remain at 10 ships for the time being, rather than the 11-ship fleet mandated by Congress.</w:t>
      </w:r>
      <w:r w:rsidR="00FF0BF1" w:rsidRPr="00000D8A">
        <w:rPr>
          <w:rStyle w:val="StyleUnderline"/>
          <w:rFonts w:asciiTheme="minorHAnsi" w:hAnsiTheme="minorHAnsi"/>
        </w:rPr>
        <w:t xml:space="preserve"> </w:t>
      </w:r>
      <w:r w:rsidRPr="00000D8A">
        <w:rPr>
          <w:rFonts w:asciiTheme="minorHAnsi" w:hAnsiTheme="minorHAnsi"/>
          <w:sz w:val="16"/>
        </w:rPr>
        <w:t xml:space="preserve">“We require 11, </w:t>
      </w:r>
      <w:r w:rsidRPr="00000D8A">
        <w:rPr>
          <w:rStyle w:val="StyleUnderline"/>
          <w:rFonts w:asciiTheme="minorHAnsi" w:hAnsiTheme="minorHAnsi"/>
        </w:rPr>
        <w:t>today we have 10</w:t>
      </w:r>
      <w:r w:rsidRPr="00000D8A">
        <w:rPr>
          <w:rFonts w:asciiTheme="minorHAnsi" w:hAnsiTheme="minorHAnsi"/>
          <w:sz w:val="16"/>
        </w:rPr>
        <w:t xml:space="preserve">,” </w:t>
      </w:r>
      <w:proofErr w:type="spellStart"/>
      <w:r w:rsidRPr="00000D8A">
        <w:rPr>
          <w:rFonts w:asciiTheme="minorHAnsi" w:hAnsiTheme="minorHAnsi"/>
          <w:sz w:val="16"/>
        </w:rPr>
        <w:t>Stackley</w:t>
      </w:r>
      <w:proofErr w:type="spellEnd"/>
      <w:r w:rsidRPr="00000D8A">
        <w:rPr>
          <w:rFonts w:asciiTheme="minorHAnsi" w:hAnsiTheme="minorHAnsi"/>
          <w:sz w:val="16"/>
        </w:rPr>
        <w:t xml:space="preserve"> said. “</w:t>
      </w:r>
      <w:r w:rsidRPr="00000D8A">
        <w:rPr>
          <w:rStyle w:val="StyleUnderline"/>
          <w:rFonts w:asciiTheme="minorHAnsi" w:hAnsiTheme="minorHAnsi"/>
          <w:highlight w:val="cyan"/>
        </w:rPr>
        <w:t>We have more in depot maintenance today than we would normally have under a stable operational cycle.</w:t>
      </w:r>
      <w:r w:rsidRPr="00000D8A">
        <w:rPr>
          <w:rStyle w:val="StyleUnderline"/>
          <w:rFonts w:asciiTheme="minorHAnsi" w:hAnsiTheme="minorHAnsi"/>
        </w:rPr>
        <w:t xml:space="preserve"> So we have a shortfall in our ability to generate the forces we need.”</w:t>
      </w:r>
      <w:r w:rsidR="00FF0BF1" w:rsidRPr="00000D8A">
        <w:rPr>
          <w:rStyle w:val="StyleUnderline"/>
          <w:rFonts w:asciiTheme="minorHAnsi" w:hAnsiTheme="minorHAnsi"/>
        </w:rPr>
        <w:t xml:space="preserve"> </w:t>
      </w:r>
      <w:r w:rsidRPr="00000D8A">
        <w:rPr>
          <w:rFonts w:asciiTheme="minorHAnsi" w:hAnsiTheme="minorHAnsi"/>
          <w:sz w:val="16"/>
        </w:rPr>
        <w:t>We discussed this very issue in-depth over a year ago in this previous Foxtrot Alpha post, contemplating not just size, but also propulsion, as in nuclear versus fossil fuel, for potential future carrier designs.</w:t>
      </w:r>
      <w:r w:rsidR="00FF0BF1" w:rsidRPr="00000D8A">
        <w:rPr>
          <w:rFonts w:asciiTheme="minorHAnsi" w:hAnsiTheme="minorHAnsi"/>
          <w:sz w:val="16"/>
        </w:rPr>
        <w:t xml:space="preserve"> </w:t>
      </w:r>
      <w:r w:rsidRPr="00000D8A">
        <w:rPr>
          <w:rFonts w:asciiTheme="minorHAnsi" w:hAnsiTheme="minorHAnsi"/>
          <w:sz w:val="16"/>
        </w:rPr>
        <w:t xml:space="preserve">The reality is that </w:t>
      </w:r>
      <w:r w:rsidRPr="00000D8A">
        <w:rPr>
          <w:rStyle w:val="StyleUnderline"/>
          <w:rFonts w:asciiTheme="minorHAnsi" w:hAnsiTheme="minorHAnsi"/>
          <w:highlight w:val="cyan"/>
        </w:rPr>
        <w:t>America’s super carrier size is hard to justify as the carrier air wings</w:t>
      </w:r>
      <w:r w:rsidRPr="00000D8A">
        <w:rPr>
          <w:rStyle w:val="StyleUnderline"/>
          <w:rFonts w:asciiTheme="minorHAnsi" w:hAnsiTheme="minorHAnsi"/>
        </w:rPr>
        <w:t xml:space="preserve"> they host </w:t>
      </w:r>
      <w:r w:rsidRPr="00000D8A">
        <w:rPr>
          <w:rStyle w:val="StyleUnderline"/>
          <w:rFonts w:asciiTheme="minorHAnsi" w:hAnsiTheme="minorHAnsi"/>
          <w:highlight w:val="cyan"/>
        </w:rPr>
        <w:t>have shrunk</w:t>
      </w:r>
      <w:r w:rsidRPr="00000D8A">
        <w:rPr>
          <w:rStyle w:val="StyleUnderline"/>
          <w:rFonts w:asciiTheme="minorHAnsi" w:hAnsiTheme="minorHAnsi"/>
        </w:rPr>
        <w:t xml:space="preserve"> </w:t>
      </w:r>
      <w:r w:rsidRPr="00000D8A">
        <w:rPr>
          <w:rFonts w:asciiTheme="minorHAnsi" w:hAnsiTheme="minorHAnsi"/>
          <w:sz w:val="16"/>
        </w:rPr>
        <w:t xml:space="preserve">over the last couple of decades. During the cold War, close to 90 aircraft would call the decks of a Nimitz Class carrier home. Today </w:t>
      </w:r>
      <w:r w:rsidRPr="00000D8A">
        <w:rPr>
          <w:rStyle w:val="StyleUnderline"/>
          <w:rFonts w:asciiTheme="minorHAnsi" w:hAnsiTheme="minorHAnsi"/>
        </w:rPr>
        <w:t>that number is more like 60</w:t>
      </w:r>
      <w:r w:rsidRPr="00000D8A">
        <w:rPr>
          <w:rFonts w:asciiTheme="minorHAnsi" w:hAnsiTheme="minorHAnsi"/>
          <w:sz w:val="16"/>
        </w:rPr>
        <w:t xml:space="preserve"> to 65 </w:t>
      </w:r>
      <w:r w:rsidRPr="00000D8A">
        <w:rPr>
          <w:rStyle w:val="StyleUnderline"/>
          <w:rFonts w:asciiTheme="minorHAnsi" w:hAnsiTheme="minorHAnsi"/>
        </w:rPr>
        <w:t>aircraft, many of which have direct commonality with one another.</w:t>
      </w:r>
      <w:r w:rsidR="00FF0BF1" w:rsidRPr="00000D8A">
        <w:rPr>
          <w:rStyle w:val="StyleUnderline"/>
          <w:rFonts w:asciiTheme="minorHAnsi" w:hAnsiTheme="minorHAnsi"/>
        </w:rPr>
        <w:t xml:space="preserve"> </w:t>
      </w:r>
      <w:r w:rsidRPr="00000D8A">
        <w:rPr>
          <w:rStyle w:val="StyleUnderline"/>
          <w:rFonts w:asciiTheme="minorHAnsi" w:hAnsiTheme="minorHAnsi"/>
          <w:highlight w:val="cyan"/>
        </w:rPr>
        <w:t>The idea is</w:t>
      </w:r>
      <w:r w:rsidRPr="00000D8A">
        <w:rPr>
          <w:rStyle w:val="StyleUnderline"/>
          <w:rFonts w:asciiTheme="minorHAnsi" w:hAnsiTheme="minorHAnsi"/>
        </w:rPr>
        <w:t xml:space="preserve"> not </w:t>
      </w:r>
      <w:r w:rsidRPr="00000D8A">
        <w:rPr>
          <w:rStyle w:val="StyleUnderline"/>
          <w:rFonts w:asciiTheme="minorHAnsi" w:hAnsiTheme="minorHAnsi"/>
          <w:highlight w:val="cyan"/>
        </w:rPr>
        <w:t>to replace the super carrier</w:t>
      </w:r>
      <w:r w:rsidRPr="00000D8A">
        <w:rPr>
          <w:rStyle w:val="StyleUnderline"/>
          <w:rFonts w:asciiTheme="minorHAnsi" w:hAnsiTheme="minorHAnsi"/>
        </w:rPr>
        <w:t xml:space="preserve"> entirely with more plentiful and less expensive smaller carriers, but to replace a portion of the super carrier fleet </w:t>
      </w:r>
      <w:r w:rsidRPr="00000D8A">
        <w:rPr>
          <w:rStyle w:val="StyleUnderline"/>
          <w:rFonts w:asciiTheme="minorHAnsi" w:hAnsiTheme="minorHAnsi"/>
          <w:highlight w:val="cyan"/>
        </w:rPr>
        <w:t>as they retire</w:t>
      </w:r>
      <w:r w:rsidRPr="00000D8A">
        <w:rPr>
          <w:rStyle w:val="StyleUnderline"/>
          <w:rFonts w:asciiTheme="minorHAnsi" w:hAnsiTheme="minorHAnsi"/>
        </w:rPr>
        <w:t>. Just the cost of building a super carrier has ballooned</w:t>
      </w:r>
      <w:r w:rsidRPr="00000D8A">
        <w:rPr>
          <w:rFonts w:asciiTheme="minorHAnsi" w:hAnsiTheme="minorHAnsi"/>
          <w:sz w:val="16"/>
        </w:rPr>
        <w:t>, with the price of the USS John F. Kennedy being (CVN-79) at nearly $12 billion, that is after the billions of dollars in development costs that have already been sunk into the first in class USS Gerald R. Ford, a ship that has been dogged by poor procurement strategy and technical difficulties.</w:t>
      </w:r>
      <w:r w:rsidR="00FF0BF1" w:rsidRPr="00000D8A">
        <w:rPr>
          <w:rFonts w:asciiTheme="minorHAnsi" w:hAnsiTheme="minorHAnsi"/>
          <w:sz w:val="16"/>
        </w:rPr>
        <w:t xml:space="preserve"> </w:t>
      </w:r>
      <w:r w:rsidRPr="00000D8A">
        <w:rPr>
          <w:rFonts w:asciiTheme="minorHAnsi" w:hAnsiTheme="minorHAnsi"/>
          <w:sz w:val="16"/>
        </w:rPr>
        <w:t xml:space="preserve">With this in mind, </w:t>
      </w:r>
      <w:r w:rsidRPr="00000D8A">
        <w:rPr>
          <w:rStyle w:val="StyleUnderline"/>
          <w:rFonts w:asciiTheme="minorHAnsi" w:hAnsiTheme="minorHAnsi"/>
        </w:rPr>
        <w:t>a</w:t>
      </w:r>
      <w:r w:rsidRPr="00000D8A">
        <w:rPr>
          <w:rStyle w:val="StyleUnderline"/>
          <w:rFonts w:asciiTheme="minorHAnsi" w:hAnsiTheme="minorHAnsi"/>
          <w:highlight w:val="cyan"/>
        </w:rPr>
        <w:t>ffording one-for-one replacements of the existing carrier fleet could crush the Navy’s ship-building budget,</w:t>
      </w:r>
      <w:r w:rsidRPr="00000D8A">
        <w:rPr>
          <w:rStyle w:val="StyleUnderline"/>
          <w:rFonts w:asciiTheme="minorHAnsi" w:hAnsiTheme="minorHAnsi"/>
        </w:rPr>
        <w:t xml:space="preserve"> especially with other uncertain fleet priorities looming, like replacing the Ohio Class of</w:t>
      </w:r>
      <w:r w:rsidRPr="00000D8A">
        <w:rPr>
          <w:rFonts w:asciiTheme="minorHAnsi" w:hAnsiTheme="minorHAnsi"/>
          <w:sz w:val="16"/>
        </w:rPr>
        <w:t xml:space="preserve"> nuclear ballistic missile </w:t>
      </w:r>
      <w:r w:rsidRPr="00000D8A">
        <w:rPr>
          <w:rStyle w:val="StyleUnderline"/>
          <w:rFonts w:asciiTheme="minorHAnsi" w:hAnsiTheme="minorHAnsi"/>
        </w:rPr>
        <w:t>submarines.</w:t>
      </w:r>
      <w:r w:rsidR="00FF0BF1" w:rsidRPr="00000D8A">
        <w:rPr>
          <w:rFonts w:asciiTheme="minorHAnsi" w:hAnsiTheme="minorHAnsi"/>
          <w:sz w:val="16"/>
        </w:rPr>
        <w:t xml:space="preserve"> </w:t>
      </w:r>
      <w:r w:rsidRPr="00000D8A">
        <w:rPr>
          <w:rStyle w:val="Emphasis"/>
          <w:rFonts w:asciiTheme="minorHAnsi" w:hAnsiTheme="minorHAnsi"/>
          <w:highlight w:val="cyan"/>
        </w:rPr>
        <w:t>For less than the cost of one Ford Class super carrier, the U.S. Navy could purchase two Queen Elizabeth Class carriers</w:t>
      </w:r>
      <w:r w:rsidRPr="00000D8A">
        <w:rPr>
          <w:rStyle w:val="StyleUnderline"/>
          <w:rFonts w:asciiTheme="minorHAnsi" w:hAnsiTheme="minorHAnsi"/>
          <w:highlight w:val="cyan"/>
        </w:rPr>
        <w:t>. Even with U.S. modifications</w:t>
      </w:r>
      <w:r w:rsidRPr="00000D8A">
        <w:rPr>
          <w:rFonts w:asciiTheme="minorHAnsi" w:hAnsiTheme="minorHAnsi"/>
          <w:sz w:val="16"/>
        </w:rPr>
        <w:t xml:space="preserve">, including catapults and arresting gear, </w:t>
      </w:r>
      <w:r w:rsidRPr="00000D8A">
        <w:rPr>
          <w:rStyle w:val="StyleUnderline"/>
          <w:rFonts w:asciiTheme="minorHAnsi" w:hAnsiTheme="minorHAnsi"/>
          <w:highlight w:val="cyan"/>
        </w:rPr>
        <w:t>these ships could</w:t>
      </w:r>
      <w:r w:rsidRPr="00000D8A">
        <w:rPr>
          <w:rStyle w:val="StyleUnderline"/>
          <w:rFonts w:asciiTheme="minorHAnsi" w:hAnsiTheme="minorHAnsi"/>
        </w:rPr>
        <w:t xml:space="preserve"> very well </w:t>
      </w:r>
      <w:r w:rsidRPr="00000D8A">
        <w:rPr>
          <w:rStyle w:val="StyleUnderline"/>
          <w:rFonts w:asciiTheme="minorHAnsi" w:hAnsiTheme="minorHAnsi"/>
          <w:highlight w:val="cyan"/>
        </w:rPr>
        <w:t>cost even less than what they do today as the</w:t>
      </w:r>
      <w:r w:rsidRPr="00000D8A">
        <w:rPr>
          <w:rStyle w:val="StyleUnderline"/>
          <w:rFonts w:asciiTheme="minorHAnsi" w:hAnsiTheme="minorHAnsi"/>
        </w:rPr>
        <w:t xml:space="preserve"> baseline research and development </w:t>
      </w:r>
      <w:r w:rsidRPr="00000D8A">
        <w:rPr>
          <w:rStyle w:val="StyleUnderline"/>
          <w:rFonts w:asciiTheme="minorHAnsi" w:hAnsiTheme="minorHAnsi"/>
          <w:highlight w:val="cyan"/>
        </w:rPr>
        <w:t>costs would have largely been already paid for by the British</w:t>
      </w:r>
      <w:r w:rsidRPr="00000D8A">
        <w:rPr>
          <w:rStyle w:val="StyleUnderline"/>
          <w:rFonts w:asciiTheme="minorHAnsi" w:hAnsiTheme="minorHAnsi"/>
        </w:rPr>
        <w:t xml:space="preserve"> Ministry of Defense.</w:t>
      </w:r>
      <w:r w:rsidR="00FF0BF1" w:rsidRPr="00000D8A">
        <w:rPr>
          <w:rStyle w:val="StyleUnderline"/>
          <w:rFonts w:asciiTheme="minorHAnsi" w:hAnsiTheme="minorHAnsi"/>
        </w:rPr>
        <w:t xml:space="preserve"> </w:t>
      </w:r>
      <w:r w:rsidRPr="00000D8A">
        <w:rPr>
          <w:rStyle w:val="StyleUnderline"/>
          <w:rFonts w:asciiTheme="minorHAnsi" w:hAnsiTheme="minorHAnsi"/>
          <w:highlight w:val="cyan"/>
        </w:rPr>
        <w:t>If we could replace every other super carrier with two modified</w:t>
      </w:r>
      <w:r w:rsidRPr="00000D8A">
        <w:rPr>
          <w:rStyle w:val="StyleUnderline"/>
          <w:rFonts w:asciiTheme="minorHAnsi" w:hAnsiTheme="minorHAnsi"/>
        </w:rPr>
        <w:t xml:space="preserve"> </w:t>
      </w:r>
      <w:r w:rsidRPr="00000D8A">
        <w:rPr>
          <w:rStyle w:val="StyleUnderline"/>
          <w:rFonts w:asciiTheme="minorHAnsi" w:hAnsiTheme="minorHAnsi"/>
          <w:highlight w:val="cyan"/>
        </w:rPr>
        <w:t>Queen Elizabeth class carriers, we could drastically increase our carrier force’s flexibility</w:t>
      </w:r>
      <w:r w:rsidRPr="00000D8A">
        <w:rPr>
          <w:rFonts w:asciiTheme="minorHAnsi" w:hAnsiTheme="minorHAnsi"/>
          <w:sz w:val="16"/>
        </w:rPr>
        <w:t xml:space="preserve">. In doing so, the Navy would have to think differently about how it uses its carrier-borne personnel, escorts and air wings. Still, </w:t>
      </w:r>
      <w:r w:rsidRPr="00000D8A">
        <w:rPr>
          <w:rStyle w:val="StyleUnderline"/>
          <w:rFonts w:asciiTheme="minorHAnsi" w:hAnsiTheme="minorHAnsi"/>
        </w:rPr>
        <w:t>savings garnered by building smaller carriers could be reallocated to adapting to such a new way of doing business.</w:t>
      </w:r>
      <w:r w:rsidR="00FF0BF1" w:rsidRPr="00000D8A">
        <w:rPr>
          <w:rStyle w:val="StyleUnderline"/>
          <w:rFonts w:asciiTheme="minorHAnsi" w:hAnsiTheme="minorHAnsi"/>
        </w:rPr>
        <w:t xml:space="preserve"> </w:t>
      </w:r>
      <w:r w:rsidRPr="00000D8A">
        <w:rPr>
          <w:rFonts w:asciiTheme="minorHAnsi" w:hAnsiTheme="minorHAnsi"/>
          <w:sz w:val="16"/>
        </w:rPr>
        <w:t xml:space="preserve">Like so many other 100% solution, high-cost military vehicles, they may be perceived as very effective in combat but they can only be in one place at one time, and often that place is in the shipyard or the maintenance hangar. </w:t>
      </w:r>
      <w:r w:rsidRPr="00000D8A">
        <w:rPr>
          <w:rStyle w:val="StyleUnderline"/>
          <w:rFonts w:asciiTheme="minorHAnsi" w:hAnsiTheme="minorHAnsi"/>
          <w:highlight w:val="cyan"/>
        </w:rPr>
        <w:t>By building smaller carriers</w:t>
      </w:r>
      <w:r w:rsidRPr="00000D8A">
        <w:rPr>
          <w:rFonts w:asciiTheme="minorHAnsi" w:hAnsiTheme="minorHAnsi"/>
          <w:sz w:val="16"/>
        </w:rPr>
        <w:t xml:space="preserve">, and more of them, </w:t>
      </w:r>
      <w:r w:rsidRPr="00000D8A">
        <w:rPr>
          <w:rStyle w:val="StyleUnderline"/>
          <w:rFonts w:asciiTheme="minorHAnsi" w:hAnsiTheme="minorHAnsi"/>
          <w:highlight w:val="cyan"/>
        </w:rPr>
        <w:t>Navy commanders will be able to better pair their available resources with the mission at hand</w:t>
      </w:r>
      <w:r w:rsidRPr="00000D8A">
        <w:rPr>
          <w:rStyle w:val="StyleUnderline"/>
          <w:rFonts w:asciiTheme="minorHAnsi" w:hAnsiTheme="minorHAnsi"/>
        </w:rPr>
        <w:t>.</w:t>
      </w:r>
      <w:r w:rsidR="00FF0BF1" w:rsidRPr="00000D8A">
        <w:rPr>
          <w:rStyle w:val="StyleUnderline"/>
          <w:rFonts w:asciiTheme="minorHAnsi" w:hAnsiTheme="minorHAnsi"/>
        </w:rPr>
        <w:t xml:space="preserve"> </w:t>
      </w:r>
      <w:r w:rsidRPr="00000D8A">
        <w:rPr>
          <w:rFonts w:asciiTheme="minorHAnsi" w:hAnsiTheme="minorHAnsi"/>
          <w:sz w:val="16"/>
        </w:rPr>
        <w:t xml:space="preserve">For instance, </w:t>
      </w:r>
      <w:r w:rsidRPr="00000D8A">
        <w:rPr>
          <w:rStyle w:val="StyleUnderline"/>
          <w:rFonts w:asciiTheme="minorHAnsi" w:hAnsiTheme="minorHAnsi"/>
        </w:rPr>
        <w:t>you do not need a super carrier for simply creating a strong presence in a region</w:t>
      </w:r>
      <w:r w:rsidRPr="00000D8A">
        <w:rPr>
          <w:rFonts w:asciiTheme="minorHAnsi" w:hAnsiTheme="minorHAnsi"/>
          <w:sz w:val="16"/>
        </w:rPr>
        <w:t xml:space="preserve">, or to support low-intensity warfare </w:t>
      </w:r>
      <w:r w:rsidRPr="00000D8A">
        <w:rPr>
          <w:rFonts w:asciiTheme="minorHAnsi" w:hAnsiTheme="minorHAnsi"/>
          <w:sz w:val="16"/>
        </w:rPr>
        <w:lastRenderedPageBreak/>
        <w:t xml:space="preserve">operations, or to train aircrews, or to execute good-will tours. In fact, </w:t>
      </w:r>
      <w:r w:rsidRPr="00000D8A">
        <w:rPr>
          <w:rStyle w:val="StyleUnderline"/>
          <w:rFonts w:asciiTheme="minorHAnsi" w:hAnsiTheme="minorHAnsi"/>
          <w:highlight w:val="cyan"/>
        </w:rPr>
        <w:t>smaller carriers would provide everything a super carrier could</w:t>
      </w:r>
      <w:r w:rsidRPr="00000D8A">
        <w:rPr>
          <w:rStyle w:val="StyleUnderline"/>
          <w:rFonts w:asciiTheme="minorHAnsi" w:hAnsiTheme="minorHAnsi"/>
        </w:rPr>
        <w:t xml:space="preserve">, although at diminished sortie rates. </w:t>
      </w:r>
      <w:r w:rsidRPr="00000D8A">
        <w:rPr>
          <w:rStyle w:val="StyleUnderline"/>
          <w:rFonts w:asciiTheme="minorHAnsi" w:hAnsiTheme="minorHAnsi"/>
          <w:highlight w:val="cyan"/>
        </w:rPr>
        <w:t>For missions where a super carrier’s capability is needed,</w:t>
      </w:r>
      <w:r w:rsidRPr="00000D8A">
        <w:rPr>
          <w:rStyle w:val="StyleUnderline"/>
          <w:rFonts w:asciiTheme="minorHAnsi" w:hAnsiTheme="minorHAnsi"/>
        </w:rPr>
        <w:t xml:space="preserve"> and if none are available, </w:t>
      </w:r>
      <w:r w:rsidRPr="00000D8A">
        <w:rPr>
          <w:rStyle w:val="StyleUnderline"/>
          <w:rFonts w:asciiTheme="minorHAnsi" w:hAnsiTheme="minorHAnsi"/>
          <w:highlight w:val="cyan"/>
        </w:rPr>
        <w:t>two smaller carriers can be deployed in one’s place</w:t>
      </w:r>
      <w:r w:rsidRPr="00000D8A">
        <w:rPr>
          <w:rStyle w:val="StyleUnderline"/>
          <w:rFonts w:asciiTheme="minorHAnsi" w:hAnsiTheme="minorHAnsi"/>
        </w:rPr>
        <w:t>.</w:t>
      </w:r>
      <w:r w:rsidR="00FF0BF1" w:rsidRPr="00000D8A">
        <w:rPr>
          <w:rStyle w:val="StyleUnderline"/>
          <w:rFonts w:asciiTheme="minorHAnsi" w:hAnsiTheme="minorHAnsi"/>
        </w:rPr>
        <w:t xml:space="preserve"> </w:t>
      </w:r>
      <w:r w:rsidRPr="00000D8A">
        <w:rPr>
          <w:rStyle w:val="StyleUnderline"/>
          <w:rFonts w:asciiTheme="minorHAnsi" w:hAnsiTheme="minorHAnsi"/>
        </w:rPr>
        <w:t>A one-size-fits-all</w:t>
      </w:r>
      <w:r w:rsidRPr="00000D8A">
        <w:rPr>
          <w:rFonts w:asciiTheme="minorHAnsi" w:hAnsiTheme="minorHAnsi"/>
          <w:sz w:val="16"/>
        </w:rPr>
        <w:t xml:space="preserve">, and that size </w:t>
      </w:r>
      <w:r w:rsidRPr="00000D8A">
        <w:rPr>
          <w:rStyle w:val="StyleUnderline"/>
          <w:rFonts w:asciiTheme="minorHAnsi" w:hAnsiTheme="minorHAnsi"/>
        </w:rPr>
        <w:t>being extra-large, approach to America’s carrier force will likely be unsustainable in the coming decades. With America’s Navy having to be in more places at one time than ever, breaking the old super-carrier or bust mold will be essential for meeting the mission demands of the future.</w:t>
      </w:r>
      <w:r w:rsidRPr="00000D8A">
        <w:rPr>
          <w:rFonts w:asciiTheme="minorHAnsi" w:hAnsiTheme="minorHAnsi"/>
          <w:sz w:val="16"/>
        </w:rPr>
        <w:t xml:space="preserve"> This is especially true as the U.S. looks to “pivot towards the pacific” and to confront China’s anti-access/area denial strategy, one where more carriers will be far more useful than fewer super carriers.</w:t>
      </w:r>
    </w:p>
    <w:p w:rsidR="005D1910" w:rsidRPr="00000D8A" w:rsidRDefault="005D1910" w:rsidP="005D1910">
      <w:pPr>
        <w:rPr>
          <w:rFonts w:asciiTheme="minorHAnsi" w:hAnsiTheme="minorHAnsi"/>
        </w:rPr>
      </w:pPr>
    </w:p>
    <w:p w:rsidR="005D1910" w:rsidRPr="00000D8A" w:rsidRDefault="005D1910" w:rsidP="005D1910">
      <w:pPr>
        <w:rPr>
          <w:rFonts w:asciiTheme="minorHAnsi" w:hAnsiTheme="minorHAnsi"/>
        </w:rPr>
      </w:pPr>
    </w:p>
    <w:p w:rsidR="005D1910" w:rsidRPr="00000D8A" w:rsidRDefault="005D1910" w:rsidP="005D1910">
      <w:pPr>
        <w:rPr>
          <w:rFonts w:asciiTheme="minorHAnsi" w:hAnsiTheme="minorHAnsi"/>
        </w:rPr>
      </w:pPr>
    </w:p>
    <w:p w:rsidR="005D1910" w:rsidRPr="00000D8A" w:rsidRDefault="005D1910" w:rsidP="005D1910">
      <w:pPr>
        <w:rPr>
          <w:rFonts w:asciiTheme="minorHAnsi" w:hAnsiTheme="minorHAnsi"/>
        </w:rPr>
      </w:pPr>
    </w:p>
    <w:p w:rsidR="005D1910" w:rsidRPr="00000D8A" w:rsidRDefault="005D1910" w:rsidP="005D1910">
      <w:pPr>
        <w:rPr>
          <w:rFonts w:asciiTheme="minorHAnsi" w:hAnsiTheme="minorHAnsi"/>
        </w:rPr>
      </w:pPr>
    </w:p>
    <w:p w:rsidR="005D1910" w:rsidRPr="00000D8A" w:rsidRDefault="00F108B5" w:rsidP="00F108B5">
      <w:pPr>
        <w:pStyle w:val="Heading3"/>
        <w:rPr>
          <w:rFonts w:asciiTheme="minorHAnsi" w:hAnsiTheme="minorHAnsi"/>
        </w:rPr>
      </w:pPr>
      <w:r w:rsidRPr="00000D8A">
        <w:rPr>
          <w:rFonts w:asciiTheme="minorHAnsi" w:hAnsiTheme="minorHAnsi"/>
        </w:rPr>
        <w:lastRenderedPageBreak/>
        <w:t>Solvency</w:t>
      </w:r>
    </w:p>
    <w:p w:rsidR="003B778C" w:rsidRPr="00000D8A" w:rsidRDefault="00C7419E" w:rsidP="00C7419E">
      <w:pPr>
        <w:pStyle w:val="Heading4"/>
        <w:rPr>
          <w:rFonts w:asciiTheme="minorHAnsi" w:hAnsiTheme="minorHAnsi"/>
        </w:rPr>
      </w:pPr>
      <w:r w:rsidRPr="00000D8A">
        <w:rPr>
          <w:rFonts w:asciiTheme="minorHAnsi" w:hAnsiTheme="minorHAnsi"/>
        </w:rPr>
        <w:t xml:space="preserve">Carriers are able to convey all aspects of </w:t>
      </w:r>
      <w:proofErr w:type="spellStart"/>
      <w:r w:rsidRPr="00000D8A">
        <w:rPr>
          <w:rFonts w:asciiTheme="minorHAnsi" w:hAnsiTheme="minorHAnsi"/>
        </w:rPr>
        <w:t>heg</w:t>
      </w:r>
      <w:proofErr w:type="spellEnd"/>
      <w:r w:rsidRPr="00000D8A">
        <w:rPr>
          <w:rFonts w:asciiTheme="minorHAnsi" w:hAnsiTheme="minorHAnsi"/>
        </w:rPr>
        <w:t>—economic, diplomatic, and military</w:t>
      </w:r>
    </w:p>
    <w:p w:rsidR="003B778C" w:rsidRPr="00000D8A" w:rsidRDefault="003B778C" w:rsidP="003B778C">
      <w:pPr>
        <w:rPr>
          <w:rFonts w:asciiTheme="minorHAnsi" w:hAnsiTheme="minorHAnsi"/>
        </w:rPr>
      </w:pPr>
      <w:r w:rsidRPr="00000D8A">
        <w:rPr>
          <w:rStyle w:val="Style13ptBold"/>
          <w:rFonts w:asciiTheme="minorHAnsi" w:hAnsiTheme="minorHAnsi"/>
        </w:rPr>
        <w:t>Slattery 13</w:t>
      </w:r>
      <w:r w:rsidRPr="00000D8A">
        <w:rPr>
          <w:rFonts w:asciiTheme="minorHAnsi" w:hAnsiTheme="minorHAnsi"/>
          <w:sz w:val="16"/>
          <w:szCs w:val="16"/>
        </w:rPr>
        <w:t xml:space="preserve"> [Brian, research associate for Security Studies at The Heritage Foundation, “U.S. Fleet Shrinks as China and India Build New Aircraft Carriers”, The Daily Signal, Aug 21 2013, </w:t>
      </w:r>
      <w:hyperlink r:id="rId52" w:history="1">
        <w:r w:rsidRPr="00000D8A">
          <w:rPr>
            <w:rStyle w:val="Hyperlink"/>
            <w:rFonts w:asciiTheme="minorHAnsi" w:hAnsiTheme="minorHAnsi"/>
            <w:sz w:val="16"/>
            <w:szCs w:val="16"/>
          </w:rPr>
          <w:t>http://dailysignal.com/2013/08/21/u-s-fleet-shrinks-as-china-and-india-build-new-aircraft-carriers/</w:t>
        </w:r>
      </w:hyperlink>
      <w:r w:rsidRPr="00000D8A">
        <w:rPr>
          <w:rFonts w:asciiTheme="minorHAnsi" w:hAnsiTheme="minorHAnsi"/>
          <w:sz w:val="16"/>
          <w:szCs w:val="16"/>
        </w:rPr>
        <w:t>] AW</w:t>
      </w:r>
    </w:p>
    <w:p w:rsidR="003B778C" w:rsidRPr="00000D8A" w:rsidRDefault="003B778C" w:rsidP="003B778C">
      <w:pPr>
        <w:rPr>
          <w:rFonts w:asciiTheme="minorHAnsi" w:hAnsiTheme="minorHAnsi"/>
          <w:sz w:val="16"/>
        </w:rPr>
      </w:pPr>
      <w:r w:rsidRPr="00000D8A">
        <w:rPr>
          <w:rFonts w:asciiTheme="minorHAnsi" w:hAnsiTheme="minorHAnsi"/>
          <w:sz w:val="16"/>
        </w:rPr>
        <w:t xml:space="preserve">Competition from foreign militaries is not the only reason the U.S. Navy should continue to sail a robust carrier fleet. </w:t>
      </w:r>
      <w:r w:rsidRPr="00000D8A">
        <w:rPr>
          <w:rStyle w:val="StyleUnderline"/>
          <w:rFonts w:asciiTheme="minorHAnsi" w:hAnsiTheme="minorHAnsi"/>
          <w:highlight w:val="cyan"/>
        </w:rPr>
        <w:t>The air force on board one U.S. carrier matches that of most nations</w:t>
      </w:r>
      <w:r w:rsidRPr="00000D8A">
        <w:rPr>
          <w:rStyle w:val="StyleUnderline"/>
          <w:rFonts w:asciiTheme="minorHAnsi" w:hAnsiTheme="minorHAnsi"/>
        </w:rPr>
        <w:t>. The ability to sail this power projection force to virtually anywhere in relatively little time has proven effective both for security and political objectives</w:t>
      </w:r>
      <w:r w:rsidRPr="00000D8A">
        <w:rPr>
          <w:rFonts w:asciiTheme="minorHAnsi" w:hAnsiTheme="minorHAnsi"/>
          <w:sz w:val="16"/>
        </w:rPr>
        <w:t>. As former Defense Secretary William Cohen explained, “</w:t>
      </w:r>
      <w:r w:rsidRPr="00000D8A">
        <w:rPr>
          <w:rStyle w:val="StyleUnderline"/>
          <w:rFonts w:asciiTheme="minorHAnsi" w:hAnsiTheme="minorHAnsi"/>
          <w:highlight w:val="cyan"/>
        </w:rPr>
        <w:t>If you don’t have that forward deployed presence, you have</w:t>
      </w:r>
      <w:r w:rsidRPr="00000D8A">
        <w:rPr>
          <w:rFonts w:asciiTheme="minorHAnsi" w:hAnsiTheme="minorHAnsi"/>
          <w:sz w:val="16"/>
        </w:rPr>
        <w:t xml:space="preserve"> less of a voice, </w:t>
      </w:r>
      <w:r w:rsidRPr="00000D8A">
        <w:rPr>
          <w:rStyle w:val="StyleUnderline"/>
          <w:rFonts w:asciiTheme="minorHAnsi" w:hAnsiTheme="minorHAnsi"/>
          <w:highlight w:val="cyan"/>
        </w:rPr>
        <w:t>less of an influence</w:t>
      </w:r>
      <w:r w:rsidRPr="00000D8A">
        <w:rPr>
          <w:rFonts w:asciiTheme="minorHAnsi" w:hAnsiTheme="minorHAnsi"/>
          <w:sz w:val="16"/>
          <w:highlight w:val="cyan"/>
        </w:rPr>
        <w:t xml:space="preserve">.” </w:t>
      </w:r>
      <w:r w:rsidRPr="00000D8A">
        <w:rPr>
          <w:rStyle w:val="StyleUnderline"/>
          <w:rFonts w:asciiTheme="minorHAnsi" w:hAnsiTheme="minorHAnsi"/>
          <w:highlight w:val="cyan"/>
        </w:rPr>
        <w:t>Carriers also often serve in</w:t>
      </w:r>
      <w:r w:rsidRPr="00000D8A">
        <w:rPr>
          <w:rStyle w:val="StyleUnderline"/>
          <w:rFonts w:asciiTheme="minorHAnsi" w:hAnsiTheme="minorHAnsi"/>
        </w:rPr>
        <w:t xml:space="preserve"> humanitarian </w:t>
      </w:r>
      <w:r w:rsidRPr="00000D8A">
        <w:rPr>
          <w:rStyle w:val="StyleUnderline"/>
          <w:rFonts w:asciiTheme="minorHAnsi" w:hAnsiTheme="minorHAnsi"/>
          <w:highlight w:val="cyan"/>
        </w:rPr>
        <w:t>aid missions</w:t>
      </w:r>
      <w:r w:rsidRPr="00000D8A">
        <w:rPr>
          <w:rFonts w:asciiTheme="minorHAnsi" w:hAnsiTheme="minorHAnsi"/>
          <w:sz w:val="16"/>
        </w:rPr>
        <w:t xml:space="preserve">, with their capacity to supply hundreds of hospital beds, clean water, and auxiliary power in a crisis. </w:t>
      </w:r>
      <w:r w:rsidRPr="00000D8A">
        <w:rPr>
          <w:rStyle w:val="StyleUnderline"/>
          <w:rFonts w:asciiTheme="minorHAnsi" w:hAnsiTheme="minorHAnsi"/>
        </w:rPr>
        <w:t>U.S. carriers performed these missions during</w:t>
      </w:r>
      <w:r w:rsidRPr="00000D8A">
        <w:rPr>
          <w:rFonts w:asciiTheme="minorHAnsi" w:hAnsiTheme="minorHAnsi"/>
          <w:sz w:val="16"/>
        </w:rPr>
        <w:t xml:space="preserve"> the </w:t>
      </w:r>
      <w:r w:rsidRPr="00000D8A">
        <w:rPr>
          <w:rStyle w:val="StyleUnderline"/>
          <w:rFonts w:asciiTheme="minorHAnsi" w:hAnsiTheme="minorHAnsi"/>
        </w:rPr>
        <w:t>earthquake disasters in Japan and Haiti</w:t>
      </w:r>
      <w:r w:rsidRPr="00000D8A">
        <w:rPr>
          <w:rFonts w:asciiTheme="minorHAnsi" w:hAnsiTheme="minorHAnsi"/>
          <w:sz w:val="16"/>
        </w:rPr>
        <w:t>, to name just two recent examples.</w:t>
      </w:r>
      <w:r w:rsidR="00C7419E" w:rsidRPr="00000D8A">
        <w:rPr>
          <w:rFonts w:asciiTheme="minorHAnsi" w:hAnsiTheme="minorHAnsi"/>
          <w:sz w:val="16"/>
        </w:rPr>
        <w:t xml:space="preserve"> </w:t>
      </w:r>
      <w:r w:rsidRPr="00000D8A">
        <w:rPr>
          <w:rStyle w:val="StyleUnderline"/>
          <w:rFonts w:asciiTheme="minorHAnsi" w:hAnsiTheme="minorHAnsi"/>
          <w:highlight w:val="cyan"/>
        </w:rPr>
        <w:t>If this fleet shrinks, it sends a signal to our adversaries that the U.S. will not be able to respond to conflict in every corner of the world</w:t>
      </w:r>
      <w:r w:rsidRPr="00000D8A">
        <w:rPr>
          <w:rStyle w:val="StyleUnderline"/>
          <w:rFonts w:asciiTheme="minorHAnsi" w:hAnsiTheme="minorHAnsi"/>
        </w:rPr>
        <w:t>.</w:t>
      </w:r>
      <w:r w:rsidRPr="00000D8A">
        <w:rPr>
          <w:rFonts w:asciiTheme="minorHAnsi" w:hAnsiTheme="minorHAnsi"/>
          <w:sz w:val="16"/>
        </w:rPr>
        <w:t xml:space="preserve"> Do we want near peer-competitors such as China filling that void?</w:t>
      </w:r>
      <w:r w:rsidR="00C7419E" w:rsidRPr="00000D8A">
        <w:rPr>
          <w:rFonts w:asciiTheme="minorHAnsi" w:hAnsiTheme="minorHAnsi"/>
          <w:sz w:val="16"/>
        </w:rPr>
        <w:t xml:space="preserve"> </w:t>
      </w:r>
      <w:r w:rsidRPr="00000D8A">
        <w:rPr>
          <w:rStyle w:val="StyleUnderline"/>
          <w:rFonts w:asciiTheme="minorHAnsi" w:hAnsiTheme="minorHAnsi"/>
          <w:highlight w:val="cyan"/>
        </w:rPr>
        <w:t>The aircraft carrier provides capabilities unparalleled in the fleet and serves the U.S. Navy longer than any other vessel. Its combination of power projection, mobility, and versatility make it a critical element of national securit</w:t>
      </w:r>
      <w:r w:rsidRPr="00000D8A">
        <w:rPr>
          <w:rStyle w:val="StyleUnderline"/>
          <w:rFonts w:asciiTheme="minorHAnsi" w:hAnsiTheme="minorHAnsi"/>
        </w:rPr>
        <w:t>y.</w:t>
      </w:r>
      <w:r w:rsidRPr="00000D8A">
        <w:rPr>
          <w:rFonts w:asciiTheme="minorHAnsi" w:hAnsiTheme="minorHAnsi"/>
          <w:sz w:val="16"/>
        </w:rPr>
        <w:t xml:space="preserve"> Members of Congress should reject attempts to reduce this crucial fleet because they have the constitutional responsibility to “provide and maintain a Navy.” America’s position as a global naval power depends on it.</w:t>
      </w:r>
    </w:p>
    <w:p w:rsidR="003B778C" w:rsidRPr="00000D8A" w:rsidRDefault="003B778C" w:rsidP="005D1910">
      <w:pPr>
        <w:rPr>
          <w:rFonts w:asciiTheme="minorHAnsi" w:hAnsiTheme="minorHAnsi"/>
          <w:sz w:val="16"/>
        </w:rPr>
      </w:pPr>
    </w:p>
    <w:p w:rsidR="003B778C" w:rsidRPr="00000D8A" w:rsidRDefault="004641E3" w:rsidP="004641E3">
      <w:pPr>
        <w:pStyle w:val="Heading3"/>
        <w:rPr>
          <w:rFonts w:asciiTheme="minorHAnsi" w:hAnsiTheme="minorHAnsi"/>
        </w:rPr>
      </w:pPr>
      <w:r w:rsidRPr="00000D8A">
        <w:rPr>
          <w:rFonts w:asciiTheme="minorHAnsi" w:hAnsiTheme="minorHAnsi"/>
        </w:rPr>
        <w:lastRenderedPageBreak/>
        <w:t xml:space="preserve">AT: </w:t>
      </w:r>
      <w:proofErr w:type="spellStart"/>
      <w:r w:rsidRPr="00000D8A">
        <w:rPr>
          <w:rFonts w:asciiTheme="minorHAnsi" w:hAnsiTheme="minorHAnsi"/>
        </w:rPr>
        <w:t>Shorebasing</w:t>
      </w:r>
      <w:proofErr w:type="spellEnd"/>
      <w:r w:rsidRPr="00000D8A">
        <w:rPr>
          <w:rFonts w:asciiTheme="minorHAnsi" w:hAnsiTheme="minorHAnsi"/>
        </w:rPr>
        <w:t xml:space="preserve"> </w:t>
      </w:r>
    </w:p>
    <w:p w:rsidR="004641E3" w:rsidRPr="00000D8A" w:rsidRDefault="004641E3" w:rsidP="004641E3">
      <w:pPr>
        <w:pStyle w:val="Heading4"/>
        <w:rPr>
          <w:rFonts w:asciiTheme="minorHAnsi" w:hAnsiTheme="minorHAnsi"/>
        </w:rPr>
      </w:pPr>
      <w:r w:rsidRPr="00000D8A">
        <w:rPr>
          <w:rFonts w:asciiTheme="minorHAnsi" w:hAnsiTheme="minorHAnsi"/>
        </w:rPr>
        <w:t>Carriers are key to maintain power projections—comparatively more effective than shore basing</w:t>
      </w:r>
    </w:p>
    <w:p w:rsidR="004641E3" w:rsidRPr="00000D8A" w:rsidRDefault="004641E3" w:rsidP="004641E3">
      <w:pPr>
        <w:rPr>
          <w:rFonts w:asciiTheme="minorHAnsi" w:hAnsiTheme="minorHAnsi"/>
        </w:rPr>
      </w:pPr>
      <w:proofErr w:type="spellStart"/>
      <w:r w:rsidRPr="00000D8A">
        <w:rPr>
          <w:rStyle w:val="Style13ptBold"/>
          <w:rFonts w:asciiTheme="minorHAnsi" w:hAnsiTheme="minorHAnsi"/>
        </w:rPr>
        <w:t>Groothousen</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szCs w:val="16"/>
        </w:rPr>
        <w:t xml:space="preserve">[Michael, Rear Admiral of the United States Navy, “The Enduring Relevance of America’s Aircraft Carriers”, The American Spectator, March 2 2016, </w:t>
      </w:r>
      <w:hyperlink r:id="rId53" w:history="1">
        <w:r w:rsidRPr="00000D8A">
          <w:rPr>
            <w:rStyle w:val="Hyperlink"/>
            <w:rFonts w:asciiTheme="minorHAnsi" w:hAnsiTheme="minorHAnsi"/>
            <w:sz w:val="16"/>
            <w:szCs w:val="16"/>
          </w:rPr>
          <w:t>http://spectator.org/65600_enduring-relevance-americas-aircraft-carriers/</w:t>
        </w:r>
      </w:hyperlink>
      <w:r w:rsidRPr="00000D8A">
        <w:rPr>
          <w:rFonts w:asciiTheme="minorHAnsi" w:hAnsiTheme="minorHAnsi"/>
          <w:sz w:val="16"/>
          <w:szCs w:val="16"/>
        </w:rPr>
        <w:t>] AW</w:t>
      </w:r>
    </w:p>
    <w:p w:rsidR="004641E3" w:rsidRPr="00000D8A" w:rsidRDefault="004641E3" w:rsidP="004641E3">
      <w:pPr>
        <w:rPr>
          <w:rFonts w:asciiTheme="minorHAnsi" w:hAnsiTheme="minorHAnsi"/>
          <w:sz w:val="16"/>
        </w:rPr>
      </w:pPr>
      <w:r w:rsidRPr="00000D8A">
        <w:rPr>
          <w:rFonts w:asciiTheme="minorHAnsi" w:hAnsiTheme="minorHAnsi"/>
          <w:sz w:val="16"/>
        </w:rPr>
        <w:t xml:space="preserve">While the carrier’s reputation is increasingly maligned in some circles, </w:t>
      </w:r>
      <w:r w:rsidRPr="00000D8A">
        <w:rPr>
          <w:rStyle w:val="StyleUnderline"/>
          <w:rFonts w:asciiTheme="minorHAnsi" w:hAnsiTheme="minorHAnsi"/>
          <w:highlight w:val="cyan"/>
        </w:rPr>
        <w:t>the carrier strike group remains the fastest way to deploy American forces</w:t>
      </w:r>
      <w:r w:rsidRPr="00000D8A">
        <w:rPr>
          <w:rFonts w:asciiTheme="minorHAnsi" w:hAnsiTheme="minorHAnsi"/>
          <w:sz w:val="16"/>
        </w:rPr>
        <w:t xml:space="preserve"> — whether in a show of force or a real fight — that America has or is likely to develop. </w:t>
      </w:r>
      <w:r w:rsidRPr="00000D8A">
        <w:rPr>
          <w:rStyle w:val="StyleUnderline"/>
          <w:rFonts w:asciiTheme="minorHAnsi" w:hAnsiTheme="minorHAnsi"/>
          <w:highlight w:val="cyan"/>
        </w:rPr>
        <w:t>The only alternative is to</w:t>
      </w:r>
      <w:r w:rsidRPr="00000D8A">
        <w:rPr>
          <w:rFonts w:asciiTheme="minorHAnsi" w:hAnsiTheme="minorHAnsi"/>
          <w:sz w:val="16"/>
        </w:rPr>
        <w:t xml:space="preserve"> build, arm, man, and </w:t>
      </w:r>
      <w:r w:rsidRPr="00000D8A">
        <w:rPr>
          <w:rStyle w:val="StyleUnderline"/>
          <w:rFonts w:asciiTheme="minorHAnsi" w:hAnsiTheme="minorHAnsi"/>
          <w:highlight w:val="cyan"/>
        </w:rPr>
        <w:t>maintain foreign bases</w:t>
      </w:r>
      <w:r w:rsidRPr="00000D8A">
        <w:rPr>
          <w:rStyle w:val="StyleUnderline"/>
          <w:rFonts w:asciiTheme="minorHAnsi" w:hAnsiTheme="minorHAnsi"/>
        </w:rPr>
        <w:t xml:space="preserve"> around the world forever </w:t>
      </w:r>
      <w:r w:rsidRPr="00000D8A">
        <w:rPr>
          <w:rStyle w:val="StyleUnderline"/>
          <w:rFonts w:asciiTheme="minorHAnsi" w:hAnsiTheme="minorHAnsi"/>
          <w:highlight w:val="cyan"/>
        </w:rPr>
        <w:t>at a cost that would probably be far higher than what it costs to keep our CSGs on patrol.</w:t>
      </w:r>
      <w:r w:rsidRPr="00000D8A">
        <w:rPr>
          <w:rStyle w:val="StyleUnderline"/>
          <w:rFonts w:asciiTheme="minorHAnsi" w:hAnsiTheme="minorHAnsi"/>
        </w:rPr>
        <w:t xml:space="preserve"> Carriers have been efficiently pumping strike aircraft into U.S. war efforts and they have been the most used naval platform in actual combat operations</w:t>
      </w:r>
      <w:r w:rsidRPr="00000D8A">
        <w:rPr>
          <w:rFonts w:asciiTheme="minorHAnsi" w:hAnsiTheme="minorHAnsi"/>
          <w:sz w:val="16"/>
        </w:rPr>
        <w:t xml:space="preserve"> since WWII. </w:t>
      </w:r>
      <w:r w:rsidRPr="00000D8A">
        <w:rPr>
          <w:rStyle w:val="StyleUnderline"/>
          <w:rFonts w:asciiTheme="minorHAnsi" w:hAnsiTheme="minorHAnsi"/>
          <w:highlight w:val="cyan"/>
        </w:rPr>
        <w:t>Our nuclear carrier strike groups</w:t>
      </w:r>
      <w:r w:rsidRPr="00000D8A">
        <w:rPr>
          <w:rFonts w:asciiTheme="minorHAnsi" w:hAnsiTheme="minorHAnsi"/>
          <w:sz w:val="16"/>
        </w:rPr>
        <w:t xml:space="preserve"> represent the singular warfighting capability that </w:t>
      </w:r>
      <w:r w:rsidRPr="00000D8A">
        <w:rPr>
          <w:rStyle w:val="StyleUnderline"/>
          <w:rFonts w:asciiTheme="minorHAnsi" w:hAnsiTheme="minorHAnsi"/>
          <w:highlight w:val="cyan"/>
        </w:rPr>
        <w:t>distinguishes the U.S. Navy from all others. Carriers have provided sustained peacetime presence and have been first-on-scene for nearly every crisis over the past 75 years</w:t>
      </w:r>
      <w:r w:rsidRPr="00000D8A">
        <w:rPr>
          <w:rFonts w:asciiTheme="minorHAnsi" w:hAnsiTheme="minorHAnsi"/>
          <w:sz w:val="16"/>
        </w:rPr>
        <w:t>; where and when needed without the fiscal and political investment required for shore basing. To have an honest discussion about the cost of carriers, critics should balance the investment with the value, versatility, and combat capability they represent. Putting cost in context, over the past 50 years the cost of buying a new aircraft carrier has risen at about the same average annual escalation rate as a Ford F-150 truck</w:t>
      </w:r>
      <w:r w:rsidRPr="00000D8A">
        <w:rPr>
          <w:rStyle w:val="StyleUnderline"/>
          <w:rFonts w:asciiTheme="minorHAnsi" w:hAnsiTheme="minorHAnsi"/>
        </w:rPr>
        <w:t>. The aircraft carrier</w:t>
      </w:r>
      <w:r w:rsidRPr="00000D8A">
        <w:rPr>
          <w:rFonts w:asciiTheme="minorHAnsi" w:hAnsiTheme="minorHAnsi"/>
          <w:sz w:val="16"/>
        </w:rPr>
        <w:t xml:space="preserve"> is expensive, but its </w:t>
      </w:r>
      <w:r w:rsidRPr="00000D8A">
        <w:rPr>
          <w:rStyle w:val="StyleUnderline"/>
          <w:rFonts w:asciiTheme="minorHAnsi" w:hAnsiTheme="minorHAnsi"/>
        </w:rPr>
        <w:t xml:space="preserve">capabilities are numerous. </w:t>
      </w:r>
      <w:r w:rsidRPr="00000D8A">
        <w:rPr>
          <w:rStyle w:val="StyleUnderline"/>
          <w:rFonts w:asciiTheme="minorHAnsi" w:hAnsiTheme="minorHAnsi"/>
          <w:highlight w:val="cyan"/>
        </w:rPr>
        <w:t>The platform</w:t>
      </w:r>
      <w:r w:rsidRPr="00000D8A">
        <w:rPr>
          <w:rFonts w:asciiTheme="minorHAnsi" w:hAnsiTheme="minorHAnsi"/>
          <w:sz w:val="16"/>
        </w:rPr>
        <w:t xml:space="preserve"> is huge, dense with technology, and </w:t>
      </w:r>
      <w:r w:rsidRPr="00000D8A">
        <w:rPr>
          <w:rStyle w:val="StyleUnderline"/>
          <w:rFonts w:asciiTheme="minorHAnsi" w:hAnsiTheme="minorHAnsi"/>
          <w:highlight w:val="cyan"/>
        </w:rPr>
        <w:t>serves for 50 years. On a pound for pound cost basis, carriers are one of the least expensive ships the Navy buys.</w:t>
      </w:r>
      <w:r w:rsidRPr="00000D8A">
        <w:rPr>
          <w:rStyle w:val="StyleUnderline"/>
          <w:rFonts w:asciiTheme="minorHAnsi" w:hAnsiTheme="minorHAnsi"/>
        </w:rPr>
        <w:t xml:space="preserve"> In today’s world it is becoming increasingly difficult to secure shore basing rights in critical regions.</w:t>
      </w:r>
      <w:r w:rsidRPr="00000D8A">
        <w:rPr>
          <w:rFonts w:asciiTheme="minorHAnsi" w:hAnsiTheme="minorHAnsi"/>
          <w:sz w:val="16"/>
        </w:rPr>
        <w:t xml:space="preserve"> Our use of them has sometimes been denied by host countries during contingency operations. And </w:t>
      </w:r>
      <w:r w:rsidRPr="00000D8A">
        <w:rPr>
          <w:rStyle w:val="StyleUnderline"/>
          <w:rFonts w:asciiTheme="minorHAnsi" w:hAnsiTheme="minorHAnsi"/>
        </w:rPr>
        <w:t xml:space="preserve">where predictions of which regions will be critical for future operations are often incorrect, </w:t>
      </w:r>
      <w:r w:rsidRPr="00000D8A">
        <w:rPr>
          <w:rStyle w:val="StyleUnderline"/>
          <w:rFonts w:asciiTheme="minorHAnsi" w:hAnsiTheme="minorHAnsi"/>
          <w:highlight w:val="cyan"/>
        </w:rPr>
        <w:t>shore basing has not provided the capability to rapidly relocate carrier forces that CSGs have</w:t>
      </w:r>
      <w:r w:rsidRPr="00000D8A">
        <w:rPr>
          <w:rStyle w:val="StyleUnderline"/>
          <w:rFonts w:asciiTheme="minorHAnsi" w:hAnsiTheme="minorHAnsi"/>
        </w:rPr>
        <w:t>.</w:t>
      </w:r>
      <w:r w:rsidRPr="00000D8A">
        <w:rPr>
          <w:rFonts w:asciiTheme="minorHAnsi" w:hAnsiTheme="minorHAnsi"/>
          <w:sz w:val="16"/>
        </w:rPr>
        <w:t xml:space="preserve"> While the potential vulnerability of our mobile CSGs must be considered — and those threats dealt with — </w:t>
      </w:r>
      <w:r w:rsidRPr="00000D8A">
        <w:rPr>
          <w:rStyle w:val="StyleUnderline"/>
          <w:rFonts w:asciiTheme="minorHAnsi" w:hAnsiTheme="minorHAnsi"/>
        </w:rPr>
        <w:t>it would be far more responsible to our national security</w:t>
      </w:r>
      <w:r w:rsidRPr="00000D8A">
        <w:rPr>
          <w:rFonts w:asciiTheme="minorHAnsi" w:hAnsiTheme="minorHAnsi"/>
          <w:sz w:val="16"/>
        </w:rPr>
        <w:t xml:space="preserve"> and defense strategy </w:t>
      </w:r>
      <w:r w:rsidRPr="00000D8A">
        <w:rPr>
          <w:rStyle w:val="StyleUnderline"/>
          <w:rFonts w:asciiTheme="minorHAnsi" w:hAnsiTheme="minorHAnsi"/>
        </w:rPr>
        <w:t xml:space="preserve">to do that rather than scrapping one of the most capable weapon systems we’ve ever had without otherwise providing an equivalent capability </w:t>
      </w:r>
      <w:r w:rsidRPr="00000D8A">
        <w:rPr>
          <w:rFonts w:asciiTheme="minorHAnsi" w:hAnsiTheme="minorHAnsi"/>
          <w:sz w:val="16"/>
        </w:rPr>
        <w:t>with something else.</w:t>
      </w:r>
    </w:p>
    <w:p w:rsidR="004641E3" w:rsidRPr="00000D8A" w:rsidRDefault="004641E3" w:rsidP="004641E3">
      <w:pPr>
        <w:rPr>
          <w:rFonts w:asciiTheme="minorHAnsi" w:hAnsiTheme="minorHAnsi"/>
          <w:sz w:val="16"/>
        </w:rPr>
      </w:pPr>
    </w:p>
    <w:p w:rsidR="004641E3" w:rsidRPr="00000D8A" w:rsidRDefault="004641E3" w:rsidP="004641E3">
      <w:pPr>
        <w:rPr>
          <w:rFonts w:asciiTheme="minorHAnsi" w:hAnsiTheme="minorHAnsi"/>
          <w:sz w:val="16"/>
        </w:rPr>
      </w:pPr>
    </w:p>
    <w:p w:rsidR="00F108B5" w:rsidRPr="00000D8A" w:rsidRDefault="004641E3" w:rsidP="004641E3">
      <w:pPr>
        <w:pStyle w:val="Heading3"/>
        <w:rPr>
          <w:rFonts w:asciiTheme="minorHAnsi" w:hAnsiTheme="minorHAnsi"/>
        </w:rPr>
      </w:pPr>
      <w:r w:rsidRPr="00000D8A">
        <w:rPr>
          <w:rFonts w:asciiTheme="minorHAnsi" w:hAnsiTheme="minorHAnsi"/>
        </w:rPr>
        <w:lastRenderedPageBreak/>
        <w:t>AT: Carriers not key</w:t>
      </w:r>
    </w:p>
    <w:p w:rsidR="001D1DFE" w:rsidRPr="00000D8A" w:rsidRDefault="001D1DFE" w:rsidP="001D1DFE">
      <w:pPr>
        <w:pStyle w:val="Heading4"/>
        <w:rPr>
          <w:rFonts w:asciiTheme="minorHAnsi" w:hAnsiTheme="minorHAnsi"/>
        </w:rPr>
      </w:pPr>
      <w:r w:rsidRPr="00000D8A">
        <w:rPr>
          <w:rFonts w:asciiTheme="minorHAnsi" w:hAnsiTheme="minorHAnsi"/>
        </w:rPr>
        <w:t xml:space="preserve">Their carrier irrelevant </w:t>
      </w:r>
      <w:proofErr w:type="spellStart"/>
      <w:r w:rsidRPr="00000D8A">
        <w:rPr>
          <w:rFonts w:asciiTheme="minorHAnsi" w:hAnsiTheme="minorHAnsi"/>
        </w:rPr>
        <w:t>args</w:t>
      </w:r>
      <w:proofErr w:type="spellEnd"/>
      <w:r w:rsidRPr="00000D8A">
        <w:rPr>
          <w:rFonts w:asciiTheme="minorHAnsi" w:hAnsiTheme="minorHAnsi"/>
        </w:rPr>
        <w:t xml:space="preserve"> don’t apply—no other groups is as flexible or powerful as a carrier</w:t>
      </w:r>
    </w:p>
    <w:p w:rsidR="001D1DFE" w:rsidRPr="00000D8A" w:rsidRDefault="001D1DFE" w:rsidP="001D1DFE">
      <w:pPr>
        <w:rPr>
          <w:rFonts w:asciiTheme="minorHAnsi" w:hAnsiTheme="minorHAnsi"/>
        </w:rPr>
      </w:pPr>
      <w:proofErr w:type="spellStart"/>
      <w:r w:rsidRPr="00000D8A">
        <w:rPr>
          <w:rStyle w:val="Style13ptBold"/>
          <w:rFonts w:asciiTheme="minorHAnsi" w:hAnsiTheme="minorHAnsi"/>
        </w:rPr>
        <w:t>Groothousen</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szCs w:val="16"/>
        </w:rPr>
        <w:t xml:space="preserve">[Michael, Rear Admiral of the United States Navy, “The Enduring Relevance of America’s Aircraft Carriers”, The American Spectator, March 2 2016, </w:t>
      </w:r>
      <w:hyperlink r:id="rId54" w:history="1">
        <w:r w:rsidRPr="00000D8A">
          <w:rPr>
            <w:rStyle w:val="Hyperlink"/>
            <w:rFonts w:asciiTheme="minorHAnsi" w:hAnsiTheme="minorHAnsi"/>
            <w:sz w:val="16"/>
            <w:szCs w:val="16"/>
          </w:rPr>
          <w:t>http://spectator.org/65600_enduring-relevance-americas-aircraft-carriers/</w:t>
        </w:r>
      </w:hyperlink>
      <w:r w:rsidRPr="00000D8A">
        <w:rPr>
          <w:rFonts w:asciiTheme="minorHAnsi" w:hAnsiTheme="minorHAnsi"/>
          <w:sz w:val="16"/>
          <w:szCs w:val="16"/>
        </w:rPr>
        <w:t>] AW</w:t>
      </w:r>
    </w:p>
    <w:p w:rsidR="001D1DFE" w:rsidRPr="00000D8A" w:rsidRDefault="001D1DFE" w:rsidP="001D1DFE">
      <w:pPr>
        <w:rPr>
          <w:rStyle w:val="StyleUnderline"/>
          <w:rFonts w:asciiTheme="minorHAnsi" w:hAnsiTheme="minorHAnsi"/>
        </w:rPr>
      </w:pPr>
      <w:r w:rsidRPr="00000D8A">
        <w:rPr>
          <w:rFonts w:asciiTheme="minorHAnsi" w:hAnsiTheme="minorHAnsi"/>
          <w:sz w:val="16"/>
        </w:rPr>
        <w:t xml:space="preserve">Much of the recent carrier criticism arises from predictions that the Chinese DF-21 missile’s long range will keep CSGs from the high-end fight (meaning anything goes except nuclear weapons). But </w:t>
      </w:r>
      <w:r w:rsidRPr="00000D8A">
        <w:rPr>
          <w:rStyle w:val="StyleUnderline"/>
          <w:rFonts w:asciiTheme="minorHAnsi" w:hAnsiTheme="minorHAnsi"/>
        </w:rPr>
        <w:t xml:space="preserve">high end warfare is significantly more complex than simple range comparison, and </w:t>
      </w:r>
      <w:r w:rsidRPr="00000D8A">
        <w:rPr>
          <w:rStyle w:val="StyleUnderline"/>
          <w:rFonts w:asciiTheme="minorHAnsi" w:hAnsiTheme="minorHAnsi"/>
          <w:highlight w:val="cyan"/>
        </w:rPr>
        <w:t>Navy leadership has made clear that tactics and technology are in</w:t>
      </w:r>
      <w:r w:rsidRPr="00000D8A">
        <w:rPr>
          <w:rStyle w:val="StyleUnderline"/>
          <w:rFonts w:asciiTheme="minorHAnsi" w:hAnsiTheme="minorHAnsi"/>
        </w:rPr>
        <w:t xml:space="preserve"> hand and in </w:t>
      </w:r>
      <w:r w:rsidRPr="00000D8A">
        <w:rPr>
          <w:rStyle w:val="StyleUnderline"/>
          <w:rFonts w:asciiTheme="minorHAnsi" w:hAnsiTheme="minorHAnsi"/>
          <w:highlight w:val="cyan"/>
        </w:rPr>
        <w:t>development to deny targeting of the battle group and to provide defensive weapons</w:t>
      </w:r>
      <w:r w:rsidRPr="00000D8A">
        <w:rPr>
          <w:rStyle w:val="StyleUnderline"/>
          <w:rFonts w:asciiTheme="minorHAnsi" w:hAnsiTheme="minorHAnsi"/>
        </w:rPr>
        <w:t xml:space="preserve"> capable of destroying or disabling the threat.</w:t>
      </w:r>
      <w:r w:rsidRPr="00000D8A">
        <w:rPr>
          <w:rFonts w:asciiTheme="minorHAnsi" w:hAnsiTheme="minorHAnsi"/>
          <w:sz w:val="16"/>
        </w:rPr>
        <w:t xml:space="preserve"> That’s why our next carrier — the USS Gerald Ford — has a growth margin built into it to absorb these future capabilities. Some think tanks suggest we should replace the strike capacity provided by carriers with cruise missiles from surface ships and submarines. Cruise missiles from surface ships and submarines are certainly a part of the strike warfare equation and when they are combined with carrier air wing ordnance that provides alternative capability and capacity not provided by cruise missiles, </w:t>
      </w:r>
      <w:r w:rsidRPr="00000D8A">
        <w:rPr>
          <w:rStyle w:val="StyleUnderline"/>
          <w:rFonts w:asciiTheme="minorHAnsi" w:hAnsiTheme="minorHAnsi"/>
          <w:highlight w:val="cyan"/>
        </w:rPr>
        <w:t>the CSG provides unmatched capability</w:t>
      </w:r>
      <w:r w:rsidRPr="00000D8A">
        <w:rPr>
          <w:rStyle w:val="StyleUnderline"/>
          <w:rFonts w:asciiTheme="minorHAnsi" w:hAnsiTheme="minorHAnsi"/>
        </w:rPr>
        <w:t xml:space="preserve"> and sustained operations </w:t>
      </w:r>
      <w:r w:rsidRPr="00000D8A">
        <w:rPr>
          <w:rStyle w:val="StyleUnderline"/>
          <w:rFonts w:asciiTheme="minorHAnsi" w:hAnsiTheme="minorHAnsi"/>
          <w:highlight w:val="cyan"/>
        </w:rPr>
        <w:t>at sea across a full range of military operations.</w:t>
      </w:r>
      <w:r w:rsidRPr="00000D8A">
        <w:rPr>
          <w:rStyle w:val="StyleUnderline"/>
          <w:rFonts w:asciiTheme="minorHAnsi" w:hAnsiTheme="minorHAnsi"/>
        </w:rPr>
        <w:t xml:space="preserve"> Additionally, </w:t>
      </w:r>
      <w:r w:rsidRPr="00000D8A">
        <w:rPr>
          <w:rStyle w:val="StyleUnderline"/>
          <w:rFonts w:asciiTheme="minorHAnsi" w:hAnsiTheme="minorHAnsi"/>
          <w:highlight w:val="cyan"/>
        </w:rPr>
        <w:t>the air wing better addresses the implementation of</w:t>
      </w:r>
      <w:r w:rsidRPr="00000D8A">
        <w:rPr>
          <w:rStyle w:val="StyleUnderline"/>
          <w:rFonts w:asciiTheme="minorHAnsi" w:hAnsiTheme="minorHAnsi"/>
        </w:rPr>
        <w:t xml:space="preserve"> complex and nuanced rules of </w:t>
      </w:r>
      <w:r w:rsidRPr="00000D8A">
        <w:rPr>
          <w:rStyle w:val="StyleUnderline"/>
          <w:rFonts w:asciiTheme="minorHAnsi" w:hAnsiTheme="minorHAnsi"/>
          <w:highlight w:val="cyan"/>
        </w:rPr>
        <w:t>engagement that are scenario dependent.</w:t>
      </w:r>
      <w:r w:rsidRPr="00000D8A">
        <w:rPr>
          <w:rStyle w:val="StyleUnderline"/>
          <w:rFonts w:asciiTheme="minorHAnsi" w:hAnsiTheme="minorHAnsi"/>
        </w:rPr>
        <w:t xml:space="preserve"> </w:t>
      </w:r>
      <w:r w:rsidRPr="00000D8A">
        <w:rPr>
          <w:rFonts w:asciiTheme="minorHAnsi" w:hAnsiTheme="minorHAnsi"/>
          <w:sz w:val="16"/>
        </w:rPr>
        <w:t xml:space="preserve">The value proposition of the CSG rests in its ability to provide a broad range of credible capabilities to any theater. </w:t>
      </w:r>
      <w:r w:rsidRPr="00000D8A">
        <w:rPr>
          <w:rStyle w:val="StyleUnderline"/>
          <w:rFonts w:asciiTheme="minorHAnsi" w:hAnsiTheme="minorHAnsi"/>
          <w:highlight w:val="cyan"/>
        </w:rPr>
        <w:t>It is supported by a robust command and control complex</w:t>
      </w:r>
      <w:r w:rsidRPr="00000D8A">
        <w:rPr>
          <w:rFonts w:asciiTheme="minorHAnsi" w:hAnsiTheme="minorHAnsi"/>
          <w:sz w:val="16"/>
        </w:rPr>
        <w:t xml:space="preserve"> that is key to success in any conflict or natural disaster. It performs many important missions that simply cannot be accomplished by other assets. </w:t>
      </w:r>
      <w:r w:rsidRPr="00000D8A">
        <w:rPr>
          <w:rStyle w:val="StyleUnderline"/>
          <w:rFonts w:asciiTheme="minorHAnsi" w:hAnsiTheme="minorHAnsi"/>
        </w:rPr>
        <w:t xml:space="preserve">It </w:t>
      </w:r>
      <w:r w:rsidRPr="00000D8A">
        <w:rPr>
          <w:rStyle w:val="StyleUnderline"/>
          <w:rFonts w:asciiTheme="minorHAnsi" w:hAnsiTheme="minorHAnsi"/>
          <w:highlight w:val="cyan"/>
        </w:rPr>
        <w:t>is not dependent upon extensive footprints ashore</w:t>
      </w:r>
      <w:r w:rsidRPr="00000D8A">
        <w:rPr>
          <w:rStyle w:val="StyleUnderline"/>
          <w:rFonts w:asciiTheme="minorHAnsi" w:hAnsiTheme="minorHAnsi"/>
        </w:rPr>
        <w:t>, it does not require permission from others when in international waters and airspace</w:t>
      </w:r>
      <w:r w:rsidRPr="00000D8A">
        <w:rPr>
          <w:rFonts w:asciiTheme="minorHAnsi" w:hAnsiTheme="minorHAnsi"/>
          <w:sz w:val="16"/>
        </w:rPr>
        <w:t xml:space="preserve">, it is not as locatable as fixed targets ashore, it is not an occupying force that stays — </w:t>
      </w:r>
      <w:r w:rsidRPr="00000D8A">
        <w:rPr>
          <w:rStyle w:val="StyleUnderline"/>
          <w:rFonts w:asciiTheme="minorHAnsi" w:hAnsiTheme="minorHAnsi"/>
        </w:rPr>
        <w:t xml:space="preserve">it </w:t>
      </w:r>
      <w:r w:rsidRPr="00000D8A">
        <w:rPr>
          <w:rStyle w:val="StyleUnderline"/>
          <w:rFonts w:asciiTheme="minorHAnsi" w:hAnsiTheme="minorHAnsi"/>
          <w:highlight w:val="cyan"/>
        </w:rPr>
        <w:t>is a force that is flexible, sustainable, and self-deployable</w:t>
      </w:r>
      <w:r w:rsidRPr="00000D8A">
        <w:rPr>
          <w:rStyle w:val="StyleUnderline"/>
          <w:rFonts w:asciiTheme="minorHAnsi" w:hAnsiTheme="minorHAnsi"/>
        </w:rPr>
        <w:t xml:space="preserve">. </w:t>
      </w:r>
      <w:r w:rsidRPr="00000D8A">
        <w:rPr>
          <w:rFonts w:asciiTheme="minorHAnsi" w:hAnsiTheme="minorHAnsi"/>
          <w:sz w:val="16"/>
        </w:rPr>
        <w:t xml:space="preserve">Current views of the demise of the carrier clearly do not consider all the facts and perpetuate a dangerous fantasy that future conflicts will be prevented and wars won from a standoff sanctuary. </w:t>
      </w:r>
      <w:r w:rsidRPr="00000D8A">
        <w:rPr>
          <w:rStyle w:val="StyleUnderline"/>
          <w:rFonts w:asciiTheme="minorHAnsi" w:hAnsiTheme="minorHAnsi"/>
          <w:highlight w:val="cyan"/>
        </w:rPr>
        <w:t>The value that the CSG provides in maintaining peace</w:t>
      </w:r>
      <w:r w:rsidRPr="00000D8A">
        <w:rPr>
          <w:rStyle w:val="StyleUnderline"/>
          <w:rFonts w:asciiTheme="minorHAnsi" w:hAnsiTheme="minorHAnsi"/>
        </w:rPr>
        <w:t xml:space="preserve"> and fighting wars </w:t>
      </w:r>
      <w:r w:rsidRPr="00000D8A">
        <w:rPr>
          <w:rStyle w:val="StyleUnderline"/>
          <w:rFonts w:asciiTheme="minorHAnsi" w:hAnsiTheme="minorHAnsi"/>
          <w:highlight w:val="cyan"/>
        </w:rPr>
        <w:t>is an investment that our country must be committed to continue if we wish to maintain our role as a world leader.</w:t>
      </w:r>
      <w:r w:rsidRPr="00000D8A">
        <w:rPr>
          <w:rStyle w:val="StyleUnderline"/>
          <w:rFonts w:asciiTheme="minorHAnsi" w:hAnsiTheme="minorHAnsi"/>
        </w:rPr>
        <w:t xml:space="preserve"> Killing the carrier without substituting a successor weapon system that provides all its capabilities including speed of deployment would be enormously dangerous to our nation’s defense. </w:t>
      </w:r>
    </w:p>
    <w:p w:rsidR="001D1DFE" w:rsidRPr="00000D8A" w:rsidRDefault="001D1DFE" w:rsidP="001D1DFE">
      <w:pPr>
        <w:rPr>
          <w:rFonts w:asciiTheme="minorHAnsi" w:hAnsiTheme="minorHAnsi"/>
        </w:rPr>
      </w:pPr>
    </w:p>
    <w:p w:rsidR="001D1DFE" w:rsidRPr="00000D8A" w:rsidRDefault="001D1DFE" w:rsidP="001D1DFE">
      <w:pPr>
        <w:rPr>
          <w:rFonts w:asciiTheme="minorHAnsi" w:hAnsiTheme="minorHAnsi"/>
          <w:sz w:val="16"/>
        </w:rPr>
      </w:pPr>
    </w:p>
    <w:p w:rsidR="001D1DFE" w:rsidRPr="00000D8A" w:rsidRDefault="001D1DFE" w:rsidP="001D1DFE">
      <w:pPr>
        <w:rPr>
          <w:rFonts w:asciiTheme="minorHAnsi" w:hAnsiTheme="minorHAnsi"/>
          <w:sz w:val="16"/>
        </w:rPr>
      </w:pPr>
    </w:p>
    <w:p w:rsidR="001D1DFE" w:rsidRPr="00000D8A" w:rsidRDefault="001D1DFE" w:rsidP="001D1DFE">
      <w:pPr>
        <w:rPr>
          <w:rFonts w:asciiTheme="minorHAnsi" w:hAnsiTheme="minorHAnsi"/>
        </w:rPr>
      </w:pPr>
    </w:p>
    <w:p w:rsidR="001D1DFE" w:rsidRPr="00000D8A" w:rsidRDefault="001D1DFE" w:rsidP="001D1DFE">
      <w:pPr>
        <w:rPr>
          <w:rFonts w:asciiTheme="minorHAnsi" w:hAnsiTheme="minorHAnsi"/>
        </w:rPr>
      </w:pPr>
    </w:p>
    <w:p w:rsidR="001D1DFE" w:rsidRPr="00000D8A" w:rsidRDefault="001D1DFE" w:rsidP="001D1DFE">
      <w:pPr>
        <w:rPr>
          <w:rFonts w:asciiTheme="minorHAnsi" w:hAnsiTheme="minorHAnsi"/>
        </w:rPr>
      </w:pPr>
    </w:p>
    <w:p w:rsidR="00C41B82" w:rsidRPr="00000D8A" w:rsidRDefault="00AC2ADA" w:rsidP="00AC2ADA">
      <w:pPr>
        <w:pStyle w:val="Heading3"/>
        <w:rPr>
          <w:rFonts w:asciiTheme="minorHAnsi" w:hAnsiTheme="minorHAnsi"/>
        </w:rPr>
      </w:pPr>
      <w:r w:rsidRPr="00000D8A">
        <w:rPr>
          <w:rFonts w:asciiTheme="minorHAnsi" w:hAnsiTheme="minorHAnsi"/>
        </w:rPr>
        <w:lastRenderedPageBreak/>
        <w:t xml:space="preserve">AT: </w:t>
      </w:r>
      <w:proofErr w:type="spellStart"/>
      <w:r w:rsidRPr="00000D8A">
        <w:rPr>
          <w:rFonts w:asciiTheme="minorHAnsi" w:hAnsiTheme="minorHAnsi"/>
        </w:rPr>
        <w:t>Antiship</w:t>
      </w:r>
      <w:proofErr w:type="spellEnd"/>
      <w:r w:rsidRPr="00000D8A">
        <w:rPr>
          <w:rFonts w:asciiTheme="minorHAnsi" w:hAnsiTheme="minorHAnsi"/>
        </w:rPr>
        <w:t xml:space="preserve"> Missiles</w:t>
      </w:r>
    </w:p>
    <w:p w:rsidR="001D1DFE" w:rsidRPr="00000D8A" w:rsidRDefault="00082483" w:rsidP="00082483">
      <w:pPr>
        <w:pStyle w:val="Heading4"/>
        <w:rPr>
          <w:rFonts w:asciiTheme="minorHAnsi" w:hAnsiTheme="minorHAnsi"/>
        </w:rPr>
      </w:pPr>
      <w:proofErr w:type="spellStart"/>
      <w:r w:rsidRPr="00000D8A">
        <w:rPr>
          <w:rFonts w:asciiTheme="minorHAnsi" w:hAnsiTheme="minorHAnsi"/>
        </w:rPr>
        <w:t>Squo</w:t>
      </w:r>
      <w:proofErr w:type="spellEnd"/>
      <w:r w:rsidRPr="00000D8A">
        <w:rPr>
          <w:rFonts w:asciiTheme="minorHAnsi" w:hAnsiTheme="minorHAnsi"/>
        </w:rPr>
        <w:t xml:space="preserve"> has suff</w:t>
      </w:r>
      <w:r w:rsidR="000615CB" w:rsidRPr="00000D8A">
        <w:rPr>
          <w:rFonts w:asciiTheme="minorHAnsi" w:hAnsiTheme="minorHAnsi"/>
        </w:rPr>
        <w:t xml:space="preserve">icient antimissile capabilities—China’s claims of success are a farce </w:t>
      </w:r>
    </w:p>
    <w:p w:rsidR="001D1DFE" w:rsidRPr="00000D8A" w:rsidRDefault="001D1DFE" w:rsidP="001D1DFE">
      <w:pPr>
        <w:rPr>
          <w:rFonts w:asciiTheme="minorHAnsi" w:hAnsiTheme="minorHAnsi"/>
        </w:rPr>
      </w:pPr>
      <w:r w:rsidRPr="00000D8A">
        <w:rPr>
          <w:rStyle w:val="Style13ptBold"/>
          <w:rFonts w:asciiTheme="minorHAnsi" w:hAnsiTheme="minorHAnsi"/>
        </w:rPr>
        <w:t>Ackerman 12</w:t>
      </w:r>
      <w:r w:rsidRPr="00000D8A">
        <w:rPr>
          <w:rFonts w:asciiTheme="minorHAnsi" w:hAnsiTheme="minorHAnsi"/>
          <w:sz w:val="16"/>
          <w:szCs w:val="16"/>
        </w:rPr>
        <w:t xml:space="preserve"> [Spencer, national security editor for the Guardian, “How to Kill China’s ‘Carrier-Killer’ Missile: Jam, Spoof and Shoot”, Wired, March 16 2012, </w:t>
      </w:r>
      <w:hyperlink r:id="rId55" w:history="1">
        <w:r w:rsidRPr="00000D8A">
          <w:rPr>
            <w:rStyle w:val="Hyperlink"/>
            <w:rFonts w:asciiTheme="minorHAnsi" w:hAnsiTheme="minorHAnsi"/>
            <w:sz w:val="16"/>
            <w:szCs w:val="16"/>
          </w:rPr>
          <w:t>https://www.wired.com/2012/03/killing-chinas-carrier-killer/</w:t>
        </w:r>
      </w:hyperlink>
      <w:r w:rsidRPr="00000D8A">
        <w:rPr>
          <w:rFonts w:asciiTheme="minorHAnsi" w:hAnsiTheme="minorHAnsi"/>
          <w:sz w:val="16"/>
          <w:szCs w:val="16"/>
        </w:rPr>
        <w:t>] AW</w:t>
      </w:r>
    </w:p>
    <w:p w:rsidR="001D1DFE" w:rsidRPr="00000D8A" w:rsidRDefault="001D1DFE" w:rsidP="001D1DFE">
      <w:pPr>
        <w:rPr>
          <w:rStyle w:val="StyleUnderline"/>
          <w:rFonts w:asciiTheme="minorHAnsi" w:hAnsiTheme="minorHAnsi"/>
        </w:rPr>
      </w:pPr>
      <w:r w:rsidRPr="00000D8A">
        <w:rPr>
          <w:rFonts w:asciiTheme="minorHAnsi" w:hAnsiTheme="minorHAnsi"/>
          <w:sz w:val="16"/>
        </w:rPr>
        <w:t xml:space="preserve">First up: the missile’s guidance systems. This is where </w:t>
      </w:r>
      <w:proofErr w:type="spellStart"/>
      <w:r w:rsidRPr="00000D8A">
        <w:rPr>
          <w:rFonts w:asciiTheme="minorHAnsi" w:hAnsiTheme="minorHAnsi"/>
          <w:sz w:val="16"/>
        </w:rPr>
        <w:t>Greenert</w:t>
      </w:r>
      <w:proofErr w:type="spellEnd"/>
      <w:r w:rsidRPr="00000D8A">
        <w:rPr>
          <w:rFonts w:asciiTheme="minorHAnsi" w:hAnsiTheme="minorHAnsi"/>
          <w:sz w:val="16"/>
        </w:rPr>
        <w:t xml:space="preserve"> wants the </w:t>
      </w:r>
      <w:r w:rsidRPr="00000D8A">
        <w:rPr>
          <w:rStyle w:val="StyleUnderline"/>
          <w:rFonts w:asciiTheme="minorHAnsi" w:hAnsiTheme="minorHAnsi"/>
          <w:highlight w:val="cyan"/>
        </w:rPr>
        <w:t>Navy’s investment in jamming</w:t>
      </w:r>
      <w:r w:rsidRPr="00000D8A">
        <w:rPr>
          <w:rStyle w:val="StyleUnderline"/>
          <w:rFonts w:asciiTheme="minorHAnsi" w:hAnsiTheme="minorHAnsi"/>
        </w:rPr>
        <w:t xml:space="preserve"> and electronic warfare </w:t>
      </w:r>
      <w:r w:rsidRPr="00000D8A">
        <w:rPr>
          <w:rStyle w:val="StyleUnderline"/>
          <w:rFonts w:asciiTheme="minorHAnsi" w:hAnsiTheme="minorHAnsi"/>
          <w:highlight w:val="cyan"/>
        </w:rPr>
        <w:t>generally</w:t>
      </w:r>
      <w:r w:rsidRPr="00000D8A">
        <w:rPr>
          <w:rFonts w:asciiTheme="minorHAnsi" w:hAnsiTheme="minorHAnsi"/>
          <w:sz w:val="16"/>
        </w:rPr>
        <w:t xml:space="preserve"> to </w:t>
      </w:r>
      <w:r w:rsidRPr="00000D8A">
        <w:rPr>
          <w:rStyle w:val="StyleUnderline"/>
          <w:rFonts w:asciiTheme="minorHAnsi" w:hAnsiTheme="minorHAnsi"/>
          <w:highlight w:val="cyan"/>
        </w:rPr>
        <w:t>pay off</w:t>
      </w:r>
      <w:r w:rsidRPr="00000D8A">
        <w:rPr>
          <w:rStyle w:val="StyleUnderline"/>
          <w:rFonts w:asciiTheme="minorHAnsi" w:hAnsiTheme="minorHAnsi"/>
        </w:rPr>
        <w:t>.</w:t>
      </w:r>
      <w:r w:rsidR="00082483" w:rsidRPr="00000D8A">
        <w:rPr>
          <w:rFonts w:asciiTheme="minorHAnsi" w:hAnsiTheme="minorHAnsi"/>
          <w:sz w:val="16"/>
        </w:rPr>
        <w:t xml:space="preserve"> </w:t>
      </w:r>
      <w:r w:rsidRPr="00000D8A">
        <w:rPr>
          <w:rFonts w:asciiTheme="minorHAnsi" w:hAnsiTheme="minorHAnsi"/>
          <w:sz w:val="16"/>
        </w:rPr>
        <w:t xml:space="preserve">“If whatever is launched has a seeker, can you jam it?” </w:t>
      </w:r>
      <w:proofErr w:type="spellStart"/>
      <w:r w:rsidRPr="00000D8A">
        <w:rPr>
          <w:rFonts w:asciiTheme="minorHAnsi" w:hAnsiTheme="minorHAnsi"/>
          <w:sz w:val="16"/>
        </w:rPr>
        <w:t>Greenert</w:t>
      </w:r>
      <w:proofErr w:type="spellEnd"/>
      <w:r w:rsidRPr="00000D8A">
        <w:rPr>
          <w:rFonts w:asciiTheme="minorHAnsi" w:hAnsiTheme="minorHAnsi"/>
          <w:sz w:val="16"/>
        </w:rPr>
        <w:t xml:space="preserve"> mused. “Yes, no, maybe so? What would it take to jam it?” For now, </w:t>
      </w:r>
      <w:r w:rsidRPr="00000D8A">
        <w:rPr>
          <w:rStyle w:val="StyleUnderline"/>
          <w:rFonts w:asciiTheme="minorHAnsi" w:hAnsiTheme="minorHAnsi"/>
        </w:rPr>
        <w:t xml:space="preserve">that’s a job for the flying, jamming Growlers which messed with </w:t>
      </w:r>
      <w:proofErr w:type="spellStart"/>
      <w:r w:rsidRPr="00000D8A">
        <w:rPr>
          <w:rStyle w:val="StyleUnderline"/>
          <w:rFonts w:asciiTheme="minorHAnsi" w:hAnsiTheme="minorHAnsi"/>
        </w:rPr>
        <w:t>Moammar</w:t>
      </w:r>
      <w:proofErr w:type="spellEnd"/>
      <w:r w:rsidRPr="00000D8A">
        <w:rPr>
          <w:rStyle w:val="StyleUnderline"/>
          <w:rFonts w:asciiTheme="minorHAnsi" w:hAnsiTheme="minorHAnsi"/>
        </w:rPr>
        <w:t xml:space="preserve"> Gadhafi’s anti-aircraft systems</w:t>
      </w:r>
      <w:r w:rsidRPr="00000D8A">
        <w:rPr>
          <w:rFonts w:asciiTheme="minorHAnsi" w:hAnsiTheme="minorHAnsi"/>
          <w:sz w:val="16"/>
        </w:rPr>
        <w:t xml:space="preserve"> in Libya last year. Later on, </w:t>
      </w:r>
      <w:r w:rsidRPr="00000D8A">
        <w:rPr>
          <w:rStyle w:val="StyleUnderline"/>
          <w:rFonts w:asciiTheme="minorHAnsi" w:hAnsiTheme="minorHAnsi"/>
          <w:highlight w:val="cyan"/>
        </w:rPr>
        <w:t>the Navy will have a next-generation jammer</w:t>
      </w:r>
      <w:r w:rsidRPr="00000D8A">
        <w:rPr>
          <w:rFonts w:asciiTheme="minorHAnsi" w:hAnsiTheme="minorHAnsi"/>
          <w:sz w:val="16"/>
        </w:rPr>
        <w:t xml:space="preserve">, also built onto some of its jets, </w:t>
      </w:r>
      <w:r w:rsidRPr="00000D8A">
        <w:rPr>
          <w:rStyle w:val="StyleUnderline"/>
          <w:rFonts w:asciiTheme="minorHAnsi" w:hAnsiTheme="minorHAnsi"/>
          <w:highlight w:val="cyan"/>
        </w:rPr>
        <w:t>which it wants to use to infect enemy systems with malware</w:t>
      </w:r>
      <w:r w:rsidRPr="00000D8A">
        <w:rPr>
          <w:rFonts w:asciiTheme="minorHAnsi" w:hAnsiTheme="minorHAnsi"/>
          <w:sz w:val="16"/>
          <w:highlight w:val="cyan"/>
        </w:rPr>
        <w:t>.</w:t>
      </w:r>
      <w:r w:rsidRPr="00000D8A">
        <w:rPr>
          <w:rFonts w:asciiTheme="minorHAnsi" w:hAnsiTheme="minorHAnsi"/>
          <w:sz w:val="16"/>
        </w:rPr>
        <w:t xml:space="preserve"> Alternatively or in supplement, </w:t>
      </w:r>
      <w:r w:rsidRPr="00000D8A">
        <w:rPr>
          <w:rStyle w:val="StyleUnderline"/>
          <w:rFonts w:asciiTheme="minorHAnsi" w:hAnsiTheme="minorHAnsi"/>
          <w:highlight w:val="cyan"/>
        </w:rPr>
        <w:t>the strike group would go radio silent, to stop the missile from homing in on its electronic emissions</w:t>
      </w:r>
      <w:r w:rsidRPr="00000D8A">
        <w:rPr>
          <w:rFonts w:asciiTheme="minorHAnsi" w:hAnsiTheme="minorHAnsi"/>
          <w:sz w:val="16"/>
        </w:rPr>
        <w:t>.</w:t>
      </w:r>
      <w:r w:rsidR="00082483" w:rsidRPr="00000D8A">
        <w:rPr>
          <w:rFonts w:asciiTheme="minorHAnsi" w:hAnsiTheme="minorHAnsi"/>
          <w:sz w:val="16"/>
        </w:rPr>
        <w:t xml:space="preserve"> </w:t>
      </w:r>
      <w:r w:rsidRPr="00000D8A">
        <w:rPr>
          <w:rFonts w:asciiTheme="minorHAnsi" w:hAnsiTheme="minorHAnsi"/>
          <w:sz w:val="16"/>
        </w:rPr>
        <w:t xml:space="preserve">Then comes the “more popular” part, </w:t>
      </w:r>
      <w:proofErr w:type="spellStart"/>
      <w:r w:rsidRPr="00000D8A">
        <w:rPr>
          <w:rFonts w:asciiTheme="minorHAnsi" w:hAnsiTheme="minorHAnsi"/>
          <w:sz w:val="16"/>
        </w:rPr>
        <w:t>Greenert</w:t>
      </w:r>
      <w:proofErr w:type="spellEnd"/>
      <w:r w:rsidRPr="00000D8A">
        <w:rPr>
          <w:rFonts w:asciiTheme="minorHAnsi" w:hAnsiTheme="minorHAnsi"/>
          <w:sz w:val="16"/>
        </w:rPr>
        <w:t xml:space="preserve"> said: </w:t>
      </w:r>
      <w:r w:rsidRPr="00000D8A">
        <w:rPr>
          <w:rStyle w:val="StyleUnderline"/>
          <w:rFonts w:asciiTheme="minorHAnsi" w:hAnsiTheme="minorHAnsi"/>
          <w:highlight w:val="cyan"/>
        </w:rPr>
        <w:t>shooting the missile down. The Aegis missile-defense cruisers included in an aircraft carrier strike group would be tasked with that</w:t>
      </w:r>
      <w:r w:rsidRPr="00000D8A">
        <w:rPr>
          <w:rFonts w:asciiTheme="minorHAnsi" w:hAnsiTheme="minorHAnsi"/>
          <w:sz w:val="16"/>
        </w:rPr>
        <w:t xml:space="preserve"> over the next decade. Afterward, </w:t>
      </w:r>
      <w:r w:rsidRPr="00000D8A">
        <w:rPr>
          <w:rStyle w:val="StyleUnderline"/>
          <w:rFonts w:asciiTheme="minorHAnsi" w:hAnsiTheme="minorHAnsi"/>
          <w:highlight w:val="cyan"/>
        </w:rPr>
        <w:t>the Navy wants to use giant shipboard lasers to burn through incoming missiles</w:t>
      </w:r>
      <w:r w:rsidRPr="00000D8A">
        <w:rPr>
          <w:rFonts w:asciiTheme="minorHAnsi" w:hAnsiTheme="minorHAnsi"/>
          <w:sz w:val="16"/>
        </w:rPr>
        <w:t>. But it’s by no means clear the Navy really can clear all the technological obstacles to oceanic laser warfare by its mid-2020s deadline.</w:t>
      </w:r>
      <w:r w:rsidR="00082483" w:rsidRPr="00000D8A">
        <w:rPr>
          <w:rFonts w:asciiTheme="minorHAnsi" w:hAnsiTheme="minorHAnsi"/>
          <w:sz w:val="16"/>
        </w:rPr>
        <w:t xml:space="preserve"> </w:t>
      </w:r>
      <w:r w:rsidRPr="00000D8A">
        <w:rPr>
          <w:rFonts w:asciiTheme="minorHAnsi" w:hAnsiTheme="minorHAnsi"/>
          <w:sz w:val="16"/>
        </w:rPr>
        <w:t xml:space="preserve">And shooting down this new missile isn’t a guaranteed proposition. “When do you have to engage it? On the way up? Mid-course? Terminal?” </w:t>
      </w:r>
      <w:proofErr w:type="spellStart"/>
      <w:r w:rsidRPr="00000D8A">
        <w:rPr>
          <w:rFonts w:asciiTheme="minorHAnsi" w:hAnsiTheme="minorHAnsi"/>
          <w:sz w:val="16"/>
        </w:rPr>
        <w:t>Greenert</w:t>
      </w:r>
      <w:proofErr w:type="spellEnd"/>
      <w:r w:rsidRPr="00000D8A">
        <w:rPr>
          <w:rFonts w:asciiTheme="minorHAnsi" w:hAnsiTheme="minorHAnsi"/>
          <w:sz w:val="16"/>
        </w:rPr>
        <w:t xml:space="preserve"> said.</w:t>
      </w:r>
      <w:r w:rsidR="00082483" w:rsidRPr="00000D8A">
        <w:rPr>
          <w:rFonts w:asciiTheme="minorHAnsi" w:hAnsiTheme="minorHAnsi"/>
          <w:sz w:val="16"/>
        </w:rPr>
        <w:t xml:space="preserve"> </w:t>
      </w:r>
      <w:r w:rsidRPr="00000D8A">
        <w:rPr>
          <w:rFonts w:asciiTheme="minorHAnsi" w:hAnsiTheme="minorHAnsi"/>
          <w:sz w:val="16"/>
        </w:rPr>
        <w:t xml:space="preserve">His answer: all of the above. “We call it links of a chain,” </w:t>
      </w:r>
      <w:proofErr w:type="spellStart"/>
      <w:r w:rsidRPr="00000D8A">
        <w:rPr>
          <w:rFonts w:asciiTheme="minorHAnsi" w:hAnsiTheme="minorHAnsi"/>
          <w:sz w:val="16"/>
        </w:rPr>
        <w:t>Greenert</w:t>
      </w:r>
      <w:proofErr w:type="spellEnd"/>
      <w:r w:rsidRPr="00000D8A">
        <w:rPr>
          <w:rFonts w:asciiTheme="minorHAnsi" w:hAnsiTheme="minorHAnsi"/>
          <w:sz w:val="16"/>
        </w:rPr>
        <w:t xml:space="preserve"> said. “</w:t>
      </w:r>
      <w:r w:rsidRPr="00000D8A">
        <w:rPr>
          <w:rStyle w:val="StyleUnderline"/>
          <w:rFonts w:asciiTheme="minorHAnsi" w:hAnsiTheme="minorHAnsi"/>
        </w:rPr>
        <w:t xml:space="preserve">We want to break as many links as possible.” </w:t>
      </w:r>
      <w:r w:rsidRPr="00000D8A">
        <w:rPr>
          <w:rStyle w:val="StyleUnderline"/>
          <w:rFonts w:asciiTheme="minorHAnsi" w:hAnsiTheme="minorHAnsi"/>
          <w:highlight w:val="cyan"/>
        </w:rPr>
        <w:t>Navy weapons have to be ready to disable the DF-21D — either through jamming it or shooting it — during “all” phases of its trajectory</w:t>
      </w:r>
      <w:r w:rsidRPr="00000D8A">
        <w:rPr>
          <w:rStyle w:val="StyleUnderline"/>
          <w:rFonts w:asciiTheme="minorHAnsi" w:hAnsiTheme="minorHAnsi"/>
        </w:rPr>
        <w:t>.</w:t>
      </w:r>
      <w:r w:rsidR="00082483" w:rsidRPr="00000D8A">
        <w:rPr>
          <w:rStyle w:val="StyleUnderline"/>
          <w:rFonts w:asciiTheme="minorHAnsi" w:hAnsiTheme="minorHAnsi"/>
        </w:rPr>
        <w:t xml:space="preserve"> </w:t>
      </w:r>
      <w:r w:rsidRPr="00000D8A">
        <w:rPr>
          <w:rFonts w:asciiTheme="minorHAnsi" w:hAnsiTheme="minorHAnsi"/>
          <w:sz w:val="16"/>
        </w:rPr>
        <w:t xml:space="preserve">There’s also something that </w:t>
      </w:r>
      <w:proofErr w:type="spellStart"/>
      <w:r w:rsidRPr="00000D8A">
        <w:rPr>
          <w:rFonts w:asciiTheme="minorHAnsi" w:hAnsiTheme="minorHAnsi"/>
          <w:sz w:val="16"/>
        </w:rPr>
        <w:t>Greenert</w:t>
      </w:r>
      <w:proofErr w:type="spellEnd"/>
      <w:r w:rsidRPr="00000D8A">
        <w:rPr>
          <w:rFonts w:asciiTheme="minorHAnsi" w:hAnsiTheme="minorHAnsi"/>
          <w:sz w:val="16"/>
        </w:rPr>
        <w:t xml:space="preserve"> didn’t mention: he has time on his side.</w:t>
      </w:r>
      <w:r w:rsidR="003A25E0" w:rsidRPr="00000D8A">
        <w:rPr>
          <w:rFonts w:asciiTheme="minorHAnsi" w:hAnsiTheme="minorHAnsi"/>
          <w:sz w:val="16"/>
        </w:rPr>
        <w:t xml:space="preserve"> </w:t>
      </w:r>
      <w:r w:rsidRPr="00000D8A">
        <w:rPr>
          <w:rFonts w:asciiTheme="minorHAnsi" w:hAnsiTheme="minorHAnsi"/>
          <w:sz w:val="16"/>
        </w:rPr>
        <w:t xml:space="preserve">The Navy conceded in December 2010 that the DF-21D had reached “initial operating capability.” But its intelligence chief quickly added that </w:t>
      </w:r>
      <w:r w:rsidRPr="00000D8A">
        <w:rPr>
          <w:rStyle w:val="StyleUnderline"/>
          <w:rFonts w:asciiTheme="minorHAnsi" w:hAnsiTheme="minorHAnsi"/>
          <w:highlight w:val="cyan"/>
        </w:rPr>
        <w:t>blowing up a carrier is still past China’s means. Hitting a moving object is difficult. Testing the thing at sea is too. Then China needs to integrate the missile into its general surface warfare plans. And after all that come the countermeasures</w:t>
      </w:r>
      <w:r w:rsidRPr="00000D8A">
        <w:rPr>
          <w:rStyle w:val="StyleUnderline"/>
          <w:rFonts w:asciiTheme="minorHAnsi" w:hAnsiTheme="minorHAnsi"/>
        </w:rPr>
        <w:t xml:space="preserve"> </w:t>
      </w:r>
      <w:proofErr w:type="spellStart"/>
      <w:r w:rsidRPr="00000D8A">
        <w:rPr>
          <w:rStyle w:val="StyleUnderline"/>
          <w:rFonts w:asciiTheme="minorHAnsi" w:hAnsiTheme="minorHAnsi"/>
        </w:rPr>
        <w:t>Greenert</w:t>
      </w:r>
      <w:proofErr w:type="spellEnd"/>
      <w:r w:rsidRPr="00000D8A">
        <w:rPr>
          <w:rStyle w:val="StyleUnderline"/>
          <w:rFonts w:asciiTheme="minorHAnsi" w:hAnsiTheme="minorHAnsi"/>
        </w:rPr>
        <w:t xml:space="preserve"> outlined. Solving all that takes time.</w:t>
      </w:r>
    </w:p>
    <w:p w:rsidR="001D1DFE" w:rsidRPr="00000D8A" w:rsidRDefault="001D1DFE" w:rsidP="001D1DFE">
      <w:pPr>
        <w:rPr>
          <w:rFonts w:asciiTheme="minorHAnsi" w:hAnsiTheme="minorHAnsi"/>
        </w:rPr>
      </w:pPr>
    </w:p>
    <w:p w:rsidR="001D1DFE" w:rsidRPr="00000D8A" w:rsidRDefault="001D1DFE" w:rsidP="001D1DFE">
      <w:pPr>
        <w:rPr>
          <w:rFonts w:asciiTheme="minorHAnsi" w:hAnsiTheme="minorHAnsi"/>
        </w:rPr>
      </w:pPr>
    </w:p>
    <w:p w:rsidR="001D1DFE" w:rsidRPr="00000D8A" w:rsidRDefault="001D1DFE" w:rsidP="001D1DFE">
      <w:pPr>
        <w:rPr>
          <w:rFonts w:asciiTheme="minorHAnsi" w:hAnsiTheme="minorHAnsi"/>
        </w:rPr>
      </w:pPr>
    </w:p>
    <w:p w:rsidR="001D1DFE" w:rsidRPr="00000D8A" w:rsidRDefault="001D1DFE" w:rsidP="001D1DFE">
      <w:pPr>
        <w:rPr>
          <w:rFonts w:asciiTheme="minorHAnsi" w:hAnsiTheme="minorHAnsi"/>
        </w:rPr>
      </w:pPr>
    </w:p>
    <w:p w:rsidR="001D1DFE" w:rsidRPr="00000D8A" w:rsidRDefault="007A4A1F" w:rsidP="007A4A1F">
      <w:pPr>
        <w:pStyle w:val="Heading3"/>
        <w:rPr>
          <w:rFonts w:asciiTheme="minorHAnsi" w:hAnsiTheme="minorHAnsi"/>
        </w:rPr>
      </w:pPr>
      <w:r w:rsidRPr="00000D8A">
        <w:rPr>
          <w:rFonts w:asciiTheme="minorHAnsi" w:hAnsiTheme="minorHAnsi"/>
        </w:rPr>
        <w:lastRenderedPageBreak/>
        <w:t>AT: Enough Carriers Now</w:t>
      </w:r>
    </w:p>
    <w:p w:rsidR="007A4A1F" w:rsidRPr="00000D8A" w:rsidRDefault="007A4A1F" w:rsidP="007A4A1F">
      <w:pPr>
        <w:pStyle w:val="Heading4"/>
        <w:rPr>
          <w:rFonts w:asciiTheme="minorHAnsi" w:hAnsiTheme="minorHAnsi"/>
        </w:rPr>
      </w:pPr>
      <w:r w:rsidRPr="00000D8A">
        <w:rPr>
          <w:rFonts w:asciiTheme="minorHAnsi" w:hAnsiTheme="minorHAnsi"/>
        </w:rPr>
        <w:t xml:space="preserve">Now is key—Araba allies are already beginning to doubt our projections and capabilities </w:t>
      </w:r>
    </w:p>
    <w:p w:rsidR="007A4A1F" w:rsidRPr="00000D8A" w:rsidRDefault="007A4A1F" w:rsidP="007A4A1F">
      <w:pPr>
        <w:rPr>
          <w:rFonts w:asciiTheme="minorHAnsi" w:hAnsiTheme="minorHAnsi"/>
        </w:rPr>
      </w:pPr>
      <w:r w:rsidRPr="00000D8A">
        <w:rPr>
          <w:rStyle w:val="Style13ptBold"/>
          <w:rFonts w:asciiTheme="minorHAnsi" w:hAnsiTheme="minorHAnsi"/>
        </w:rPr>
        <w:t>Wong 15</w:t>
      </w:r>
      <w:r w:rsidRPr="00000D8A">
        <w:rPr>
          <w:rFonts w:asciiTheme="minorHAnsi" w:hAnsiTheme="minorHAnsi"/>
        </w:rPr>
        <w:t xml:space="preserve"> </w:t>
      </w:r>
      <w:r w:rsidRPr="00000D8A">
        <w:rPr>
          <w:rFonts w:asciiTheme="minorHAnsi" w:hAnsiTheme="minorHAnsi"/>
          <w:sz w:val="16"/>
          <w:szCs w:val="16"/>
        </w:rPr>
        <w:t xml:space="preserve">[Kristina, defense reporter for The Hill, “Experts alarmed at 'strains' on aircraft-carrier fleet”, The Hill, Nov 08 2015, </w:t>
      </w:r>
      <w:hyperlink r:id="rId56" w:history="1">
        <w:r w:rsidRPr="00000D8A">
          <w:rPr>
            <w:rStyle w:val="Hyperlink"/>
            <w:rFonts w:asciiTheme="minorHAnsi" w:hAnsiTheme="minorHAnsi"/>
            <w:sz w:val="16"/>
            <w:szCs w:val="16"/>
          </w:rPr>
          <w:t>http://thehill.com/policy/defense/navy/259447-experts-alarmed-at-strains-on-aircraft-carrier-fleet</w:t>
        </w:r>
      </w:hyperlink>
      <w:r w:rsidRPr="00000D8A">
        <w:rPr>
          <w:rFonts w:asciiTheme="minorHAnsi" w:hAnsiTheme="minorHAnsi"/>
          <w:sz w:val="16"/>
          <w:szCs w:val="16"/>
        </w:rPr>
        <w:t>] AW</w:t>
      </w:r>
    </w:p>
    <w:p w:rsidR="007A4A1F" w:rsidRPr="00000D8A" w:rsidRDefault="007A4A1F" w:rsidP="001D1DFE">
      <w:pPr>
        <w:rPr>
          <w:rFonts w:asciiTheme="minorHAnsi" w:hAnsiTheme="minorHAnsi"/>
          <w:sz w:val="16"/>
        </w:rPr>
      </w:pPr>
      <w:r w:rsidRPr="00000D8A">
        <w:rPr>
          <w:rStyle w:val="StyleUnderline"/>
          <w:rFonts w:asciiTheme="minorHAnsi" w:hAnsiTheme="minorHAnsi"/>
          <w:highlight w:val="cyan"/>
        </w:rPr>
        <w:t>The Navy’s</w:t>
      </w:r>
      <w:r w:rsidRPr="00000D8A">
        <w:rPr>
          <w:rStyle w:val="StyleUnderline"/>
          <w:rFonts w:asciiTheme="minorHAnsi" w:hAnsiTheme="minorHAnsi"/>
        </w:rPr>
        <w:t xml:space="preserve"> </w:t>
      </w:r>
      <w:r w:rsidRPr="00000D8A">
        <w:rPr>
          <w:rFonts w:asciiTheme="minorHAnsi" w:hAnsiTheme="minorHAnsi"/>
          <w:sz w:val="16"/>
        </w:rPr>
        <w:t xml:space="preserve">272-ship </w:t>
      </w:r>
      <w:r w:rsidRPr="00000D8A">
        <w:rPr>
          <w:rStyle w:val="StyleUnderline"/>
          <w:rFonts w:asciiTheme="minorHAnsi" w:hAnsiTheme="minorHAnsi"/>
          <w:highlight w:val="cyan"/>
        </w:rPr>
        <w:t>force is straining under</w:t>
      </w:r>
      <w:r w:rsidRPr="00000D8A">
        <w:rPr>
          <w:rFonts w:asciiTheme="minorHAnsi" w:hAnsiTheme="minorHAnsi"/>
          <w:sz w:val="16"/>
        </w:rPr>
        <w:t xml:space="preserve"> today’s security challenges, some experts say — and one glaring symptom </w:t>
      </w:r>
      <w:r w:rsidRPr="00000D8A">
        <w:rPr>
          <w:rFonts w:asciiTheme="minorHAnsi" w:hAnsiTheme="minorHAnsi"/>
          <w:sz w:val="16"/>
          <w:highlight w:val="cyan"/>
        </w:rPr>
        <w:t xml:space="preserve">is </w:t>
      </w:r>
      <w:r w:rsidRPr="00000D8A">
        <w:rPr>
          <w:rStyle w:val="StyleUnderline"/>
          <w:rFonts w:asciiTheme="minorHAnsi" w:hAnsiTheme="minorHAnsi"/>
          <w:highlight w:val="cyan"/>
        </w:rPr>
        <w:t>a shortage of aircraft carriers</w:t>
      </w:r>
      <w:r w:rsidRPr="00000D8A">
        <w:rPr>
          <w:rStyle w:val="StyleUnderline"/>
          <w:rFonts w:asciiTheme="minorHAnsi" w:hAnsiTheme="minorHAnsi"/>
        </w:rPr>
        <w:t>.</w:t>
      </w:r>
      <w:r w:rsidR="000005F7" w:rsidRPr="00000D8A">
        <w:rPr>
          <w:rStyle w:val="StyleUnderline"/>
          <w:rFonts w:asciiTheme="minorHAnsi" w:hAnsiTheme="minorHAnsi"/>
        </w:rPr>
        <w:t xml:space="preserve"> </w:t>
      </w:r>
      <w:r w:rsidRPr="00000D8A">
        <w:rPr>
          <w:rFonts w:asciiTheme="minorHAnsi" w:hAnsiTheme="minorHAnsi"/>
          <w:sz w:val="16"/>
        </w:rPr>
        <w:t xml:space="preserve">For the first time in almost a decade, </w:t>
      </w:r>
      <w:r w:rsidRPr="00000D8A">
        <w:rPr>
          <w:rStyle w:val="StyleUnderline"/>
          <w:rFonts w:asciiTheme="minorHAnsi" w:hAnsiTheme="minorHAnsi"/>
          <w:highlight w:val="cyan"/>
        </w:rPr>
        <w:t>the Navy does not currently have a single aircraft carrier in the Persian Gulf area</w:t>
      </w:r>
      <w:r w:rsidRPr="00000D8A">
        <w:rPr>
          <w:rFonts w:asciiTheme="minorHAnsi" w:hAnsiTheme="minorHAnsi"/>
          <w:sz w:val="16"/>
        </w:rPr>
        <w:t xml:space="preserve"> to execute the war against the Islamic State in Iraq and Syria (ISIS), or to keep Iran in check.</w:t>
      </w:r>
      <w:r w:rsidR="000005F7" w:rsidRPr="00000D8A">
        <w:rPr>
          <w:rFonts w:asciiTheme="minorHAnsi" w:hAnsiTheme="minorHAnsi"/>
          <w:sz w:val="16"/>
        </w:rPr>
        <w:t xml:space="preserve"> </w:t>
      </w:r>
      <w:r w:rsidRPr="00000D8A">
        <w:rPr>
          <w:rStyle w:val="StyleUnderline"/>
          <w:rFonts w:asciiTheme="minorHAnsi" w:hAnsiTheme="minorHAnsi"/>
        </w:rPr>
        <w:t>There was also an interruption to what is billed as a “continuous carrier presence” in the Asia-Pacific region after the</w:t>
      </w:r>
      <w:r w:rsidRPr="00000D8A">
        <w:rPr>
          <w:rFonts w:asciiTheme="minorHAnsi" w:hAnsiTheme="minorHAnsi"/>
          <w:sz w:val="16"/>
        </w:rPr>
        <w:t xml:space="preserve"> USS </w:t>
      </w:r>
      <w:r w:rsidRPr="00000D8A">
        <w:rPr>
          <w:rStyle w:val="StyleUnderline"/>
          <w:rFonts w:asciiTheme="minorHAnsi" w:hAnsiTheme="minorHAnsi"/>
        </w:rPr>
        <w:t>George Washington left</w:t>
      </w:r>
      <w:r w:rsidRPr="00000D8A">
        <w:rPr>
          <w:rFonts w:asciiTheme="minorHAnsi" w:hAnsiTheme="minorHAnsi"/>
          <w:sz w:val="16"/>
        </w:rPr>
        <w:t xml:space="preserve"> in July </w:t>
      </w:r>
      <w:r w:rsidRPr="00000D8A">
        <w:rPr>
          <w:rStyle w:val="StyleUnderline"/>
          <w:rFonts w:asciiTheme="minorHAnsi" w:hAnsiTheme="minorHAnsi"/>
        </w:rPr>
        <w:t>and its replacement did not get there until the fall.</w:t>
      </w:r>
      <w:r w:rsidR="000005F7" w:rsidRPr="00000D8A">
        <w:rPr>
          <w:rStyle w:val="StyleUnderline"/>
          <w:rFonts w:asciiTheme="minorHAnsi" w:hAnsiTheme="minorHAnsi"/>
        </w:rPr>
        <w:t xml:space="preserve"> </w:t>
      </w:r>
      <w:r w:rsidRPr="00000D8A">
        <w:rPr>
          <w:rFonts w:asciiTheme="minorHAnsi" w:hAnsiTheme="minorHAnsi"/>
          <w:sz w:val="16"/>
        </w:rPr>
        <w:t xml:space="preserve">Earlier this week, senior Navy </w:t>
      </w:r>
      <w:r w:rsidRPr="00000D8A">
        <w:rPr>
          <w:rStyle w:val="StyleUnderline"/>
          <w:rFonts w:asciiTheme="minorHAnsi" w:hAnsiTheme="minorHAnsi"/>
        </w:rPr>
        <w:t xml:space="preserve">officials publicly acknowledged there will be more gaps next year. The basic problem is simple: </w:t>
      </w:r>
      <w:r w:rsidRPr="00000D8A">
        <w:rPr>
          <w:rStyle w:val="StyleUnderline"/>
          <w:rFonts w:asciiTheme="minorHAnsi" w:hAnsiTheme="minorHAnsi"/>
          <w:highlight w:val="cyan"/>
        </w:rPr>
        <w:t>The Navy only has 10 aircraft carriers, one short of what</w:t>
      </w:r>
      <w:r w:rsidRPr="00000D8A">
        <w:rPr>
          <w:rStyle w:val="StyleUnderline"/>
          <w:rFonts w:asciiTheme="minorHAnsi" w:hAnsiTheme="minorHAnsi"/>
        </w:rPr>
        <w:t xml:space="preserve"> </w:t>
      </w:r>
      <w:r w:rsidRPr="00000D8A">
        <w:rPr>
          <w:rFonts w:asciiTheme="minorHAnsi" w:hAnsiTheme="minorHAnsi"/>
          <w:sz w:val="16"/>
        </w:rPr>
        <w:t xml:space="preserve">senior officers say </w:t>
      </w:r>
      <w:r w:rsidRPr="00000D8A">
        <w:rPr>
          <w:rStyle w:val="StyleUnderline"/>
          <w:rFonts w:asciiTheme="minorHAnsi" w:hAnsiTheme="minorHAnsi"/>
          <w:highlight w:val="cyan"/>
        </w:rPr>
        <w:t>is required</w:t>
      </w:r>
      <w:r w:rsidRPr="00000D8A">
        <w:rPr>
          <w:rStyle w:val="StyleUnderline"/>
          <w:rFonts w:asciiTheme="minorHAnsi" w:hAnsiTheme="minorHAnsi"/>
        </w:rPr>
        <w:t>.</w:t>
      </w:r>
      <w:r w:rsidR="000005F7" w:rsidRPr="00000D8A">
        <w:rPr>
          <w:rStyle w:val="StyleUnderline"/>
          <w:rFonts w:asciiTheme="minorHAnsi" w:hAnsiTheme="minorHAnsi"/>
        </w:rPr>
        <w:t xml:space="preserve"> </w:t>
      </w:r>
      <w:r w:rsidRPr="00000D8A">
        <w:rPr>
          <w:rFonts w:asciiTheme="minorHAnsi" w:hAnsiTheme="minorHAnsi"/>
          <w:sz w:val="16"/>
        </w:rPr>
        <w:t xml:space="preserve">"We require 11 aircraft carriers to meet our full range of military operational requirements,” the Navy’s Assistant Secretary for Research, Development and Acquisition, Sean </w:t>
      </w:r>
      <w:proofErr w:type="spellStart"/>
      <w:r w:rsidRPr="00000D8A">
        <w:rPr>
          <w:rFonts w:asciiTheme="minorHAnsi" w:hAnsiTheme="minorHAnsi"/>
          <w:sz w:val="16"/>
        </w:rPr>
        <w:t>Stackley</w:t>
      </w:r>
      <w:proofErr w:type="spellEnd"/>
      <w:r w:rsidRPr="00000D8A">
        <w:rPr>
          <w:rFonts w:asciiTheme="minorHAnsi" w:hAnsiTheme="minorHAnsi"/>
          <w:sz w:val="16"/>
        </w:rPr>
        <w:t xml:space="preserve">, told the House Armed Services </w:t>
      </w:r>
      <w:proofErr w:type="spellStart"/>
      <w:r w:rsidRPr="00000D8A">
        <w:rPr>
          <w:rFonts w:asciiTheme="minorHAnsi" w:hAnsiTheme="minorHAnsi"/>
          <w:sz w:val="16"/>
        </w:rPr>
        <w:t>Seapower</w:t>
      </w:r>
      <w:proofErr w:type="spellEnd"/>
      <w:r w:rsidRPr="00000D8A">
        <w:rPr>
          <w:rFonts w:asciiTheme="minorHAnsi" w:hAnsiTheme="minorHAnsi"/>
          <w:sz w:val="16"/>
        </w:rPr>
        <w:t xml:space="preserve"> and Projection Forces Subcommittee on Wednesday.</w:t>
      </w:r>
      <w:r w:rsidR="000005F7" w:rsidRPr="00000D8A">
        <w:rPr>
          <w:rFonts w:asciiTheme="minorHAnsi" w:hAnsiTheme="minorHAnsi"/>
          <w:sz w:val="16"/>
        </w:rPr>
        <w:t xml:space="preserve"> </w:t>
      </w:r>
      <w:r w:rsidRPr="00000D8A">
        <w:rPr>
          <w:rStyle w:val="StyleUnderline"/>
          <w:rFonts w:asciiTheme="minorHAnsi" w:hAnsiTheme="minorHAnsi"/>
        </w:rPr>
        <w:t xml:space="preserve">"Today we're at 10 — and we're at 10 that are highly stressed because they have been driven hard," </w:t>
      </w:r>
      <w:proofErr w:type="spellStart"/>
      <w:r w:rsidRPr="00000D8A">
        <w:rPr>
          <w:rStyle w:val="StyleUnderline"/>
          <w:rFonts w:asciiTheme="minorHAnsi" w:hAnsiTheme="minorHAnsi"/>
        </w:rPr>
        <w:t>Stackley</w:t>
      </w:r>
      <w:proofErr w:type="spellEnd"/>
      <w:r w:rsidRPr="00000D8A">
        <w:rPr>
          <w:rStyle w:val="StyleUnderline"/>
          <w:rFonts w:asciiTheme="minorHAnsi" w:hAnsiTheme="minorHAnsi"/>
        </w:rPr>
        <w:t xml:space="preserve"> said.</w:t>
      </w:r>
      <w:r w:rsidR="000005F7" w:rsidRPr="00000D8A">
        <w:rPr>
          <w:rStyle w:val="StyleUnderline"/>
          <w:rFonts w:asciiTheme="minorHAnsi" w:hAnsiTheme="minorHAnsi"/>
        </w:rPr>
        <w:t xml:space="preserve"> </w:t>
      </w:r>
      <w:r w:rsidRPr="00000D8A">
        <w:rPr>
          <w:rFonts w:asciiTheme="minorHAnsi" w:hAnsiTheme="minorHAnsi"/>
          <w:sz w:val="16"/>
        </w:rPr>
        <w:t xml:space="preserve">An 11th aircraft carrier, </w:t>
      </w:r>
      <w:r w:rsidRPr="00000D8A">
        <w:rPr>
          <w:rStyle w:val="StyleUnderline"/>
          <w:rFonts w:asciiTheme="minorHAnsi" w:hAnsiTheme="minorHAnsi"/>
        </w:rPr>
        <w:t xml:space="preserve">the </w:t>
      </w:r>
      <w:r w:rsidRPr="00000D8A">
        <w:rPr>
          <w:rFonts w:asciiTheme="minorHAnsi" w:hAnsiTheme="minorHAnsi"/>
          <w:sz w:val="16"/>
        </w:rPr>
        <w:t xml:space="preserve">USS </w:t>
      </w:r>
      <w:r w:rsidRPr="00000D8A">
        <w:rPr>
          <w:rStyle w:val="StyleUnderline"/>
          <w:rFonts w:asciiTheme="minorHAnsi" w:hAnsiTheme="minorHAnsi"/>
        </w:rPr>
        <w:t>Gerald R. Ford</w:t>
      </w:r>
      <w:r w:rsidRPr="00000D8A">
        <w:rPr>
          <w:rFonts w:asciiTheme="minorHAnsi" w:hAnsiTheme="minorHAnsi"/>
          <w:sz w:val="16"/>
        </w:rPr>
        <w:t xml:space="preserve">, is slated to be commissioned in 2016, but </w:t>
      </w:r>
      <w:r w:rsidRPr="00000D8A">
        <w:rPr>
          <w:rStyle w:val="StyleUnderline"/>
          <w:rFonts w:asciiTheme="minorHAnsi" w:hAnsiTheme="minorHAnsi"/>
        </w:rPr>
        <w:t>won't be ready to deploy until 2021.</w:t>
      </w:r>
      <w:r w:rsidR="000005F7" w:rsidRPr="00000D8A">
        <w:rPr>
          <w:rStyle w:val="StyleUnderline"/>
          <w:rFonts w:asciiTheme="minorHAnsi" w:hAnsiTheme="minorHAnsi"/>
        </w:rPr>
        <w:t xml:space="preserve"> </w:t>
      </w:r>
      <w:r w:rsidRPr="00000D8A">
        <w:rPr>
          <w:rStyle w:val="StyleUnderline"/>
          <w:rFonts w:asciiTheme="minorHAnsi" w:hAnsiTheme="minorHAnsi"/>
          <w:highlight w:val="cyan"/>
        </w:rPr>
        <w:t>This shortage also comes at the same time U.S. leaders are attempting to reassure Gulf Arab allies that they are willing</w:t>
      </w:r>
      <w:r w:rsidRPr="00000D8A">
        <w:rPr>
          <w:rStyle w:val="StyleUnderline"/>
          <w:rFonts w:asciiTheme="minorHAnsi" w:hAnsiTheme="minorHAnsi"/>
        </w:rPr>
        <w:t xml:space="preserve"> and able </w:t>
      </w:r>
      <w:r w:rsidRPr="00000D8A">
        <w:rPr>
          <w:rStyle w:val="StyleUnderline"/>
          <w:rFonts w:asciiTheme="minorHAnsi" w:hAnsiTheme="minorHAnsi"/>
          <w:highlight w:val="cyan"/>
        </w:rPr>
        <w:t>to counter</w:t>
      </w:r>
      <w:r w:rsidRPr="00000D8A">
        <w:rPr>
          <w:rStyle w:val="StyleUnderline"/>
          <w:rFonts w:asciiTheme="minorHAnsi" w:hAnsiTheme="minorHAnsi"/>
        </w:rPr>
        <w:t xml:space="preserve"> growing </w:t>
      </w:r>
      <w:r w:rsidRPr="00000D8A">
        <w:rPr>
          <w:rStyle w:val="StyleUnderline"/>
          <w:rFonts w:asciiTheme="minorHAnsi" w:hAnsiTheme="minorHAnsi"/>
          <w:highlight w:val="cyan"/>
        </w:rPr>
        <w:t>Iranian influence</w:t>
      </w:r>
      <w:r w:rsidRPr="00000D8A">
        <w:rPr>
          <w:rStyle w:val="StyleUnderline"/>
          <w:rFonts w:asciiTheme="minorHAnsi" w:hAnsiTheme="minorHAnsi"/>
        </w:rPr>
        <w:t xml:space="preserve"> in the region. </w:t>
      </w:r>
      <w:r w:rsidRPr="00000D8A">
        <w:rPr>
          <w:rStyle w:val="StyleUnderline"/>
          <w:rFonts w:asciiTheme="minorHAnsi" w:hAnsiTheme="minorHAnsi"/>
          <w:highlight w:val="cyan"/>
        </w:rPr>
        <w:t>The day after the USS Theodore Roosevelt left</w:t>
      </w:r>
      <w:r w:rsidRPr="00000D8A">
        <w:rPr>
          <w:rFonts w:asciiTheme="minorHAnsi" w:hAnsiTheme="minorHAnsi"/>
          <w:sz w:val="16"/>
        </w:rPr>
        <w:t xml:space="preserve"> the Persian Gulf on Oct. 9, </w:t>
      </w:r>
      <w:r w:rsidRPr="00000D8A">
        <w:rPr>
          <w:rStyle w:val="StyleUnderline"/>
          <w:rFonts w:asciiTheme="minorHAnsi" w:hAnsiTheme="minorHAnsi"/>
          <w:highlight w:val="cyan"/>
        </w:rPr>
        <w:t>Iran fired off a ballistic missile in violation of international law.</w:t>
      </w:r>
      <w:r w:rsidR="000005F7" w:rsidRPr="00000D8A">
        <w:rPr>
          <w:rStyle w:val="StyleUnderline"/>
          <w:rFonts w:asciiTheme="minorHAnsi" w:hAnsiTheme="minorHAnsi"/>
        </w:rPr>
        <w:t xml:space="preserve"> </w:t>
      </w:r>
      <w:r w:rsidRPr="00000D8A">
        <w:rPr>
          <w:rFonts w:asciiTheme="minorHAnsi" w:hAnsiTheme="minorHAnsi"/>
          <w:sz w:val="16"/>
        </w:rPr>
        <w:t>Officials say the carrier shortage is due mainly to deferred maintenance on the carriers, to accommodate repeated deployments in support of the Iraq and Afghanistan wars. The longer a carrier goes without being maintained, the longer maintenance will take when it's finally done. That backlog of maintenance was then exacerbated by steep defense cuts under sequestration.</w:t>
      </w:r>
      <w:r w:rsidR="000005F7" w:rsidRPr="00000D8A">
        <w:rPr>
          <w:rFonts w:asciiTheme="minorHAnsi" w:hAnsiTheme="minorHAnsi"/>
          <w:sz w:val="16"/>
        </w:rPr>
        <w:t xml:space="preserve"> </w:t>
      </w:r>
      <w:r w:rsidRPr="00000D8A">
        <w:rPr>
          <w:rStyle w:val="StyleUnderline"/>
          <w:rFonts w:asciiTheme="minorHAnsi" w:hAnsiTheme="minorHAnsi"/>
          <w:highlight w:val="cyan"/>
        </w:rPr>
        <w:t>Currently, half of the 10 carriers are in maintenance</w:t>
      </w:r>
      <w:r w:rsidRPr="00000D8A">
        <w:rPr>
          <w:rFonts w:asciiTheme="minorHAnsi" w:hAnsiTheme="minorHAnsi"/>
          <w:sz w:val="16"/>
        </w:rPr>
        <w:t>. With three carriers supporting every one carrier deployed, it is impossible to have two continuously deployed in both the Middle East and the Asia Pacific at the same time.</w:t>
      </w:r>
      <w:r w:rsidR="000005F7" w:rsidRPr="00000D8A">
        <w:rPr>
          <w:rFonts w:asciiTheme="minorHAnsi" w:hAnsiTheme="minorHAnsi"/>
          <w:sz w:val="16"/>
        </w:rPr>
        <w:t xml:space="preserve"> </w:t>
      </w:r>
      <w:r w:rsidRPr="00000D8A">
        <w:rPr>
          <w:rFonts w:asciiTheme="minorHAnsi" w:hAnsiTheme="minorHAnsi"/>
          <w:sz w:val="16"/>
        </w:rPr>
        <w:t xml:space="preserve">But it’s not just carriers that are stretched thin, it’s the whole Navy fleet, according to naval expert Seth </w:t>
      </w:r>
      <w:proofErr w:type="spellStart"/>
      <w:r w:rsidRPr="00000D8A">
        <w:rPr>
          <w:rFonts w:asciiTheme="minorHAnsi" w:hAnsiTheme="minorHAnsi"/>
          <w:sz w:val="16"/>
        </w:rPr>
        <w:t>Cropsey</w:t>
      </w:r>
      <w:proofErr w:type="spellEnd"/>
      <w:r w:rsidRPr="00000D8A">
        <w:rPr>
          <w:rFonts w:asciiTheme="minorHAnsi" w:hAnsiTheme="minorHAnsi"/>
          <w:sz w:val="16"/>
        </w:rPr>
        <w:t xml:space="preserve">, director of the Center for American </w:t>
      </w:r>
      <w:proofErr w:type="spellStart"/>
      <w:r w:rsidRPr="00000D8A">
        <w:rPr>
          <w:rFonts w:asciiTheme="minorHAnsi" w:hAnsiTheme="minorHAnsi"/>
          <w:sz w:val="16"/>
        </w:rPr>
        <w:t>Seapower</w:t>
      </w:r>
      <w:proofErr w:type="spellEnd"/>
      <w:r w:rsidRPr="00000D8A">
        <w:rPr>
          <w:rFonts w:asciiTheme="minorHAnsi" w:hAnsiTheme="minorHAnsi"/>
          <w:sz w:val="16"/>
        </w:rPr>
        <w:t xml:space="preserve"> at the Hudson Institute.</w:t>
      </w:r>
      <w:r w:rsidR="000005F7" w:rsidRPr="00000D8A">
        <w:rPr>
          <w:rFonts w:asciiTheme="minorHAnsi" w:hAnsiTheme="minorHAnsi"/>
          <w:sz w:val="16"/>
        </w:rPr>
        <w:t xml:space="preserve"> </w:t>
      </w:r>
      <w:r w:rsidRPr="00000D8A">
        <w:rPr>
          <w:rFonts w:asciiTheme="minorHAnsi" w:hAnsiTheme="minorHAnsi"/>
          <w:sz w:val="16"/>
        </w:rPr>
        <w:t xml:space="preserve">“The Navy is strained because the number of ships is down from where it was five, 10, 15 years ago, and the numbers of missions that it has, has increased from five, 10, 15 years ago,” said </w:t>
      </w:r>
      <w:proofErr w:type="spellStart"/>
      <w:r w:rsidRPr="00000D8A">
        <w:rPr>
          <w:rFonts w:asciiTheme="minorHAnsi" w:hAnsiTheme="minorHAnsi"/>
          <w:sz w:val="16"/>
        </w:rPr>
        <w:t>Cropsey</w:t>
      </w:r>
      <w:proofErr w:type="spellEnd"/>
      <w:r w:rsidRPr="00000D8A">
        <w:rPr>
          <w:rFonts w:asciiTheme="minorHAnsi" w:hAnsiTheme="minorHAnsi"/>
          <w:sz w:val="16"/>
        </w:rPr>
        <w:t>, who served as deputy undersecretary of the Navy for Republican Presidents Ronald Reagan and George H.W. Bush.</w:t>
      </w:r>
      <w:r w:rsidR="000005F7" w:rsidRPr="00000D8A">
        <w:rPr>
          <w:rFonts w:asciiTheme="minorHAnsi" w:hAnsiTheme="minorHAnsi"/>
          <w:sz w:val="16"/>
        </w:rPr>
        <w:t xml:space="preserve"> </w:t>
      </w:r>
      <w:r w:rsidRPr="00000D8A">
        <w:rPr>
          <w:rFonts w:asciiTheme="minorHAnsi" w:hAnsiTheme="minorHAnsi"/>
          <w:sz w:val="16"/>
        </w:rPr>
        <w:t>The Navy itself has pushed back against the notion that it is strained.</w:t>
      </w:r>
      <w:r w:rsidR="000005F7" w:rsidRPr="00000D8A">
        <w:rPr>
          <w:rFonts w:asciiTheme="minorHAnsi" w:hAnsiTheme="minorHAnsi"/>
          <w:sz w:val="16"/>
        </w:rPr>
        <w:t xml:space="preserve"> </w:t>
      </w:r>
      <w:r w:rsidRPr="00000D8A">
        <w:rPr>
          <w:rFonts w:asciiTheme="minorHAnsi" w:hAnsiTheme="minorHAnsi"/>
          <w:sz w:val="16"/>
        </w:rPr>
        <w:t>"We're focused on being present where it matters, when it matters and ensuring the force is employed in a sustainable, affordable way," said Navy spokesman Lt. Cmdr. Tim Hawkins. "But make no mistake, we are still meeting our global commitments."</w:t>
      </w:r>
      <w:r w:rsidR="000005F7" w:rsidRPr="00000D8A">
        <w:rPr>
          <w:rFonts w:asciiTheme="minorHAnsi" w:hAnsiTheme="minorHAnsi"/>
          <w:sz w:val="16"/>
        </w:rPr>
        <w:t xml:space="preserve"> </w:t>
      </w:r>
      <w:r w:rsidRPr="00000D8A">
        <w:rPr>
          <w:rFonts w:asciiTheme="minorHAnsi" w:hAnsiTheme="minorHAnsi"/>
          <w:sz w:val="16"/>
        </w:rPr>
        <w:t xml:space="preserve">Retired Marine Col. Mark </w:t>
      </w:r>
      <w:proofErr w:type="spellStart"/>
      <w:r w:rsidRPr="00000D8A">
        <w:rPr>
          <w:rFonts w:asciiTheme="minorHAnsi" w:hAnsiTheme="minorHAnsi"/>
          <w:sz w:val="16"/>
        </w:rPr>
        <w:t>Cancian</w:t>
      </w:r>
      <w:proofErr w:type="spellEnd"/>
      <w:r w:rsidRPr="00000D8A">
        <w:rPr>
          <w:rFonts w:asciiTheme="minorHAnsi" w:hAnsiTheme="minorHAnsi"/>
          <w:sz w:val="16"/>
        </w:rPr>
        <w:t xml:space="preserve"> disagrees. </w:t>
      </w:r>
      <w:proofErr w:type="spellStart"/>
      <w:r w:rsidRPr="00000D8A">
        <w:rPr>
          <w:rFonts w:asciiTheme="minorHAnsi" w:hAnsiTheme="minorHAnsi"/>
          <w:sz w:val="16"/>
        </w:rPr>
        <w:t>Cancian</w:t>
      </w:r>
      <w:proofErr w:type="spellEnd"/>
      <w:r w:rsidRPr="00000D8A">
        <w:rPr>
          <w:rFonts w:asciiTheme="minorHAnsi" w:hAnsiTheme="minorHAnsi"/>
          <w:sz w:val="16"/>
        </w:rPr>
        <w:t xml:space="preserve"> served as the chief of the Office of Budget and Management division that works on the Pentagon’s budget from 2008 until April 2015.</w:t>
      </w:r>
      <w:r w:rsidR="000005F7" w:rsidRPr="00000D8A">
        <w:rPr>
          <w:rFonts w:asciiTheme="minorHAnsi" w:hAnsiTheme="minorHAnsi"/>
          <w:sz w:val="16"/>
        </w:rPr>
        <w:t xml:space="preserve"> </w:t>
      </w:r>
      <w:r w:rsidRPr="00000D8A">
        <w:rPr>
          <w:rFonts w:asciiTheme="minorHAnsi" w:hAnsiTheme="minorHAnsi"/>
          <w:sz w:val="16"/>
        </w:rPr>
        <w:t xml:space="preserve">"There's no question that the Navy is strained,” said </w:t>
      </w:r>
      <w:proofErr w:type="spellStart"/>
      <w:r w:rsidRPr="00000D8A">
        <w:rPr>
          <w:rFonts w:asciiTheme="minorHAnsi" w:hAnsiTheme="minorHAnsi"/>
          <w:sz w:val="16"/>
        </w:rPr>
        <w:t>Cancian</w:t>
      </w:r>
      <w:proofErr w:type="spellEnd"/>
      <w:r w:rsidRPr="00000D8A">
        <w:rPr>
          <w:rFonts w:asciiTheme="minorHAnsi" w:hAnsiTheme="minorHAnsi"/>
          <w:sz w:val="16"/>
        </w:rPr>
        <w:t>, who is now a senior adviser of the International Security Program at the Center for Strategic and International Studies. “Strained in the sense that the combatant commanders want more naval presence than the Navy can give them.”</w:t>
      </w:r>
      <w:r w:rsidR="000005F7" w:rsidRPr="00000D8A">
        <w:rPr>
          <w:rFonts w:asciiTheme="minorHAnsi" w:hAnsiTheme="minorHAnsi"/>
          <w:sz w:val="16"/>
        </w:rPr>
        <w:t xml:space="preserve"> </w:t>
      </w:r>
      <w:r w:rsidRPr="00000D8A">
        <w:rPr>
          <w:rStyle w:val="StyleUnderline"/>
          <w:rFonts w:asciiTheme="minorHAnsi" w:hAnsiTheme="minorHAnsi"/>
        </w:rPr>
        <w:t>The Navy is attempting to reach a goal of 303 ships by 2021.</w:t>
      </w:r>
      <w:r w:rsidR="000005F7" w:rsidRPr="00000D8A">
        <w:rPr>
          <w:rStyle w:val="StyleUnderline"/>
          <w:rFonts w:asciiTheme="minorHAnsi" w:hAnsiTheme="minorHAnsi"/>
        </w:rPr>
        <w:t xml:space="preserve"> </w:t>
      </w:r>
      <w:proofErr w:type="spellStart"/>
      <w:r w:rsidRPr="00000D8A">
        <w:rPr>
          <w:rFonts w:asciiTheme="minorHAnsi" w:hAnsiTheme="minorHAnsi"/>
          <w:sz w:val="16"/>
        </w:rPr>
        <w:t>Cropsey</w:t>
      </w:r>
      <w:proofErr w:type="spellEnd"/>
      <w:r w:rsidRPr="00000D8A">
        <w:rPr>
          <w:rFonts w:asciiTheme="minorHAnsi" w:hAnsiTheme="minorHAnsi"/>
          <w:sz w:val="16"/>
        </w:rPr>
        <w:t xml:space="preserve"> argues “</w:t>
      </w:r>
      <w:r w:rsidRPr="00000D8A">
        <w:rPr>
          <w:rStyle w:val="StyleUnderline"/>
          <w:rFonts w:asciiTheme="minorHAnsi" w:hAnsiTheme="minorHAnsi"/>
        </w:rPr>
        <w:t>the absolute minimum is somewhere around 325 ships</w:t>
      </w:r>
      <w:r w:rsidRPr="00000D8A">
        <w:rPr>
          <w:rFonts w:asciiTheme="minorHAnsi" w:hAnsiTheme="minorHAnsi"/>
          <w:sz w:val="16"/>
        </w:rPr>
        <w:t xml:space="preserve">. … </w:t>
      </w:r>
      <w:r w:rsidRPr="00000D8A">
        <w:rPr>
          <w:rStyle w:val="StyleUnderline"/>
          <w:rFonts w:asciiTheme="minorHAnsi" w:hAnsiTheme="minorHAnsi"/>
        </w:rPr>
        <w:t>If we are serious about the threat that's increasingly coming from states like China, Iran, Russia and North Korea, specifically their efforts to deny access to the waters in their area, we need closer to a 350-ship Navy</w:t>
      </w:r>
      <w:r w:rsidRPr="00000D8A">
        <w:rPr>
          <w:rFonts w:asciiTheme="minorHAnsi" w:hAnsiTheme="minorHAnsi"/>
          <w:sz w:val="16"/>
        </w:rPr>
        <w:t>.”</w:t>
      </w:r>
      <w:r w:rsidR="000005F7" w:rsidRPr="00000D8A">
        <w:rPr>
          <w:rFonts w:asciiTheme="minorHAnsi" w:hAnsiTheme="minorHAnsi"/>
          <w:sz w:val="16"/>
        </w:rPr>
        <w:t xml:space="preserve"> </w:t>
      </w:r>
      <w:r w:rsidRPr="00000D8A">
        <w:rPr>
          <w:rFonts w:asciiTheme="minorHAnsi" w:hAnsiTheme="minorHAnsi"/>
          <w:sz w:val="16"/>
        </w:rPr>
        <w:t>The requests actually made by the combatant commanders are usually kept private.</w:t>
      </w:r>
      <w:r w:rsidR="000005F7" w:rsidRPr="00000D8A">
        <w:rPr>
          <w:rFonts w:asciiTheme="minorHAnsi" w:hAnsiTheme="minorHAnsi"/>
          <w:sz w:val="16"/>
        </w:rPr>
        <w:t xml:space="preserve"> </w:t>
      </w:r>
      <w:r w:rsidRPr="00000D8A">
        <w:rPr>
          <w:rFonts w:asciiTheme="minorHAnsi" w:hAnsiTheme="minorHAnsi"/>
          <w:sz w:val="16"/>
        </w:rPr>
        <w:t xml:space="preserve">But Rep. Randy Forbes (R-Va.), chairman of the House Armed Services </w:t>
      </w:r>
      <w:proofErr w:type="spellStart"/>
      <w:r w:rsidRPr="00000D8A">
        <w:rPr>
          <w:rFonts w:asciiTheme="minorHAnsi" w:hAnsiTheme="minorHAnsi"/>
          <w:sz w:val="16"/>
        </w:rPr>
        <w:t>Seapower</w:t>
      </w:r>
      <w:proofErr w:type="spellEnd"/>
      <w:r w:rsidRPr="00000D8A">
        <w:rPr>
          <w:rFonts w:asciiTheme="minorHAnsi" w:hAnsiTheme="minorHAnsi"/>
          <w:sz w:val="16"/>
        </w:rPr>
        <w:t xml:space="preserve"> and Projection Forces Subcommittee, said during Wednesday’s subcommittee hearing that </w:t>
      </w:r>
      <w:r w:rsidRPr="00000D8A">
        <w:rPr>
          <w:rStyle w:val="StyleUnderline"/>
          <w:rFonts w:asciiTheme="minorHAnsi" w:hAnsiTheme="minorHAnsi"/>
        </w:rPr>
        <w:t>combatant commanders would hypothetically request 21 aircraft carriers.</w:t>
      </w:r>
      <w:r w:rsidR="000005F7" w:rsidRPr="00000D8A">
        <w:rPr>
          <w:rStyle w:val="StyleUnderline"/>
          <w:rFonts w:asciiTheme="minorHAnsi" w:hAnsiTheme="minorHAnsi"/>
        </w:rPr>
        <w:t xml:space="preserve"> </w:t>
      </w:r>
      <w:r w:rsidRPr="00000D8A">
        <w:rPr>
          <w:rFonts w:asciiTheme="minorHAnsi" w:hAnsiTheme="minorHAnsi"/>
          <w:sz w:val="16"/>
        </w:rPr>
        <w:t>Forbes is a consistent advocate of robust military spending whose district abuts cities, including Norfolk and Hampton, that are heavily dependent upon the Navy.</w:t>
      </w:r>
      <w:r w:rsidR="000005F7" w:rsidRPr="00000D8A">
        <w:rPr>
          <w:rFonts w:asciiTheme="minorHAnsi" w:hAnsiTheme="minorHAnsi"/>
          <w:sz w:val="16"/>
        </w:rPr>
        <w:t xml:space="preserve"> </w:t>
      </w:r>
      <w:r w:rsidRPr="00000D8A">
        <w:rPr>
          <w:rFonts w:asciiTheme="minorHAnsi" w:hAnsiTheme="minorHAnsi"/>
          <w:sz w:val="16"/>
        </w:rPr>
        <w:t>“</w:t>
      </w:r>
      <w:r w:rsidRPr="00000D8A">
        <w:rPr>
          <w:rStyle w:val="StyleUnderline"/>
          <w:rFonts w:asciiTheme="minorHAnsi" w:hAnsiTheme="minorHAnsi"/>
        </w:rPr>
        <w:t>The answer is we need more</w:t>
      </w:r>
      <w:r w:rsidRPr="00000D8A">
        <w:rPr>
          <w:rFonts w:asciiTheme="minorHAnsi" w:hAnsiTheme="minorHAnsi"/>
          <w:sz w:val="16"/>
        </w:rPr>
        <w:t xml:space="preserve">,” added Bryan McGrath, deputy director of the Center for American </w:t>
      </w:r>
      <w:proofErr w:type="spellStart"/>
      <w:r w:rsidRPr="00000D8A">
        <w:rPr>
          <w:rFonts w:asciiTheme="minorHAnsi" w:hAnsiTheme="minorHAnsi"/>
          <w:sz w:val="16"/>
        </w:rPr>
        <w:t>Seapower</w:t>
      </w:r>
      <w:proofErr w:type="spellEnd"/>
      <w:r w:rsidRPr="00000D8A">
        <w:rPr>
          <w:rFonts w:asciiTheme="minorHAnsi" w:hAnsiTheme="minorHAnsi"/>
          <w:sz w:val="16"/>
        </w:rPr>
        <w:t xml:space="preserve"> at the Hudson Institute.</w:t>
      </w:r>
      <w:r w:rsidR="000005F7" w:rsidRPr="00000D8A">
        <w:rPr>
          <w:rFonts w:asciiTheme="minorHAnsi" w:hAnsiTheme="minorHAnsi"/>
          <w:sz w:val="16"/>
        </w:rPr>
        <w:t xml:space="preserve"> </w:t>
      </w:r>
      <w:r w:rsidRPr="00000D8A">
        <w:rPr>
          <w:rFonts w:asciiTheme="minorHAnsi" w:hAnsiTheme="minorHAnsi"/>
          <w:sz w:val="16"/>
        </w:rPr>
        <w:t>McGrath noted that during World War II, the United States had around 3,000 ships, including about 50 aircraft carriers. That number dropped down to 700 during the Vietnam War. The numbers dropped further soon afterward, he said.</w:t>
      </w:r>
      <w:r w:rsidR="000005F7" w:rsidRPr="00000D8A">
        <w:rPr>
          <w:rFonts w:asciiTheme="minorHAnsi" w:hAnsiTheme="minorHAnsi"/>
          <w:sz w:val="16"/>
        </w:rPr>
        <w:t xml:space="preserve"> </w:t>
      </w:r>
      <w:r w:rsidRPr="00000D8A">
        <w:rPr>
          <w:rFonts w:asciiTheme="minorHAnsi" w:hAnsiTheme="minorHAnsi"/>
          <w:sz w:val="16"/>
        </w:rPr>
        <w:t>Former President Ronald Reagan made it his goal to build a 600-ship Navy — getting to 594, including 15 aircraft carriers. After the Cold War, the numbers plummeted further. Still, he said, a review during the Clinton administration called for 365 ships.</w:t>
      </w:r>
      <w:r w:rsidR="000005F7" w:rsidRPr="00000D8A">
        <w:rPr>
          <w:rFonts w:asciiTheme="minorHAnsi" w:hAnsiTheme="minorHAnsi"/>
          <w:sz w:val="16"/>
        </w:rPr>
        <w:t xml:space="preserve"> </w:t>
      </w:r>
      <w:r w:rsidRPr="00000D8A">
        <w:rPr>
          <w:rFonts w:asciiTheme="minorHAnsi" w:hAnsiTheme="minorHAnsi"/>
          <w:sz w:val="16"/>
        </w:rPr>
        <w:t>“And that was during an era for little or no great-power tension … I think we are beginning to enter an era of renewed great-power tension. In my view, we have a Navy that is not appropriately sized for our part of the bargain,” McGrath said.</w:t>
      </w:r>
      <w:r w:rsidR="000005F7" w:rsidRPr="00000D8A">
        <w:rPr>
          <w:rFonts w:asciiTheme="minorHAnsi" w:hAnsiTheme="minorHAnsi"/>
          <w:sz w:val="16"/>
        </w:rPr>
        <w:t xml:space="preserve"> </w:t>
      </w:r>
      <w:r w:rsidRPr="00000D8A">
        <w:rPr>
          <w:rFonts w:asciiTheme="minorHAnsi" w:hAnsiTheme="minorHAnsi"/>
          <w:sz w:val="16"/>
        </w:rPr>
        <w:t>He noted the argument by some that ships are only becoming more vulnerable as enemies improve their capabilities, but he said that was true of every arsenal.</w:t>
      </w:r>
      <w:r w:rsidR="000005F7" w:rsidRPr="00000D8A">
        <w:rPr>
          <w:rFonts w:asciiTheme="minorHAnsi" w:hAnsiTheme="minorHAnsi"/>
          <w:sz w:val="16"/>
        </w:rPr>
        <w:t xml:space="preserve"> </w:t>
      </w:r>
      <w:r w:rsidRPr="00000D8A">
        <w:rPr>
          <w:rFonts w:asciiTheme="minorHAnsi" w:hAnsiTheme="minorHAnsi"/>
          <w:sz w:val="16"/>
        </w:rPr>
        <w:t xml:space="preserve">It's not clear whether calls for more ships may be heeded. Fiscal hawks and skeptics who believe the Pentagon has sought </w:t>
      </w:r>
      <w:r w:rsidRPr="00000D8A">
        <w:rPr>
          <w:rFonts w:asciiTheme="minorHAnsi" w:hAnsiTheme="minorHAnsi"/>
          <w:sz w:val="16"/>
        </w:rPr>
        <w:lastRenderedPageBreak/>
        <w:t>more funding than it actually needs have pushed back against increased defense spending.</w:t>
      </w:r>
      <w:r w:rsidR="000005F7" w:rsidRPr="00000D8A">
        <w:rPr>
          <w:rFonts w:asciiTheme="minorHAnsi" w:hAnsiTheme="minorHAnsi"/>
          <w:sz w:val="16"/>
        </w:rPr>
        <w:t xml:space="preserve"> </w:t>
      </w:r>
      <w:r w:rsidRPr="00000D8A">
        <w:rPr>
          <w:rFonts w:asciiTheme="minorHAnsi" w:hAnsiTheme="minorHAnsi"/>
          <w:sz w:val="16"/>
        </w:rPr>
        <w:t>Calling for more ships has become a popular Republican talking point.</w:t>
      </w:r>
      <w:r w:rsidR="000005F7" w:rsidRPr="00000D8A">
        <w:rPr>
          <w:rFonts w:asciiTheme="minorHAnsi" w:hAnsiTheme="minorHAnsi"/>
          <w:sz w:val="16"/>
        </w:rPr>
        <w:t xml:space="preserve"> </w:t>
      </w:r>
      <w:r w:rsidRPr="00000D8A">
        <w:rPr>
          <w:rFonts w:asciiTheme="minorHAnsi" w:hAnsiTheme="minorHAnsi"/>
          <w:sz w:val="16"/>
        </w:rPr>
        <w:t>New House Speaker Paul Ryan (R-Wis.) mentioned building more ships during a recent interview on the Hugh Hewitt Show. And several Republican presidential candidates have sounded similar notes.</w:t>
      </w:r>
      <w:r w:rsidR="000005F7" w:rsidRPr="00000D8A">
        <w:rPr>
          <w:rFonts w:asciiTheme="minorHAnsi" w:hAnsiTheme="minorHAnsi"/>
          <w:sz w:val="16"/>
        </w:rPr>
        <w:t xml:space="preserve"> </w:t>
      </w:r>
      <w:r w:rsidRPr="00000D8A">
        <w:rPr>
          <w:rFonts w:asciiTheme="minorHAnsi" w:hAnsiTheme="minorHAnsi"/>
          <w:sz w:val="16"/>
        </w:rPr>
        <w:t xml:space="preserve">But </w:t>
      </w:r>
      <w:proofErr w:type="spellStart"/>
      <w:r w:rsidRPr="00000D8A">
        <w:rPr>
          <w:rFonts w:asciiTheme="minorHAnsi" w:hAnsiTheme="minorHAnsi"/>
          <w:sz w:val="16"/>
        </w:rPr>
        <w:t>Cancian</w:t>
      </w:r>
      <w:proofErr w:type="spellEnd"/>
      <w:r w:rsidRPr="00000D8A">
        <w:rPr>
          <w:rFonts w:asciiTheme="minorHAnsi" w:hAnsiTheme="minorHAnsi"/>
          <w:sz w:val="16"/>
        </w:rPr>
        <w:t xml:space="preserve"> said it's not just a GOP talking point.</w:t>
      </w:r>
      <w:r w:rsidR="000005F7" w:rsidRPr="00000D8A">
        <w:rPr>
          <w:rFonts w:asciiTheme="minorHAnsi" w:hAnsiTheme="minorHAnsi"/>
          <w:sz w:val="16"/>
        </w:rPr>
        <w:t xml:space="preserve"> </w:t>
      </w:r>
      <w:r w:rsidRPr="00000D8A">
        <w:rPr>
          <w:rFonts w:asciiTheme="minorHAnsi" w:hAnsiTheme="minorHAnsi"/>
          <w:sz w:val="16"/>
        </w:rPr>
        <w:t>"</w:t>
      </w:r>
      <w:r w:rsidRPr="00000D8A">
        <w:rPr>
          <w:rStyle w:val="StyleUnderline"/>
          <w:rFonts w:asciiTheme="minorHAnsi" w:hAnsiTheme="minorHAnsi"/>
          <w:highlight w:val="cyan"/>
        </w:rPr>
        <w:t>The current strategy calls for a very forward engaged military</w:t>
      </w:r>
      <w:r w:rsidRPr="00000D8A">
        <w:rPr>
          <w:rStyle w:val="StyleUnderline"/>
          <w:rFonts w:asciiTheme="minorHAnsi" w:hAnsiTheme="minorHAnsi"/>
        </w:rPr>
        <w:t xml:space="preserve">, a lot of forward presence, and </w:t>
      </w:r>
      <w:r w:rsidRPr="00000D8A">
        <w:rPr>
          <w:rStyle w:val="StyleUnderline"/>
          <w:rFonts w:asciiTheme="minorHAnsi" w:hAnsiTheme="minorHAnsi"/>
          <w:highlight w:val="cyan"/>
        </w:rPr>
        <w:t>our allies</w:t>
      </w:r>
      <w:r w:rsidRPr="00000D8A">
        <w:rPr>
          <w:rStyle w:val="StyleUnderline"/>
          <w:rFonts w:asciiTheme="minorHAnsi" w:hAnsiTheme="minorHAnsi"/>
        </w:rPr>
        <w:t xml:space="preserve"> and partners </w:t>
      </w:r>
      <w:r w:rsidRPr="00000D8A">
        <w:rPr>
          <w:rStyle w:val="StyleUnderline"/>
          <w:rFonts w:asciiTheme="minorHAnsi" w:hAnsiTheme="minorHAnsi"/>
          <w:highlight w:val="cyan"/>
        </w:rPr>
        <w:t>expect that</w:t>
      </w:r>
      <w:r w:rsidRPr="00000D8A">
        <w:rPr>
          <w:rFonts w:asciiTheme="minorHAnsi" w:hAnsiTheme="minorHAnsi"/>
          <w:sz w:val="16"/>
        </w:rPr>
        <w:t>." he said. “</w:t>
      </w:r>
      <w:r w:rsidRPr="00000D8A">
        <w:rPr>
          <w:rStyle w:val="StyleUnderline"/>
          <w:rFonts w:asciiTheme="minorHAnsi" w:hAnsiTheme="minorHAnsi"/>
          <w:highlight w:val="cyan"/>
        </w:rPr>
        <w:t>In the Middle East, particularly now you’d like to be reassuring your allies and partners</w:t>
      </w:r>
      <w:r w:rsidRPr="00000D8A">
        <w:rPr>
          <w:rFonts w:asciiTheme="minorHAnsi" w:hAnsiTheme="minorHAnsi"/>
          <w:sz w:val="16"/>
        </w:rPr>
        <w:t>.”</w:t>
      </w:r>
      <w:r w:rsidR="000005F7" w:rsidRPr="00000D8A">
        <w:rPr>
          <w:rFonts w:asciiTheme="minorHAnsi" w:hAnsiTheme="minorHAnsi"/>
          <w:sz w:val="16"/>
        </w:rPr>
        <w:t xml:space="preserve"> </w:t>
      </w:r>
      <w:proofErr w:type="spellStart"/>
      <w:r w:rsidRPr="00000D8A">
        <w:rPr>
          <w:rFonts w:asciiTheme="minorHAnsi" w:hAnsiTheme="minorHAnsi"/>
          <w:sz w:val="16"/>
        </w:rPr>
        <w:t>Cancian</w:t>
      </w:r>
      <w:proofErr w:type="spellEnd"/>
      <w:r w:rsidRPr="00000D8A">
        <w:rPr>
          <w:rFonts w:asciiTheme="minorHAnsi" w:hAnsiTheme="minorHAnsi"/>
          <w:sz w:val="16"/>
        </w:rPr>
        <w:t xml:space="preserve"> also argued that ships provide a more forceful U.S. military presence than other forces.</w:t>
      </w:r>
      <w:r w:rsidR="000005F7" w:rsidRPr="00000D8A">
        <w:rPr>
          <w:rFonts w:asciiTheme="minorHAnsi" w:hAnsiTheme="minorHAnsi"/>
          <w:sz w:val="16"/>
        </w:rPr>
        <w:t xml:space="preserve"> </w:t>
      </w:r>
      <w:r w:rsidRPr="00000D8A">
        <w:rPr>
          <w:rFonts w:asciiTheme="minorHAnsi" w:hAnsiTheme="minorHAnsi"/>
          <w:sz w:val="16"/>
        </w:rPr>
        <w:t>“</w:t>
      </w:r>
      <w:r w:rsidRPr="00000D8A">
        <w:rPr>
          <w:rStyle w:val="StyleUnderline"/>
          <w:rFonts w:asciiTheme="minorHAnsi" w:hAnsiTheme="minorHAnsi"/>
          <w:highlight w:val="cyan"/>
        </w:rPr>
        <w:t>Flying a couple of airplanes</w:t>
      </w:r>
      <w:r w:rsidRPr="00000D8A">
        <w:rPr>
          <w:rStyle w:val="StyleUnderline"/>
          <w:rFonts w:asciiTheme="minorHAnsi" w:hAnsiTheme="minorHAnsi"/>
        </w:rPr>
        <w:t xml:space="preserve"> into an airbase just </w:t>
      </w:r>
      <w:r w:rsidRPr="00000D8A">
        <w:rPr>
          <w:rStyle w:val="StyleUnderline"/>
          <w:rFonts w:asciiTheme="minorHAnsi" w:hAnsiTheme="minorHAnsi"/>
          <w:highlight w:val="cyan"/>
        </w:rPr>
        <w:t>doesn't give the visibility that sailing a ship into a harbor does</w:t>
      </w:r>
      <w:r w:rsidRPr="00000D8A">
        <w:rPr>
          <w:rFonts w:asciiTheme="minorHAnsi" w:hAnsiTheme="minorHAnsi"/>
          <w:sz w:val="16"/>
        </w:rPr>
        <w:t>,” he said. “</w:t>
      </w:r>
      <w:r w:rsidRPr="00000D8A">
        <w:rPr>
          <w:rStyle w:val="StyleUnderline"/>
          <w:rFonts w:asciiTheme="minorHAnsi" w:hAnsiTheme="minorHAnsi"/>
        </w:rPr>
        <w:t>There’s nothing like sailing a carrier into someone’s harbor to make the point that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is here</w:t>
      </w:r>
      <w:r w:rsidRPr="00000D8A">
        <w:rPr>
          <w:rFonts w:asciiTheme="minorHAnsi" w:hAnsiTheme="minorHAnsi"/>
          <w:sz w:val="16"/>
        </w:rPr>
        <w:t>.”</w:t>
      </w:r>
    </w:p>
    <w:p w:rsidR="001D1DFE" w:rsidRPr="00000D8A" w:rsidRDefault="001D1DFE" w:rsidP="001D1DFE">
      <w:pPr>
        <w:rPr>
          <w:rFonts w:asciiTheme="minorHAnsi" w:hAnsiTheme="minorHAnsi"/>
        </w:rPr>
      </w:pPr>
    </w:p>
    <w:p w:rsidR="001D1DFE" w:rsidRPr="00000D8A" w:rsidRDefault="001D1DFE" w:rsidP="001D1DFE">
      <w:pPr>
        <w:rPr>
          <w:rFonts w:asciiTheme="minorHAnsi" w:hAnsiTheme="minorHAnsi"/>
        </w:rPr>
      </w:pPr>
    </w:p>
    <w:p w:rsidR="00381C21" w:rsidRPr="00000D8A" w:rsidRDefault="00381C21" w:rsidP="00381C21">
      <w:pPr>
        <w:pStyle w:val="Heading4"/>
        <w:rPr>
          <w:rFonts w:asciiTheme="minorHAnsi" w:hAnsiTheme="minorHAnsi"/>
        </w:rPr>
      </w:pPr>
      <w:r w:rsidRPr="00000D8A">
        <w:rPr>
          <w:rFonts w:asciiTheme="minorHAnsi" w:hAnsiTheme="minorHAnsi"/>
        </w:rPr>
        <w:t>Carriers create a unique signal which de-escalates conflicts and encourages diplomatic connection</w:t>
      </w:r>
    </w:p>
    <w:p w:rsidR="001D1DFE" w:rsidRPr="00000D8A" w:rsidRDefault="00DF7D39" w:rsidP="001D1DFE">
      <w:pPr>
        <w:rPr>
          <w:rFonts w:asciiTheme="minorHAnsi" w:hAnsiTheme="minorHAnsi"/>
        </w:rPr>
      </w:pPr>
      <w:proofErr w:type="spellStart"/>
      <w:r w:rsidRPr="00000D8A">
        <w:rPr>
          <w:rStyle w:val="Style13ptBold"/>
          <w:rFonts w:asciiTheme="minorHAnsi" w:hAnsiTheme="minorHAnsi"/>
        </w:rPr>
        <w:t>Blachford</w:t>
      </w:r>
      <w:proofErr w:type="spellEnd"/>
      <w:r w:rsidRPr="00000D8A">
        <w:rPr>
          <w:rStyle w:val="Style13ptBold"/>
          <w:rFonts w:asciiTheme="minorHAnsi" w:hAnsiTheme="minorHAnsi"/>
        </w:rPr>
        <w:t xml:space="preserve"> 13</w:t>
      </w:r>
      <w:r w:rsidRPr="00000D8A">
        <w:rPr>
          <w:rFonts w:asciiTheme="minorHAnsi" w:hAnsiTheme="minorHAnsi"/>
        </w:rPr>
        <w:t xml:space="preserve"> </w:t>
      </w:r>
      <w:r w:rsidRPr="00000D8A">
        <w:rPr>
          <w:rFonts w:asciiTheme="minorHAnsi" w:hAnsiTheme="minorHAnsi"/>
          <w:sz w:val="16"/>
          <w:szCs w:val="16"/>
        </w:rPr>
        <w:t>[Kevin, Ph.D. candidate in International Relations at the University of Winchester, “THE CONTINUING RELEVANCE OF AIRCRAFT CARRIERS FOR THE U.S. NAVY”, Georgetown Journal of International Affairs, Aug 15 2013, http://journal.georgetown.edu/the-continuing-relevance-of-aircraft-carriers-for-the-u-s-navy-by-kevin-blachford/</w:t>
      </w:r>
    </w:p>
    <w:p w:rsidR="00DF7D39" w:rsidRPr="00000D8A" w:rsidRDefault="00DF7D39" w:rsidP="001D1DFE">
      <w:pPr>
        <w:rPr>
          <w:rStyle w:val="StyleUnderline"/>
          <w:rFonts w:asciiTheme="minorHAnsi" w:hAnsiTheme="minorHAnsi"/>
        </w:rPr>
      </w:pPr>
      <w:r w:rsidRPr="00000D8A">
        <w:rPr>
          <w:rStyle w:val="StyleUnderline"/>
          <w:rFonts w:asciiTheme="minorHAnsi" w:hAnsiTheme="minorHAnsi"/>
        </w:rPr>
        <w:t xml:space="preserve">One of the primary benefits of </w:t>
      </w:r>
      <w:r w:rsidRPr="00000D8A">
        <w:rPr>
          <w:rStyle w:val="StyleUnderline"/>
          <w:rFonts w:asciiTheme="minorHAnsi" w:hAnsiTheme="minorHAnsi"/>
          <w:highlight w:val="cyan"/>
        </w:rPr>
        <w:t>a carrier</w:t>
      </w:r>
      <w:r w:rsidRPr="00000D8A">
        <w:rPr>
          <w:rStyle w:val="StyleUnderline"/>
          <w:rFonts w:asciiTheme="minorHAnsi" w:hAnsiTheme="minorHAnsi"/>
        </w:rPr>
        <w:t xml:space="preserve"> is that it </w:t>
      </w:r>
      <w:r w:rsidRPr="00000D8A">
        <w:rPr>
          <w:rStyle w:val="StyleUnderline"/>
          <w:rFonts w:asciiTheme="minorHAnsi" w:hAnsiTheme="minorHAnsi"/>
          <w:highlight w:val="cyan"/>
        </w:rPr>
        <w:t>can work as a platform even when the technologies</w:t>
      </w:r>
      <w:r w:rsidRPr="00000D8A">
        <w:rPr>
          <w:rStyle w:val="StyleUnderline"/>
          <w:rFonts w:asciiTheme="minorHAnsi" w:hAnsiTheme="minorHAnsi"/>
        </w:rPr>
        <w:t xml:space="preserve"> </w:t>
      </w:r>
      <w:r w:rsidRPr="00000D8A">
        <w:rPr>
          <w:rFonts w:asciiTheme="minorHAnsi" w:hAnsiTheme="minorHAnsi"/>
          <w:sz w:val="16"/>
        </w:rPr>
        <w:t xml:space="preserve">for air-wings, missiles, and electronics </w:t>
      </w:r>
      <w:r w:rsidRPr="00000D8A">
        <w:rPr>
          <w:rStyle w:val="StyleUnderline"/>
          <w:rFonts w:asciiTheme="minorHAnsi" w:hAnsiTheme="minorHAnsi"/>
          <w:highlight w:val="cyan"/>
        </w:rPr>
        <w:t>have moved on.</w:t>
      </w:r>
      <w:r w:rsidRPr="00000D8A">
        <w:rPr>
          <w:rFonts w:asciiTheme="minorHAnsi" w:hAnsiTheme="minorHAnsi"/>
          <w:sz w:val="16"/>
        </w:rPr>
        <w:t xml:space="preserve"> As one report in Foreign Policy argues, “unlike other classes of ships</w:t>
      </w:r>
      <w:r w:rsidRPr="00000D8A">
        <w:rPr>
          <w:rStyle w:val="StyleUnderline"/>
          <w:rFonts w:asciiTheme="minorHAnsi" w:hAnsiTheme="minorHAnsi"/>
        </w:rPr>
        <w:t xml:space="preserve">, </w:t>
      </w:r>
      <w:r w:rsidRPr="00000D8A">
        <w:rPr>
          <w:rStyle w:val="StyleUnderline"/>
          <w:rFonts w:asciiTheme="minorHAnsi" w:hAnsiTheme="minorHAnsi"/>
          <w:highlight w:val="cyan"/>
        </w:rPr>
        <w:t>the aircraft carrier does not need to be retired when its primary weapons system becomes obsolete</w:t>
      </w:r>
      <w:r w:rsidRPr="00000D8A">
        <w:rPr>
          <w:rStyle w:val="StyleUnderline"/>
          <w:rFonts w:asciiTheme="minorHAnsi" w:hAnsiTheme="minorHAnsi"/>
        </w:rPr>
        <w:t xml:space="preserve">. Similarly, </w:t>
      </w:r>
      <w:r w:rsidRPr="00000D8A">
        <w:rPr>
          <w:rStyle w:val="StyleUnderline"/>
          <w:rFonts w:asciiTheme="minorHAnsi" w:hAnsiTheme="minorHAnsi"/>
          <w:highlight w:val="cyan"/>
        </w:rPr>
        <w:t>defensive systems are</w:t>
      </w:r>
      <w:r w:rsidRPr="00000D8A">
        <w:rPr>
          <w:rStyle w:val="StyleUnderline"/>
          <w:rFonts w:asciiTheme="minorHAnsi" w:hAnsiTheme="minorHAnsi"/>
        </w:rPr>
        <w:t xml:space="preserve"> more </w:t>
      </w:r>
      <w:r w:rsidRPr="00000D8A">
        <w:rPr>
          <w:rStyle w:val="StyleUnderline"/>
          <w:rFonts w:asciiTheme="minorHAnsi" w:hAnsiTheme="minorHAnsi"/>
          <w:highlight w:val="cyan"/>
        </w:rPr>
        <w:t>easily upgraded aboard an aircraft carrier</w:t>
      </w:r>
      <w:r w:rsidRPr="00000D8A">
        <w:rPr>
          <w:rStyle w:val="StyleUnderline"/>
          <w:rFonts w:asciiTheme="minorHAnsi" w:hAnsiTheme="minorHAnsi"/>
        </w:rPr>
        <w:t xml:space="preserve"> than any other ship.</w:t>
      </w:r>
      <w:r w:rsidRPr="00000D8A">
        <w:rPr>
          <w:rFonts w:asciiTheme="minorHAnsi" w:hAnsiTheme="minorHAnsi"/>
          <w:sz w:val="16"/>
        </w:rPr>
        <w:t>”[12] For example, fighters launched from carriers act as defensive perimeters, and with the pace of drone technological developments, this task could soon be done by unmanned drones, which can operate for far longer and without risk to pilots’ lives. This suggests that far from reducing the navy’s reliance on carriers, there should be a broader re-assessment of the F-35 aircraft, which is intended to be the primary naval air-wing for the next few decades. As the most expensive procurement project in Pentagon history,[13] the flaws of the F-35 program demonstrate that the biggest concern should not be the role of a carrier, but the ability of its primary weapons to fulfil their mission at a reasonable cost.</w:t>
      </w:r>
      <w:r w:rsidR="00E20E94" w:rsidRPr="00000D8A">
        <w:rPr>
          <w:rFonts w:asciiTheme="minorHAnsi" w:hAnsiTheme="minorHAnsi"/>
          <w:sz w:val="16"/>
        </w:rPr>
        <w:t xml:space="preserve"> </w:t>
      </w:r>
      <w:r w:rsidRPr="00000D8A">
        <w:rPr>
          <w:rFonts w:asciiTheme="minorHAnsi" w:hAnsiTheme="minorHAnsi"/>
          <w:sz w:val="16"/>
        </w:rPr>
        <w:t xml:space="preserve">Critics of carriers have advocated moving towards </w:t>
      </w:r>
      <w:r w:rsidRPr="00000D8A">
        <w:rPr>
          <w:rStyle w:val="StyleUnderline"/>
          <w:rFonts w:asciiTheme="minorHAnsi" w:hAnsiTheme="minorHAnsi"/>
        </w:rPr>
        <w:t xml:space="preserve">long-range intercontinental forces and </w:t>
      </w:r>
      <w:r w:rsidRPr="00000D8A">
        <w:rPr>
          <w:rStyle w:val="StyleUnderline"/>
          <w:rFonts w:asciiTheme="minorHAnsi" w:hAnsiTheme="minorHAnsi"/>
          <w:highlight w:val="cyan"/>
        </w:rPr>
        <w:t>long-distance bombers</w:t>
      </w:r>
      <w:r w:rsidRPr="00000D8A">
        <w:rPr>
          <w:rFonts w:asciiTheme="minorHAnsi" w:hAnsiTheme="minorHAnsi"/>
          <w:sz w:val="16"/>
        </w:rPr>
        <w:t xml:space="preserve">, but relying purely on these options would </w:t>
      </w:r>
      <w:r w:rsidRPr="00000D8A">
        <w:rPr>
          <w:rStyle w:val="StyleUnderline"/>
          <w:rFonts w:asciiTheme="minorHAnsi" w:hAnsiTheme="minorHAnsi"/>
          <w:highlight w:val="cyan"/>
        </w:rPr>
        <w:t>limit the responses available</w:t>
      </w:r>
      <w:r w:rsidRPr="00000D8A">
        <w:rPr>
          <w:rStyle w:val="StyleUnderline"/>
          <w:rFonts w:asciiTheme="minorHAnsi" w:hAnsiTheme="minorHAnsi"/>
        </w:rPr>
        <w:t xml:space="preserve"> to policy makers in a crisis and potentially increase the chances of violence escalation. </w:t>
      </w:r>
      <w:r w:rsidRPr="00000D8A">
        <w:rPr>
          <w:rStyle w:val="StyleUnderline"/>
          <w:rFonts w:asciiTheme="minorHAnsi" w:hAnsiTheme="minorHAnsi"/>
          <w:highlight w:val="cyan"/>
        </w:rPr>
        <w:t>The deployment of carriers</w:t>
      </w:r>
      <w:r w:rsidRPr="00000D8A">
        <w:rPr>
          <w:rStyle w:val="StyleUnderline"/>
          <w:rFonts w:asciiTheme="minorHAnsi" w:hAnsiTheme="minorHAnsi"/>
        </w:rPr>
        <w:t xml:space="preserve">, however, </w:t>
      </w:r>
      <w:r w:rsidRPr="00000D8A">
        <w:rPr>
          <w:rStyle w:val="StyleUnderline"/>
          <w:rFonts w:asciiTheme="minorHAnsi" w:hAnsiTheme="minorHAnsi"/>
          <w:highlight w:val="cyan"/>
        </w:rPr>
        <w:t>shows a willingness to use force without escalating</w:t>
      </w:r>
      <w:r w:rsidRPr="00000D8A">
        <w:rPr>
          <w:rStyle w:val="StyleUnderline"/>
          <w:rFonts w:asciiTheme="minorHAnsi" w:hAnsiTheme="minorHAnsi"/>
        </w:rPr>
        <w:t xml:space="preserve"> into an armed conflict</w:t>
      </w:r>
      <w:r w:rsidRPr="00000D8A">
        <w:rPr>
          <w:rFonts w:asciiTheme="minorHAnsi" w:hAnsiTheme="minorHAnsi"/>
          <w:sz w:val="16"/>
        </w:rPr>
        <w:t>. A British naval think tank acknowledges the deterrent ability of carriers by pointing to the Iranian threat to close the straits of Hormuz. The report notes that “</w:t>
      </w:r>
      <w:r w:rsidRPr="00000D8A">
        <w:rPr>
          <w:rStyle w:val="StyleUnderline"/>
          <w:rFonts w:asciiTheme="minorHAnsi" w:hAnsiTheme="minorHAnsi"/>
          <w:highlight w:val="cyan"/>
        </w:rPr>
        <w:t>the immediate reaction of the</w:t>
      </w:r>
      <w:r w:rsidRPr="00000D8A">
        <w:rPr>
          <w:rStyle w:val="StyleUnderline"/>
          <w:rFonts w:asciiTheme="minorHAnsi" w:hAnsiTheme="minorHAnsi"/>
        </w:rPr>
        <w:t xml:space="preserve"> </w:t>
      </w:r>
      <w:r w:rsidRPr="00000D8A">
        <w:rPr>
          <w:rFonts w:asciiTheme="minorHAnsi" w:hAnsiTheme="minorHAnsi"/>
          <w:sz w:val="16"/>
        </w:rPr>
        <w:t xml:space="preserve">United States </w:t>
      </w:r>
      <w:r w:rsidRPr="00000D8A">
        <w:rPr>
          <w:rStyle w:val="StyleUnderline"/>
          <w:rFonts w:asciiTheme="minorHAnsi" w:hAnsiTheme="minorHAnsi"/>
          <w:highlight w:val="cyan"/>
        </w:rPr>
        <w:t>Navy</w:t>
      </w:r>
      <w:r w:rsidRPr="00000D8A">
        <w:rPr>
          <w:rFonts w:asciiTheme="minorHAnsi" w:hAnsiTheme="minorHAnsi"/>
          <w:sz w:val="16"/>
        </w:rPr>
        <w:t xml:space="preserve"> was </w:t>
      </w:r>
      <w:r w:rsidRPr="00000D8A">
        <w:rPr>
          <w:rStyle w:val="StyleUnderline"/>
          <w:rFonts w:asciiTheme="minorHAnsi" w:hAnsiTheme="minorHAnsi"/>
          <w:highlight w:val="cyan"/>
        </w:rPr>
        <w:t>to send a carrier battle group into the Arabian Gulf</w:t>
      </w:r>
      <w:r w:rsidRPr="00000D8A">
        <w:rPr>
          <w:rFonts w:asciiTheme="minorHAnsi" w:hAnsiTheme="minorHAnsi"/>
          <w:sz w:val="16"/>
        </w:rPr>
        <w:t xml:space="preserve"> and to position a second carrier battle group in the Gulf of Oman.” The threat of force and the deterrent ability of carriers “</w:t>
      </w:r>
      <w:r w:rsidRPr="00000D8A">
        <w:rPr>
          <w:rStyle w:val="StyleUnderline"/>
          <w:rFonts w:asciiTheme="minorHAnsi" w:hAnsiTheme="minorHAnsi"/>
          <w:highlight w:val="cyan"/>
        </w:rPr>
        <w:t>persuaded the Iranian Government that their threat to blockade the Hormuz Strait would not be tolerated</w:t>
      </w:r>
      <w:r w:rsidRPr="00000D8A">
        <w:rPr>
          <w:rFonts w:asciiTheme="minorHAnsi" w:hAnsiTheme="minorHAnsi"/>
          <w:sz w:val="16"/>
        </w:rPr>
        <w:t xml:space="preserve"> and they rapidly suggested a return to the negotiating table.”[</w:t>
      </w:r>
      <w:r w:rsidRPr="00000D8A">
        <w:rPr>
          <w:rFonts w:asciiTheme="minorHAnsi" w:hAnsiTheme="minorHAnsi"/>
          <w:sz w:val="16"/>
          <w:highlight w:val="cyan"/>
        </w:rPr>
        <w:t xml:space="preserve">14] </w:t>
      </w:r>
      <w:r w:rsidRPr="00000D8A">
        <w:rPr>
          <w:rStyle w:val="StyleUnderline"/>
          <w:rFonts w:asciiTheme="minorHAnsi" w:hAnsiTheme="minorHAnsi"/>
          <w:highlight w:val="cyan"/>
        </w:rPr>
        <w:t>There will always be the need for rapidly deployable forces</w:t>
      </w:r>
      <w:r w:rsidRPr="00000D8A">
        <w:rPr>
          <w:rStyle w:val="StyleUnderline"/>
          <w:rFonts w:asciiTheme="minorHAnsi" w:hAnsiTheme="minorHAnsi"/>
        </w:rPr>
        <w:t xml:space="preserve"> that can offer flexibility and power projection, </w:t>
      </w:r>
      <w:r w:rsidRPr="00000D8A">
        <w:rPr>
          <w:rStyle w:val="StyleUnderline"/>
          <w:rFonts w:asciiTheme="minorHAnsi" w:hAnsiTheme="minorHAnsi"/>
          <w:highlight w:val="cyan"/>
        </w:rPr>
        <w:t>which only aircraft carriers can provide</w:t>
      </w:r>
      <w:r w:rsidRPr="00000D8A">
        <w:rPr>
          <w:rStyle w:val="StyleUnderline"/>
          <w:rFonts w:asciiTheme="minorHAnsi" w:hAnsiTheme="minorHAnsi"/>
        </w:rPr>
        <w:t>.</w:t>
      </w:r>
      <w:r w:rsidR="00E20E94" w:rsidRPr="00000D8A">
        <w:rPr>
          <w:rStyle w:val="StyleUnderline"/>
          <w:rFonts w:asciiTheme="minorHAnsi" w:hAnsiTheme="minorHAnsi"/>
        </w:rPr>
        <w:t xml:space="preserve"> </w:t>
      </w:r>
      <w:r w:rsidRPr="00000D8A">
        <w:rPr>
          <w:rFonts w:asciiTheme="minorHAnsi" w:hAnsiTheme="minorHAnsi"/>
          <w:sz w:val="16"/>
        </w:rPr>
        <w:t xml:space="preserve">According to Robert D. Kaplan, while the twentieth century focused on the landscape of Europe, </w:t>
      </w:r>
      <w:r w:rsidRPr="00000D8A">
        <w:rPr>
          <w:rStyle w:val="StyleUnderline"/>
          <w:rFonts w:asciiTheme="minorHAnsi" w:hAnsiTheme="minorHAnsi"/>
        </w:rPr>
        <w:t>the twenty-first century will focus on the “seascape” of East Asia</w:t>
      </w:r>
      <w:proofErr w:type="gramStart"/>
      <w:r w:rsidRPr="00000D8A">
        <w:rPr>
          <w:rFonts w:asciiTheme="minorHAnsi" w:hAnsiTheme="minorHAnsi"/>
          <w:sz w:val="16"/>
        </w:rPr>
        <w:t>.[</w:t>
      </w:r>
      <w:proofErr w:type="gramEnd"/>
      <w:r w:rsidRPr="00000D8A">
        <w:rPr>
          <w:rFonts w:asciiTheme="minorHAnsi" w:hAnsiTheme="minorHAnsi"/>
          <w:sz w:val="16"/>
        </w:rPr>
        <w:t xml:space="preserve">15] Although it remains too early to contemplate a struggle for hegemony in the Western Pacific, the rise of China and the </w:t>
      </w:r>
      <w:r w:rsidRPr="00000D8A">
        <w:rPr>
          <w:rStyle w:val="StyleUnderline"/>
          <w:rFonts w:asciiTheme="minorHAnsi" w:hAnsiTheme="minorHAnsi"/>
          <w:highlight w:val="cyan"/>
        </w:rPr>
        <w:t>shifting of power</w:t>
      </w:r>
      <w:r w:rsidRPr="00000D8A">
        <w:rPr>
          <w:rFonts w:asciiTheme="minorHAnsi" w:hAnsiTheme="minorHAnsi"/>
          <w:sz w:val="16"/>
        </w:rPr>
        <w:t xml:space="preserve"> to the East </w:t>
      </w:r>
      <w:r w:rsidRPr="00000D8A">
        <w:rPr>
          <w:rStyle w:val="StyleUnderline"/>
          <w:rFonts w:asciiTheme="minorHAnsi" w:hAnsiTheme="minorHAnsi"/>
          <w:highlight w:val="cyan"/>
        </w:rPr>
        <w:t>will require a U.S. commitment to engagement in the region, in which a visible naval presence will play a key part</w:t>
      </w:r>
      <w:r w:rsidRPr="00000D8A">
        <w:rPr>
          <w:rStyle w:val="StyleUnderline"/>
          <w:rFonts w:asciiTheme="minorHAnsi" w:hAnsiTheme="minorHAnsi"/>
        </w:rPr>
        <w:t>.</w:t>
      </w:r>
      <w:r w:rsidRPr="00000D8A">
        <w:rPr>
          <w:rFonts w:asciiTheme="minorHAnsi" w:hAnsiTheme="minorHAnsi"/>
          <w:sz w:val="16"/>
        </w:rPr>
        <w:t xml:space="preserve"> Strategists may seek alternatives to the carrier, but </w:t>
      </w:r>
      <w:r w:rsidRPr="00000D8A">
        <w:rPr>
          <w:rStyle w:val="StyleUnderline"/>
          <w:rFonts w:asciiTheme="minorHAnsi" w:hAnsiTheme="minorHAnsi"/>
          <w:highlight w:val="cyan"/>
        </w:rPr>
        <w:t>the</w:t>
      </w:r>
      <w:r w:rsidRPr="00000D8A">
        <w:rPr>
          <w:rStyle w:val="StyleUnderline"/>
          <w:rFonts w:asciiTheme="minorHAnsi" w:hAnsiTheme="minorHAnsi"/>
        </w:rPr>
        <w:t xml:space="preserve"> </w:t>
      </w:r>
      <w:r w:rsidRPr="00000D8A">
        <w:rPr>
          <w:rFonts w:asciiTheme="minorHAnsi" w:hAnsiTheme="minorHAnsi"/>
          <w:sz w:val="16"/>
        </w:rPr>
        <w:t xml:space="preserve">simple </w:t>
      </w:r>
      <w:r w:rsidRPr="00000D8A">
        <w:rPr>
          <w:rStyle w:val="StyleUnderline"/>
          <w:rFonts w:asciiTheme="minorHAnsi" w:hAnsiTheme="minorHAnsi"/>
          <w:highlight w:val="cyan"/>
        </w:rPr>
        <w:t>fact that other powers are</w:t>
      </w:r>
      <w:r w:rsidRPr="00000D8A">
        <w:rPr>
          <w:rStyle w:val="StyleUnderline"/>
          <w:rFonts w:asciiTheme="minorHAnsi" w:hAnsiTheme="minorHAnsi"/>
        </w:rPr>
        <w:t xml:space="preserve"> desperately </w:t>
      </w:r>
      <w:r w:rsidRPr="00000D8A">
        <w:rPr>
          <w:rStyle w:val="StyleUnderline"/>
          <w:rFonts w:asciiTheme="minorHAnsi" w:hAnsiTheme="minorHAnsi"/>
          <w:highlight w:val="cyan"/>
        </w:rPr>
        <w:t>seeking carrier capabilities demonstrates that they are still relevant tools</w:t>
      </w:r>
      <w:r w:rsidRPr="00000D8A">
        <w:rPr>
          <w:rStyle w:val="StyleUnderline"/>
          <w:rFonts w:asciiTheme="minorHAnsi" w:hAnsiTheme="minorHAnsi"/>
        </w:rPr>
        <w:t xml:space="preserve"> for policy makers and military strategists</w:t>
      </w:r>
      <w:r w:rsidRPr="00000D8A">
        <w:rPr>
          <w:rFonts w:asciiTheme="minorHAnsi" w:hAnsiTheme="minorHAnsi"/>
          <w:sz w:val="16"/>
        </w:rPr>
        <w:t xml:space="preserve">. While </w:t>
      </w:r>
      <w:r w:rsidRPr="00000D8A">
        <w:rPr>
          <w:rStyle w:val="StyleUnderline"/>
          <w:rFonts w:asciiTheme="minorHAnsi" w:hAnsiTheme="minorHAnsi"/>
          <w:highlight w:val="cyan"/>
        </w:rPr>
        <w:t>anti-access capabilities</w:t>
      </w:r>
      <w:r w:rsidRPr="00000D8A">
        <w:rPr>
          <w:rStyle w:val="StyleUnderline"/>
          <w:rFonts w:asciiTheme="minorHAnsi" w:hAnsiTheme="minorHAnsi"/>
        </w:rPr>
        <w:t xml:space="preserve"> </w:t>
      </w:r>
      <w:r w:rsidRPr="00000D8A">
        <w:rPr>
          <w:rFonts w:asciiTheme="minorHAnsi" w:hAnsiTheme="minorHAnsi"/>
          <w:sz w:val="16"/>
        </w:rPr>
        <w:t xml:space="preserve">are a growing concern for U.S. strategists, they </w:t>
      </w:r>
      <w:r w:rsidRPr="00000D8A">
        <w:rPr>
          <w:rStyle w:val="StyleUnderline"/>
          <w:rFonts w:asciiTheme="minorHAnsi" w:hAnsiTheme="minorHAnsi"/>
          <w:highlight w:val="cyan"/>
        </w:rPr>
        <w:t>offer no use</w:t>
      </w:r>
      <w:r w:rsidRPr="00000D8A">
        <w:rPr>
          <w:rStyle w:val="StyleUnderline"/>
          <w:rFonts w:asciiTheme="minorHAnsi" w:hAnsiTheme="minorHAnsi"/>
        </w:rPr>
        <w:t xml:space="preserve"> or purpose </w:t>
      </w:r>
      <w:r w:rsidRPr="00000D8A">
        <w:rPr>
          <w:rStyle w:val="StyleUnderline"/>
          <w:rFonts w:asciiTheme="minorHAnsi" w:hAnsiTheme="minorHAnsi"/>
          <w:highlight w:val="cyan"/>
        </w:rPr>
        <w:t>as a diplomatic or political tool</w:t>
      </w:r>
      <w:r w:rsidRPr="00000D8A">
        <w:rPr>
          <w:rStyle w:val="StyleUnderline"/>
          <w:rFonts w:asciiTheme="minorHAnsi" w:hAnsiTheme="minorHAnsi"/>
        </w:rPr>
        <w:t>.</w:t>
      </w:r>
      <w:r w:rsidRPr="00000D8A">
        <w:rPr>
          <w:rFonts w:asciiTheme="minorHAnsi" w:hAnsiTheme="minorHAnsi"/>
          <w:sz w:val="16"/>
        </w:rPr>
        <w:t xml:space="preserve"> Anti-carrier ballistic missiles will only sit and wait until they are ready to be used, whereas a carrier may last a lifetime without being fired upon</w:t>
      </w:r>
      <w:r w:rsidRPr="00000D8A">
        <w:rPr>
          <w:rStyle w:val="StyleUnderline"/>
          <w:rFonts w:asciiTheme="minorHAnsi" w:hAnsiTheme="minorHAnsi"/>
        </w:rPr>
        <w:t>. Asymmetric technology poses a challenge for carriers, but it is far from impossible to overcome these new threats.</w:t>
      </w:r>
      <w:r w:rsidR="00E20E94" w:rsidRPr="00000D8A">
        <w:rPr>
          <w:rStyle w:val="StyleUnderline"/>
          <w:rFonts w:asciiTheme="minorHAnsi" w:hAnsiTheme="minorHAnsi"/>
        </w:rPr>
        <w:t xml:space="preserve"> </w:t>
      </w:r>
      <w:r w:rsidRPr="00000D8A">
        <w:rPr>
          <w:rFonts w:asciiTheme="minorHAnsi" w:hAnsiTheme="minorHAnsi"/>
          <w:sz w:val="16"/>
        </w:rPr>
        <w:t xml:space="preserve">Despite recent controversies over the relevance of carriers, there is no doubt that </w:t>
      </w:r>
      <w:r w:rsidRPr="00000D8A">
        <w:rPr>
          <w:rStyle w:val="StyleUnderline"/>
          <w:rFonts w:asciiTheme="minorHAnsi" w:hAnsiTheme="minorHAnsi"/>
        </w:rPr>
        <w:lastRenderedPageBreak/>
        <w:t>aircraft carriers can continue to be at the heart of America’s naval presence.</w:t>
      </w:r>
      <w:r w:rsidRPr="00000D8A">
        <w:rPr>
          <w:rFonts w:asciiTheme="minorHAnsi" w:hAnsiTheme="minorHAnsi"/>
          <w:sz w:val="16"/>
        </w:rPr>
        <w:t xml:space="preserve"> While there will always be technological and fiscal challenges to their continued use, </w:t>
      </w:r>
      <w:r w:rsidRPr="00000D8A">
        <w:rPr>
          <w:rStyle w:val="StyleUnderline"/>
          <w:rFonts w:asciiTheme="minorHAnsi" w:hAnsiTheme="minorHAnsi"/>
        </w:rPr>
        <w:t>no other class of naval vessel is able to offer the flexibility, deterrent ability, power projection, and capabilities of aircraft carriers.</w:t>
      </w:r>
      <w:r w:rsidRPr="00000D8A">
        <w:rPr>
          <w:rFonts w:asciiTheme="minorHAnsi" w:hAnsiTheme="minorHAnsi"/>
          <w:sz w:val="16"/>
        </w:rPr>
        <w:t xml:space="preserve"> It is for this reason, that aircraft carriers will remain a leading option for both strategists and policy makers. Carriers have been at the heart of the U.S. navy for decades, and instead of dismissing the utility of carriers, there needs to be a further development of </w:t>
      </w:r>
      <w:proofErr w:type="spellStart"/>
      <w:r w:rsidRPr="00000D8A">
        <w:rPr>
          <w:rFonts w:asciiTheme="minorHAnsi" w:hAnsiTheme="minorHAnsi"/>
          <w:sz w:val="16"/>
        </w:rPr>
        <w:t>defence</w:t>
      </w:r>
      <w:proofErr w:type="spellEnd"/>
      <w:r w:rsidRPr="00000D8A">
        <w:rPr>
          <w:rFonts w:asciiTheme="minorHAnsi" w:hAnsiTheme="minorHAnsi"/>
          <w:sz w:val="16"/>
        </w:rPr>
        <w:t xml:space="preserve"> technology and armaments, along with new strategic planning for the use of carriers. </w:t>
      </w:r>
      <w:r w:rsidRPr="00000D8A">
        <w:rPr>
          <w:rStyle w:val="StyleUnderline"/>
          <w:rFonts w:asciiTheme="minorHAnsi" w:hAnsiTheme="minorHAnsi"/>
        </w:rPr>
        <w:t>The development of new carriers by potential rivals demonstrates the continuing relevance of aircraft carriers for major powers, including the United States.</w:t>
      </w:r>
    </w:p>
    <w:p w:rsidR="00442150" w:rsidRPr="00000D8A" w:rsidRDefault="00442150" w:rsidP="001D1DFE">
      <w:pPr>
        <w:rPr>
          <w:rStyle w:val="StyleUnderline"/>
          <w:rFonts w:asciiTheme="minorHAnsi" w:hAnsiTheme="minorHAnsi"/>
        </w:rPr>
      </w:pPr>
    </w:p>
    <w:p w:rsidR="00442150" w:rsidRPr="00000D8A" w:rsidRDefault="00442150" w:rsidP="00442150">
      <w:pPr>
        <w:rPr>
          <w:rFonts w:asciiTheme="minorHAnsi" w:hAnsiTheme="minorHAnsi"/>
        </w:rPr>
      </w:pPr>
    </w:p>
    <w:p w:rsidR="00EC153B" w:rsidRPr="00000D8A" w:rsidRDefault="00EC153B" w:rsidP="00EC153B">
      <w:pPr>
        <w:pStyle w:val="Heading3"/>
        <w:rPr>
          <w:rFonts w:asciiTheme="minorHAnsi" w:hAnsiTheme="minorHAnsi"/>
        </w:rPr>
      </w:pPr>
      <w:r w:rsidRPr="00000D8A">
        <w:rPr>
          <w:rFonts w:asciiTheme="minorHAnsi" w:hAnsiTheme="minorHAnsi"/>
        </w:rPr>
        <w:lastRenderedPageBreak/>
        <w:t>AT: Supercarriers key</w:t>
      </w:r>
    </w:p>
    <w:p w:rsidR="00EC153B" w:rsidRPr="00000D8A" w:rsidRDefault="00EC153B" w:rsidP="00442150">
      <w:pPr>
        <w:rPr>
          <w:rFonts w:asciiTheme="minorHAnsi" w:hAnsiTheme="minorHAnsi"/>
        </w:rPr>
      </w:pPr>
    </w:p>
    <w:p w:rsidR="00EC153B" w:rsidRPr="00000D8A" w:rsidRDefault="001C222A" w:rsidP="001C222A">
      <w:pPr>
        <w:pStyle w:val="Heading4"/>
        <w:rPr>
          <w:rFonts w:asciiTheme="minorHAnsi" w:hAnsiTheme="minorHAnsi"/>
        </w:rPr>
      </w:pPr>
      <w:r w:rsidRPr="00000D8A">
        <w:rPr>
          <w:rFonts w:asciiTheme="minorHAnsi" w:hAnsiTheme="minorHAnsi"/>
        </w:rPr>
        <w:t>Improving air tech and changing needs means small carriers can do the same as supers</w:t>
      </w:r>
    </w:p>
    <w:p w:rsidR="00EC153B" w:rsidRPr="00000D8A" w:rsidRDefault="00EC153B" w:rsidP="00442150">
      <w:pPr>
        <w:rPr>
          <w:rFonts w:asciiTheme="minorHAnsi" w:hAnsiTheme="minorHAnsi"/>
        </w:rPr>
      </w:pPr>
      <w:proofErr w:type="spellStart"/>
      <w:r w:rsidRPr="00000D8A">
        <w:rPr>
          <w:rStyle w:val="Style13ptBold"/>
          <w:rFonts w:asciiTheme="minorHAnsi" w:hAnsiTheme="minorHAnsi"/>
        </w:rPr>
        <w:t>Rogoway</w:t>
      </w:r>
      <w:proofErr w:type="spellEnd"/>
      <w:r w:rsidRPr="00000D8A">
        <w:rPr>
          <w:rStyle w:val="Style13ptBold"/>
          <w:rFonts w:asciiTheme="minorHAnsi" w:hAnsiTheme="minorHAnsi"/>
        </w:rPr>
        <w:t xml:space="preserve"> 14</w:t>
      </w:r>
      <w:r w:rsidRPr="00000D8A">
        <w:rPr>
          <w:rFonts w:asciiTheme="minorHAnsi" w:hAnsiTheme="minorHAnsi"/>
        </w:rPr>
        <w:t xml:space="preserve"> </w:t>
      </w:r>
      <w:r w:rsidRPr="00000D8A">
        <w:rPr>
          <w:rFonts w:asciiTheme="minorHAnsi" w:hAnsiTheme="minorHAnsi"/>
          <w:sz w:val="16"/>
        </w:rPr>
        <w:t xml:space="preserve">[Tyler, Defense editor at Time </w:t>
      </w:r>
      <w:proofErr w:type="spellStart"/>
      <w:r w:rsidRPr="00000D8A">
        <w:rPr>
          <w:rFonts w:asciiTheme="minorHAnsi" w:hAnsiTheme="minorHAnsi"/>
          <w:sz w:val="16"/>
        </w:rPr>
        <w:t>Inc</w:t>
      </w:r>
      <w:proofErr w:type="spellEnd"/>
      <w:r w:rsidRPr="00000D8A">
        <w:rPr>
          <w:rFonts w:asciiTheme="minorHAnsi" w:hAnsiTheme="minorHAnsi"/>
          <w:sz w:val="16"/>
        </w:rPr>
        <w:t xml:space="preserve">, “Why The US Navy Should Build Smaller Aircraft Carriers”, </w:t>
      </w:r>
      <w:proofErr w:type="spellStart"/>
      <w:r w:rsidRPr="00000D8A">
        <w:rPr>
          <w:rFonts w:asciiTheme="minorHAnsi" w:hAnsiTheme="minorHAnsi"/>
          <w:sz w:val="16"/>
        </w:rPr>
        <w:t>FoxtrotAlpha</w:t>
      </w:r>
      <w:proofErr w:type="spellEnd"/>
      <w:r w:rsidRPr="00000D8A">
        <w:rPr>
          <w:rFonts w:asciiTheme="minorHAnsi" w:hAnsiTheme="minorHAnsi"/>
          <w:sz w:val="16"/>
        </w:rPr>
        <w:t xml:space="preserve">, July 09 2014, </w:t>
      </w:r>
      <w:hyperlink r:id="rId57" w:history="1">
        <w:r w:rsidRPr="00000D8A">
          <w:rPr>
            <w:rStyle w:val="Hyperlink"/>
            <w:rFonts w:asciiTheme="minorHAnsi" w:hAnsiTheme="minorHAnsi"/>
            <w:sz w:val="16"/>
          </w:rPr>
          <w:t>http://foxtrotalpha.jalopnik.com/americas-carrier-gap-crisis-highlights-a-need-for-sma-1740644946</w:t>
        </w:r>
      </w:hyperlink>
      <w:r w:rsidRPr="00000D8A">
        <w:rPr>
          <w:rFonts w:asciiTheme="minorHAnsi" w:hAnsiTheme="minorHAnsi"/>
          <w:sz w:val="16"/>
        </w:rPr>
        <w:t>] AW</w:t>
      </w:r>
    </w:p>
    <w:p w:rsidR="00EC153B" w:rsidRPr="00000D8A" w:rsidRDefault="00EC153B" w:rsidP="00EC153B">
      <w:pPr>
        <w:rPr>
          <w:rStyle w:val="StyleUnderline"/>
          <w:rFonts w:asciiTheme="minorHAnsi" w:hAnsiTheme="minorHAnsi"/>
        </w:rPr>
      </w:pPr>
      <w:r w:rsidRPr="00000D8A">
        <w:rPr>
          <w:rStyle w:val="StyleUnderline"/>
          <w:rFonts w:asciiTheme="minorHAnsi" w:hAnsiTheme="minorHAnsi"/>
          <w:highlight w:val="cyan"/>
        </w:rPr>
        <w:t>If we were to move to a smaller fleet of supercarriers, dispersing these assets would be logical</w:t>
      </w:r>
      <w:r w:rsidRPr="00000D8A">
        <w:rPr>
          <w:rFonts w:asciiTheme="minorHAnsi" w:hAnsiTheme="minorHAnsi"/>
          <w:sz w:val="16"/>
        </w:rPr>
        <w:t xml:space="preserve">, and reactivating Naval Station </w:t>
      </w:r>
      <w:proofErr w:type="spellStart"/>
      <w:r w:rsidRPr="00000D8A">
        <w:rPr>
          <w:rFonts w:asciiTheme="minorHAnsi" w:hAnsiTheme="minorHAnsi"/>
          <w:sz w:val="16"/>
        </w:rPr>
        <w:t>Mayport</w:t>
      </w:r>
      <w:proofErr w:type="spellEnd"/>
      <w:r w:rsidRPr="00000D8A">
        <w:rPr>
          <w:rFonts w:asciiTheme="minorHAnsi" w:hAnsiTheme="minorHAnsi"/>
          <w:sz w:val="16"/>
        </w:rPr>
        <w:t xml:space="preserve"> as a carrier base may be part of such a strategy. </w:t>
      </w:r>
      <w:proofErr w:type="spellStart"/>
      <w:r w:rsidRPr="00000D8A">
        <w:rPr>
          <w:rFonts w:asciiTheme="minorHAnsi" w:hAnsiTheme="minorHAnsi"/>
          <w:sz w:val="16"/>
        </w:rPr>
        <w:t>Mayport</w:t>
      </w:r>
      <w:proofErr w:type="spellEnd"/>
      <w:r w:rsidRPr="00000D8A">
        <w:rPr>
          <w:rFonts w:asciiTheme="minorHAnsi" w:hAnsiTheme="minorHAnsi"/>
          <w:sz w:val="16"/>
        </w:rPr>
        <w:t xml:space="preserve"> would also be clearly useful if our carrier force is augmented, or partially replaced by conventionally powered smaller carriers (more on this in a moment), as the </w:t>
      </w:r>
      <w:r w:rsidRPr="00000D8A">
        <w:rPr>
          <w:rStyle w:val="StyleUnderline"/>
          <w:rFonts w:asciiTheme="minorHAnsi" w:hAnsiTheme="minorHAnsi"/>
          <w:highlight w:val="cyan"/>
        </w:rPr>
        <w:t>port would not have to be upgraded</w:t>
      </w:r>
      <w:r w:rsidRPr="00000D8A">
        <w:rPr>
          <w:rStyle w:val="StyleUnderline"/>
          <w:rFonts w:asciiTheme="minorHAnsi" w:hAnsiTheme="minorHAnsi"/>
        </w:rPr>
        <w:t xml:space="preserve"> to handle the complex and volatile nuclear </w:t>
      </w:r>
      <w:proofErr w:type="spellStart"/>
      <w:r w:rsidRPr="00000D8A">
        <w:rPr>
          <w:rStyle w:val="StyleUnderline"/>
          <w:rFonts w:asciiTheme="minorHAnsi" w:hAnsiTheme="minorHAnsi"/>
        </w:rPr>
        <w:t>powerplants</w:t>
      </w:r>
      <w:proofErr w:type="spellEnd"/>
      <w:r w:rsidRPr="00000D8A">
        <w:rPr>
          <w:rStyle w:val="StyleUnderline"/>
          <w:rFonts w:asciiTheme="minorHAnsi" w:hAnsiTheme="minorHAnsi"/>
        </w:rPr>
        <w:t xml:space="preserve"> found on all of America's active supercarriers. </w:t>
      </w:r>
      <w:r w:rsidRPr="00000D8A">
        <w:rPr>
          <w:rFonts w:asciiTheme="minorHAnsi" w:hAnsiTheme="minorHAnsi"/>
          <w:sz w:val="16"/>
        </w:rPr>
        <w:t xml:space="preserve">Really, one has to marvel at a furious debate that makes little mention as to the scale of the high-cost subjects in question. </w:t>
      </w:r>
      <w:r w:rsidRPr="00000D8A">
        <w:rPr>
          <w:rStyle w:val="StyleUnderline"/>
          <w:rFonts w:asciiTheme="minorHAnsi" w:hAnsiTheme="minorHAnsi"/>
        </w:rPr>
        <w:t xml:space="preserve">It is as if only 100,000+ ton displacement supercarriers can operate Super Hornets or offer a valuable contribution during combat operations. This is certainly not the case, and </w:t>
      </w:r>
      <w:r w:rsidRPr="00000D8A">
        <w:rPr>
          <w:rStyle w:val="StyleUnderline"/>
          <w:rFonts w:asciiTheme="minorHAnsi" w:hAnsiTheme="minorHAnsi"/>
          <w:highlight w:val="cyan"/>
        </w:rPr>
        <w:t>for decades large fighter aircraft operated off of smaller conventionally powered aircraft carriers</w:t>
      </w:r>
      <w:r w:rsidRPr="00000D8A">
        <w:rPr>
          <w:rFonts w:asciiTheme="minorHAnsi" w:hAnsiTheme="minorHAnsi"/>
          <w:sz w:val="16"/>
        </w:rPr>
        <w:t xml:space="preserve">. It was only after Operation Desert Storm that the sub-65,000-ton USS Midway was finally retired, with her sister ship, the USS Coral Sea, being retired in 1990. With all this in mind, wouldn't it be prudent for the Navy to take a closer look at a Midway Class sized modern carrier, something similar to or directly based on the UK's recently christened HMS Queen Elizabeth, albeit in a catapult and arresting gear configuration? Before the post-Cold War military draw-down of the 1990s, </w:t>
      </w:r>
      <w:r w:rsidRPr="00000D8A">
        <w:rPr>
          <w:rStyle w:val="StyleUnderline"/>
          <w:rFonts w:asciiTheme="minorHAnsi" w:hAnsiTheme="minorHAnsi"/>
          <w:highlight w:val="cyan"/>
        </w:rPr>
        <w:t>America's supercarriers would deploy close to</w:t>
      </w:r>
      <w:r w:rsidRPr="00000D8A">
        <w:rPr>
          <w:rStyle w:val="StyleUnderline"/>
          <w:rFonts w:asciiTheme="minorHAnsi" w:hAnsiTheme="minorHAnsi"/>
        </w:rPr>
        <w:t xml:space="preserve"> 90 aircraft when on cruise. Fast forward to the present, and that number is somewhere usually between about </w:t>
      </w:r>
      <w:r w:rsidRPr="00000D8A">
        <w:rPr>
          <w:rStyle w:val="StyleUnderline"/>
          <w:rFonts w:asciiTheme="minorHAnsi" w:hAnsiTheme="minorHAnsi"/>
          <w:highlight w:val="cyan"/>
        </w:rPr>
        <w:t>60 and 70</w:t>
      </w:r>
      <w:r w:rsidRPr="00000D8A">
        <w:rPr>
          <w:rStyle w:val="StyleUnderline"/>
          <w:rFonts w:asciiTheme="minorHAnsi" w:hAnsiTheme="minorHAnsi"/>
        </w:rPr>
        <w:t xml:space="preserve">. </w:t>
      </w:r>
      <w:r w:rsidRPr="00000D8A">
        <w:rPr>
          <w:rFonts w:asciiTheme="minorHAnsi" w:hAnsiTheme="minorHAnsi"/>
          <w:sz w:val="16"/>
        </w:rPr>
        <w:t xml:space="preserve">So how is it that even though technology has shrunk many components classically installed on a naval ship, and the aircraft operated from them are no bigger (and in some cases smaller than those they replaced, not to mention current Carrier Air Wings are </w:t>
      </w:r>
      <w:proofErr w:type="spellStart"/>
      <w:r w:rsidRPr="00000D8A">
        <w:rPr>
          <w:rFonts w:asciiTheme="minorHAnsi" w:hAnsiTheme="minorHAnsi"/>
          <w:sz w:val="16"/>
        </w:rPr>
        <w:t>compromised</w:t>
      </w:r>
      <w:proofErr w:type="spellEnd"/>
      <w:r w:rsidRPr="00000D8A">
        <w:rPr>
          <w:rFonts w:asciiTheme="minorHAnsi" w:hAnsiTheme="minorHAnsi"/>
          <w:sz w:val="16"/>
        </w:rPr>
        <w:t xml:space="preserve"> of about 25-30% less aircraft with about half the types as their predecessors) are we building the same sized aircraft carriers that we did decades ago? Good question. Some would say it's because we can surge our all supercarrier fleet with more aircraft during a time of war. Seeing as there are far more Carrier Air Wings (CVWs) than there are available carriers at any given time, this makes some sense. Yet </w:t>
      </w:r>
      <w:r w:rsidRPr="00000D8A">
        <w:rPr>
          <w:rStyle w:val="StyleUnderline"/>
          <w:rFonts w:asciiTheme="minorHAnsi" w:hAnsiTheme="minorHAnsi"/>
        </w:rPr>
        <w:t xml:space="preserve">it seems pretty arbitrary to say we need a carrier capable of operating 90 aircraft even though we rarely plan on sailing with more than 70 or so, and in some cases less than 60 aircraft. </w:t>
      </w:r>
      <w:r w:rsidRPr="00000D8A">
        <w:rPr>
          <w:rFonts w:asciiTheme="minorHAnsi" w:hAnsiTheme="minorHAnsi"/>
          <w:sz w:val="16"/>
        </w:rPr>
        <w:t xml:space="preserve">The cause behind the ever-shrinking Carrier Air Wing (CVW) is no mystery. </w:t>
      </w:r>
      <w:r w:rsidRPr="00000D8A">
        <w:rPr>
          <w:rStyle w:val="StyleUnderline"/>
          <w:rFonts w:asciiTheme="minorHAnsi" w:hAnsiTheme="minorHAnsi"/>
          <w:highlight w:val="cyan"/>
        </w:rPr>
        <w:t>The ability for one aircraft to perform many roles</w:t>
      </w:r>
      <w:r w:rsidRPr="00000D8A">
        <w:rPr>
          <w:rFonts w:asciiTheme="minorHAnsi" w:hAnsiTheme="minorHAnsi"/>
          <w:sz w:val="16"/>
        </w:rPr>
        <w:t xml:space="preserve"> including counter-air, strike, close air support, reconnaissance and tanking </w:t>
      </w:r>
      <w:r w:rsidRPr="00000D8A">
        <w:rPr>
          <w:rStyle w:val="StyleUnderline"/>
          <w:rFonts w:asciiTheme="minorHAnsi" w:hAnsiTheme="minorHAnsi"/>
          <w:highlight w:val="cyan"/>
        </w:rPr>
        <w:t>means that we don't necessarily need as many aircraft as the days where there were many types of combat aircraft on deck to do each individual mission</w:t>
      </w:r>
      <w:r w:rsidRPr="00000D8A">
        <w:rPr>
          <w:rStyle w:val="StyleUnderline"/>
          <w:rFonts w:asciiTheme="minorHAnsi" w:hAnsiTheme="minorHAnsi"/>
        </w:rPr>
        <w:t xml:space="preserve">. </w:t>
      </w:r>
      <w:r w:rsidRPr="00000D8A">
        <w:rPr>
          <w:rFonts w:asciiTheme="minorHAnsi" w:hAnsiTheme="minorHAnsi"/>
          <w:sz w:val="16"/>
        </w:rPr>
        <w:t xml:space="preserve">For instance, a CVW in 1983 would have looked something like this: 2 fighter squadrons (VF) of 12 F-4s or F-14s 2 attack squadrons (VA) of 12 A-7Es or 2 strike fighter squadrons of 12 F/A-18s 1 all-weather attack squadron (VA) 10-12 A-6E (plus 4 KA-6D tankers) 1 early warning squadron (VAW) of 4-6 E-2Cs 1 tactical electronic warfare squadron (VAQ) or Marine tactical electronic warfare squadron VMAQ) of 4 EA-6Bs 1 anti-submarine squadron (VS) of 10 Lockheed S-3A Vikings 1 helicopter anti-submarine squadron (HS) of 6 SH-3H Sea Kings 1 detachment of EA-3B ELINT aircraft from a fleet air reconnaissance squadron (VQ) 1 detachment of C-2A Greyhound aircraft for Carrier Onboard Delivery (COD) 1 detachment of RF-8Gs from a light photographic reconnaissance squadron (VFP) or RF-4s from a Marine photographic reconnaissance squadron (VMFP) If one of the F-14 squadrons was Tactical Air Reconnaissance Pod Systems (TARPS)-capable, the RF-8 detachment would be deleted. </w:t>
      </w:r>
      <w:r w:rsidRPr="00000D8A">
        <w:rPr>
          <w:rStyle w:val="StyleUnderline"/>
          <w:rFonts w:asciiTheme="minorHAnsi" w:hAnsiTheme="minorHAnsi"/>
          <w:highlight w:val="cyan"/>
        </w:rPr>
        <w:t>Today the Carrier Air Wing has been highly streamlined with F/A-18 Hornet multi-role fighters doing the work that was previously done by multiple types</w:t>
      </w:r>
      <w:r w:rsidRPr="00000D8A">
        <w:rPr>
          <w:rStyle w:val="StyleUnderline"/>
          <w:rFonts w:asciiTheme="minorHAnsi" w:hAnsiTheme="minorHAnsi"/>
        </w:rPr>
        <w:t xml:space="preserve"> and the S-3 Viking's fixed wing sea control mission has been deleted entirely: </w:t>
      </w:r>
      <w:r w:rsidRPr="00000D8A">
        <w:rPr>
          <w:rFonts w:asciiTheme="minorHAnsi" w:hAnsiTheme="minorHAnsi"/>
          <w:sz w:val="16"/>
        </w:rPr>
        <w:t xml:space="preserve">1 strike fighter squadron (VFA) of 12 F/A-18F Super Hornets 1 strike fighter squadron (VFA) of 12 F/A-18E Super Hornets 2 strike fighter squadrons (VFA) or Marine fighter attack squadrons (VMFA) of 12 F/A-18C Hornets 1 electronic warfare squadron (VAQ) of 5 E/A-18G Growlers 1 early warning squadron (VAW) of 4 E-2Cs One Helicopter Sea Combat (HSC) Squadron of 6 MH-60S Seahawks One Helicopter Maritime Strike (HSM) Squadron of 6 MH-60R Seahawks 1 detachment of C-2A Greyhound aircraft for Carrier Onboard Delivery (COD) </w:t>
      </w:r>
      <w:r w:rsidRPr="00000D8A">
        <w:rPr>
          <w:rStyle w:val="StyleUnderline"/>
          <w:rFonts w:asciiTheme="minorHAnsi" w:hAnsiTheme="minorHAnsi"/>
        </w:rPr>
        <w:t xml:space="preserve">Although a Carrier Air Wing's force structure has diminished in size, they have never been more deadly. </w:t>
      </w:r>
      <w:r w:rsidRPr="00000D8A">
        <w:rPr>
          <w:rStyle w:val="StyleUnderline"/>
          <w:rFonts w:asciiTheme="minorHAnsi" w:hAnsiTheme="minorHAnsi"/>
          <w:highlight w:val="cyan"/>
        </w:rPr>
        <w:t>The introduction of precision guided munitions</w:t>
      </w:r>
      <w:r w:rsidRPr="00000D8A">
        <w:rPr>
          <w:rFonts w:asciiTheme="minorHAnsi" w:hAnsiTheme="minorHAnsi"/>
          <w:sz w:val="16"/>
        </w:rPr>
        <w:t xml:space="preserve"> and fused sensor </w:t>
      </w:r>
      <w:r w:rsidRPr="00000D8A">
        <w:rPr>
          <w:rStyle w:val="StyleUnderline"/>
          <w:rFonts w:asciiTheme="minorHAnsi" w:hAnsiTheme="minorHAnsi"/>
          <w:highlight w:val="cyan"/>
        </w:rPr>
        <w:t>and communications systems has allowed for Carriers</w:t>
      </w:r>
      <w:r w:rsidRPr="00000D8A">
        <w:rPr>
          <w:rFonts w:asciiTheme="minorHAnsi" w:hAnsiTheme="minorHAnsi"/>
          <w:sz w:val="16"/>
        </w:rPr>
        <w:t xml:space="preserve"> Strike Groups </w:t>
      </w:r>
      <w:r w:rsidRPr="00000D8A">
        <w:rPr>
          <w:rStyle w:val="StyleUnderline"/>
          <w:rFonts w:asciiTheme="minorHAnsi" w:hAnsiTheme="minorHAnsi"/>
          <w:highlight w:val="cyan"/>
        </w:rPr>
        <w:t>to have a much larger punch than ever before.</w:t>
      </w:r>
      <w:r w:rsidRPr="00000D8A">
        <w:rPr>
          <w:rStyle w:val="StyleUnderline"/>
          <w:rFonts w:asciiTheme="minorHAnsi" w:hAnsiTheme="minorHAnsi"/>
        </w:rPr>
        <w:t xml:space="preserve"> This is</w:t>
      </w:r>
      <w:r w:rsidRPr="00000D8A">
        <w:rPr>
          <w:rFonts w:asciiTheme="minorHAnsi" w:hAnsiTheme="minorHAnsi"/>
          <w:sz w:val="16"/>
        </w:rPr>
        <w:t xml:space="preserve"> not necessarily true when it comes to pounds of ordinance deliverable, but it is </w:t>
      </w:r>
      <w:r w:rsidRPr="00000D8A">
        <w:rPr>
          <w:rStyle w:val="StyleUnderline"/>
          <w:rFonts w:asciiTheme="minorHAnsi" w:hAnsiTheme="minorHAnsi"/>
        </w:rPr>
        <w:t xml:space="preserve">true in terms of how many targets can be hit successfully on a given day. The days when a whole Carrier Air Wing would launch </w:t>
      </w:r>
      <w:r w:rsidRPr="00000D8A">
        <w:rPr>
          <w:rFonts w:asciiTheme="minorHAnsi" w:hAnsiTheme="minorHAnsi"/>
          <w:sz w:val="16"/>
        </w:rPr>
        <w:t xml:space="preserve">the majority of its inventory in what is known as an "Alpha Strike" </w:t>
      </w:r>
      <w:r w:rsidRPr="00000D8A">
        <w:rPr>
          <w:rStyle w:val="StyleUnderline"/>
          <w:rFonts w:asciiTheme="minorHAnsi" w:hAnsiTheme="minorHAnsi"/>
        </w:rPr>
        <w:t>just to go after one primary target</w:t>
      </w:r>
      <w:r w:rsidRPr="00000D8A">
        <w:rPr>
          <w:rFonts w:asciiTheme="minorHAnsi" w:hAnsiTheme="minorHAnsi"/>
          <w:sz w:val="16"/>
        </w:rPr>
        <w:t xml:space="preserve"> such as an airfield, bridge or oil refinery </w:t>
      </w:r>
      <w:r w:rsidRPr="00000D8A">
        <w:rPr>
          <w:rStyle w:val="StyleUnderline"/>
          <w:rFonts w:asciiTheme="minorHAnsi" w:hAnsiTheme="minorHAnsi"/>
        </w:rPr>
        <w:t xml:space="preserve">are long gone. </w:t>
      </w:r>
      <w:r w:rsidRPr="00000D8A">
        <w:rPr>
          <w:rStyle w:val="StyleUnderline"/>
          <w:rFonts w:asciiTheme="minorHAnsi" w:hAnsiTheme="minorHAnsi"/>
          <w:highlight w:val="cyan"/>
        </w:rPr>
        <w:t>Now a single Carrier Air Wing with</w:t>
      </w:r>
      <w:r w:rsidRPr="00000D8A">
        <w:rPr>
          <w:rFonts w:asciiTheme="minorHAnsi" w:hAnsiTheme="minorHAnsi"/>
          <w:sz w:val="16"/>
        </w:rPr>
        <w:t xml:space="preserve"> the same amount of aircraft, or even </w:t>
      </w:r>
      <w:r w:rsidRPr="00000D8A">
        <w:rPr>
          <w:rStyle w:val="StyleUnderline"/>
          <w:rFonts w:asciiTheme="minorHAnsi" w:hAnsiTheme="minorHAnsi"/>
          <w:highlight w:val="cyan"/>
        </w:rPr>
        <w:t xml:space="preserve">less, can go after </w:t>
      </w:r>
      <w:r w:rsidRPr="00000D8A">
        <w:rPr>
          <w:rStyle w:val="StyleUnderline"/>
          <w:rFonts w:asciiTheme="minorHAnsi" w:hAnsiTheme="minorHAnsi"/>
          <w:highlight w:val="cyan"/>
        </w:rPr>
        <w:lastRenderedPageBreak/>
        <w:t>many dozens of similar targets on a single mass launch</w:t>
      </w:r>
      <w:r w:rsidRPr="00000D8A">
        <w:rPr>
          <w:rStyle w:val="StyleUnderline"/>
          <w:rFonts w:asciiTheme="minorHAnsi" w:hAnsiTheme="minorHAnsi"/>
        </w:rPr>
        <w:t xml:space="preserve"> and do so with a much higher probability of success than ever before.</w:t>
      </w:r>
    </w:p>
    <w:p w:rsidR="00EC153B" w:rsidRPr="00000D8A" w:rsidRDefault="00EC153B" w:rsidP="00EC153B">
      <w:pPr>
        <w:rPr>
          <w:rFonts w:asciiTheme="minorHAnsi" w:hAnsiTheme="minorHAnsi"/>
        </w:rPr>
      </w:pPr>
    </w:p>
    <w:p w:rsidR="00EC153B" w:rsidRPr="00000D8A" w:rsidRDefault="00EC153B" w:rsidP="00EC153B">
      <w:pPr>
        <w:rPr>
          <w:rFonts w:asciiTheme="minorHAnsi" w:hAnsiTheme="minorHAnsi"/>
        </w:rPr>
      </w:pPr>
    </w:p>
    <w:p w:rsidR="00EC153B" w:rsidRPr="00000D8A" w:rsidRDefault="00EC153B" w:rsidP="00EC153B">
      <w:pPr>
        <w:rPr>
          <w:rFonts w:asciiTheme="minorHAnsi" w:hAnsiTheme="minorHAnsi"/>
        </w:rPr>
      </w:pPr>
    </w:p>
    <w:p w:rsidR="00EC153B" w:rsidRPr="00000D8A" w:rsidRDefault="00EC153B" w:rsidP="00EC153B">
      <w:pPr>
        <w:pStyle w:val="Heading3"/>
        <w:rPr>
          <w:rFonts w:asciiTheme="minorHAnsi" w:hAnsiTheme="minorHAnsi"/>
        </w:rPr>
      </w:pPr>
      <w:r w:rsidRPr="00000D8A">
        <w:rPr>
          <w:rFonts w:asciiTheme="minorHAnsi" w:hAnsiTheme="minorHAnsi"/>
        </w:rPr>
        <w:lastRenderedPageBreak/>
        <w:t>AT: Expensive</w:t>
      </w:r>
    </w:p>
    <w:p w:rsidR="005941AE" w:rsidRPr="00000D8A" w:rsidRDefault="005941AE" w:rsidP="005941AE">
      <w:pPr>
        <w:pStyle w:val="Heading4"/>
        <w:rPr>
          <w:rFonts w:asciiTheme="minorHAnsi" w:hAnsiTheme="minorHAnsi"/>
        </w:rPr>
      </w:pPr>
      <w:r w:rsidRPr="00000D8A">
        <w:rPr>
          <w:rFonts w:asciiTheme="minorHAnsi" w:hAnsiTheme="minorHAnsi"/>
        </w:rPr>
        <w:t xml:space="preserve">Sorry but the Queen Elizabeth design is just more strategic economically and militarily </w:t>
      </w:r>
    </w:p>
    <w:p w:rsidR="005941AE" w:rsidRPr="00000D8A" w:rsidRDefault="005941AE" w:rsidP="005941AE">
      <w:pPr>
        <w:rPr>
          <w:rFonts w:asciiTheme="minorHAnsi" w:hAnsiTheme="minorHAnsi"/>
        </w:rPr>
      </w:pPr>
      <w:proofErr w:type="spellStart"/>
      <w:r w:rsidRPr="00000D8A">
        <w:rPr>
          <w:rStyle w:val="Style13ptBold"/>
          <w:rFonts w:asciiTheme="minorHAnsi" w:hAnsiTheme="minorHAnsi"/>
        </w:rPr>
        <w:t>Rogoway</w:t>
      </w:r>
      <w:proofErr w:type="spellEnd"/>
      <w:r w:rsidRPr="00000D8A">
        <w:rPr>
          <w:rStyle w:val="Style13ptBold"/>
          <w:rFonts w:asciiTheme="minorHAnsi" w:hAnsiTheme="minorHAnsi"/>
        </w:rPr>
        <w:t xml:space="preserve"> 14</w:t>
      </w:r>
      <w:r w:rsidRPr="00000D8A">
        <w:rPr>
          <w:rFonts w:asciiTheme="minorHAnsi" w:hAnsiTheme="minorHAnsi"/>
        </w:rPr>
        <w:t xml:space="preserve"> </w:t>
      </w:r>
      <w:r w:rsidRPr="00000D8A">
        <w:rPr>
          <w:rFonts w:asciiTheme="minorHAnsi" w:hAnsiTheme="minorHAnsi"/>
          <w:sz w:val="16"/>
        </w:rPr>
        <w:t xml:space="preserve">[Tyler, Defense editor at Time </w:t>
      </w:r>
      <w:proofErr w:type="spellStart"/>
      <w:r w:rsidRPr="00000D8A">
        <w:rPr>
          <w:rFonts w:asciiTheme="minorHAnsi" w:hAnsiTheme="minorHAnsi"/>
          <w:sz w:val="16"/>
        </w:rPr>
        <w:t>Inc</w:t>
      </w:r>
      <w:proofErr w:type="spellEnd"/>
      <w:r w:rsidRPr="00000D8A">
        <w:rPr>
          <w:rFonts w:asciiTheme="minorHAnsi" w:hAnsiTheme="minorHAnsi"/>
          <w:sz w:val="16"/>
        </w:rPr>
        <w:t xml:space="preserve">, “Why The US Navy Should Build Smaller Aircraft Carriers”, </w:t>
      </w:r>
      <w:proofErr w:type="spellStart"/>
      <w:r w:rsidRPr="00000D8A">
        <w:rPr>
          <w:rFonts w:asciiTheme="minorHAnsi" w:hAnsiTheme="minorHAnsi"/>
          <w:sz w:val="16"/>
        </w:rPr>
        <w:t>FoxtrotAlpha</w:t>
      </w:r>
      <w:proofErr w:type="spellEnd"/>
      <w:r w:rsidRPr="00000D8A">
        <w:rPr>
          <w:rFonts w:asciiTheme="minorHAnsi" w:hAnsiTheme="minorHAnsi"/>
          <w:sz w:val="16"/>
        </w:rPr>
        <w:t xml:space="preserve">, July 09 2014, </w:t>
      </w:r>
      <w:hyperlink r:id="rId58" w:history="1">
        <w:r w:rsidRPr="00000D8A">
          <w:rPr>
            <w:rStyle w:val="Hyperlink"/>
            <w:rFonts w:asciiTheme="minorHAnsi" w:hAnsiTheme="minorHAnsi"/>
            <w:sz w:val="16"/>
          </w:rPr>
          <w:t>http://foxtrotalpha.jalopnik.com/americas-carrier-gap-crisis-highlights-a-need-for-sma-1740644946</w:t>
        </w:r>
      </w:hyperlink>
      <w:r w:rsidRPr="00000D8A">
        <w:rPr>
          <w:rFonts w:asciiTheme="minorHAnsi" w:hAnsiTheme="minorHAnsi"/>
          <w:sz w:val="16"/>
        </w:rPr>
        <w:t>] AW</w:t>
      </w:r>
    </w:p>
    <w:p w:rsidR="005941AE" w:rsidRPr="00000D8A" w:rsidRDefault="005941AE" w:rsidP="005941AE">
      <w:pPr>
        <w:rPr>
          <w:rStyle w:val="StyleUnderline"/>
          <w:rFonts w:asciiTheme="minorHAnsi" w:hAnsiTheme="minorHAnsi"/>
        </w:rPr>
      </w:pPr>
      <w:r w:rsidRPr="00000D8A">
        <w:rPr>
          <w:rFonts w:asciiTheme="minorHAnsi" w:hAnsiTheme="minorHAnsi"/>
          <w:sz w:val="16"/>
        </w:rPr>
        <w:t xml:space="preserve">Although </w:t>
      </w:r>
      <w:r w:rsidRPr="00000D8A">
        <w:rPr>
          <w:rStyle w:val="StyleUnderline"/>
          <w:rFonts w:asciiTheme="minorHAnsi" w:hAnsiTheme="minorHAnsi"/>
        </w:rPr>
        <w:t xml:space="preserve">a drawback in America's naval force structure is inevitable, </w:t>
      </w:r>
      <w:r w:rsidRPr="00000D8A">
        <w:rPr>
          <w:rStyle w:val="StyleUnderline"/>
          <w:rFonts w:asciiTheme="minorHAnsi" w:hAnsiTheme="minorHAnsi"/>
          <w:highlight w:val="cyan"/>
        </w:rPr>
        <w:t>there may be an opportunity to create a more</w:t>
      </w:r>
      <w:r w:rsidRPr="00000D8A">
        <w:rPr>
          <w:rFonts w:asciiTheme="minorHAnsi" w:hAnsiTheme="minorHAnsi"/>
          <w:sz w:val="16"/>
        </w:rPr>
        <w:t xml:space="preserve"> flexible and </w:t>
      </w:r>
      <w:r w:rsidRPr="00000D8A">
        <w:rPr>
          <w:rStyle w:val="StyleUnderline"/>
          <w:rFonts w:asciiTheme="minorHAnsi" w:hAnsiTheme="minorHAnsi"/>
          <w:highlight w:val="cyan"/>
        </w:rPr>
        <w:t>efficient carrier force</w:t>
      </w:r>
      <w:r w:rsidRPr="00000D8A">
        <w:rPr>
          <w:rStyle w:val="StyleUnderline"/>
          <w:rFonts w:asciiTheme="minorHAnsi" w:hAnsiTheme="minorHAnsi"/>
        </w:rPr>
        <w:t xml:space="preserve"> that is better suited for the missions</w:t>
      </w:r>
      <w:r w:rsidRPr="00000D8A">
        <w:rPr>
          <w:rFonts w:asciiTheme="minorHAnsi" w:hAnsiTheme="minorHAnsi"/>
          <w:sz w:val="16"/>
        </w:rPr>
        <w:t xml:space="preserve"> and challenges </w:t>
      </w:r>
      <w:r w:rsidRPr="00000D8A">
        <w:rPr>
          <w:rStyle w:val="StyleUnderline"/>
          <w:rFonts w:asciiTheme="minorHAnsi" w:hAnsiTheme="minorHAnsi"/>
        </w:rPr>
        <w:t xml:space="preserve">of tomorrow. </w:t>
      </w:r>
      <w:r w:rsidRPr="00000D8A">
        <w:rPr>
          <w:rFonts w:asciiTheme="minorHAnsi" w:hAnsiTheme="minorHAnsi"/>
          <w:sz w:val="16"/>
        </w:rPr>
        <w:t xml:space="preserve">It's time to learn to do more missions with less dollars. Taking a good look at </w:t>
      </w:r>
      <w:r w:rsidRPr="00000D8A">
        <w:rPr>
          <w:rStyle w:val="StyleUnderline"/>
          <w:rFonts w:asciiTheme="minorHAnsi" w:hAnsiTheme="minorHAnsi"/>
          <w:highlight w:val="cyan"/>
        </w:rPr>
        <w:t>procuring smaller</w:t>
      </w:r>
      <w:r w:rsidRPr="00000D8A">
        <w:rPr>
          <w:rStyle w:val="StyleUnderline"/>
          <w:rFonts w:asciiTheme="minorHAnsi" w:hAnsiTheme="minorHAnsi"/>
        </w:rPr>
        <w:t xml:space="preserve">, 55,000-65,000 ton CATOBAR configured </w:t>
      </w:r>
      <w:r w:rsidRPr="00000D8A">
        <w:rPr>
          <w:rStyle w:val="StyleUnderline"/>
          <w:rFonts w:asciiTheme="minorHAnsi" w:hAnsiTheme="minorHAnsi"/>
          <w:highlight w:val="cyan"/>
        </w:rPr>
        <w:t>carriers may be a great place to start.</w:t>
      </w:r>
      <w:r w:rsidRPr="00000D8A">
        <w:rPr>
          <w:rStyle w:val="StyleUnderline"/>
          <w:rFonts w:asciiTheme="minorHAnsi" w:hAnsiTheme="minorHAnsi"/>
        </w:rPr>
        <w:t xml:space="preserve"> Partnering with our friends in UK on the new Queen Elizabeth Class design</w:t>
      </w:r>
      <w:r w:rsidRPr="00000D8A">
        <w:rPr>
          <w:rFonts w:asciiTheme="minorHAnsi" w:hAnsiTheme="minorHAnsi"/>
          <w:sz w:val="16"/>
        </w:rPr>
        <w:t xml:space="preserve"> and procuring them at a much lower cost (around half) than a $13B to $15B (depends on who you ask) Ford Class supercarrier, </w:t>
      </w:r>
      <w:r w:rsidRPr="00000D8A">
        <w:rPr>
          <w:rStyle w:val="StyleUnderline"/>
          <w:rFonts w:asciiTheme="minorHAnsi" w:hAnsiTheme="minorHAnsi"/>
        </w:rPr>
        <w:t xml:space="preserve">while at the same time benefiting from </w:t>
      </w:r>
      <w:r w:rsidRPr="00000D8A">
        <w:rPr>
          <w:rStyle w:val="StyleUnderline"/>
          <w:rFonts w:asciiTheme="minorHAnsi" w:hAnsiTheme="minorHAnsi"/>
          <w:highlight w:val="cyan"/>
        </w:rPr>
        <w:t>economies of scale, and even cross-crewing potential is an option. The</w:t>
      </w:r>
      <w:r w:rsidRPr="00000D8A">
        <w:rPr>
          <w:rStyle w:val="StyleUnderline"/>
          <w:rFonts w:asciiTheme="minorHAnsi" w:hAnsiTheme="minorHAnsi"/>
        </w:rPr>
        <w:t xml:space="preserve"> Queen </w:t>
      </w:r>
      <w:proofErr w:type="spellStart"/>
      <w:r w:rsidRPr="00000D8A">
        <w:rPr>
          <w:rStyle w:val="StyleUnderline"/>
          <w:rFonts w:asciiTheme="minorHAnsi" w:hAnsiTheme="minorHAnsi"/>
        </w:rPr>
        <w:t>Elizebeth</w:t>
      </w:r>
      <w:proofErr w:type="spellEnd"/>
      <w:r w:rsidRPr="00000D8A">
        <w:rPr>
          <w:rStyle w:val="StyleUnderline"/>
          <w:rFonts w:asciiTheme="minorHAnsi" w:hAnsiTheme="minorHAnsi"/>
        </w:rPr>
        <w:t xml:space="preserve"> Class was designed to accommodate both </w:t>
      </w:r>
      <w:r w:rsidRPr="00000D8A">
        <w:rPr>
          <w:rStyle w:val="StyleUnderline"/>
          <w:rFonts w:asciiTheme="minorHAnsi" w:hAnsiTheme="minorHAnsi"/>
          <w:highlight w:val="cyan"/>
        </w:rPr>
        <w:t>CATOBAR or short takeoff vertical landing (STOVL) configurations</w:t>
      </w:r>
      <w:r w:rsidRPr="00000D8A">
        <w:rPr>
          <w:rStyle w:val="StyleUnderline"/>
          <w:rFonts w:asciiTheme="minorHAnsi" w:hAnsiTheme="minorHAnsi"/>
        </w:rPr>
        <w:t xml:space="preserve">, with the UK finally opting for the STOVL configuration. </w:t>
      </w:r>
      <w:r w:rsidRPr="00000D8A">
        <w:rPr>
          <w:rFonts w:asciiTheme="minorHAnsi" w:hAnsiTheme="minorHAnsi"/>
          <w:sz w:val="16"/>
        </w:rPr>
        <w:t xml:space="preserve">The French, who were once partnered with the UK on their new carrier design, may have an even closer requirement for such a ship coming down the acquisition line, and their carrier will be nuclear powered. France's only CATOBAR carrier, Charles de Gaulle R91, is nearing the middle of its lifespan and France will need a platform to operate its fixed-wing </w:t>
      </w:r>
      <w:proofErr w:type="spellStart"/>
      <w:r w:rsidRPr="00000D8A">
        <w:rPr>
          <w:rFonts w:asciiTheme="minorHAnsi" w:hAnsiTheme="minorHAnsi"/>
          <w:sz w:val="16"/>
        </w:rPr>
        <w:t>navalized</w:t>
      </w:r>
      <w:proofErr w:type="spellEnd"/>
      <w:r w:rsidRPr="00000D8A">
        <w:rPr>
          <w:rFonts w:asciiTheme="minorHAnsi" w:hAnsiTheme="minorHAnsi"/>
          <w:sz w:val="16"/>
        </w:rPr>
        <w:t xml:space="preserve"> air arm from when she is retired. Furthermore, France has always needed a second aircraft carrier in order to even get close to meeting its requirement of having one ship available for operations at all times. A common US/French design could save billions in research and development and operational costs, and it could also lead to the possibility of cross-decking squadrons of US Super Hornets and French </w:t>
      </w:r>
      <w:proofErr w:type="spellStart"/>
      <w:r w:rsidRPr="00000D8A">
        <w:rPr>
          <w:rFonts w:asciiTheme="minorHAnsi" w:hAnsiTheme="minorHAnsi"/>
          <w:sz w:val="16"/>
        </w:rPr>
        <w:t>Rafales</w:t>
      </w:r>
      <w:proofErr w:type="spellEnd"/>
      <w:r w:rsidRPr="00000D8A">
        <w:rPr>
          <w:rFonts w:asciiTheme="minorHAnsi" w:hAnsiTheme="minorHAnsi"/>
          <w:sz w:val="16"/>
        </w:rPr>
        <w:t xml:space="preserve"> on one another's ships, not to mention shared crewing opportunities. As far as possible force structure changes go, </w:t>
      </w:r>
      <w:r w:rsidRPr="00000D8A">
        <w:rPr>
          <w:rStyle w:val="StyleUnderline"/>
          <w:rFonts w:asciiTheme="minorHAnsi" w:hAnsiTheme="minorHAnsi"/>
        </w:rPr>
        <w:t xml:space="preserve">we could replace some of our Nimitz Class carriers with these smaller designs while still procuring Ford Class supercarriers at a lower frequency. For instance, we could buy 1.5 smaller carriers for every Nimitz Class that goes out of service while retaining five supercarriers in the fleet persistently. This would leave a fleet of 9 smaller carriers and 5 supercarriers. </w:t>
      </w:r>
      <w:r w:rsidRPr="00000D8A">
        <w:rPr>
          <w:rFonts w:asciiTheme="minorHAnsi" w:hAnsiTheme="minorHAnsi"/>
          <w:sz w:val="16"/>
        </w:rPr>
        <w:t xml:space="preserve">You can plug and play the force structure mix however you like, but </w:t>
      </w:r>
      <w:r w:rsidRPr="00000D8A">
        <w:rPr>
          <w:rStyle w:val="StyleUnderline"/>
          <w:rFonts w:asciiTheme="minorHAnsi" w:hAnsiTheme="minorHAnsi"/>
          <w:highlight w:val="cyan"/>
        </w:rPr>
        <w:t>assuming the average supercarrier costs $13B over the next</w:t>
      </w:r>
      <w:r w:rsidRPr="00000D8A">
        <w:rPr>
          <w:rStyle w:val="StyleUnderline"/>
          <w:rFonts w:asciiTheme="minorHAnsi" w:hAnsiTheme="minorHAnsi"/>
        </w:rPr>
        <w:t xml:space="preserve"> 10 retirement </w:t>
      </w:r>
      <w:r w:rsidRPr="00000D8A">
        <w:rPr>
          <w:rStyle w:val="StyleUnderline"/>
          <w:rFonts w:asciiTheme="minorHAnsi" w:hAnsiTheme="minorHAnsi"/>
          <w:highlight w:val="cyan"/>
        </w:rPr>
        <w:t>cycles</w:t>
      </w:r>
      <w:r w:rsidRPr="00000D8A">
        <w:rPr>
          <w:rStyle w:val="StyleUnderline"/>
          <w:rFonts w:asciiTheme="minorHAnsi" w:hAnsiTheme="minorHAnsi"/>
        </w:rPr>
        <w:t xml:space="preserve"> and the smaller carriers cost $6B, </w:t>
      </w:r>
      <w:r w:rsidRPr="00000D8A">
        <w:rPr>
          <w:rStyle w:val="StyleUnderline"/>
          <w:rFonts w:asciiTheme="minorHAnsi" w:hAnsiTheme="minorHAnsi"/>
          <w:highlight w:val="cyan"/>
        </w:rPr>
        <w:t>this would make for a savings of $16 billion while increasing the overall fleet size</w:t>
      </w:r>
      <w:r w:rsidRPr="00000D8A">
        <w:rPr>
          <w:rStyle w:val="StyleUnderline"/>
          <w:rFonts w:asciiTheme="minorHAnsi" w:hAnsiTheme="minorHAnsi"/>
        </w:rPr>
        <w:t xml:space="preserve"> by 3 carriers. </w:t>
      </w:r>
      <w:r w:rsidRPr="00000D8A">
        <w:rPr>
          <w:rStyle w:val="StyleUnderline"/>
          <w:rFonts w:asciiTheme="minorHAnsi" w:hAnsiTheme="minorHAnsi"/>
          <w:highlight w:val="cyan"/>
        </w:rPr>
        <w:t xml:space="preserve">This force structure would also offer much greater </w:t>
      </w:r>
      <w:proofErr w:type="spellStart"/>
      <w:r w:rsidRPr="00000D8A">
        <w:rPr>
          <w:rStyle w:val="StyleUnderline"/>
          <w:rFonts w:asciiTheme="minorHAnsi" w:hAnsiTheme="minorHAnsi"/>
          <w:highlight w:val="cyan"/>
        </w:rPr>
        <w:t>deployability</w:t>
      </w:r>
      <w:proofErr w:type="spellEnd"/>
      <w:r w:rsidRPr="00000D8A">
        <w:rPr>
          <w:rFonts w:asciiTheme="minorHAnsi" w:hAnsiTheme="minorHAnsi"/>
          <w:sz w:val="16"/>
        </w:rPr>
        <w:t xml:space="preserve"> and surge capability </w:t>
      </w:r>
      <w:r w:rsidRPr="00000D8A">
        <w:rPr>
          <w:rStyle w:val="StyleUnderline"/>
          <w:rFonts w:asciiTheme="minorHAnsi" w:hAnsiTheme="minorHAnsi"/>
          <w:highlight w:val="cyan"/>
        </w:rPr>
        <w:t>than the current</w:t>
      </w:r>
      <w:r w:rsidRPr="00000D8A">
        <w:rPr>
          <w:rStyle w:val="StyleUnderline"/>
          <w:rFonts w:asciiTheme="minorHAnsi" w:hAnsiTheme="minorHAnsi"/>
        </w:rPr>
        <w:t xml:space="preserve"> </w:t>
      </w:r>
      <w:r w:rsidRPr="00000D8A">
        <w:rPr>
          <w:rFonts w:asciiTheme="minorHAnsi" w:hAnsiTheme="minorHAnsi"/>
          <w:sz w:val="16"/>
        </w:rPr>
        <w:t xml:space="preserve">and operationally rigid </w:t>
      </w:r>
      <w:r w:rsidRPr="00000D8A">
        <w:rPr>
          <w:rStyle w:val="StyleUnderline"/>
          <w:rFonts w:asciiTheme="minorHAnsi" w:hAnsiTheme="minorHAnsi"/>
          <w:highlight w:val="cyan"/>
        </w:rPr>
        <w:t>supercarrier only inventory. For many missions there is simply no need for a massive CVN</w:t>
      </w:r>
      <w:r w:rsidRPr="00000D8A">
        <w:rPr>
          <w:rStyle w:val="StyleUnderline"/>
          <w:rFonts w:asciiTheme="minorHAnsi" w:hAnsiTheme="minorHAnsi"/>
        </w:rPr>
        <w:t>.</w:t>
      </w:r>
      <w:r w:rsidRPr="00000D8A">
        <w:rPr>
          <w:rFonts w:asciiTheme="minorHAnsi" w:hAnsiTheme="minorHAnsi"/>
          <w:sz w:val="16"/>
        </w:rPr>
        <w:t xml:space="preserve"> Lower </w:t>
      </w:r>
      <w:proofErr w:type="spellStart"/>
      <w:r w:rsidRPr="00000D8A">
        <w:rPr>
          <w:rFonts w:asciiTheme="minorHAnsi" w:hAnsiTheme="minorHAnsi"/>
          <w:sz w:val="16"/>
        </w:rPr>
        <w:t>intesity</w:t>
      </w:r>
      <w:proofErr w:type="spellEnd"/>
      <w:r w:rsidRPr="00000D8A">
        <w:rPr>
          <w:rFonts w:asciiTheme="minorHAnsi" w:hAnsiTheme="minorHAnsi"/>
          <w:sz w:val="16"/>
        </w:rPr>
        <w:t xml:space="preserve"> conflicts such as those we have found ourselves in over the last two decades could be well served by smaller but more numerous aircraft carriers. </w:t>
      </w:r>
      <w:r w:rsidRPr="00000D8A">
        <w:rPr>
          <w:rStyle w:val="StyleUnderline"/>
          <w:rFonts w:asciiTheme="minorHAnsi" w:hAnsiTheme="minorHAnsi"/>
          <w:highlight w:val="cyan"/>
        </w:rPr>
        <w:t>Not to mention, constant training requirements such as aircrew carrier qualifications</w:t>
      </w:r>
      <w:r w:rsidRPr="00000D8A">
        <w:rPr>
          <w:rFonts w:asciiTheme="minorHAnsi" w:hAnsiTheme="minorHAnsi"/>
          <w:sz w:val="16"/>
        </w:rPr>
        <w:t xml:space="preserve"> that were once handled at least partially by the geriatric USS Lexington now demand a 100,000 ton supercarrier. Does it make sense to deploy such an asset just to receive a dozen or so T-45 Goshawk trainers? Not really. Then there are the crew demands of a CVN versus a smaller carrier, and especially a traditionally fueled one. </w:t>
      </w:r>
      <w:r w:rsidRPr="00000D8A">
        <w:rPr>
          <w:rStyle w:val="StyleUnderline"/>
          <w:rFonts w:asciiTheme="minorHAnsi" w:hAnsiTheme="minorHAnsi"/>
        </w:rPr>
        <w:t>The HMS Queen Elizabeth</w:t>
      </w:r>
      <w:r w:rsidRPr="00000D8A">
        <w:rPr>
          <w:rFonts w:asciiTheme="minorHAnsi" w:hAnsiTheme="minorHAnsi"/>
          <w:sz w:val="16"/>
        </w:rPr>
        <w:t xml:space="preserve">, which can carry up to 50 aircraft, will have a permanent crew of around 700. It will balloon to close to double that number when the Air Wing is deployed. With an additional 250 troops embarked she can berth and feed 1600. This </w:t>
      </w:r>
      <w:r w:rsidRPr="00000D8A">
        <w:rPr>
          <w:rStyle w:val="StyleUnderline"/>
          <w:rFonts w:asciiTheme="minorHAnsi" w:hAnsiTheme="minorHAnsi"/>
        </w:rPr>
        <w:t xml:space="preserve">pales in comparison to the demands of an American CVN, which even in with the </w:t>
      </w:r>
      <w:r w:rsidRPr="00000D8A">
        <w:rPr>
          <w:rStyle w:val="StyleUnderline"/>
          <w:rFonts w:asciiTheme="minorHAnsi" w:hAnsiTheme="minorHAnsi"/>
          <w:highlight w:val="cyan"/>
        </w:rPr>
        <w:t>Ford Class's reductions in manpower the crew compliment will still be</w:t>
      </w:r>
      <w:r w:rsidRPr="00000D8A">
        <w:rPr>
          <w:rFonts w:asciiTheme="minorHAnsi" w:hAnsiTheme="minorHAnsi"/>
          <w:sz w:val="16"/>
        </w:rPr>
        <w:t xml:space="preserve"> close to 5,000, or </w:t>
      </w:r>
      <w:r w:rsidRPr="00000D8A">
        <w:rPr>
          <w:rStyle w:val="StyleUnderline"/>
          <w:rFonts w:asciiTheme="minorHAnsi" w:hAnsiTheme="minorHAnsi"/>
          <w:highlight w:val="cyan"/>
        </w:rPr>
        <w:t xml:space="preserve">three times that of the HMS Queen Elizabeth. A CATOBAR version of the Queen </w:t>
      </w:r>
      <w:r w:rsidR="00735D71" w:rsidRPr="00000D8A">
        <w:rPr>
          <w:rStyle w:val="StyleUnderline"/>
          <w:rFonts w:asciiTheme="minorHAnsi" w:hAnsiTheme="minorHAnsi"/>
          <w:highlight w:val="cyan"/>
        </w:rPr>
        <w:t>Elizabeth</w:t>
      </w:r>
      <w:r w:rsidRPr="00000D8A">
        <w:rPr>
          <w:rStyle w:val="StyleUnderline"/>
          <w:rFonts w:asciiTheme="minorHAnsi" w:hAnsiTheme="minorHAnsi"/>
        </w:rPr>
        <w:t xml:space="preserve">, or a similar sized US carrier design </w:t>
      </w:r>
      <w:r w:rsidRPr="00000D8A">
        <w:rPr>
          <w:rStyle w:val="StyleUnderline"/>
          <w:rFonts w:asciiTheme="minorHAnsi" w:hAnsiTheme="minorHAnsi"/>
          <w:highlight w:val="cyan"/>
        </w:rPr>
        <w:t>would only sacrifice in the frequency of its Air Wing's sortie capability, not its magnitude</w:t>
      </w:r>
      <w:r w:rsidRPr="00000D8A">
        <w:rPr>
          <w:rStyle w:val="StyleUnderline"/>
          <w:rFonts w:asciiTheme="minorHAnsi" w:hAnsiTheme="minorHAnsi"/>
        </w:rPr>
        <w:t>, as the same types aircraft could operate from it as its larger CVN brethren.</w:t>
      </w:r>
      <w:r w:rsidRPr="00000D8A">
        <w:rPr>
          <w:rFonts w:asciiTheme="minorHAnsi" w:hAnsiTheme="minorHAnsi"/>
          <w:sz w:val="16"/>
        </w:rPr>
        <w:t xml:space="preserve"> A theoretical Carrier Air Wing for such a carrier would look similar to the Midway's just before her retirement when it comes to size, carrying about 50 aircraft: 1 strike fighter squadron (VFA) of 12 F/A-18F Super Hornets 1 strike fighter squadron (VFA) of 12 F-35C </w:t>
      </w:r>
      <w:proofErr w:type="spellStart"/>
      <w:r w:rsidRPr="00000D8A">
        <w:rPr>
          <w:rFonts w:asciiTheme="minorHAnsi" w:hAnsiTheme="minorHAnsi"/>
          <w:sz w:val="16"/>
        </w:rPr>
        <w:t>Lightnings</w:t>
      </w:r>
      <w:proofErr w:type="spellEnd"/>
      <w:r w:rsidRPr="00000D8A">
        <w:rPr>
          <w:rFonts w:asciiTheme="minorHAnsi" w:hAnsiTheme="minorHAnsi"/>
          <w:sz w:val="16"/>
        </w:rPr>
        <w:t xml:space="preserve"> 1 strike fighter squadron (VFA) of 12 F/A-18C Hornets or 12 Unmanned Combat Air Vehicles (UCAV) X-47, Sea Ghost, Avenger etc. 1 early warning squadron (VAW) of 3 E-2Cs Hawkeyes 1 electronic warfare squadron (VAW) of 4 E/A-18G Growlers One Helicopter Sea Combat (HSC) Squadron of 4 MH-60S Seahawks One Helicopter Maritime Strike (HSM) Squadron of 4 MH-60R Seahawks 1 detachment of C-2A Greyhound aircraft for Carrier Onboard Delivery (COD) In the end, the Navy needs to ask itself: do we really need a 100,000 ton nuclear supercarrier to fight pirates, take part in low-intensity conflicts, provide Combat Air Patrols or to qualify pilots to land aboard a carrier? The answer is they do not, and </w:t>
      </w:r>
      <w:r w:rsidRPr="00000D8A">
        <w:rPr>
          <w:rStyle w:val="StyleUnderline"/>
          <w:rFonts w:asciiTheme="minorHAnsi" w:hAnsiTheme="minorHAnsi"/>
        </w:rPr>
        <w:t xml:space="preserve">seeing as a carrier can only be in one place at one time, and about 70% of that time is not actively at sea projecting power, having a more numerous and flexible fleet is an intriguing proposition. </w:t>
      </w:r>
      <w:r w:rsidRPr="00000D8A">
        <w:rPr>
          <w:rFonts w:asciiTheme="minorHAnsi" w:hAnsiTheme="minorHAnsi"/>
          <w:sz w:val="16"/>
        </w:rPr>
        <w:t xml:space="preserve">It is becoming clear that </w:t>
      </w:r>
      <w:r w:rsidRPr="00000D8A">
        <w:rPr>
          <w:rStyle w:val="StyleUnderline"/>
          <w:rFonts w:asciiTheme="minorHAnsi" w:hAnsiTheme="minorHAnsi"/>
        </w:rPr>
        <w:t xml:space="preserve">the DoD's current one-size-fits-all procurement mentality is becoming increasingly </w:t>
      </w:r>
      <w:proofErr w:type="gramStart"/>
      <w:r w:rsidRPr="00000D8A">
        <w:rPr>
          <w:rStyle w:val="StyleUnderline"/>
          <w:rFonts w:asciiTheme="minorHAnsi" w:hAnsiTheme="minorHAnsi"/>
        </w:rPr>
        <w:t>unaffordable ,</w:t>
      </w:r>
      <w:proofErr w:type="gramEnd"/>
      <w:r w:rsidRPr="00000D8A">
        <w:rPr>
          <w:rStyle w:val="StyleUnderline"/>
          <w:rFonts w:asciiTheme="minorHAnsi" w:hAnsiTheme="minorHAnsi"/>
        </w:rPr>
        <w:t xml:space="preserve"> especially when </w:t>
      </w:r>
      <w:r w:rsidRPr="00000D8A">
        <w:rPr>
          <w:rStyle w:val="StyleUnderline"/>
          <w:rFonts w:asciiTheme="minorHAnsi" w:hAnsiTheme="minorHAnsi"/>
        </w:rPr>
        <w:lastRenderedPageBreak/>
        <w:t>that one size is GIGANTIC in both procurement and operational costs, as well as in physical size. The truth is that America's aircraft carrier fleet does not have to shrink at all, but the size of the aircraft carriers we buy and operate does.</w:t>
      </w:r>
    </w:p>
    <w:p w:rsidR="005941AE" w:rsidRPr="00000D8A" w:rsidRDefault="005941AE" w:rsidP="005941AE">
      <w:pPr>
        <w:rPr>
          <w:rFonts w:asciiTheme="minorHAnsi" w:hAnsiTheme="minorHAnsi"/>
        </w:rPr>
      </w:pPr>
    </w:p>
    <w:p w:rsidR="005941AE" w:rsidRPr="00000D8A" w:rsidRDefault="005941AE" w:rsidP="005941AE">
      <w:pPr>
        <w:rPr>
          <w:rFonts w:asciiTheme="minorHAnsi" w:hAnsiTheme="minorHAnsi"/>
        </w:rPr>
      </w:pPr>
    </w:p>
    <w:p w:rsidR="005941AE" w:rsidRPr="00000D8A" w:rsidRDefault="005941AE" w:rsidP="005941AE">
      <w:pPr>
        <w:rPr>
          <w:rFonts w:asciiTheme="minorHAnsi" w:hAnsiTheme="minorHAnsi"/>
        </w:rPr>
      </w:pPr>
    </w:p>
    <w:p w:rsidR="005941AE" w:rsidRPr="00000D8A" w:rsidRDefault="005941AE" w:rsidP="005941AE">
      <w:pPr>
        <w:pStyle w:val="Heading4"/>
        <w:rPr>
          <w:rFonts w:asciiTheme="minorHAnsi" w:hAnsiTheme="minorHAnsi"/>
        </w:rPr>
      </w:pPr>
      <w:r w:rsidRPr="00000D8A">
        <w:rPr>
          <w:rFonts w:asciiTheme="minorHAnsi" w:hAnsiTheme="minorHAnsi"/>
        </w:rPr>
        <w:t>Save money live better—at worse only ¼ of 1% of daily government spending</w:t>
      </w:r>
    </w:p>
    <w:p w:rsidR="005941AE" w:rsidRPr="00000D8A" w:rsidRDefault="005941AE" w:rsidP="005941AE">
      <w:pPr>
        <w:rPr>
          <w:rStyle w:val="StyleUnderline"/>
          <w:rFonts w:asciiTheme="minorHAnsi" w:hAnsiTheme="minorHAnsi"/>
          <w:b/>
          <w:u w:val="none"/>
        </w:rPr>
      </w:pPr>
      <w:r w:rsidRPr="00000D8A">
        <w:rPr>
          <w:rStyle w:val="Style13ptBold"/>
          <w:rFonts w:asciiTheme="minorHAnsi" w:hAnsiTheme="minorHAnsi"/>
        </w:rPr>
        <w:t>Thompson 16</w:t>
      </w:r>
      <w:r w:rsidRPr="00000D8A">
        <w:rPr>
          <w:rFonts w:asciiTheme="minorHAnsi" w:hAnsiTheme="minorHAnsi"/>
        </w:rPr>
        <w:t xml:space="preserve"> </w:t>
      </w:r>
      <w:r w:rsidRPr="00000D8A">
        <w:rPr>
          <w:rFonts w:asciiTheme="minorHAnsi" w:hAnsiTheme="minorHAnsi"/>
          <w:sz w:val="16"/>
          <w:szCs w:val="16"/>
        </w:rPr>
        <w:t xml:space="preserve">[Loren, Deputy Director of the Security Studies </w:t>
      </w:r>
      <w:proofErr w:type="spellStart"/>
      <w:r w:rsidRPr="00000D8A">
        <w:rPr>
          <w:rFonts w:asciiTheme="minorHAnsi" w:hAnsiTheme="minorHAnsi"/>
          <w:sz w:val="16"/>
          <w:szCs w:val="16"/>
        </w:rPr>
        <w:t>Progrsam</w:t>
      </w:r>
      <w:proofErr w:type="spellEnd"/>
      <w:r w:rsidRPr="00000D8A">
        <w:rPr>
          <w:rFonts w:asciiTheme="minorHAnsi" w:hAnsiTheme="minorHAnsi"/>
          <w:sz w:val="16"/>
          <w:szCs w:val="16"/>
        </w:rPr>
        <w:t xml:space="preserve"> at Georgetown University, “Why Complaints Over Cost Of New Class Of U.S. Aircraft Carriers Are Off The Mark”, Forbes, March 24 2016, </w:t>
      </w:r>
      <w:hyperlink r:id="rId59" w:anchor="53f3d8846a48" w:history="1">
        <w:r w:rsidRPr="00000D8A">
          <w:rPr>
            <w:rStyle w:val="Hyperlink"/>
            <w:rFonts w:asciiTheme="minorHAnsi" w:hAnsiTheme="minorHAnsi"/>
            <w:sz w:val="16"/>
            <w:szCs w:val="16"/>
          </w:rPr>
          <w:t>http://www.forbes.com/sites/lorenthompson/2016/03/24/aircraft-carriers-cost-less-than-1-of-the-federal-budget-a-lot-less/2/#53f3d8846a48</w:t>
        </w:r>
      </w:hyperlink>
      <w:r w:rsidRPr="00000D8A">
        <w:rPr>
          <w:rFonts w:asciiTheme="minorHAnsi" w:hAnsiTheme="minorHAnsi"/>
          <w:sz w:val="16"/>
          <w:szCs w:val="16"/>
        </w:rPr>
        <w:t>] AW</w:t>
      </w:r>
    </w:p>
    <w:p w:rsidR="005941AE" w:rsidRPr="00000D8A" w:rsidRDefault="005941AE" w:rsidP="005941AE">
      <w:pPr>
        <w:rPr>
          <w:rStyle w:val="StyleUnderline"/>
          <w:rFonts w:asciiTheme="minorHAnsi" w:hAnsiTheme="minorHAnsi"/>
        </w:rPr>
      </w:pPr>
      <w:r w:rsidRPr="00000D8A">
        <w:rPr>
          <w:rFonts w:asciiTheme="minorHAnsi" w:hAnsiTheme="minorHAnsi"/>
          <w:sz w:val="16"/>
        </w:rPr>
        <w:t xml:space="preserve">So let’s think for a moment about how much the Navy’s aircraft carriers cost the government, starting with construction costs. Keep in mind that </w:t>
      </w:r>
      <w:r w:rsidRPr="00000D8A">
        <w:rPr>
          <w:rStyle w:val="StyleUnderline"/>
          <w:rFonts w:asciiTheme="minorHAnsi" w:hAnsiTheme="minorHAnsi"/>
        </w:rPr>
        <w:t>the Navy only builds one carrier every five years, because they last so long</w:t>
      </w:r>
      <w:r w:rsidRPr="00000D8A">
        <w:rPr>
          <w:rFonts w:asciiTheme="minorHAnsi" w:hAnsiTheme="minorHAnsi"/>
          <w:sz w:val="16"/>
        </w:rPr>
        <w:t xml:space="preserve">.  The Gerald R. Ford, </w:t>
      </w:r>
      <w:r w:rsidRPr="00000D8A">
        <w:rPr>
          <w:rStyle w:val="StyleUnderline"/>
          <w:rFonts w:asciiTheme="minorHAnsi" w:hAnsiTheme="minorHAnsi"/>
        </w:rPr>
        <w:t>lead ship in the new class, is expected to cost $14.7 billion</w:t>
      </w:r>
      <w:r w:rsidRPr="00000D8A">
        <w:rPr>
          <w:rFonts w:asciiTheme="minorHAnsi" w:hAnsiTheme="minorHAnsi"/>
          <w:sz w:val="16"/>
        </w:rPr>
        <w:t xml:space="preserve"> in 2015 dollars to complete.  I’m not counting about $5 billion in R&amp;D costs, because those will be spread across all the ships in the class (at least 10 will likely be bought). You could buy a lot of elementary schools for $14.7 billion. However, </w:t>
      </w:r>
      <w:r w:rsidRPr="00000D8A">
        <w:rPr>
          <w:rStyle w:val="StyleUnderline"/>
          <w:rFonts w:asciiTheme="minorHAnsi" w:hAnsiTheme="minorHAnsi"/>
          <w:highlight w:val="cyan"/>
        </w:rPr>
        <w:t>that price-tag only represents about 31 hours of federal spending</w:t>
      </w:r>
      <w:r w:rsidRPr="00000D8A">
        <w:rPr>
          <w:rFonts w:asciiTheme="minorHAnsi" w:hAnsiTheme="minorHAnsi"/>
          <w:sz w:val="16"/>
        </w:rPr>
        <w:t xml:space="preserve"> at the rate the government is </w:t>
      </w:r>
      <w:r w:rsidRPr="00000D8A">
        <w:rPr>
          <w:rStyle w:val="StyleUnderline"/>
          <w:rFonts w:asciiTheme="minorHAnsi" w:hAnsiTheme="minorHAnsi"/>
        </w:rPr>
        <w:t>expected to disburse money in the fiscal year</w:t>
      </w:r>
      <w:r w:rsidRPr="00000D8A">
        <w:rPr>
          <w:rFonts w:asciiTheme="minorHAnsi" w:hAnsiTheme="minorHAnsi"/>
          <w:sz w:val="16"/>
        </w:rPr>
        <w:t xml:space="preserve"> beginning October 1. The president’s proposed budget for the new fiscal year envisions spending $11.36 billion per day, or $473 million an hour. And remember, the Navy only plans to construct six aircraft carriers between now and 2045. </w:t>
      </w:r>
      <w:r w:rsidRPr="00000D8A">
        <w:rPr>
          <w:rStyle w:val="StyleUnderline"/>
          <w:rFonts w:asciiTheme="minorHAnsi" w:hAnsiTheme="minorHAnsi"/>
          <w:highlight w:val="cyan"/>
        </w:rPr>
        <w:t>None of the follow-on carriers</w:t>
      </w:r>
      <w:r w:rsidRPr="00000D8A">
        <w:rPr>
          <w:rFonts w:asciiTheme="minorHAnsi" w:hAnsiTheme="minorHAnsi"/>
          <w:sz w:val="16"/>
        </w:rPr>
        <w:t xml:space="preserve"> in the Ford class </w:t>
      </w:r>
      <w:r w:rsidRPr="00000D8A">
        <w:rPr>
          <w:rStyle w:val="StyleUnderline"/>
          <w:rFonts w:asciiTheme="minorHAnsi" w:hAnsiTheme="minorHAnsi"/>
          <w:highlight w:val="cyan"/>
        </w:rPr>
        <w:t>will cost anywhere near as much</w:t>
      </w:r>
      <w:r w:rsidRPr="00000D8A">
        <w:rPr>
          <w:rStyle w:val="StyleUnderline"/>
          <w:rFonts w:asciiTheme="minorHAnsi" w:hAnsiTheme="minorHAnsi"/>
        </w:rPr>
        <w:t xml:space="preserve"> at the lead ship; the first ship in a class always is more expensive, because everything is new and workers</w:t>
      </w:r>
      <w:r w:rsidRPr="00000D8A">
        <w:rPr>
          <w:rFonts w:asciiTheme="minorHAnsi" w:hAnsiTheme="minorHAnsi"/>
          <w:sz w:val="16"/>
        </w:rPr>
        <w:t xml:space="preserve"> at the Huntington Ingalls shipyard (a contributor to my think tank) </w:t>
      </w:r>
      <w:r w:rsidRPr="00000D8A">
        <w:rPr>
          <w:rStyle w:val="StyleUnderline"/>
          <w:rFonts w:asciiTheme="minorHAnsi" w:hAnsiTheme="minorHAnsi"/>
        </w:rPr>
        <w:t>have to figure out how best to integrate a raft of new technologies.</w:t>
      </w:r>
      <w:r w:rsidRPr="00000D8A">
        <w:rPr>
          <w:rFonts w:asciiTheme="minorHAnsi" w:hAnsiTheme="minorHAnsi"/>
          <w:sz w:val="16"/>
        </w:rPr>
        <w:t xml:space="preserve"> Outside analysts and the Navy are more or less in agreement that </w:t>
      </w:r>
      <w:r w:rsidRPr="00000D8A">
        <w:rPr>
          <w:rStyle w:val="StyleUnderline"/>
          <w:rFonts w:asciiTheme="minorHAnsi" w:hAnsiTheme="minorHAnsi"/>
        </w:rPr>
        <w:t>the next ship</w:t>
      </w:r>
      <w:r w:rsidRPr="00000D8A">
        <w:rPr>
          <w:rFonts w:asciiTheme="minorHAnsi" w:hAnsiTheme="minorHAnsi"/>
          <w:sz w:val="16"/>
        </w:rPr>
        <w:t xml:space="preserve"> in the class, the John F. Kennedy, </w:t>
      </w:r>
      <w:r w:rsidRPr="00000D8A">
        <w:rPr>
          <w:rStyle w:val="StyleUnderline"/>
          <w:rFonts w:asciiTheme="minorHAnsi" w:hAnsiTheme="minorHAnsi"/>
        </w:rPr>
        <w:t>will cost about $11 billion</w:t>
      </w:r>
      <w:r w:rsidRPr="00000D8A">
        <w:rPr>
          <w:rFonts w:asciiTheme="minorHAnsi" w:hAnsiTheme="minorHAnsi"/>
          <w:sz w:val="16"/>
        </w:rPr>
        <w:t xml:space="preserve"> in 2015 dollars to build, or roughly 24 </w:t>
      </w:r>
      <w:proofErr w:type="spellStart"/>
      <w:r w:rsidRPr="00000D8A">
        <w:rPr>
          <w:rFonts w:asciiTheme="minorHAnsi" w:hAnsiTheme="minorHAnsi"/>
          <w:sz w:val="16"/>
        </w:rPr>
        <w:t>hours worth</w:t>
      </w:r>
      <w:proofErr w:type="spellEnd"/>
      <w:r w:rsidRPr="00000D8A">
        <w:rPr>
          <w:rFonts w:asciiTheme="minorHAnsi" w:hAnsiTheme="minorHAnsi"/>
          <w:sz w:val="16"/>
        </w:rPr>
        <w:t xml:space="preserve"> of federal spending. The cost of building aircraft carriers over the last ten years has averaged about $2 billion annually. No doubt about it, that’s big money. But in a typical year, Americans spend $70 billion on lottery tickets, $80 billion on cigarettes, and nearly $100 billion on beer. No kidding: </w:t>
      </w:r>
      <w:r w:rsidRPr="00000D8A">
        <w:rPr>
          <w:rStyle w:val="StyleUnderline"/>
          <w:rFonts w:asciiTheme="minorHAnsi" w:hAnsiTheme="minorHAnsi"/>
          <w:highlight w:val="cyan"/>
        </w:rPr>
        <w:t>Americans spend more on tattoos each year</w:t>
      </w:r>
      <w:r w:rsidRPr="00000D8A">
        <w:rPr>
          <w:rFonts w:asciiTheme="minorHAnsi" w:hAnsiTheme="minorHAnsi"/>
          <w:sz w:val="16"/>
        </w:rPr>
        <w:t xml:space="preserve"> — $2.3 billion – </w:t>
      </w:r>
      <w:r w:rsidRPr="00000D8A">
        <w:rPr>
          <w:rStyle w:val="StyleUnderline"/>
          <w:rFonts w:asciiTheme="minorHAnsi" w:hAnsiTheme="minorHAnsi"/>
          <w:highlight w:val="cyan"/>
        </w:rPr>
        <w:t>than they do on building aircraft carriers</w:t>
      </w:r>
      <w:r w:rsidRPr="00000D8A">
        <w:rPr>
          <w:rFonts w:asciiTheme="minorHAnsi" w:hAnsiTheme="minorHAnsi"/>
          <w:sz w:val="16"/>
        </w:rPr>
        <w:t xml:space="preserve">, and twice as much on Saint Patrick’s Day (the latter outlays presumably overlap with the beer number). At this point, some expert will probably say, “but what about the cost of actually </w:t>
      </w:r>
      <w:r w:rsidRPr="00000D8A">
        <w:rPr>
          <w:rStyle w:val="StyleUnderline"/>
          <w:rFonts w:asciiTheme="minorHAnsi" w:hAnsiTheme="minorHAnsi"/>
          <w:highlight w:val="cyan"/>
        </w:rPr>
        <w:t>operating the carriers</w:t>
      </w:r>
      <w:r w:rsidRPr="00000D8A">
        <w:rPr>
          <w:rFonts w:asciiTheme="minorHAnsi" w:hAnsiTheme="minorHAnsi"/>
          <w:sz w:val="16"/>
        </w:rPr>
        <w:t xml:space="preserve"> — isn’t that a lot more?” Well yes, it is. But </w:t>
      </w:r>
      <w:r w:rsidRPr="00000D8A">
        <w:rPr>
          <w:rStyle w:val="StyleUnderline"/>
          <w:rFonts w:asciiTheme="minorHAnsi" w:hAnsiTheme="minorHAnsi"/>
        </w:rPr>
        <w:t>compared with the rest of the federal budget, it isn’t much</w:t>
      </w:r>
      <w:r w:rsidRPr="00000D8A">
        <w:rPr>
          <w:rFonts w:asciiTheme="minorHAnsi" w:hAnsiTheme="minorHAnsi"/>
          <w:sz w:val="16"/>
        </w:rPr>
        <w:t xml:space="preserve">. Retired Navy Captain Henry Hendrix of the Center for a New American Security figured out three years ago that </w:t>
      </w:r>
      <w:r w:rsidRPr="00000D8A">
        <w:rPr>
          <w:rStyle w:val="StyleUnderline"/>
          <w:rFonts w:asciiTheme="minorHAnsi" w:hAnsiTheme="minorHAnsi"/>
        </w:rPr>
        <w:t xml:space="preserve">it </w:t>
      </w:r>
      <w:r w:rsidRPr="00000D8A">
        <w:rPr>
          <w:rStyle w:val="StyleUnderline"/>
          <w:rFonts w:asciiTheme="minorHAnsi" w:hAnsiTheme="minorHAnsi"/>
          <w:highlight w:val="cyan"/>
        </w:rPr>
        <w:t>costs about $6.5 million per day</w:t>
      </w:r>
      <w:r w:rsidRPr="00000D8A">
        <w:rPr>
          <w:rStyle w:val="StyleUnderline"/>
          <w:rFonts w:asciiTheme="minorHAnsi" w:hAnsiTheme="minorHAnsi"/>
        </w:rPr>
        <w:t xml:space="preserve"> to operate a carrier strike group, </w:t>
      </w:r>
      <w:r w:rsidRPr="00000D8A">
        <w:rPr>
          <w:rStyle w:val="StyleUnderline"/>
          <w:rFonts w:asciiTheme="minorHAnsi" w:hAnsiTheme="minorHAnsi"/>
          <w:highlight w:val="cyan"/>
        </w:rPr>
        <w:t>including its air wing and the various warships that escort it</w:t>
      </w:r>
      <w:r w:rsidRPr="00000D8A">
        <w:rPr>
          <w:rFonts w:asciiTheme="minorHAnsi" w:hAnsiTheme="minorHAnsi"/>
          <w:sz w:val="16"/>
        </w:rPr>
        <w:t xml:space="preserve">. To quote Hendrix, Carrier strike groups are expensive to buy and operate. Factoring in the total life-cycle costs of an associated carrier air wing, five surface combatants and one fast-attack submarine, plus the nearly 6,700 men and women to crew them, it costs about $6.5 million per day to operate each strike group. Now, bear in mind that </w:t>
      </w:r>
      <w:r w:rsidRPr="00000D8A">
        <w:rPr>
          <w:rStyle w:val="StyleUnderline"/>
          <w:rFonts w:asciiTheme="minorHAnsi" w:hAnsiTheme="minorHAnsi"/>
        </w:rPr>
        <w:t>the number of personnel required will dip as the Ford class begins replacing Nimitz carriers,</w:t>
      </w:r>
      <w:r w:rsidRPr="00000D8A">
        <w:rPr>
          <w:rFonts w:asciiTheme="minorHAnsi" w:hAnsiTheme="minorHAnsi"/>
          <w:sz w:val="16"/>
        </w:rPr>
        <w:t xml:space="preserve"> and that </w:t>
      </w:r>
      <w:r w:rsidRPr="00000D8A">
        <w:rPr>
          <w:rStyle w:val="StyleUnderline"/>
          <w:rFonts w:asciiTheme="minorHAnsi" w:hAnsiTheme="minorHAnsi"/>
          <w:highlight w:val="cyan"/>
        </w:rPr>
        <w:t>the Navy would probably need more surface combatants and subs if there were no carriers to execute strike operations</w:t>
      </w:r>
      <w:r w:rsidRPr="00000D8A">
        <w:rPr>
          <w:rStyle w:val="StyleUnderline"/>
          <w:rFonts w:asciiTheme="minorHAnsi" w:hAnsiTheme="minorHAnsi"/>
        </w:rPr>
        <w:t xml:space="preserve">. On the other hand, </w:t>
      </w:r>
      <w:r w:rsidRPr="00000D8A">
        <w:rPr>
          <w:rStyle w:val="StyleUnderline"/>
          <w:rFonts w:asciiTheme="minorHAnsi" w:hAnsiTheme="minorHAnsi"/>
          <w:highlight w:val="cyan"/>
        </w:rPr>
        <w:t>a fleet of ten</w:t>
      </w:r>
      <w:r w:rsidRPr="00000D8A">
        <w:rPr>
          <w:rStyle w:val="StyleUnderline"/>
          <w:rFonts w:asciiTheme="minorHAnsi" w:hAnsiTheme="minorHAnsi"/>
        </w:rPr>
        <w:t xml:space="preserve"> (soon eleven) </w:t>
      </w:r>
      <w:r w:rsidRPr="00000D8A">
        <w:rPr>
          <w:rStyle w:val="StyleUnderline"/>
          <w:rFonts w:asciiTheme="minorHAnsi" w:hAnsiTheme="minorHAnsi"/>
          <w:highlight w:val="cyan"/>
        </w:rPr>
        <w:t>carriers can sustain three or four strike groups at sea on a typical day</w:t>
      </w:r>
      <w:r w:rsidRPr="00000D8A">
        <w:rPr>
          <w:rStyle w:val="StyleUnderline"/>
          <w:rFonts w:asciiTheme="minorHAnsi" w:hAnsiTheme="minorHAnsi"/>
        </w:rPr>
        <w:t xml:space="preserve">, </w:t>
      </w:r>
      <w:r w:rsidRPr="00000D8A">
        <w:rPr>
          <w:rFonts w:asciiTheme="minorHAnsi" w:hAnsiTheme="minorHAnsi"/>
          <w:sz w:val="16"/>
        </w:rPr>
        <w:t xml:space="preserve">so Hendrix’s number needs to be multiplied. Let’s say it is an especially active day and four carrier strike groups are under way. Hendrix says fully loaded, that would cost the Navy $26 million per day. Bryan McGrath of the influential Information Dissemination web-site pointed out in rebutting the Hendrix study that </w:t>
      </w:r>
      <w:r w:rsidRPr="00000D8A">
        <w:rPr>
          <w:rStyle w:val="StyleUnderline"/>
          <w:rFonts w:asciiTheme="minorHAnsi" w:hAnsiTheme="minorHAnsi"/>
        </w:rPr>
        <w:t>at the specified price-tag, three carrier strike groups would only cost about 1.4% of the defense budget</w:t>
      </w:r>
      <w:r w:rsidRPr="00000D8A">
        <w:rPr>
          <w:rFonts w:asciiTheme="minorHAnsi" w:hAnsiTheme="minorHAnsi"/>
          <w:sz w:val="16"/>
        </w:rPr>
        <w:t xml:space="preserve">. But let’s look at the bigger picture. We’re talking about a government that spends $11.36 billion daily — which means </w:t>
      </w:r>
      <w:r w:rsidRPr="00000D8A">
        <w:rPr>
          <w:rStyle w:val="StyleUnderline"/>
          <w:rFonts w:asciiTheme="minorHAnsi" w:hAnsiTheme="minorHAnsi"/>
          <w:highlight w:val="cyan"/>
        </w:rPr>
        <w:t>the cost of operating four carrier strike groups is only about one-fourth of one percent of all federal outlays.</w:t>
      </w:r>
    </w:p>
    <w:p w:rsidR="005941AE" w:rsidRPr="00000D8A" w:rsidRDefault="005941AE" w:rsidP="005941AE">
      <w:pPr>
        <w:rPr>
          <w:rFonts w:asciiTheme="minorHAnsi" w:hAnsiTheme="minorHAnsi"/>
        </w:rPr>
      </w:pPr>
    </w:p>
    <w:p w:rsidR="005941AE" w:rsidRPr="00000D8A" w:rsidRDefault="005941AE" w:rsidP="005941AE">
      <w:pPr>
        <w:rPr>
          <w:rFonts w:asciiTheme="minorHAnsi" w:hAnsiTheme="minorHAnsi"/>
        </w:rPr>
      </w:pPr>
    </w:p>
    <w:p w:rsidR="00EC153B" w:rsidRPr="00000D8A" w:rsidRDefault="00EC153B" w:rsidP="00EC153B">
      <w:pPr>
        <w:pStyle w:val="Heading4"/>
        <w:rPr>
          <w:rFonts w:asciiTheme="minorHAnsi" w:hAnsiTheme="minorHAnsi"/>
        </w:rPr>
      </w:pPr>
      <w:r w:rsidRPr="00000D8A">
        <w:rPr>
          <w:rFonts w:asciiTheme="minorHAnsi" w:hAnsiTheme="minorHAnsi"/>
        </w:rPr>
        <w:lastRenderedPageBreak/>
        <w:t xml:space="preserve">Nah. Turns out the total price operational comes out to be even less. </w:t>
      </w:r>
    </w:p>
    <w:p w:rsidR="00EC153B" w:rsidRPr="00000D8A" w:rsidRDefault="00EC153B" w:rsidP="00EC153B">
      <w:pPr>
        <w:rPr>
          <w:rFonts w:asciiTheme="minorHAnsi" w:hAnsiTheme="minorHAnsi"/>
        </w:rPr>
      </w:pPr>
      <w:proofErr w:type="spellStart"/>
      <w:r w:rsidRPr="00000D8A">
        <w:rPr>
          <w:rStyle w:val="Style13ptBold"/>
          <w:rFonts w:asciiTheme="minorHAnsi" w:hAnsiTheme="minorHAnsi"/>
        </w:rPr>
        <w:t>Rogoway</w:t>
      </w:r>
      <w:proofErr w:type="spellEnd"/>
      <w:r w:rsidRPr="00000D8A">
        <w:rPr>
          <w:rStyle w:val="Style13ptBold"/>
          <w:rFonts w:asciiTheme="minorHAnsi" w:hAnsiTheme="minorHAnsi"/>
        </w:rPr>
        <w:t xml:space="preserve"> 14</w:t>
      </w:r>
      <w:r w:rsidRPr="00000D8A">
        <w:rPr>
          <w:rFonts w:asciiTheme="minorHAnsi" w:hAnsiTheme="minorHAnsi"/>
        </w:rPr>
        <w:t xml:space="preserve"> </w:t>
      </w:r>
      <w:r w:rsidRPr="00000D8A">
        <w:rPr>
          <w:rFonts w:asciiTheme="minorHAnsi" w:hAnsiTheme="minorHAnsi"/>
          <w:sz w:val="16"/>
        </w:rPr>
        <w:t xml:space="preserve">[Tyler, Defense editor at Time </w:t>
      </w:r>
      <w:proofErr w:type="spellStart"/>
      <w:r w:rsidRPr="00000D8A">
        <w:rPr>
          <w:rFonts w:asciiTheme="minorHAnsi" w:hAnsiTheme="minorHAnsi"/>
          <w:sz w:val="16"/>
        </w:rPr>
        <w:t>Inc</w:t>
      </w:r>
      <w:proofErr w:type="spellEnd"/>
      <w:r w:rsidRPr="00000D8A">
        <w:rPr>
          <w:rFonts w:asciiTheme="minorHAnsi" w:hAnsiTheme="minorHAnsi"/>
          <w:sz w:val="16"/>
        </w:rPr>
        <w:t xml:space="preserve">, “Why The US Navy Should Build Smaller Aircraft Carriers”, </w:t>
      </w:r>
      <w:proofErr w:type="spellStart"/>
      <w:r w:rsidRPr="00000D8A">
        <w:rPr>
          <w:rFonts w:asciiTheme="minorHAnsi" w:hAnsiTheme="minorHAnsi"/>
          <w:sz w:val="16"/>
        </w:rPr>
        <w:t>FoxtrotAlpha</w:t>
      </w:r>
      <w:proofErr w:type="spellEnd"/>
      <w:r w:rsidRPr="00000D8A">
        <w:rPr>
          <w:rFonts w:asciiTheme="minorHAnsi" w:hAnsiTheme="minorHAnsi"/>
          <w:sz w:val="16"/>
        </w:rPr>
        <w:t xml:space="preserve">, July 09 2014, </w:t>
      </w:r>
      <w:hyperlink r:id="rId60" w:history="1">
        <w:r w:rsidRPr="00000D8A">
          <w:rPr>
            <w:rStyle w:val="Hyperlink"/>
            <w:rFonts w:asciiTheme="minorHAnsi" w:hAnsiTheme="minorHAnsi"/>
            <w:sz w:val="16"/>
          </w:rPr>
          <w:t>http://foxtrotalpha.jalopnik.com/americas-carrier-gap-crisis-highlights-a-need-for-sma-1740644946</w:t>
        </w:r>
      </w:hyperlink>
      <w:r w:rsidRPr="00000D8A">
        <w:rPr>
          <w:rFonts w:asciiTheme="minorHAnsi" w:hAnsiTheme="minorHAnsi"/>
          <w:sz w:val="16"/>
        </w:rPr>
        <w:t>] AW</w:t>
      </w:r>
    </w:p>
    <w:p w:rsidR="00EC153B" w:rsidRPr="00000D8A" w:rsidRDefault="00EC153B" w:rsidP="00EC153B">
      <w:pPr>
        <w:rPr>
          <w:rFonts w:asciiTheme="minorHAnsi" w:hAnsiTheme="minorHAnsi"/>
          <w:sz w:val="16"/>
        </w:rPr>
      </w:pPr>
      <w:r w:rsidRPr="00000D8A">
        <w:rPr>
          <w:rFonts w:asciiTheme="minorHAnsi" w:hAnsiTheme="minorHAnsi"/>
          <w:sz w:val="16"/>
        </w:rPr>
        <w:t xml:space="preserve">Considering that </w:t>
      </w:r>
      <w:r w:rsidRPr="00000D8A">
        <w:rPr>
          <w:rStyle w:val="StyleUnderline"/>
          <w:rFonts w:asciiTheme="minorHAnsi" w:hAnsiTheme="minorHAnsi"/>
          <w:highlight w:val="cyan"/>
        </w:rPr>
        <w:t>supercarriers spend much more time in port than at sea</w:t>
      </w:r>
      <w:r w:rsidRPr="00000D8A">
        <w:rPr>
          <w:rFonts w:asciiTheme="minorHAnsi" w:hAnsiTheme="minorHAnsi"/>
          <w:sz w:val="16"/>
        </w:rPr>
        <w:t xml:space="preserve">, maybe </w:t>
      </w:r>
      <w:r w:rsidRPr="00000D8A">
        <w:rPr>
          <w:rStyle w:val="StyleUnderline"/>
          <w:rFonts w:asciiTheme="minorHAnsi" w:hAnsiTheme="minorHAnsi"/>
          <w:highlight w:val="cyan"/>
        </w:rPr>
        <w:t>the cost of traditional fuel does not supersede the high cost of</w:t>
      </w:r>
      <w:r w:rsidRPr="00000D8A">
        <w:rPr>
          <w:rFonts w:asciiTheme="minorHAnsi" w:hAnsiTheme="minorHAnsi"/>
          <w:sz w:val="16"/>
        </w:rPr>
        <w:t xml:space="preserve"> building, maintaining, and refueling complex </w:t>
      </w:r>
      <w:r w:rsidRPr="00000D8A">
        <w:rPr>
          <w:rStyle w:val="StyleUnderline"/>
          <w:rFonts w:asciiTheme="minorHAnsi" w:hAnsiTheme="minorHAnsi"/>
          <w:highlight w:val="cyan"/>
        </w:rPr>
        <w:t>nuclear</w:t>
      </w:r>
      <w:r w:rsidRPr="00000D8A">
        <w:rPr>
          <w:rStyle w:val="StyleUnderline"/>
          <w:rFonts w:asciiTheme="minorHAnsi" w:hAnsiTheme="minorHAnsi"/>
        </w:rPr>
        <w:t xml:space="preserve"> powered aircraft carriers</w:t>
      </w:r>
      <w:r w:rsidRPr="00000D8A">
        <w:rPr>
          <w:rFonts w:asciiTheme="minorHAnsi" w:hAnsiTheme="minorHAnsi"/>
          <w:sz w:val="16"/>
        </w:rPr>
        <w:t>, large or small.</w:t>
      </w:r>
      <w:r w:rsidR="006D1CC5" w:rsidRPr="00000D8A">
        <w:rPr>
          <w:rFonts w:asciiTheme="minorHAnsi" w:hAnsiTheme="minorHAnsi"/>
          <w:sz w:val="16"/>
        </w:rPr>
        <w:t xml:space="preserve"> </w:t>
      </w:r>
      <w:r w:rsidRPr="00000D8A">
        <w:rPr>
          <w:rFonts w:asciiTheme="minorHAnsi" w:hAnsiTheme="minorHAnsi"/>
          <w:sz w:val="16"/>
        </w:rPr>
        <w:t xml:space="preserve">At one time the Navy was building cruisers and destroyers with nuclear </w:t>
      </w:r>
      <w:proofErr w:type="spellStart"/>
      <w:r w:rsidRPr="00000D8A">
        <w:rPr>
          <w:rFonts w:asciiTheme="minorHAnsi" w:hAnsiTheme="minorHAnsi"/>
          <w:sz w:val="16"/>
        </w:rPr>
        <w:t>powerplants</w:t>
      </w:r>
      <w:proofErr w:type="spellEnd"/>
      <w:r w:rsidRPr="00000D8A">
        <w:rPr>
          <w:rFonts w:asciiTheme="minorHAnsi" w:hAnsiTheme="minorHAnsi"/>
          <w:sz w:val="16"/>
        </w:rPr>
        <w:t xml:space="preserve">, but those days are long gone. Today, </w:t>
      </w:r>
      <w:r w:rsidRPr="00000D8A">
        <w:rPr>
          <w:rStyle w:val="StyleUnderline"/>
          <w:rFonts w:asciiTheme="minorHAnsi" w:hAnsiTheme="minorHAnsi"/>
        </w:rPr>
        <w:t xml:space="preserve">just the US Navy's submarine force and our carrier force run on nuclear power. This means that </w:t>
      </w:r>
      <w:r w:rsidRPr="00000D8A">
        <w:rPr>
          <w:rStyle w:val="StyleUnderline"/>
          <w:rFonts w:asciiTheme="minorHAnsi" w:hAnsiTheme="minorHAnsi"/>
          <w:highlight w:val="cyan"/>
        </w:rPr>
        <w:t>all of the Carrier Strike Group's surface combatants run on traditional fuel</w:t>
      </w:r>
      <w:r w:rsidRPr="00000D8A">
        <w:rPr>
          <w:rStyle w:val="StyleUnderline"/>
          <w:rFonts w:asciiTheme="minorHAnsi" w:hAnsiTheme="minorHAnsi"/>
        </w:rPr>
        <w:t xml:space="preserve">, as does the carrier's Air Wing. </w:t>
      </w:r>
      <w:r w:rsidRPr="00000D8A">
        <w:rPr>
          <w:rStyle w:val="StyleUnderline"/>
          <w:rFonts w:asciiTheme="minorHAnsi" w:hAnsiTheme="minorHAnsi"/>
          <w:highlight w:val="cyan"/>
        </w:rPr>
        <w:t xml:space="preserve">This fact negates </w:t>
      </w:r>
      <w:r w:rsidRPr="00000D8A">
        <w:rPr>
          <w:rStyle w:val="StyleUnderline"/>
          <w:rFonts w:asciiTheme="minorHAnsi" w:hAnsiTheme="minorHAnsi"/>
        </w:rPr>
        <w:t xml:space="preserve">some of the logistical </w:t>
      </w:r>
      <w:r w:rsidRPr="00000D8A">
        <w:rPr>
          <w:rStyle w:val="StyleUnderline"/>
          <w:rFonts w:asciiTheme="minorHAnsi" w:hAnsiTheme="minorHAnsi"/>
          <w:highlight w:val="cyan"/>
        </w:rPr>
        <w:t>advantages of being able to run for long periods of time on nuclear power alone as all the other vessels in the flotilla need bunker ships for replenishing their fuel</w:t>
      </w:r>
      <w:r w:rsidRPr="00000D8A">
        <w:rPr>
          <w:rStyle w:val="StyleUnderline"/>
          <w:rFonts w:asciiTheme="minorHAnsi" w:hAnsiTheme="minorHAnsi"/>
        </w:rPr>
        <w:t xml:space="preserve"> </w:t>
      </w:r>
      <w:r w:rsidRPr="00000D8A">
        <w:rPr>
          <w:rFonts w:asciiTheme="minorHAnsi" w:hAnsiTheme="minorHAnsi"/>
          <w:sz w:val="16"/>
        </w:rPr>
        <w:t xml:space="preserve">(not to mention other supplies), </w:t>
      </w:r>
      <w:r w:rsidRPr="00000D8A">
        <w:rPr>
          <w:rStyle w:val="StyleUnderline"/>
          <w:rFonts w:asciiTheme="minorHAnsi" w:hAnsiTheme="minorHAnsi"/>
        </w:rPr>
        <w:t>as does the nuclear carrier when it comes to its jet fuel stocks.</w:t>
      </w:r>
      <w:r w:rsidR="006D1CC5" w:rsidRPr="00000D8A">
        <w:rPr>
          <w:rStyle w:val="StyleUnderline"/>
          <w:rFonts w:asciiTheme="minorHAnsi" w:hAnsiTheme="minorHAnsi"/>
        </w:rPr>
        <w:t xml:space="preserve"> </w:t>
      </w:r>
      <w:r w:rsidRPr="00000D8A">
        <w:rPr>
          <w:rFonts w:asciiTheme="minorHAnsi" w:hAnsiTheme="minorHAnsi"/>
          <w:sz w:val="16"/>
        </w:rPr>
        <w:t>Replenishment Oilers have long been seen as an "Achilles Heel" of the US Navy, as even with a Destroyer or Frigate escort, they are prime targets during protracted near-peer state combat against a serious naval power. But just because the carrier itself is immune to the possibility that these ships may be sunk during hostilities, such an event still leaves the carrier dead in the water as it relies on the rest of its escorts and Air Wing, all of which run on traditional fuel, for extended anti-submarine screening and area air defense.</w:t>
      </w:r>
      <w:r w:rsidR="006D1CC5" w:rsidRPr="00000D8A">
        <w:rPr>
          <w:rFonts w:asciiTheme="minorHAnsi" w:hAnsiTheme="minorHAnsi"/>
          <w:sz w:val="16"/>
        </w:rPr>
        <w:t xml:space="preserve"> </w:t>
      </w:r>
      <w:r w:rsidRPr="00000D8A">
        <w:rPr>
          <w:rFonts w:asciiTheme="minorHAnsi" w:hAnsiTheme="minorHAnsi"/>
          <w:sz w:val="16"/>
        </w:rPr>
        <w:t xml:space="preserve">This </w:t>
      </w:r>
      <w:r w:rsidRPr="00000D8A">
        <w:rPr>
          <w:rStyle w:val="StyleUnderline"/>
          <w:rFonts w:asciiTheme="minorHAnsi" w:hAnsiTheme="minorHAnsi"/>
        </w:rPr>
        <w:t>dependency on bunker ships may one day be a thing of the past, as new methods of turning seawater into fuel are being pioneered</w:t>
      </w:r>
      <w:r w:rsidRPr="00000D8A">
        <w:rPr>
          <w:rFonts w:asciiTheme="minorHAnsi" w:hAnsiTheme="minorHAnsi"/>
          <w:sz w:val="16"/>
        </w:rPr>
        <w:t xml:space="preserve"> and the technology does look promising. Such a method will use large amounts of electricity, which could be provided by a nuclear carrier's reactors. </w:t>
      </w:r>
      <w:r w:rsidRPr="00000D8A">
        <w:rPr>
          <w:rStyle w:val="StyleUnderline"/>
          <w:rFonts w:asciiTheme="minorHAnsi" w:hAnsiTheme="minorHAnsi"/>
        </w:rPr>
        <w:t>If this technology comes to fruition, it would allow a Carrier Strike Group, with its traditionally fueled escorts, to have seemingly unlimited range, and it would also allow them to rely far less on vulnerable bunker ships as the carrier would produce its own fuel for its flotilla.</w:t>
      </w:r>
      <w:r w:rsidR="006D1CC5" w:rsidRPr="00000D8A">
        <w:rPr>
          <w:rStyle w:val="StyleUnderline"/>
          <w:rFonts w:asciiTheme="minorHAnsi" w:hAnsiTheme="minorHAnsi"/>
        </w:rPr>
        <w:t xml:space="preserve"> </w:t>
      </w:r>
      <w:r w:rsidRPr="00000D8A">
        <w:rPr>
          <w:rFonts w:asciiTheme="minorHAnsi" w:hAnsiTheme="minorHAnsi"/>
          <w:sz w:val="16"/>
        </w:rPr>
        <w:t xml:space="preserve">In the end, there are positives and negatives to both propulsion concepts, </w:t>
      </w:r>
      <w:r w:rsidRPr="00000D8A">
        <w:rPr>
          <w:rStyle w:val="StyleUnderline"/>
          <w:rFonts w:asciiTheme="minorHAnsi" w:hAnsiTheme="minorHAnsi"/>
          <w:highlight w:val="cyan"/>
        </w:rPr>
        <w:t>with the high up-front cost of nuclear power weighed against the increased</w:t>
      </w:r>
      <w:r w:rsidRPr="00000D8A">
        <w:rPr>
          <w:rStyle w:val="StyleUnderline"/>
          <w:rFonts w:asciiTheme="minorHAnsi" w:hAnsiTheme="minorHAnsi"/>
        </w:rPr>
        <w:t xml:space="preserve"> logistical needs and fluctuating </w:t>
      </w:r>
      <w:r w:rsidRPr="00000D8A">
        <w:rPr>
          <w:rStyle w:val="StyleUnderline"/>
          <w:rFonts w:asciiTheme="minorHAnsi" w:hAnsiTheme="minorHAnsi"/>
          <w:highlight w:val="cyan"/>
        </w:rPr>
        <w:t>costs of conventional fuel</w:t>
      </w:r>
      <w:r w:rsidRPr="00000D8A">
        <w:rPr>
          <w:rFonts w:asciiTheme="minorHAnsi" w:hAnsiTheme="minorHAnsi"/>
          <w:sz w:val="16"/>
        </w:rPr>
        <w:t xml:space="preserve">. Yet, </w:t>
      </w:r>
      <w:r w:rsidRPr="00000D8A">
        <w:rPr>
          <w:rStyle w:val="StyleUnderline"/>
          <w:rFonts w:asciiTheme="minorHAnsi" w:hAnsiTheme="minorHAnsi"/>
          <w:highlight w:val="cyan"/>
        </w:rPr>
        <w:t>what may work well for a 100,000 ton supercarrier may present smaller advantages for one of half its displacement</w:t>
      </w:r>
      <w:r w:rsidRPr="00000D8A">
        <w:rPr>
          <w:rFonts w:asciiTheme="minorHAnsi" w:hAnsiTheme="minorHAnsi"/>
          <w:sz w:val="16"/>
        </w:rPr>
        <w:t>, so a study into exactly which fuel scheme works best for a smaller carrier would be highly beneficial (one for the CG(X) exists).</w:t>
      </w:r>
    </w:p>
    <w:p w:rsidR="00EC153B" w:rsidRPr="00000D8A" w:rsidRDefault="00EC153B" w:rsidP="00EC153B">
      <w:pPr>
        <w:rPr>
          <w:rFonts w:asciiTheme="minorHAnsi" w:hAnsiTheme="minorHAnsi"/>
        </w:rPr>
      </w:pPr>
    </w:p>
    <w:p w:rsidR="008D0CF7" w:rsidRPr="00000D8A" w:rsidRDefault="008D0CF7" w:rsidP="00EC153B">
      <w:pPr>
        <w:rPr>
          <w:rFonts w:asciiTheme="minorHAnsi" w:hAnsiTheme="minorHAnsi"/>
        </w:rPr>
      </w:pPr>
    </w:p>
    <w:p w:rsidR="008D0CF7" w:rsidRPr="00000D8A" w:rsidRDefault="008D0CF7" w:rsidP="00EC153B">
      <w:pPr>
        <w:rPr>
          <w:rFonts w:asciiTheme="minorHAnsi" w:hAnsiTheme="minorHAnsi"/>
        </w:rPr>
      </w:pPr>
    </w:p>
    <w:p w:rsidR="00DF7D39" w:rsidRPr="00000D8A" w:rsidRDefault="005A4FF4" w:rsidP="005A4FF4">
      <w:pPr>
        <w:pStyle w:val="Heading2"/>
        <w:rPr>
          <w:rFonts w:asciiTheme="minorHAnsi" w:hAnsiTheme="minorHAnsi"/>
        </w:rPr>
      </w:pPr>
      <w:bookmarkStart w:id="0" w:name="_GoBack"/>
      <w:bookmarkEnd w:id="0"/>
      <w:r w:rsidRPr="00000D8A">
        <w:rPr>
          <w:rFonts w:asciiTheme="minorHAnsi" w:hAnsiTheme="minorHAnsi"/>
        </w:rPr>
        <w:lastRenderedPageBreak/>
        <w:t>AT: Carrier CP</w:t>
      </w:r>
    </w:p>
    <w:p w:rsidR="00F46843" w:rsidRPr="00000D8A" w:rsidRDefault="00714273" w:rsidP="00714273">
      <w:pPr>
        <w:pStyle w:val="Heading3"/>
        <w:rPr>
          <w:rFonts w:asciiTheme="minorHAnsi" w:hAnsiTheme="minorHAnsi"/>
        </w:rPr>
      </w:pPr>
      <w:r w:rsidRPr="00000D8A">
        <w:rPr>
          <w:rFonts w:asciiTheme="minorHAnsi" w:hAnsiTheme="minorHAnsi"/>
        </w:rPr>
        <w:lastRenderedPageBreak/>
        <w:t>2AC</w:t>
      </w:r>
    </w:p>
    <w:p w:rsidR="005A4FF4" w:rsidRPr="00000D8A" w:rsidRDefault="005A4FF4" w:rsidP="005A4FF4">
      <w:pPr>
        <w:pStyle w:val="Heading4"/>
        <w:rPr>
          <w:rFonts w:asciiTheme="minorHAnsi" w:hAnsiTheme="minorHAnsi"/>
        </w:rPr>
      </w:pPr>
      <w:r w:rsidRPr="00000D8A">
        <w:rPr>
          <w:rFonts w:asciiTheme="minorHAnsi" w:hAnsiTheme="minorHAnsi"/>
        </w:rPr>
        <w:t>New anti-ship missiles were recently developed which bypass any carrier defenses</w:t>
      </w:r>
    </w:p>
    <w:p w:rsidR="005A4FF4" w:rsidRPr="00000D8A" w:rsidRDefault="005A4FF4" w:rsidP="005A4FF4">
      <w:pPr>
        <w:rPr>
          <w:rFonts w:asciiTheme="minorHAnsi" w:hAnsiTheme="minorHAnsi"/>
          <w:sz w:val="16"/>
          <w:szCs w:val="16"/>
        </w:rPr>
      </w:pPr>
      <w:r w:rsidRPr="00000D8A">
        <w:rPr>
          <w:rStyle w:val="Style13ptBold"/>
          <w:rFonts w:asciiTheme="minorHAnsi" w:hAnsiTheme="minorHAnsi"/>
        </w:rPr>
        <w:t>RT 16</w:t>
      </w:r>
      <w:r w:rsidRPr="00000D8A">
        <w:rPr>
          <w:rFonts w:asciiTheme="minorHAnsi" w:hAnsiTheme="minorHAnsi"/>
        </w:rPr>
        <w:t xml:space="preserve"> </w:t>
      </w:r>
      <w:r w:rsidRPr="00000D8A">
        <w:rPr>
          <w:rFonts w:asciiTheme="minorHAnsi" w:hAnsiTheme="minorHAnsi"/>
          <w:sz w:val="16"/>
          <w:szCs w:val="16"/>
        </w:rPr>
        <w:t xml:space="preserve">[Russia Today, Russian government-funded television network, “US aircraft carriers may lose sea dominance to Russia, China – study”, Russia Today, Feb 23 2016, </w:t>
      </w:r>
      <w:hyperlink r:id="rId61" w:history="1">
        <w:r w:rsidRPr="00000D8A">
          <w:rPr>
            <w:rStyle w:val="Hyperlink"/>
            <w:rFonts w:asciiTheme="minorHAnsi" w:hAnsiTheme="minorHAnsi"/>
            <w:sz w:val="16"/>
            <w:szCs w:val="16"/>
          </w:rPr>
          <w:t>https://www.rt.com/usa/333356-us-aircraft-carriers-useless/</w:t>
        </w:r>
      </w:hyperlink>
      <w:r w:rsidRPr="00000D8A">
        <w:rPr>
          <w:rFonts w:asciiTheme="minorHAnsi" w:hAnsiTheme="minorHAnsi"/>
          <w:sz w:val="16"/>
          <w:szCs w:val="16"/>
        </w:rPr>
        <w:t>] AW</w:t>
      </w:r>
    </w:p>
    <w:p w:rsidR="005A4FF4" w:rsidRPr="00000D8A" w:rsidRDefault="005A4FF4" w:rsidP="005A4FF4">
      <w:pPr>
        <w:rPr>
          <w:rFonts w:asciiTheme="minorHAnsi" w:hAnsiTheme="minorHAnsi"/>
          <w:sz w:val="16"/>
        </w:rPr>
      </w:pPr>
      <w:r w:rsidRPr="00000D8A">
        <w:rPr>
          <w:rStyle w:val="StyleUnderline"/>
          <w:rFonts w:asciiTheme="minorHAnsi" w:hAnsiTheme="minorHAnsi"/>
          <w:highlight w:val="cyan"/>
        </w:rPr>
        <w:t>These capabilities are likely to become more widespread</w:t>
      </w:r>
      <w:r w:rsidRPr="00000D8A">
        <w:rPr>
          <w:rStyle w:val="StyleUnderline"/>
          <w:rFonts w:asciiTheme="minorHAnsi" w:hAnsiTheme="minorHAnsi"/>
        </w:rPr>
        <w:t xml:space="preserve"> in the years to come</w:t>
      </w:r>
      <w:r w:rsidRPr="00000D8A">
        <w:rPr>
          <w:rFonts w:asciiTheme="minorHAnsi" w:hAnsiTheme="minorHAnsi"/>
          <w:sz w:val="16"/>
        </w:rPr>
        <w:t xml:space="preserve">, the military analysts say, </w:t>
      </w:r>
      <w:r w:rsidRPr="00000D8A">
        <w:rPr>
          <w:rStyle w:val="StyleUnderline"/>
          <w:rFonts w:asciiTheme="minorHAnsi" w:hAnsiTheme="minorHAnsi"/>
          <w:highlight w:val="cyan"/>
        </w:rPr>
        <w:t>placing greater constraints on US carrier</w:t>
      </w:r>
      <w:r w:rsidRPr="00000D8A">
        <w:rPr>
          <w:rFonts w:asciiTheme="minorHAnsi" w:hAnsiTheme="minorHAnsi"/>
          <w:sz w:val="16"/>
        </w:rPr>
        <w:t xml:space="preserve"> operations “than ever before.”</w:t>
      </w:r>
      <w:r w:rsidR="00F5366D" w:rsidRPr="00000D8A">
        <w:rPr>
          <w:rFonts w:asciiTheme="minorHAnsi" w:hAnsiTheme="minorHAnsi"/>
          <w:sz w:val="16"/>
        </w:rPr>
        <w:t xml:space="preserve"> </w:t>
      </w:r>
      <w:r w:rsidRPr="00000D8A">
        <w:rPr>
          <w:rFonts w:asciiTheme="minorHAnsi" w:hAnsiTheme="minorHAnsi"/>
          <w:sz w:val="16"/>
        </w:rPr>
        <w:t xml:space="preserve">While the study primarily focused on China’s naval capabilities, it also says </w:t>
      </w:r>
      <w:r w:rsidRPr="00000D8A">
        <w:rPr>
          <w:rStyle w:val="StyleUnderline"/>
          <w:rFonts w:asciiTheme="minorHAnsi" w:hAnsiTheme="minorHAnsi"/>
        </w:rPr>
        <w:t>the</w:t>
      </w:r>
      <w:r w:rsidRPr="00000D8A">
        <w:rPr>
          <w:rFonts w:asciiTheme="minorHAnsi" w:hAnsiTheme="minorHAnsi"/>
          <w:sz w:val="16"/>
        </w:rPr>
        <w:t xml:space="preserve"> People’s Liberation Army Navy (</w:t>
      </w:r>
      <w:r w:rsidRPr="00000D8A">
        <w:rPr>
          <w:rStyle w:val="StyleUnderline"/>
          <w:rFonts w:asciiTheme="minorHAnsi" w:hAnsiTheme="minorHAnsi"/>
        </w:rPr>
        <w:t>PLAN</w:t>
      </w:r>
      <w:r w:rsidRPr="00000D8A">
        <w:rPr>
          <w:rFonts w:asciiTheme="minorHAnsi" w:hAnsiTheme="minorHAnsi"/>
          <w:sz w:val="16"/>
        </w:rPr>
        <w:t xml:space="preserve">) </w:t>
      </w:r>
      <w:r w:rsidRPr="00000D8A">
        <w:rPr>
          <w:rStyle w:val="StyleUnderline"/>
          <w:rFonts w:asciiTheme="minorHAnsi" w:hAnsiTheme="minorHAnsi"/>
        </w:rPr>
        <w:t>utilizes a great deal of “increasingly lethal” Russian-made weaponry.</w:t>
      </w:r>
      <w:r w:rsidR="00F5366D" w:rsidRPr="00000D8A">
        <w:rPr>
          <w:rStyle w:val="StyleUnderline"/>
          <w:rFonts w:asciiTheme="minorHAnsi" w:hAnsiTheme="minorHAnsi"/>
        </w:rPr>
        <w:t xml:space="preserve"> </w:t>
      </w:r>
      <w:r w:rsidRPr="00000D8A">
        <w:rPr>
          <w:rStyle w:val="StyleUnderline"/>
          <w:rFonts w:asciiTheme="minorHAnsi" w:hAnsiTheme="minorHAnsi"/>
          <w:highlight w:val="cyan"/>
        </w:rPr>
        <w:t>China’s</w:t>
      </w:r>
      <w:r w:rsidRPr="00000D8A">
        <w:rPr>
          <w:rFonts w:asciiTheme="minorHAnsi" w:hAnsiTheme="minorHAnsi"/>
          <w:sz w:val="16"/>
        </w:rPr>
        <w:t xml:space="preserve"> four Russian-built </w:t>
      </w:r>
      <w:proofErr w:type="spellStart"/>
      <w:r w:rsidRPr="00000D8A">
        <w:rPr>
          <w:rFonts w:asciiTheme="minorHAnsi" w:hAnsiTheme="minorHAnsi"/>
          <w:sz w:val="16"/>
        </w:rPr>
        <w:t>Sovremenny</w:t>
      </w:r>
      <w:proofErr w:type="spellEnd"/>
      <w:r w:rsidRPr="00000D8A">
        <w:rPr>
          <w:rFonts w:asciiTheme="minorHAnsi" w:hAnsiTheme="minorHAnsi"/>
          <w:sz w:val="16"/>
        </w:rPr>
        <w:t xml:space="preserve"> guided </w:t>
      </w:r>
      <w:r w:rsidRPr="00000D8A">
        <w:rPr>
          <w:rStyle w:val="StyleUnderline"/>
          <w:rFonts w:asciiTheme="minorHAnsi" w:hAnsiTheme="minorHAnsi"/>
          <w:highlight w:val="cyan"/>
        </w:rPr>
        <w:t>missile destroyers also operate an advanced anti-ship cruise missile</w:t>
      </w:r>
      <w:r w:rsidRPr="00000D8A">
        <w:rPr>
          <w:rStyle w:val="StyleUnderline"/>
          <w:rFonts w:asciiTheme="minorHAnsi" w:hAnsiTheme="minorHAnsi"/>
        </w:rPr>
        <w:t xml:space="preserve"> –</w:t>
      </w:r>
      <w:r w:rsidRPr="00000D8A">
        <w:rPr>
          <w:rFonts w:asciiTheme="minorHAnsi" w:hAnsiTheme="minorHAnsi"/>
          <w:sz w:val="16"/>
        </w:rPr>
        <w:t xml:space="preserve"> 3M80ME </w:t>
      </w:r>
      <w:proofErr w:type="spellStart"/>
      <w:r w:rsidRPr="00000D8A">
        <w:rPr>
          <w:rFonts w:asciiTheme="minorHAnsi" w:hAnsiTheme="minorHAnsi"/>
          <w:sz w:val="16"/>
        </w:rPr>
        <w:t>Moskit</w:t>
      </w:r>
      <w:proofErr w:type="spellEnd"/>
      <w:r w:rsidRPr="00000D8A">
        <w:rPr>
          <w:rFonts w:asciiTheme="minorHAnsi" w:hAnsiTheme="minorHAnsi"/>
          <w:sz w:val="16"/>
        </w:rPr>
        <w:t xml:space="preserve"> (SS-N-22 Sunburn in NATO classification) – </w:t>
      </w:r>
      <w:r w:rsidRPr="00000D8A">
        <w:rPr>
          <w:rStyle w:val="StyleUnderline"/>
          <w:rFonts w:asciiTheme="minorHAnsi" w:hAnsiTheme="minorHAnsi"/>
          <w:highlight w:val="cyan"/>
        </w:rPr>
        <w:t>with each ship capable of launching eight missiles.</w:t>
      </w:r>
      <w:r w:rsidR="00F5366D"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These missiles</w:t>
      </w:r>
      <w:r w:rsidRPr="00000D8A">
        <w:rPr>
          <w:rStyle w:val="StyleUnderline"/>
          <w:rFonts w:asciiTheme="minorHAnsi" w:hAnsiTheme="minorHAnsi"/>
        </w:rPr>
        <w:t>,</w:t>
      </w:r>
      <w:r w:rsidRPr="00000D8A">
        <w:rPr>
          <w:rFonts w:asciiTheme="minorHAnsi" w:hAnsiTheme="minorHAnsi"/>
          <w:sz w:val="16"/>
        </w:rPr>
        <w:t xml:space="preserve"> according to the report, </w:t>
      </w:r>
      <w:r w:rsidRPr="00000D8A">
        <w:rPr>
          <w:rStyle w:val="Emphasis"/>
          <w:rFonts w:asciiTheme="minorHAnsi" w:hAnsiTheme="minorHAnsi"/>
          <w:highlight w:val="cyan"/>
        </w:rPr>
        <w:t>can evade the sophisticated Aegis missile defense shield</w:t>
      </w:r>
      <w:r w:rsidRPr="00000D8A">
        <w:rPr>
          <w:rStyle w:val="Emphasis"/>
          <w:rFonts w:asciiTheme="minorHAnsi" w:hAnsiTheme="minorHAnsi"/>
        </w:rPr>
        <w:t xml:space="preserve"> used by the US Navy </w:t>
      </w:r>
      <w:r w:rsidRPr="00000D8A">
        <w:rPr>
          <w:rStyle w:val="Emphasis"/>
          <w:rFonts w:asciiTheme="minorHAnsi" w:hAnsiTheme="minorHAnsi"/>
          <w:highlight w:val="cyan"/>
        </w:rPr>
        <w:t>and devastate any large target at sea</w:t>
      </w:r>
      <w:r w:rsidRPr="00000D8A">
        <w:rPr>
          <w:rFonts w:asciiTheme="minorHAnsi" w:hAnsiTheme="minorHAnsi"/>
          <w:sz w:val="16"/>
        </w:rPr>
        <w:t xml:space="preserve"> – including an aircraft carrier – </w:t>
      </w:r>
      <w:r w:rsidRPr="00000D8A">
        <w:rPr>
          <w:rStyle w:val="StyleUnderline"/>
          <w:rFonts w:asciiTheme="minorHAnsi" w:hAnsiTheme="minorHAnsi"/>
          <w:highlight w:val="cyan"/>
        </w:rPr>
        <w:t xml:space="preserve">at ranges of </w:t>
      </w:r>
      <w:r w:rsidRPr="00000D8A">
        <w:rPr>
          <w:rStyle w:val="StyleUnderline"/>
          <w:rFonts w:asciiTheme="minorHAnsi" w:hAnsiTheme="minorHAnsi"/>
        </w:rPr>
        <w:t xml:space="preserve">120 to </w:t>
      </w:r>
      <w:r w:rsidRPr="00000D8A">
        <w:rPr>
          <w:rStyle w:val="StyleUnderline"/>
          <w:rFonts w:asciiTheme="minorHAnsi" w:hAnsiTheme="minorHAnsi"/>
          <w:highlight w:val="cyan"/>
        </w:rPr>
        <w:t>240 kilometers</w:t>
      </w:r>
      <w:r w:rsidRPr="00000D8A">
        <w:rPr>
          <w:rFonts w:asciiTheme="minorHAnsi" w:hAnsiTheme="minorHAnsi"/>
          <w:sz w:val="16"/>
        </w:rPr>
        <w:t xml:space="preserve"> (65 to 130 nautical miles) </w:t>
      </w:r>
      <w:r w:rsidRPr="00000D8A">
        <w:rPr>
          <w:rStyle w:val="StyleUnderline"/>
          <w:rFonts w:asciiTheme="minorHAnsi" w:hAnsiTheme="minorHAnsi"/>
        </w:rPr>
        <w:t>with its semi-armor piercing warhead.</w:t>
      </w:r>
      <w:r w:rsidR="00F5366D" w:rsidRPr="00000D8A">
        <w:rPr>
          <w:rStyle w:val="StyleUnderline"/>
          <w:rFonts w:asciiTheme="minorHAnsi" w:hAnsiTheme="minorHAnsi"/>
        </w:rPr>
        <w:t xml:space="preserve"> </w:t>
      </w:r>
      <w:r w:rsidRPr="00000D8A">
        <w:rPr>
          <w:rStyle w:val="StyleUnderline"/>
          <w:rFonts w:asciiTheme="minorHAnsi" w:hAnsiTheme="minorHAnsi"/>
          <w:highlight w:val="cyan"/>
        </w:rPr>
        <w:t>Approximately 40 batteries</w:t>
      </w:r>
      <w:r w:rsidRPr="00000D8A">
        <w:rPr>
          <w:rStyle w:val="StyleUnderline"/>
          <w:rFonts w:asciiTheme="minorHAnsi" w:hAnsiTheme="minorHAnsi"/>
        </w:rPr>
        <w:t xml:space="preserve"> of Russian-built S-300 air defense systems </w:t>
      </w:r>
      <w:r w:rsidRPr="00000D8A">
        <w:rPr>
          <w:rStyle w:val="StyleUnderline"/>
          <w:rFonts w:asciiTheme="minorHAnsi" w:hAnsiTheme="minorHAnsi"/>
          <w:highlight w:val="cyan"/>
        </w:rPr>
        <w:t>are in use with the Chinese military</w:t>
      </w:r>
      <w:r w:rsidRPr="00000D8A">
        <w:rPr>
          <w:rFonts w:asciiTheme="minorHAnsi" w:hAnsiTheme="minorHAnsi"/>
          <w:sz w:val="16"/>
        </w:rPr>
        <w:t xml:space="preserve">, the study added. It cites the Pentagon’s assessment of it as “one of the largest forces of advanced long-range surface-to-air systems in the world,” </w:t>
      </w:r>
      <w:r w:rsidRPr="00000D8A">
        <w:rPr>
          <w:rStyle w:val="StyleUnderline"/>
          <w:rFonts w:asciiTheme="minorHAnsi" w:hAnsiTheme="minorHAnsi"/>
        </w:rPr>
        <w:t>that would make carrier-launched airstrikes inefficient and dangerous.</w:t>
      </w:r>
      <w:r w:rsidR="00F5366D" w:rsidRPr="00000D8A">
        <w:rPr>
          <w:rStyle w:val="StyleUnderline"/>
          <w:rFonts w:asciiTheme="minorHAnsi" w:hAnsiTheme="minorHAnsi"/>
        </w:rPr>
        <w:t xml:space="preserve"> </w:t>
      </w:r>
      <w:r w:rsidRPr="00000D8A">
        <w:rPr>
          <w:rStyle w:val="StyleUnderline"/>
          <w:rFonts w:asciiTheme="minorHAnsi" w:hAnsiTheme="minorHAnsi"/>
        </w:rPr>
        <w:t>Russian upgraded S-400 systems can also extend any user’s ability to strike incoming targets at ranges of 398 kilometers</w:t>
      </w:r>
      <w:r w:rsidRPr="00000D8A">
        <w:rPr>
          <w:rFonts w:asciiTheme="minorHAnsi" w:hAnsiTheme="minorHAnsi"/>
          <w:sz w:val="16"/>
        </w:rPr>
        <w:t xml:space="preserve"> (215 miles) – a range large enough to cover the entirety of China's exclusive economic zone.</w:t>
      </w:r>
    </w:p>
    <w:p w:rsidR="005A4FF4" w:rsidRPr="00000D8A" w:rsidRDefault="005A4FF4" w:rsidP="005A4FF4">
      <w:pPr>
        <w:rPr>
          <w:rFonts w:asciiTheme="minorHAnsi" w:hAnsiTheme="minorHAnsi"/>
        </w:rPr>
      </w:pPr>
    </w:p>
    <w:p w:rsidR="005A4FF4" w:rsidRPr="00000D8A" w:rsidRDefault="005A4FF4" w:rsidP="005A4FF4">
      <w:pPr>
        <w:rPr>
          <w:rFonts w:asciiTheme="minorHAnsi" w:hAnsiTheme="minorHAnsi"/>
        </w:rPr>
      </w:pPr>
    </w:p>
    <w:p w:rsidR="005A4FF4" w:rsidRPr="00000D8A" w:rsidRDefault="000618D3" w:rsidP="000618D3">
      <w:pPr>
        <w:pStyle w:val="Heading4"/>
        <w:rPr>
          <w:rFonts w:asciiTheme="minorHAnsi" w:hAnsiTheme="minorHAnsi"/>
        </w:rPr>
      </w:pPr>
      <w:r w:rsidRPr="00000D8A">
        <w:rPr>
          <w:rFonts w:asciiTheme="minorHAnsi" w:hAnsiTheme="minorHAnsi"/>
        </w:rPr>
        <w:t>Carriers aren’t cost-effective and perceived benefits are marginal</w:t>
      </w:r>
    </w:p>
    <w:p w:rsidR="005A4FF4" w:rsidRPr="00000D8A" w:rsidRDefault="000618D3" w:rsidP="005A4FF4">
      <w:pPr>
        <w:rPr>
          <w:rFonts w:asciiTheme="minorHAnsi" w:hAnsiTheme="minorHAnsi"/>
        </w:rPr>
      </w:pPr>
      <w:r w:rsidRPr="00000D8A">
        <w:rPr>
          <w:rStyle w:val="Style13ptBold"/>
          <w:rFonts w:asciiTheme="minorHAnsi" w:hAnsiTheme="minorHAnsi"/>
        </w:rPr>
        <w:t>Hendrix 13</w:t>
      </w:r>
      <w:r w:rsidRPr="00000D8A">
        <w:rPr>
          <w:rFonts w:asciiTheme="minorHAnsi" w:hAnsiTheme="minorHAnsi"/>
        </w:rPr>
        <w:t xml:space="preserve"> </w:t>
      </w:r>
      <w:r w:rsidRPr="00000D8A">
        <w:rPr>
          <w:rFonts w:asciiTheme="minorHAnsi" w:hAnsiTheme="minorHAnsi"/>
          <w:sz w:val="16"/>
          <w:szCs w:val="16"/>
        </w:rPr>
        <w:t xml:space="preserve">[Henry, active duty United States Navy Captain, “At What Cost a Carrier?”, </w:t>
      </w:r>
      <w:proofErr w:type="spellStart"/>
      <w:r w:rsidRPr="00000D8A">
        <w:rPr>
          <w:rFonts w:asciiTheme="minorHAnsi" w:hAnsiTheme="minorHAnsi"/>
          <w:sz w:val="16"/>
          <w:szCs w:val="16"/>
        </w:rPr>
        <w:t>pg</w:t>
      </w:r>
      <w:proofErr w:type="spellEnd"/>
      <w:r w:rsidRPr="00000D8A">
        <w:rPr>
          <w:rFonts w:asciiTheme="minorHAnsi" w:hAnsiTheme="minorHAnsi"/>
          <w:sz w:val="16"/>
          <w:szCs w:val="16"/>
        </w:rPr>
        <w:t xml:space="preserve"> 5-6, Disruptive Defense Papers, March 2013] AW</w:t>
      </w:r>
    </w:p>
    <w:p w:rsidR="00C27733" w:rsidRPr="00000D8A" w:rsidRDefault="00C27733" w:rsidP="005A4FF4">
      <w:pPr>
        <w:rPr>
          <w:rStyle w:val="StyleUnderline"/>
          <w:rFonts w:asciiTheme="minorHAnsi" w:hAnsiTheme="minorHAnsi"/>
        </w:rPr>
      </w:pPr>
      <w:r w:rsidRPr="00000D8A">
        <w:rPr>
          <w:rStyle w:val="StyleUnderline"/>
          <w:rFonts w:asciiTheme="minorHAnsi" w:hAnsiTheme="minorHAnsi"/>
          <w:highlight w:val="cyan"/>
        </w:rPr>
        <w:t>Carrier strike groups are expensive</w:t>
      </w:r>
      <w:r w:rsidRPr="00000D8A">
        <w:rPr>
          <w:rFonts w:asciiTheme="minorHAnsi" w:hAnsiTheme="minorHAnsi"/>
          <w:sz w:val="16"/>
        </w:rPr>
        <w:t xml:space="preserve"> to buy and to operate. Factoring in the total life-cycle costs of an associated carrier air wing, five surface combatants and one fast-attack submarine, plus the nearly 6,700 men and women to crew them, </w:t>
      </w:r>
      <w:r w:rsidRPr="00000D8A">
        <w:rPr>
          <w:rStyle w:val="StyleUnderline"/>
          <w:rFonts w:asciiTheme="minorHAnsi" w:hAnsiTheme="minorHAnsi"/>
          <w:highlight w:val="cyan"/>
        </w:rPr>
        <w:t xml:space="preserve">it costs about $6.5 million per day to operate </w:t>
      </w:r>
      <w:r w:rsidRPr="00000D8A">
        <w:rPr>
          <w:rStyle w:val="Emphasis"/>
          <w:rFonts w:asciiTheme="minorHAnsi" w:hAnsiTheme="minorHAnsi"/>
          <w:highlight w:val="cyan"/>
        </w:rPr>
        <w:t>each</w:t>
      </w:r>
      <w:r w:rsidRPr="00000D8A">
        <w:rPr>
          <w:rStyle w:val="StyleUnderline"/>
          <w:rFonts w:asciiTheme="minorHAnsi" w:hAnsiTheme="minorHAnsi"/>
        </w:rPr>
        <w:t xml:space="preserve"> </w:t>
      </w:r>
      <w:r w:rsidRPr="00000D8A">
        <w:rPr>
          <w:rFonts w:asciiTheme="minorHAnsi" w:hAnsiTheme="minorHAnsi"/>
          <w:sz w:val="16"/>
        </w:rPr>
        <w:t xml:space="preserve">strike group. </w:t>
      </w:r>
      <w:r w:rsidRPr="00000D8A">
        <w:rPr>
          <w:rStyle w:val="StyleUnderline"/>
          <w:rFonts w:asciiTheme="minorHAnsi" w:hAnsiTheme="minorHAnsi"/>
        </w:rPr>
        <w:t>When considering the demands</w:t>
      </w:r>
      <w:r w:rsidRPr="00000D8A">
        <w:rPr>
          <w:rFonts w:asciiTheme="minorHAnsi" w:hAnsiTheme="minorHAnsi"/>
          <w:sz w:val="16"/>
        </w:rPr>
        <w:t xml:space="preserve"> by presidents, allies and combatant commanders for forward-deployed naval presence, </w:t>
      </w:r>
      <w:r w:rsidRPr="00000D8A">
        <w:rPr>
          <w:rStyle w:val="StyleUnderline"/>
          <w:rFonts w:asciiTheme="minorHAnsi" w:hAnsiTheme="minorHAnsi"/>
        </w:rPr>
        <w:t xml:space="preserve">wise spenders must question the cost and method of meeting these demands. </w:t>
      </w:r>
      <w:r w:rsidRPr="00000D8A">
        <w:rPr>
          <w:rFonts w:asciiTheme="minorHAnsi" w:hAnsiTheme="minorHAnsi"/>
          <w:sz w:val="16"/>
        </w:rPr>
        <w:t xml:space="preserve">Given that the aircraft carrier is the benchmark for current naval presence missions, for the purposes of discussion, assume it has a presence value of 1.00 on a sliding scale where a riverine detachment, on the low end, has a value of </w:t>
      </w:r>
      <w:r w:rsidR="000618D3" w:rsidRPr="00000D8A">
        <w:rPr>
          <w:rFonts w:asciiTheme="minorHAnsi" w:hAnsiTheme="minorHAnsi"/>
          <w:sz w:val="16"/>
        </w:rPr>
        <w:t>0.01. Th</w:t>
      </w:r>
      <w:r w:rsidRPr="00000D8A">
        <w:rPr>
          <w:rFonts w:asciiTheme="minorHAnsi" w:hAnsiTheme="minorHAnsi"/>
          <w:sz w:val="16"/>
        </w:rPr>
        <w:t xml:space="preserve">is means that </w:t>
      </w:r>
      <w:r w:rsidRPr="00000D8A">
        <w:rPr>
          <w:rStyle w:val="StyleUnderline"/>
          <w:rFonts w:asciiTheme="minorHAnsi" w:hAnsiTheme="minorHAnsi"/>
          <w:highlight w:val="cyan"/>
        </w:rPr>
        <w:t>the current acquisition cost of 1.00 presence is $13.5 billion, which raises the question of whether an alternative combination can achieve this level of presence at a lower cost</w:t>
      </w:r>
      <w:r w:rsidRPr="00000D8A">
        <w:rPr>
          <w:rStyle w:val="StyleUnderline"/>
          <w:rFonts w:asciiTheme="minorHAnsi" w:hAnsiTheme="minorHAnsi"/>
        </w:rPr>
        <w:t>.</w:t>
      </w:r>
      <w:r w:rsidRPr="00000D8A">
        <w:rPr>
          <w:rFonts w:asciiTheme="minorHAnsi" w:hAnsiTheme="minorHAnsi"/>
          <w:sz w:val="16"/>
        </w:rPr>
        <w:t xml:space="preserve"> What is the presence value of a destroyer? Can one assign it a 0.2 presence value? Would spending </w:t>
      </w:r>
      <w:r w:rsidR="000618D3" w:rsidRPr="00000D8A">
        <w:rPr>
          <w:rFonts w:asciiTheme="minorHAnsi" w:hAnsiTheme="minorHAnsi"/>
          <w:sz w:val="16"/>
        </w:rPr>
        <w:t>$10 billion on ha</w:t>
      </w:r>
      <w:r w:rsidRPr="00000D8A">
        <w:rPr>
          <w:rFonts w:asciiTheme="minorHAnsi" w:hAnsiTheme="minorHAnsi"/>
          <w:sz w:val="16"/>
        </w:rPr>
        <w:t xml:space="preserve">ve destroyers to create a 1.00 naval presence value at an operating cost of $1.8 million per day be a better investment? What about a littoral combat ship? </w:t>
      </w:r>
      <w:r w:rsidRPr="00000D8A">
        <w:rPr>
          <w:rStyle w:val="StyleUnderline"/>
          <w:rFonts w:asciiTheme="minorHAnsi" w:hAnsiTheme="minorHAnsi"/>
        </w:rPr>
        <w:t>Does its presence</w:t>
      </w:r>
      <w:r w:rsidRPr="00000D8A">
        <w:rPr>
          <w:rFonts w:asciiTheme="minorHAnsi" w:hAnsiTheme="minorHAnsi"/>
          <w:sz w:val="16"/>
        </w:rPr>
        <w:t xml:space="preserve">, bearing the Stars and Stripes, </w:t>
      </w:r>
      <w:r w:rsidRPr="00000D8A">
        <w:rPr>
          <w:rStyle w:val="StyleUnderline"/>
          <w:rFonts w:asciiTheme="minorHAnsi" w:hAnsiTheme="minorHAnsi"/>
        </w:rPr>
        <w:t>not assert American interests near a 0.10 presence score at a cost of $500 million apiece</w:t>
      </w:r>
      <w:r w:rsidRPr="00000D8A">
        <w:rPr>
          <w:rFonts w:asciiTheme="minorHAnsi" w:hAnsiTheme="minorHAnsi"/>
          <w:sz w:val="16"/>
        </w:rPr>
        <w:t xml:space="preserve">? </w:t>
      </w:r>
      <w:r w:rsidRPr="00000D8A">
        <w:rPr>
          <w:rStyle w:val="StyleUnderline"/>
          <w:rFonts w:asciiTheme="minorHAnsi" w:hAnsiTheme="minorHAnsi"/>
        </w:rPr>
        <w:t>Would not a $5 billion investment in 10 littoral combat ships</w:t>
      </w:r>
      <w:r w:rsidRPr="00000D8A">
        <w:rPr>
          <w:rFonts w:asciiTheme="minorHAnsi" w:hAnsiTheme="minorHAnsi"/>
          <w:sz w:val="16"/>
        </w:rPr>
        <w:t xml:space="preserve">, at a combined operating cost of $1.4 million per day – </w:t>
      </w:r>
      <w:r w:rsidRPr="00000D8A">
        <w:rPr>
          <w:rStyle w:val="StyleUnderline"/>
          <w:rFonts w:asciiTheme="minorHAnsi" w:hAnsiTheme="minorHAnsi"/>
        </w:rPr>
        <w:t>ships that could be present in many places simultaneously</w:t>
      </w:r>
      <w:r w:rsidRPr="00000D8A">
        <w:rPr>
          <w:rFonts w:asciiTheme="minorHAnsi" w:hAnsiTheme="minorHAnsi"/>
          <w:sz w:val="16"/>
        </w:rPr>
        <w:t xml:space="preserve"> – </w:t>
      </w:r>
      <w:r w:rsidRPr="00000D8A">
        <w:rPr>
          <w:rStyle w:val="StyleUnderline"/>
          <w:rFonts w:asciiTheme="minorHAnsi" w:hAnsiTheme="minorHAnsi"/>
        </w:rPr>
        <w:t>not meet U.S. presence requirements more economically</w:t>
      </w:r>
      <w:r w:rsidRPr="00000D8A">
        <w:rPr>
          <w:rFonts w:asciiTheme="minorHAnsi" w:hAnsiTheme="minorHAnsi"/>
          <w:sz w:val="16"/>
        </w:rPr>
        <w:t>? Proponents will counter that these platforms would fall short in their ability to transition to power projection missions during wartime, when the ability of the carrier to sortie a large number of tactical aircraft really comes into play.</w:t>
      </w:r>
      <w:r w:rsidR="000618D3" w:rsidRPr="00000D8A">
        <w:rPr>
          <w:rFonts w:asciiTheme="minorHAnsi" w:hAnsiTheme="minorHAnsi"/>
          <w:sz w:val="16"/>
        </w:rPr>
        <w:t xml:space="preserve"> </w:t>
      </w:r>
      <w:r w:rsidRPr="00000D8A">
        <w:rPr>
          <w:rFonts w:asciiTheme="minorHAnsi" w:hAnsiTheme="minorHAnsi"/>
          <w:sz w:val="16"/>
        </w:rPr>
        <w:t xml:space="preserve">Nimitz-class carriers can generate approximately 120 sorties a day. Ford-class carriers, with the new electromagnetic aircraft launch system (EMALS), are projected to launch around 160 sorties per day, a 33 percent increase in launch capacity. This seems very impressive until one realizes that the USS George H.W. Bush, the last Nimitz carrier, cost $7 billion and the USS Gerald R. Ford is coming in at $13.5 billion. </w:t>
      </w:r>
      <w:r w:rsidRPr="00000D8A">
        <w:rPr>
          <w:rStyle w:val="StyleUnderline"/>
          <w:rFonts w:asciiTheme="minorHAnsi" w:hAnsiTheme="minorHAnsi"/>
          <w:highlight w:val="cyan"/>
        </w:rPr>
        <w:t>In the end, the nation is paying nearly 94 percent more for a carrier that can only do 33 percent more work</w:t>
      </w:r>
      <w:r w:rsidRPr="00000D8A">
        <w:rPr>
          <w:rFonts w:asciiTheme="minorHAnsi" w:hAnsiTheme="minorHAnsi"/>
          <w:sz w:val="16"/>
        </w:rPr>
        <w:t xml:space="preserve">.13 </w:t>
      </w:r>
      <w:r w:rsidRPr="00000D8A">
        <w:rPr>
          <w:rStyle w:val="StyleUnderline"/>
          <w:rFonts w:asciiTheme="minorHAnsi" w:hAnsiTheme="minorHAnsi"/>
          <w:highlight w:val="cyan"/>
        </w:rPr>
        <w:t>Even factoring in projected savings</w:t>
      </w:r>
      <w:r w:rsidRPr="00000D8A">
        <w:rPr>
          <w:rStyle w:val="StyleUnderline"/>
          <w:rFonts w:asciiTheme="minorHAnsi" w:hAnsiTheme="minorHAnsi"/>
        </w:rPr>
        <w:t xml:space="preserve"> from reduced manning and lower maintenance costs, </w:t>
      </w:r>
      <w:r w:rsidRPr="00000D8A">
        <w:rPr>
          <w:rStyle w:val="StyleUnderline"/>
          <w:rFonts w:asciiTheme="minorHAnsi" w:hAnsiTheme="minorHAnsi"/>
          <w:highlight w:val="cyan"/>
        </w:rPr>
        <w:t xml:space="preserve">this investment is still not a </w:t>
      </w:r>
      <w:r w:rsidRPr="00000D8A">
        <w:rPr>
          <w:rStyle w:val="StyleUnderline"/>
          <w:rFonts w:asciiTheme="minorHAnsi" w:hAnsiTheme="minorHAnsi"/>
          <w:highlight w:val="cyan"/>
        </w:rPr>
        <w:lastRenderedPageBreak/>
        <w:t>good use of U.S. taxpayer money</w:t>
      </w:r>
      <w:r w:rsidRPr="00000D8A">
        <w:rPr>
          <w:rStyle w:val="StyleUnderline"/>
          <w:rFonts w:asciiTheme="minorHAnsi" w:hAnsiTheme="minorHAnsi"/>
        </w:rPr>
        <w:t>, especially given what U.S. sortie requirements are and what they are projected to be.</w:t>
      </w:r>
      <w:r w:rsidR="000618D3" w:rsidRPr="00000D8A">
        <w:rPr>
          <w:rStyle w:val="StyleUnderline"/>
          <w:rFonts w:asciiTheme="minorHAnsi" w:hAnsiTheme="minorHAnsi"/>
        </w:rPr>
        <w:t xml:space="preserve"> </w:t>
      </w:r>
      <w:r w:rsidRPr="00000D8A">
        <w:rPr>
          <w:rFonts w:asciiTheme="minorHAnsi" w:hAnsiTheme="minorHAnsi"/>
          <w:sz w:val="16"/>
        </w:rPr>
        <w:t>After World War II, the Strategic Bombing Survey team calculated that it took 240 tons of bombs to drop one bridge spanning a river. By 1965 in Vietnam that number had only come down to 200 tons, but shortly thereafter, American investment in precision strike weapons really began to pay o</w:t>
      </w:r>
      <w:r w:rsidR="000618D3" w:rsidRPr="00000D8A">
        <w:rPr>
          <w:rFonts w:asciiTheme="minorHAnsi" w:hAnsiTheme="minorHAnsi"/>
          <w:sz w:val="16"/>
        </w:rPr>
        <w:t>ff</w:t>
      </w:r>
      <w:r w:rsidRPr="00000D8A">
        <w:rPr>
          <w:rFonts w:asciiTheme="minorHAnsi" w:hAnsiTheme="minorHAnsi"/>
          <w:sz w:val="16"/>
        </w:rPr>
        <w:t xml:space="preserve">. By 1999 only 4 tons of bombs were needed to accomplish the mission, regardless of the weather at the target. Couple this fact with the observation by Colin Powell – former secretary of state, national security adviser and chairman of the Joint Chiefs of State – that modern warfare plays out under “Pottery Barn rules” (if you break it, you own it and you will pay to replace it). Reconstruction in Iraq and Afghanistan has cost the American taxpayer more than $109 billion since 2002.14 </w:t>
      </w:r>
      <w:r w:rsidRPr="00000D8A">
        <w:rPr>
          <w:rStyle w:val="StyleUnderline"/>
          <w:rFonts w:asciiTheme="minorHAnsi" w:hAnsiTheme="minorHAnsi"/>
        </w:rPr>
        <w:t>Future wars should be characterized by smaller target lists that emphasize discreetly interrupting capacities, not destroying them</w:t>
      </w:r>
      <w:r w:rsidRPr="00000D8A">
        <w:rPr>
          <w:rFonts w:asciiTheme="minorHAnsi" w:hAnsiTheme="minorHAnsi"/>
          <w:sz w:val="16"/>
        </w:rPr>
        <w:t xml:space="preserve">. </w:t>
      </w:r>
      <w:r w:rsidR="000618D3" w:rsidRPr="00000D8A">
        <w:rPr>
          <w:rFonts w:asciiTheme="minorHAnsi" w:hAnsiTheme="minorHAnsi"/>
          <w:sz w:val="16"/>
        </w:rPr>
        <w:t>Th</w:t>
      </w:r>
      <w:r w:rsidRPr="00000D8A">
        <w:rPr>
          <w:rFonts w:asciiTheme="minorHAnsi" w:hAnsiTheme="minorHAnsi"/>
          <w:sz w:val="16"/>
        </w:rPr>
        <w:t>ink power relay stations rather than power generation plants, and you begin to get the picture</w:t>
      </w:r>
      <w:r w:rsidRPr="00000D8A">
        <w:rPr>
          <w:rFonts w:asciiTheme="minorHAnsi" w:hAnsiTheme="minorHAnsi"/>
          <w:sz w:val="16"/>
          <w:highlight w:val="cyan"/>
        </w:rPr>
        <w:t xml:space="preserve">. </w:t>
      </w:r>
      <w:r w:rsidRPr="00000D8A">
        <w:rPr>
          <w:rStyle w:val="StyleUnderline"/>
          <w:rFonts w:asciiTheme="minorHAnsi" w:hAnsiTheme="minorHAnsi"/>
          <w:highlight w:val="cyan"/>
        </w:rPr>
        <w:t>Arguments that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highlight w:val="cyan"/>
        </w:rPr>
        <w:t>t</w:t>
      </w:r>
      <w:r w:rsidRPr="00000D8A">
        <w:rPr>
          <w:rFonts w:asciiTheme="minorHAnsi" w:hAnsiTheme="minorHAnsi"/>
          <w:sz w:val="16"/>
        </w:rPr>
        <w:t xml:space="preserve">ates </w:t>
      </w:r>
      <w:r w:rsidRPr="00000D8A">
        <w:rPr>
          <w:rStyle w:val="StyleUnderline"/>
          <w:rFonts w:asciiTheme="minorHAnsi" w:hAnsiTheme="minorHAnsi"/>
          <w:highlight w:val="cyan"/>
        </w:rPr>
        <w:t>will need to generate expanded sortie capacity above and beyond what it has now run counter to current technological and political trends</w:t>
      </w:r>
      <w:r w:rsidRPr="00000D8A">
        <w:rPr>
          <w:rStyle w:val="StyleUnderline"/>
          <w:rFonts w:asciiTheme="minorHAnsi" w:hAnsiTheme="minorHAnsi"/>
        </w:rPr>
        <w:t>. Should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and itself in a position where massive destructive power is necessary, the capabilities that populate its ballistic submarine force will be waiting in the wings.</w:t>
      </w:r>
    </w:p>
    <w:p w:rsidR="005A4FF4" w:rsidRPr="00000D8A" w:rsidRDefault="005A4FF4" w:rsidP="005A4FF4">
      <w:pPr>
        <w:rPr>
          <w:rFonts w:asciiTheme="minorHAnsi" w:hAnsiTheme="minorHAnsi"/>
        </w:rPr>
      </w:pPr>
    </w:p>
    <w:p w:rsidR="001D1DFE" w:rsidRPr="00000D8A" w:rsidRDefault="009421EB" w:rsidP="009421EB">
      <w:pPr>
        <w:pStyle w:val="Heading4"/>
        <w:rPr>
          <w:rFonts w:asciiTheme="minorHAnsi" w:hAnsiTheme="minorHAnsi"/>
        </w:rPr>
      </w:pPr>
      <w:r w:rsidRPr="00000D8A">
        <w:rPr>
          <w:rFonts w:asciiTheme="minorHAnsi" w:hAnsiTheme="minorHAnsi"/>
        </w:rPr>
        <w:t>Carriers fail specifically in the context of China</w:t>
      </w:r>
    </w:p>
    <w:p w:rsidR="009421EB" w:rsidRPr="00000D8A" w:rsidRDefault="009421EB" w:rsidP="001D1DFE">
      <w:pPr>
        <w:rPr>
          <w:rFonts w:asciiTheme="minorHAnsi" w:hAnsiTheme="minorHAnsi"/>
        </w:rPr>
      </w:pPr>
      <w:r w:rsidRPr="00000D8A">
        <w:rPr>
          <w:rStyle w:val="Style13ptBold"/>
          <w:rFonts w:asciiTheme="minorHAnsi" w:hAnsiTheme="minorHAnsi"/>
        </w:rPr>
        <w:t>White 16</w:t>
      </w:r>
      <w:r w:rsidRPr="00000D8A">
        <w:rPr>
          <w:rFonts w:asciiTheme="minorHAnsi" w:hAnsiTheme="minorHAnsi"/>
        </w:rPr>
        <w:t xml:space="preserve"> </w:t>
      </w:r>
      <w:r w:rsidRPr="00000D8A">
        <w:rPr>
          <w:rFonts w:asciiTheme="minorHAnsi" w:hAnsiTheme="minorHAnsi"/>
          <w:sz w:val="16"/>
          <w:szCs w:val="16"/>
        </w:rPr>
        <w:t xml:space="preserve">[Hugh, Professor of Strategic Studies at the Australian National University, “United States aircraft carriers are a costly gamble in the Asia-Pacific contest with China”, The Age, March 29 2016, </w:t>
      </w:r>
      <w:hyperlink r:id="rId62" w:anchor="ixzz4DHkgDvJh" w:history="1">
        <w:r w:rsidRPr="00000D8A">
          <w:rPr>
            <w:rStyle w:val="Hyperlink"/>
            <w:rFonts w:asciiTheme="minorHAnsi" w:hAnsiTheme="minorHAnsi"/>
            <w:sz w:val="16"/>
            <w:szCs w:val="16"/>
          </w:rPr>
          <w:t>http://www.theage.com.au/comment/united-states-aircraft-carriers-a-costly-gamble-in-asiapacific-contest-with-china-20160327-gns0k8.html#ixzz4DHkgDvJh</w:t>
        </w:r>
      </w:hyperlink>
      <w:r w:rsidRPr="00000D8A">
        <w:rPr>
          <w:rFonts w:asciiTheme="minorHAnsi" w:hAnsiTheme="minorHAnsi"/>
          <w:sz w:val="16"/>
          <w:szCs w:val="16"/>
        </w:rPr>
        <w:t>] AW</w:t>
      </w:r>
    </w:p>
    <w:p w:rsidR="009421EB" w:rsidRPr="00000D8A" w:rsidRDefault="009421EB" w:rsidP="001D1DFE">
      <w:pPr>
        <w:rPr>
          <w:rStyle w:val="StyleUnderline"/>
          <w:rFonts w:asciiTheme="minorHAnsi" w:hAnsiTheme="minorHAnsi"/>
        </w:rPr>
      </w:pPr>
      <w:r w:rsidRPr="00000D8A">
        <w:rPr>
          <w:rStyle w:val="StyleUnderline"/>
          <w:rFonts w:asciiTheme="minorHAnsi" w:hAnsiTheme="minorHAnsi"/>
        </w:rPr>
        <w:t xml:space="preserve">The most obvious reason to doubt the carriers' future is their vulnerability. </w:t>
      </w:r>
      <w:r w:rsidRPr="00000D8A">
        <w:rPr>
          <w:rStyle w:val="StyleUnderline"/>
          <w:rFonts w:asciiTheme="minorHAnsi" w:hAnsiTheme="minorHAnsi"/>
          <w:highlight w:val="cyan"/>
        </w:rPr>
        <w:t>China has exploited new</w:t>
      </w:r>
      <w:r w:rsidRPr="00000D8A">
        <w:rPr>
          <w:rFonts w:asciiTheme="minorHAnsi" w:hAnsiTheme="minorHAnsi"/>
          <w:sz w:val="16"/>
        </w:rPr>
        <w:t xml:space="preserve"> surveillance and guidance </w:t>
      </w:r>
      <w:r w:rsidRPr="00000D8A">
        <w:rPr>
          <w:rStyle w:val="StyleUnderline"/>
          <w:rFonts w:asciiTheme="minorHAnsi" w:hAnsiTheme="minorHAnsi"/>
          <w:highlight w:val="cyan"/>
        </w:rPr>
        <w:t>technologies</w:t>
      </w:r>
      <w:r w:rsidRPr="00000D8A">
        <w:rPr>
          <w:rStyle w:val="StyleUnderline"/>
          <w:rFonts w:asciiTheme="minorHAnsi" w:hAnsiTheme="minorHAnsi"/>
        </w:rPr>
        <w:t xml:space="preserve"> to build forces </w:t>
      </w:r>
      <w:r w:rsidRPr="00000D8A">
        <w:rPr>
          <w:rStyle w:val="StyleUnderline"/>
          <w:rFonts w:asciiTheme="minorHAnsi" w:hAnsiTheme="minorHAnsi"/>
          <w:highlight w:val="cyan"/>
        </w:rPr>
        <w:t>that can</w:t>
      </w:r>
      <w:r w:rsidRPr="00000D8A">
        <w:rPr>
          <w:rStyle w:val="StyleUnderline"/>
          <w:rFonts w:asciiTheme="minorHAnsi" w:hAnsiTheme="minorHAnsi"/>
        </w:rPr>
        <w:t xml:space="preserve"> much more reliably find and </w:t>
      </w:r>
      <w:r w:rsidRPr="00000D8A">
        <w:rPr>
          <w:rStyle w:val="StyleUnderline"/>
          <w:rFonts w:asciiTheme="minorHAnsi" w:hAnsiTheme="minorHAnsi"/>
          <w:highlight w:val="cyan"/>
        </w:rPr>
        <w:t>sink US carriers</w:t>
      </w:r>
      <w:r w:rsidRPr="00000D8A">
        <w:rPr>
          <w:rFonts w:asciiTheme="minorHAnsi" w:hAnsiTheme="minorHAnsi"/>
          <w:sz w:val="16"/>
        </w:rPr>
        <w:t xml:space="preserve"> anywhere </w:t>
      </w:r>
      <w:r w:rsidRPr="00000D8A">
        <w:rPr>
          <w:rStyle w:val="StyleUnderline"/>
          <w:rFonts w:asciiTheme="minorHAnsi" w:hAnsiTheme="minorHAnsi"/>
          <w:highlight w:val="cyan"/>
        </w:rPr>
        <w:t xml:space="preserve">within hundreds of </w:t>
      </w:r>
      <w:proofErr w:type="spellStart"/>
      <w:r w:rsidRPr="00000D8A">
        <w:rPr>
          <w:rStyle w:val="StyleUnderline"/>
          <w:rFonts w:asciiTheme="minorHAnsi" w:hAnsiTheme="minorHAnsi"/>
          <w:highlight w:val="cyan"/>
        </w:rPr>
        <w:t>kilometres</w:t>
      </w:r>
      <w:proofErr w:type="spellEnd"/>
      <w:r w:rsidRPr="00000D8A">
        <w:rPr>
          <w:rStyle w:val="StyleUnderline"/>
          <w:rFonts w:asciiTheme="minorHAnsi" w:hAnsiTheme="minorHAnsi"/>
          <w:highlight w:val="cyan"/>
        </w:rPr>
        <w:t xml:space="preserve"> of its coast</w:t>
      </w:r>
      <w:r w:rsidRPr="00000D8A">
        <w:rPr>
          <w:rStyle w:val="StyleUnderline"/>
          <w:rFonts w:asciiTheme="minorHAnsi" w:hAnsiTheme="minorHAnsi"/>
        </w:rPr>
        <w:t>.</w:t>
      </w:r>
      <w:r w:rsidR="00A8107E" w:rsidRPr="00000D8A">
        <w:rPr>
          <w:rStyle w:val="StyleUnderline"/>
          <w:rFonts w:asciiTheme="minorHAnsi" w:hAnsiTheme="minorHAnsi"/>
        </w:rPr>
        <w:t xml:space="preserve"> </w:t>
      </w:r>
      <w:r w:rsidRPr="00000D8A">
        <w:rPr>
          <w:rFonts w:asciiTheme="minorHAnsi" w:hAnsiTheme="minorHAnsi"/>
          <w:sz w:val="16"/>
        </w:rPr>
        <w:t xml:space="preserve">If China's new systems work, </w:t>
      </w:r>
      <w:r w:rsidRPr="00000D8A">
        <w:rPr>
          <w:rStyle w:val="StyleUnderline"/>
          <w:rFonts w:asciiTheme="minorHAnsi" w:hAnsiTheme="minorHAnsi"/>
          <w:highlight w:val="cyan"/>
        </w:rPr>
        <w:t>a carrier sent to</w:t>
      </w:r>
      <w:r w:rsidRPr="00000D8A">
        <w:rPr>
          <w:rStyle w:val="StyleUnderline"/>
          <w:rFonts w:asciiTheme="minorHAnsi" w:hAnsiTheme="minorHAnsi"/>
        </w:rPr>
        <w:t xml:space="preserve"> confront China somewhere such as </w:t>
      </w:r>
      <w:r w:rsidRPr="00000D8A">
        <w:rPr>
          <w:rStyle w:val="StyleUnderline"/>
          <w:rFonts w:asciiTheme="minorHAnsi" w:hAnsiTheme="minorHAnsi"/>
          <w:highlight w:val="cyan"/>
        </w:rPr>
        <w:t>the S</w:t>
      </w:r>
      <w:r w:rsidRPr="00000D8A">
        <w:rPr>
          <w:rFonts w:asciiTheme="minorHAnsi" w:hAnsiTheme="minorHAnsi"/>
          <w:sz w:val="16"/>
        </w:rPr>
        <w:t xml:space="preserve">outh </w:t>
      </w:r>
      <w:r w:rsidRPr="00000D8A">
        <w:rPr>
          <w:rStyle w:val="StyleUnderline"/>
          <w:rFonts w:asciiTheme="minorHAnsi" w:hAnsiTheme="minorHAnsi"/>
          <w:highlight w:val="cyan"/>
        </w:rPr>
        <w:t>C</w:t>
      </w:r>
      <w:r w:rsidRPr="00000D8A">
        <w:rPr>
          <w:rFonts w:asciiTheme="minorHAnsi" w:hAnsiTheme="minorHAnsi"/>
          <w:sz w:val="16"/>
        </w:rPr>
        <w:t xml:space="preserve">hina </w:t>
      </w:r>
      <w:r w:rsidRPr="00000D8A">
        <w:rPr>
          <w:rStyle w:val="StyleUnderline"/>
          <w:rFonts w:asciiTheme="minorHAnsi" w:hAnsiTheme="minorHAnsi"/>
          <w:highlight w:val="cyan"/>
        </w:rPr>
        <w:t>S</w:t>
      </w:r>
      <w:r w:rsidRPr="00000D8A">
        <w:rPr>
          <w:rFonts w:asciiTheme="minorHAnsi" w:hAnsiTheme="minorHAnsi"/>
          <w:sz w:val="16"/>
        </w:rPr>
        <w:t xml:space="preserve">ea </w:t>
      </w:r>
      <w:r w:rsidRPr="00000D8A">
        <w:rPr>
          <w:rStyle w:val="StyleUnderline"/>
          <w:rFonts w:asciiTheme="minorHAnsi" w:hAnsiTheme="minorHAnsi"/>
          <w:highlight w:val="cyan"/>
        </w:rPr>
        <w:t>would be in real danger</w:t>
      </w:r>
      <w:r w:rsidRPr="00000D8A">
        <w:rPr>
          <w:rFonts w:asciiTheme="minorHAnsi" w:hAnsiTheme="minorHAnsi"/>
          <w:sz w:val="16"/>
        </w:rPr>
        <w:t xml:space="preserve">, to the point that any president would think twice before sending it into such a confrontation. And </w:t>
      </w:r>
      <w:r w:rsidRPr="00000D8A">
        <w:rPr>
          <w:rStyle w:val="StyleUnderline"/>
          <w:rFonts w:asciiTheme="minorHAnsi" w:hAnsiTheme="minorHAnsi"/>
        </w:rPr>
        <w:t>a massive strike campaign to destroy China's forces would escalate into a full-scale US-China war, even before the carriers could be deployed.</w:t>
      </w:r>
      <w:r w:rsidR="00A8107E" w:rsidRPr="00000D8A">
        <w:rPr>
          <w:rStyle w:val="StyleUnderline"/>
          <w:rFonts w:asciiTheme="minorHAnsi" w:hAnsiTheme="minorHAnsi"/>
        </w:rPr>
        <w:t xml:space="preserve"> </w:t>
      </w:r>
      <w:r w:rsidRPr="00000D8A">
        <w:rPr>
          <w:rFonts w:asciiTheme="minorHAnsi" w:hAnsiTheme="minorHAnsi"/>
          <w:sz w:val="16"/>
        </w:rPr>
        <w:t>The decision to press ahead with another massive carrier-building program assumes that US ingenuity will find a way to keep the carriers afloat against these new threats. But this has yet to be proved.</w:t>
      </w:r>
      <w:r w:rsidR="00A8107E" w:rsidRPr="00000D8A">
        <w:rPr>
          <w:rFonts w:asciiTheme="minorHAnsi" w:hAnsiTheme="minorHAnsi"/>
          <w:sz w:val="16"/>
        </w:rPr>
        <w:t xml:space="preserve"> </w:t>
      </w:r>
      <w:r w:rsidRPr="00000D8A">
        <w:rPr>
          <w:rFonts w:asciiTheme="minorHAnsi" w:hAnsiTheme="minorHAnsi"/>
          <w:sz w:val="16"/>
        </w:rPr>
        <w:t>And there is another problem, less discussed but more fundamental</w:t>
      </w:r>
      <w:r w:rsidRPr="00000D8A">
        <w:rPr>
          <w:rStyle w:val="StyleUnderline"/>
          <w:rFonts w:asciiTheme="minorHAnsi" w:hAnsiTheme="minorHAnsi"/>
        </w:rPr>
        <w:t xml:space="preserve">. </w:t>
      </w:r>
      <w:r w:rsidRPr="00000D8A">
        <w:rPr>
          <w:rStyle w:val="StyleUnderline"/>
          <w:rFonts w:asciiTheme="minorHAnsi" w:hAnsiTheme="minorHAnsi"/>
          <w:highlight w:val="cyan"/>
        </w:rPr>
        <w:t>Even if the carriers can survive China's assault and bring their aircraft within striking range of China, what could they achieve?</w:t>
      </w:r>
      <w:r w:rsidR="00A8107E" w:rsidRPr="00000D8A">
        <w:rPr>
          <w:rStyle w:val="StyleUnderline"/>
          <w:rFonts w:asciiTheme="minorHAnsi" w:hAnsiTheme="minorHAnsi"/>
        </w:rPr>
        <w:t xml:space="preserve"> </w:t>
      </w:r>
      <w:r w:rsidRPr="00000D8A">
        <w:rPr>
          <w:rFonts w:asciiTheme="minorHAnsi" w:hAnsiTheme="minorHAnsi"/>
          <w:sz w:val="16"/>
        </w:rPr>
        <w:t>Carriers made their name during the Second World War in epic battles such as the Coral Sea, Midway and the Philippine Sea, where the US and Japan were trying to destroy one another's battle fleets. They dominated because better than any other weapon, their aircraft could find and hit the enemy's ships, giving them the most lethal anti-ship capability of their day.</w:t>
      </w:r>
      <w:r w:rsidR="00A8107E" w:rsidRPr="00000D8A">
        <w:rPr>
          <w:rFonts w:asciiTheme="minorHAnsi" w:hAnsiTheme="minorHAnsi"/>
          <w:sz w:val="16"/>
        </w:rPr>
        <w:t xml:space="preserve"> </w:t>
      </w:r>
      <w:r w:rsidRPr="00000D8A">
        <w:rPr>
          <w:rFonts w:asciiTheme="minorHAnsi" w:hAnsiTheme="minorHAnsi"/>
          <w:sz w:val="16"/>
        </w:rPr>
        <w:t xml:space="preserve">Since then, however, many other, </w:t>
      </w:r>
      <w:r w:rsidRPr="00000D8A">
        <w:rPr>
          <w:rStyle w:val="StyleUnderline"/>
          <w:rFonts w:asciiTheme="minorHAnsi" w:hAnsiTheme="minorHAnsi"/>
          <w:highlight w:val="cyan"/>
        </w:rPr>
        <w:t>much cheaper ways have been found to attack ships, and carriers have increasingly been regarded primarily as platforms from which to launch air attacks on land targets</w:t>
      </w:r>
      <w:r w:rsidRPr="00000D8A">
        <w:rPr>
          <w:rStyle w:val="StyleUnderline"/>
          <w:rFonts w:asciiTheme="minorHAnsi" w:hAnsiTheme="minorHAnsi"/>
        </w:rPr>
        <w:t>.</w:t>
      </w:r>
      <w:r w:rsidRPr="00000D8A">
        <w:rPr>
          <w:rFonts w:asciiTheme="minorHAnsi" w:hAnsiTheme="minorHAnsi"/>
          <w:sz w:val="16"/>
        </w:rPr>
        <w:t xml:space="preserve"> That's how we have seen them in action in places such as the Persian Gulf. </w:t>
      </w:r>
      <w:r w:rsidRPr="00000D8A">
        <w:rPr>
          <w:rStyle w:val="StyleUnderline"/>
          <w:rFonts w:asciiTheme="minorHAnsi" w:hAnsiTheme="minorHAnsi"/>
        </w:rPr>
        <w:t>But how will that work in Asia?</w:t>
      </w:r>
      <w:r w:rsidR="00A8107E" w:rsidRPr="00000D8A">
        <w:rPr>
          <w:rFonts w:asciiTheme="minorHAnsi" w:hAnsiTheme="minorHAnsi"/>
          <w:sz w:val="16"/>
        </w:rPr>
        <w:t xml:space="preserve"> </w:t>
      </w:r>
      <w:r w:rsidRPr="00000D8A">
        <w:rPr>
          <w:rFonts w:asciiTheme="minorHAnsi" w:hAnsiTheme="minorHAnsi"/>
          <w:sz w:val="16"/>
        </w:rPr>
        <w:t xml:space="preserve">The problem is that </w:t>
      </w:r>
      <w:r w:rsidRPr="00000D8A">
        <w:rPr>
          <w:rStyle w:val="StyleUnderline"/>
          <w:rFonts w:asciiTheme="minorHAnsi" w:hAnsiTheme="minorHAnsi"/>
          <w:highlight w:val="cyan"/>
        </w:rPr>
        <w:t>even a very big carrier can deploy only relatively few aircraft with relatively small weapons loads</w:t>
      </w:r>
      <w:r w:rsidRPr="00000D8A">
        <w:rPr>
          <w:rStyle w:val="StyleUnderline"/>
          <w:rFonts w:asciiTheme="minorHAnsi" w:hAnsiTheme="minorHAnsi"/>
        </w:rPr>
        <w:t>.</w:t>
      </w:r>
      <w:r w:rsidRPr="00000D8A">
        <w:rPr>
          <w:rFonts w:asciiTheme="minorHAnsi" w:hAnsiTheme="minorHAnsi"/>
          <w:sz w:val="16"/>
        </w:rPr>
        <w:t xml:space="preserve"> This doesn't matter when the target is as vulnerable and valuable as a major warship: </w:t>
      </w:r>
      <w:r w:rsidRPr="00000D8A">
        <w:rPr>
          <w:rStyle w:val="StyleUnderline"/>
          <w:rFonts w:asciiTheme="minorHAnsi" w:hAnsiTheme="minorHAnsi"/>
        </w:rPr>
        <w:t>only two or three bombs or missiles can be enough to destroy a costly platform</w:t>
      </w:r>
      <w:r w:rsidRPr="00000D8A">
        <w:rPr>
          <w:rFonts w:asciiTheme="minorHAnsi" w:hAnsiTheme="minorHAnsi"/>
          <w:sz w:val="16"/>
        </w:rPr>
        <w:t xml:space="preserve"> and inflict hundreds or even thousands of casualties.</w:t>
      </w:r>
      <w:r w:rsidR="00A8107E" w:rsidRPr="00000D8A">
        <w:rPr>
          <w:rFonts w:asciiTheme="minorHAnsi" w:hAnsiTheme="minorHAnsi"/>
          <w:sz w:val="16"/>
        </w:rPr>
        <w:t xml:space="preserve"> </w:t>
      </w:r>
      <w:r w:rsidRPr="00000D8A">
        <w:rPr>
          <w:rFonts w:asciiTheme="minorHAnsi" w:hAnsiTheme="minorHAnsi"/>
          <w:sz w:val="16"/>
        </w:rPr>
        <w:t xml:space="preserve">But the sums come out differently </w:t>
      </w:r>
      <w:r w:rsidRPr="00000D8A">
        <w:rPr>
          <w:rStyle w:val="StyleUnderline"/>
          <w:rFonts w:asciiTheme="minorHAnsi" w:hAnsiTheme="minorHAnsi"/>
        </w:rPr>
        <w:t>when the targets are land facilities</w:t>
      </w:r>
      <w:r w:rsidRPr="00000D8A">
        <w:rPr>
          <w:rFonts w:asciiTheme="minorHAnsi" w:hAnsiTheme="minorHAnsi"/>
          <w:sz w:val="16"/>
        </w:rPr>
        <w:t xml:space="preserve"> such as factories, bridges or military bases. </w:t>
      </w:r>
      <w:r w:rsidRPr="00000D8A">
        <w:rPr>
          <w:rStyle w:val="StyleUnderline"/>
          <w:rFonts w:asciiTheme="minorHAnsi" w:hAnsiTheme="minorHAnsi"/>
          <w:highlight w:val="cyan"/>
        </w:rPr>
        <w:t>It takes many more aircraft and weapons to achieve a strategically significant result, even when good intelligence</w:t>
      </w:r>
      <w:r w:rsidRPr="00000D8A">
        <w:rPr>
          <w:rStyle w:val="StyleUnderline"/>
          <w:rFonts w:asciiTheme="minorHAnsi" w:hAnsiTheme="minorHAnsi"/>
        </w:rPr>
        <w:t xml:space="preserve"> and precision guidance </w:t>
      </w:r>
      <w:r w:rsidRPr="00000D8A">
        <w:rPr>
          <w:rStyle w:val="StyleUnderline"/>
          <w:rFonts w:asciiTheme="minorHAnsi" w:hAnsiTheme="minorHAnsi"/>
          <w:highlight w:val="cyan"/>
        </w:rPr>
        <w:t>ensures that every kilogram of explosive goes where it is intended</w:t>
      </w:r>
      <w:r w:rsidRPr="00000D8A">
        <w:rPr>
          <w:rStyle w:val="StyleUnderline"/>
          <w:rFonts w:asciiTheme="minorHAnsi" w:hAnsiTheme="minorHAnsi"/>
        </w:rPr>
        <w:t>.</w:t>
      </w:r>
      <w:r w:rsidR="00A8107E" w:rsidRPr="00000D8A">
        <w:rPr>
          <w:rStyle w:val="StyleUnderline"/>
          <w:rFonts w:asciiTheme="minorHAnsi" w:hAnsiTheme="minorHAnsi"/>
        </w:rPr>
        <w:t xml:space="preserve"> </w:t>
      </w:r>
      <w:r w:rsidRPr="00000D8A">
        <w:rPr>
          <w:rFonts w:asciiTheme="minorHAnsi" w:hAnsiTheme="minorHAnsi"/>
          <w:sz w:val="16"/>
        </w:rPr>
        <w:t>Carrier-based aircraft might make a useful contribution to operations against a relatively small and vulnerable country such as Iraq, but it is a different matter when one is thinking of war with a huge power like China</w:t>
      </w:r>
      <w:r w:rsidRPr="00000D8A">
        <w:rPr>
          <w:rStyle w:val="StyleUnderline"/>
          <w:rFonts w:asciiTheme="minorHAnsi" w:hAnsiTheme="minorHAnsi"/>
        </w:rPr>
        <w:t xml:space="preserve">. </w:t>
      </w:r>
      <w:r w:rsidRPr="00000D8A">
        <w:rPr>
          <w:rStyle w:val="StyleUnderline"/>
          <w:rFonts w:asciiTheme="minorHAnsi" w:hAnsiTheme="minorHAnsi"/>
          <w:highlight w:val="cyan"/>
        </w:rPr>
        <w:t>Sheer scale gives China immense resilience, and even the most intense carrier-based air campaign could do little if anything to compel Beijing to bow to Washington's wishes</w:t>
      </w:r>
      <w:r w:rsidRPr="00000D8A">
        <w:rPr>
          <w:rStyle w:val="StyleUnderline"/>
          <w:rFonts w:asciiTheme="minorHAnsi" w:hAnsiTheme="minorHAnsi"/>
        </w:rPr>
        <w:t>. Carriers simply do not pack enough punch to do serious damage to a country the size of China.</w:t>
      </w:r>
    </w:p>
    <w:p w:rsidR="009421EB" w:rsidRPr="00000D8A" w:rsidRDefault="009421EB" w:rsidP="001D1DFE">
      <w:pPr>
        <w:rPr>
          <w:rFonts w:asciiTheme="minorHAnsi" w:hAnsiTheme="minorHAnsi"/>
        </w:rPr>
      </w:pPr>
    </w:p>
    <w:p w:rsidR="00E16301" w:rsidRPr="00000D8A" w:rsidRDefault="00E16301" w:rsidP="001D1DFE">
      <w:pPr>
        <w:rPr>
          <w:rFonts w:asciiTheme="minorHAnsi" w:hAnsiTheme="minorHAnsi"/>
        </w:rPr>
      </w:pPr>
    </w:p>
    <w:p w:rsidR="00E16301" w:rsidRPr="00000D8A" w:rsidRDefault="000E2E96" w:rsidP="000E2E96">
      <w:pPr>
        <w:pStyle w:val="Heading4"/>
        <w:rPr>
          <w:rFonts w:asciiTheme="minorHAnsi" w:hAnsiTheme="minorHAnsi"/>
        </w:rPr>
      </w:pPr>
      <w:r w:rsidRPr="00000D8A">
        <w:rPr>
          <w:rFonts w:asciiTheme="minorHAnsi" w:hAnsiTheme="minorHAnsi"/>
        </w:rPr>
        <w:lastRenderedPageBreak/>
        <w:t>Only Ford Carriers maintain power projections—Queen Elizabeth’s don’t have the same effect</w:t>
      </w:r>
    </w:p>
    <w:p w:rsidR="002429BB" w:rsidRPr="00000D8A" w:rsidRDefault="00E16301" w:rsidP="001D1DFE">
      <w:pPr>
        <w:rPr>
          <w:rFonts w:asciiTheme="minorHAnsi" w:hAnsiTheme="minorHAnsi"/>
          <w:sz w:val="16"/>
          <w:szCs w:val="16"/>
        </w:rPr>
      </w:pPr>
      <w:proofErr w:type="spellStart"/>
      <w:r w:rsidRPr="00000D8A">
        <w:rPr>
          <w:rStyle w:val="Style13ptBold"/>
          <w:rFonts w:asciiTheme="minorHAnsi" w:hAnsiTheme="minorHAnsi"/>
        </w:rPr>
        <w:t>Manazir</w:t>
      </w:r>
      <w:proofErr w:type="spellEnd"/>
      <w:r w:rsidRPr="00000D8A">
        <w:rPr>
          <w:rStyle w:val="Style13ptBold"/>
          <w:rFonts w:asciiTheme="minorHAnsi" w:hAnsiTheme="minorHAnsi"/>
        </w:rPr>
        <w:t xml:space="preserve"> 15</w:t>
      </w:r>
      <w:r w:rsidRPr="00000D8A">
        <w:rPr>
          <w:rFonts w:asciiTheme="minorHAnsi" w:hAnsiTheme="minorHAnsi"/>
        </w:rPr>
        <w:t xml:space="preserve"> </w:t>
      </w:r>
      <w:r w:rsidRPr="00000D8A">
        <w:rPr>
          <w:rFonts w:asciiTheme="minorHAnsi" w:hAnsiTheme="minorHAnsi"/>
          <w:sz w:val="16"/>
          <w:szCs w:val="16"/>
        </w:rPr>
        <w:t xml:space="preserve">[Michael, DEPUTY CHIEF OF NAVAL OPERATIONS FOR WARFARE SYSTEMS, “Unmatched Value – How can we not afford to build the Ford Class Aircraft Carrier?”, Navy Life, June 18 2015, </w:t>
      </w:r>
      <w:hyperlink r:id="rId63" w:history="1">
        <w:r w:rsidRPr="00000D8A">
          <w:rPr>
            <w:rStyle w:val="Hyperlink"/>
            <w:rFonts w:asciiTheme="minorHAnsi" w:hAnsiTheme="minorHAnsi"/>
            <w:sz w:val="16"/>
            <w:szCs w:val="16"/>
          </w:rPr>
          <w:t>http://navylive.dodlive.mil/2015/06/18/unmatched-value-how-can-we-not-afford-to-build-the-ford-class-aircraft-carrier/</w:t>
        </w:r>
      </w:hyperlink>
      <w:r w:rsidRPr="00000D8A">
        <w:rPr>
          <w:rFonts w:asciiTheme="minorHAnsi" w:hAnsiTheme="minorHAnsi"/>
          <w:sz w:val="16"/>
          <w:szCs w:val="16"/>
        </w:rPr>
        <w:t>] AW</w:t>
      </w:r>
    </w:p>
    <w:p w:rsidR="002429BB" w:rsidRPr="00000D8A" w:rsidRDefault="002429BB" w:rsidP="001D1DFE">
      <w:pPr>
        <w:rPr>
          <w:rFonts w:asciiTheme="minorHAnsi" w:hAnsiTheme="minorHAnsi"/>
          <w:sz w:val="16"/>
        </w:rPr>
      </w:pPr>
      <w:r w:rsidRPr="00000D8A">
        <w:rPr>
          <w:rStyle w:val="StyleUnderline"/>
          <w:rFonts w:asciiTheme="minorHAnsi" w:hAnsiTheme="minorHAnsi"/>
          <w:highlight w:val="cyan"/>
        </w:rPr>
        <w:t>The nuclear powered aircraft carrier</w:t>
      </w:r>
      <w:r w:rsidRPr="00000D8A">
        <w:rPr>
          <w:rFonts w:asciiTheme="minorHAnsi" w:hAnsiTheme="minorHAnsi"/>
          <w:sz w:val="16"/>
        </w:rPr>
        <w:t xml:space="preserve"> (CVN), with its embarked carrier air wing (CVW), </w:t>
      </w:r>
      <w:r w:rsidRPr="00000D8A">
        <w:rPr>
          <w:rStyle w:val="StyleUnderline"/>
          <w:rFonts w:asciiTheme="minorHAnsi" w:hAnsiTheme="minorHAnsi"/>
          <w:highlight w:val="cyan"/>
        </w:rPr>
        <w:t>is the only maritime force capable of executing the full range of military operations necessary to protect our national interests</w:t>
      </w:r>
      <w:r w:rsidRPr="00000D8A">
        <w:rPr>
          <w:rStyle w:val="StyleUnderline"/>
          <w:rFonts w:asciiTheme="minorHAnsi" w:hAnsiTheme="minorHAnsi"/>
        </w:rPr>
        <w:t>.</w:t>
      </w:r>
      <w:r w:rsidR="000E2E96" w:rsidRPr="00000D8A">
        <w:rPr>
          <w:rFonts w:asciiTheme="minorHAnsi" w:hAnsiTheme="minorHAnsi"/>
          <w:sz w:val="16"/>
        </w:rPr>
        <w:t xml:space="preserve"> </w:t>
      </w:r>
      <w:r w:rsidRPr="00000D8A">
        <w:rPr>
          <w:rFonts w:asciiTheme="minorHAnsi" w:hAnsiTheme="minorHAnsi"/>
          <w:sz w:val="16"/>
        </w:rPr>
        <w:t>From deterrence, to</w:t>
      </w:r>
      <w:r w:rsidR="000E2E96" w:rsidRPr="00000D8A">
        <w:rPr>
          <w:rFonts w:asciiTheme="minorHAnsi" w:hAnsiTheme="minorHAnsi"/>
          <w:sz w:val="16"/>
        </w:rPr>
        <w:t xml:space="preserve"> </w:t>
      </w:r>
      <w:r w:rsidRPr="00000D8A">
        <w:rPr>
          <w:rFonts w:asciiTheme="minorHAnsi" w:hAnsiTheme="minorHAnsi"/>
          <w:sz w:val="16"/>
        </w:rPr>
        <w:t>humanitarian assistance, to large-scale combat operations, Carrier Strike Groups (CSGs) stand ready to answer the call in all phases of conflict.</w:t>
      </w:r>
      <w:r w:rsidR="000E2E96" w:rsidRPr="00000D8A">
        <w:rPr>
          <w:rFonts w:asciiTheme="minorHAnsi" w:hAnsiTheme="minorHAnsi"/>
          <w:sz w:val="16"/>
        </w:rPr>
        <w:t xml:space="preserve"> </w:t>
      </w:r>
      <w:r w:rsidRPr="00000D8A">
        <w:rPr>
          <w:rFonts w:asciiTheme="minorHAnsi" w:hAnsiTheme="minorHAnsi"/>
          <w:sz w:val="16"/>
        </w:rPr>
        <w:t>Navies across the globe aspire to extend their influence by building aircraft carriers and developing deployment models that mirror what the United States has been doing for more than eighty years.</w:t>
      </w:r>
      <w:r w:rsidR="000E2E96" w:rsidRPr="00000D8A">
        <w:rPr>
          <w:rFonts w:asciiTheme="minorHAnsi" w:hAnsiTheme="minorHAnsi"/>
          <w:sz w:val="16"/>
        </w:rPr>
        <w:t xml:space="preserve"> </w:t>
      </w:r>
      <w:r w:rsidRPr="00000D8A">
        <w:rPr>
          <w:rFonts w:asciiTheme="minorHAnsi" w:hAnsiTheme="minorHAnsi"/>
          <w:sz w:val="16"/>
        </w:rPr>
        <w:t>Our innovative leadership in this arena must continue to grow as the need for a modern aircraft carrier remains critically important to the continued freedom of navigation on the high seas.</w:t>
      </w:r>
      <w:r w:rsidR="000E2E96" w:rsidRPr="00000D8A">
        <w:rPr>
          <w:rFonts w:asciiTheme="minorHAnsi" w:hAnsiTheme="minorHAnsi"/>
          <w:sz w:val="16"/>
        </w:rPr>
        <w:t xml:space="preserve"> </w:t>
      </w:r>
      <w:r w:rsidRPr="00000D8A">
        <w:rPr>
          <w:rStyle w:val="StyleUnderline"/>
          <w:rFonts w:asciiTheme="minorHAnsi" w:hAnsiTheme="minorHAnsi"/>
        </w:rPr>
        <w:t xml:space="preserve">Geopolitics and </w:t>
      </w:r>
      <w:r w:rsidRPr="00000D8A">
        <w:rPr>
          <w:rStyle w:val="StyleUnderline"/>
          <w:rFonts w:asciiTheme="minorHAnsi" w:hAnsiTheme="minorHAnsi"/>
          <w:highlight w:val="cyan"/>
        </w:rPr>
        <w:t>global threats require that we maintain a</w:t>
      </w:r>
      <w:r w:rsidRPr="00000D8A">
        <w:rPr>
          <w:rStyle w:val="StyleUnderline"/>
          <w:rFonts w:asciiTheme="minorHAnsi" w:hAnsiTheme="minorHAnsi"/>
        </w:rPr>
        <w:t xml:space="preserve"> maneuverable and </w:t>
      </w:r>
      <w:r w:rsidRPr="00000D8A">
        <w:rPr>
          <w:rStyle w:val="StyleUnderline"/>
          <w:rFonts w:asciiTheme="minorHAnsi" w:hAnsiTheme="minorHAnsi"/>
          <w:highlight w:val="cyan"/>
        </w:rPr>
        <w:t>visibly persuasive force across the globe</w:t>
      </w:r>
      <w:r w:rsidRPr="00000D8A">
        <w:rPr>
          <w:rStyle w:val="StyleUnderline"/>
          <w:rFonts w:asciiTheme="minorHAnsi" w:hAnsiTheme="minorHAnsi"/>
        </w:rPr>
        <w:t xml:space="preserve"> that can accomplish a number of missions, over sea and land.</w:t>
      </w:r>
      <w:r w:rsidR="000E2E96" w:rsidRPr="00000D8A">
        <w:rPr>
          <w:rStyle w:val="StyleUnderline"/>
          <w:rFonts w:asciiTheme="minorHAnsi" w:hAnsiTheme="minorHAnsi"/>
        </w:rPr>
        <w:t xml:space="preserve"> </w:t>
      </w:r>
      <w:r w:rsidRPr="00000D8A">
        <w:rPr>
          <w:rStyle w:val="StyleUnderline"/>
          <w:rFonts w:asciiTheme="minorHAnsi" w:hAnsiTheme="minorHAnsi"/>
          <w:highlight w:val="cyan"/>
        </w:rPr>
        <w:t xml:space="preserve">The carrier is the only answer to this </w:t>
      </w:r>
      <w:r w:rsidRPr="00000D8A">
        <w:rPr>
          <w:rStyle w:val="StyleUnderline"/>
          <w:rFonts w:asciiTheme="minorHAnsi" w:hAnsiTheme="minorHAnsi"/>
        </w:rPr>
        <w:t>requirement and the future USS Gerald</w:t>
      </w:r>
      <w:r w:rsidR="000E2E96" w:rsidRPr="00000D8A">
        <w:rPr>
          <w:rStyle w:val="StyleUnderline"/>
          <w:rFonts w:asciiTheme="minorHAnsi" w:hAnsiTheme="minorHAnsi"/>
        </w:rPr>
        <w:t xml:space="preserve"> </w:t>
      </w:r>
      <w:r w:rsidRPr="00000D8A">
        <w:rPr>
          <w:rStyle w:val="StyleUnderline"/>
          <w:rFonts w:asciiTheme="minorHAnsi" w:hAnsiTheme="minorHAnsi"/>
        </w:rPr>
        <w:t>R. Ford</w:t>
      </w:r>
      <w:r w:rsidRPr="00000D8A">
        <w:rPr>
          <w:rFonts w:asciiTheme="minorHAnsi" w:hAnsiTheme="minorHAnsi"/>
          <w:sz w:val="16"/>
        </w:rPr>
        <w:t xml:space="preserve"> (CVN 78) will soon be underway fulfilling this critical need.</w:t>
      </w:r>
      <w:r w:rsidR="000E2E96" w:rsidRPr="00000D8A">
        <w:rPr>
          <w:rFonts w:asciiTheme="minorHAnsi" w:hAnsiTheme="minorHAnsi"/>
          <w:sz w:val="16"/>
        </w:rPr>
        <w:t xml:space="preserve"> </w:t>
      </w:r>
      <w:r w:rsidRPr="00000D8A">
        <w:rPr>
          <w:rFonts w:asciiTheme="minorHAnsi" w:hAnsiTheme="minorHAnsi"/>
          <w:sz w:val="16"/>
        </w:rPr>
        <w:t>The Ford is not a notional, larger than life project that may never see the light of day.</w:t>
      </w:r>
      <w:r w:rsidR="000E2E96" w:rsidRPr="00000D8A">
        <w:rPr>
          <w:rFonts w:asciiTheme="minorHAnsi" w:hAnsiTheme="minorHAnsi"/>
          <w:sz w:val="16"/>
        </w:rPr>
        <w:t xml:space="preserve"> </w:t>
      </w:r>
      <w:r w:rsidRPr="00000D8A">
        <w:rPr>
          <w:rFonts w:asciiTheme="minorHAnsi" w:hAnsiTheme="minorHAnsi"/>
          <w:sz w:val="16"/>
        </w:rPr>
        <w:t>Ford is alive and pier-side in Newport News.</w:t>
      </w:r>
      <w:r w:rsidR="000E2E96" w:rsidRPr="00000D8A">
        <w:rPr>
          <w:rFonts w:asciiTheme="minorHAnsi" w:hAnsiTheme="minorHAnsi"/>
          <w:sz w:val="16"/>
        </w:rPr>
        <w:t xml:space="preserve"> </w:t>
      </w:r>
      <w:r w:rsidRPr="00000D8A">
        <w:rPr>
          <w:rFonts w:asciiTheme="minorHAnsi" w:hAnsiTheme="minorHAnsi"/>
          <w:sz w:val="16"/>
        </w:rPr>
        <w:t>Ninety percent of the actual ship is structurally complete, and multiple cutting edge systems are coming online each month.</w:t>
      </w:r>
      <w:r w:rsidR="000E2E96" w:rsidRPr="00000D8A">
        <w:rPr>
          <w:rFonts w:asciiTheme="minorHAnsi" w:hAnsiTheme="minorHAnsi"/>
          <w:sz w:val="16"/>
        </w:rPr>
        <w:t xml:space="preserve"> </w:t>
      </w:r>
      <w:r w:rsidRPr="00000D8A">
        <w:rPr>
          <w:rFonts w:asciiTheme="minorHAnsi" w:hAnsiTheme="minorHAnsi"/>
          <w:sz w:val="16"/>
        </w:rPr>
        <w:t>She is nearly ready to go to sea and a community of sailors, shipbuilders, engineers, and citizens cannot wait to take her to the front lines.</w:t>
      </w:r>
      <w:r w:rsidR="000E2E96" w:rsidRPr="00000D8A">
        <w:rPr>
          <w:rFonts w:asciiTheme="minorHAnsi" w:hAnsiTheme="minorHAnsi"/>
          <w:sz w:val="16"/>
        </w:rPr>
        <w:t xml:space="preserve"> </w:t>
      </w:r>
      <w:r w:rsidRPr="00000D8A">
        <w:rPr>
          <w:rFonts w:asciiTheme="minorHAnsi" w:hAnsiTheme="minorHAnsi"/>
          <w:sz w:val="16"/>
        </w:rPr>
        <w:t>Despite the significant costs of developing the world’s newest aircraft carrier, the investment is absolutely critical to our national security over much of the next century.</w:t>
      </w:r>
      <w:r w:rsidR="000E2E96" w:rsidRPr="00000D8A">
        <w:rPr>
          <w:rFonts w:asciiTheme="minorHAnsi" w:hAnsiTheme="minorHAnsi"/>
          <w:sz w:val="16"/>
        </w:rPr>
        <w:t xml:space="preserve"> </w:t>
      </w:r>
      <w:r w:rsidRPr="00000D8A">
        <w:rPr>
          <w:rStyle w:val="StyleUnderline"/>
          <w:rFonts w:asciiTheme="minorHAnsi" w:hAnsiTheme="minorHAnsi"/>
          <w:highlight w:val="cyan"/>
        </w:rPr>
        <w:t>Nuclear-powered aircraft carriers</w:t>
      </w:r>
      <w:r w:rsidRPr="00000D8A">
        <w:rPr>
          <w:rStyle w:val="StyleUnderline"/>
          <w:rFonts w:asciiTheme="minorHAnsi" w:hAnsiTheme="minorHAnsi"/>
        </w:rPr>
        <w:t xml:space="preserve"> and their embarked air wings </w:t>
      </w:r>
      <w:r w:rsidRPr="00000D8A">
        <w:rPr>
          <w:rStyle w:val="StyleUnderline"/>
          <w:rFonts w:asciiTheme="minorHAnsi" w:hAnsiTheme="minorHAnsi"/>
          <w:highlight w:val="cyan"/>
        </w:rPr>
        <w:t>enable the U.S. to operate without a “permission slip” for host nation basing</w:t>
      </w:r>
      <w:r w:rsidRPr="00000D8A">
        <w:rPr>
          <w:rStyle w:val="StyleUnderline"/>
          <w:rFonts w:asciiTheme="minorHAnsi" w:hAnsiTheme="minorHAnsi"/>
        </w:rPr>
        <w:t>.</w:t>
      </w:r>
      <w:r w:rsidR="000E2E96" w:rsidRPr="00000D8A">
        <w:rPr>
          <w:rStyle w:val="StyleUnderline"/>
          <w:rFonts w:asciiTheme="minorHAnsi" w:hAnsiTheme="minorHAnsi"/>
        </w:rPr>
        <w:t xml:space="preserve"> </w:t>
      </w:r>
      <w:r w:rsidRPr="00000D8A">
        <w:rPr>
          <w:rStyle w:val="StyleUnderline"/>
          <w:rFonts w:asciiTheme="minorHAnsi" w:hAnsiTheme="minorHAnsi"/>
        </w:rPr>
        <w:t>Ships like Ford will generate the full range of effects necessary to deter potential adversaries with minimal notice or diplomatic coordination</w:t>
      </w:r>
      <w:r w:rsidRPr="00000D8A">
        <w:rPr>
          <w:rFonts w:asciiTheme="minorHAnsi" w:hAnsiTheme="minorHAnsi"/>
          <w:sz w:val="16"/>
        </w:rPr>
        <w:t>.</w:t>
      </w:r>
      <w:r w:rsidR="000E2E96" w:rsidRPr="00000D8A">
        <w:rPr>
          <w:rFonts w:asciiTheme="minorHAnsi" w:hAnsiTheme="minorHAnsi"/>
          <w:sz w:val="16"/>
        </w:rPr>
        <w:t xml:space="preserve"> </w:t>
      </w:r>
      <w:r w:rsidRPr="00000D8A">
        <w:rPr>
          <w:rFonts w:asciiTheme="minorHAnsi" w:hAnsiTheme="minorHAnsi"/>
          <w:sz w:val="16"/>
        </w:rPr>
        <w:t>It is understandable that the cost of operating 100,000 tons of fast, highly-lethal combat power should come with a high price tag, but we’ve been committed to rigorous oversight and management of cost and delivery deadlines.</w:t>
      </w:r>
      <w:r w:rsidR="000E2E96" w:rsidRPr="00000D8A">
        <w:rPr>
          <w:rFonts w:asciiTheme="minorHAnsi" w:hAnsiTheme="minorHAnsi"/>
          <w:sz w:val="16"/>
        </w:rPr>
        <w:t xml:space="preserve"> </w:t>
      </w:r>
      <w:r w:rsidRPr="00000D8A">
        <w:rPr>
          <w:rFonts w:asciiTheme="minorHAnsi" w:hAnsiTheme="minorHAnsi"/>
          <w:sz w:val="16"/>
        </w:rPr>
        <w:t>Looking at cost in a vacuum without considering how unmatched warfighting power is extracted from each of those dollars would be shortsighted.</w:t>
      </w:r>
      <w:r w:rsidR="000E2E96" w:rsidRPr="00000D8A">
        <w:rPr>
          <w:rFonts w:asciiTheme="minorHAnsi" w:hAnsiTheme="minorHAnsi"/>
          <w:sz w:val="16"/>
        </w:rPr>
        <w:t xml:space="preserve"> </w:t>
      </w:r>
      <w:r w:rsidRPr="00000D8A">
        <w:rPr>
          <w:rFonts w:asciiTheme="minorHAnsi" w:hAnsiTheme="minorHAnsi"/>
          <w:sz w:val="16"/>
        </w:rPr>
        <w:t>Overall, the Ford class brings improved warfighting capability, quality-of-life improvements, and reduced total ownership costs.</w:t>
      </w:r>
      <w:r w:rsidR="000E2E96" w:rsidRPr="00000D8A">
        <w:rPr>
          <w:rFonts w:asciiTheme="minorHAnsi" w:hAnsiTheme="minorHAnsi"/>
          <w:sz w:val="16"/>
        </w:rPr>
        <w:t xml:space="preserve"> </w:t>
      </w:r>
      <w:r w:rsidRPr="00000D8A">
        <w:rPr>
          <w:rFonts w:asciiTheme="minorHAnsi" w:hAnsiTheme="minorHAnsi"/>
          <w:sz w:val="16"/>
        </w:rPr>
        <w:t xml:space="preserve">Together, </w:t>
      </w:r>
      <w:r w:rsidRPr="00000D8A">
        <w:rPr>
          <w:rStyle w:val="StyleUnderline"/>
          <w:rFonts w:asciiTheme="minorHAnsi" w:hAnsiTheme="minorHAnsi"/>
          <w:highlight w:val="cyan"/>
        </w:rPr>
        <w:t>these efforts will reduce</w:t>
      </w:r>
      <w:r w:rsidRPr="00000D8A">
        <w:rPr>
          <w:rStyle w:val="StyleUnderline"/>
          <w:rFonts w:asciiTheme="minorHAnsi" w:hAnsiTheme="minorHAnsi"/>
        </w:rPr>
        <w:t xml:space="preserve"> manning by approximately 700 billets, reduce periodic maintenance, </w:t>
      </w:r>
      <w:r w:rsidRPr="00000D8A">
        <w:rPr>
          <w:rStyle w:val="StyleUnderline"/>
          <w:rFonts w:asciiTheme="minorHAnsi" w:hAnsiTheme="minorHAnsi"/>
          <w:highlight w:val="cyan"/>
        </w:rPr>
        <w:t>improve operational availability and capability, and reduce total ownership costs through its 50-year life by $4 billion for each ship</w:t>
      </w:r>
      <w:r w:rsidRPr="00000D8A">
        <w:rPr>
          <w:rStyle w:val="StyleUnderline"/>
          <w:rFonts w:asciiTheme="minorHAnsi" w:hAnsiTheme="minorHAnsi"/>
        </w:rPr>
        <w:t xml:space="preserve"> over its Nimitz class counterpart.</w:t>
      </w:r>
      <w:r w:rsidR="000E2E96" w:rsidRPr="00000D8A">
        <w:rPr>
          <w:rStyle w:val="StyleUnderline"/>
          <w:rFonts w:asciiTheme="minorHAnsi" w:hAnsiTheme="minorHAnsi"/>
        </w:rPr>
        <w:t xml:space="preserve"> </w:t>
      </w:r>
      <w:r w:rsidRPr="00000D8A">
        <w:rPr>
          <w:rFonts w:asciiTheme="minorHAnsi" w:hAnsiTheme="minorHAnsi"/>
          <w:sz w:val="16"/>
        </w:rPr>
        <w:t>With the exception of the hull, virtually everything has been redesigned; it is the first new aircraft carrier design in more than 40 years</w:t>
      </w:r>
      <w:r w:rsidRPr="00000D8A">
        <w:rPr>
          <w:rStyle w:val="StyleUnderline"/>
          <w:rFonts w:asciiTheme="minorHAnsi" w:hAnsiTheme="minorHAnsi"/>
        </w:rPr>
        <w:t>.</w:t>
      </w:r>
      <w:r w:rsidR="000E2E96" w:rsidRPr="00000D8A">
        <w:rPr>
          <w:rStyle w:val="StyleUnderline"/>
          <w:rFonts w:asciiTheme="minorHAnsi" w:hAnsiTheme="minorHAnsi"/>
        </w:rPr>
        <w:t xml:space="preserve"> </w:t>
      </w:r>
      <w:r w:rsidRPr="00000D8A">
        <w:rPr>
          <w:rStyle w:val="StyleUnderline"/>
          <w:rFonts w:asciiTheme="minorHAnsi" w:hAnsiTheme="minorHAnsi"/>
          <w:highlight w:val="cyan"/>
        </w:rPr>
        <w:t>The ship’s design includes sophisticated new technologies that deliver capability now and will continue to grow with the incorporation of future weapons systems.</w:t>
      </w:r>
      <w:r w:rsidR="000E2E96"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A new nuclear propulsion</w:t>
      </w:r>
      <w:r w:rsidRPr="00000D8A">
        <w:rPr>
          <w:rStyle w:val="StyleUnderline"/>
          <w:rFonts w:asciiTheme="minorHAnsi" w:hAnsiTheme="minorHAnsi"/>
        </w:rPr>
        <w:t xml:space="preserve"> and electric </w:t>
      </w:r>
      <w:r w:rsidRPr="00000D8A">
        <w:rPr>
          <w:rStyle w:val="StyleUnderline"/>
          <w:rFonts w:asciiTheme="minorHAnsi" w:hAnsiTheme="minorHAnsi"/>
          <w:highlight w:val="cyan"/>
        </w:rPr>
        <w:t>plant on the Ford</w:t>
      </w:r>
      <w:r w:rsidRPr="00000D8A">
        <w:rPr>
          <w:rStyle w:val="StyleUnderline"/>
          <w:rFonts w:asciiTheme="minorHAnsi" w:hAnsiTheme="minorHAnsi"/>
        </w:rPr>
        <w:t xml:space="preserve"> class </w:t>
      </w:r>
      <w:r w:rsidRPr="00000D8A">
        <w:rPr>
          <w:rStyle w:val="StyleUnderline"/>
          <w:rFonts w:asciiTheme="minorHAnsi" w:hAnsiTheme="minorHAnsi"/>
          <w:highlight w:val="cyan"/>
        </w:rPr>
        <w:t>will generate almost three times the electrical power</w:t>
      </w:r>
      <w:r w:rsidRPr="00000D8A">
        <w:rPr>
          <w:rStyle w:val="StyleUnderline"/>
          <w:rFonts w:asciiTheme="minorHAnsi" w:hAnsiTheme="minorHAnsi"/>
        </w:rPr>
        <w:t xml:space="preserve"> over the Nimitz class, </w:t>
      </w:r>
      <w:r w:rsidRPr="00000D8A">
        <w:rPr>
          <w:rStyle w:val="StyleUnderline"/>
          <w:rFonts w:asciiTheme="minorHAnsi" w:hAnsiTheme="minorHAnsi"/>
          <w:highlight w:val="cyan"/>
        </w:rPr>
        <w:t>leading to higher aircraft sortie rates</w:t>
      </w:r>
      <w:r w:rsidRPr="00000D8A">
        <w:rPr>
          <w:rStyle w:val="StyleUnderline"/>
          <w:rFonts w:asciiTheme="minorHAnsi" w:hAnsiTheme="minorHAnsi"/>
        </w:rPr>
        <w:t xml:space="preserve"> and excess power to incorporate future technologies,</w:t>
      </w:r>
      <w:r w:rsidRPr="00000D8A">
        <w:rPr>
          <w:rFonts w:asciiTheme="minorHAnsi" w:hAnsiTheme="minorHAnsi"/>
          <w:sz w:val="16"/>
        </w:rPr>
        <w:t xml:space="preserve"> such as the employment of directed energy weapons.  From the Advanced Arresting Gear to engineering efficiencies, the Ford class is cutting-edge.</w:t>
      </w:r>
    </w:p>
    <w:p w:rsidR="002429BB" w:rsidRPr="00000D8A" w:rsidRDefault="002429BB" w:rsidP="001D1DFE">
      <w:pPr>
        <w:rPr>
          <w:rFonts w:asciiTheme="minorHAnsi" w:hAnsiTheme="minorHAnsi"/>
        </w:rPr>
      </w:pPr>
    </w:p>
    <w:p w:rsidR="002429BB" w:rsidRPr="00000D8A" w:rsidRDefault="002429BB" w:rsidP="001D1DFE">
      <w:pPr>
        <w:rPr>
          <w:rFonts w:asciiTheme="minorHAnsi" w:hAnsiTheme="minorHAnsi"/>
        </w:rPr>
      </w:pPr>
    </w:p>
    <w:p w:rsidR="00E0703E" w:rsidRDefault="00444BA7" w:rsidP="00444BA7">
      <w:pPr>
        <w:pStyle w:val="Heading2"/>
        <w:rPr>
          <w:rFonts w:asciiTheme="minorHAnsi" w:hAnsiTheme="minorHAnsi"/>
        </w:rPr>
      </w:pPr>
      <w:r w:rsidRPr="00000D8A">
        <w:rPr>
          <w:rFonts w:asciiTheme="minorHAnsi" w:hAnsiTheme="minorHAnsi"/>
        </w:rPr>
        <w:lastRenderedPageBreak/>
        <w:t>Electronic Warfare</w:t>
      </w:r>
    </w:p>
    <w:p w:rsidR="003730A3" w:rsidRDefault="003730A3" w:rsidP="003730A3"/>
    <w:p w:rsidR="003730A3" w:rsidRDefault="003730A3" w:rsidP="003730A3">
      <w:pPr>
        <w:pStyle w:val="Heading3"/>
      </w:pPr>
      <w:r>
        <w:lastRenderedPageBreak/>
        <w:t>Notes</w:t>
      </w:r>
    </w:p>
    <w:p w:rsidR="003730A3" w:rsidRDefault="003730A3" w:rsidP="003730A3">
      <w:pPr>
        <w:pStyle w:val="Heading4"/>
      </w:pPr>
      <w:r>
        <w:t xml:space="preserve">The CP is meant to solve </w:t>
      </w:r>
      <w:proofErr w:type="spellStart"/>
      <w:r>
        <w:t>heg</w:t>
      </w:r>
      <w:proofErr w:type="spellEnd"/>
      <w:r>
        <w:t xml:space="preserve">. The plan passes the Electronic Warfare Capabilities Enhancement Act which is designed to streamline various electronic warfare technologies. </w:t>
      </w:r>
      <w:r w:rsidR="00EB229D">
        <w:t xml:space="preserve">The evidence that Russia is ahead in electronic warfare is very convincing since the U.S. has been mostly fighting against terrorists whose most important technological advancements are IEDs as opposed to a conventional force with more sophisticated technology. Electronic warfare is important because the U.S. military is dependent on having superior tech to win its wars. The reason why our military is smaller numerically than other is because the quality per unit is higher than in other countries because of our tech. However, if Russia were able to jam our communication networks, radar, </w:t>
      </w:r>
      <w:proofErr w:type="spellStart"/>
      <w:r w:rsidR="00EB229D">
        <w:t>etc</w:t>
      </w:r>
      <w:proofErr w:type="spellEnd"/>
      <w:r w:rsidR="00EB229D">
        <w:t xml:space="preserve">, then basically </w:t>
      </w:r>
      <w:r w:rsidR="00B33086">
        <w:t xml:space="preserve">on the battlefield, individual units would not be able to coordinate, or gain access to greater resources so they would be picked off one by one. </w:t>
      </w:r>
    </w:p>
    <w:p w:rsidR="00825CE2" w:rsidRDefault="00825CE2" w:rsidP="00825CE2"/>
    <w:p w:rsidR="00825CE2" w:rsidRPr="00825CE2" w:rsidRDefault="00825CE2" w:rsidP="00825CE2"/>
    <w:p w:rsidR="003730A3" w:rsidRDefault="003730A3" w:rsidP="003730A3"/>
    <w:p w:rsidR="003730A3" w:rsidRDefault="003730A3" w:rsidP="003730A3"/>
    <w:p w:rsidR="003730A3" w:rsidRPr="003730A3" w:rsidRDefault="003730A3" w:rsidP="003730A3"/>
    <w:p w:rsidR="003627A1" w:rsidRPr="00000D8A" w:rsidRDefault="003627A1" w:rsidP="003627A1">
      <w:pPr>
        <w:pStyle w:val="Heading3"/>
        <w:rPr>
          <w:rFonts w:asciiTheme="minorHAnsi" w:hAnsiTheme="minorHAnsi"/>
        </w:rPr>
      </w:pPr>
      <w:r w:rsidRPr="00000D8A">
        <w:rPr>
          <w:rFonts w:asciiTheme="minorHAnsi" w:hAnsiTheme="minorHAnsi"/>
        </w:rPr>
        <w:lastRenderedPageBreak/>
        <w:t>1NC</w:t>
      </w:r>
    </w:p>
    <w:p w:rsidR="00444BA7" w:rsidRPr="00000D8A" w:rsidRDefault="00D50D95" w:rsidP="00D50D95">
      <w:pPr>
        <w:pStyle w:val="Heading4"/>
        <w:rPr>
          <w:rFonts w:asciiTheme="minorHAnsi" w:hAnsiTheme="minorHAnsi"/>
        </w:rPr>
      </w:pPr>
      <w:r w:rsidRPr="00000D8A">
        <w:rPr>
          <w:rFonts w:asciiTheme="minorHAnsi" w:hAnsiTheme="minorHAnsi"/>
        </w:rPr>
        <w:t>The United States federal government should pass the Electronic Warfare Capabilities Enhancement Act of 2016</w:t>
      </w:r>
    </w:p>
    <w:p w:rsidR="00D50D95" w:rsidRPr="00000D8A" w:rsidRDefault="00D50D95" w:rsidP="00E0703E">
      <w:pPr>
        <w:rPr>
          <w:rFonts w:asciiTheme="minorHAnsi" w:hAnsiTheme="minorHAnsi"/>
        </w:rPr>
      </w:pPr>
    </w:p>
    <w:p w:rsidR="00444BA7" w:rsidRPr="00000D8A" w:rsidRDefault="00D50D95" w:rsidP="00D50D95">
      <w:pPr>
        <w:pStyle w:val="Heading4"/>
        <w:rPr>
          <w:rFonts w:asciiTheme="minorHAnsi" w:hAnsiTheme="minorHAnsi"/>
        </w:rPr>
      </w:pPr>
      <w:r w:rsidRPr="00000D8A">
        <w:rPr>
          <w:rFonts w:asciiTheme="minorHAnsi" w:hAnsiTheme="minorHAnsi"/>
        </w:rPr>
        <w:t xml:space="preserve">The CP is key to shore of U.S. technical deficiencies—no </w:t>
      </w:r>
      <w:r w:rsidR="00B2452A" w:rsidRPr="00000D8A">
        <w:rPr>
          <w:rFonts w:asciiTheme="minorHAnsi" w:hAnsiTheme="minorHAnsi"/>
        </w:rPr>
        <w:t>new research in the past 25</w:t>
      </w:r>
      <w:r w:rsidRPr="00000D8A">
        <w:rPr>
          <w:rFonts w:asciiTheme="minorHAnsi" w:hAnsiTheme="minorHAnsi"/>
        </w:rPr>
        <w:t xml:space="preserve"> years</w:t>
      </w:r>
    </w:p>
    <w:p w:rsidR="00444BA7" w:rsidRPr="00000D8A" w:rsidRDefault="00444BA7" w:rsidP="00E0703E">
      <w:pPr>
        <w:rPr>
          <w:rFonts w:asciiTheme="minorHAnsi" w:hAnsiTheme="minorHAnsi"/>
        </w:rPr>
      </w:pPr>
      <w:proofErr w:type="spellStart"/>
      <w:r w:rsidRPr="00000D8A">
        <w:rPr>
          <w:rStyle w:val="Style13ptBold"/>
          <w:rFonts w:asciiTheme="minorHAnsi" w:hAnsiTheme="minorHAnsi"/>
        </w:rPr>
        <w:t>Kredo</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szCs w:val="16"/>
        </w:rPr>
        <w:t xml:space="preserve">[Adam, senior writer for the Washington Free Beacon, “Congress Moves to Boost Military’s Electronic Warfare Capability”, The Washington Free Beacon, Feb 1 2016, </w:t>
      </w:r>
      <w:hyperlink r:id="rId64" w:history="1">
        <w:r w:rsidRPr="00000D8A">
          <w:rPr>
            <w:rStyle w:val="Hyperlink"/>
            <w:rFonts w:asciiTheme="minorHAnsi" w:hAnsiTheme="minorHAnsi"/>
            <w:sz w:val="16"/>
            <w:szCs w:val="16"/>
          </w:rPr>
          <w:t>http://freebeacon.com/national-security/congress-moves-to-boost-militarys-electronic-warfare-capability/</w:t>
        </w:r>
      </w:hyperlink>
      <w:r w:rsidRPr="00000D8A">
        <w:rPr>
          <w:rFonts w:asciiTheme="minorHAnsi" w:hAnsiTheme="minorHAnsi"/>
          <w:sz w:val="16"/>
          <w:szCs w:val="16"/>
        </w:rPr>
        <w:t>] AW</w:t>
      </w:r>
    </w:p>
    <w:p w:rsidR="00444BA7" w:rsidRPr="00000D8A" w:rsidRDefault="00444BA7" w:rsidP="00E0703E">
      <w:pPr>
        <w:rPr>
          <w:rFonts w:asciiTheme="minorHAnsi" w:hAnsiTheme="minorHAnsi"/>
          <w:sz w:val="16"/>
        </w:rPr>
      </w:pPr>
      <w:r w:rsidRPr="00000D8A">
        <w:rPr>
          <w:rStyle w:val="StyleUnderline"/>
          <w:rFonts w:asciiTheme="minorHAnsi" w:hAnsiTheme="minorHAnsi"/>
        </w:rPr>
        <w:t xml:space="preserve">As </w:t>
      </w:r>
      <w:r w:rsidRPr="00000D8A">
        <w:rPr>
          <w:rStyle w:val="StyleUnderline"/>
          <w:rFonts w:asciiTheme="minorHAnsi" w:hAnsiTheme="minorHAnsi"/>
          <w:highlight w:val="cyan"/>
        </w:rPr>
        <w:t>Army</w:t>
      </w:r>
      <w:r w:rsidRPr="00000D8A">
        <w:rPr>
          <w:rStyle w:val="StyleUnderline"/>
          <w:rFonts w:asciiTheme="minorHAnsi" w:hAnsiTheme="minorHAnsi"/>
        </w:rPr>
        <w:t xml:space="preserve"> leaders work behind the scenes to beef up the </w:t>
      </w:r>
      <w:r w:rsidRPr="00000D8A">
        <w:rPr>
          <w:rStyle w:val="StyleUnderline"/>
          <w:rFonts w:asciiTheme="minorHAnsi" w:hAnsiTheme="minorHAnsi"/>
          <w:highlight w:val="cyan"/>
        </w:rPr>
        <w:t>force’s electronic warfare capability</w:t>
      </w:r>
      <w:r w:rsidRPr="00000D8A">
        <w:rPr>
          <w:rStyle w:val="StyleUnderline"/>
          <w:rFonts w:asciiTheme="minorHAnsi" w:hAnsiTheme="minorHAnsi"/>
        </w:rPr>
        <w:t xml:space="preserve">, which </w:t>
      </w:r>
      <w:r w:rsidRPr="00000D8A">
        <w:rPr>
          <w:rStyle w:val="StyleUnderline"/>
          <w:rFonts w:asciiTheme="minorHAnsi" w:hAnsiTheme="minorHAnsi"/>
          <w:highlight w:val="cyan"/>
        </w:rPr>
        <w:t>lags</w:t>
      </w:r>
      <w:r w:rsidRPr="00000D8A">
        <w:rPr>
          <w:rStyle w:val="StyleUnderline"/>
          <w:rFonts w:asciiTheme="minorHAnsi" w:hAnsiTheme="minorHAnsi"/>
        </w:rPr>
        <w:t xml:space="preserve"> about </w:t>
      </w:r>
      <w:r w:rsidRPr="00000D8A">
        <w:rPr>
          <w:rStyle w:val="StyleUnderline"/>
          <w:rFonts w:asciiTheme="minorHAnsi" w:hAnsiTheme="minorHAnsi"/>
          <w:highlight w:val="cyan"/>
        </w:rPr>
        <w:t>25 years behind most other modern countries</w:t>
      </w:r>
      <w:r w:rsidRPr="00000D8A">
        <w:rPr>
          <w:rStyle w:val="StyleUnderline"/>
          <w:rFonts w:asciiTheme="minorHAnsi" w:hAnsiTheme="minorHAnsi"/>
        </w:rPr>
        <w:t>, Congress is readying a new piece of legislation to help military leaders procure the funds</w:t>
      </w:r>
      <w:r w:rsidRPr="00000D8A">
        <w:rPr>
          <w:rFonts w:asciiTheme="minorHAnsi" w:hAnsiTheme="minorHAnsi"/>
          <w:sz w:val="16"/>
        </w:rPr>
        <w:t xml:space="preserve"> necessary to catch up with the rest of the globe, according to a preview of a new bill viewed by the Washington Free Beacon.</w:t>
      </w:r>
      <w:r w:rsidR="00B2452A" w:rsidRPr="00000D8A">
        <w:rPr>
          <w:rFonts w:asciiTheme="minorHAnsi" w:hAnsiTheme="minorHAnsi"/>
          <w:sz w:val="16"/>
        </w:rPr>
        <w:t xml:space="preserve"> </w:t>
      </w:r>
      <w:r w:rsidRPr="00000D8A">
        <w:rPr>
          <w:rStyle w:val="StyleUnderline"/>
          <w:rFonts w:asciiTheme="minorHAnsi" w:hAnsiTheme="minorHAnsi"/>
          <w:highlight w:val="cyan"/>
        </w:rPr>
        <w:t>Countries such a</w:t>
      </w:r>
      <w:r w:rsidR="00B2452A" w:rsidRPr="00000D8A">
        <w:rPr>
          <w:rStyle w:val="StyleUnderline"/>
          <w:rFonts w:asciiTheme="minorHAnsi" w:hAnsiTheme="minorHAnsi"/>
          <w:highlight w:val="cyan"/>
        </w:rPr>
        <w:t>s</w:t>
      </w:r>
      <w:r w:rsidRPr="00000D8A">
        <w:rPr>
          <w:rStyle w:val="StyleUnderline"/>
          <w:rFonts w:asciiTheme="minorHAnsi" w:hAnsiTheme="minorHAnsi"/>
          <w:highlight w:val="cyan"/>
        </w:rPr>
        <w:t xml:space="preserve"> Russia, China, and Iran have made significant gains in the electronic warfare arena</w:t>
      </w:r>
      <w:r w:rsidRPr="00000D8A">
        <w:rPr>
          <w:rStyle w:val="StyleUnderline"/>
          <w:rFonts w:asciiTheme="minorHAnsi" w:hAnsiTheme="minorHAnsi"/>
        </w:rPr>
        <w:t xml:space="preserve"> in recent years, </w:t>
      </w:r>
      <w:r w:rsidRPr="00000D8A">
        <w:rPr>
          <w:rStyle w:val="StyleUnderline"/>
          <w:rFonts w:asciiTheme="minorHAnsi" w:hAnsiTheme="minorHAnsi"/>
          <w:highlight w:val="cyan"/>
        </w:rPr>
        <w:t>according to</w:t>
      </w:r>
      <w:r w:rsidRPr="00000D8A">
        <w:rPr>
          <w:rStyle w:val="StyleUnderline"/>
          <w:rFonts w:asciiTheme="minorHAnsi" w:hAnsiTheme="minorHAnsi"/>
        </w:rPr>
        <w:t xml:space="preserve"> congressional and </w:t>
      </w:r>
      <w:r w:rsidRPr="00000D8A">
        <w:rPr>
          <w:rStyle w:val="StyleUnderline"/>
          <w:rFonts w:asciiTheme="minorHAnsi" w:hAnsiTheme="minorHAnsi"/>
          <w:highlight w:val="cyan"/>
        </w:rPr>
        <w:t>military officials</w:t>
      </w:r>
      <w:r w:rsidRPr="00000D8A">
        <w:rPr>
          <w:rFonts w:asciiTheme="minorHAnsi" w:hAnsiTheme="minorHAnsi"/>
          <w:sz w:val="16"/>
        </w:rPr>
        <w:t xml:space="preserve"> who spoke to the Free Beacon.</w:t>
      </w:r>
      <w:r w:rsidR="00B2452A" w:rsidRPr="00000D8A">
        <w:rPr>
          <w:rFonts w:asciiTheme="minorHAnsi" w:hAnsiTheme="minorHAnsi"/>
          <w:sz w:val="16"/>
        </w:rPr>
        <w:t xml:space="preserve"> </w:t>
      </w:r>
      <w:r w:rsidRPr="00000D8A">
        <w:rPr>
          <w:rStyle w:val="StyleUnderline"/>
          <w:rFonts w:asciiTheme="minorHAnsi" w:hAnsiTheme="minorHAnsi"/>
          <w:highlight w:val="cyan"/>
        </w:rPr>
        <w:t>Meanwhile,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w:t>
      </w:r>
      <w:r w:rsidRPr="00000D8A">
        <w:rPr>
          <w:rStyle w:val="StyleUnderline"/>
          <w:rFonts w:asciiTheme="minorHAnsi" w:hAnsiTheme="minorHAnsi"/>
          <w:highlight w:val="cyan"/>
        </w:rPr>
        <w:t>has fallen far behind</w:t>
      </w:r>
      <w:r w:rsidRPr="00000D8A">
        <w:rPr>
          <w:rFonts w:asciiTheme="minorHAnsi" w:hAnsiTheme="minorHAnsi"/>
          <w:sz w:val="16"/>
        </w:rPr>
        <w:t xml:space="preserve"> on this front </w:t>
      </w:r>
      <w:r w:rsidRPr="00000D8A">
        <w:rPr>
          <w:rStyle w:val="StyleUnderline"/>
          <w:rFonts w:asciiTheme="minorHAnsi" w:hAnsiTheme="minorHAnsi"/>
          <w:highlight w:val="cyan"/>
        </w:rPr>
        <w:t>due to shrinking budgets</w:t>
      </w:r>
      <w:r w:rsidRPr="00000D8A">
        <w:rPr>
          <w:rStyle w:val="StyleUnderline"/>
          <w:rFonts w:asciiTheme="minorHAnsi" w:hAnsiTheme="minorHAnsi"/>
        </w:rPr>
        <w:t xml:space="preserve"> and an acquisitions process</w:t>
      </w:r>
      <w:r w:rsidRPr="00000D8A">
        <w:rPr>
          <w:rFonts w:asciiTheme="minorHAnsi" w:hAnsiTheme="minorHAnsi"/>
          <w:sz w:val="16"/>
        </w:rPr>
        <w:t xml:space="preserve"> for new technologies </w:t>
      </w:r>
      <w:r w:rsidRPr="00000D8A">
        <w:rPr>
          <w:rStyle w:val="StyleUnderline"/>
          <w:rFonts w:asciiTheme="minorHAnsi" w:hAnsiTheme="minorHAnsi"/>
        </w:rPr>
        <w:t>that can take more than a decade to complete.</w:t>
      </w:r>
      <w:r w:rsidR="00B2452A" w:rsidRPr="00000D8A">
        <w:rPr>
          <w:rStyle w:val="StyleUnderline"/>
          <w:rFonts w:asciiTheme="minorHAnsi" w:hAnsiTheme="minorHAnsi"/>
        </w:rPr>
        <w:t xml:space="preserve"> </w:t>
      </w:r>
      <w:r w:rsidRPr="00000D8A">
        <w:rPr>
          <w:rStyle w:val="StyleUnderline"/>
          <w:rFonts w:asciiTheme="minorHAnsi" w:hAnsiTheme="minorHAnsi"/>
          <w:highlight w:val="cyan"/>
        </w:rPr>
        <w:t>The new bill seeks to cut through this red tape by giving Pentagon leaders more flexibility on how funds are spent within the electronic warfare umbrella</w:t>
      </w:r>
      <w:r w:rsidRPr="00000D8A">
        <w:rPr>
          <w:rFonts w:asciiTheme="minorHAnsi" w:hAnsiTheme="minorHAnsi"/>
          <w:sz w:val="16"/>
        </w:rPr>
        <w:t>. It is just the first step of many that will be required to bring the United States into the modern age, officials say.</w:t>
      </w:r>
      <w:r w:rsidR="00B2452A" w:rsidRPr="00000D8A">
        <w:rPr>
          <w:rFonts w:asciiTheme="minorHAnsi" w:hAnsiTheme="minorHAnsi"/>
          <w:sz w:val="16"/>
        </w:rPr>
        <w:t xml:space="preserve"> </w:t>
      </w:r>
      <w:r w:rsidRPr="00000D8A">
        <w:rPr>
          <w:rFonts w:asciiTheme="minorHAnsi" w:hAnsiTheme="minorHAnsi"/>
          <w:sz w:val="16"/>
        </w:rPr>
        <w:t>“</w:t>
      </w:r>
      <w:r w:rsidRPr="00000D8A">
        <w:rPr>
          <w:rStyle w:val="StyleUnderline"/>
          <w:rFonts w:asciiTheme="minorHAnsi" w:hAnsiTheme="minorHAnsi"/>
          <w:highlight w:val="cyan"/>
        </w:rPr>
        <w:t>It is critical our military dominate the</w:t>
      </w:r>
      <w:r w:rsidRPr="00000D8A">
        <w:rPr>
          <w:rStyle w:val="StyleUnderline"/>
          <w:rFonts w:asciiTheme="minorHAnsi" w:hAnsiTheme="minorHAnsi"/>
        </w:rPr>
        <w:t xml:space="preserve"> offensive and defensive ends of </w:t>
      </w:r>
      <w:r w:rsidRPr="00000D8A">
        <w:rPr>
          <w:rStyle w:val="StyleUnderline"/>
          <w:rFonts w:asciiTheme="minorHAnsi" w:hAnsiTheme="minorHAnsi"/>
          <w:highlight w:val="cyan"/>
        </w:rPr>
        <w:t>electronic warfare</w:t>
      </w:r>
      <w:r w:rsidRPr="00000D8A">
        <w:rPr>
          <w:rStyle w:val="StyleUnderline"/>
          <w:rFonts w:asciiTheme="minorHAnsi" w:hAnsiTheme="minorHAnsi"/>
        </w:rPr>
        <w:t xml:space="preserve"> </w:t>
      </w:r>
      <w:r w:rsidRPr="00000D8A">
        <w:rPr>
          <w:rStyle w:val="StyleUnderline"/>
          <w:rFonts w:asciiTheme="minorHAnsi" w:hAnsiTheme="minorHAnsi"/>
          <w:highlight w:val="cyan"/>
        </w:rPr>
        <w:t>because our enemies know they can harm our troops by targeting our electronic systems</w:t>
      </w:r>
      <w:r w:rsidRPr="00000D8A">
        <w:rPr>
          <w:rFonts w:asciiTheme="minorHAnsi" w:hAnsiTheme="minorHAnsi"/>
          <w:sz w:val="16"/>
        </w:rPr>
        <w:t>,” Sen. Mark Kirk (R., Ill.), a leading sponsor of the bill who recently met with military leaders to discuss the threat, told the Free Beacon.</w:t>
      </w:r>
      <w:r w:rsidR="00B2452A" w:rsidRPr="00000D8A">
        <w:rPr>
          <w:rFonts w:asciiTheme="minorHAnsi" w:hAnsiTheme="minorHAnsi"/>
          <w:sz w:val="16"/>
        </w:rPr>
        <w:t xml:space="preserve"> </w:t>
      </w:r>
      <w:r w:rsidRPr="00000D8A">
        <w:rPr>
          <w:rFonts w:asciiTheme="minorHAnsi" w:hAnsiTheme="minorHAnsi"/>
          <w:sz w:val="16"/>
        </w:rPr>
        <w:t>“</w:t>
      </w:r>
      <w:r w:rsidRPr="00000D8A">
        <w:rPr>
          <w:rStyle w:val="StyleUnderline"/>
          <w:rFonts w:asciiTheme="minorHAnsi" w:hAnsiTheme="minorHAnsi"/>
        </w:rPr>
        <w:t>My</w:t>
      </w:r>
      <w:r w:rsidRPr="00000D8A">
        <w:rPr>
          <w:rStyle w:val="StyleUnderline"/>
          <w:rFonts w:asciiTheme="minorHAnsi" w:hAnsiTheme="minorHAnsi"/>
          <w:highlight w:val="cyan"/>
        </w:rPr>
        <w:t xml:space="preserve"> Electronic Warfare Enhancement Act will cut through </w:t>
      </w:r>
      <w:r w:rsidRPr="00000D8A">
        <w:rPr>
          <w:rStyle w:val="StyleUnderline"/>
          <w:rFonts w:asciiTheme="minorHAnsi" w:hAnsiTheme="minorHAnsi"/>
        </w:rPr>
        <w:t xml:space="preserve">the Pentagon’s </w:t>
      </w:r>
      <w:r w:rsidRPr="00000D8A">
        <w:rPr>
          <w:rStyle w:val="StyleUnderline"/>
          <w:rFonts w:asciiTheme="minorHAnsi" w:hAnsiTheme="minorHAnsi"/>
          <w:highlight w:val="cyan"/>
        </w:rPr>
        <w:t xml:space="preserve">bureaucracy </w:t>
      </w:r>
      <w:r w:rsidRPr="00000D8A">
        <w:rPr>
          <w:rStyle w:val="StyleUnderline"/>
          <w:rFonts w:asciiTheme="minorHAnsi" w:hAnsiTheme="minorHAnsi"/>
        </w:rPr>
        <w:t xml:space="preserve">in order </w:t>
      </w:r>
      <w:r w:rsidRPr="00000D8A">
        <w:rPr>
          <w:rStyle w:val="StyleUnderline"/>
          <w:rFonts w:asciiTheme="minorHAnsi" w:hAnsiTheme="minorHAnsi"/>
          <w:highlight w:val="cyan"/>
        </w:rPr>
        <w:t xml:space="preserve">to put critical electronic warfare technology into the hands of our </w:t>
      </w:r>
      <w:proofErr w:type="spellStart"/>
      <w:r w:rsidRPr="00000D8A">
        <w:rPr>
          <w:rStyle w:val="StyleUnderline"/>
          <w:rFonts w:asciiTheme="minorHAnsi" w:hAnsiTheme="minorHAnsi"/>
          <w:highlight w:val="cyan"/>
        </w:rPr>
        <w:t>service</w:t>
      </w:r>
      <w:r w:rsidR="00B2452A" w:rsidRPr="00000D8A">
        <w:rPr>
          <w:rStyle w:val="StyleUnderline"/>
          <w:rFonts w:asciiTheme="minorHAnsi" w:hAnsiTheme="minorHAnsi"/>
          <w:highlight w:val="cyan"/>
        </w:rPr>
        <w:t>people</w:t>
      </w:r>
      <w:r w:rsidRPr="00000D8A">
        <w:rPr>
          <w:rStyle w:val="StyleUnderline"/>
          <w:rFonts w:asciiTheme="minorHAnsi" w:hAnsiTheme="minorHAnsi"/>
          <w:strike/>
          <w:highlight w:val="cyan"/>
        </w:rPr>
        <w:t>men</w:t>
      </w:r>
      <w:proofErr w:type="spellEnd"/>
      <w:r w:rsidRPr="00000D8A">
        <w:rPr>
          <w:rFonts w:asciiTheme="minorHAnsi" w:hAnsiTheme="minorHAnsi"/>
          <w:sz w:val="16"/>
        </w:rPr>
        <w:t xml:space="preserve"> and servicewomen </w:t>
      </w:r>
      <w:r w:rsidRPr="00000D8A">
        <w:rPr>
          <w:rStyle w:val="StyleUnderline"/>
          <w:rFonts w:asciiTheme="minorHAnsi" w:hAnsiTheme="minorHAnsi"/>
        </w:rPr>
        <w:t>as rapidly as possible</w:t>
      </w:r>
      <w:r w:rsidRPr="00000D8A">
        <w:rPr>
          <w:rFonts w:asciiTheme="minorHAnsi" w:hAnsiTheme="minorHAnsi"/>
          <w:sz w:val="16"/>
        </w:rPr>
        <w:t>,” Kirk said.</w:t>
      </w:r>
      <w:r w:rsidR="00B2452A" w:rsidRPr="00000D8A">
        <w:rPr>
          <w:rFonts w:asciiTheme="minorHAnsi" w:hAnsiTheme="minorHAnsi"/>
          <w:sz w:val="16"/>
        </w:rPr>
        <w:t xml:space="preserve"> </w:t>
      </w:r>
      <w:r w:rsidRPr="00000D8A">
        <w:rPr>
          <w:rFonts w:asciiTheme="minorHAnsi" w:hAnsiTheme="minorHAnsi"/>
          <w:sz w:val="16"/>
        </w:rPr>
        <w:t>Col. Jeffrey Church, chief of the Army’s electronic warfare division, told the Free Beacon that he and others have been working behind the scenes to convince Defense Department leaders of the necessity to catch up to other nations’ technological capabilities.</w:t>
      </w:r>
      <w:r w:rsidR="00B2452A" w:rsidRPr="00000D8A">
        <w:rPr>
          <w:rFonts w:asciiTheme="minorHAnsi" w:hAnsiTheme="minorHAnsi"/>
          <w:sz w:val="16"/>
        </w:rPr>
        <w:t xml:space="preserve"> </w:t>
      </w:r>
      <w:r w:rsidRPr="00000D8A">
        <w:rPr>
          <w:rFonts w:asciiTheme="minorHAnsi" w:hAnsiTheme="minorHAnsi"/>
          <w:sz w:val="16"/>
        </w:rPr>
        <w:t>“The [technology] is out there right now,” Church said. “We can go to industry. We can go to the government, off the shelf. The technology is there. Often times, people forget, but I say, ‘What do you think the Russians are using? Make-believe technology? No, it’s there. We could have, the U.S. army, a world class’” electronic warfare force.</w:t>
      </w:r>
      <w:r w:rsidR="00B2452A" w:rsidRPr="00000D8A">
        <w:rPr>
          <w:rFonts w:asciiTheme="minorHAnsi" w:hAnsiTheme="minorHAnsi"/>
          <w:sz w:val="16"/>
        </w:rPr>
        <w:t xml:space="preserve"> </w:t>
      </w:r>
      <w:r w:rsidRPr="00000D8A">
        <w:rPr>
          <w:rStyle w:val="StyleUnderline"/>
          <w:rFonts w:asciiTheme="minorHAnsi" w:hAnsiTheme="minorHAnsi"/>
        </w:rPr>
        <w:t>For more than a decade, the Army was out of the electronic warfare business</w:t>
      </w:r>
      <w:r w:rsidRPr="00000D8A">
        <w:rPr>
          <w:rFonts w:asciiTheme="minorHAnsi" w:hAnsiTheme="minorHAnsi"/>
          <w:sz w:val="16"/>
        </w:rPr>
        <w:t xml:space="preserve">, Church said. </w:t>
      </w:r>
      <w:r w:rsidRPr="00000D8A">
        <w:rPr>
          <w:rStyle w:val="StyleUnderline"/>
          <w:rFonts w:asciiTheme="minorHAnsi" w:hAnsiTheme="minorHAnsi"/>
        </w:rPr>
        <w:t>Other nations surpassed 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during that time in technology and its use in the field.</w:t>
      </w:r>
      <w:r w:rsidR="00B2452A" w:rsidRPr="00000D8A">
        <w:rPr>
          <w:rStyle w:val="StyleUnderline"/>
          <w:rFonts w:asciiTheme="minorHAnsi" w:hAnsiTheme="minorHAnsi"/>
        </w:rPr>
        <w:t xml:space="preserve"> </w:t>
      </w:r>
      <w:r w:rsidRPr="00000D8A">
        <w:rPr>
          <w:rFonts w:asciiTheme="minorHAnsi" w:hAnsiTheme="minorHAnsi"/>
          <w:sz w:val="16"/>
        </w:rPr>
        <w:t>Senior military leaders, for instance, have described Russia’s capabilities on this front as “eye-watering.”</w:t>
      </w:r>
      <w:r w:rsidR="00B2452A" w:rsidRPr="00000D8A">
        <w:rPr>
          <w:rFonts w:asciiTheme="minorHAnsi" w:hAnsiTheme="minorHAnsi"/>
          <w:sz w:val="16"/>
        </w:rPr>
        <w:t xml:space="preserve"> </w:t>
      </w:r>
      <w:r w:rsidRPr="00000D8A">
        <w:rPr>
          <w:rFonts w:asciiTheme="minorHAnsi" w:hAnsiTheme="minorHAnsi"/>
          <w:sz w:val="16"/>
        </w:rPr>
        <w:t>From around 1995 to 2003, the Army had shuttered its electronic warfare units. Operations informally ramped up again around 2005, when a large number of troops were being killed and maimed by radio activated improvised explosive devices in Iraq.</w:t>
      </w:r>
      <w:r w:rsidR="00B2452A" w:rsidRPr="00000D8A">
        <w:rPr>
          <w:rFonts w:asciiTheme="minorHAnsi" w:hAnsiTheme="minorHAnsi"/>
          <w:sz w:val="16"/>
        </w:rPr>
        <w:t xml:space="preserve"> </w:t>
      </w:r>
      <w:r w:rsidRPr="00000D8A">
        <w:rPr>
          <w:rFonts w:asciiTheme="minorHAnsi" w:hAnsiTheme="minorHAnsi"/>
          <w:sz w:val="16"/>
        </w:rPr>
        <w:t>While the army shut its units down, other military branches, such as the Air Force, continued to operate in the electronic warfare arena.</w:t>
      </w:r>
      <w:r w:rsidR="00B2452A" w:rsidRPr="00000D8A">
        <w:rPr>
          <w:rFonts w:asciiTheme="minorHAnsi" w:hAnsiTheme="minorHAnsi"/>
          <w:sz w:val="16"/>
        </w:rPr>
        <w:t xml:space="preserve"> </w:t>
      </w:r>
      <w:r w:rsidRPr="00000D8A">
        <w:rPr>
          <w:rFonts w:asciiTheme="minorHAnsi" w:hAnsiTheme="minorHAnsi"/>
          <w:sz w:val="16"/>
        </w:rPr>
        <w:t xml:space="preserve">At the time, “We didn’t have any people. We didn’t have any equipment. We didn’t have any experience,” Church said. “All of that stuff had gone out of the inventory in the </w:t>
      </w:r>
      <w:proofErr w:type="spellStart"/>
      <w:r w:rsidRPr="00000D8A">
        <w:rPr>
          <w:rFonts w:asciiTheme="minorHAnsi" w:hAnsiTheme="minorHAnsi"/>
          <w:sz w:val="16"/>
        </w:rPr>
        <w:t>mid 1990s</w:t>
      </w:r>
      <w:proofErr w:type="spellEnd"/>
      <w:r w:rsidRPr="00000D8A">
        <w:rPr>
          <w:rFonts w:asciiTheme="minorHAnsi" w:hAnsiTheme="minorHAnsi"/>
          <w:sz w:val="16"/>
        </w:rPr>
        <w:t>. So really the Army started building from zero.”</w:t>
      </w:r>
      <w:r w:rsidR="00B2452A" w:rsidRPr="00000D8A">
        <w:rPr>
          <w:rFonts w:asciiTheme="minorHAnsi" w:hAnsiTheme="minorHAnsi"/>
          <w:sz w:val="16"/>
        </w:rPr>
        <w:t xml:space="preserve"> </w:t>
      </w:r>
      <w:r w:rsidRPr="00000D8A">
        <w:rPr>
          <w:rStyle w:val="StyleUnderline"/>
          <w:rFonts w:asciiTheme="minorHAnsi" w:hAnsiTheme="minorHAnsi"/>
        </w:rPr>
        <w:t>Multiple Pentagon studies have concluded over the years that “the army is 25 years behind,”</w:t>
      </w:r>
      <w:r w:rsidRPr="00000D8A">
        <w:rPr>
          <w:rFonts w:asciiTheme="minorHAnsi" w:hAnsiTheme="minorHAnsi"/>
          <w:sz w:val="16"/>
        </w:rPr>
        <w:t xml:space="preserve"> Church said. </w:t>
      </w:r>
      <w:r w:rsidRPr="00000D8A">
        <w:rPr>
          <w:rStyle w:val="StyleUnderline"/>
          <w:rFonts w:asciiTheme="minorHAnsi" w:hAnsiTheme="minorHAnsi"/>
        </w:rPr>
        <w:t>“The army needs to dedicate efforts to this resource</w:t>
      </w:r>
      <w:r w:rsidRPr="00000D8A">
        <w:rPr>
          <w:rFonts w:asciiTheme="minorHAnsi" w:hAnsiTheme="minorHAnsi"/>
          <w:sz w:val="16"/>
        </w:rPr>
        <w:t>. The army needs to rapidly get back in to the electronic warfare capabilities. Every study concludes the same thing.”</w:t>
      </w:r>
    </w:p>
    <w:p w:rsidR="00444BA7" w:rsidRPr="00000D8A" w:rsidRDefault="00444BA7" w:rsidP="00E0703E">
      <w:pPr>
        <w:rPr>
          <w:rFonts w:asciiTheme="minorHAnsi" w:hAnsiTheme="minorHAnsi"/>
        </w:rPr>
      </w:pPr>
    </w:p>
    <w:p w:rsidR="00E0703E" w:rsidRPr="00000D8A" w:rsidRDefault="00E0703E" w:rsidP="00E0703E">
      <w:pPr>
        <w:rPr>
          <w:rFonts w:asciiTheme="minorHAnsi" w:hAnsiTheme="minorHAnsi"/>
        </w:rPr>
      </w:pPr>
    </w:p>
    <w:p w:rsidR="00E0703E" w:rsidRPr="00000D8A" w:rsidRDefault="00E0703E" w:rsidP="00E0703E">
      <w:pPr>
        <w:rPr>
          <w:rFonts w:asciiTheme="minorHAnsi" w:hAnsiTheme="minorHAnsi"/>
        </w:rPr>
      </w:pPr>
    </w:p>
    <w:p w:rsidR="00E0703E" w:rsidRPr="00000D8A" w:rsidRDefault="001A40D0" w:rsidP="00B2452A">
      <w:pPr>
        <w:pStyle w:val="Heading3"/>
        <w:rPr>
          <w:rFonts w:asciiTheme="minorHAnsi" w:hAnsiTheme="minorHAnsi"/>
        </w:rPr>
      </w:pPr>
      <w:r w:rsidRPr="00000D8A">
        <w:rPr>
          <w:rFonts w:asciiTheme="minorHAnsi" w:hAnsiTheme="minorHAnsi"/>
        </w:rPr>
        <w:lastRenderedPageBreak/>
        <w:t>Solvency</w:t>
      </w:r>
    </w:p>
    <w:p w:rsidR="005E0F57" w:rsidRPr="00000D8A" w:rsidRDefault="005E0F57" w:rsidP="005E0F57">
      <w:pPr>
        <w:rPr>
          <w:rFonts w:asciiTheme="minorHAnsi" w:hAnsiTheme="minorHAnsi"/>
        </w:rPr>
      </w:pPr>
    </w:p>
    <w:p w:rsidR="005E0F57" w:rsidRPr="00000D8A" w:rsidRDefault="00127602" w:rsidP="005E0F57">
      <w:pPr>
        <w:pStyle w:val="Heading4"/>
        <w:rPr>
          <w:rFonts w:asciiTheme="minorHAnsi" w:hAnsiTheme="minorHAnsi"/>
        </w:rPr>
      </w:pPr>
      <w:r w:rsidRPr="00000D8A">
        <w:rPr>
          <w:rFonts w:asciiTheme="minorHAnsi" w:hAnsiTheme="minorHAnsi"/>
        </w:rPr>
        <w:t>Bill greatly improves electronic warfare capabilities—streamlined committees and new capabilities</w:t>
      </w:r>
    </w:p>
    <w:p w:rsidR="00B2452A" w:rsidRPr="00000D8A" w:rsidRDefault="005E0F57" w:rsidP="00B2452A">
      <w:pPr>
        <w:rPr>
          <w:rFonts w:asciiTheme="minorHAnsi" w:hAnsiTheme="minorHAnsi"/>
        </w:rPr>
      </w:pPr>
      <w:r w:rsidRPr="00000D8A">
        <w:rPr>
          <w:rStyle w:val="Style13ptBold"/>
          <w:rFonts w:asciiTheme="minorHAnsi" w:hAnsiTheme="minorHAnsi"/>
        </w:rPr>
        <w:t>Gould 16</w:t>
      </w:r>
      <w:r w:rsidRPr="00000D8A">
        <w:rPr>
          <w:rFonts w:asciiTheme="minorHAnsi" w:hAnsiTheme="minorHAnsi"/>
          <w:sz w:val="16"/>
          <w:szCs w:val="16"/>
        </w:rPr>
        <w:t xml:space="preserve"> [Joe, Staff reporter at Defense News, “US Senators Offer Bill To Speed Electronic Warfare Development”, Defense News, Feb 8 2016, </w:t>
      </w:r>
      <w:hyperlink r:id="rId65" w:history="1">
        <w:r w:rsidRPr="00000D8A">
          <w:rPr>
            <w:rStyle w:val="Hyperlink"/>
            <w:rFonts w:asciiTheme="minorHAnsi" w:hAnsiTheme="minorHAnsi"/>
            <w:sz w:val="16"/>
            <w:szCs w:val="16"/>
          </w:rPr>
          <w:t>http://www.defensenews.com/story/defense-news/2016/02/08/us-senators-offer-bill-speed-electronic-warfare-development/80020114/</w:t>
        </w:r>
      </w:hyperlink>
      <w:r w:rsidRPr="00000D8A">
        <w:rPr>
          <w:rFonts w:asciiTheme="minorHAnsi" w:hAnsiTheme="minorHAnsi"/>
          <w:sz w:val="16"/>
          <w:szCs w:val="16"/>
        </w:rPr>
        <w:t>] AW</w:t>
      </w:r>
    </w:p>
    <w:p w:rsidR="00E0703E" w:rsidRPr="00000D8A" w:rsidRDefault="005E0F57" w:rsidP="00E0703E">
      <w:pPr>
        <w:rPr>
          <w:rFonts w:asciiTheme="minorHAnsi" w:hAnsiTheme="minorHAnsi"/>
          <w:sz w:val="16"/>
        </w:rPr>
      </w:pPr>
      <w:r w:rsidRPr="00000D8A">
        <w:rPr>
          <w:rStyle w:val="StyleUnderline"/>
          <w:rFonts w:asciiTheme="minorHAnsi" w:hAnsiTheme="minorHAnsi"/>
          <w:highlight w:val="cyan"/>
        </w:rPr>
        <w:t>The bill</w:t>
      </w:r>
      <w:r w:rsidRPr="00000D8A">
        <w:rPr>
          <w:rFonts w:asciiTheme="minorHAnsi" w:hAnsiTheme="minorHAnsi"/>
          <w:sz w:val="16"/>
        </w:rPr>
        <w:t xml:space="preserve">, sponsored by Sen. Mark Kirk, R-Ill., and Sen. Kristen Gillibrand, D-N.Y., </w:t>
      </w:r>
      <w:r w:rsidRPr="00000D8A">
        <w:rPr>
          <w:rStyle w:val="StyleUnderline"/>
          <w:rFonts w:asciiTheme="minorHAnsi" w:hAnsiTheme="minorHAnsi"/>
          <w:highlight w:val="cyan"/>
        </w:rPr>
        <w:t>is meant to speed up the acquisition cycle for electronic warfare programs,</w:t>
      </w:r>
      <w:r w:rsidRPr="00000D8A">
        <w:rPr>
          <w:rStyle w:val="StyleUnderline"/>
          <w:rFonts w:asciiTheme="minorHAnsi" w:hAnsiTheme="minorHAnsi"/>
        </w:rPr>
        <w:t xml:space="preserve"> which generally have to do with using electromagnetic energy to jam, spoof or eavesdrop on enemy signals. </w:t>
      </w:r>
      <w:r w:rsidRPr="00000D8A">
        <w:rPr>
          <w:rFonts w:asciiTheme="minorHAnsi" w:hAnsiTheme="minorHAnsi"/>
          <w:sz w:val="16"/>
        </w:rPr>
        <w:t>“It is critical that the United States military dominates the offensive and defensive ends of electronic warfare,” Kirk, a former Navy Reserve intelligence officer, said in a statement. “</w:t>
      </w:r>
      <w:r w:rsidRPr="00000D8A">
        <w:rPr>
          <w:rStyle w:val="StyleUnderline"/>
          <w:rFonts w:asciiTheme="minorHAnsi" w:hAnsiTheme="minorHAnsi"/>
          <w:highlight w:val="cyan"/>
        </w:rPr>
        <w:t>This bill will give DoD and industry leaders the tools to quickly develop critical electronic warfare technology for the warfighter</w:t>
      </w:r>
      <w:r w:rsidRPr="00000D8A">
        <w:rPr>
          <w:rFonts w:asciiTheme="minorHAnsi" w:hAnsiTheme="minorHAnsi"/>
          <w:sz w:val="16"/>
        </w:rPr>
        <w:t xml:space="preserve">, the importance of which I have seen firsthand.” </w:t>
      </w:r>
      <w:r w:rsidRPr="00000D8A">
        <w:rPr>
          <w:rStyle w:val="StyleUnderline"/>
          <w:rFonts w:asciiTheme="minorHAnsi" w:hAnsiTheme="minorHAnsi"/>
          <w:highlight w:val="cyan"/>
        </w:rPr>
        <w:t>The bill,</w:t>
      </w:r>
      <w:r w:rsidRPr="00000D8A">
        <w:rPr>
          <w:rStyle w:val="StyleUnderline"/>
          <w:rFonts w:asciiTheme="minorHAnsi" w:hAnsiTheme="minorHAnsi"/>
        </w:rPr>
        <w:t xml:space="preserve"> called the Electronic Warfare Enhancement Act</w:t>
      </w:r>
      <w:r w:rsidRPr="00000D8A">
        <w:rPr>
          <w:rFonts w:asciiTheme="minorHAnsi" w:hAnsiTheme="minorHAnsi"/>
          <w:sz w:val="16"/>
        </w:rPr>
        <w:t xml:space="preserve">, comes a year after the Pentagon </w:t>
      </w:r>
      <w:r w:rsidRPr="00000D8A">
        <w:rPr>
          <w:rStyle w:val="StyleUnderline"/>
          <w:rFonts w:asciiTheme="minorHAnsi" w:hAnsiTheme="minorHAnsi"/>
          <w:highlight w:val="cyan"/>
        </w:rPr>
        <w:t>announced a group focused on innovations</w:t>
      </w:r>
      <w:r w:rsidRPr="00000D8A">
        <w:rPr>
          <w:rStyle w:val="StyleUnderline"/>
          <w:rFonts w:asciiTheme="minorHAnsi" w:hAnsiTheme="minorHAnsi"/>
        </w:rPr>
        <w:t xml:space="preserve"> and strategies </w:t>
      </w:r>
      <w:r w:rsidRPr="00000D8A">
        <w:rPr>
          <w:rStyle w:val="StyleUnderline"/>
          <w:rFonts w:asciiTheme="minorHAnsi" w:hAnsiTheme="minorHAnsi"/>
          <w:highlight w:val="cyan"/>
        </w:rPr>
        <w:t>in electronic warfare across the entire Defense Department</w:t>
      </w:r>
      <w:r w:rsidRPr="00000D8A">
        <w:rPr>
          <w:rStyle w:val="StyleUnderline"/>
          <w:rFonts w:asciiTheme="minorHAnsi" w:hAnsiTheme="minorHAnsi"/>
        </w:rPr>
        <w:t xml:space="preserve">, called the Electronic Warfare Executive Committee. </w:t>
      </w:r>
      <w:r w:rsidRPr="00000D8A">
        <w:rPr>
          <w:rStyle w:val="StyleUnderline"/>
          <w:rFonts w:asciiTheme="minorHAnsi" w:hAnsiTheme="minorHAnsi"/>
          <w:highlight w:val="cyan"/>
        </w:rPr>
        <w:t>The bill would require the committee to supply Congress with a strategic plan for enhancing its electronic warfare capabilities</w:t>
      </w:r>
      <w:r w:rsidRPr="00000D8A">
        <w:rPr>
          <w:rFonts w:asciiTheme="minorHAnsi" w:hAnsiTheme="minorHAnsi"/>
          <w:sz w:val="16"/>
        </w:rPr>
        <w:t xml:space="preserve">, through cross-service cooperation, streamlining acquisitions, and improving training and advancing offensive capabilities. </w:t>
      </w:r>
      <w:r w:rsidRPr="00000D8A">
        <w:rPr>
          <w:rStyle w:val="StyleUnderline"/>
          <w:rFonts w:asciiTheme="minorHAnsi" w:hAnsiTheme="minorHAnsi"/>
          <w:highlight w:val="cyan"/>
        </w:rPr>
        <w:t>The bill’s text warns of a “deficiency in electronic warfare that if left unfilled is likely to result in critical mission failure</w:t>
      </w:r>
      <w:r w:rsidRPr="00000D8A">
        <w:rPr>
          <w:rStyle w:val="StyleUnderline"/>
          <w:rFonts w:asciiTheme="minorHAnsi" w:hAnsiTheme="minorHAnsi"/>
        </w:rPr>
        <w:t xml:space="preserve">, the loss of life, property destruction, or economic effects.” </w:t>
      </w:r>
      <w:r w:rsidRPr="00000D8A">
        <w:rPr>
          <w:rFonts w:asciiTheme="minorHAnsi" w:hAnsiTheme="minorHAnsi"/>
          <w:sz w:val="16"/>
        </w:rPr>
        <w:t xml:space="preserve">Lt. Gen. Ben </w:t>
      </w:r>
      <w:r w:rsidRPr="00000D8A">
        <w:rPr>
          <w:rStyle w:val="StyleUnderline"/>
          <w:rFonts w:asciiTheme="minorHAnsi" w:hAnsiTheme="minorHAnsi"/>
        </w:rPr>
        <w:t>Hodges</w:t>
      </w:r>
      <w:r w:rsidRPr="00000D8A">
        <w:rPr>
          <w:rFonts w:asciiTheme="minorHAnsi" w:hAnsiTheme="minorHAnsi"/>
          <w:sz w:val="16"/>
        </w:rPr>
        <w:t xml:space="preserve">, the Army's most senior commander in Europe, </w:t>
      </w:r>
      <w:r w:rsidRPr="00000D8A">
        <w:rPr>
          <w:rStyle w:val="StyleUnderline"/>
          <w:rFonts w:asciiTheme="minorHAnsi" w:hAnsiTheme="minorHAnsi"/>
        </w:rPr>
        <w:t xml:space="preserve">said last March that Russian-backed forces used jammers to interfere with drones intended to monitor compliance of a cease-fire agreement, and that Ukraine's ground defense systems are being jammed, creating what was essentially a no-fly zone. </w:t>
      </w:r>
      <w:r w:rsidRPr="00000D8A">
        <w:rPr>
          <w:rFonts w:asciiTheme="minorHAnsi" w:hAnsiTheme="minorHAnsi"/>
          <w:sz w:val="16"/>
        </w:rPr>
        <w:t>"The quality and sophistication of their electronic warfare is eye watering," Hodges said at the time.</w:t>
      </w:r>
    </w:p>
    <w:p w:rsidR="00E0703E" w:rsidRPr="00000D8A" w:rsidRDefault="00E0703E" w:rsidP="00E0703E">
      <w:pPr>
        <w:rPr>
          <w:rFonts w:asciiTheme="minorHAnsi" w:hAnsiTheme="minorHAnsi"/>
        </w:rPr>
      </w:pPr>
    </w:p>
    <w:p w:rsidR="001A40D0" w:rsidRPr="00000D8A" w:rsidRDefault="004B32C3" w:rsidP="004B32C3">
      <w:pPr>
        <w:pStyle w:val="Heading4"/>
        <w:rPr>
          <w:rFonts w:asciiTheme="minorHAnsi" w:hAnsiTheme="minorHAnsi"/>
        </w:rPr>
      </w:pPr>
      <w:r w:rsidRPr="00000D8A">
        <w:rPr>
          <w:rFonts w:asciiTheme="minorHAnsi" w:hAnsiTheme="minorHAnsi"/>
        </w:rPr>
        <w:t>Fast-tracks new electronic warfare development</w:t>
      </w:r>
    </w:p>
    <w:p w:rsidR="001A40D0" w:rsidRPr="00000D8A" w:rsidRDefault="001A40D0" w:rsidP="00E0703E">
      <w:pPr>
        <w:rPr>
          <w:rFonts w:asciiTheme="minorHAnsi" w:hAnsiTheme="minorHAnsi"/>
        </w:rPr>
      </w:pPr>
      <w:r w:rsidRPr="00000D8A">
        <w:rPr>
          <w:rStyle w:val="Style13ptBold"/>
          <w:rFonts w:asciiTheme="minorHAnsi" w:hAnsiTheme="minorHAnsi"/>
        </w:rPr>
        <w:t>Davis 16</w:t>
      </w:r>
      <w:r w:rsidRPr="00000D8A">
        <w:rPr>
          <w:rFonts w:asciiTheme="minorHAnsi" w:hAnsiTheme="minorHAnsi"/>
        </w:rPr>
        <w:t xml:space="preserve"> </w:t>
      </w:r>
      <w:r w:rsidRPr="00000D8A">
        <w:rPr>
          <w:rFonts w:asciiTheme="minorHAnsi" w:hAnsiTheme="minorHAnsi"/>
          <w:sz w:val="16"/>
          <w:szCs w:val="16"/>
        </w:rPr>
        <w:t xml:space="preserve">[Jeremy, Senior reporter for SC magazine, “Draft bill seeks to improve U.S. military cyber warfare capabilities”, SC Magazine, Feb 08 2016, </w:t>
      </w:r>
      <w:hyperlink r:id="rId66" w:history="1">
        <w:r w:rsidRPr="00000D8A">
          <w:rPr>
            <w:rStyle w:val="Hyperlink"/>
            <w:rFonts w:asciiTheme="minorHAnsi" w:hAnsiTheme="minorHAnsi"/>
            <w:sz w:val="16"/>
            <w:szCs w:val="16"/>
          </w:rPr>
          <w:t>http://www.scmagazine.com/draft-bill-seeks-to-improve-us-military-cyber-warfare-capabilities/article/471965/</w:t>
        </w:r>
      </w:hyperlink>
      <w:r w:rsidRPr="00000D8A">
        <w:rPr>
          <w:rFonts w:asciiTheme="minorHAnsi" w:hAnsiTheme="minorHAnsi"/>
          <w:sz w:val="16"/>
          <w:szCs w:val="16"/>
        </w:rPr>
        <w:t>] AW</w:t>
      </w:r>
    </w:p>
    <w:p w:rsidR="00CC5865" w:rsidRPr="00000D8A" w:rsidRDefault="00CC5865" w:rsidP="00E0703E">
      <w:pPr>
        <w:rPr>
          <w:rFonts w:asciiTheme="minorHAnsi" w:hAnsiTheme="minorHAnsi"/>
          <w:sz w:val="16"/>
        </w:rPr>
      </w:pPr>
      <w:r w:rsidRPr="00000D8A">
        <w:rPr>
          <w:rStyle w:val="StyleUnderline"/>
          <w:rFonts w:asciiTheme="minorHAnsi" w:hAnsiTheme="minorHAnsi"/>
          <w:highlight w:val="cyan"/>
        </w:rPr>
        <w:t>Draft legislation</w:t>
      </w:r>
      <w:r w:rsidRPr="00000D8A">
        <w:rPr>
          <w:rFonts w:asciiTheme="minorHAnsi" w:hAnsiTheme="minorHAnsi"/>
          <w:sz w:val="16"/>
        </w:rPr>
        <w:t xml:space="preserve"> proposed by Sen. Mark Kirk (R-Ill.) </w:t>
      </w:r>
      <w:r w:rsidRPr="00000D8A">
        <w:rPr>
          <w:rStyle w:val="StyleUnderline"/>
          <w:rFonts w:asciiTheme="minorHAnsi" w:hAnsiTheme="minorHAnsi"/>
          <w:highlight w:val="cyan"/>
        </w:rPr>
        <w:t>seeks to improve the Pentagon's ability to quickly develop</w:t>
      </w:r>
      <w:r w:rsidRPr="00000D8A">
        <w:rPr>
          <w:rStyle w:val="StyleUnderline"/>
          <w:rFonts w:asciiTheme="minorHAnsi" w:hAnsiTheme="minorHAnsi"/>
        </w:rPr>
        <w:t xml:space="preserve"> and acquire process </w:t>
      </w:r>
      <w:r w:rsidRPr="00000D8A">
        <w:rPr>
          <w:rStyle w:val="StyleUnderline"/>
          <w:rFonts w:asciiTheme="minorHAnsi" w:hAnsiTheme="minorHAnsi"/>
          <w:highlight w:val="cyan"/>
        </w:rPr>
        <w:t>cyber warfare technologies.</w:t>
      </w:r>
      <w:r w:rsidR="004B32C3"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The</w:t>
      </w:r>
      <w:r w:rsidRPr="00000D8A">
        <w:rPr>
          <w:rStyle w:val="StyleUnderline"/>
          <w:rFonts w:asciiTheme="minorHAnsi" w:hAnsiTheme="minorHAnsi"/>
        </w:rPr>
        <w:t xml:space="preserve"> Electronic Warfare Enhancement </w:t>
      </w:r>
      <w:r w:rsidRPr="00000D8A">
        <w:rPr>
          <w:rStyle w:val="StyleUnderline"/>
          <w:rFonts w:asciiTheme="minorHAnsi" w:hAnsiTheme="minorHAnsi"/>
          <w:highlight w:val="cyan"/>
        </w:rPr>
        <w:t>Act</w:t>
      </w:r>
      <w:r w:rsidRPr="00000D8A">
        <w:rPr>
          <w:rFonts w:asciiTheme="minorHAnsi" w:hAnsiTheme="minorHAnsi"/>
          <w:sz w:val="16"/>
        </w:rPr>
        <w:t xml:space="preserve"> (S. 2486), co-sponsored by Sen. Kirsten Gillibrand (D-NY), </w:t>
      </w:r>
      <w:r w:rsidRPr="00000D8A">
        <w:rPr>
          <w:rStyle w:val="StyleUnderline"/>
          <w:rFonts w:asciiTheme="minorHAnsi" w:hAnsiTheme="minorHAnsi"/>
          <w:highlight w:val="cyan"/>
        </w:rPr>
        <w:t>would streamline the</w:t>
      </w:r>
      <w:r w:rsidRPr="00000D8A">
        <w:rPr>
          <w:rStyle w:val="StyleUnderline"/>
          <w:rFonts w:asciiTheme="minorHAnsi" w:hAnsiTheme="minorHAnsi"/>
        </w:rPr>
        <w:t xml:space="preserve"> defense procurement </w:t>
      </w:r>
      <w:r w:rsidRPr="00000D8A">
        <w:rPr>
          <w:rStyle w:val="StyleUnderline"/>
          <w:rFonts w:asciiTheme="minorHAnsi" w:hAnsiTheme="minorHAnsi"/>
          <w:highlight w:val="cyan"/>
        </w:rPr>
        <w:t>process for cyber warfare technologies by including electronic warfare technologies within the</w:t>
      </w:r>
      <w:r w:rsidRPr="00000D8A">
        <w:rPr>
          <w:rStyle w:val="StyleUnderline"/>
          <w:rFonts w:asciiTheme="minorHAnsi" w:hAnsiTheme="minorHAnsi"/>
        </w:rPr>
        <w:t xml:space="preserve"> Secretary of </w:t>
      </w:r>
      <w:r w:rsidRPr="00000D8A">
        <w:rPr>
          <w:rStyle w:val="StyleUnderline"/>
          <w:rFonts w:asciiTheme="minorHAnsi" w:hAnsiTheme="minorHAnsi"/>
          <w:highlight w:val="cyan"/>
        </w:rPr>
        <w:t>Defense's Rapid Acquisition Authority</w:t>
      </w:r>
      <w:r w:rsidRPr="00000D8A">
        <w:rPr>
          <w:rFonts w:asciiTheme="minorHAnsi" w:hAnsiTheme="minorHAnsi"/>
          <w:sz w:val="16"/>
        </w:rPr>
        <w:t xml:space="preserve"> (RAA). The draft also proposes to create an exception to a requirement (Section 181, Title 10) that the defense secretary review acquisition programs.</w:t>
      </w:r>
      <w:r w:rsidR="004B32C3" w:rsidRPr="00000D8A">
        <w:rPr>
          <w:rFonts w:asciiTheme="minorHAnsi" w:hAnsiTheme="minorHAnsi"/>
          <w:sz w:val="16"/>
        </w:rPr>
        <w:t xml:space="preserve"> </w:t>
      </w:r>
      <w:r w:rsidRPr="00000D8A">
        <w:rPr>
          <w:rStyle w:val="StyleUnderline"/>
          <w:rFonts w:asciiTheme="minorHAnsi" w:hAnsiTheme="minorHAnsi"/>
          <w:highlight w:val="cyan"/>
        </w:rPr>
        <w:t>The proposal comes as the U.S. struggles to play catch-up to Russia's growing cyber capabilities. The U.S. military</w:t>
      </w:r>
      <w:r w:rsidRPr="00000D8A">
        <w:rPr>
          <w:rFonts w:asciiTheme="minorHAnsi" w:hAnsiTheme="minorHAnsi"/>
          <w:sz w:val="16"/>
        </w:rPr>
        <w:t xml:space="preserve">, for example, </w:t>
      </w:r>
      <w:r w:rsidRPr="00000D8A">
        <w:rPr>
          <w:rStyle w:val="StyleUnderline"/>
          <w:rFonts w:asciiTheme="minorHAnsi" w:hAnsiTheme="minorHAnsi"/>
          <w:highlight w:val="cyan"/>
        </w:rPr>
        <w:t>lags behind the electronic attack</w:t>
      </w:r>
      <w:r w:rsidRPr="00000D8A">
        <w:rPr>
          <w:rFonts w:asciiTheme="minorHAnsi" w:hAnsiTheme="minorHAnsi"/>
          <w:sz w:val="16"/>
          <w:highlight w:val="cyan"/>
        </w:rPr>
        <w:t>,</w:t>
      </w:r>
      <w:r w:rsidRPr="00000D8A">
        <w:rPr>
          <w:rFonts w:asciiTheme="minorHAnsi" w:hAnsiTheme="minorHAnsi"/>
          <w:sz w:val="16"/>
        </w:rPr>
        <w:t xml:space="preserve"> jamming communications, radar and command-and-control </w:t>
      </w:r>
      <w:r w:rsidRPr="00000D8A">
        <w:rPr>
          <w:rStyle w:val="StyleUnderline"/>
          <w:rFonts w:asciiTheme="minorHAnsi" w:hAnsiTheme="minorHAnsi"/>
          <w:highlight w:val="cyan"/>
        </w:rPr>
        <w:t>nets used by Russia</w:t>
      </w:r>
      <w:r w:rsidRPr="00000D8A">
        <w:rPr>
          <w:rFonts w:asciiTheme="minorHAnsi" w:hAnsiTheme="minorHAnsi"/>
          <w:sz w:val="16"/>
        </w:rPr>
        <w:t xml:space="preserve"> in the Ukraine and Syria to jam drones and block battlefield communications. According to National Defense, the US Army is working on stronger jamming systems, expected to be available in 2023.</w:t>
      </w:r>
      <w:r w:rsidR="004B32C3" w:rsidRPr="00000D8A">
        <w:rPr>
          <w:rFonts w:asciiTheme="minorHAnsi" w:hAnsiTheme="minorHAnsi"/>
          <w:sz w:val="16"/>
        </w:rPr>
        <w:t xml:space="preserve"> </w:t>
      </w:r>
      <w:r w:rsidRPr="00000D8A">
        <w:rPr>
          <w:rFonts w:asciiTheme="minorHAnsi" w:hAnsiTheme="minorHAnsi"/>
          <w:sz w:val="16"/>
        </w:rPr>
        <w:t>Last week, SCMagazineUK.com learned that Russia's Ministry of Defense is planning to spend $200 to $250 million per year to further improve its cyber-offensive capabilities.</w:t>
      </w:r>
      <w:r w:rsidR="004B32C3" w:rsidRPr="00000D8A">
        <w:rPr>
          <w:rFonts w:asciiTheme="minorHAnsi" w:hAnsiTheme="minorHAnsi"/>
          <w:sz w:val="16"/>
        </w:rPr>
        <w:t xml:space="preserve"> </w:t>
      </w:r>
      <w:r w:rsidRPr="00000D8A">
        <w:rPr>
          <w:rStyle w:val="StyleUnderline"/>
          <w:rFonts w:asciiTheme="minorHAnsi" w:hAnsiTheme="minorHAnsi"/>
        </w:rPr>
        <w:t>The proposed legislation would provide the U.S. military with more options in response to situations</w:t>
      </w:r>
      <w:r w:rsidRPr="00000D8A">
        <w:rPr>
          <w:rFonts w:asciiTheme="minorHAnsi" w:hAnsiTheme="minorHAnsi"/>
          <w:sz w:val="16"/>
        </w:rPr>
        <w:t xml:space="preserve"> such as dealings with Russia, wrote Robert </w:t>
      </w:r>
      <w:proofErr w:type="spellStart"/>
      <w:r w:rsidRPr="00000D8A">
        <w:rPr>
          <w:rFonts w:asciiTheme="minorHAnsi" w:hAnsiTheme="minorHAnsi"/>
          <w:sz w:val="16"/>
        </w:rPr>
        <w:t>Stasio</w:t>
      </w:r>
      <w:proofErr w:type="spellEnd"/>
      <w:r w:rsidRPr="00000D8A">
        <w:rPr>
          <w:rFonts w:asciiTheme="minorHAnsi" w:hAnsiTheme="minorHAnsi"/>
          <w:sz w:val="16"/>
        </w:rPr>
        <w:t xml:space="preserve">, a Truman National Security Fellow and previously CEO of Ronin Analytics, LLC, in an email to SACMagazine.com. </w:t>
      </w:r>
      <w:r w:rsidRPr="00000D8A">
        <w:rPr>
          <w:rStyle w:val="StyleUnderline"/>
          <w:rFonts w:asciiTheme="minorHAnsi" w:hAnsiTheme="minorHAnsi"/>
        </w:rPr>
        <w:t>The bill could also expand non-lethal options</w:t>
      </w:r>
      <w:r w:rsidRPr="00000D8A">
        <w:rPr>
          <w:rFonts w:asciiTheme="minorHAnsi" w:hAnsiTheme="minorHAnsi"/>
          <w:sz w:val="16"/>
        </w:rPr>
        <w:t>, he noted.</w:t>
      </w:r>
    </w:p>
    <w:p w:rsidR="00CC5865" w:rsidRPr="00000D8A" w:rsidRDefault="00CC5865" w:rsidP="00E0703E">
      <w:pPr>
        <w:rPr>
          <w:rFonts w:asciiTheme="minorHAnsi" w:hAnsiTheme="minorHAnsi"/>
        </w:rPr>
      </w:pPr>
    </w:p>
    <w:p w:rsidR="00CC5865" w:rsidRPr="00000D8A" w:rsidRDefault="00CC5865" w:rsidP="00E0703E">
      <w:pPr>
        <w:rPr>
          <w:rFonts w:asciiTheme="minorHAnsi" w:hAnsiTheme="minorHAnsi"/>
        </w:rPr>
      </w:pPr>
    </w:p>
    <w:p w:rsidR="001A40D0" w:rsidRPr="00000D8A" w:rsidRDefault="001A40D0" w:rsidP="00E0703E">
      <w:pPr>
        <w:rPr>
          <w:rFonts w:asciiTheme="minorHAnsi" w:hAnsiTheme="minorHAnsi"/>
        </w:rPr>
      </w:pPr>
    </w:p>
    <w:p w:rsidR="00E0703E" w:rsidRPr="00000D8A" w:rsidRDefault="00E0703E" w:rsidP="00E0703E">
      <w:pPr>
        <w:rPr>
          <w:rFonts w:asciiTheme="minorHAnsi" w:hAnsiTheme="minorHAnsi"/>
        </w:rPr>
      </w:pPr>
    </w:p>
    <w:p w:rsidR="006C3141" w:rsidRPr="00000D8A" w:rsidRDefault="006C3141" w:rsidP="006C3141">
      <w:pPr>
        <w:pStyle w:val="Heading3"/>
        <w:rPr>
          <w:rFonts w:asciiTheme="minorHAnsi" w:hAnsiTheme="minorHAnsi"/>
        </w:rPr>
      </w:pPr>
      <w:r w:rsidRPr="00000D8A">
        <w:rPr>
          <w:rFonts w:asciiTheme="minorHAnsi" w:hAnsiTheme="minorHAnsi"/>
        </w:rPr>
        <w:lastRenderedPageBreak/>
        <w:t xml:space="preserve">Solves </w:t>
      </w:r>
      <w:proofErr w:type="spellStart"/>
      <w:r w:rsidRPr="00000D8A">
        <w:rPr>
          <w:rFonts w:asciiTheme="minorHAnsi" w:hAnsiTheme="minorHAnsi"/>
        </w:rPr>
        <w:t>Heg</w:t>
      </w:r>
      <w:proofErr w:type="spellEnd"/>
    </w:p>
    <w:p w:rsidR="006C3141" w:rsidRPr="00000D8A" w:rsidRDefault="006C3141" w:rsidP="006C3141">
      <w:pPr>
        <w:rPr>
          <w:rFonts w:asciiTheme="minorHAnsi" w:hAnsiTheme="minorHAnsi"/>
        </w:rPr>
      </w:pPr>
    </w:p>
    <w:p w:rsidR="006C3141" w:rsidRPr="00000D8A" w:rsidRDefault="006C3141" w:rsidP="006C3141">
      <w:pPr>
        <w:pStyle w:val="Heading4"/>
        <w:rPr>
          <w:rFonts w:asciiTheme="minorHAnsi" w:hAnsiTheme="minorHAnsi"/>
        </w:rPr>
      </w:pPr>
      <w:r w:rsidRPr="00000D8A">
        <w:rPr>
          <w:rFonts w:asciiTheme="minorHAnsi" w:hAnsiTheme="minorHAnsi"/>
        </w:rPr>
        <w:t>Every U.S. military advantage is undermined by electronic warfare</w:t>
      </w:r>
    </w:p>
    <w:p w:rsidR="006C3141" w:rsidRPr="00000D8A" w:rsidRDefault="006C3141" w:rsidP="006C3141">
      <w:pPr>
        <w:rPr>
          <w:rFonts w:asciiTheme="minorHAnsi" w:hAnsiTheme="minorHAnsi"/>
        </w:rPr>
      </w:pPr>
      <w:r w:rsidRPr="00000D8A">
        <w:rPr>
          <w:rStyle w:val="Style13ptBold"/>
          <w:rFonts w:asciiTheme="minorHAnsi" w:hAnsiTheme="minorHAnsi"/>
        </w:rPr>
        <w:t>Cohen 16</w:t>
      </w:r>
      <w:r w:rsidRPr="00000D8A">
        <w:rPr>
          <w:rStyle w:val="Style13ptBold"/>
          <w:rFonts w:asciiTheme="minorHAnsi" w:hAnsiTheme="minorHAnsi"/>
          <w:sz w:val="16"/>
          <w:szCs w:val="16"/>
        </w:rPr>
        <w:t xml:space="preserve"> </w:t>
      </w:r>
      <w:r w:rsidRPr="00000D8A">
        <w:rPr>
          <w:rFonts w:asciiTheme="minorHAnsi" w:hAnsiTheme="minorHAnsi"/>
          <w:sz w:val="16"/>
          <w:szCs w:val="16"/>
        </w:rPr>
        <w:t xml:space="preserve">[Josh, Former USAID project officer, “Do not underestimate the Russian military”, Intersection Project, Jan 8 2016, </w:t>
      </w:r>
      <w:hyperlink r:id="rId67" w:history="1">
        <w:r w:rsidRPr="00000D8A">
          <w:rPr>
            <w:rStyle w:val="Hyperlink"/>
            <w:rFonts w:asciiTheme="minorHAnsi" w:hAnsiTheme="minorHAnsi"/>
            <w:sz w:val="16"/>
            <w:szCs w:val="16"/>
          </w:rPr>
          <w:t>http://intersectionproject.eu/article/security/do-not-underestimate-russian-military</w:t>
        </w:r>
      </w:hyperlink>
      <w:r w:rsidRPr="00000D8A">
        <w:rPr>
          <w:rFonts w:asciiTheme="minorHAnsi" w:hAnsiTheme="minorHAnsi"/>
          <w:sz w:val="16"/>
          <w:szCs w:val="16"/>
        </w:rPr>
        <w:t>] AW</w:t>
      </w:r>
    </w:p>
    <w:p w:rsidR="006C3141" w:rsidRPr="00000D8A" w:rsidRDefault="006C3141" w:rsidP="006C3141">
      <w:pPr>
        <w:rPr>
          <w:rFonts w:asciiTheme="minorHAnsi" w:hAnsiTheme="minorHAnsi"/>
          <w:sz w:val="16"/>
        </w:rPr>
      </w:pPr>
      <w:r w:rsidRPr="00000D8A">
        <w:rPr>
          <w:rStyle w:val="StyleUnderline"/>
          <w:rFonts w:asciiTheme="minorHAnsi" w:hAnsiTheme="minorHAnsi"/>
          <w:highlight w:val="cyan"/>
        </w:rPr>
        <w:t>Russia’s use of electronic warfare</w:t>
      </w:r>
      <w:r w:rsidRPr="00000D8A">
        <w:rPr>
          <w:rStyle w:val="StyleUnderline"/>
          <w:rFonts w:asciiTheme="minorHAnsi" w:hAnsiTheme="minorHAnsi"/>
        </w:rPr>
        <w:t xml:space="preserve"> in Ukraine represents just the tip of the iceberg: </w:t>
      </w:r>
      <w:r w:rsidRPr="00000D8A">
        <w:rPr>
          <w:rFonts w:asciiTheme="minorHAnsi" w:hAnsiTheme="minorHAnsi"/>
          <w:sz w:val="16"/>
        </w:rPr>
        <w:t xml:space="preserve">In Syria, </w:t>
      </w:r>
      <w:r w:rsidRPr="00000D8A">
        <w:rPr>
          <w:rStyle w:val="StyleUnderline"/>
          <w:rFonts w:asciiTheme="minorHAnsi" w:hAnsiTheme="minorHAnsi"/>
        </w:rPr>
        <w:t>Russia’s Krasukha-4</w:t>
      </w:r>
      <w:r w:rsidRPr="00000D8A">
        <w:rPr>
          <w:rFonts w:asciiTheme="minorHAnsi" w:hAnsiTheme="minorHAnsi"/>
          <w:sz w:val="16"/>
        </w:rPr>
        <w:t xml:space="preserve"> - a jamming system mounted on a simple four axle military truck – </w:t>
      </w:r>
      <w:r w:rsidRPr="00000D8A">
        <w:rPr>
          <w:rStyle w:val="StyleUnderline"/>
          <w:rFonts w:asciiTheme="minorHAnsi" w:hAnsiTheme="minorHAnsi"/>
          <w:highlight w:val="cyan"/>
        </w:rPr>
        <w:t>shields Russian forces from NATO spying, and is</w:t>
      </w:r>
      <w:r w:rsidRPr="00000D8A">
        <w:rPr>
          <w:rStyle w:val="StyleUnderline"/>
          <w:rFonts w:asciiTheme="minorHAnsi" w:hAnsiTheme="minorHAnsi"/>
        </w:rPr>
        <w:t xml:space="preserve"> reportedly </w:t>
      </w:r>
      <w:r w:rsidRPr="00000D8A">
        <w:rPr>
          <w:rStyle w:val="StyleUnderline"/>
          <w:rFonts w:asciiTheme="minorHAnsi" w:hAnsiTheme="minorHAnsi"/>
          <w:highlight w:val="cyan"/>
        </w:rPr>
        <w:t>able to</w:t>
      </w:r>
      <w:r w:rsidRPr="00000D8A">
        <w:rPr>
          <w:rStyle w:val="StyleUnderline"/>
          <w:rFonts w:asciiTheme="minorHAnsi" w:hAnsiTheme="minorHAnsi"/>
        </w:rPr>
        <w:t xml:space="preserve"> </w:t>
      </w:r>
      <w:r w:rsidRPr="00000D8A">
        <w:rPr>
          <w:rStyle w:val="StyleUnderline"/>
          <w:rFonts w:asciiTheme="minorHAnsi" w:hAnsiTheme="minorHAnsi"/>
          <w:highlight w:val="cyan"/>
        </w:rPr>
        <w:t>neutralize the U</w:t>
      </w:r>
      <w:r w:rsidRPr="00000D8A">
        <w:rPr>
          <w:rStyle w:val="StyleUnderline"/>
          <w:rFonts w:asciiTheme="minorHAnsi" w:hAnsiTheme="minorHAnsi"/>
        </w:rPr>
        <w:t xml:space="preserve">nited </w:t>
      </w:r>
      <w:r w:rsidRPr="00000D8A">
        <w:rPr>
          <w:rStyle w:val="StyleUnderline"/>
          <w:rFonts w:asciiTheme="minorHAnsi" w:hAnsiTheme="minorHAnsi"/>
          <w:highlight w:val="cyan"/>
        </w:rPr>
        <w:t>S</w:t>
      </w:r>
      <w:r w:rsidRPr="00000D8A">
        <w:rPr>
          <w:rStyle w:val="StyleUnderline"/>
          <w:rFonts w:asciiTheme="minorHAnsi" w:hAnsiTheme="minorHAnsi"/>
        </w:rPr>
        <w:t xml:space="preserve">tates’ low-Earth orbit (LEO) </w:t>
      </w:r>
      <w:r w:rsidRPr="00000D8A">
        <w:rPr>
          <w:rStyle w:val="StyleUnderline"/>
          <w:rFonts w:asciiTheme="minorHAnsi" w:hAnsiTheme="minorHAnsi"/>
          <w:highlight w:val="cyan"/>
        </w:rPr>
        <w:t>spy satellite</w:t>
      </w:r>
      <w:r w:rsidRPr="00000D8A">
        <w:rPr>
          <w:rStyle w:val="StyleUnderline"/>
          <w:rFonts w:asciiTheme="minorHAnsi" w:hAnsiTheme="minorHAnsi"/>
        </w:rPr>
        <w:t xml:space="preserve">. </w:t>
      </w:r>
      <w:r w:rsidRPr="00000D8A">
        <w:rPr>
          <w:rFonts w:asciiTheme="minorHAnsi" w:hAnsiTheme="minorHAnsi"/>
          <w:sz w:val="16"/>
        </w:rPr>
        <w:t xml:space="preserve">Russia's </w:t>
      </w:r>
      <w:proofErr w:type="spellStart"/>
      <w:r w:rsidRPr="00000D8A">
        <w:rPr>
          <w:rStyle w:val="StyleUnderline"/>
          <w:rFonts w:asciiTheme="minorHAnsi" w:hAnsiTheme="minorHAnsi"/>
        </w:rPr>
        <w:t>Richag</w:t>
      </w:r>
      <w:proofErr w:type="spellEnd"/>
      <w:r w:rsidRPr="00000D8A">
        <w:rPr>
          <w:rStyle w:val="StyleUnderline"/>
          <w:rFonts w:asciiTheme="minorHAnsi" w:hAnsiTheme="minorHAnsi"/>
        </w:rPr>
        <w:t xml:space="preserve">-AV radar jamming system fits on helicopters, ships and other military equipment and is reportedly </w:t>
      </w:r>
      <w:r w:rsidRPr="00000D8A">
        <w:rPr>
          <w:rStyle w:val="StyleUnderline"/>
          <w:rFonts w:asciiTheme="minorHAnsi" w:hAnsiTheme="minorHAnsi"/>
          <w:highlight w:val="cyan"/>
        </w:rPr>
        <w:t>capable of jamming an adversary’s advanced weapons systems as far as several hundred kilometers away</w:t>
      </w:r>
      <w:r w:rsidRPr="00000D8A">
        <w:rPr>
          <w:rStyle w:val="StyleUnderline"/>
          <w:rFonts w:asciiTheme="minorHAnsi" w:hAnsiTheme="minorHAnsi"/>
        </w:rPr>
        <w:t xml:space="preserve">. </w:t>
      </w:r>
      <w:r w:rsidRPr="00000D8A">
        <w:rPr>
          <w:rFonts w:asciiTheme="minorHAnsi" w:hAnsiTheme="minorHAnsi"/>
          <w:sz w:val="16"/>
        </w:rPr>
        <w:t xml:space="preserve">Russia is also </w:t>
      </w:r>
      <w:r w:rsidRPr="00000D8A">
        <w:rPr>
          <w:rStyle w:val="StyleUnderline"/>
          <w:rFonts w:asciiTheme="minorHAnsi" w:hAnsiTheme="minorHAnsi"/>
        </w:rPr>
        <w:t xml:space="preserve">developing a new electronic warfare system </w:t>
      </w:r>
      <w:r w:rsidRPr="00000D8A">
        <w:rPr>
          <w:rStyle w:val="StyleUnderline"/>
          <w:rFonts w:asciiTheme="minorHAnsi" w:hAnsiTheme="minorHAnsi"/>
          <w:highlight w:val="cyan"/>
        </w:rPr>
        <w:t>which</w:t>
      </w:r>
      <w:r w:rsidRPr="00000D8A">
        <w:rPr>
          <w:rStyle w:val="StyleUnderline"/>
          <w:rFonts w:asciiTheme="minorHAnsi" w:hAnsiTheme="minorHAnsi"/>
        </w:rPr>
        <w:t xml:space="preserve"> it claims </w:t>
      </w:r>
      <w:r w:rsidRPr="00000D8A">
        <w:rPr>
          <w:rStyle w:val="StyleUnderline"/>
          <w:rFonts w:asciiTheme="minorHAnsi" w:hAnsiTheme="minorHAnsi"/>
          <w:highlight w:val="cyan"/>
        </w:rPr>
        <w:t>could disable American cruise missiles</w:t>
      </w:r>
      <w:r w:rsidRPr="00000D8A">
        <w:rPr>
          <w:rStyle w:val="StyleUnderline"/>
          <w:rFonts w:asciiTheme="minorHAnsi" w:hAnsiTheme="minorHAnsi"/>
        </w:rPr>
        <w:t xml:space="preserve"> and other advanced precision guided weaponry employed by the United States’ Military. </w:t>
      </w:r>
      <w:r w:rsidRPr="00000D8A">
        <w:rPr>
          <w:rFonts w:asciiTheme="minorHAnsi" w:hAnsiTheme="minorHAnsi"/>
          <w:sz w:val="16"/>
        </w:rPr>
        <w:t xml:space="preserve">Russia’s advanced electronic warfare capabilities elucidates a broader point. </w:t>
      </w:r>
      <w:r w:rsidRPr="00000D8A">
        <w:rPr>
          <w:rStyle w:val="StyleUnderline"/>
          <w:rFonts w:asciiTheme="minorHAnsi" w:hAnsiTheme="minorHAnsi"/>
          <w:highlight w:val="cyan"/>
        </w:rPr>
        <w:t>The US Military’s superiority depends on advanced</w:t>
      </w:r>
      <w:r w:rsidRPr="00000D8A">
        <w:rPr>
          <w:rStyle w:val="StyleUnderline"/>
          <w:rFonts w:asciiTheme="minorHAnsi" w:hAnsiTheme="minorHAnsi"/>
        </w:rPr>
        <w:t xml:space="preserve"> communications and </w:t>
      </w:r>
      <w:r w:rsidRPr="00000D8A">
        <w:rPr>
          <w:rStyle w:val="StyleUnderline"/>
          <w:rFonts w:asciiTheme="minorHAnsi" w:hAnsiTheme="minorHAnsi"/>
          <w:highlight w:val="cyan"/>
        </w:rPr>
        <w:t>electronics, yet these expensive advanced systems are highly susceptible to the Russian’ advanced jamming abilities.</w:t>
      </w:r>
      <w:r w:rsidRPr="00000D8A">
        <w:rPr>
          <w:rStyle w:val="StyleUnderline"/>
          <w:rFonts w:asciiTheme="minorHAnsi" w:hAnsiTheme="minorHAnsi"/>
        </w:rPr>
        <w:t xml:space="preserve"> </w:t>
      </w:r>
      <w:r w:rsidRPr="00000D8A">
        <w:rPr>
          <w:rFonts w:asciiTheme="minorHAnsi" w:hAnsiTheme="minorHAnsi"/>
          <w:sz w:val="16"/>
        </w:rPr>
        <w:t xml:space="preserve">These systems are also much less expensive to produce than many of the advanced weapons deployed by the United States. For example, a single </w:t>
      </w:r>
      <w:proofErr w:type="spellStart"/>
      <w:r w:rsidRPr="00000D8A">
        <w:rPr>
          <w:rFonts w:asciiTheme="minorHAnsi" w:hAnsiTheme="minorHAnsi"/>
          <w:sz w:val="16"/>
        </w:rPr>
        <w:t>Richag</w:t>
      </w:r>
      <w:proofErr w:type="spellEnd"/>
      <w:r w:rsidRPr="00000D8A">
        <w:rPr>
          <w:rFonts w:asciiTheme="minorHAnsi" w:hAnsiTheme="minorHAnsi"/>
          <w:sz w:val="16"/>
        </w:rPr>
        <w:t xml:space="preserve">-AV radar system costs only $10 million – expensive in absolute terms but a cheap asymmetrical capability in relative terms. While the commander of U.S. Army units in Europe, Lt. General Ben Hodges, calls Russia’s electronic warfare capabilities “eye-watering,” </w:t>
      </w:r>
      <w:r w:rsidRPr="00000D8A">
        <w:rPr>
          <w:rStyle w:val="StyleUnderline"/>
          <w:rFonts w:asciiTheme="minorHAnsi" w:hAnsiTheme="minorHAnsi"/>
        </w:rPr>
        <w:t>Russia’s cyber warfare capabilities are the Kremlin’s ultimate asymmetric tool</w:t>
      </w:r>
      <w:r w:rsidRPr="00000D8A">
        <w:rPr>
          <w:rFonts w:asciiTheme="minorHAnsi" w:hAnsiTheme="minorHAnsi"/>
          <w:sz w:val="16"/>
        </w:rPr>
        <w:t xml:space="preserve">. While Chinese hackers receive the majority of attention, the United States’ Director of National Intelligence James Clapper believes </w:t>
      </w:r>
      <w:r w:rsidRPr="00000D8A">
        <w:rPr>
          <w:rStyle w:val="StyleUnderline"/>
          <w:rFonts w:asciiTheme="minorHAnsi" w:hAnsiTheme="minorHAnsi"/>
        </w:rPr>
        <w:t>Russia’s cyber threat exceeds the Chinese one</w:t>
      </w:r>
      <w:r w:rsidRPr="00000D8A">
        <w:rPr>
          <w:rFonts w:asciiTheme="minorHAnsi" w:hAnsiTheme="minorHAnsi"/>
          <w:sz w:val="16"/>
        </w:rPr>
        <w:t xml:space="preserve">, using stealthier and more advanced cyberattack methods. The Russian military recently established a dedicated cyber command in preparation for a future conflict, and reportedly hacked both the State Department and the White House. Although the Russian cyber penetration explored only unclassified portions of the White House network, the attackers were still able to gain access to the President’s daily schedule. Moreover, this represents just the tip of the iceberg. Far more worryingly, Russian hackers have also been actively exploring the United States’ infrastructure vulnerabilities. In recent Congressional testimony, Clapper revealed that </w:t>
      </w:r>
      <w:r w:rsidRPr="00000D8A">
        <w:rPr>
          <w:rStyle w:val="StyleUnderline"/>
          <w:rFonts w:asciiTheme="minorHAnsi" w:hAnsiTheme="minorHAnsi"/>
        </w:rPr>
        <w:t xml:space="preserve">Russian hackers had successfully penetrated the industrial control systems which monitor and access critical U.S. infrastructure such as water and energy systems. </w:t>
      </w:r>
      <w:r w:rsidRPr="00000D8A">
        <w:rPr>
          <w:rFonts w:asciiTheme="minorHAnsi" w:hAnsiTheme="minorHAnsi"/>
          <w:sz w:val="16"/>
        </w:rPr>
        <w:t xml:space="preserve">By remotely accessing these systems, hackers could theoretically take down the United States’ power grid. This is not solely an American problem. A 2014 report from leading cybersecurity firm Symantec reveals that European infrastructure sits squarely in the crosshairs of Russian cyber hackers as well. The attackers, dubbed Dragonfly by Symantec researchers, penetrated major energy firms in such sectors as electricity generation, pipeline operators and energy industry industrial equipment providers. Only 24 percent of the attacks struck the United States, with the remainder occurring largely in Spain, France, Italy, Germany, Turkey, Poland and Romania. According to Symantec, if the attackers “had used the sabotage capabilities open to them, (they) could have caused damage or disruption to energy supplies in affected countries.” Translation – the European grid is vulnerable as well. Those doubting the serious threat posed by Russia’s cyberattack capabilities need only look at last month’s unprecedented attack that took down Ukraine's </w:t>
      </w:r>
      <w:proofErr w:type="spellStart"/>
      <w:r w:rsidRPr="00000D8A">
        <w:rPr>
          <w:rFonts w:asciiTheme="minorHAnsi" w:hAnsiTheme="minorHAnsi"/>
          <w:sz w:val="16"/>
        </w:rPr>
        <w:t>Prykarpattyaoblenergo</w:t>
      </w:r>
      <w:proofErr w:type="spellEnd"/>
      <w:r w:rsidRPr="00000D8A">
        <w:rPr>
          <w:rFonts w:asciiTheme="minorHAnsi" w:hAnsiTheme="minorHAnsi"/>
          <w:sz w:val="16"/>
        </w:rPr>
        <w:t xml:space="preserve"> power grid for approximately six hours. Analysts from the American cyber intelligence firm </w:t>
      </w:r>
      <w:proofErr w:type="spellStart"/>
      <w:r w:rsidRPr="00000D8A">
        <w:rPr>
          <w:rFonts w:asciiTheme="minorHAnsi" w:hAnsiTheme="minorHAnsi"/>
          <w:sz w:val="16"/>
        </w:rPr>
        <w:t>iSight</w:t>
      </w:r>
      <w:proofErr w:type="spellEnd"/>
      <w:r w:rsidRPr="00000D8A">
        <w:rPr>
          <w:rFonts w:asciiTheme="minorHAnsi" w:hAnsiTheme="minorHAnsi"/>
          <w:sz w:val="16"/>
        </w:rPr>
        <w:t xml:space="preserve"> Partners attributed the attack to the Russian hacking group ‘Sandworm’. While it’s unclear whether Sandworm is working directly for the Russian government, </w:t>
      </w:r>
      <w:proofErr w:type="spellStart"/>
      <w:r w:rsidRPr="00000D8A">
        <w:rPr>
          <w:rFonts w:asciiTheme="minorHAnsi" w:hAnsiTheme="minorHAnsi"/>
          <w:sz w:val="16"/>
        </w:rPr>
        <w:t>iSight's</w:t>
      </w:r>
      <w:proofErr w:type="spellEnd"/>
      <w:r w:rsidRPr="00000D8A">
        <w:rPr>
          <w:rFonts w:asciiTheme="minorHAnsi" w:hAnsiTheme="minorHAnsi"/>
          <w:sz w:val="16"/>
        </w:rPr>
        <w:t xml:space="preserve"> director of espionage analysis, John </w:t>
      </w:r>
      <w:proofErr w:type="spellStart"/>
      <w:r w:rsidRPr="00000D8A">
        <w:rPr>
          <w:rFonts w:asciiTheme="minorHAnsi" w:hAnsiTheme="minorHAnsi"/>
          <w:sz w:val="16"/>
        </w:rPr>
        <w:t>Hultquist</w:t>
      </w:r>
      <w:proofErr w:type="spellEnd"/>
      <w:r w:rsidRPr="00000D8A">
        <w:rPr>
          <w:rFonts w:asciiTheme="minorHAnsi" w:hAnsiTheme="minorHAnsi"/>
          <w:sz w:val="16"/>
        </w:rPr>
        <w:t xml:space="preserve">, says at a minimum “it is a Russian actor operating with alignment to the interest of the state." Aside from the technical sophistication of these attacks, what’s also troubling is that they cannot be easily traced back to their exact origin. According to Admiral Michael Rogers, head of the United States’ National Security Agency, these penetrations are not always executed by governments, and sophisticated Russian cyber gangs are used to "obscure, if you will, their (nation-states) finger prints." The ability to obscure an attack’s origin, in turn, raises doubts about when there should be a government-to-government response – perhaps even of a kinetic variety – or whether it should be treated as a civilian domestic issue. If this sounds suspiciously like the “plausible deniability” approach behind Russia’s now widely discussed “hybrid warfare”, that’s because it is. Needless to say, Russia is not the only country with advanced cyber capabilities. The United States military also established its own cyber command, and – as the </w:t>
      </w:r>
      <w:proofErr w:type="spellStart"/>
      <w:r w:rsidRPr="00000D8A">
        <w:rPr>
          <w:rFonts w:asciiTheme="minorHAnsi" w:hAnsiTheme="minorHAnsi"/>
          <w:sz w:val="16"/>
        </w:rPr>
        <w:t>Stuxnet</w:t>
      </w:r>
      <w:proofErr w:type="spellEnd"/>
      <w:r w:rsidRPr="00000D8A">
        <w:rPr>
          <w:rFonts w:asciiTheme="minorHAnsi" w:hAnsiTheme="minorHAnsi"/>
          <w:sz w:val="16"/>
        </w:rPr>
        <w:t xml:space="preserve"> attack which disabled Iranian nuclear centrifuges demonstrated – sophisticated Western </w:t>
      </w:r>
      <w:proofErr w:type="spellStart"/>
      <w:r w:rsidRPr="00000D8A">
        <w:rPr>
          <w:rFonts w:asciiTheme="minorHAnsi" w:hAnsiTheme="minorHAnsi"/>
          <w:sz w:val="16"/>
        </w:rPr>
        <w:t>cyber attack</w:t>
      </w:r>
      <w:proofErr w:type="spellEnd"/>
      <w:r w:rsidRPr="00000D8A">
        <w:rPr>
          <w:rFonts w:asciiTheme="minorHAnsi" w:hAnsiTheme="minorHAnsi"/>
          <w:sz w:val="16"/>
        </w:rPr>
        <w:t xml:space="preserve"> capabilities exist as well. Likewise, in a real conflict, NATO would surely deploy electronic counter </w:t>
      </w:r>
      <w:proofErr w:type="spellStart"/>
      <w:r w:rsidRPr="00000D8A">
        <w:rPr>
          <w:rFonts w:asciiTheme="minorHAnsi" w:hAnsiTheme="minorHAnsi"/>
          <w:sz w:val="16"/>
        </w:rPr>
        <w:t>counter</w:t>
      </w:r>
      <w:proofErr w:type="spellEnd"/>
      <w:r w:rsidRPr="00000D8A">
        <w:rPr>
          <w:rFonts w:asciiTheme="minorHAnsi" w:hAnsiTheme="minorHAnsi"/>
          <w:sz w:val="16"/>
        </w:rPr>
        <w:t xml:space="preserve"> measures (ECCM) against Russian electronic warfare systems such as the </w:t>
      </w:r>
      <w:proofErr w:type="spellStart"/>
      <w:r w:rsidRPr="00000D8A">
        <w:rPr>
          <w:rFonts w:asciiTheme="minorHAnsi" w:hAnsiTheme="minorHAnsi"/>
          <w:sz w:val="16"/>
        </w:rPr>
        <w:t>Khibin</w:t>
      </w:r>
      <w:proofErr w:type="spellEnd"/>
      <w:r w:rsidRPr="00000D8A">
        <w:rPr>
          <w:rFonts w:asciiTheme="minorHAnsi" w:hAnsiTheme="minorHAnsi"/>
          <w:sz w:val="16"/>
        </w:rPr>
        <w:t xml:space="preserve"> or </w:t>
      </w:r>
      <w:proofErr w:type="spellStart"/>
      <w:r w:rsidRPr="00000D8A">
        <w:rPr>
          <w:rFonts w:asciiTheme="minorHAnsi" w:hAnsiTheme="minorHAnsi"/>
          <w:sz w:val="16"/>
        </w:rPr>
        <w:t>Richag</w:t>
      </w:r>
      <w:proofErr w:type="spellEnd"/>
      <w:r w:rsidRPr="00000D8A">
        <w:rPr>
          <w:rFonts w:asciiTheme="minorHAnsi" w:hAnsiTheme="minorHAnsi"/>
          <w:sz w:val="16"/>
        </w:rPr>
        <w:t xml:space="preserve">-AV. Most importantly, none of this means the West should assume a war with Russia is inevitable. It’s not – and concerted diplomacy must always seek to avert such a catastrophic scenario. Nevertheless, there are a number of things the West should do immediately. First, when it comes to electronic warfare, NATO – especially </w:t>
      </w:r>
      <w:r w:rsidRPr="00000D8A">
        <w:rPr>
          <w:rStyle w:val="StyleUnderline"/>
          <w:rFonts w:asciiTheme="minorHAnsi" w:hAnsiTheme="minorHAnsi"/>
        </w:rPr>
        <w:t>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tates –</w:t>
      </w:r>
      <w:r w:rsidRPr="00000D8A">
        <w:rPr>
          <w:rStyle w:val="StyleUnderline"/>
          <w:rFonts w:asciiTheme="minorHAnsi" w:hAnsiTheme="minorHAnsi"/>
        </w:rPr>
        <w:t>remains horribly under-resourced,</w:t>
      </w:r>
      <w:r w:rsidRPr="00000D8A">
        <w:rPr>
          <w:rFonts w:asciiTheme="minorHAnsi" w:hAnsiTheme="minorHAnsi"/>
          <w:sz w:val="16"/>
        </w:rPr>
        <w:t xml:space="preserve"> </w:t>
      </w:r>
      <w:r w:rsidRPr="00000D8A">
        <w:rPr>
          <w:rStyle w:val="StyleUnderline"/>
          <w:rFonts w:asciiTheme="minorHAnsi" w:hAnsiTheme="minorHAnsi"/>
        </w:rPr>
        <w:t>with</w:t>
      </w:r>
      <w:r w:rsidRPr="00000D8A">
        <w:rPr>
          <w:rFonts w:asciiTheme="minorHAnsi" w:hAnsiTheme="minorHAnsi"/>
          <w:sz w:val="16"/>
        </w:rPr>
        <w:t xml:space="preserve"> a grand total of </w:t>
      </w:r>
      <w:r w:rsidRPr="00000D8A">
        <w:rPr>
          <w:rStyle w:val="StyleUnderline"/>
          <w:rFonts w:asciiTheme="minorHAnsi" w:hAnsiTheme="minorHAnsi"/>
        </w:rPr>
        <w:t xml:space="preserve">only 813 troops committed to this mission. </w:t>
      </w:r>
      <w:r w:rsidRPr="00000D8A">
        <w:rPr>
          <w:rStyle w:val="StyleUnderline"/>
          <w:rFonts w:asciiTheme="minorHAnsi" w:hAnsiTheme="minorHAnsi"/>
          <w:highlight w:val="cyan"/>
        </w:rPr>
        <w:t>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w:t>
      </w:r>
      <w:r w:rsidRPr="00000D8A">
        <w:rPr>
          <w:rStyle w:val="StyleUnderline"/>
          <w:rFonts w:asciiTheme="minorHAnsi" w:hAnsiTheme="minorHAnsi"/>
          <w:highlight w:val="cyan"/>
        </w:rPr>
        <w:t>can spend ten billion dollars on its</w:t>
      </w:r>
      <w:r w:rsidRPr="00000D8A">
        <w:rPr>
          <w:rFonts w:asciiTheme="minorHAnsi" w:hAnsiTheme="minorHAnsi"/>
          <w:sz w:val="16"/>
        </w:rPr>
        <w:t xml:space="preserve"> next generation </w:t>
      </w:r>
      <w:r w:rsidRPr="00000D8A">
        <w:rPr>
          <w:rStyle w:val="StyleUnderline"/>
          <w:rFonts w:asciiTheme="minorHAnsi" w:hAnsiTheme="minorHAnsi"/>
        </w:rPr>
        <w:t>aircraft carrier and</w:t>
      </w:r>
      <w:r w:rsidRPr="00000D8A">
        <w:rPr>
          <w:rFonts w:asciiTheme="minorHAnsi" w:hAnsiTheme="minorHAnsi"/>
          <w:sz w:val="16"/>
        </w:rPr>
        <w:t xml:space="preserve"> 500 billion dollars on the flawed </w:t>
      </w:r>
      <w:r w:rsidRPr="00000D8A">
        <w:rPr>
          <w:rStyle w:val="StyleUnderline"/>
          <w:rFonts w:asciiTheme="minorHAnsi" w:hAnsiTheme="minorHAnsi"/>
        </w:rPr>
        <w:t xml:space="preserve">F-35 </w:t>
      </w:r>
      <w:r w:rsidRPr="00000D8A">
        <w:rPr>
          <w:rStyle w:val="StyleUnderline"/>
          <w:rFonts w:asciiTheme="minorHAnsi" w:hAnsiTheme="minorHAnsi"/>
          <w:highlight w:val="cyan"/>
        </w:rPr>
        <w:t xml:space="preserve">fighter, but if these weapons’’ </w:t>
      </w:r>
      <w:r w:rsidRPr="00000D8A">
        <w:rPr>
          <w:rStyle w:val="StyleUnderline"/>
          <w:rFonts w:asciiTheme="minorHAnsi" w:hAnsiTheme="minorHAnsi"/>
          <w:highlight w:val="cyan"/>
        </w:rPr>
        <w:lastRenderedPageBreak/>
        <w:t>advanced electronics risk being disabled by an opponent’s weapons systems at a fraction of the cost, then Americans’ overall advantage in firepower is negated.</w:t>
      </w:r>
      <w:r w:rsidRPr="00000D8A">
        <w:rPr>
          <w:rStyle w:val="StyleUnderline"/>
          <w:rFonts w:asciiTheme="minorHAnsi" w:hAnsiTheme="minorHAnsi"/>
        </w:rPr>
        <w:t xml:space="preserve"> </w:t>
      </w:r>
      <w:r w:rsidRPr="00000D8A">
        <w:rPr>
          <w:rFonts w:asciiTheme="minorHAnsi" w:hAnsiTheme="minorHAnsi"/>
          <w:sz w:val="16"/>
        </w:rPr>
        <w:t>As Colonel Jeffrey Church, the U.S. Army’s chief of electronic warfare noted, Russia has “companies, they have battalions, they have brigades that are dedicated to the electronic warfare mission.” NATO should embark on a crash course to increase its own electronic warfare capabilities.</w:t>
      </w:r>
    </w:p>
    <w:p w:rsidR="006C3141" w:rsidRPr="00000D8A" w:rsidRDefault="006C3141" w:rsidP="006C3141">
      <w:pPr>
        <w:rPr>
          <w:rFonts w:asciiTheme="minorHAnsi" w:hAnsiTheme="minorHAnsi"/>
        </w:rPr>
      </w:pPr>
    </w:p>
    <w:p w:rsidR="006C3141" w:rsidRPr="00000D8A" w:rsidRDefault="006C3141" w:rsidP="006C3141">
      <w:pPr>
        <w:rPr>
          <w:rFonts w:asciiTheme="minorHAnsi" w:hAnsiTheme="minorHAnsi"/>
        </w:rPr>
      </w:pPr>
    </w:p>
    <w:p w:rsidR="006C3141" w:rsidRPr="00000D8A" w:rsidRDefault="006C3141" w:rsidP="006C3141">
      <w:pPr>
        <w:rPr>
          <w:rFonts w:asciiTheme="minorHAnsi" w:hAnsiTheme="minorHAnsi"/>
        </w:rPr>
      </w:pPr>
    </w:p>
    <w:p w:rsidR="006C3141" w:rsidRPr="00000D8A" w:rsidRDefault="006C3141" w:rsidP="006C3141">
      <w:pPr>
        <w:pStyle w:val="Heading4"/>
        <w:rPr>
          <w:rFonts w:asciiTheme="minorHAnsi" w:hAnsiTheme="minorHAnsi"/>
        </w:rPr>
      </w:pPr>
      <w:r w:rsidRPr="00000D8A">
        <w:rPr>
          <w:rFonts w:asciiTheme="minorHAnsi" w:hAnsiTheme="minorHAnsi"/>
        </w:rPr>
        <w:t>Ineffective Electronic warfare undermines individual troops deployments</w:t>
      </w:r>
    </w:p>
    <w:p w:rsidR="006C3141" w:rsidRPr="00000D8A" w:rsidRDefault="006C3141" w:rsidP="006C3141">
      <w:pPr>
        <w:rPr>
          <w:rFonts w:asciiTheme="minorHAnsi" w:hAnsiTheme="minorHAnsi"/>
        </w:rPr>
      </w:pPr>
      <w:proofErr w:type="spellStart"/>
      <w:r w:rsidRPr="00000D8A">
        <w:rPr>
          <w:rStyle w:val="Style13ptBold"/>
          <w:rFonts w:asciiTheme="minorHAnsi" w:hAnsiTheme="minorHAnsi"/>
        </w:rPr>
        <w:t>Freedberg</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szCs w:val="16"/>
        </w:rPr>
        <w:t xml:space="preserve">[Sydney, investigative reporter at The E.W. Scripps Co, “Army Electronic Warfare Investment Lags Russian Threat”, Breaking Defense, March 21 2016, </w:t>
      </w:r>
      <w:hyperlink r:id="rId68" w:history="1">
        <w:r w:rsidRPr="00000D8A">
          <w:rPr>
            <w:rStyle w:val="Hyperlink"/>
            <w:rFonts w:asciiTheme="minorHAnsi" w:hAnsiTheme="minorHAnsi"/>
            <w:sz w:val="16"/>
            <w:szCs w:val="16"/>
          </w:rPr>
          <w:t>http://breakingdefense.com/2016/03/army-electronic-warfare-investment-lags-rhetoric-russians/</w:t>
        </w:r>
      </w:hyperlink>
      <w:r w:rsidRPr="00000D8A">
        <w:rPr>
          <w:rFonts w:asciiTheme="minorHAnsi" w:hAnsiTheme="minorHAnsi"/>
          <w:sz w:val="16"/>
          <w:szCs w:val="16"/>
        </w:rPr>
        <w:t>] AW *EW=Electronic Warfare</w:t>
      </w:r>
    </w:p>
    <w:p w:rsidR="006C3141" w:rsidRPr="00000D8A" w:rsidRDefault="006C3141" w:rsidP="006C3141">
      <w:pPr>
        <w:rPr>
          <w:rFonts w:asciiTheme="minorHAnsi" w:hAnsiTheme="minorHAnsi"/>
          <w:sz w:val="16"/>
        </w:rPr>
      </w:pPr>
      <w:r w:rsidRPr="00000D8A">
        <w:rPr>
          <w:rFonts w:asciiTheme="minorHAnsi" w:hAnsiTheme="minorHAnsi"/>
          <w:sz w:val="16"/>
        </w:rPr>
        <w:t xml:space="preserve">There is a great disconnect in the Department of Defense. Leaders at the highest levels realize </w:t>
      </w:r>
      <w:r w:rsidRPr="00000D8A">
        <w:rPr>
          <w:rStyle w:val="StyleUnderline"/>
          <w:rFonts w:asciiTheme="minorHAnsi" w:hAnsiTheme="minorHAnsi"/>
          <w:highlight w:val="cyan"/>
        </w:rPr>
        <w:t>we are falling behind</w:t>
      </w:r>
      <w:r w:rsidRPr="00000D8A">
        <w:rPr>
          <w:rFonts w:asciiTheme="minorHAnsi" w:hAnsiTheme="minorHAnsi"/>
          <w:sz w:val="16"/>
        </w:rPr>
        <w:t xml:space="preserve"> — or have already fallen behind — </w:t>
      </w:r>
      <w:r w:rsidRPr="00000D8A">
        <w:rPr>
          <w:rStyle w:val="StyleUnderline"/>
          <w:rFonts w:asciiTheme="minorHAnsi" w:hAnsiTheme="minorHAnsi"/>
          <w:highlight w:val="cyan"/>
        </w:rPr>
        <w:t>Russia and China in electronic warfare</w:t>
      </w:r>
      <w:r w:rsidRPr="00000D8A">
        <w:rPr>
          <w:rStyle w:val="StyleUnderline"/>
          <w:rFonts w:asciiTheme="minorHAnsi" w:hAnsiTheme="minorHAnsi"/>
        </w:rPr>
        <w:t xml:space="preserve">, the invisible battle of detecting and disrupting the radar and radio transmissions on which a modern military depends. </w:t>
      </w:r>
      <w:r w:rsidRPr="00000D8A">
        <w:rPr>
          <w:rStyle w:val="StyleUnderline"/>
          <w:rFonts w:asciiTheme="minorHAnsi" w:hAnsiTheme="minorHAnsi"/>
          <w:highlight w:val="cyan"/>
        </w:rPr>
        <w:t>Even in the traditionally lower-tech world of land warfare</w:t>
      </w:r>
      <w:r w:rsidRPr="00000D8A">
        <w:rPr>
          <w:rStyle w:val="StyleUnderline"/>
          <w:rFonts w:asciiTheme="minorHAnsi" w:hAnsiTheme="minorHAnsi"/>
        </w:rPr>
        <w:t>,</w:t>
      </w:r>
      <w:r w:rsidRPr="00000D8A">
        <w:rPr>
          <w:rFonts w:asciiTheme="minorHAnsi" w:hAnsiTheme="minorHAnsi"/>
          <w:sz w:val="16"/>
        </w:rPr>
        <w:t xml:space="preserve"> Deputy Defense Secretary Bob </w:t>
      </w:r>
      <w:r w:rsidRPr="00000D8A">
        <w:rPr>
          <w:rStyle w:val="StyleUnderline"/>
          <w:rFonts w:asciiTheme="minorHAnsi" w:hAnsiTheme="minorHAnsi"/>
        </w:rPr>
        <w:t xml:space="preserve">Work told me </w:t>
      </w:r>
      <w:r w:rsidRPr="00000D8A">
        <w:rPr>
          <w:rStyle w:val="StyleUnderline"/>
          <w:rFonts w:asciiTheme="minorHAnsi" w:hAnsiTheme="minorHAnsi"/>
          <w:highlight w:val="cyan"/>
        </w:rPr>
        <w:t>EW was a pillar of the future Army,</w:t>
      </w:r>
      <w:r w:rsidRPr="00000D8A">
        <w:rPr>
          <w:rStyle w:val="StyleUnderline"/>
          <w:rFonts w:asciiTheme="minorHAnsi" w:hAnsiTheme="minorHAnsi"/>
        </w:rPr>
        <w:t xml:space="preserve"> alongside the new domain of cyber and the traditional arts of fire and maneuver. </w:t>
      </w:r>
      <w:r w:rsidRPr="00000D8A">
        <w:rPr>
          <w:rFonts w:asciiTheme="minorHAnsi" w:hAnsiTheme="minorHAnsi"/>
          <w:sz w:val="16"/>
        </w:rPr>
        <w:t xml:space="preserve">Yet </w:t>
      </w:r>
      <w:r w:rsidRPr="00000D8A">
        <w:rPr>
          <w:rStyle w:val="StyleUnderline"/>
          <w:rFonts w:asciiTheme="minorHAnsi" w:hAnsiTheme="minorHAnsi"/>
          <w:highlight w:val="cyan"/>
        </w:rPr>
        <w:t>the US Army</w:t>
      </w:r>
      <w:r w:rsidRPr="00000D8A">
        <w:rPr>
          <w:rFonts w:asciiTheme="minorHAnsi" w:hAnsiTheme="minorHAnsi"/>
          <w:sz w:val="16"/>
        </w:rPr>
        <w:t xml:space="preserve">, the largest armed service, </w:t>
      </w:r>
      <w:r w:rsidRPr="00000D8A">
        <w:rPr>
          <w:rStyle w:val="StyleUnderline"/>
          <w:rFonts w:asciiTheme="minorHAnsi" w:hAnsiTheme="minorHAnsi"/>
          <w:highlight w:val="cyan"/>
        </w:rPr>
        <w:t>has few EW sensors</w:t>
      </w:r>
      <w:r w:rsidRPr="00000D8A">
        <w:rPr>
          <w:rStyle w:val="StyleUnderline"/>
          <w:rFonts w:asciiTheme="minorHAnsi" w:hAnsiTheme="minorHAnsi"/>
        </w:rPr>
        <w:t xml:space="preserve">, no long-range jammers, </w:t>
      </w:r>
      <w:r w:rsidRPr="00000D8A">
        <w:rPr>
          <w:rStyle w:val="StyleUnderline"/>
          <w:rFonts w:asciiTheme="minorHAnsi" w:hAnsiTheme="minorHAnsi"/>
          <w:highlight w:val="cyan"/>
        </w:rPr>
        <w:t xml:space="preserve">and </w:t>
      </w:r>
      <w:r w:rsidRPr="00000D8A">
        <w:rPr>
          <w:rStyle w:val="StyleUnderline"/>
          <w:rFonts w:asciiTheme="minorHAnsi" w:hAnsiTheme="minorHAnsi"/>
        </w:rPr>
        <w:t xml:space="preserve">no funded </w:t>
      </w:r>
      <w:r w:rsidRPr="00000D8A">
        <w:rPr>
          <w:rStyle w:val="StyleUnderline"/>
          <w:rFonts w:asciiTheme="minorHAnsi" w:hAnsiTheme="minorHAnsi"/>
          <w:highlight w:val="cyan"/>
        </w:rPr>
        <w:t>plan to field them</w:t>
      </w:r>
      <w:r w:rsidRPr="00000D8A">
        <w:rPr>
          <w:rFonts w:asciiTheme="minorHAnsi" w:hAnsiTheme="minorHAnsi"/>
          <w:sz w:val="16"/>
        </w:rPr>
        <w:t xml:space="preserve"> before 2023. While Army leaders now acknowledge the importance of EW, and units are training harder on how to operate when the enemy is jamming them, </w:t>
      </w:r>
      <w:r w:rsidRPr="00000D8A">
        <w:rPr>
          <w:rStyle w:val="StyleUnderline"/>
          <w:rFonts w:asciiTheme="minorHAnsi" w:hAnsiTheme="minorHAnsi"/>
        </w:rPr>
        <w:t xml:space="preserve">the service is investing very little in fighting back. </w:t>
      </w:r>
      <w:r w:rsidRPr="00000D8A">
        <w:rPr>
          <w:rFonts w:asciiTheme="minorHAnsi" w:hAnsiTheme="minorHAnsi"/>
          <w:sz w:val="16"/>
        </w:rPr>
        <w:t xml:space="preserve">It’s true that Army modernization is squeezed tight. But even in a diminished budget, </w:t>
      </w:r>
      <w:r w:rsidRPr="00000D8A">
        <w:rPr>
          <w:rStyle w:val="StyleUnderline"/>
          <w:rFonts w:asciiTheme="minorHAnsi" w:hAnsiTheme="minorHAnsi"/>
        </w:rPr>
        <w:t xml:space="preserve">Army EW investment is a rounding error. </w:t>
      </w:r>
      <w:r w:rsidRPr="00000D8A">
        <w:rPr>
          <w:rStyle w:val="StyleUnderline"/>
          <w:rFonts w:asciiTheme="minorHAnsi" w:hAnsiTheme="minorHAnsi"/>
          <w:highlight w:val="cyan"/>
        </w:rPr>
        <w:t>Out of $17.6 billion in procurement</w:t>
      </w:r>
      <w:r w:rsidRPr="00000D8A">
        <w:rPr>
          <w:rStyle w:val="StyleUnderline"/>
          <w:rFonts w:asciiTheme="minorHAnsi" w:hAnsiTheme="minorHAnsi"/>
        </w:rPr>
        <w:t xml:space="preserve"> requested for 2017, </w:t>
      </w:r>
      <w:r w:rsidRPr="00000D8A">
        <w:rPr>
          <w:rStyle w:val="StyleUnderline"/>
          <w:rFonts w:asciiTheme="minorHAnsi" w:hAnsiTheme="minorHAnsi"/>
          <w:highlight w:val="cyan"/>
        </w:rPr>
        <w:t>just 0.8 percent</w:t>
      </w:r>
      <w:r w:rsidRPr="00000D8A">
        <w:rPr>
          <w:rFonts w:asciiTheme="minorHAnsi" w:hAnsiTheme="minorHAnsi"/>
          <w:sz w:val="16"/>
        </w:rPr>
        <w:t xml:space="preserve"> — $142 million — </w:t>
      </w:r>
      <w:r w:rsidRPr="00000D8A">
        <w:rPr>
          <w:rStyle w:val="StyleUnderline"/>
          <w:rFonts w:asciiTheme="minorHAnsi" w:hAnsiTheme="minorHAnsi"/>
          <w:highlight w:val="cyan"/>
        </w:rPr>
        <w:t>is listed under “electronic warfare</w:t>
      </w:r>
      <w:r w:rsidRPr="00000D8A">
        <w:rPr>
          <w:rFonts w:asciiTheme="minorHAnsi" w:hAnsiTheme="minorHAnsi"/>
          <w:sz w:val="16"/>
        </w:rPr>
        <w:t xml:space="preserve">,” very broadly defined: $99.9 million of that $142 goes to specialized radars to detect incoming mortar fire, which isn’t really EW. Out of a $7.6 billion 2017 request for Research, Development, Testing, &amp; Evaluation (RDT&amp;E), just 1.6 percent — $118 million — is EW-related. These numbers, small as they are, are actually up from prior years. Not reflected in these figures is recent infusion of $50 million to accelerate the Army jammer program — by all of three months. So while the </w:t>
      </w:r>
      <w:r w:rsidRPr="00000D8A">
        <w:rPr>
          <w:rStyle w:val="StyleUnderline"/>
          <w:rFonts w:asciiTheme="minorHAnsi" w:hAnsiTheme="minorHAnsi"/>
        </w:rPr>
        <w:t>Army’s 2017 budget</w:t>
      </w:r>
      <w:r w:rsidRPr="00000D8A">
        <w:rPr>
          <w:rFonts w:asciiTheme="minorHAnsi" w:hAnsiTheme="minorHAnsi"/>
          <w:sz w:val="16"/>
        </w:rPr>
        <w:t xml:space="preserve"> request makes many much-needed investments in other areas, said analyst Jim McAleese, it still </w:t>
      </w:r>
      <w:r w:rsidRPr="00000D8A">
        <w:rPr>
          <w:rStyle w:val="StyleUnderline"/>
          <w:rFonts w:asciiTheme="minorHAnsi" w:hAnsiTheme="minorHAnsi"/>
        </w:rPr>
        <w:t xml:space="preserve">shortchanges electronic warfare. </w:t>
      </w:r>
      <w:r w:rsidRPr="00000D8A">
        <w:rPr>
          <w:rFonts w:asciiTheme="minorHAnsi" w:hAnsiTheme="minorHAnsi"/>
          <w:sz w:val="16"/>
        </w:rPr>
        <w:t xml:space="preserve">“I can see cyber money. I can see Active Protection Systems money. I can see aircraft survivability money,” McAleese said at last week’s Association of the US Army conference in Huntsville, Ala. “The only place that I would tell you, sir, that there’s probably a weakness in the budget that I can see the Army spends very, very little on EW.” </w:t>
      </w:r>
      <w:r w:rsidRPr="00000D8A">
        <w:rPr>
          <w:rStyle w:val="StyleUnderline"/>
          <w:rFonts w:asciiTheme="minorHAnsi" w:hAnsiTheme="minorHAnsi"/>
        </w:rPr>
        <w:t>The lack of investment has real-world consequences</w:t>
      </w:r>
      <w:r w:rsidRPr="00000D8A">
        <w:rPr>
          <w:rFonts w:asciiTheme="minorHAnsi" w:hAnsiTheme="minorHAnsi"/>
          <w:sz w:val="16"/>
        </w:rPr>
        <w:t>. “</w:t>
      </w:r>
      <w:r w:rsidRPr="00000D8A">
        <w:rPr>
          <w:rStyle w:val="StyleUnderline"/>
          <w:rFonts w:asciiTheme="minorHAnsi" w:hAnsiTheme="minorHAnsi"/>
        </w:rPr>
        <w:t>Are we closing the gap</w:t>
      </w:r>
      <w:r w:rsidRPr="00000D8A">
        <w:rPr>
          <w:rFonts w:asciiTheme="minorHAnsi" w:hAnsiTheme="minorHAnsi"/>
          <w:sz w:val="16"/>
        </w:rPr>
        <w:t xml:space="preserve"> between Russian EW capability and US Army EW capability? </w:t>
      </w:r>
      <w:r w:rsidRPr="00000D8A">
        <w:rPr>
          <w:rStyle w:val="StyleUnderline"/>
          <w:rFonts w:asciiTheme="minorHAnsi" w:hAnsiTheme="minorHAnsi"/>
        </w:rPr>
        <w:t>Right now… no,”</w:t>
      </w:r>
      <w:r w:rsidRPr="00000D8A">
        <w:rPr>
          <w:rFonts w:asciiTheme="minorHAnsi" w:hAnsiTheme="minorHAnsi"/>
          <w:sz w:val="16"/>
        </w:rPr>
        <w:t xml:space="preserve"> said Col. Jeffrey </w:t>
      </w:r>
      <w:proofErr w:type="spellStart"/>
      <w:r w:rsidRPr="00000D8A">
        <w:rPr>
          <w:rFonts w:asciiTheme="minorHAnsi" w:hAnsiTheme="minorHAnsi"/>
          <w:sz w:val="16"/>
        </w:rPr>
        <w:t>Church</w:t>
      </w:r>
      <w:proofErr w:type="gramStart"/>
      <w:r w:rsidRPr="00000D8A">
        <w:rPr>
          <w:rFonts w:asciiTheme="minorHAnsi" w:hAnsiTheme="minorHAnsi"/>
          <w:sz w:val="16"/>
        </w:rPr>
        <w:t>,head</w:t>
      </w:r>
      <w:proofErr w:type="spellEnd"/>
      <w:proofErr w:type="gramEnd"/>
      <w:r w:rsidRPr="00000D8A">
        <w:rPr>
          <w:rFonts w:asciiTheme="minorHAnsi" w:hAnsiTheme="minorHAnsi"/>
          <w:sz w:val="16"/>
        </w:rPr>
        <w:t xml:space="preserve"> of electronic warfare on the Army’s Pentagon staff (section G-3/5/7). “</w:t>
      </w:r>
      <w:r w:rsidRPr="00000D8A">
        <w:rPr>
          <w:rStyle w:val="StyleUnderline"/>
          <w:rFonts w:asciiTheme="minorHAnsi" w:hAnsiTheme="minorHAnsi"/>
        </w:rPr>
        <w:t xml:space="preserve">The EW wall locker is still bare. </w:t>
      </w:r>
      <w:r w:rsidRPr="00000D8A">
        <w:rPr>
          <w:rStyle w:val="StyleUnderline"/>
          <w:rFonts w:asciiTheme="minorHAnsi" w:hAnsiTheme="minorHAnsi"/>
          <w:highlight w:val="cyan"/>
        </w:rPr>
        <w:t>The maneuver commander still does not have a tool at his disposal</w:t>
      </w:r>
      <w:r w:rsidRPr="00000D8A">
        <w:rPr>
          <w:rStyle w:val="StyleUnderline"/>
          <w:rFonts w:asciiTheme="minorHAnsi" w:hAnsiTheme="minorHAnsi"/>
        </w:rPr>
        <w:t xml:space="preserve"> that he owns and controls on a daily basis to conduct electronic warfare.” </w:t>
      </w:r>
      <w:r w:rsidRPr="00000D8A">
        <w:rPr>
          <w:rStyle w:val="StyleUnderline"/>
          <w:rFonts w:asciiTheme="minorHAnsi" w:hAnsiTheme="minorHAnsi"/>
          <w:highlight w:val="cyan"/>
        </w:rPr>
        <w:t>Meanwhile, the Russian army has fully equipped electronic warfare brigades</w:t>
      </w:r>
      <w:r w:rsidRPr="00000D8A">
        <w:rPr>
          <w:rFonts w:asciiTheme="minorHAnsi" w:hAnsiTheme="minorHAnsi"/>
          <w:sz w:val="16"/>
        </w:rPr>
        <w:t>, some of them at work in Ukraine with lethal effect. “</w:t>
      </w:r>
      <w:r w:rsidRPr="00000D8A">
        <w:rPr>
          <w:rStyle w:val="StyleUnderline"/>
          <w:rFonts w:asciiTheme="minorHAnsi" w:hAnsiTheme="minorHAnsi"/>
          <w:highlight w:val="cyan"/>
        </w:rPr>
        <w:t>At the tactical level, the small-unit level, the Russians</w:t>
      </w:r>
      <w:r w:rsidRPr="00000D8A">
        <w:rPr>
          <w:rStyle w:val="StyleUnderline"/>
          <w:rFonts w:asciiTheme="minorHAnsi" w:hAnsiTheme="minorHAnsi"/>
        </w:rPr>
        <w:t xml:space="preserve"> and the Chinese </w:t>
      </w:r>
      <w:r w:rsidRPr="00000D8A">
        <w:rPr>
          <w:rStyle w:val="StyleUnderline"/>
          <w:rFonts w:asciiTheme="minorHAnsi" w:hAnsiTheme="minorHAnsi"/>
          <w:highlight w:val="cyan"/>
        </w:rPr>
        <w:t>have a distinct advantage because they have deployed very capable electronic warfare tools</w:t>
      </w:r>
      <w:r w:rsidRPr="00000D8A">
        <w:rPr>
          <w:rFonts w:asciiTheme="minorHAnsi" w:hAnsiTheme="minorHAnsi"/>
          <w:sz w:val="16"/>
        </w:rPr>
        <w:t xml:space="preserve">,” said Gen. Paul </w:t>
      </w:r>
      <w:proofErr w:type="spellStart"/>
      <w:r w:rsidRPr="00000D8A">
        <w:rPr>
          <w:rFonts w:asciiTheme="minorHAnsi" w:hAnsiTheme="minorHAnsi"/>
          <w:sz w:val="16"/>
        </w:rPr>
        <w:t>Selva</w:t>
      </w:r>
      <w:proofErr w:type="spellEnd"/>
      <w:r w:rsidRPr="00000D8A">
        <w:rPr>
          <w:rFonts w:asciiTheme="minorHAnsi" w:hAnsiTheme="minorHAnsi"/>
          <w:sz w:val="16"/>
        </w:rPr>
        <w:t xml:space="preserve">, speaking at the March 10 McAleese/Credit Suisse defense conference. </w:t>
      </w:r>
      <w:proofErr w:type="spellStart"/>
      <w:r w:rsidRPr="00000D8A">
        <w:rPr>
          <w:rFonts w:asciiTheme="minorHAnsi" w:hAnsiTheme="minorHAnsi"/>
          <w:sz w:val="16"/>
        </w:rPr>
        <w:t>Selva</w:t>
      </w:r>
      <w:proofErr w:type="spellEnd"/>
      <w:r w:rsidRPr="00000D8A">
        <w:rPr>
          <w:rFonts w:asciiTheme="minorHAnsi" w:hAnsiTheme="minorHAnsi"/>
          <w:sz w:val="16"/>
        </w:rPr>
        <w:t xml:space="preserve"> is Vice Chairman of the Joint Chiefs of Staff, a military futurist, and co-chairman of the Pentagon’s new Electronic Warfare Executive Committee (EW EXCOM). “</w:t>
      </w:r>
      <w:r w:rsidRPr="00000D8A">
        <w:rPr>
          <w:rStyle w:val="StyleUnderline"/>
          <w:rFonts w:asciiTheme="minorHAnsi" w:hAnsiTheme="minorHAnsi"/>
        </w:rPr>
        <w:t>That will mean that we will very likely have to deploy fairly elegant electronic warfare tools at the tactical level, which today we do not have</w:t>
      </w:r>
      <w:r w:rsidRPr="00000D8A">
        <w:rPr>
          <w:rFonts w:asciiTheme="minorHAnsi" w:hAnsiTheme="minorHAnsi"/>
          <w:sz w:val="16"/>
        </w:rPr>
        <w:t>.”</w:t>
      </w:r>
    </w:p>
    <w:p w:rsidR="006C3141" w:rsidRPr="00000D8A" w:rsidRDefault="006C3141" w:rsidP="006C3141">
      <w:pPr>
        <w:rPr>
          <w:rFonts w:asciiTheme="minorHAnsi" w:hAnsiTheme="minorHAnsi"/>
        </w:rPr>
      </w:pPr>
    </w:p>
    <w:p w:rsidR="006C3141" w:rsidRPr="00000D8A" w:rsidRDefault="006C3141" w:rsidP="006C3141">
      <w:pPr>
        <w:rPr>
          <w:rFonts w:asciiTheme="minorHAnsi" w:hAnsiTheme="minorHAnsi"/>
        </w:rPr>
      </w:pPr>
    </w:p>
    <w:p w:rsidR="006C3141" w:rsidRPr="00000D8A" w:rsidRDefault="006C3141" w:rsidP="006C3141">
      <w:pPr>
        <w:rPr>
          <w:rFonts w:asciiTheme="minorHAnsi" w:hAnsiTheme="minorHAnsi"/>
        </w:rPr>
      </w:pPr>
    </w:p>
    <w:p w:rsidR="00E0703E" w:rsidRPr="00000D8A" w:rsidRDefault="004F459A" w:rsidP="00B2452A">
      <w:pPr>
        <w:pStyle w:val="Heading3"/>
        <w:rPr>
          <w:rFonts w:asciiTheme="minorHAnsi" w:hAnsiTheme="minorHAnsi"/>
        </w:rPr>
      </w:pPr>
      <w:r w:rsidRPr="00000D8A">
        <w:rPr>
          <w:rFonts w:asciiTheme="minorHAnsi" w:hAnsiTheme="minorHAnsi"/>
        </w:rPr>
        <w:lastRenderedPageBreak/>
        <w:t xml:space="preserve">AT: No adversaries </w:t>
      </w:r>
    </w:p>
    <w:p w:rsidR="004F459A" w:rsidRPr="00000D8A" w:rsidRDefault="004F459A" w:rsidP="004F459A">
      <w:pPr>
        <w:rPr>
          <w:rFonts w:asciiTheme="minorHAnsi" w:hAnsiTheme="minorHAnsi"/>
        </w:rPr>
      </w:pPr>
    </w:p>
    <w:p w:rsidR="00B2452A" w:rsidRPr="00000D8A" w:rsidRDefault="004F459A" w:rsidP="005E0F57">
      <w:pPr>
        <w:pStyle w:val="Heading4"/>
        <w:rPr>
          <w:rFonts w:asciiTheme="minorHAnsi" w:hAnsiTheme="minorHAnsi"/>
        </w:rPr>
      </w:pPr>
      <w:r w:rsidRPr="00000D8A">
        <w:rPr>
          <w:rFonts w:asciiTheme="minorHAnsi" w:hAnsiTheme="minorHAnsi"/>
        </w:rPr>
        <w:t>Russia has been developing electronic warfare for a while—more advanced than us</w:t>
      </w:r>
    </w:p>
    <w:p w:rsidR="00B2452A" w:rsidRPr="00000D8A" w:rsidRDefault="00B2452A" w:rsidP="00B2452A">
      <w:pPr>
        <w:rPr>
          <w:rFonts w:asciiTheme="minorHAnsi" w:hAnsiTheme="minorHAnsi"/>
          <w:sz w:val="16"/>
          <w:szCs w:val="16"/>
        </w:rPr>
      </w:pPr>
      <w:proofErr w:type="spellStart"/>
      <w:r w:rsidRPr="00000D8A">
        <w:rPr>
          <w:rStyle w:val="Style13ptBold"/>
          <w:rFonts w:asciiTheme="minorHAnsi" w:hAnsiTheme="minorHAnsi"/>
        </w:rPr>
        <w:t>Majumdar</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szCs w:val="16"/>
        </w:rPr>
        <w:t xml:space="preserve">[Dave, Defense Editor of The National Interest, “How Russia's Edge in Electronic Warfare Could 'Ground' the U.S. Air Force”, The National Interest, April 26 2016, </w:t>
      </w:r>
      <w:hyperlink r:id="rId69" w:history="1">
        <w:r w:rsidRPr="00000D8A">
          <w:rPr>
            <w:rStyle w:val="Hyperlink"/>
            <w:rFonts w:asciiTheme="minorHAnsi" w:hAnsiTheme="minorHAnsi"/>
            <w:sz w:val="16"/>
            <w:szCs w:val="16"/>
          </w:rPr>
          <w:t>http://nationalinterest.org/blog/the-buzz/how-russias-edge-electronic-warfare-could-ground-the-us-air-15932</w:t>
        </w:r>
      </w:hyperlink>
      <w:r w:rsidRPr="00000D8A">
        <w:rPr>
          <w:rFonts w:asciiTheme="minorHAnsi" w:hAnsiTheme="minorHAnsi"/>
          <w:sz w:val="16"/>
          <w:szCs w:val="16"/>
        </w:rPr>
        <w:t>] AW</w:t>
      </w:r>
    </w:p>
    <w:p w:rsidR="00B2452A" w:rsidRPr="00000D8A" w:rsidRDefault="00B2452A" w:rsidP="00B2452A">
      <w:pPr>
        <w:rPr>
          <w:rFonts w:asciiTheme="minorHAnsi" w:hAnsiTheme="minorHAnsi"/>
          <w:sz w:val="16"/>
        </w:rPr>
      </w:pPr>
      <w:r w:rsidRPr="00000D8A">
        <w:rPr>
          <w:rStyle w:val="StyleUnderline"/>
          <w:rFonts w:asciiTheme="minorHAnsi" w:hAnsiTheme="minorHAnsi"/>
          <w:highlight w:val="cyan"/>
        </w:rPr>
        <w:t>Russian</w:t>
      </w:r>
      <w:r w:rsidRPr="00000D8A">
        <w:rPr>
          <w:rFonts w:asciiTheme="minorHAnsi" w:hAnsiTheme="minorHAnsi"/>
          <w:sz w:val="16"/>
        </w:rPr>
        <w:t xml:space="preserve"> electronic-warfare </w:t>
      </w:r>
      <w:r w:rsidRPr="00000D8A">
        <w:rPr>
          <w:rStyle w:val="StyleUnderline"/>
          <w:rFonts w:asciiTheme="minorHAnsi" w:hAnsiTheme="minorHAnsi"/>
        </w:rPr>
        <w:t>powerhouse KRET</w:t>
      </w:r>
      <w:r w:rsidRPr="00000D8A">
        <w:rPr>
          <w:rFonts w:asciiTheme="minorHAnsi" w:hAnsiTheme="minorHAnsi"/>
          <w:sz w:val="16"/>
        </w:rPr>
        <w:t>—Concern Radio-Electronic Technologies—</w:t>
      </w:r>
      <w:r w:rsidRPr="00000D8A">
        <w:rPr>
          <w:rStyle w:val="StyleUnderline"/>
          <w:rFonts w:asciiTheme="minorHAnsi" w:hAnsiTheme="minorHAnsi"/>
          <w:highlight w:val="cyan"/>
        </w:rPr>
        <w:t>has started testing a</w:t>
      </w:r>
      <w:r w:rsidRPr="00000D8A">
        <w:rPr>
          <w:rFonts w:asciiTheme="minorHAnsi" w:hAnsiTheme="minorHAnsi"/>
          <w:sz w:val="16"/>
        </w:rPr>
        <w:t xml:space="preserve"> powerful new </w:t>
      </w:r>
      <w:r w:rsidRPr="00000D8A">
        <w:rPr>
          <w:rStyle w:val="StyleUnderline"/>
          <w:rFonts w:asciiTheme="minorHAnsi" w:hAnsiTheme="minorHAnsi"/>
        </w:rPr>
        <w:t xml:space="preserve">ground-based jamming </w:t>
      </w:r>
      <w:r w:rsidRPr="00000D8A">
        <w:rPr>
          <w:rStyle w:val="StyleUnderline"/>
          <w:rFonts w:asciiTheme="minorHAnsi" w:hAnsiTheme="minorHAnsi"/>
          <w:highlight w:val="cyan"/>
        </w:rPr>
        <w:t>system that could cut the crucial data-links that enable the U</w:t>
      </w:r>
      <w:r w:rsidRPr="00000D8A">
        <w:rPr>
          <w:rFonts w:asciiTheme="minorHAnsi" w:hAnsiTheme="minorHAnsi"/>
          <w:sz w:val="16"/>
        </w:rPr>
        <w:t xml:space="preserve">nited </w:t>
      </w:r>
      <w:r w:rsidRPr="00000D8A">
        <w:rPr>
          <w:rStyle w:val="StyleUnderline"/>
          <w:rFonts w:asciiTheme="minorHAnsi" w:hAnsiTheme="minorHAnsi"/>
          <w:highlight w:val="cyan"/>
        </w:rPr>
        <w:t>S</w:t>
      </w:r>
      <w:r w:rsidRPr="00000D8A">
        <w:rPr>
          <w:rFonts w:asciiTheme="minorHAnsi" w:hAnsiTheme="minorHAnsi"/>
          <w:sz w:val="16"/>
        </w:rPr>
        <w:t xml:space="preserve">tates </w:t>
      </w:r>
      <w:r w:rsidRPr="00000D8A">
        <w:rPr>
          <w:rStyle w:val="StyleUnderline"/>
          <w:rFonts w:asciiTheme="minorHAnsi" w:hAnsiTheme="minorHAnsi"/>
          <w:highlight w:val="cyan"/>
        </w:rPr>
        <w:t>military to conduct operations around the world</w:t>
      </w:r>
      <w:r w:rsidRPr="00000D8A">
        <w:rPr>
          <w:rFonts w:asciiTheme="minorHAnsi" w:hAnsiTheme="minorHAnsi"/>
          <w:sz w:val="16"/>
        </w:rPr>
        <w:t>. The system is designed to be used in conjunction with advanced Russian-built air defense systems like the S-300V4 and S-400 to disrupt air operations.</w:t>
      </w:r>
      <w:r w:rsidR="0002023F" w:rsidRPr="00000D8A">
        <w:rPr>
          <w:rFonts w:asciiTheme="minorHAnsi" w:hAnsiTheme="minorHAnsi"/>
          <w:sz w:val="16"/>
        </w:rPr>
        <w:t xml:space="preserve"> </w:t>
      </w:r>
      <w:r w:rsidRPr="00000D8A">
        <w:rPr>
          <w:rFonts w:asciiTheme="minorHAnsi" w:hAnsiTheme="minorHAnsi"/>
          <w:sz w:val="16"/>
        </w:rPr>
        <w:t xml:space="preserve">According to a company source—who spoke to the Moscow-based TASS news agency— </w:t>
      </w:r>
      <w:r w:rsidRPr="00000D8A">
        <w:rPr>
          <w:rStyle w:val="StyleUnderline"/>
          <w:rFonts w:asciiTheme="minorHAnsi" w:hAnsiTheme="minorHAnsi"/>
          <w:highlight w:val="cyan"/>
        </w:rPr>
        <w:t>the system consists of multiple separate jamming modules that are capable of attacking a</w:t>
      </w:r>
      <w:r w:rsidRPr="00000D8A">
        <w:rPr>
          <w:rStyle w:val="StyleUnderline"/>
          <w:rFonts w:asciiTheme="minorHAnsi" w:hAnsiTheme="minorHAnsi"/>
        </w:rPr>
        <w:t xml:space="preserve"> command and control </w:t>
      </w:r>
      <w:r w:rsidRPr="00000D8A">
        <w:rPr>
          <w:rStyle w:val="StyleUnderline"/>
          <w:rFonts w:asciiTheme="minorHAnsi" w:hAnsiTheme="minorHAnsi"/>
          <w:highlight w:val="cyan"/>
        </w:rPr>
        <w:t>system at extended ranges</w:t>
      </w:r>
      <w:r w:rsidRPr="00000D8A">
        <w:rPr>
          <w:rStyle w:val="StyleUnderline"/>
          <w:rFonts w:asciiTheme="minorHAnsi" w:hAnsiTheme="minorHAnsi"/>
        </w:rPr>
        <w:t xml:space="preserve"> using complex digital signals. The system is also capable of attacking multiple types of systems simultaneously.</w:t>
      </w:r>
      <w:r w:rsidRPr="00000D8A">
        <w:rPr>
          <w:rFonts w:asciiTheme="minorHAnsi" w:hAnsiTheme="minorHAnsi"/>
          <w:sz w:val="16"/>
        </w:rPr>
        <w:t xml:space="preserve"> “Multichannel stations that ensure simultaneous inhibition of various avionics systems have been created,” the Russian defense industry source told TASS.</w:t>
      </w:r>
      <w:r w:rsidR="0002023F" w:rsidRPr="00000D8A">
        <w:rPr>
          <w:rFonts w:asciiTheme="minorHAnsi" w:hAnsiTheme="minorHAnsi"/>
          <w:sz w:val="16"/>
        </w:rPr>
        <w:t xml:space="preserve"> </w:t>
      </w:r>
      <w:r w:rsidRPr="00000D8A">
        <w:rPr>
          <w:rFonts w:asciiTheme="minorHAnsi" w:hAnsiTheme="minorHAnsi"/>
          <w:sz w:val="16"/>
        </w:rPr>
        <w:t>The new system—the designation of which TASS did not report—is designed to be seamlessly integrated with air defense systems. “It conducts real-time automated exchange of data on the actions of the aerospace grouping for purposes of centralized target assignment,” the source told TASS.</w:t>
      </w:r>
      <w:r w:rsidR="0002023F" w:rsidRPr="00000D8A">
        <w:rPr>
          <w:rFonts w:asciiTheme="minorHAnsi" w:hAnsiTheme="minorHAnsi"/>
          <w:sz w:val="16"/>
        </w:rPr>
        <w:t xml:space="preserve"> </w:t>
      </w:r>
      <w:r w:rsidRPr="00000D8A">
        <w:rPr>
          <w:rStyle w:val="StyleUnderline"/>
          <w:rFonts w:asciiTheme="minorHAnsi" w:hAnsiTheme="minorHAnsi"/>
          <w:highlight w:val="cyan"/>
        </w:rPr>
        <w:t>The new Russian electronic warfare system is also designed to be highly resilient</w:t>
      </w:r>
      <w:r w:rsidRPr="00000D8A">
        <w:rPr>
          <w:rFonts w:asciiTheme="minorHAnsi" w:hAnsiTheme="minorHAnsi"/>
          <w:sz w:val="16"/>
        </w:rPr>
        <w:t>—</w:t>
      </w:r>
      <w:r w:rsidRPr="00000D8A">
        <w:rPr>
          <w:rStyle w:val="StyleUnderline"/>
          <w:rFonts w:asciiTheme="minorHAnsi" w:hAnsiTheme="minorHAnsi"/>
        </w:rPr>
        <w:t>featuring multiple dispersed nodes</w:t>
      </w:r>
      <w:r w:rsidRPr="00000D8A">
        <w:rPr>
          <w:rFonts w:asciiTheme="minorHAnsi" w:hAnsiTheme="minorHAnsi"/>
          <w:sz w:val="16"/>
        </w:rPr>
        <w:t xml:space="preserve">. “Their energy, frequency and intellectual resources are distributed in an optimal way. In addition, </w:t>
      </w:r>
      <w:r w:rsidRPr="00000D8A">
        <w:rPr>
          <w:rStyle w:val="StyleUnderline"/>
          <w:rFonts w:asciiTheme="minorHAnsi" w:hAnsiTheme="minorHAnsi"/>
        </w:rPr>
        <w:t xml:space="preserve">all </w:t>
      </w:r>
      <w:r w:rsidRPr="00000D8A">
        <w:rPr>
          <w:rStyle w:val="StyleUnderline"/>
          <w:rFonts w:asciiTheme="minorHAnsi" w:hAnsiTheme="minorHAnsi"/>
          <w:highlight w:val="cyan"/>
        </w:rPr>
        <w:t>the modules are equipped with individual defense sets</w:t>
      </w:r>
      <w:r w:rsidRPr="00000D8A">
        <w:rPr>
          <w:rStyle w:val="StyleUnderline"/>
          <w:rFonts w:asciiTheme="minorHAnsi" w:hAnsiTheme="minorHAnsi"/>
        </w:rPr>
        <w:t xml:space="preserve"> because they are the prime targets for enemy’s attack</w:t>
      </w:r>
      <w:r w:rsidRPr="00000D8A">
        <w:rPr>
          <w:rFonts w:asciiTheme="minorHAnsi" w:hAnsiTheme="minorHAnsi"/>
          <w:sz w:val="16"/>
        </w:rPr>
        <w:t xml:space="preserve">,” KRET’s first deputy director general Igor </w:t>
      </w:r>
      <w:proofErr w:type="spellStart"/>
      <w:r w:rsidRPr="00000D8A">
        <w:rPr>
          <w:rFonts w:asciiTheme="minorHAnsi" w:hAnsiTheme="minorHAnsi"/>
          <w:sz w:val="16"/>
        </w:rPr>
        <w:t>Nasenkov</w:t>
      </w:r>
      <w:proofErr w:type="spellEnd"/>
      <w:r w:rsidRPr="00000D8A">
        <w:rPr>
          <w:rFonts w:asciiTheme="minorHAnsi" w:hAnsiTheme="minorHAnsi"/>
          <w:sz w:val="16"/>
        </w:rPr>
        <w:t xml:space="preserve"> told TASS.</w:t>
      </w:r>
      <w:r w:rsidR="0002023F" w:rsidRPr="00000D8A">
        <w:rPr>
          <w:rFonts w:asciiTheme="minorHAnsi" w:hAnsiTheme="minorHAnsi"/>
          <w:sz w:val="16"/>
        </w:rPr>
        <w:t xml:space="preserve"> </w:t>
      </w:r>
      <w:r w:rsidRPr="00000D8A">
        <w:rPr>
          <w:rStyle w:val="StyleUnderline"/>
          <w:rFonts w:asciiTheme="minorHAnsi" w:hAnsiTheme="minorHAnsi"/>
          <w:highlight w:val="cyan"/>
        </w:rPr>
        <w:t>The development is significant because U.S. air power is highly dependent upon networking</w:t>
      </w:r>
      <w:r w:rsidRPr="00000D8A">
        <w:rPr>
          <w:rStyle w:val="StyleUnderline"/>
          <w:rFonts w:asciiTheme="minorHAnsi" w:hAnsiTheme="minorHAnsi"/>
        </w:rPr>
        <w:t>. The Pentagon uses a host of networks including Link-16 to tie its forces together in real time</w:t>
      </w:r>
      <w:r w:rsidRPr="00000D8A">
        <w:rPr>
          <w:rFonts w:asciiTheme="minorHAnsi" w:hAnsiTheme="minorHAnsi"/>
          <w:sz w:val="16"/>
        </w:rPr>
        <w:t xml:space="preserve">. Moscow has watched American warfighting capabilities since the first Persian Gulf War and has learned lessons from those conflicts. </w:t>
      </w:r>
      <w:r w:rsidRPr="00000D8A">
        <w:rPr>
          <w:rStyle w:val="StyleUnderline"/>
          <w:rFonts w:asciiTheme="minorHAnsi" w:hAnsiTheme="minorHAnsi"/>
        </w:rPr>
        <w:t>Russia</w:t>
      </w:r>
      <w:r w:rsidRPr="00000D8A">
        <w:rPr>
          <w:rFonts w:asciiTheme="minorHAnsi" w:hAnsiTheme="minorHAnsi"/>
          <w:sz w:val="16"/>
        </w:rPr>
        <w:t>—which retains a very robust defense industry—</w:t>
      </w:r>
      <w:r w:rsidRPr="00000D8A">
        <w:rPr>
          <w:rStyle w:val="StyleUnderline"/>
          <w:rFonts w:asciiTheme="minorHAnsi" w:hAnsiTheme="minorHAnsi"/>
        </w:rPr>
        <w:t>has invested heavily in countering American advantages</w:t>
      </w:r>
      <w:r w:rsidRPr="00000D8A">
        <w:rPr>
          <w:rFonts w:asciiTheme="minorHAnsi" w:hAnsiTheme="minorHAnsi"/>
          <w:sz w:val="16"/>
        </w:rPr>
        <w:t>. “Russia knows how we roll,” U.S. Air Force Gen. Philip Breedlove, commander of U.S. European Command told the House Armed Services Committee on February 25. “</w:t>
      </w:r>
      <w:r w:rsidRPr="00000D8A">
        <w:rPr>
          <w:rStyle w:val="StyleUnderline"/>
          <w:rFonts w:asciiTheme="minorHAnsi" w:hAnsiTheme="minorHAnsi"/>
          <w:highlight w:val="cyan"/>
        </w:rPr>
        <w:t>They have invested a lot in electronic warfare because they know we are a connected and precise force and they need to disconnect us to make us imprecise</w:t>
      </w:r>
      <w:r w:rsidRPr="00000D8A">
        <w:rPr>
          <w:rFonts w:asciiTheme="minorHAnsi" w:hAnsiTheme="minorHAnsi"/>
          <w:sz w:val="16"/>
        </w:rPr>
        <w:t>.”</w:t>
      </w:r>
      <w:r w:rsidR="0002023F" w:rsidRPr="00000D8A">
        <w:rPr>
          <w:rFonts w:asciiTheme="minorHAnsi" w:hAnsiTheme="minorHAnsi"/>
          <w:sz w:val="16"/>
        </w:rPr>
        <w:t xml:space="preserve"> </w:t>
      </w:r>
      <w:r w:rsidRPr="00000D8A">
        <w:rPr>
          <w:rFonts w:asciiTheme="minorHAnsi" w:hAnsiTheme="minorHAnsi"/>
          <w:sz w:val="16"/>
        </w:rPr>
        <w:t xml:space="preserve">The United States will have to invest time and money to rebuild its electronic warfare capabilities. During his testimony, Breedlove admitted that </w:t>
      </w:r>
      <w:r w:rsidRPr="00000D8A">
        <w:rPr>
          <w:rStyle w:val="StyleUnderline"/>
          <w:rFonts w:asciiTheme="minorHAnsi" w:hAnsiTheme="minorHAnsi"/>
          <w:highlight w:val="cyan"/>
        </w:rPr>
        <w:t>the Pentagon had neglected electronic warfare during the past two decades—which has allowed the Kremlin to gain an advantage.</w:t>
      </w:r>
      <w:r w:rsidRPr="00000D8A">
        <w:rPr>
          <w:rStyle w:val="Emphasis"/>
          <w:rFonts w:asciiTheme="minorHAnsi" w:hAnsiTheme="minorHAnsi"/>
        </w:rPr>
        <w:t xml:space="preserve"> That’s especially true of the U.S. Air Force,</w:t>
      </w:r>
      <w:r w:rsidRPr="00000D8A">
        <w:rPr>
          <w:rFonts w:asciiTheme="minorHAnsi" w:hAnsiTheme="minorHAnsi"/>
          <w:sz w:val="16"/>
        </w:rPr>
        <w:t xml:space="preserve"> which divested most of its electronic warfare capability because of its single-minded devotion to stealth. The U.S. Navy, however, upgraded its airborne electronic attack force with the Boeing EA-18G Growler—but those new aircraft will rely on antiquated ALQ-99 jamming pods until the new Raytheon Next Generation Jammer becomes operational in 2021.</w:t>
      </w:r>
    </w:p>
    <w:p w:rsidR="00B2452A" w:rsidRPr="00000D8A" w:rsidRDefault="00B2452A" w:rsidP="00B2452A">
      <w:pPr>
        <w:rPr>
          <w:rFonts w:asciiTheme="minorHAnsi" w:hAnsiTheme="minorHAnsi"/>
        </w:rPr>
      </w:pPr>
    </w:p>
    <w:p w:rsidR="00B2452A" w:rsidRPr="00000D8A" w:rsidRDefault="00B2452A" w:rsidP="00B2452A">
      <w:pPr>
        <w:rPr>
          <w:rFonts w:asciiTheme="minorHAnsi" w:hAnsiTheme="minorHAnsi"/>
        </w:rPr>
      </w:pPr>
    </w:p>
    <w:p w:rsidR="00B2452A" w:rsidRPr="00000D8A" w:rsidRDefault="00B2452A" w:rsidP="00B2452A">
      <w:pPr>
        <w:rPr>
          <w:rFonts w:asciiTheme="minorHAnsi" w:hAnsiTheme="minorHAnsi"/>
        </w:rPr>
      </w:pPr>
    </w:p>
    <w:p w:rsidR="00B2452A" w:rsidRPr="00000D8A" w:rsidRDefault="00B2452A" w:rsidP="00B2452A">
      <w:pPr>
        <w:rPr>
          <w:rFonts w:asciiTheme="minorHAnsi" w:hAnsiTheme="minorHAnsi"/>
        </w:rPr>
      </w:pPr>
    </w:p>
    <w:p w:rsidR="00E0703E" w:rsidRPr="00000D8A" w:rsidRDefault="00E0703E" w:rsidP="00E0703E">
      <w:pPr>
        <w:rPr>
          <w:rFonts w:asciiTheme="minorHAnsi" w:hAnsiTheme="minorHAnsi"/>
        </w:rPr>
      </w:pPr>
    </w:p>
    <w:p w:rsidR="00E0703E" w:rsidRPr="00000D8A" w:rsidRDefault="00E0703E" w:rsidP="00E0703E">
      <w:pPr>
        <w:rPr>
          <w:rFonts w:asciiTheme="minorHAnsi" w:hAnsiTheme="minorHAnsi"/>
        </w:rPr>
      </w:pPr>
    </w:p>
    <w:p w:rsidR="005A47FA" w:rsidRPr="00000D8A" w:rsidRDefault="005A47FA" w:rsidP="005A47FA">
      <w:pPr>
        <w:pStyle w:val="Heading3"/>
        <w:rPr>
          <w:rFonts w:asciiTheme="minorHAnsi" w:hAnsiTheme="minorHAnsi"/>
        </w:rPr>
      </w:pPr>
      <w:r w:rsidRPr="00000D8A">
        <w:rPr>
          <w:rFonts w:asciiTheme="minorHAnsi" w:hAnsiTheme="minorHAnsi"/>
        </w:rPr>
        <w:lastRenderedPageBreak/>
        <w:t xml:space="preserve">AT: </w:t>
      </w:r>
      <w:proofErr w:type="spellStart"/>
      <w:r w:rsidRPr="00000D8A">
        <w:rPr>
          <w:rFonts w:asciiTheme="minorHAnsi" w:hAnsiTheme="minorHAnsi"/>
        </w:rPr>
        <w:t>Squo</w:t>
      </w:r>
      <w:proofErr w:type="spellEnd"/>
      <w:r w:rsidRPr="00000D8A">
        <w:rPr>
          <w:rFonts w:asciiTheme="minorHAnsi" w:hAnsiTheme="minorHAnsi"/>
        </w:rPr>
        <w:t xml:space="preserve"> Solves</w:t>
      </w:r>
    </w:p>
    <w:p w:rsidR="005A47FA" w:rsidRPr="00000D8A" w:rsidRDefault="002810DB" w:rsidP="00BA2DF9">
      <w:pPr>
        <w:pStyle w:val="Heading4"/>
        <w:rPr>
          <w:rFonts w:asciiTheme="minorHAnsi" w:hAnsiTheme="minorHAnsi"/>
        </w:rPr>
      </w:pPr>
      <w:r w:rsidRPr="00000D8A">
        <w:rPr>
          <w:rFonts w:asciiTheme="minorHAnsi" w:hAnsiTheme="minorHAnsi"/>
        </w:rPr>
        <w:t xml:space="preserve">Nah. The U.S. military has gotten lazy and the equipment we have is </w:t>
      </w:r>
      <w:proofErr w:type="spellStart"/>
      <w:r w:rsidRPr="00000D8A">
        <w:rPr>
          <w:rFonts w:asciiTheme="minorHAnsi" w:hAnsiTheme="minorHAnsi"/>
        </w:rPr>
        <w:t>out-dated</w:t>
      </w:r>
      <w:proofErr w:type="spellEnd"/>
    </w:p>
    <w:p w:rsidR="00E0703E" w:rsidRPr="00000D8A" w:rsidRDefault="00BA2DF9" w:rsidP="00E0703E">
      <w:pPr>
        <w:rPr>
          <w:rFonts w:asciiTheme="minorHAnsi" w:hAnsiTheme="minorHAnsi"/>
        </w:rPr>
      </w:pPr>
      <w:r w:rsidRPr="00000D8A">
        <w:rPr>
          <w:rStyle w:val="Style13ptBold"/>
          <w:rFonts w:asciiTheme="minorHAnsi" w:hAnsiTheme="minorHAnsi"/>
        </w:rPr>
        <w:t xml:space="preserve">Thompson 16 </w:t>
      </w:r>
      <w:r w:rsidRPr="00000D8A">
        <w:rPr>
          <w:rFonts w:asciiTheme="minorHAnsi" w:hAnsiTheme="minorHAnsi"/>
          <w:sz w:val="16"/>
          <w:szCs w:val="16"/>
        </w:rPr>
        <w:t xml:space="preserve">[Loren, Deputy Director of the Security Studies Program at Georgetown University, “Electronic Warfare: How The U.S. Army Could Lose Its Next War”, Forbes, March 15 2016, </w:t>
      </w:r>
      <w:hyperlink r:id="rId70" w:anchor="51c3814c2a28" w:history="1">
        <w:r w:rsidR="00EB5382" w:rsidRPr="00000D8A">
          <w:rPr>
            <w:rStyle w:val="Hyperlink"/>
            <w:rFonts w:asciiTheme="minorHAnsi" w:hAnsiTheme="minorHAnsi"/>
            <w:sz w:val="16"/>
            <w:szCs w:val="16"/>
          </w:rPr>
          <w:t>http://www.forbes.com/sites/lorenthompson/2016/03/15/electronic-warfare-how-the-u-s-army-could-lose-its-next-war/#51c3814c2a28</w:t>
        </w:r>
      </w:hyperlink>
      <w:r w:rsidRPr="00000D8A">
        <w:rPr>
          <w:rFonts w:asciiTheme="minorHAnsi" w:hAnsiTheme="minorHAnsi"/>
          <w:sz w:val="16"/>
          <w:szCs w:val="16"/>
        </w:rPr>
        <w:t>] AW</w:t>
      </w:r>
    </w:p>
    <w:p w:rsidR="00EB5382" w:rsidRPr="00000D8A" w:rsidRDefault="00BA2DF9" w:rsidP="00E0703E">
      <w:pPr>
        <w:rPr>
          <w:rFonts w:asciiTheme="minorHAnsi" w:hAnsiTheme="minorHAnsi"/>
          <w:sz w:val="16"/>
        </w:rPr>
      </w:pPr>
      <w:r w:rsidRPr="00000D8A">
        <w:rPr>
          <w:rFonts w:asciiTheme="minorHAnsi" w:hAnsiTheme="minorHAnsi"/>
          <w:sz w:val="16"/>
        </w:rPr>
        <w:t xml:space="preserve">There’s only one problem: in future wars, </w:t>
      </w:r>
      <w:r w:rsidRPr="00000D8A">
        <w:rPr>
          <w:rStyle w:val="StyleUnderline"/>
          <w:rFonts w:asciiTheme="minorHAnsi" w:hAnsiTheme="minorHAnsi"/>
          <w:highlight w:val="cyan"/>
        </w:rPr>
        <w:t>the Army is likely to face enemies far better equipped than it is</w:t>
      </w:r>
      <w:r w:rsidRPr="00000D8A">
        <w:rPr>
          <w:rStyle w:val="StyleUnderline"/>
          <w:rFonts w:asciiTheme="minorHAnsi" w:hAnsiTheme="minorHAnsi"/>
        </w:rPr>
        <w:t xml:space="preserve"> to seize control of the electromagnetic spectrum and exploit it to tactical advantage.  Two decades of </w:t>
      </w:r>
      <w:r w:rsidRPr="00000D8A">
        <w:rPr>
          <w:rStyle w:val="StyleUnderline"/>
          <w:rFonts w:asciiTheme="minorHAnsi" w:hAnsiTheme="minorHAnsi"/>
          <w:highlight w:val="cyan"/>
        </w:rPr>
        <w:t>fighting rag-tag terrorist groups</w:t>
      </w:r>
      <w:r w:rsidRPr="00000D8A">
        <w:rPr>
          <w:rFonts w:asciiTheme="minorHAnsi" w:hAnsiTheme="minorHAnsi"/>
          <w:sz w:val="16"/>
        </w:rPr>
        <w:t xml:space="preserve"> with scant resources </w:t>
      </w:r>
      <w:r w:rsidRPr="00000D8A">
        <w:rPr>
          <w:rStyle w:val="StyleUnderline"/>
          <w:rFonts w:asciiTheme="minorHAnsi" w:hAnsiTheme="minorHAnsi"/>
          <w:highlight w:val="cyan"/>
        </w:rPr>
        <w:t>has dulled its edge in electronic warfare, while countries like Russia and China have worked hard to</w:t>
      </w:r>
      <w:r w:rsidRPr="00000D8A">
        <w:rPr>
          <w:rStyle w:val="StyleUnderline"/>
          <w:rFonts w:asciiTheme="minorHAnsi" w:hAnsiTheme="minorHAnsi"/>
        </w:rPr>
        <w:t xml:space="preserve"> </w:t>
      </w:r>
      <w:r w:rsidRPr="00000D8A">
        <w:rPr>
          <w:rFonts w:asciiTheme="minorHAnsi" w:hAnsiTheme="minorHAnsi"/>
          <w:sz w:val="16"/>
        </w:rPr>
        <w:t xml:space="preserve">maintain and </w:t>
      </w:r>
      <w:r w:rsidRPr="00000D8A">
        <w:rPr>
          <w:rStyle w:val="StyleUnderline"/>
          <w:rFonts w:asciiTheme="minorHAnsi" w:hAnsiTheme="minorHAnsi"/>
          <w:highlight w:val="cyan"/>
        </w:rPr>
        <w:t>expand their capabilities</w:t>
      </w:r>
      <w:r w:rsidRPr="00000D8A">
        <w:rPr>
          <w:rStyle w:val="StyleUnderline"/>
          <w:rFonts w:asciiTheme="minorHAnsi" w:hAnsiTheme="minorHAnsi"/>
        </w:rPr>
        <w:t xml:space="preserve">. </w:t>
      </w:r>
      <w:r w:rsidRPr="00000D8A">
        <w:rPr>
          <w:rFonts w:asciiTheme="minorHAnsi" w:hAnsiTheme="minorHAnsi"/>
          <w:sz w:val="16"/>
        </w:rPr>
        <w:t xml:space="preserve">To say the Army isn’t ready for what lies ahead is an understatement: </w:t>
      </w:r>
      <w:r w:rsidRPr="00000D8A">
        <w:rPr>
          <w:rStyle w:val="StyleUnderline"/>
          <w:rFonts w:asciiTheme="minorHAnsi" w:hAnsiTheme="minorHAnsi"/>
        </w:rPr>
        <w:t>if it got in a fight with Russian troops</w:t>
      </w:r>
      <w:r w:rsidRPr="00000D8A">
        <w:rPr>
          <w:rFonts w:asciiTheme="minorHAnsi" w:hAnsiTheme="minorHAnsi"/>
          <w:sz w:val="16"/>
        </w:rPr>
        <w:t xml:space="preserve"> in Ukraine, Poland or the Baltic states, </w:t>
      </w:r>
      <w:r w:rsidRPr="00000D8A">
        <w:rPr>
          <w:rStyle w:val="StyleUnderline"/>
          <w:rFonts w:asciiTheme="minorHAnsi" w:hAnsiTheme="minorHAnsi"/>
          <w:highlight w:val="cyan"/>
        </w:rPr>
        <w:t>the Army could quickly see all of its</w:t>
      </w:r>
      <w:r w:rsidRPr="00000D8A">
        <w:rPr>
          <w:rStyle w:val="StyleUnderline"/>
          <w:rFonts w:asciiTheme="minorHAnsi" w:hAnsiTheme="minorHAnsi"/>
        </w:rPr>
        <w:t xml:space="preserve"> key targeting and </w:t>
      </w:r>
      <w:r w:rsidRPr="00000D8A">
        <w:rPr>
          <w:rStyle w:val="StyleUnderline"/>
          <w:rFonts w:asciiTheme="minorHAnsi" w:hAnsiTheme="minorHAnsi"/>
          <w:highlight w:val="cyan"/>
        </w:rPr>
        <w:t>communications systems shut down by enemy jammers. It might even lose access to GPS signals, which soldiers depend on</w:t>
      </w:r>
      <w:r w:rsidRPr="00000D8A">
        <w:rPr>
          <w:rFonts w:asciiTheme="minorHAnsi" w:hAnsiTheme="minorHAnsi"/>
          <w:sz w:val="16"/>
        </w:rPr>
        <w:t xml:space="preserve"> to know where they and their allies are on the battlefield. GPS signals are not hard to jam — they’re relatively weak — and the Russians know exactly how to do this. Basically, </w:t>
      </w:r>
      <w:r w:rsidRPr="00000D8A">
        <w:rPr>
          <w:rStyle w:val="StyleUnderline"/>
          <w:rFonts w:asciiTheme="minorHAnsi" w:hAnsiTheme="minorHAnsi"/>
        </w:rPr>
        <w:t xml:space="preserve">all they would need to do is load up the relevant frequencies with enough interference so receivers can’t get a fix on where they are. </w:t>
      </w:r>
      <w:r w:rsidRPr="00000D8A">
        <w:rPr>
          <w:rStyle w:val="StyleUnderline"/>
          <w:rFonts w:asciiTheme="minorHAnsi" w:hAnsiTheme="minorHAnsi"/>
          <w:highlight w:val="cyan"/>
        </w:rPr>
        <w:t>At that point, the fog of war would close in to a degree where soldiers would be cut off</w:t>
      </w:r>
      <w:r w:rsidRPr="00000D8A">
        <w:rPr>
          <w:rStyle w:val="StyleUnderline"/>
          <w:rFonts w:asciiTheme="minorHAnsi" w:hAnsiTheme="minorHAnsi"/>
        </w:rPr>
        <w:t xml:space="preserve"> and isolated </w:t>
      </w:r>
      <w:r w:rsidRPr="00000D8A">
        <w:rPr>
          <w:rStyle w:val="StyleUnderline"/>
          <w:rFonts w:asciiTheme="minorHAnsi" w:hAnsiTheme="minorHAnsi"/>
          <w:highlight w:val="cyan"/>
        </w:rPr>
        <w:t>if their tactical communications links were being jammed too. The Army is used to depending on</w:t>
      </w:r>
      <w:r w:rsidRPr="00000D8A">
        <w:rPr>
          <w:rStyle w:val="StyleUnderline"/>
          <w:rFonts w:asciiTheme="minorHAnsi" w:hAnsiTheme="minorHAnsi"/>
        </w:rPr>
        <w:t xml:space="preserve"> the electronic-warfare </w:t>
      </w:r>
      <w:r w:rsidRPr="00000D8A">
        <w:rPr>
          <w:rStyle w:val="StyleUnderline"/>
          <w:rFonts w:asciiTheme="minorHAnsi" w:hAnsiTheme="minorHAnsi"/>
          <w:highlight w:val="cyan"/>
        </w:rPr>
        <w:t>planes</w:t>
      </w:r>
      <w:r w:rsidRPr="00000D8A">
        <w:rPr>
          <w:rStyle w:val="StyleUnderline"/>
          <w:rFonts w:asciiTheme="minorHAnsi" w:hAnsiTheme="minorHAnsi"/>
        </w:rPr>
        <w:t xml:space="preserve"> </w:t>
      </w:r>
      <w:r w:rsidRPr="00000D8A">
        <w:rPr>
          <w:rFonts w:asciiTheme="minorHAnsi" w:hAnsiTheme="minorHAnsi"/>
          <w:sz w:val="16"/>
        </w:rPr>
        <w:t xml:space="preserve">of other services to cope with such threats, </w:t>
      </w:r>
      <w:r w:rsidRPr="00000D8A">
        <w:rPr>
          <w:rStyle w:val="StyleUnderline"/>
          <w:rFonts w:asciiTheme="minorHAnsi" w:hAnsiTheme="minorHAnsi"/>
          <w:highlight w:val="cyan"/>
        </w:rPr>
        <w:t>but with Russian air defenses</w:t>
      </w:r>
      <w:r w:rsidRPr="00000D8A">
        <w:rPr>
          <w:rFonts w:asciiTheme="minorHAnsi" w:hAnsiTheme="minorHAnsi"/>
          <w:sz w:val="16"/>
        </w:rPr>
        <w:t xml:space="preserve"> extending over most of the Baltic region and Poland, </w:t>
      </w:r>
      <w:r w:rsidRPr="00000D8A">
        <w:rPr>
          <w:rStyle w:val="StyleUnderline"/>
          <w:rFonts w:asciiTheme="minorHAnsi" w:hAnsiTheme="minorHAnsi"/>
          <w:highlight w:val="cyan"/>
        </w:rPr>
        <w:t>that might not be an option</w:t>
      </w:r>
      <w:r w:rsidRPr="00000D8A">
        <w:rPr>
          <w:rFonts w:asciiTheme="minorHAnsi" w:hAnsiTheme="minorHAnsi"/>
          <w:sz w:val="16"/>
        </w:rPr>
        <w:t xml:space="preserve"> in Eastern Europe.</w:t>
      </w:r>
    </w:p>
    <w:p w:rsidR="00BA2DF9" w:rsidRPr="00000D8A" w:rsidRDefault="00BA2DF9" w:rsidP="00E0703E">
      <w:pPr>
        <w:rPr>
          <w:rFonts w:asciiTheme="minorHAnsi" w:hAnsiTheme="minorHAnsi"/>
        </w:rPr>
      </w:pPr>
    </w:p>
    <w:p w:rsidR="00EB5382" w:rsidRPr="00000D8A" w:rsidRDefault="00EB5382" w:rsidP="00E0703E">
      <w:pPr>
        <w:rPr>
          <w:rFonts w:asciiTheme="minorHAnsi" w:hAnsiTheme="minorHAnsi"/>
        </w:rPr>
      </w:pPr>
    </w:p>
    <w:p w:rsidR="00E0703E" w:rsidRPr="00000D8A" w:rsidRDefault="0046388A" w:rsidP="00985AF2">
      <w:pPr>
        <w:pStyle w:val="Heading4"/>
        <w:rPr>
          <w:rFonts w:asciiTheme="minorHAnsi" w:hAnsiTheme="minorHAnsi"/>
        </w:rPr>
      </w:pPr>
      <w:r w:rsidRPr="00000D8A">
        <w:rPr>
          <w:rFonts w:asciiTheme="minorHAnsi" w:hAnsiTheme="minorHAnsi"/>
        </w:rPr>
        <w:t>There aren’t enough electronic warfare capabilities—resources stretched too thin</w:t>
      </w:r>
    </w:p>
    <w:p w:rsidR="00CD0D0B" w:rsidRPr="00000D8A" w:rsidRDefault="00CD0D0B" w:rsidP="00CD0D0B">
      <w:pPr>
        <w:rPr>
          <w:rFonts w:asciiTheme="minorHAnsi" w:hAnsiTheme="minorHAnsi"/>
        </w:rPr>
      </w:pPr>
      <w:proofErr w:type="spellStart"/>
      <w:r w:rsidRPr="00000D8A">
        <w:rPr>
          <w:rStyle w:val="Style13ptBold"/>
          <w:rFonts w:asciiTheme="minorHAnsi" w:hAnsiTheme="minorHAnsi"/>
        </w:rPr>
        <w:t>Freedberg</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szCs w:val="16"/>
        </w:rPr>
        <w:t xml:space="preserve">[Sydney, investigative reporter at The E.W. Scripps Co, “Army Electronic Warfare Investment Lags Russian Threat”, Breaking Defense, March 21 2016, </w:t>
      </w:r>
      <w:hyperlink r:id="rId71" w:history="1">
        <w:r w:rsidRPr="00000D8A">
          <w:rPr>
            <w:rStyle w:val="Hyperlink"/>
            <w:rFonts w:asciiTheme="minorHAnsi" w:hAnsiTheme="minorHAnsi"/>
            <w:sz w:val="16"/>
            <w:szCs w:val="16"/>
          </w:rPr>
          <w:t>http://breakingdefense.com/2016/03/army-electronic-warfare-investment-lags-rhetoric-russians/</w:t>
        </w:r>
      </w:hyperlink>
      <w:r w:rsidRPr="00000D8A">
        <w:rPr>
          <w:rFonts w:asciiTheme="minorHAnsi" w:hAnsiTheme="minorHAnsi"/>
          <w:sz w:val="16"/>
          <w:szCs w:val="16"/>
        </w:rPr>
        <w:t>] AW *EW=Electronic Warfare</w:t>
      </w:r>
    </w:p>
    <w:p w:rsidR="005A47FA" w:rsidRPr="00000D8A" w:rsidRDefault="005A47FA" w:rsidP="00E0703E">
      <w:pPr>
        <w:rPr>
          <w:rFonts w:asciiTheme="minorHAnsi" w:hAnsiTheme="minorHAnsi"/>
          <w:sz w:val="16"/>
        </w:rPr>
      </w:pPr>
      <w:r w:rsidRPr="00000D8A">
        <w:rPr>
          <w:rStyle w:val="StyleUnderline"/>
          <w:rFonts w:asciiTheme="minorHAnsi" w:hAnsiTheme="minorHAnsi"/>
        </w:rPr>
        <w:t>So why can’t the Army just rely on the other services</w:t>
      </w:r>
      <w:r w:rsidRPr="00000D8A">
        <w:rPr>
          <w:rFonts w:asciiTheme="minorHAnsi" w:hAnsiTheme="minorHAnsi"/>
          <w:sz w:val="16"/>
        </w:rPr>
        <w:t xml:space="preserve">? That was actually the plan in the 1990s drawdown, when having multiple electronic warfare programs was seen as a redundant cost. </w:t>
      </w:r>
      <w:r w:rsidRPr="00000D8A">
        <w:rPr>
          <w:rStyle w:val="StyleUnderline"/>
          <w:rFonts w:asciiTheme="minorHAnsi" w:hAnsiTheme="minorHAnsi"/>
        </w:rPr>
        <w:t>There are just three problems:</w:t>
      </w:r>
      <w:r w:rsidR="00CD0D0B" w:rsidRPr="00000D8A">
        <w:rPr>
          <w:rStyle w:val="StyleUnderline"/>
          <w:rFonts w:asciiTheme="minorHAnsi" w:hAnsiTheme="minorHAnsi"/>
        </w:rPr>
        <w:t xml:space="preserve"> </w:t>
      </w:r>
      <w:r w:rsidRPr="00000D8A">
        <w:rPr>
          <w:rStyle w:val="StyleUnderline"/>
          <w:rFonts w:asciiTheme="minorHAnsi" w:hAnsiTheme="minorHAnsi"/>
        </w:rPr>
        <w:t xml:space="preserve">high-priced, </w:t>
      </w:r>
      <w:r w:rsidRPr="00000D8A">
        <w:rPr>
          <w:rStyle w:val="StyleUnderline"/>
          <w:rFonts w:asciiTheme="minorHAnsi" w:hAnsiTheme="minorHAnsi"/>
          <w:highlight w:val="cyan"/>
        </w:rPr>
        <w:t>high-flying aircraft with high-power jammers are inefficient against small targets on the ground;</w:t>
      </w:r>
      <w:r w:rsidR="00CD0D0B"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a modern adversary</w:t>
      </w:r>
      <w:r w:rsidRPr="00000D8A">
        <w:rPr>
          <w:rFonts w:asciiTheme="minorHAnsi" w:hAnsiTheme="minorHAnsi"/>
          <w:sz w:val="16"/>
        </w:rPr>
        <w:t xml:space="preserve"> like Russia or China </w:t>
      </w:r>
      <w:r w:rsidRPr="00000D8A">
        <w:rPr>
          <w:rStyle w:val="StyleUnderline"/>
          <w:rFonts w:asciiTheme="minorHAnsi" w:hAnsiTheme="minorHAnsi"/>
          <w:highlight w:val="cyan"/>
        </w:rPr>
        <w:t>could keep the air support away with long-range missiles</w:t>
      </w:r>
      <w:r w:rsidRPr="00000D8A">
        <w:rPr>
          <w:rStyle w:val="StyleUnderline"/>
          <w:rFonts w:asciiTheme="minorHAnsi" w:hAnsiTheme="minorHAnsi"/>
        </w:rPr>
        <w:t>;</w:t>
      </w:r>
      <w:r w:rsidR="00CD0D0B" w:rsidRPr="00000D8A">
        <w:rPr>
          <w:rStyle w:val="StyleUnderline"/>
          <w:rFonts w:asciiTheme="minorHAnsi" w:hAnsiTheme="minorHAnsi"/>
        </w:rPr>
        <w:t xml:space="preserve"> </w:t>
      </w:r>
      <w:r w:rsidRPr="00000D8A">
        <w:rPr>
          <w:rFonts w:asciiTheme="minorHAnsi" w:hAnsiTheme="minorHAnsi"/>
          <w:sz w:val="16"/>
        </w:rPr>
        <w:t>and even when America does own the air, the other services still may not show.</w:t>
      </w:r>
      <w:r w:rsidR="00CD0D0B" w:rsidRPr="00000D8A">
        <w:rPr>
          <w:rFonts w:asciiTheme="minorHAnsi" w:hAnsiTheme="minorHAnsi"/>
          <w:sz w:val="16"/>
        </w:rPr>
        <w:t xml:space="preserve"> </w:t>
      </w:r>
      <w:r w:rsidRPr="00000D8A">
        <w:rPr>
          <w:rFonts w:asciiTheme="minorHAnsi" w:hAnsiTheme="minorHAnsi"/>
          <w:sz w:val="16"/>
        </w:rPr>
        <w:t>“</w:t>
      </w:r>
      <w:r w:rsidRPr="00000D8A">
        <w:rPr>
          <w:rStyle w:val="StyleUnderline"/>
          <w:rFonts w:asciiTheme="minorHAnsi" w:hAnsiTheme="minorHAnsi"/>
          <w:highlight w:val="cyan"/>
        </w:rPr>
        <w:t>We have lived real life experiences in Iraq</w:t>
      </w:r>
      <w:r w:rsidRPr="00000D8A">
        <w:rPr>
          <w:rStyle w:val="StyleUnderline"/>
          <w:rFonts w:asciiTheme="minorHAnsi" w:hAnsiTheme="minorHAnsi"/>
        </w:rPr>
        <w:t xml:space="preserve"> and Afghanistan </w:t>
      </w:r>
      <w:r w:rsidRPr="00000D8A">
        <w:rPr>
          <w:rStyle w:val="StyleUnderline"/>
          <w:rFonts w:asciiTheme="minorHAnsi" w:hAnsiTheme="minorHAnsi"/>
          <w:highlight w:val="cyan"/>
        </w:rPr>
        <w:t>where the Army has requested electronic attack</w:t>
      </w:r>
      <w:r w:rsidRPr="00000D8A">
        <w:rPr>
          <w:rStyle w:val="StyleUnderline"/>
          <w:rFonts w:asciiTheme="minorHAnsi" w:hAnsiTheme="minorHAnsi"/>
        </w:rPr>
        <w:t xml:space="preserve">, airborne electronic attack, </w:t>
      </w:r>
      <w:r w:rsidRPr="00000D8A">
        <w:rPr>
          <w:rStyle w:val="StyleUnderline"/>
          <w:rFonts w:asciiTheme="minorHAnsi" w:hAnsiTheme="minorHAnsi"/>
          <w:highlight w:val="cyan"/>
        </w:rPr>
        <w:t>and it hasn’t been there</w:t>
      </w:r>
      <w:r w:rsidRPr="00000D8A">
        <w:rPr>
          <w:rFonts w:asciiTheme="minorHAnsi" w:hAnsiTheme="minorHAnsi"/>
          <w:sz w:val="16"/>
          <w:highlight w:val="cyan"/>
        </w:rPr>
        <w:t xml:space="preserve">,” </w:t>
      </w:r>
      <w:r w:rsidRPr="00000D8A">
        <w:rPr>
          <w:rFonts w:asciiTheme="minorHAnsi" w:hAnsiTheme="minorHAnsi"/>
          <w:sz w:val="16"/>
        </w:rPr>
        <w:t xml:space="preserve">said Col. Church: </w:t>
      </w:r>
      <w:r w:rsidRPr="00000D8A">
        <w:rPr>
          <w:rStyle w:val="StyleUnderline"/>
          <w:rFonts w:asciiTheme="minorHAnsi" w:hAnsiTheme="minorHAnsi"/>
          <w:highlight w:val="cyan"/>
        </w:rPr>
        <w:t xml:space="preserve">The </w:t>
      </w:r>
      <w:r w:rsidRPr="00000D8A">
        <w:rPr>
          <w:rStyle w:val="StyleUnderline"/>
          <w:rFonts w:asciiTheme="minorHAnsi" w:hAnsiTheme="minorHAnsi"/>
        </w:rPr>
        <w:t xml:space="preserve">limited number of Navy and Air Force </w:t>
      </w:r>
      <w:r w:rsidRPr="00000D8A">
        <w:rPr>
          <w:rStyle w:val="StyleUnderline"/>
          <w:rFonts w:asciiTheme="minorHAnsi" w:hAnsiTheme="minorHAnsi"/>
          <w:highlight w:val="cyan"/>
        </w:rPr>
        <w:t>EW aircraft were often</w:t>
      </w:r>
      <w:r w:rsidRPr="00000D8A">
        <w:rPr>
          <w:rStyle w:val="StyleUnderline"/>
          <w:rFonts w:asciiTheme="minorHAnsi" w:hAnsiTheme="minorHAnsi"/>
        </w:rPr>
        <w:t xml:space="preserve"> too distant or </w:t>
      </w:r>
      <w:r w:rsidRPr="00000D8A">
        <w:rPr>
          <w:rStyle w:val="StyleUnderline"/>
          <w:rFonts w:asciiTheme="minorHAnsi" w:hAnsiTheme="minorHAnsi"/>
          <w:highlight w:val="cyan"/>
        </w:rPr>
        <w:t>too busy</w:t>
      </w:r>
      <w:r w:rsidRPr="00000D8A">
        <w:rPr>
          <w:rStyle w:val="StyleUnderline"/>
          <w:rFonts w:asciiTheme="minorHAnsi" w:hAnsiTheme="minorHAnsi"/>
        </w:rPr>
        <w:t xml:space="preserve"> with other missions</w:t>
      </w:r>
      <w:r w:rsidRPr="00000D8A">
        <w:rPr>
          <w:rFonts w:asciiTheme="minorHAnsi" w:hAnsiTheme="minorHAnsi"/>
          <w:sz w:val="16"/>
        </w:rPr>
        <w:t xml:space="preserve"> to answer the Army’s call.</w:t>
      </w:r>
      <w:r w:rsidR="00CD0D0B" w:rsidRPr="00000D8A">
        <w:rPr>
          <w:rFonts w:asciiTheme="minorHAnsi" w:hAnsiTheme="minorHAnsi"/>
          <w:sz w:val="16"/>
        </w:rPr>
        <w:t xml:space="preserve"> </w:t>
      </w:r>
      <w:r w:rsidRPr="00000D8A">
        <w:rPr>
          <w:rFonts w:asciiTheme="minorHAnsi" w:hAnsiTheme="minorHAnsi"/>
          <w:sz w:val="16"/>
        </w:rPr>
        <w:t>By contrast, “</w:t>
      </w:r>
      <w:r w:rsidRPr="00000D8A">
        <w:rPr>
          <w:rStyle w:val="StyleUnderline"/>
          <w:rFonts w:asciiTheme="minorHAnsi" w:hAnsiTheme="minorHAnsi"/>
          <w:highlight w:val="cyan"/>
        </w:rPr>
        <w:t>a Russian commander</w:t>
      </w:r>
      <w:r w:rsidRPr="00000D8A">
        <w:rPr>
          <w:rStyle w:val="StyleUnderline"/>
          <w:rFonts w:asciiTheme="minorHAnsi" w:hAnsiTheme="minorHAnsi"/>
        </w:rPr>
        <w:t xml:space="preserve"> doesn’t have to say, ‘hey, I want to do EW, ask the air force</w:t>
      </w:r>
      <w:r w:rsidRPr="00000D8A">
        <w:rPr>
          <w:rFonts w:asciiTheme="minorHAnsi" w:hAnsiTheme="minorHAnsi"/>
          <w:sz w:val="16"/>
        </w:rPr>
        <w:t>,'” Church said. “</w:t>
      </w:r>
      <w:r w:rsidRPr="00000D8A">
        <w:rPr>
          <w:rStyle w:val="StyleUnderline"/>
          <w:rFonts w:asciiTheme="minorHAnsi" w:hAnsiTheme="minorHAnsi"/>
        </w:rPr>
        <w:t xml:space="preserve">He </w:t>
      </w:r>
      <w:r w:rsidRPr="00000D8A">
        <w:rPr>
          <w:rStyle w:val="StyleUnderline"/>
          <w:rFonts w:asciiTheme="minorHAnsi" w:hAnsiTheme="minorHAnsi"/>
          <w:highlight w:val="cyan"/>
        </w:rPr>
        <w:t>owns the people and the resources to conduct electronic warfare operations.</w:t>
      </w:r>
      <w:r w:rsidRPr="00000D8A">
        <w:rPr>
          <w:rStyle w:val="StyleUnderline"/>
          <w:rFonts w:asciiTheme="minorHAnsi" w:hAnsiTheme="minorHAnsi"/>
        </w:rPr>
        <w:t>” That means Russian commanders can make EW a central element of their battle plans.</w:t>
      </w:r>
      <w:r w:rsidRPr="00000D8A">
        <w:rPr>
          <w:rFonts w:asciiTheme="minorHAnsi" w:hAnsiTheme="minorHAnsi"/>
          <w:sz w:val="16"/>
        </w:rPr>
        <w:t xml:space="preserve"> Indeed, in Ukraine, the first salvos of a Russian attack are often not artillery shells or rockets but electrons: EW direction-finders trace Ukrainian transmissions and locate their sources for bombardment, then jammers shut down Ukrainian radios so they can’t call for help or coordinate a defense.</w:t>
      </w:r>
      <w:r w:rsidR="00CD0D0B" w:rsidRPr="00000D8A">
        <w:rPr>
          <w:rFonts w:asciiTheme="minorHAnsi" w:hAnsiTheme="minorHAnsi"/>
          <w:sz w:val="16"/>
        </w:rPr>
        <w:t xml:space="preserve"> </w:t>
      </w:r>
      <w:r w:rsidRPr="00000D8A">
        <w:rPr>
          <w:rStyle w:val="StyleUnderline"/>
          <w:rFonts w:asciiTheme="minorHAnsi" w:hAnsiTheme="minorHAnsi"/>
          <w:highlight w:val="cyan"/>
        </w:rPr>
        <w:t>The US Army isn’t equipped</w:t>
      </w:r>
      <w:r w:rsidRPr="00000D8A">
        <w:rPr>
          <w:rStyle w:val="StyleUnderline"/>
          <w:rFonts w:asciiTheme="minorHAnsi" w:hAnsiTheme="minorHAnsi"/>
        </w:rPr>
        <w:t xml:space="preserve">, organized, or trained </w:t>
      </w:r>
      <w:r w:rsidRPr="00000D8A">
        <w:rPr>
          <w:rStyle w:val="StyleUnderline"/>
          <w:rFonts w:asciiTheme="minorHAnsi" w:hAnsiTheme="minorHAnsi"/>
          <w:highlight w:val="cyan"/>
        </w:rPr>
        <w:t>to conduct such operations</w:t>
      </w:r>
      <w:r w:rsidRPr="00000D8A">
        <w:rPr>
          <w:rFonts w:asciiTheme="minorHAnsi" w:hAnsiTheme="minorHAnsi"/>
          <w:sz w:val="16"/>
        </w:rPr>
        <w:t>. “Until I, as an Army maneuver commander, own and control electronic warfare soldiers with electronic warfare equipment, and I train with them, it’s going to be an afterthought, it’s going to be an add-on,” he said, “because the day I launch my attack… I can’t count on you being there.”</w:t>
      </w:r>
    </w:p>
    <w:p w:rsidR="005A47FA" w:rsidRPr="00000D8A" w:rsidRDefault="005A47FA" w:rsidP="00E0703E">
      <w:pPr>
        <w:rPr>
          <w:rFonts w:asciiTheme="minorHAnsi" w:hAnsiTheme="minorHAnsi"/>
        </w:rPr>
      </w:pPr>
    </w:p>
    <w:p w:rsidR="002429BB" w:rsidRPr="00000D8A" w:rsidRDefault="002429BB" w:rsidP="001D1DFE">
      <w:pPr>
        <w:rPr>
          <w:rFonts w:asciiTheme="minorHAnsi" w:hAnsiTheme="minorHAnsi"/>
        </w:rPr>
      </w:pPr>
    </w:p>
    <w:p w:rsidR="009421EB" w:rsidRPr="00000D8A" w:rsidRDefault="009421EB" w:rsidP="001D1DFE">
      <w:pPr>
        <w:rPr>
          <w:rFonts w:asciiTheme="minorHAnsi" w:hAnsiTheme="minorHAnsi"/>
        </w:rPr>
      </w:pPr>
    </w:p>
    <w:p w:rsidR="00CD0D0B" w:rsidRPr="00000D8A" w:rsidRDefault="00EB5382" w:rsidP="00EB5382">
      <w:pPr>
        <w:pStyle w:val="Heading2"/>
        <w:rPr>
          <w:rFonts w:asciiTheme="minorHAnsi" w:hAnsiTheme="minorHAnsi"/>
        </w:rPr>
      </w:pPr>
      <w:r w:rsidRPr="00000D8A">
        <w:rPr>
          <w:rFonts w:asciiTheme="minorHAnsi" w:hAnsiTheme="minorHAnsi"/>
        </w:rPr>
        <w:lastRenderedPageBreak/>
        <w:t>AT: Electronic Warfare</w:t>
      </w:r>
    </w:p>
    <w:p w:rsidR="00EB5382" w:rsidRPr="00000D8A" w:rsidRDefault="00A75FD7" w:rsidP="00A75FD7">
      <w:pPr>
        <w:pStyle w:val="Heading3"/>
        <w:rPr>
          <w:rFonts w:asciiTheme="minorHAnsi" w:hAnsiTheme="minorHAnsi"/>
        </w:rPr>
      </w:pPr>
      <w:r w:rsidRPr="00000D8A">
        <w:rPr>
          <w:rFonts w:asciiTheme="minorHAnsi" w:hAnsiTheme="minorHAnsi"/>
        </w:rPr>
        <w:lastRenderedPageBreak/>
        <w:t>2AC</w:t>
      </w:r>
    </w:p>
    <w:p w:rsidR="00EB5382" w:rsidRPr="00000D8A" w:rsidRDefault="00F43142" w:rsidP="00F43142">
      <w:pPr>
        <w:pStyle w:val="Heading4"/>
        <w:rPr>
          <w:rFonts w:asciiTheme="minorHAnsi" w:hAnsiTheme="minorHAnsi"/>
        </w:rPr>
      </w:pPr>
      <w:r w:rsidRPr="00000D8A">
        <w:rPr>
          <w:rFonts w:asciiTheme="minorHAnsi" w:hAnsiTheme="minorHAnsi"/>
        </w:rPr>
        <w:t>F-35s patch up any gaps in electronic warfare now—</w:t>
      </w:r>
      <w:r w:rsidR="0097105F" w:rsidRPr="00000D8A">
        <w:rPr>
          <w:rFonts w:asciiTheme="minorHAnsi" w:hAnsiTheme="minorHAnsi"/>
        </w:rPr>
        <w:t>New tech</w:t>
      </w:r>
    </w:p>
    <w:p w:rsidR="00EB5382" w:rsidRPr="00000D8A" w:rsidRDefault="00EB5382" w:rsidP="00EB5382">
      <w:pPr>
        <w:rPr>
          <w:rFonts w:asciiTheme="minorHAnsi" w:hAnsiTheme="minorHAnsi"/>
        </w:rPr>
      </w:pPr>
      <w:r w:rsidRPr="00000D8A">
        <w:rPr>
          <w:rStyle w:val="Style13ptBold"/>
          <w:rFonts w:asciiTheme="minorHAnsi" w:hAnsiTheme="minorHAnsi"/>
        </w:rPr>
        <w:t>Tucker 16</w:t>
      </w:r>
      <w:r w:rsidRPr="00000D8A">
        <w:rPr>
          <w:rFonts w:asciiTheme="minorHAnsi" w:hAnsiTheme="minorHAnsi"/>
        </w:rPr>
        <w:t xml:space="preserve"> </w:t>
      </w:r>
      <w:r w:rsidRPr="00000D8A">
        <w:rPr>
          <w:rFonts w:asciiTheme="minorHAnsi" w:hAnsiTheme="minorHAnsi"/>
          <w:sz w:val="16"/>
          <w:szCs w:val="16"/>
        </w:rPr>
        <w:t xml:space="preserve">[Patrick, technology editor for Defense One, </w:t>
      </w:r>
      <w:r w:rsidR="00F43142" w:rsidRPr="00000D8A">
        <w:rPr>
          <w:rFonts w:asciiTheme="minorHAnsi" w:hAnsiTheme="minorHAnsi"/>
          <w:sz w:val="16"/>
          <w:szCs w:val="16"/>
        </w:rPr>
        <w:t xml:space="preserve">“This Is </w:t>
      </w:r>
      <w:r w:rsidRPr="00000D8A">
        <w:rPr>
          <w:rFonts w:asciiTheme="minorHAnsi" w:hAnsiTheme="minorHAnsi"/>
          <w:sz w:val="16"/>
          <w:szCs w:val="16"/>
        </w:rPr>
        <w:t xml:space="preserve">The Most Important Technology On the F-35”, Defense One, Jan 19 2016, </w:t>
      </w:r>
      <w:hyperlink r:id="rId72" w:history="1">
        <w:r w:rsidRPr="00000D8A">
          <w:rPr>
            <w:rStyle w:val="Hyperlink"/>
            <w:rFonts w:asciiTheme="minorHAnsi" w:hAnsiTheme="minorHAnsi"/>
            <w:sz w:val="16"/>
            <w:szCs w:val="16"/>
          </w:rPr>
          <w:t>http://www.defenseone.com/technology/2016/01/most-important-technology-f-35/125228/2</w:t>
        </w:r>
      </w:hyperlink>
      <w:r w:rsidRPr="00000D8A">
        <w:rPr>
          <w:rFonts w:asciiTheme="minorHAnsi" w:hAnsiTheme="minorHAnsi"/>
          <w:sz w:val="16"/>
          <w:szCs w:val="16"/>
        </w:rPr>
        <w:t>] AW</w:t>
      </w:r>
    </w:p>
    <w:p w:rsidR="00F43142" w:rsidRPr="00000D8A" w:rsidRDefault="00F43142" w:rsidP="001D1DFE">
      <w:pPr>
        <w:rPr>
          <w:rFonts w:asciiTheme="minorHAnsi" w:hAnsiTheme="minorHAnsi"/>
          <w:sz w:val="16"/>
        </w:rPr>
      </w:pPr>
      <w:r w:rsidRPr="00000D8A">
        <w:rPr>
          <w:rFonts w:asciiTheme="minorHAnsi" w:hAnsiTheme="minorHAnsi"/>
          <w:sz w:val="16"/>
        </w:rPr>
        <w:t xml:space="preserve">The F-35 Joint Strike Fighter, the most expensive weapons program ever, won’t justify its price tag by outmaneuvering other jets (it can’t), flying particularly fast, or even by carrying munitions in a stealthy bomb bay. Instead, </w:t>
      </w:r>
      <w:r w:rsidRPr="00000D8A">
        <w:rPr>
          <w:rStyle w:val="StyleUnderline"/>
          <w:rFonts w:asciiTheme="minorHAnsi" w:hAnsiTheme="minorHAnsi"/>
          <w:highlight w:val="cyan"/>
        </w:rPr>
        <w:t>the U.S. military is banking on an emerging technology called cognitive electronic warfare to give the jet an</w:t>
      </w:r>
      <w:r w:rsidRPr="00000D8A">
        <w:rPr>
          <w:rStyle w:val="StyleUnderline"/>
          <w:rFonts w:asciiTheme="minorHAnsi" w:hAnsiTheme="minorHAnsi"/>
        </w:rPr>
        <w:t xml:space="preserve"> almost-living </w:t>
      </w:r>
      <w:r w:rsidRPr="00000D8A">
        <w:rPr>
          <w:rStyle w:val="StyleUnderline"/>
          <w:rFonts w:asciiTheme="minorHAnsi" w:hAnsiTheme="minorHAnsi"/>
          <w:highlight w:val="cyan"/>
        </w:rPr>
        <w:t>ability to sniff out</w:t>
      </w:r>
      <w:r w:rsidRPr="00000D8A">
        <w:rPr>
          <w:rStyle w:val="StyleUnderline"/>
          <w:rFonts w:asciiTheme="minorHAnsi" w:hAnsiTheme="minorHAnsi"/>
        </w:rPr>
        <w:t xml:space="preserve"> new hard-to-detect air </w:t>
      </w:r>
      <w:r w:rsidRPr="00000D8A">
        <w:rPr>
          <w:rStyle w:val="StyleUnderline"/>
          <w:rFonts w:asciiTheme="minorHAnsi" w:hAnsiTheme="minorHAnsi"/>
          <w:highlight w:val="cyan"/>
        </w:rPr>
        <w:t>defenses</w:t>
      </w:r>
      <w:r w:rsidRPr="00000D8A">
        <w:rPr>
          <w:rStyle w:val="StyleUnderline"/>
          <w:rFonts w:asciiTheme="minorHAnsi" w:hAnsiTheme="minorHAnsi"/>
        </w:rPr>
        <w:t xml:space="preserve"> and invent ways to foil them on the fly.</w:t>
      </w:r>
      <w:r w:rsidR="0097105F" w:rsidRPr="00000D8A">
        <w:rPr>
          <w:rStyle w:val="StyleUnderline"/>
          <w:rFonts w:asciiTheme="minorHAnsi" w:hAnsiTheme="minorHAnsi"/>
        </w:rPr>
        <w:t xml:space="preserve"> </w:t>
      </w:r>
      <w:r w:rsidRPr="00000D8A">
        <w:rPr>
          <w:rFonts w:asciiTheme="minorHAnsi" w:hAnsiTheme="minorHAnsi"/>
          <w:sz w:val="16"/>
        </w:rPr>
        <w:t xml:space="preserve">While the specifics of the jet’s electronic warfare, or </w:t>
      </w:r>
      <w:r w:rsidRPr="00000D8A">
        <w:rPr>
          <w:rStyle w:val="StyleUnderline"/>
          <w:rFonts w:asciiTheme="minorHAnsi" w:hAnsiTheme="minorHAnsi"/>
          <w:highlight w:val="cyan"/>
        </w:rPr>
        <w:t>EW, package</w:t>
      </w:r>
      <w:r w:rsidRPr="00000D8A">
        <w:rPr>
          <w:rFonts w:asciiTheme="minorHAnsi" w:hAnsiTheme="minorHAnsi"/>
          <w:sz w:val="16"/>
        </w:rPr>
        <w:t xml:space="preserve"> remain opaque, scientists, program watchers and military leaders close to the program say it </w:t>
      </w:r>
      <w:r w:rsidRPr="00000D8A">
        <w:rPr>
          <w:rStyle w:val="StyleUnderline"/>
          <w:rFonts w:asciiTheme="minorHAnsi" w:hAnsiTheme="minorHAnsi"/>
          <w:highlight w:val="cyan"/>
        </w:rPr>
        <w:t>will be key to the jet’s evolution</w:t>
      </w:r>
      <w:r w:rsidRPr="00000D8A">
        <w:rPr>
          <w:rStyle w:val="StyleUnderline"/>
          <w:rFonts w:asciiTheme="minorHAnsi" w:hAnsiTheme="minorHAnsi"/>
        </w:rPr>
        <w:t xml:space="preserve"> and its survival against the future’s most advanced airplane-killing technology.</w:t>
      </w:r>
      <w:r w:rsidRPr="00000D8A">
        <w:rPr>
          <w:rFonts w:asciiTheme="minorHAnsi" w:hAnsiTheme="minorHAnsi"/>
          <w:sz w:val="16"/>
        </w:rPr>
        <w:t xml:space="preserve"> In short</w:t>
      </w:r>
      <w:r w:rsidRPr="00000D8A">
        <w:rPr>
          <w:rFonts w:asciiTheme="minorHAnsi" w:hAnsiTheme="minorHAnsi"/>
          <w:sz w:val="16"/>
          <w:highlight w:val="cyan"/>
        </w:rPr>
        <w:t xml:space="preserve">, </w:t>
      </w:r>
      <w:r w:rsidRPr="00000D8A">
        <w:rPr>
          <w:rStyle w:val="StyleUnderline"/>
          <w:rFonts w:asciiTheme="minorHAnsi" w:hAnsiTheme="minorHAnsi"/>
          <w:highlight w:val="cyan"/>
        </w:rPr>
        <w:t>cognitive EW is the most important feature on the world’s most sophisticated warplane.</w:t>
      </w:r>
      <w:r w:rsidR="0097105F" w:rsidRPr="00000D8A">
        <w:rPr>
          <w:rStyle w:val="StyleUnderline"/>
          <w:rFonts w:asciiTheme="minorHAnsi" w:hAnsiTheme="minorHAnsi"/>
          <w:highlight w:val="cyan"/>
        </w:rPr>
        <w:t xml:space="preserve"> </w:t>
      </w:r>
      <w:r w:rsidRPr="00000D8A">
        <w:rPr>
          <w:rStyle w:val="StyleUnderline"/>
          <w:rFonts w:asciiTheme="minorHAnsi" w:hAnsiTheme="minorHAnsi"/>
          <w:highlight w:val="cyan"/>
        </w:rPr>
        <w:t>“There are small elements of cognitive EW right now on the F-35</w:t>
      </w:r>
      <w:r w:rsidRPr="00000D8A">
        <w:rPr>
          <w:rStyle w:val="StyleUnderline"/>
          <w:rFonts w:asciiTheme="minorHAnsi" w:hAnsiTheme="minorHAnsi"/>
        </w:rPr>
        <w:t>,</w:t>
      </w:r>
      <w:r w:rsidRPr="00000D8A">
        <w:rPr>
          <w:rFonts w:asciiTheme="minorHAnsi" w:hAnsiTheme="minorHAnsi"/>
          <w:sz w:val="16"/>
        </w:rPr>
        <w:t xml:space="preserve"> but what we are really looking toward is the future,” Lee </w:t>
      </w:r>
      <w:proofErr w:type="spellStart"/>
      <w:r w:rsidRPr="00000D8A">
        <w:rPr>
          <w:rFonts w:asciiTheme="minorHAnsi" w:hAnsiTheme="minorHAnsi"/>
          <w:sz w:val="16"/>
        </w:rPr>
        <w:t>Venturino</w:t>
      </w:r>
      <w:proofErr w:type="spellEnd"/>
      <w:r w:rsidRPr="00000D8A">
        <w:rPr>
          <w:rFonts w:asciiTheme="minorHAnsi" w:hAnsiTheme="minorHAnsi"/>
          <w:sz w:val="16"/>
        </w:rPr>
        <w:t xml:space="preserve">, president and CEO of First Principles, a company that is analyzing the F-35 for the Pentagon, said at a recent Association of Old Crows event in Washington, </w:t>
      </w:r>
      <w:proofErr w:type="spellStart"/>
      <w:r w:rsidRPr="00000D8A">
        <w:rPr>
          <w:rFonts w:asciiTheme="minorHAnsi" w:hAnsiTheme="minorHAnsi"/>
          <w:sz w:val="16"/>
        </w:rPr>
        <w:t>D.C.“Think</w:t>
      </w:r>
      <w:proofErr w:type="spellEnd"/>
      <w:r w:rsidRPr="00000D8A">
        <w:rPr>
          <w:rFonts w:asciiTheme="minorHAnsi" w:hAnsiTheme="minorHAnsi"/>
          <w:sz w:val="16"/>
        </w:rPr>
        <w:t xml:space="preserve"> of it as a stair-stepper approach. The first step is probably along the ESM [electronic support measures] side. How do I just identify the signals I’ve never seen before?”</w:t>
      </w:r>
      <w:r w:rsidR="0097105F" w:rsidRPr="00000D8A">
        <w:rPr>
          <w:rFonts w:asciiTheme="minorHAnsi" w:hAnsiTheme="minorHAnsi"/>
          <w:sz w:val="16"/>
        </w:rPr>
        <w:t xml:space="preserve"> </w:t>
      </w:r>
      <w:r w:rsidRPr="00000D8A">
        <w:rPr>
          <w:rFonts w:asciiTheme="minorHAnsi" w:hAnsiTheme="minorHAnsi"/>
          <w:sz w:val="16"/>
        </w:rPr>
        <w:t>To understand what cognitive warfare is, you have to know what it isn’t. EW makes use of the invisible waves of energy that propagate through free space from the movement of electrons, the electromagnetic spectrum. Conventional radar systems generally use fixed waveforms, making them easy to spot, learn about, and develop tactics against. But newer digitally programmable radars can generate never-before-seen waveforms, making them harder to defeat.</w:t>
      </w:r>
      <w:r w:rsidR="0097105F" w:rsidRPr="00000D8A">
        <w:rPr>
          <w:rFonts w:asciiTheme="minorHAnsi" w:hAnsiTheme="minorHAnsi"/>
          <w:sz w:val="16"/>
        </w:rPr>
        <w:t xml:space="preserve"> </w:t>
      </w:r>
      <w:r w:rsidRPr="00000D8A">
        <w:rPr>
          <w:rStyle w:val="StyleUnderline"/>
          <w:rFonts w:asciiTheme="minorHAnsi" w:hAnsiTheme="minorHAnsi"/>
          <w:highlight w:val="cyan"/>
        </w:rPr>
        <w:t>A concern that U.S. EW was falling behind</w:t>
      </w:r>
      <w:r w:rsidRPr="00000D8A">
        <w:rPr>
          <w:rStyle w:val="StyleUnderline"/>
          <w:rFonts w:asciiTheme="minorHAnsi" w:hAnsiTheme="minorHAnsi"/>
        </w:rPr>
        <w:t xml:space="preserve"> the challenges of today’s world </w:t>
      </w:r>
      <w:r w:rsidRPr="00000D8A">
        <w:rPr>
          <w:rStyle w:val="StyleUnderline"/>
          <w:rFonts w:asciiTheme="minorHAnsi" w:hAnsiTheme="minorHAnsi"/>
          <w:highlight w:val="cyan"/>
        </w:rPr>
        <w:t>prompted a 2013 Defense Science Board study</w:t>
      </w:r>
      <w:r w:rsidRPr="00000D8A">
        <w:rPr>
          <w:rStyle w:val="StyleUnderline"/>
          <w:rFonts w:asciiTheme="minorHAnsi" w:hAnsiTheme="minorHAnsi"/>
        </w:rPr>
        <w:t xml:space="preserve"> that recommended that the military develop agile and adaptive electronic warfare systems that could detect and counter tricky new sensors.</w:t>
      </w:r>
      <w:r w:rsidR="0097105F" w:rsidRPr="00000D8A">
        <w:rPr>
          <w:rStyle w:val="StyleUnderline"/>
          <w:rFonts w:asciiTheme="minorHAnsi" w:hAnsiTheme="minorHAnsi"/>
        </w:rPr>
        <w:t xml:space="preserve"> </w:t>
      </w:r>
      <w:r w:rsidRPr="00000D8A">
        <w:rPr>
          <w:rFonts w:asciiTheme="minorHAnsi" w:hAnsiTheme="minorHAnsi"/>
          <w:sz w:val="16"/>
        </w:rPr>
        <w:t>“In the past, what would happen is you’d send out your EA-18,” the military’s top-of-the-line EW aircraft, Deputy Defense Secretary Bob Work said last month in an event at the Center for New American Security. “It would find a new waveform. There was no way for us to do anything about it. The pilot would come back, they would talk about it, they’d replicate it, they’d emulate it. It would go into the ‘</w:t>
      </w:r>
      <w:proofErr w:type="spellStart"/>
      <w:r w:rsidRPr="00000D8A">
        <w:rPr>
          <w:rFonts w:asciiTheme="minorHAnsi" w:hAnsiTheme="minorHAnsi"/>
          <w:sz w:val="16"/>
        </w:rPr>
        <w:t>gonculator</w:t>
      </w:r>
      <w:proofErr w:type="spellEnd"/>
      <w:r w:rsidRPr="00000D8A">
        <w:rPr>
          <w:rFonts w:asciiTheme="minorHAnsi" w:hAnsiTheme="minorHAnsi"/>
          <w:sz w:val="16"/>
        </w:rPr>
        <w:t xml:space="preserve">,’ </w:t>
      </w:r>
      <w:proofErr w:type="spellStart"/>
      <w:r w:rsidRPr="00000D8A">
        <w:rPr>
          <w:rFonts w:asciiTheme="minorHAnsi" w:hAnsiTheme="minorHAnsi"/>
          <w:sz w:val="16"/>
        </w:rPr>
        <w:t>goncu-goncu-goncu-gonculatoring</w:t>
      </w:r>
      <w:proofErr w:type="spellEnd"/>
      <w:r w:rsidRPr="00000D8A">
        <w:rPr>
          <w:rFonts w:asciiTheme="minorHAnsi" w:hAnsiTheme="minorHAnsi"/>
          <w:sz w:val="16"/>
        </w:rPr>
        <w:t>, and then you would have something, and then maybe some time down the road, you would have a response.”</w:t>
      </w:r>
      <w:r w:rsidR="0097105F" w:rsidRPr="00000D8A">
        <w:rPr>
          <w:rFonts w:asciiTheme="minorHAnsi" w:hAnsiTheme="minorHAnsi"/>
          <w:sz w:val="16"/>
        </w:rPr>
        <w:t xml:space="preserve"> </w:t>
      </w:r>
      <w:r w:rsidRPr="00000D8A">
        <w:rPr>
          <w:rStyle w:val="StyleUnderline"/>
          <w:rFonts w:asciiTheme="minorHAnsi" w:hAnsiTheme="minorHAnsi"/>
        </w:rPr>
        <w:t xml:space="preserve">That process is far too slow to be effective against digitally programmable radars. </w:t>
      </w:r>
      <w:r w:rsidRPr="00000D8A">
        <w:rPr>
          <w:rFonts w:asciiTheme="minorHAnsi" w:hAnsiTheme="minorHAnsi"/>
          <w:sz w:val="16"/>
        </w:rPr>
        <w:t>“The software [to defeat new waveforms] may take on the order of months or years, but the effectiveness needs to programed within hours or seconds. If it’s an interaction with a radar and a jammer, for example, sometime it’s a microsecond,” said Robert Stein, who co-chaired the Defense Science Board study.</w:t>
      </w:r>
      <w:r w:rsidR="0097105F" w:rsidRPr="00000D8A">
        <w:rPr>
          <w:rFonts w:asciiTheme="minorHAnsi" w:hAnsiTheme="minorHAnsi"/>
          <w:sz w:val="16"/>
        </w:rPr>
        <w:t xml:space="preserve"> </w:t>
      </w:r>
      <w:r w:rsidRPr="00000D8A">
        <w:rPr>
          <w:rStyle w:val="StyleUnderline"/>
          <w:rFonts w:asciiTheme="minorHAnsi" w:hAnsiTheme="minorHAnsi"/>
        </w:rPr>
        <w:t>Read “interaction” in that context to mean the critical moment when an adversar</w:t>
      </w:r>
      <w:r w:rsidRPr="00000D8A">
        <w:rPr>
          <w:rFonts w:asciiTheme="minorHAnsi" w:hAnsiTheme="minorHAnsi"/>
          <w:sz w:val="16"/>
        </w:rPr>
        <w:t xml:space="preserve">y, perhaps a single lowly radar operator, </w:t>
      </w:r>
      <w:r w:rsidRPr="00000D8A">
        <w:rPr>
          <w:rStyle w:val="StyleUnderline"/>
          <w:rFonts w:asciiTheme="minorHAnsi" w:hAnsiTheme="minorHAnsi"/>
        </w:rPr>
        <w:t>detects a U.S. military aircraft on a covert operation</w:t>
      </w:r>
      <w:r w:rsidRPr="00000D8A">
        <w:rPr>
          <w:rFonts w:asciiTheme="minorHAnsi" w:hAnsiTheme="minorHAnsi"/>
          <w:sz w:val="16"/>
        </w:rPr>
        <w:t>. That moment of detection is the sort of world-changing event that happens, literally, in the blink of an eye.</w:t>
      </w:r>
      <w:r w:rsidR="0097105F" w:rsidRPr="00000D8A">
        <w:rPr>
          <w:rFonts w:asciiTheme="minorHAnsi" w:hAnsiTheme="minorHAnsi"/>
          <w:sz w:val="16"/>
        </w:rPr>
        <w:t xml:space="preserve"> </w:t>
      </w:r>
      <w:r w:rsidRPr="00000D8A">
        <w:rPr>
          <w:rFonts w:asciiTheme="minorHAnsi" w:hAnsiTheme="minorHAnsi"/>
          <w:sz w:val="16"/>
        </w:rPr>
        <w:t xml:space="preserve">Just before the study came out, </w:t>
      </w:r>
      <w:r w:rsidRPr="00000D8A">
        <w:rPr>
          <w:rStyle w:val="StyleUnderline"/>
          <w:rFonts w:asciiTheme="minorHAnsi" w:hAnsiTheme="minorHAnsi"/>
        </w:rPr>
        <w:t xml:space="preserve">the Defense Advanced Research Projects Agency, or </w:t>
      </w:r>
      <w:r w:rsidRPr="00000D8A">
        <w:rPr>
          <w:rStyle w:val="StyleUnderline"/>
          <w:rFonts w:asciiTheme="minorHAnsi" w:hAnsiTheme="minorHAnsi"/>
          <w:highlight w:val="cyan"/>
        </w:rPr>
        <w:t>DARPA, established the Adaptive Radar Countermeasures program to “enable U.S. airborne EW systems to automatically generate effective countermeasures against new</w:t>
      </w:r>
      <w:r w:rsidRPr="00000D8A">
        <w:rPr>
          <w:rStyle w:val="StyleUnderline"/>
          <w:rFonts w:asciiTheme="minorHAnsi" w:hAnsiTheme="minorHAnsi"/>
        </w:rPr>
        <w:t xml:space="preserve">, unknown and adaptive </w:t>
      </w:r>
      <w:r w:rsidRPr="00000D8A">
        <w:rPr>
          <w:rStyle w:val="StyleUnderline"/>
          <w:rFonts w:asciiTheme="minorHAnsi" w:hAnsiTheme="minorHAnsi"/>
          <w:highlight w:val="cyan"/>
        </w:rPr>
        <w:t>radars in real-time</w:t>
      </w:r>
      <w:r w:rsidRPr="00000D8A">
        <w:rPr>
          <w:rStyle w:val="StyleUnderline"/>
          <w:rFonts w:asciiTheme="minorHAnsi" w:hAnsiTheme="minorHAnsi"/>
        </w:rPr>
        <w:t xml:space="preserve"> in the field.”</w:t>
      </w:r>
      <w:r w:rsidR="0097105F" w:rsidRPr="00000D8A">
        <w:rPr>
          <w:rStyle w:val="StyleUnderline"/>
          <w:rFonts w:asciiTheme="minorHAnsi" w:hAnsiTheme="minorHAnsi"/>
        </w:rPr>
        <w:t xml:space="preserve"> </w:t>
      </w:r>
      <w:r w:rsidRPr="00000D8A">
        <w:rPr>
          <w:rFonts w:asciiTheme="minorHAnsi" w:hAnsiTheme="minorHAnsi"/>
          <w:sz w:val="16"/>
        </w:rPr>
        <w:t xml:space="preserve">The goal: </w:t>
      </w:r>
      <w:r w:rsidRPr="00000D8A">
        <w:rPr>
          <w:rStyle w:val="StyleUnderline"/>
          <w:rFonts w:asciiTheme="minorHAnsi" w:hAnsiTheme="minorHAnsi"/>
          <w:highlight w:val="cyan"/>
        </w:rPr>
        <w:t>EW software that can perceive new waveforms and attacks as quickly</w:t>
      </w:r>
      <w:r w:rsidRPr="00000D8A">
        <w:rPr>
          <w:rStyle w:val="StyleUnderline"/>
          <w:rFonts w:asciiTheme="minorHAnsi" w:hAnsiTheme="minorHAnsi"/>
        </w:rPr>
        <w:t xml:space="preserve"> and as clearly </w:t>
      </w:r>
      <w:r w:rsidRPr="00000D8A">
        <w:rPr>
          <w:rStyle w:val="StyleUnderline"/>
          <w:rFonts w:asciiTheme="minorHAnsi" w:hAnsiTheme="minorHAnsi"/>
          <w:highlight w:val="cyan"/>
        </w:rPr>
        <w:t>as a living being can</w:t>
      </w:r>
      <w:r w:rsidRPr="00000D8A">
        <w:rPr>
          <w:rStyle w:val="StyleUnderline"/>
          <w:rFonts w:asciiTheme="minorHAnsi" w:hAnsiTheme="minorHAnsi"/>
        </w:rPr>
        <w:t xml:space="preserve"> hear leaves rustle or see a predator crouching in the distance, then respond creatively to the threat</w:t>
      </w:r>
      <w:r w:rsidRPr="00000D8A">
        <w:rPr>
          <w:rFonts w:asciiTheme="minorHAnsi" w:hAnsiTheme="minorHAnsi"/>
          <w:sz w:val="16"/>
        </w:rPr>
        <w:t>: can I outrun that? Can I fight it? Should I do anything at all? It’s a problem of artificial intelligence: creating a living intelligence in code.</w:t>
      </w:r>
    </w:p>
    <w:p w:rsidR="00CD0D0B" w:rsidRPr="00000D8A" w:rsidRDefault="00CD0D0B" w:rsidP="001D1DFE">
      <w:pPr>
        <w:rPr>
          <w:rFonts w:asciiTheme="minorHAnsi" w:hAnsiTheme="minorHAnsi"/>
        </w:rPr>
      </w:pPr>
    </w:p>
    <w:p w:rsidR="005B1BA8" w:rsidRPr="00000D8A" w:rsidRDefault="005B1BA8" w:rsidP="001D1DFE">
      <w:pPr>
        <w:rPr>
          <w:rFonts w:asciiTheme="minorHAnsi" w:hAnsiTheme="minorHAnsi"/>
        </w:rPr>
      </w:pPr>
    </w:p>
    <w:p w:rsidR="005B1BA8" w:rsidRPr="00000D8A" w:rsidRDefault="003A364B" w:rsidP="005B1BA8">
      <w:pPr>
        <w:pStyle w:val="Heading4"/>
        <w:rPr>
          <w:rFonts w:asciiTheme="minorHAnsi" w:hAnsiTheme="minorHAnsi"/>
        </w:rPr>
      </w:pPr>
      <w:r>
        <w:rPr>
          <w:rFonts w:asciiTheme="minorHAnsi" w:hAnsiTheme="minorHAnsi"/>
        </w:rPr>
        <w:t>N</w:t>
      </w:r>
      <w:r w:rsidR="005B1BA8" w:rsidRPr="00000D8A">
        <w:rPr>
          <w:rFonts w:asciiTheme="minorHAnsi" w:hAnsiTheme="minorHAnsi"/>
        </w:rPr>
        <w:t xml:space="preserve">ew innovation </w:t>
      </w:r>
      <w:r w:rsidR="00F76811" w:rsidRPr="00000D8A">
        <w:rPr>
          <w:rFonts w:asciiTheme="minorHAnsi" w:hAnsiTheme="minorHAnsi"/>
        </w:rPr>
        <w:t>in electronic warfare now</w:t>
      </w:r>
    </w:p>
    <w:p w:rsidR="005B1BA8" w:rsidRPr="00000D8A" w:rsidRDefault="005B1BA8" w:rsidP="001D1DFE">
      <w:pPr>
        <w:rPr>
          <w:rFonts w:asciiTheme="minorHAnsi" w:hAnsiTheme="minorHAnsi"/>
        </w:rPr>
      </w:pPr>
      <w:r w:rsidRPr="00000D8A">
        <w:rPr>
          <w:rStyle w:val="Style13ptBold"/>
          <w:rFonts w:asciiTheme="minorHAnsi" w:hAnsiTheme="minorHAnsi"/>
        </w:rPr>
        <w:t>Osborn 14</w:t>
      </w:r>
      <w:r w:rsidRPr="00000D8A">
        <w:rPr>
          <w:rFonts w:asciiTheme="minorHAnsi" w:hAnsiTheme="minorHAnsi"/>
        </w:rPr>
        <w:t xml:space="preserve"> </w:t>
      </w:r>
      <w:r w:rsidRPr="00000D8A">
        <w:rPr>
          <w:rFonts w:asciiTheme="minorHAnsi" w:hAnsiTheme="minorHAnsi"/>
          <w:sz w:val="16"/>
          <w:szCs w:val="16"/>
        </w:rPr>
        <w:t xml:space="preserve">[Kris, Information Liaison for the Office of the Assistant Secretary of the Army, “Army Testing Improved Electronic Jamming Technology”, Defense Tech, Dec 2 2014, </w:t>
      </w:r>
      <w:hyperlink r:id="rId73" w:history="1">
        <w:r w:rsidRPr="00000D8A">
          <w:rPr>
            <w:rStyle w:val="Hyperlink"/>
            <w:rFonts w:asciiTheme="minorHAnsi" w:hAnsiTheme="minorHAnsi"/>
            <w:sz w:val="16"/>
            <w:szCs w:val="16"/>
          </w:rPr>
          <w:t>http://www.defensetech.org/2014/12/02/army-testing-improved-electronic-jamming-technology/</w:t>
        </w:r>
      </w:hyperlink>
      <w:r w:rsidRPr="00000D8A">
        <w:rPr>
          <w:rFonts w:asciiTheme="minorHAnsi" w:hAnsiTheme="minorHAnsi"/>
          <w:sz w:val="16"/>
          <w:szCs w:val="16"/>
        </w:rPr>
        <w:t>] AW</w:t>
      </w:r>
    </w:p>
    <w:p w:rsidR="00F76811" w:rsidRPr="00000D8A" w:rsidRDefault="00F76811" w:rsidP="001D1DFE">
      <w:pPr>
        <w:rPr>
          <w:rFonts w:asciiTheme="minorHAnsi" w:hAnsiTheme="minorHAnsi"/>
          <w:sz w:val="16"/>
        </w:rPr>
      </w:pPr>
      <w:r w:rsidRPr="00000D8A">
        <w:rPr>
          <w:rStyle w:val="StyleUnderline"/>
          <w:rFonts w:asciiTheme="minorHAnsi" w:hAnsiTheme="minorHAnsi"/>
          <w:highlight w:val="cyan"/>
        </w:rPr>
        <w:t>The Army is testing a series of new electronic warfare technologies designed to address a wider range of threat signals</w:t>
      </w:r>
      <w:r w:rsidRPr="00000D8A">
        <w:rPr>
          <w:rFonts w:asciiTheme="minorHAnsi" w:hAnsiTheme="minorHAnsi"/>
          <w:sz w:val="16"/>
        </w:rPr>
        <w:t xml:space="preserve"> in the electromagnetic spectrum, service officials said. Electronic warfare can be used for a wide range of combat functions </w:t>
      </w:r>
      <w:r w:rsidRPr="00000D8A">
        <w:rPr>
          <w:rFonts w:asciiTheme="minorHAnsi" w:hAnsiTheme="minorHAnsi"/>
          <w:sz w:val="16"/>
        </w:rPr>
        <w:lastRenderedPageBreak/>
        <w:t xml:space="preserve">to include jamming or thwarting an electronic signal used to detonate an IED, identifying enemy communications or electronic signals, and attacking or disabling enemy electromagnetic signals. </w:t>
      </w:r>
      <w:r w:rsidRPr="00000D8A">
        <w:rPr>
          <w:rStyle w:val="StyleUnderline"/>
          <w:rFonts w:asciiTheme="minorHAnsi" w:hAnsiTheme="minorHAnsi"/>
          <w:highlight w:val="cyan"/>
        </w:rPr>
        <w:t xml:space="preserve">The new EW technologies are being engineered to </w:t>
      </w:r>
      <w:r w:rsidRPr="00000D8A">
        <w:rPr>
          <w:rStyle w:val="StyleUnderline"/>
          <w:rFonts w:asciiTheme="minorHAnsi" w:hAnsiTheme="minorHAnsi"/>
        </w:rPr>
        <w:t xml:space="preserve">detect, respond to and </w:t>
      </w:r>
      <w:r w:rsidRPr="00000D8A">
        <w:rPr>
          <w:rStyle w:val="StyleUnderline"/>
          <w:rFonts w:asciiTheme="minorHAnsi" w:hAnsiTheme="minorHAnsi"/>
          <w:highlight w:val="cyan"/>
        </w:rPr>
        <w:t>operate in a wider range of frequencies to provide commanders with more offensive</w:t>
      </w:r>
      <w:r w:rsidRPr="00000D8A">
        <w:rPr>
          <w:rStyle w:val="StyleUnderline"/>
          <w:rFonts w:asciiTheme="minorHAnsi" w:hAnsiTheme="minorHAnsi"/>
        </w:rPr>
        <w:t xml:space="preserve"> and defensive </w:t>
      </w:r>
      <w:r w:rsidRPr="00000D8A">
        <w:rPr>
          <w:rStyle w:val="StyleUnderline"/>
          <w:rFonts w:asciiTheme="minorHAnsi" w:hAnsiTheme="minorHAnsi"/>
          <w:highlight w:val="cyan"/>
        </w:rPr>
        <w:t>option</w:t>
      </w:r>
      <w:r w:rsidRPr="00000D8A">
        <w:rPr>
          <w:rFonts w:asciiTheme="minorHAnsi" w:hAnsiTheme="minorHAnsi"/>
          <w:sz w:val="16"/>
          <w:highlight w:val="cyan"/>
        </w:rPr>
        <w:t>s</w:t>
      </w:r>
      <w:r w:rsidRPr="00000D8A">
        <w:rPr>
          <w:rFonts w:asciiTheme="minorHAnsi" w:hAnsiTheme="minorHAnsi"/>
          <w:sz w:val="16"/>
        </w:rPr>
        <w:t xml:space="preserve">. They are being designed as upgradable hardware and software that can accommodate new threat information as emerging signals are learned, Army officials said. “The nature of the electromagnetic spectrum is such that it is increasingly contested and increasingly congested. You must be able to attack in the spectrum and defend in the spectrum and also ensure that you manage the spectrum. In order to do all of these things, you must gain and maintain an advantage in the electromagnetic spectrum,” said Col. Jim </w:t>
      </w:r>
      <w:proofErr w:type="spellStart"/>
      <w:r w:rsidRPr="00000D8A">
        <w:rPr>
          <w:rFonts w:asciiTheme="minorHAnsi" w:hAnsiTheme="minorHAnsi"/>
          <w:sz w:val="16"/>
        </w:rPr>
        <w:t>Ekvall</w:t>
      </w:r>
      <w:proofErr w:type="spellEnd"/>
      <w:r w:rsidRPr="00000D8A">
        <w:rPr>
          <w:rFonts w:asciiTheme="minorHAnsi" w:hAnsiTheme="minorHAnsi"/>
          <w:sz w:val="16"/>
        </w:rPr>
        <w:t xml:space="preserve">, electronic warfare division chief. </w:t>
      </w:r>
      <w:r w:rsidRPr="00000D8A">
        <w:rPr>
          <w:rStyle w:val="StyleUnderline"/>
          <w:rFonts w:asciiTheme="minorHAnsi" w:hAnsiTheme="minorHAnsi"/>
        </w:rPr>
        <w:t>The new EW systems will be configured to go on unmanned aircraft, helicopters and vehicles, among other platforms,</w:t>
      </w:r>
      <w:r w:rsidRPr="00000D8A">
        <w:rPr>
          <w:rFonts w:asciiTheme="minorHAnsi" w:hAnsiTheme="minorHAnsi"/>
          <w:sz w:val="16"/>
        </w:rPr>
        <w:t xml:space="preserve"> </w:t>
      </w:r>
      <w:proofErr w:type="spellStart"/>
      <w:r w:rsidRPr="00000D8A">
        <w:rPr>
          <w:rFonts w:asciiTheme="minorHAnsi" w:hAnsiTheme="minorHAnsi"/>
          <w:sz w:val="16"/>
        </w:rPr>
        <w:t>Ekvall</w:t>
      </w:r>
      <w:proofErr w:type="spellEnd"/>
      <w:r w:rsidRPr="00000D8A">
        <w:rPr>
          <w:rFonts w:asciiTheme="minorHAnsi" w:hAnsiTheme="minorHAnsi"/>
          <w:sz w:val="16"/>
        </w:rPr>
        <w:t xml:space="preserve"> added. </w:t>
      </w:r>
      <w:r w:rsidRPr="00000D8A">
        <w:rPr>
          <w:rStyle w:val="StyleUnderline"/>
          <w:rFonts w:asciiTheme="minorHAnsi" w:hAnsiTheme="minorHAnsi"/>
        </w:rPr>
        <w:t xml:space="preserve">One of </w:t>
      </w:r>
      <w:r w:rsidRPr="00000D8A">
        <w:rPr>
          <w:rStyle w:val="StyleUnderline"/>
          <w:rFonts w:asciiTheme="minorHAnsi" w:hAnsiTheme="minorHAnsi"/>
          <w:highlight w:val="cyan"/>
        </w:rPr>
        <w:t xml:space="preserve">the new technologies </w:t>
      </w:r>
      <w:r w:rsidRPr="00000D8A">
        <w:rPr>
          <w:rStyle w:val="StyleUnderline"/>
          <w:rFonts w:asciiTheme="minorHAnsi" w:hAnsiTheme="minorHAnsi"/>
        </w:rPr>
        <w:t>now in development is called Electronic Warfare Planning and Management Tool</w:t>
      </w:r>
      <w:r w:rsidRPr="00000D8A">
        <w:rPr>
          <w:rFonts w:asciiTheme="minorHAnsi" w:hAnsiTheme="minorHAnsi"/>
          <w:sz w:val="16"/>
        </w:rPr>
        <w:t xml:space="preserve">, or EWPMT, </w:t>
      </w:r>
      <w:r w:rsidRPr="00000D8A">
        <w:rPr>
          <w:rStyle w:val="StyleUnderline"/>
          <w:rFonts w:asciiTheme="minorHAnsi" w:hAnsiTheme="minorHAnsi"/>
        </w:rPr>
        <w:t xml:space="preserve">which </w:t>
      </w:r>
      <w:r w:rsidRPr="00000D8A">
        <w:rPr>
          <w:rStyle w:val="StyleUnderline"/>
          <w:rFonts w:asciiTheme="minorHAnsi" w:hAnsiTheme="minorHAnsi"/>
          <w:highlight w:val="cyan"/>
        </w:rPr>
        <w:t>allows commanders to synchronize</w:t>
      </w:r>
      <w:r w:rsidRPr="00000D8A">
        <w:rPr>
          <w:rStyle w:val="StyleUnderline"/>
          <w:rFonts w:asciiTheme="minorHAnsi" w:hAnsiTheme="minorHAnsi"/>
        </w:rPr>
        <w:t xml:space="preserve"> and integrate </w:t>
      </w:r>
      <w:r w:rsidRPr="00000D8A">
        <w:rPr>
          <w:rStyle w:val="StyleUnderline"/>
          <w:rFonts w:asciiTheme="minorHAnsi" w:hAnsiTheme="minorHAnsi"/>
          <w:highlight w:val="cyan"/>
        </w:rPr>
        <w:t>a host of electronic warfare signals. EWPMT is slated to be ready by 2016</w:t>
      </w:r>
      <w:r w:rsidRPr="00000D8A">
        <w:rPr>
          <w:rStyle w:val="StyleUnderline"/>
          <w:rFonts w:asciiTheme="minorHAnsi" w:hAnsiTheme="minorHAnsi"/>
        </w:rPr>
        <w:t>. Another new system,</w:t>
      </w:r>
      <w:r w:rsidRPr="00000D8A">
        <w:rPr>
          <w:rFonts w:asciiTheme="minorHAnsi" w:hAnsiTheme="minorHAnsi"/>
          <w:sz w:val="16"/>
        </w:rPr>
        <w:t xml:space="preserve"> scheduled to enter formal production in 2021, </w:t>
      </w:r>
      <w:r w:rsidRPr="00000D8A">
        <w:rPr>
          <w:rStyle w:val="StyleUnderline"/>
          <w:rFonts w:asciiTheme="minorHAnsi" w:hAnsiTheme="minorHAnsi"/>
        </w:rPr>
        <w:t>is an offensive system called Multi-Function EW. “This is an offensive oriented system consisting of airborne, mobile vehicle, man-portable and fixed-site applications. All of these variants are offensively oriented. I</w:t>
      </w:r>
      <w:r w:rsidRPr="00000D8A">
        <w:rPr>
          <w:rFonts w:asciiTheme="minorHAnsi" w:hAnsiTheme="minorHAnsi"/>
          <w:sz w:val="16"/>
        </w:rPr>
        <w:t xml:space="preserve">n other words they are used to attack the enemy’s command and communications and other things that use the electromagnetic spectrum,” </w:t>
      </w:r>
      <w:proofErr w:type="spellStart"/>
      <w:r w:rsidRPr="00000D8A">
        <w:rPr>
          <w:rFonts w:asciiTheme="minorHAnsi" w:hAnsiTheme="minorHAnsi"/>
          <w:sz w:val="16"/>
        </w:rPr>
        <w:t>Ekvall</w:t>
      </w:r>
      <w:proofErr w:type="spellEnd"/>
      <w:r w:rsidRPr="00000D8A">
        <w:rPr>
          <w:rFonts w:asciiTheme="minorHAnsi" w:hAnsiTheme="minorHAnsi"/>
          <w:sz w:val="16"/>
        </w:rPr>
        <w:t xml:space="preserve"> said.</w:t>
      </w:r>
    </w:p>
    <w:p w:rsidR="00F76811" w:rsidRDefault="00F76811" w:rsidP="001D1DFE">
      <w:pPr>
        <w:rPr>
          <w:rFonts w:asciiTheme="minorHAnsi" w:hAnsiTheme="minorHAnsi"/>
        </w:rPr>
      </w:pPr>
    </w:p>
    <w:p w:rsidR="003A364B" w:rsidRDefault="00A472A1" w:rsidP="007A6F3C">
      <w:pPr>
        <w:pStyle w:val="Heading4"/>
      </w:pPr>
      <w:r>
        <w:t>New tech is filling the gap now—new growler airplane</w:t>
      </w:r>
    </w:p>
    <w:p w:rsidR="003A364B" w:rsidRDefault="003A364B" w:rsidP="001D1DFE">
      <w:pPr>
        <w:rPr>
          <w:rFonts w:asciiTheme="minorHAnsi" w:hAnsiTheme="minorHAnsi"/>
        </w:rPr>
      </w:pPr>
      <w:r w:rsidRPr="007A6F3C">
        <w:rPr>
          <w:rStyle w:val="Style13ptBold"/>
        </w:rPr>
        <w:t>Barrie 16</w:t>
      </w:r>
      <w:r>
        <w:rPr>
          <w:rFonts w:asciiTheme="minorHAnsi" w:hAnsiTheme="minorHAnsi"/>
        </w:rPr>
        <w:t xml:space="preserve"> </w:t>
      </w:r>
      <w:r w:rsidRPr="007A6F3C">
        <w:rPr>
          <w:rFonts w:asciiTheme="minorHAnsi" w:hAnsiTheme="minorHAnsi"/>
          <w:sz w:val="16"/>
          <w:szCs w:val="16"/>
        </w:rPr>
        <w:t xml:space="preserve">[Allison, </w:t>
      </w:r>
      <w:r w:rsidR="007A6F3C" w:rsidRPr="007A6F3C">
        <w:rPr>
          <w:rFonts w:asciiTheme="minorHAnsi" w:hAnsiTheme="minorHAnsi"/>
          <w:sz w:val="16"/>
          <w:szCs w:val="16"/>
        </w:rPr>
        <w:t xml:space="preserve">defense reporter for Fox News, “Meet the military's new $1 billion jammer”, Flash News, April 21 2016, </w:t>
      </w:r>
      <w:hyperlink r:id="rId74" w:history="1">
        <w:r w:rsidR="007A6F3C" w:rsidRPr="007A6F3C">
          <w:rPr>
            <w:rStyle w:val="Hyperlink"/>
            <w:rFonts w:asciiTheme="minorHAnsi" w:hAnsiTheme="minorHAnsi"/>
            <w:sz w:val="16"/>
            <w:szCs w:val="16"/>
          </w:rPr>
          <w:t>http://us.flash24.news/technology/meet-the-military-x27-s-new-x24-1-billion-jammer/</w:t>
        </w:r>
      </w:hyperlink>
      <w:r w:rsidR="007A6F3C" w:rsidRPr="007A6F3C">
        <w:rPr>
          <w:rFonts w:asciiTheme="minorHAnsi" w:hAnsiTheme="minorHAnsi"/>
          <w:sz w:val="16"/>
          <w:szCs w:val="16"/>
        </w:rPr>
        <w:t>] AW</w:t>
      </w:r>
    </w:p>
    <w:p w:rsidR="003A364B" w:rsidRPr="007A6F3C" w:rsidRDefault="003A364B" w:rsidP="001D1DFE">
      <w:pPr>
        <w:rPr>
          <w:rStyle w:val="StyleUnderline"/>
        </w:rPr>
      </w:pPr>
      <w:r w:rsidRPr="002B4966">
        <w:rPr>
          <w:rStyle w:val="StyleUnderline"/>
          <w:highlight w:val="cyan"/>
        </w:rPr>
        <w:t xml:space="preserve">One billion dollars of electronic warfare tech will be </w:t>
      </w:r>
      <w:proofErr w:type="spellStart"/>
      <w:r w:rsidRPr="002B4966">
        <w:rPr>
          <w:rStyle w:val="StyleUnderline"/>
          <w:highlight w:val="cyan"/>
        </w:rPr>
        <w:t>amping</w:t>
      </w:r>
      <w:proofErr w:type="spellEnd"/>
      <w:r w:rsidRPr="002B4966">
        <w:rPr>
          <w:rStyle w:val="StyleUnderline"/>
          <w:highlight w:val="cyan"/>
        </w:rPr>
        <w:t xml:space="preserve"> up the Growler fighter jet.</w:t>
      </w:r>
      <w:r w:rsidR="007A6F3C">
        <w:rPr>
          <w:rStyle w:val="StyleUnderline"/>
        </w:rPr>
        <w:t xml:space="preserve"> </w:t>
      </w:r>
      <w:r w:rsidRPr="007A6F3C">
        <w:rPr>
          <w:rFonts w:asciiTheme="minorHAnsi" w:hAnsiTheme="minorHAnsi"/>
          <w:sz w:val="16"/>
        </w:rPr>
        <w:t xml:space="preserve">This week, the U.S. Navy awarded a $1 billion contract to Raytheon to build the Next Generation Jammer (NGJ). Chosen to replace the legacy ALQ-99 systems used on the EA-18G Growler, </w:t>
      </w:r>
      <w:r w:rsidRPr="007A6F3C">
        <w:rPr>
          <w:rStyle w:val="StyleUnderline"/>
        </w:rPr>
        <w:t>the NGJ is a cutting-edge electronic attack smart pod that will take the already-impressive Growler capabilities to an unprecedented level.</w:t>
      </w:r>
      <w:r w:rsidR="007A6F3C">
        <w:rPr>
          <w:rStyle w:val="StyleUnderline"/>
        </w:rPr>
        <w:t xml:space="preserve"> </w:t>
      </w:r>
      <w:r w:rsidRPr="007A6F3C">
        <w:rPr>
          <w:rFonts w:asciiTheme="minorHAnsi" w:hAnsiTheme="minorHAnsi"/>
          <w:sz w:val="16"/>
        </w:rPr>
        <w:t xml:space="preserve">The NGJ will play a vital role in staying ahead of adversaries’ capabilities. </w:t>
      </w:r>
      <w:r w:rsidRPr="002B4966">
        <w:rPr>
          <w:rStyle w:val="StyleUnderline"/>
          <w:highlight w:val="cyan"/>
        </w:rPr>
        <w:t>The tech will give the US military even greater power</w:t>
      </w:r>
      <w:r w:rsidRPr="007A6F3C">
        <w:rPr>
          <w:rStyle w:val="StyleUnderline"/>
        </w:rPr>
        <w:t>,</w:t>
      </w:r>
      <w:r w:rsidRPr="007A6F3C">
        <w:rPr>
          <w:rFonts w:asciiTheme="minorHAnsi" w:hAnsiTheme="minorHAnsi"/>
          <w:sz w:val="16"/>
        </w:rPr>
        <w:t xml:space="preserve"> further enhanced precision, </w:t>
      </w:r>
      <w:r w:rsidRPr="002B4966">
        <w:rPr>
          <w:rStyle w:val="StyleUnderline"/>
          <w:highlight w:val="cyan"/>
        </w:rPr>
        <w:t>and a faster response tim</w:t>
      </w:r>
      <w:r w:rsidRPr="007A6F3C">
        <w:rPr>
          <w:rStyle w:val="StyleUnderline"/>
        </w:rPr>
        <w:t>e for electronic attack and electronic warfare counter-measures.</w:t>
      </w:r>
      <w:r w:rsidR="007A6F3C" w:rsidRPr="007A6F3C">
        <w:rPr>
          <w:rFonts w:asciiTheme="minorHAnsi" w:hAnsiTheme="minorHAnsi"/>
          <w:sz w:val="16"/>
        </w:rPr>
        <w:t xml:space="preserve"> </w:t>
      </w:r>
      <w:r w:rsidRPr="007A6F3C">
        <w:rPr>
          <w:rFonts w:asciiTheme="minorHAnsi" w:hAnsiTheme="minorHAnsi"/>
          <w:sz w:val="16"/>
        </w:rPr>
        <w:t xml:space="preserve">To help thwart adversaries from targeting them, </w:t>
      </w:r>
      <w:r w:rsidRPr="002B4966">
        <w:rPr>
          <w:rStyle w:val="StyleUnderline"/>
          <w:highlight w:val="cyan"/>
        </w:rPr>
        <w:t>US forces can deploy jammers</w:t>
      </w:r>
      <w:r w:rsidRPr="007A6F3C">
        <w:rPr>
          <w:rStyle w:val="StyleUnderline"/>
        </w:rPr>
        <w:t>, making aircraft and troops “invisible” to enemy tech.</w:t>
      </w:r>
      <w:r w:rsidR="007A6F3C">
        <w:rPr>
          <w:rStyle w:val="StyleUnderline"/>
        </w:rPr>
        <w:t xml:space="preserve"> </w:t>
      </w:r>
      <w:r w:rsidRPr="007A6F3C">
        <w:rPr>
          <w:rStyle w:val="StyleUnderline"/>
        </w:rPr>
        <w:t xml:space="preserve">Preventing detection </w:t>
      </w:r>
      <w:r w:rsidRPr="002B4966">
        <w:rPr>
          <w:rStyle w:val="StyleUnderline"/>
          <w:highlight w:val="cyan"/>
        </w:rPr>
        <w:t>enables effective strikes</w:t>
      </w:r>
      <w:r w:rsidRPr="007A6F3C">
        <w:rPr>
          <w:rStyle w:val="StyleUnderline"/>
        </w:rPr>
        <w:t xml:space="preserve"> and helps keep American fighters safe.</w:t>
      </w:r>
      <w:r w:rsidR="007A6F3C">
        <w:rPr>
          <w:rStyle w:val="StyleUnderline"/>
        </w:rPr>
        <w:t xml:space="preserve"> </w:t>
      </w:r>
      <w:r w:rsidRPr="007A6F3C">
        <w:rPr>
          <w:rFonts w:asciiTheme="minorHAnsi" w:hAnsiTheme="minorHAnsi"/>
          <w:sz w:val="16"/>
        </w:rPr>
        <w:t>Jammers can also even be used to create phantom aircraft to mislead enemy forces into believing other aircraft are in the air.</w:t>
      </w:r>
      <w:r w:rsidR="007A6F3C" w:rsidRPr="007A6F3C">
        <w:rPr>
          <w:rFonts w:asciiTheme="minorHAnsi" w:hAnsiTheme="minorHAnsi"/>
          <w:sz w:val="16"/>
        </w:rPr>
        <w:t xml:space="preserve"> </w:t>
      </w:r>
      <w:r w:rsidRPr="007A6F3C">
        <w:rPr>
          <w:rStyle w:val="StyleUnderline"/>
        </w:rPr>
        <w:t>The NGJ will enhance what is arguably the most advanced airborne electronic attack aircraft in the world:</w:t>
      </w:r>
      <w:r w:rsidRPr="007A6F3C">
        <w:rPr>
          <w:rFonts w:asciiTheme="minorHAnsi" w:hAnsiTheme="minorHAnsi"/>
          <w:sz w:val="16"/>
        </w:rPr>
        <w:t xml:space="preserve"> the EA-18G Growler. </w:t>
      </w:r>
      <w:r w:rsidRPr="002B4966">
        <w:rPr>
          <w:rStyle w:val="StyleUnderline"/>
          <w:highlight w:val="cyan"/>
        </w:rPr>
        <w:t>The Growler regularly provides</w:t>
      </w:r>
      <w:r w:rsidRPr="007A6F3C">
        <w:rPr>
          <w:rStyle w:val="StyleUnderline"/>
        </w:rPr>
        <w:t xml:space="preserve"> tactical jamming and </w:t>
      </w:r>
      <w:r w:rsidRPr="002B4966">
        <w:rPr>
          <w:rStyle w:val="StyleUnderline"/>
          <w:highlight w:val="cyan"/>
        </w:rPr>
        <w:t>electronic protection to U.S. military forces</w:t>
      </w:r>
      <w:r w:rsidRPr="007A6F3C">
        <w:rPr>
          <w:rFonts w:asciiTheme="minorHAnsi" w:hAnsiTheme="minorHAnsi"/>
          <w:sz w:val="16"/>
        </w:rPr>
        <w:t xml:space="preserve"> and allies around the world.</w:t>
      </w:r>
      <w:r w:rsidR="007A6F3C" w:rsidRPr="007A6F3C">
        <w:rPr>
          <w:rFonts w:asciiTheme="minorHAnsi" w:hAnsiTheme="minorHAnsi"/>
          <w:sz w:val="16"/>
        </w:rPr>
        <w:t xml:space="preserve"> </w:t>
      </w:r>
      <w:r w:rsidRPr="007A6F3C">
        <w:rPr>
          <w:rFonts w:asciiTheme="minorHAnsi" w:hAnsiTheme="minorHAnsi"/>
          <w:sz w:val="16"/>
        </w:rPr>
        <w:t>A variant of the F/A-18F Super Hornet, the aircraft combines electronic attack with fighter aircraft speed and maneuverability. Typically crewed with one pilot and one weapon systems officer, Growler can reach speeds of 1190 mph.</w:t>
      </w:r>
      <w:r w:rsidR="007A6F3C" w:rsidRPr="007A6F3C">
        <w:rPr>
          <w:rFonts w:asciiTheme="minorHAnsi" w:hAnsiTheme="minorHAnsi"/>
          <w:sz w:val="16"/>
        </w:rPr>
        <w:t xml:space="preserve"> </w:t>
      </w:r>
      <w:r w:rsidRPr="007A6F3C">
        <w:rPr>
          <w:rStyle w:val="StyleUnderline"/>
        </w:rPr>
        <w:t xml:space="preserve">Ahead of ground, maritime, and other aircraft teams, </w:t>
      </w:r>
      <w:r w:rsidRPr="002B4966">
        <w:rPr>
          <w:rStyle w:val="StyleUnderline"/>
          <w:highlight w:val="cyan"/>
        </w:rPr>
        <w:t>Growler can enter the fight</w:t>
      </w:r>
      <w:r w:rsidRPr="007A6F3C">
        <w:rPr>
          <w:rStyle w:val="StyleUnderline"/>
        </w:rPr>
        <w:t xml:space="preserve"> first, </w:t>
      </w:r>
      <w:r w:rsidRPr="002B4966">
        <w:rPr>
          <w:rStyle w:val="StyleUnderline"/>
          <w:highlight w:val="cyan"/>
        </w:rPr>
        <w:t>unleashing a devastating electronic attack</w:t>
      </w:r>
      <w:r w:rsidRPr="007A6F3C">
        <w:rPr>
          <w:rStyle w:val="StyleUnderline"/>
        </w:rPr>
        <w:t>. Using electronic attack tech, the aircraft can suppress enemy air and ground defenses.</w:t>
      </w:r>
      <w:r w:rsidR="007A6F3C">
        <w:rPr>
          <w:rStyle w:val="StyleUnderline"/>
        </w:rPr>
        <w:t xml:space="preserve"> </w:t>
      </w:r>
      <w:r w:rsidRPr="007A6F3C">
        <w:rPr>
          <w:rFonts w:asciiTheme="minorHAnsi" w:hAnsiTheme="minorHAnsi"/>
          <w:sz w:val="16"/>
        </w:rPr>
        <w:t>By jamming enemy radar, the Growler helps both air crews and ground strike teams to reach their target without being detected.</w:t>
      </w:r>
      <w:r w:rsidR="007A6F3C" w:rsidRPr="007A6F3C">
        <w:rPr>
          <w:rFonts w:asciiTheme="minorHAnsi" w:hAnsiTheme="minorHAnsi"/>
          <w:sz w:val="16"/>
        </w:rPr>
        <w:t xml:space="preserve"> </w:t>
      </w:r>
      <w:r w:rsidRPr="007A6F3C">
        <w:rPr>
          <w:rFonts w:asciiTheme="minorHAnsi" w:hAnsiTheme="minorHAnsi"/>
          <w:sz w:val="16"/>
        </w:rPr>
        <w:t xml:space="preserve">In addition to jamming the adversary’s communications over a broad frequency range, </w:t>
      </w:r>
      <w:r w:rsidRPr="007A6F3C">
        <w:rPr>
          <w:rStyle w:val="StyleUnderline"/>
        </w:rPr>
        <w:t>the ALQ-227 Communications Countermeasures Set also allows the Growler to locate</w:t>
      </w:r>
      <w:r w:rsidRPr="007A6F3C">
        <w:rPr>
          <w:rFonts w:asciiTheme="minorHAnsi" w:hAnsiTheme="minorHAnsi"/>
          <w:sz w:val="16"/>
        </w:rPr>
        <w:t xml:space="preserve">, record, and play back </w:t>
      </w:r>
      <w:r w:rsidRPr="007A6F3C">
        <w:rPr>
          <w:rStyle w:val="StyleUnderline"/>
        </w:rPr>
        <w:t>enemy transmissions.</w:t>
      </w:r>
      <w:r w:rsidR="007A6F3C">
        <w:rPr>
          <w:rStyle w:val="StyleUnderline"/>
        </w:rPr>
        <w:t xml:space="preserve"> </w:t>
      </w:r>
      <w:r w:rsidRPr="007A6F3C">
        <w:rPr>
          <w:rFonts w:asciiTheme="minorHAnsi" w:hAnsiTheme="minorHAnsi"/>
          <w:sz w:val="16"/>
        </w:rPr>
        <w:t xml:space="preserve">US forces need to work in heavily jammed environments. </w:t>
      </w:r>
      <w:r w:rsidRPr="002B4966">
        <w:rPr>
          <w:rStyle w:val="StyleUnderline"/>
          <w:highlight w:val="cyan"/>
        </w:rPr>
        <w:t>The Growler can unleash its Interference Cancellation System to defeat the jamming systems</w:t>
      </w:r>
      <w:r w:rsidRPr="007A6F3C">
        <w:rPr>
          <w:rStyle w:val="StyleUnderline"/>
        </w:rPr>
        <w:t xml:space="preserve"> and ensure uninterrupted radio communications for</w:t>
      </w:r>
      <w:r w:rsidRPr="007A6F3C">
        <w:rPr>
          <w:rFonts w:asciiTheme="minorHAnsi" w:hAnsiTheme="minorHAnsi"/>
          <w:sz w:val="16"/>
        </w:rPr>
        <w:t xml:space="preserve"> ground, maritime, and air </w:t>
      </w:r>
      <w:r w:rsidRPr="007A6F3C">
        <w:rPr>
          <w:rStyle w:val="StyleUnderline"/>
        </w:rPr>
        <w:t>forces.</w:t>
      </w:r>
      <w:r w:rsidR="007A6F3C" w:rsidRPr="007A6F3C">
        <w:rPr>
          <w:rFonts w:asciiTheme="minorHAnsi" w:hAnsiTheme="minorHAnsi"/>
          <w:sz w:val="16"/>
        </w:rPr>
        <w:t xml:space="preserve"> </w:t>
      </w:r>
      <w:r w:rsidRPr="007A6F3C">
        <w:rPr>
          <w:rStyle w:val="StyleUnderline"/>
        </w:rPr>
        <w:t>Equipped with</w:t>
      </w:r>
      <w:r w:rsidRPr="007A6F3C">
        <w:rPr>
          <w:rFonts w:asciiTheme="minorHAnsi" w:hAnsiTheme="minorHAnsi"/>
          <w:sz w:val="16"/>
        </w:rPr>
        <w:t xml:space="preserve"> AIM-120 Advanced </w:t>
      </w:r>
      <w:r w:rsidRPr="007A6F3C">
        <w:rPr>
          <w:rStyle w:val="StyleUnderline"/>
        </w:rPr>
        <w:t>Medium-Range Air-to-Air Missiles, the Growler can protect itself as well as attack enemy aircraft.</w:t>
      </w:r>
    </w:p>
    <w:p w:rsidR="003A364B" w:rsidRDefault="003A364B" w:rsidP="001D1DFE">
      <w:pPr>
        <w:rPr>
          <w:rFonts w:asciiTheme="minorHAnsi" w:hAnsiTheme="minorHAnsi"/>
        </w:rPr>
      </w:pPr>
    </w:p>
    <w:p w:rsidR="003A364B" w:rsidRDefault="003A364B" w:rsidP="001D1DFE">
      <w:pPr>
        <w:rPr>
          <w:rFonts w:asciiTheme="minorHAnsi" w:hAnsiTheme="minorHAnsi"/>
        </w:rPr>
      </w:pPr>
    </w:p>
    <w:p w:rsidR="00202707" w:rsidRDefault="00202707" w:rsidP="00202707">
      <w:pPr>
        <w:pStyle w:val="Heading4"/>
      </w:pPr>
      <w:r>
        <w:lastRenderedPageBreak/>
        <w:t>Funding is stable now—most recent budget bill</w:t>
      </w:r>
    </w:p>
    <w:p w:rsidR="00202707" w:rsidRPr="000E0676" w:rsidRDefault="00202707" w:rsidP="001D1DFE">
      <w:proofErr w:type="spellStart"/>
      <w:r w:rsidRPr="00202707">
        <w:rPr>
          <w:rStyle w:val="Style13ptBold"/>
        </w:rPr>
        <w:t>Mchale</w:t>
      </w:r>
      <w:proofErr w:type="spellEnd"/>
      <w:r w:rsidRPr="00202707">
        <w:rPr>
          <w:rStyle w:val="Style13ptBold"/>
        </w:rPr>
        <w:t xml:space="preserve"> 16</w:t>
      </w:r>
      <w:r>
        <w:t xml:space="preserve"> </w:t>
      </w:r>
      <w:r w:rsidRPr="00202707">
        <w:rPr>
          <w:sz w:val="16"/>
          <w:szCs w:val="16"/>
        </w:rPr>
        <w:t xml:space="preserve">[John, editorial director of Military Embedded Systems, “Funding for radar, electronic warfare, C4ISR, steady in DoD FY 2017 budget request”, Military Embedded Systems, Feb 28 2016, </w:t>
      </w:r>
      <w:hyperlink r:id="rId75" w:history="1">
        <w:r w:rsidRPr="00202707">
          <w:rPr>
            <w:rStyle w:val="Hyperlink"/>
            <w:sz w:val="16"/>
            <w:szCs w:val="16"/>
          </w:rPr>
          <w:t>http://mil-embedded.com/4894-funding-for-radar-electronic-warfare-c4isr-steady-in-dod-fy-2017-budget-request/</w:t>
        </w:r>
      </w:hyperlink>
      <w:r w:rsidRPr="00202707">
        <w:rPr>
          <w:sz w:val="16"/>
          <w:szCs w:val="16"/>
        </w:rPr>
        <w:t>] AW</w:t>
      </w:r>
    </w:p>
    <w:p w:rsidR="00202707" w:rsidRPr="000E0676" w:rsidRDefault="00202707" w:rsidP="001D1DFE">
      <w:pPr>
        <w:rPr>
          <w:rFonts w:asciiTheme="minorHAnsi" w:hAnsiTheme="minorHAnsi"/>
          <w:sz w:val="16"/>
        </w:rPr>
      </w:pPr>
      <w:r w:rsidRPr="000E0676">
        <w:rPr>
          <w:rStyle w:val="StyleUnderline"/>
        </w:rPr>
        <w:t>The total FY 2017 budget request is $582.7 billion, up $2.4 billion from $580.3 billion enacted in FY 2016</w:t>
      </w:r>
      <w:r w:rsidRPr="000E0676">
        <w:rPr>
          <w:rFonts w:asciiTheme="minorHAnsi" w:hAnsiTheme="minorHAnsi"/>
          <w:sz w:val="16"/>
        </w:rPr>
        <w:t>. The FY 2017 budget also “complies with the Bipartisan Budget Act of 2015, giving the department both funding stability and protection from the damage of sequestration in FY 2016 and FY 2017,” according to the DoD. The overall RDT&amp;E budget for FY 2017 is $ 71.765 billion, and increase over the FY 2016 enacted total of $69.968 billion. However, funding dropped about slightly for the DoD’s Science and Technology (S&amp;T) program from $13 billion in FY 2016 to $12.5 billion for FY 2017.</w:t>
      </w:r>
      <w:r w:rsidR="000E0676" w:rsidRPr="000E0676">
        <w:rPr>
          <w:rFonts w:asciiTheme="minorHAnsi" w:hAnsiTheme="minorHAnsi"/>
          <w:sz w:val="16"/>
        </w:rPr>
        <w:t xml:space="preserve"> </w:t>
      </w:r>
      <w:r w:rsidRPr="008B43AD">
        <w:rPr>
          <w:rStyle w:val="StyleUnderline"/>
          <w:highlight w:val="cyan"/>
        </w:rPr>
        <w:t>Designers of</w:t>
      </w:r>
      <w:r w:rsidRPr="000E0676">
        <w:rPr>
          <w:rStyle w:val="StyleUnderline"/>
        </w:rPr>
        <w:t xml:space="preserve"> embedded computing, signal processing, open architectures, and other </w:t>
      </w:r>
      <w:r w:rsidRPr="008B43AD">
        <w:rPr>
          <w:rStyle w:val="StyleUnderline"/>
          <w:highlight w:val="cyan"/>
        </w:rPr>
        <w:t>commercial</w:t>
      </w:r>
      <w:r w:rsidRPr="000E0676">
        <w:rPr>
          <w:rStyle w:val="StyleUnderline"/>
        </w:rPr>
        <w:t xml:space="preserve">-off-the-shelf (COTS) </w:t>
      </w:r>
      <w:r w:rsidRPr="008B43AD">
        <w:rPr>
          <w:rStyle w:val="StyleUnderline"/>
          <w:highlight w:val="cyan"/>
        </w:rPr>
        <w:t>solutions should find a steady market as the DoD’s missions continue to rely</w:t>
      </w:r>
      <w:r w:rsidRPr="000E0676">
        <w:rPr>
          <w:rStyle w:val="StyleUnderline"/>
        </w:rPr>
        <w:t xml:space="preserve"> more and more </w:t>
      </w:r>
      <w:r w:rsidRPr="008B43AD">
        <w:rPr>
          <w:rStyle w:val="StyleUnderline"/>
          <w:highlight w:val="cyan"/>
        </w:rPr>
        <w:t>on cyber</w:t>
      </w:r>
      <w:r w:rsidRPr="000E0676">
        <w:rPr>
          <w:rStyle w:val="StyleUnderline"/>
        </w:rPr>
        <w:t>, C4ISR, radar, and EW systems to keep an edge on battlefields and in peace time.</w:t>
      </w:r>
      <w:r w:rsidRPr="000E0676">
        <w:rPr>
          <w:rFonts w:asciiTheme="minorHAnsi" w:hAnsiTheme="minorHAnsi"/>
          <w:sz w:val="16"/>
        </w:rPr>
        <w:t xml:space="preserve"> Each of these applications has an insatiable need for bandwidth and processing capability that is only fueled by embedded computing and open architecture designs.</w:t>
      </w:r>
      <w:r w:rsidR="000E0676" w:rsidRPr="000E0676">
        <w:rPr>
          <w:rFonts w:asciiTheme="minorHAnsi" w:hAnsiTheme="minorHAnsi"/>
          <w:sz w:val="16"/>
        </w:rPr>
        <w:t xml:space="preserve"> </w:t>
      </w:r>
      <w:r w:rsidRPr="000E0676">
        <w:rPr>
          <w:rFonts w:asciiTheme="minorHAnsi" w:hAnsiTheme="minorHAnsi"/>
          <w:sz w:val="16"/>
        </w:rPr>
        <w:t xml:space="preserve">“I believe </w:t>
      </w:r>
      <w:r w:rsidRPr="008B43AD">
        <w:rPr>
          <w:rStyle w:val="StyleUnderline"/>
          <w:highlight w:val="cyan"/>
        </w:rPr>
        <w:t>there will be continued focus to replace</w:t>
      </w:r>
      <w:r w:rsidRPr="000E0676">
        <w:rPr>
          <w:rStyle w:val="StyleUnderline"/>
        </w:rPr>
        <w:t xml:space="preserve">, or upgrade aging </w:t>
      </w:r>
      <w:r w:rsidRPr="008B43AD">
        <w:rPr>
          <w:rStyle w:val="StyleUnderline"/>
          <w:highlight w:val="cyan"/>
        </w:rPr>
        <w:t>systems through data conversion</w:t>
      </w:r>
      <w:r w:rsidRPr="000E0676">
        <w:rPr>
          <w:rStyle w:val="StyleUnderline"/>
        </w:rPr>
        <w:t>, emulation, virtualization, and the use of embedded, small form factor computing devices</w:t>
      </w:r>
      <w:r w:rsidRPr="000E0676">
        <w:rPr>
          <w:rFonts w:asciiTheme="minorHAnsi" w:hAnsiTheme="minorHAnsi"/>
          <w:sz w:val="16"/>
        </w:rPr>
        <w:t xml:space="preserve">,” says Michael Carter, Chief Executive Officer of IXI Technologies in San Diego in this month’s COTS Confidential, which </w:t>
      </w:r>
      <w:proofErr w:type="spellStart"/>
      <w:r w:rsidRPr="000E0676">
        <w:rPr>
          <w:rFonts w:asciiTheme="minorHAnsi" w:hAnsiTheme="minorHAnsi"/>
          <w:sz w:val="16"/>
        </w:rPr>
        <w:t>dicusses</w:t>
      </w:r>
      <w:proofErr w:type="spellEnd"/>
      <w:r w:rsidRPr="000E0676">
        <w:rPr>
          <w:rFonts w:asciiTheme="minorHAnsi" w:hAnsiTheme="minorHAnsi"/>
          <w:sz w:val="16"/>
        </w:rPr>
        <w:t xml:space="preserve"> the Navy market for COTS electronics. “Technology exists today that can translate data from one protocol to another, with the use of an electronic interface with software operating code. Technology also exists that can use the same operating code, without the electronic interface running on an embedded computer in a server – true virtualization. Embedded computing, especially products with multiple processors, interfaces and are small, light and consume little power will dominate.”</w:t>
      </w:r>
      <w:r w:rsidR="000E0676" w:rsidRPr="000E0676">
        <w:rPr>
          <w:rFonts w:asciiTheme="minorHAnsi" w:hAnsiTheme="minorHAnsi"/>
          <w:sz w:val="16"/>
        </w:rPr>
        <w:t xml:space="preserve"> </w:t>
      </w:r>
      <w:r w:rsidRPr="000E0676">
        <w:rPr>
          <w:rFonts w:asciiTheme="minorHAnsi" w:hAnsiTheme="minorHAnsi"/>
          <w:sz w:val="16"/>
        </w:rPr>
        <w:t>Below are key areas within the budget that leverage embedded hardware and software.</w:t>
      </w:r>
      <w:r w:rsidR="000E0676" w:rsidRPr="000E0676">
        <w:rPr>
          <w:rFonts w:asciiTheme="minorHAnsi" w:hAnsiTheme="minorHAnsi"/>
          <w:sz w:val="16"/>
        </w:rPr>
        <w:t xml:space="preserve"> </w:t>
      </w:r>
      <w:r w:rsidRPr="008B43AD">
        <w:rPr>
          <w:rStyle w:val="StyleUnderline"/>
          <w:highlight w:val="cyan"/>
        </w:rPr>
        <w:t>Cyber operations gets a nice increase in the FY 2017 budget request, with a $900 million increase</w:t>
      </w:r>
      <w:r w:rsidRPr="000E0676">
        <w:rPr>
          <w:rStyle w:val="StyleUnderline"/>
        </w:rPr>
        <w:t xml:space="preserve"> from FY 2016 enacted levels</w:t>
      </w:r>
      <w:r w:rsidRPr="000E0676">
        <w:rPr>
          <w:rFonts w:asciiTheme="minorHAnsi" w:hAnsiTheme="minorHAnsi"/>
          <w:sz w:val="16"/>
        </w:rPr>
        <w:t xml:space="preserve"> to $6.7 billion. According to the budget </w:t>
      </w:r>
      <w:r w:rsidRPr="000E0676">
        <w:rPr>
          <w:rStyle w:val="StyleUnderline"/>
        </w:rPr>
        <w:t>documents the “new cyber strategy focuses on building cyber capabilities and organizations for DoD’s three primary cyber missions: to defend DoD networks, systems, and information; defend the Nation against cyberattacks of significant consequence; and provide cyber support to operational and contingency plans</w:t>
      </w:r>
      <w:r w:rsidRPr="000E0676">
        <w:rPr>
          <w:rFonts w:asciiTheme="minorHAnsi" w:hAnsiTheme="minorHAnsi"/>
          <w:sz w:val="16"/>
        </w:rPr>
        <w:t>.” For more on the DoD cyber strategy, click here.</w:t>
      </w:r>
      <w:r w:rsidR="000E0676" w:rsidRPr="000E0676">
        <w:rPr>
          <w:rFonts w:asciiTheme="minorHAnsi" w:hAnsiTheme="minorHAnsi"/>
          <w:sz w:val="16"/>
        </w:rPr>
        <w:t xml:space="preserve"> </w:t>
      </w:r>
      <w:r w:rsidRPr="008B43AD">
        <w:rPr>
          <w:rStyle w:val="StyleUnderline"/>
          <w:highlight w:val="cyan"/>
        </w:rPr>
        <w:t>Total electronic warfare funding</w:t>
      </w:r>
      <w:r w:rsidRPr="000E0676">
        <w:rPr>
          <w:rFonts w:asciiTheme="minorHAnsi" w:hAnsiTheme="minorHAnsi"/>
          <w:sz w:val="16"/>
        </w:rPr>
        <w:t xml:space="preserve"> in the FY 2017 RDT&amp;E </w:t>
      </w:r>
      <w:r w:rsidRPr="00202707">
        <w:rPr>
          <w:rStyle w:val="StyleUnderline"/>
        </w:rPr>
        <w:t xml:space="preserve">budget </w:t>
      </w:r>
      <w:r w:rsidRPr="008B43AD">
        <w:rPr>
          <w:rStyle w:val="StyleUnderline"/>
          <w:highlight w:val="cyan"/>
        </w:rPr>
        <w:t>is</w:t>
      </w:r>
      <w:r w:rsidRPr="00202707">
        <w:rPr>
          <w:rStyle w:val="StyleUnderline"/>
        </w:rPr>
        <w:t xml:space="preserve"> $298 million, </w:t>
      </w:r>
      <w:r w:rsidRPr="008B43AD">
        <w:rPr>
          <w:rStyle w:val="Emphasis"/>
          <w:highlight w:val="cyan"/>
        </w:rPr>
        <w:t>more than 100 million over the FY 2016</w:t>
      </w:r>
      <w:r w:rsidRPr="000E0676">
        <w:rPr>
          <w:rFonts w:asciiTheme="minorHAnsi" w:hAnsiTheme="minorHAnsi"/>
          <w:sz w:val="16"/>
        </w:rPr>
        <w:t xml:space="preserve"> enacted total of $184 million. The Navy is receiving the bulk of the EW RDT&amp;E funding, with $183 million requested. </w:t>
      </w:r>
      <w:r w:rsidRPr="000E0676">
        <w:rPr>
          <w:rStyle w:val="StyleUnderline"/>
        </w:rPr>
        <w:t>The Army and Air Force are slated to receive $102.5 million and $12.5 million respectively.</w:t>
      </w:r>
      <w:r w:rsidR="000E0676">
        <w:rPr>
          <w:rStyle w:val="StyleUnderline"/>
        </w:rPr>
        <w:t xml:space="preserve"> </w:t>
      </w:r>
      <w:r w:rsidRPr="000E0676">
        <w:rPr>
          <w:rFonts w:asciiTheme="minorHAnsi" w:hAnsiTheme="minorHAnsi"/>
          <w:sz w:val="16"/>
        </w:rPr>
        <w:t>Procurement for the Navy’s AN/SLQ-32 Electronic Warfare Suite is down slightly from the FY 2016 enacted total of $296 million to about $275 million.</w:t>
      </w:r>
    </w:p>
    <w:p w:rsidR="00202707" w:rsidRDefault="00202707" w:rsidP="001D1DFE">
      <w:pPr>
        <w:rPr>
          <w:rFonts w:asciiTheme="minorHAnsi" w:hAnsiTheme="minorHAnsi"/>
        </w:rPr>
      </w:pPr>
    </w:p>
    <w:p w:rsidR="003A364B" w:rsidRPr="00000D8A" w:rsidRDefault="003A364B" w:rsidP="001D1DFE">
      <w:pPr>
        <w:rPr>
          <w:rFonts w:asciiTheme="minorHAnsi" w:hAnsiTheme="minorHAnsi"/>
        </w:rPr>
      </w:pPr>
    </w:p>
    <w:p w:rsidR="005B1BA8" w:rsidRDefault="00ED3BD7" w:rsidP="00ED3BD7">
      <w:pPr>
        <w:pStyle w:val="Heading2"/>
        <w:rPr>
          <w:rFonts w:asciiTheme="minorHAnsi" w:hAnsiTheme="minorHAnsi"/>
        </w:rPr>
      </w:pPr>
      <w:r w:rsidRPr="00000D8A">
        <w:rPr>
          <w:rFonts w:asciiTheme="minorHAnsi" w:hAnsiTheme="minorHAnsi"/>
        </w:rPr>
        <w:lastRenderedPageBreak/>
        <w:t xml:space="preserve">Signature Strikes </w:t>
      </w:r>
    </w:p>
    <w:p w:rsidR="00B36327" w:rsidRDefault="00A04729" w:rsidP="00A04729">
      <w:pPr>
        <w:pStyle w:val="Heading3"/>
      </w:pPr>
      <w:r>
        <w:lastRenderedPageBreak/>
        <w:t>Notes</w:t>
      </w:r>
    </w:p>
    <w:p w:rsidR="00A04729" w:rsidRDefault="00A04729" w:rsidP="00A04729">
      <w:pPr>
        <w:pStyle w:val="Heading4"/>
      </w:pPr>
      <w:proofErr w:type="spellStart"/>
      <w:r>
        <w:t>Gonna</w:t>
      </w:r>
      <w:proofErr w:type="spellEnd"/>
      <w:r>
        <w:t xml:space="preserve"> be honest, this is probably the weakest of the CPs that are in this file. The CP eliminates the U.S. signature strike policy which is currently used in the Middle East (specifically Pakistan and Yemen) against suspected terrorists. There’s two types of strikes:</w:t>
      </w:r>
    </w:p>
    <w:p w:rsidR="00A04729" w:rsidRPr="00A04729" w:rsidRDefault="00A04729" w:rsidP="00A04729"/>
    <w:p w:rsidR="00B36327" w:rsidRPr="00000D8A" w:rsidRDefault="00A04729" w:rsidP="00B36327">
      <w:pPr>
        <w:pStyle w:val="Heading4"/>
        <w:rPr>
          <w:rFonts w:asciiTheme="minorHAnsi" w:hAnsiTheme="minorHAnsi"/>
        </w:rPr>
      </w:pPr>
      <w:r>
        <w:rPr>
          <w:rFonts w:asciiTheme="minorHAnsi" w:hAnsiTheme="minorHAnsi"/>
        </w:rPr>
        <w:t>These missile strikes</w:t>
      </w:r>
      <w:r w:rsidR="00B36327" w:rsidRPr="00000D8A">
        <w:rPr>
          <w:rFonts w:asciiTheme="minorHAnsi" w:hAnsiTheme="minorHAnsi"/>
        </w:rPr>
        <w:t xml:space="preserve"> are actually so </w:t>
      </w:r>
      <w:r w:rsidR="002D4AC1">
        <w:rPr>
          <w:rFonts w:asciiTheme="minorHAnsi" w:hAnsiTheme="minorHAnsi"/>
        </w:rPr>
        <w:t>screwed</w:t>
      </w:r>
      <w:r w:rsidR="00B36327" w:rsidRPr="00000D8A">
        <w:rPr>
          <w:rFonts w:asciiTheme="minorHAnsi" w:hAnsiTheme="minorHAnsi"/>
        </w:rPr>
        <w:t xml:space="preserve"> up</w:t>
      </w:r>
    </w:p>
    <w:p w:rsidR="00B36327" w:rsidRPr="00000D8A" w:rsidRDefault="00B36327" w:rsidP="00B36327">
      <w:pPr>
        <w:rPr>
          <w:rFonts w:asciiTheme="minorHAnsi" w:hAnsiTheme="minorHAnsi"/>
        </w:rPr>
      </w:pPr>
      <w:r w:rsidRPr="00000D8A">
        <w:rPr>
          <w:rStyle w:val="Style13ptBold"/>
          <w:rFonts w:asciiTheme="minorHAnsi" w:hAnsiTheme="minorHAnsi"/>
        </w:rPr>
        <w:t>Heller 13</w:t>
      </w:r>
      <w:r w:rsidRPr="00000D8A">
        <w:rPr>
          <w:rFonts w:asciiTheme="minorHAnsi" w:hAnsiTheme="minorHAnsi"/>
        </w:rPr>
        <w:t xml:space="preserve"> </w:t>
      </w:r>
      <w:r w:rsidRPr="00000D8A">
        <w:rPr>
          <w:rFonts w:asciiTheme="minorHAnsi" w:hAnsiTheme="minorHAnsi"/>
          <w:sz w:val="16"/>
          <w:szCs w:val="16"/>
        </w:rPr>
        <w:t xml:space="preserve">[Kevin, Associate Professor at the Melbourne Law School, “‘One Hell of a Killing Machine’ Signature Strikes and International Law”, </w:t>
      </w:r>
      <w:proofErr w:type="spellStart"/>
      <w:r w:rsidRPr="00000D8A">
        <w:rPr>
          <w:rFonts w:asciiTheme="minorHAnsi" w:hAnsiTheme="minorHAnsi"/>
          <w:sz w:val="16"/>
          <w:szCs w:val="16"/>
        </w:rPr>
        <w:t>pg</w:t>
      </w:r>
      <w:proofErr w:type="spellEnd"/>
      <w:r w:rsidRPr="00000D8A">
        <w:rPr>
          <w:rFonts w:asciiTheme="minorHAnsi" w:hAnsiTheme="minorHAnsi"/>
          <w:sz w:val="16"/>
          <w:szCs w:val="16"/>
        </w:rPr>
        <w:t xml:space="preserve"> 90, Journal of International Criminal Justice, 2013] AW</w:t>
      </w:r>
      <w:r w:rsidR="002D4AC1">
        <w:rPr>
          <w:rFonts w:asciiTheme="minorHAnsi" w:hAnsiTheme="minorHAnsi"/>
          <w:sz w:val="16"/>
          <w:szCs w:val="16"/>
        </w:rPr>
        <w:t xml:space="preserve"> *modified for gendered language</w:t>
      </w:r>
    </w:p>
    <w:p w:rsidR="00B36327" w:rsidRPr="00000D8A" w:rsidRDefault="00B36327" w:rsidP="00B36327">
      <w:pPr>
        <w:rPr>
          <w:rFonts w:asciiTheme="minorHAnsi" w:hAnsiTheme="minorHAnsi"/>
          <w:sz w:val="16"/>
        </w:rPr>
      </w:pPr>
      <w:r w:rsidRPr="00000D8A">
        <w:rPr>
          <w:rFonts w:asciiTheme="minorHAnsi" w:hAnsiTheme="minorHAnsi"/>
          <w:sz w:val="16"/>
        </w:rPr>
        <w:t xml:space="preserve">The attack at </w:t>
      </w:r>
      <w:proofErr w:type="spellStart"/>
      <w:r w:rsidRPr="00000D8A">
        <w:rPr>
          <w:rFonts w:asciiTheme="minorHAnsi" w:hAnsiTheme="minorHAnsi"/>
          <w:sz w:val="16"/>
        </w:rPr>
        <w:t>Zawhar</w:t>
      </w:r>
      <w:proofErr w:type="spellEnd"/>
      <w:r w:rsidRPr="00000D8A">
        <w:rPr>
          <w:rFonts w:asciiTheme="minorHAnsi" w:hAnsiTheme="minorHAnsi"/>
          <w:sz w:val="16"/>
        </w:rPr>
        <w:t xml:space="preserve"> </w:t>
      </w:r>
      <w:proofErr w:type="spellStart"/>
      <w:r w:rsidRPr="00000D8A">
        <w:rPr>
          <w:rFonts w:asciiTheme="minorHAnsi" w:hAnsiTheme="minorHAnsi"/>
          <w:sz w:val="16"/>
        </w:rPr>
        <w:t>Kili</w:t>
      </w:r>
      <w:proofErr w:type="spellEnd"/>
      <w:r w:rsidRPr="00000D8A">
        <w:rPr>
          <w:rFonts w:asciiTheme="minorHAnsi" w:hAnsiTheme="minorHAnsi"/>
          <w:sz w:val="16"/>
        </w:rPr>
        <w:t xml:space="preserve"> is the first known example of what has come to be called </w:t>
      </w:r>
      <w:r w:rsidRPr="00000D8A">
        <w:rPr>
          <w:rStyle w:val="StyleUnderline"/>
          <w:rFonts w:asciiTheme="minorHAnsi" w:hAnsiTheme="minorHAnsi"/>
        </w:rPr>
        <w:t xml:space="preserve">a ‘signature strike’—a drone attack that targets ‘groups of </w:t>
      </w:r>
      <w:r>
        <w:rPr>
          <w:rStyle w:val="StyleUnderline"/>
          <w:rFonts w:asciiTheme="minorHAnsi" w:hAnsiTheme="minorHAnsi"/>
        </w:rPr>
        <w:t>[</w:t>
      </w:r>
      <w:r w:rsidRPr="00000D8A">
        <w:rPr>
          <w:rStyle w:val="StyleUnderline"/>
          <w:rFonts w:asciiTheme="minorHAnsi" w:hAnsiTheme="minorHAnsi"/>
        </w:rPr>
        <w:t>people</w:t>
      </w:r>
      <w:r>
        <w:rPr>
          <w:rStyle w:val="StyleUnderline"/>
          <w:rFonts w:asciiTheme="minorHAnsi" w:hAnsiTheme="minorHAnsi"/>
        </w:rPr>
        <w:t>]</w:t>
      </w:r>
      <w:r w:rsidRPr="00000D8A">
        <w:rPr>
          <w:rStyle w:val="StyleUnderline"/>
          <w:rFonts w:asciiTheme="minorHAnsi" w:hAnsiTheme="minorHAnsi"/>
        </w:rPr>
        <w:t xml:space="preserve"> </w:t>
      </w:r>
      <w:r w:rsidR="002D4AC1">
        <w:rPr>
          <w:rStyle w:val="StyleUnderline"/>
          <w:rFonts w:asciiTheme="minorHAnsi" w:hAnsiTheme="minorHAnsi"/>
        </w:rPr>
        <w:t>[</w:t>
      </w:r>
      <w:r w:rsidRPr="00000D8A">
        <w:rPr>
          <w:rStyle w:val="StyleUnderline"/>
          <w:rFonts w:asciiTheme="minorHAnsi" w:hAnsiTheme="minorHAnsi"/>
          <w:strike/>
          <w:sz w:val="16"/>
          <w:szCs w:val="16"/>
        </w:rPr>
        <w:t>men</w:t>
      </w:r>
      <w:r w:rsidR="002D4AC1">
        <w:rPr>
          <w:rStyle w:val="StyleUnderline"/>
          <w:rFonts w:asciiTheme="minorHAnsi" w:hAnsiTheme="minorHAnsi"/>
          <w:strike/>
          <w:sz w:val="16"/>
          <w:szCs w:val="16"/>
        </w:rPr>
        <w:t>]</w:t>
      </w:r>
      <w:r w:rsidRPr="00000D8A">
        <w:rPr>
          <w:rStyle w:val="StyleUnderline"/>
          <w:rFonts w:asciiTheme="minorHAnsi" w:hAnsiTheme="minorHAnsi"/>
        </w:rPr>
        <w:t xml:space="preserve"> who bear certain signatures, or defining characteristics associated with terrorist activity, but whose identities aren’t known’</w:t>
      </w:r>
      <w:r w:rsidRPr="00000D8A">
        <w:rPr>
          <w:rFonts w:asciiTheme="minorHAnsi" w:hAnsiTheme="minorHAnsi"/>
          <w:sz w:val="16"/>
        </w:rPr>
        <w:t xml:space="preserve">.2 </w:t>
      </w:r>
      <w:r w:rsidRPr="00000D8A">
        <w:rPr>
          <w:rStyle w:val="StyleUnderline"/>
          <w:rFonts w:asciiTheme="minorHAnsi" w:hAnsiTheme="minorHAnsi"/>
        </w:rPr>
        <w:t>The vast majority of drone strikes conducted by the CIA have been signature strikes, not ‘personality strikes’</w:t>
      </w:r>
      <w:r w:rsidRPr="00000D8A">
        <w:rPr>
          <w:rFonts w:asciiTheme="minorHAnsi" w:hAnsiTheme="minorHAnsi"/>
          <w:sz w:val="16"/>
        </w:rPr>
        <w:t>— those</w:t>
      </w:r>
      <w:r w:rsidRPr="00000D8A">
        <w:rPr>
          <w:rStyle w:val="StyleUnderline"/>
          <w:rFonts w:asciiTheme="minorHAnsi" w:hAnsiTheme="minorHAnsi"/>
        </w:rPr>
        <w:t xml:space="preserve"> in which the CIA has a ‘high degree of confidence’ that it knows the precise identity of the target</w:t>
      </w:r>
      <w:r w:rsidRPr="00000D8A">
        <w:rPr>
          <w:rFonts w:asciiTheme="minorHAnsi" w:hAnsiTheme="minorHAnsi"/>
          <w:sz w:val="16"/>
        </w:rPr>
        <w:t xml:space="preserve">.3 In 2010, for example, Reuters reported that </w:t>
      </w:r>
      <w:r w:rsidRPr="00000D8A">
        <w:rPr>
          <w:rStyle w:val="StyleUnderline"/>
          <w:rFonts w:asciiTheme="minorHAnsi" w:hAnsiTheme="minorHAnsi"/>
        </w:rPr>
        <w:t>of the 500 ‘militants’ killed by drones between</w:t>
      </w:r>
      <w:r w:rsidRPr="00000D8A">
        <w:rPr>
          <w:rFonts w:asciiTheme="minorHAnsi" w:hAnsiTheme="minorHAnsi"/>
          <w:sz w:val="16"/>
        </w:rPr>
        <w:t xml:space="preserve"> 20</w:t>
      </w:r>
      <w:r w:rsidRPr="00000D8A">
        <w:rPr>
          <w:rStyle w:val="StyleUnderline"/>
          <w:rFonts w:asciiTheme="minorHAnsi" w:hAnsiTheme="minorHAnsi"/>
        </w:rPr>
        <w:t xml:space="preserve">08 and </w:t>
      </w:r>
      <w:r w:rsidRPr="00000D8A">
        <w:rPr>
          <w:rFonts w:asciiTheme="minorHAnsi" w:hAnsiTheme="minorHAnsi"/>
          <w:sz w:val="16"/>
        </w:rPr>
        <w:t>20</w:t>
      </w:r>
      <w:r w:rsidRPr="00000D8A">
        <w:rPr>
          <w:rStyle w:val="StyleUnderline"/>
          <w:rFonts w:asciiTheme="minorHAnsi" w:hAnsiTheme="minorHAnsi"/>
        </w:rPr>
        <w:t>10</w:t>
      </w:r>
      <w:r w:rsidRPr="00000D8A">
        <w:rPr>
          <w:rFonts w:asciiTheme="minorHAnsi" w:hAnsiTheme="minorHAnsi"/>
          <w:sz w:val="16"/>
        </w:rPr>
        <w:t xml:space="preserve">, </w:t>
      </w:r>
      <w:r w:rsidRPr="00000D8A">
        <w:rPr>
          <w:rStyle w:val="StyleUnderline"/>
          <w:rFonts w:asciiTheme="minorHAnsi" w:hAnsiTheme="minorHAnsi"/>
        </w:rPr>
        <w:t>only 8%</w:t>
      </w:r>
      <w:r w:rsidRPr="00000D8A">
        <w:rPr>
          <w:rFonts w:asciiTheme="minorHAnsi" w:hAnsiTheme="minorHAnsi"/>
          <w:sz w:val="16"/>
        </w:rPr>
        <w:t xml:space="preserve"> </w:t>
      </w:r>
      <w:r w:rsidRPr="00000D8A">
        <w:rPr>
          <w:rStyle w:val="StyleUnderline"/>
          <w:rFonts w:asciiTheme="minorHAnsi" w:hAnsiTheme="minorHAnsi"/>
        </w:rPr>
        <w:t>were</w:t>
      </w:r>
      <w:r w:rsidRPr="00000D8A">
        <w:rPr>
          <w:rFonts w:asciiTheme="minorHAnsi" w:hAnsiTheme="minorHAnsi"/>
          <w:sz w:val="16"/>
        </w:rPr>
        <w:t xml:space="preserve"> the kind ‘top-tier militant targets’ or ‘mid-to-high-level organizers’ whose </w:t>
      </w:r>
      <w:r w:rsidRPr="00000D8A">
        <w:rPr>
          <w:rStyle w:val="StyleUnderline"/>
          <w:rFonts w:asciiTheme="minorHAnsi" w:hAnsiTheme="minorHAnsi"/>
        </w:rPr>
        <w:t>identities could have been known prior to being killed.</w:t>
      </w:r>
      <w:r w:rsidRPr="00000D8A">
        <w:rPr>
          <w:rFonts w:asciiTheme="minorHAnsi" w:hAnsiTheme="minorHAnsi"/>
          <w:sz w:val="16"/>
        </w:rPr>
        <w:t>4 Similarly, in 2011, a US official revealed that the United States had killed ‘twice as many ‘‘wanted terrorists’’ in signature strikes than in personality strikes’.5</w:t>
      </w:r>
    </w:p>
    <w:p w:rsidR="00B36327" w:rsidRDefault="00B36327" w:rsidP="00B36327">
      <w:pPr>
        <w:rPr>
          <w:rFonts w:asciiTheme="minorHAnsi" w:hAnsiTheme="minorHAnsi"/>
        </w:rPr>
      </w:pPr>
    </w:p>
    <w:p w:rsidR="00A04729" w:rsidRDefault="00A04729" w:rsidP="00A04729">
      <w:pPr>
        <w:pStyle w:val="Heading4"/>
      </w:pPr>
      <w:r>
        <w:t xml:space="preserve">The idea is that these strikes contribute to an “anti-U.S.” sentiment abroad, and not only incentivize people to join terrorist organizations, but also provide material for terrorists to create propaganda. As Ian Miller pointed out, one of the weakest parts of the CP is that the </w:t>
      </w:r>
      <w:proofErr w:type="spellStart"/>
      <w:r>
        <w:t>ev</w:t>
      </w:r>
      <w:proofErr w:type="spellEnd"/>
      <w:r>
        <w:t xml:space="preserve"> isn’t quite reverse causal. (strikes incentivize terrorism but stopping strikes doesn’t mean that people still aren’t incentivized to go join terrorism). </w:t>
      </w:r>
    </w:p>
    <w:p w:rsidR="00A04729" w:rsidRDefault="00A04729" w:rsidP="00A04729"/>
    <w:p w:rsidR="00A04729" w:rsidRPr="00A04729" w:rsidRDefault="00A04729" w:rsidP="00A472A1"/>
    <w:p w:rsidR="00B36327" w:rsidRPr="00000D8A" w:rsidRDefault="00B36327" w:rsidP="00B36327">
      <w:pPr>
        <w:rPr>
          <w:rFonts w:asciiTheme="minorHAnsi" w:hAnsiTheme="minorHAnsi"/>
        </w:rPr>
      </w:pPr>
    </w:p>
    <w:p w:rsidR="00B36327" w:rsidRPr="00000D8A" w:rsidRDefault="00B36327" w:rsidP="00B36327">
      <w:pPr>
        <w:rPr>
          <w:rFonts w:asciiTheme="minorHAnsi" w:hAnsiTheme="minorHAnsi"/>
        </w:rPr>
      </w:pPr>
    </w:p>
    <w:p w:rsidR="00B36327" w:rsidRPr="00000D8A" w:rsidRDefault="00B36327" w:rsidP="00B36327">
      <w:pPr>
        <w:rPr>
          <w:rFonts w:asciiTheme="minorHAnsi" w:hAnsiTheme="minorHAnsi"/>
        </w:rPr>
      </w:pPr>
    </w:p>
    <w:p w:rsidR="00ED3BD7" w:rsidRPr="00000D8A" w:rsidRDefault="00673135" w:rsidP="00673135">
      <w:pPr>
        <w:pStyle w:val="Heading3"/>
      </w:pPr>
      <w:r>
        <w:lastRenderedPageBreak/>
        <w:t>1NC</w:t>
      </w:r>
    </w:p>
    <w:p w:rsidR="00ED3BD7" w:rsidRPr="00000D8A" w:rsidRDefault="00ED3BD7" w:rsidP="00ED3BD7">
      <w:pPr>
        <w:rPr>
          <w:rFonts w:asciiTheme="minorHAnsi" w:hAnsiTheme="minorHAnsi"/>
        </w:rPr>
      </w:pPr>
    </w:p>
    <w:p w:rsidR="00ED3BD7" w:rsidRPr="00000D8A" w:rsidRDefault="00CF3458" w:rsidP="00CF3458">
      <w:pPr>
        <w:pStyle w:val="Heading4"/>
        <w:rPr>
          <w:rFonts w:asciiTheme="minorHAnsi" w:hAnsiTheme="minorHAnsi"/>
        </w:rPr>
      </w:pPr>
      <w:r w:rsidRPr="00000D8A">
        <w:rPr>
          <w:rFonts w:asciiTheme="minorHAnsi" w:hAnsiTheme="minorHAnsi"/>
        </w:rPr>
        <w:t>The United States federal government should eliminate the signature strikes policy</w:t>
      </w:r>
    </w:p>
    <w:p w:rsidR="00CF3458" w:rsidRPr="00000D8A" w:rsidRDefault="00CF3458" w:rsidP="00CF3458">
      <w:pPr>
        <w:rPr>
          <w:rFonts w:asciiTheme="minorHAnsi" w:hAnsiTheme="minorHAnsi"/>
        </w:rPr>
      </w:pPr>
    </w:p>
    <w:p w:rsidR="00CF3458" w:rsidRPr="00000D8A" w:rsidRDefault="00CF3458" w:rsidP="00CF3458">
      <w:pPr>
        <w:rPr>
          <w:rFonts w:asciiTheme="minorHAnsi" w:hAnsiTheme="minorHAnsi"/>
        </w:rPr>
      </w:pPr>
    </w:p>
    <w:p w:rsidR="00CF3458" w:rsidRPr="00000D8A" w:rsidRDefault="0038530A" w:rsidP="0038530A">
      <w:pPr>
        <w:pStyle w:val="Heading4"/>
        <w:rPr>
          <w:rFonts w:asciiTheme="minorHAnsi" w:hAnsiTheme="minorHAnsi"/>
        </w:rPr>
      </w:pPr>
      <w:r w:rsidRPr="00000D8A">
        <w:rPr>
          <w:rFonts w:asciiTheme="minorHAnsi" w:hAnsiTheme="minorHAnsi"/>
        </w:rPr>
        <w:t xml:space="preserve">Signature strikes tank US credibility and fuel terrorism </w:t>
      </w:r>
    </w:p>
    <w:p w:rsidR="00CF3458" w:rsidRPr="00000D8A" w:rsidRDefault="00CF3458" w:rsidP="00CF3458">
      <w:pPr>
        <w:rPr>
          <w:rFonts w:asciiTheme="minorHAnsi" w:hAnsiTheme="minorHAnsi"/>
        </w:rPr>
      </w:pPr>
      <w:proofErr w:type="spellStart"/>
      <w:r w:rsidRPr="00000D8A">
        <w:rPr>
          <w:rStyle w:val="Style13ptBold"/>
          <w:rFonts w:asciiTheme="minorHAnsi" w:hAnsiTheme="minorHAnsi"/>
        </w:rPr>
        <w:t>Mencini</w:t>
      </w:r>
      <w:proofErr w:type="spellEnd"/>
      <w:r w:rsidRPr="00000D8A">
        <w:rPr>
          <w:rStyle w:val="Style13ptBold"/>
          <w:rFonts w:asciiTheme="minorHAnsi" w:hAnsiTheme="minorHAnsi"/>
        </w:rPr>
        <w:t xml:space="preserve"> 14</w:t>
      </w:r>
      <w:r w:rsidRPr="00000D8A">
        <w:rPr>
          <w:rFonts w:asciiTheme="minorHAnsi" w:hAnsiTheme="minorHAnsi"/>
        </w:rPr>
        <w:t xml:space="preserve"> </w:t>
      </w:r>
      <w:r w:rsidRPr="00000D8A">
        <w:rPr>
          <w:rFonts w:asciiTheme="minorHAnsi" w:hAnsiTheme="minorHAnsi"/>
          <w:sz w:val="16"/>
          <w:szCs w:val="16"/>
        </w:rPr>
        <w:t xml:space="preserve">[Daniel, Researcher at the Center for Strategic and International Studies, “Blast from the Past: Using History to Shape Targeted Strikes Policy”, Georgetown Security Studies Review, June 10 2014, </w:t>
      </w:r>
      <w:hyperlink r:id="rId76" w:history="1">
        <w:r w:rsidRPr="00000D8A">
          <w:rPr>
            <w:rStyle w:val="Hyperlink"/>
            <w:rFonts w:asciiTheme="minorHAnsi" w:hAnsiTheme="minorHAnsi"/>
            <w:sz w:val="16"/>
            <w:szCs w:val="16"/>
          </w:rPr>
          <w:t>http://georgetownsecuritystudiesreview.org/2014/06/10/blast-from-the-past-using-history-to-shape-targeted-strikes-policy/</w:t>
        </w:r>
      </w:hyperlink>
      <w:r w:rsidRPr="00000D8A">
        <w:rPr>
          <w:rFonts w:asciiTheme="minorHAnsi" w:hAnsiTheme="minorHAnsi"/>
          <w:sz w:val="16"/>
          <w:szCs w:val="16"/>
        </w:rPr>
        <w:t>] AW</w:t>
      </w:r>
    </w:p>
    <w:p w:rsidR="00CF3458" w:rsidRPr="00000D8A" w:rsidRDefault="00CF3458" w:rsidP="00CF3458">
      <w:pPr>
        <w:rPr>
          <w:rFonts w:asciiTheme="minorHAnsi" w:hAnsiTheme="minorHAnsi"/>
          <w:sz w:val="16"/>
        </w:rPr>
      </w:pPr>
      <w:r w:rsidRPr="000B1CF2">
        <w:rPr>
          <w:rStyle w:val="StyleUnderline"/>
          <w:rFonts w:asciiTheme="minorHAnsi" w:hAnsiTheme="minorHAnsi"/>
          <w:highlight w:val="cyan"/>
        </w:rPr>
        <w:t>The White House should eliminate the signature strikes policy</w:t>
      </w:r>
      <w:r w:rsidRPr="00000D8A">
        <w:rPr>
          <w:rStyle w:val="StyleUnderline"/>
          <w:rFonts w:asciiTheme="minorHAnsi" w:hAnsiTheme="minorHAnsi"/>
        </w:rPr>
        <w:t>. Targeting individuals by characteristics alone expands the concept of imminence too far, setting a dangerous precedent</w:t>
      </w:r>
      <w:r w:rsidRPr="00000D8A">
        <w:rPr>
          <w:rFonts w:asciiTheme="minorHAnsi" w:hAnsiTheme="minorHAnsi"/>
          <w:sz w:val="16"/>
        </w:rPr>
        <w:t xml:space="preserve">. Technological innovation, as well as a public appetite for counterterrorism, have led to targeting killing policies that widen the concept of imminence beyond recognition. By analyzing an individual’s past actions, it is possible to explain how he might pose an imminent threat to the United States. </w:t>
      </w:r>
      <w:proofErr w:type="spellStart"/>
      <w:r w:rsidRPr="00000D8A">
        <w:rPr>
          <w:rFonts w:asciiTheme="minorHAnsi" w:hAnsiTheme="minorHAnsi"/>
          <w:sz w:val="16"/>
        </w:rPr>
        <w:t>Post strike</w:t>
      </w:r>
      <w:proofErr w:type="spellEnd"/>
      <w:r w:rsidRPr="00000D8A">
        <w:rPr>
          <w:rFonts w:asciiTheme="minorHAnsi" w:hAnsiTheme="minorHAnsi"/>
          <w:sz w:val="16"/>
        </w:rPr>
        <w:t xml:space="preserve">, it is also possible to convey that individual’s misdeeds to the public. </w:t>
      </w:r>
      <w:r w:rsidRPr="000B1CF2">
        <w:rPr>
          <w:rStyle w:val="StyleUnderline"/>
          <w:rFonts w:asciiTheme="minorHAnsi" w:hAnsiTheme="minorHAnsi"/>
          <w:highlight w:val="cyan"/>
        </w:rPr>
        <w:t>It is impossible</w:t>
      </w:r>
      <w:r w:rsidRPr="00000D8A">
        <w:rPr>
          <w:rFonts w:asciiTheme="minorHAnsi" w:hAnsiTheme="minorHAnsi"/>
          <w:sz w:val="16"/>
        </w:rPr>
        <w:t xml:space="preserve">, however, </w:t>
      </w:r>
      <w:r w:rsidRPr="000B1CF2">
        <w:rPr>
          <w:rStyle w:val="StyleUnderline"/>
          <w:rFonts w:asciiTheme="minorHAnsi" w:hAnsiTheme="minorHAnsi"/>
          <w:highlight w:val="cyan"/>
        </w:rPr>
        <w:t>to assess an individual’s plots</w:t>
      </w:r>
      <w:r w:rsidRPr="00000D8A">
        <w:rPr>
          <w:rStyle w:val="StyleUnderline"/>
          <w:rFonts w:asciiTheme="minorHAnsi" w:hAnsiTheme="minorHAnsi"/>
        </w:rPr>
        <w:t xml:space="preserve"> or operations </w:t>
      </w:r>
      <w:r w:rsidRPr="000B1CF2">
        <w:rPr>
          <w:rStyle w:val="StyleUnderline"/>
          <w:rFonts w:asciiTheme="minorHAnsi" w:hAnsiTheme="minorHAnsi"/>
          <w:highlight w:val="cyan"/>
        </w:rPr>
        <w:t>when the state does not know an individual’s identity</w:t>
      </w:r>
      <w:r w:rsidRPr="00000D8A">
        <w:rPr>
          <w:rStyle w:val="StyleUnderline"/>
          <w:rFonts w:asciiTheme="minorHAnsi" w:hAnsiTheme="minorHAnsi"/>
        </w:rPr>
        <w:t>. This fact eliminates the opportunity to announce the proposed beneficial ramifications of a strike to the public.</w:t>
      </w:r>
      <w:r w:rsidR="0038530A" w:rsidRPr="00000D8A">
        <w:rPr>
          <w:rStyle w:val="StyleUnderline"/>
          <w:rFonts w:asciiTheme="minorHAnsi" w:hAnsiTheme="minorHAnsi"/>
        </w:rPr>
        <w:t xml:space="preserve"> </w:t>
      </w:r>
      <w:r w:rsidRPr="000B1CF2">
        <w:rPr>
          <w:rStyle w:val="StyleUnderline"/>
          <w:rFonts w:asciiTheme="minorHAnsi" w:hAnsiTheme="minorHAnsi"/>
          <w:highlight w:val="cyan"/>
        </w:rPr>
        <w:t>Signature strikes also set a dangerous precedent for the international community.</w:t>
      </w:r>
      <w:r w:rsidRPr="00000D8A">
        <w:rPr>
          <w:rStyle w:val="StyleUnderline"/>
          <w:rFonts w:asciiTheme="minorHAnsi" w:hAnsiTheme="minorHAnsi"/>
        </w:rPr>
        <w:t xml:space="preserve"> If other nations decide to conduct lethal operations to counter terrorism or other national security threats, the White House’s targeted killings policy sets a better example than its signature strike policy. </w:t>
      </w:r>
      <w:r w:rsidRPr="000B1CF2">
        <w:rPr>
          <w:rStyle w:val="StyleUnderline"/>
          <w:rFonts w:asciiTheme="minorHAnsi" w:hAnsiTheme="minorHAnsi"/>
          <w:highlight w:val="cyan"/>
        </w:rPr>
        <w:t>The White House is significantly more transparent when it targets individuals than when it targets militants based on their behavior</w:t>
      </w:r>
      <w:r w:rsidRPr="00000D8A">
        <w:rPr>
          <w:rStyle w:val="StyleUnderline"/>
          <w:rFonts w:asciiTheme="minorHAnsi" w:hAnsiTheme="minorHAnsi"/>
        </w:rPr>
        <w:t>.</w:t>
      </w:r>
      <w:r w:rsidRPr="00000D8A">
        <w:rPr>
          <w:rFonts w:asciiTheme="minorHAnsi" w:hAnsiTheme="minorHAnsi"/>
          <w:sz w:val="16"/>
        </w:rPr>
        <w:t xml:space="preserve"> When a government specifically identifies the individual it is targeting, it also makes it possible for scholars, reporters, international institutions, and the public to assess whether that person poses an imminent threat and the merits of the government’s justifications for the targeted killing. </w:t>
      </w:r>
      <w:r w:rsidRPr="000B1CF2">
        <w:rPr>
          <w:rStyle w:val="StyleUnderline"/>
          <w:rFonts w:asciiTheme="minorHAnsi" w:hAnsiTheme="minorHAnsi"/>
          <w:highlight w:val="cyan"/>
        </w:rPr>
        <w:t>It is impossible to do the same for signature strikes</w:t>
      </w:r>
      <w:r w:rsidRPr="000B1CF2">
        <w:rPr>
          <w:rFonts w:asciiTheme="minorHAnsi" w:hAnsiTheme="minorHAnsi"/>
          <w:sz w:val="16"/>
          <w:highlight w:val="cyan"/>
        </w:rPr>
        <w:t>.</w:t>
      </w:r>
      <w:r w:rsidRPr="00000D8A">
        <w:rPr>
          <w:rFonts w:asciiTheme="minorHAnsi" w:hAnsiTheme="minorHAnsi"/>
          <w:sz w:val="16"/>
        </w:rPr>
        <w:t xml:space="preserve"> The executive branch, based on its past strikes, has a set of criteria for signature strikes which include handling explosives, traveling in an armed convoy towards a conflict, or training in a known al Qaeda facility. Neither the Bush nor Obama administrations have explicitly defined these scenarios; the criteria are only inferred through reports. Thus, </w:t>
      </w:r>
      <w:r w:rsidRPr="00000D8A">
        <w:rPr>
          <w:rStyle w:val="StyleUnderline"/>
          <w:rFonts w:asciiTheme="minorHAnsi" w:hAnsiTheme="minorHAnsi"/>
        </w:rPr>
        <w:t>another nation’s signature strike policy is open to their own government’s interpretation, which is especially disconcerting when considering some of the world’s more repressive regimes.</w:t>
      </w:r>
      <w:r w:rsidR="0038530A" w:rsidRPr="00000D8A">
        <w:rPr>
          <w:rStyle w:val="StyleUnderline"/>
          <w:rFonts w:asciiTheme="minorHAnsi" w:hAnsiTheme="minorHAnsi"/>
        </w:rPr>
        <w:t xml:space="preserve"> </w:t>
      </w:r>
      <w:r w:rsidRPr="00000D8A">
        <w:rPr>
          <w:rFonts w:asciiTheme="minorHAnsi" w:hAnsiTheme="minorHAnsi"/>
          <w:sz w:val="16"/>
        </w:rPr>
        <w:t xml:space="preserve">Signature strikes may be effective at eliminating threats by chance, yet </w:t>
      </w:r>
      <w:r w:rsidRPr="00000D8A">
        <w:rPr>
          <w:rStyle w:val="StyleUnderline"/>
          <w:rFonts w:asciiTheme="minorHAnsi" w:hAnsiTheme="minorHAnsi"/>
        </w:rPr>
        <w:t>the pros of signature strikes do not outweigh the cons.</w:t>
      </w:r>
      <w:r w:rsidRPr="00000D8A">
        <w:rPr>
          <w:rFonts w:asciiTheme="minorHAnsi" w:hAnsiTheme="minorHAnsi"/>
          <w:sz w:val="16"/>
        </w:rPr>
        <w:t xml:space="preserve"> Signature strikes may be more effective in active duty war zones where there are troops on the ground supported by armed drones. </w:t>
      </w:r>
      <w:r w:rsidRPr="00000D8A">
        <w:rPr>
          <w:rStyle w:val="StyleUnderline"/>
          <w:rFonts w:asciiTheme="minorHAnsi" w:hAnsiTheme="minorHAnsi"/>
        </w:rPr>
        <w:t>Signature strikes in limited lethal counterterrorism operations</w:t>
      </w:r>
      <w:r w:rsidRPr="00000D8A">
        <w:rPr>
          <w:rFonts w:asciiTheme="minorHAnsi" w:hAnsiTheme="minorHAnsi"/>
          <w:sz w:val="16"/>
        </w:rPr>
        <w:t xml:space="preserve">, however, </w:t>
      </w:r>
      <w:r w:rsidRPr="00000D8A">
        <w:rPr>
          <w:rStyle w:val="StyleUnderline"/>
          <w:rFonts w:asciiTheme="minorHAnsi" w:hAnsiTheme="minorHAnsi"/>
        </w:rPr>
        <w:t xml:space="preserve">are out of place. </w:t>
      </w:r>
      <w:r w:rsidRPr="000B1CF2">
        <w:rPr>
          <w:rStyle w:val="StyleUnderline"/>
          <w:rFonts w:asciiTheme="minorHAnsi" w:hAnsiTheme="minorHAnsi"/>
          <w:highlight w:val="cyan"/>
        </w:rPr>
        <w:t>The chances of a signature strike going awry and killing scores of civilians is much higher than a targeted operation against a well-known individual</w:t>
      </w:r>
      <w:r w:rsidRPr="00000D8A">
        <w:rPr>
          <w:rStyle w:val="StyleUnderline"/>
          <w:rFonts w:asciiTheme="minorHAnsi" w:hAnsiTheme="minorHAnsi"/>
        </w:rPr>
        <w:t>. The scenarios for signature strikes are open to</w:t>
      </w:r>
      <w:r w:rsidRPr="00000D8A">
        <w:rPr>
          <w:rFonts w:asciiTheme="minorHAnsi" w:hAnsiTheme="minorHAnsi"/>
          <w:sz w:val="16"/>
        </w:rPr>
        <w:t xml:space="preserve"> the pilot or targeting analyst’s </w:t>
      </w:r>
      <w:r w:rsidRPr="00000D8A">
        <w:rPr>
          <w:rStyle w:val="StyleUnderline"/>
          <w:rFonts w:asciiTheme="minorHAnsi" w:hAnsiTheme="minorHAnsi"/>
        </w:rPr>
        <w:t>interpretation</w:t>
      </w:r>
      <w:r w:rsidRPr="00000D8A">
        <w:rPr>
          <w:rFonts w:asciiTheme="minorHAnsi" w:hAnsiTheme="minorHAnsi"/>
          <w:sz w:val="16"/>
        </w:rPr>
        <w:t xml:space="preserve">. In addition, </w:t>
      </w:r>
      <w:r w:rsidRPr="00000D8A">
        <w:rPr>
          <w:rStyle w:val="StyleUnderline"/>
          <w:rFonts w:asciiTheme="minorHAnsi" w:hAnsiTheme="minorHAnsi"/>
        </w:rPr>
        <w:t xml:space="preserve">if the President decides he or she needs to continue to kill terrorists outside of active war zones in the future, </w:t>
      </w:r>
      <w:r w:rsidRPr="000B1CF2">
        <w:rPr>
          <w:rStyle w:val="StyleUnderline"/>
          <w:rFonts w:asciiTheme="minorHAnsi" w:hAnsiTheme="minorHAnsi"/>
          <w:highlight w:val="cyan"/>
        </w:rPr>
        <w:t>signature strikes run the risk of severely damaging relations with host nations</w:t>
      </w:r>
      <w:r w:rsidRPr="00000D8A">
        <w:rPr>
          <w:rStyle w:val="StyleUnderline"/>
          <w:rFonts w:asciiTheme="minorHAnsi" w:hAnsiTheme="minorHAnsi"/>
        </w:rPr>
        <w:t>.</w:t>
      </w:r>
      <w:r w:rsidR="0038530A" w:rsidRPr="00000D8A">
        <w:rPr>
          <w:rStyle w:val="StyleUnderline"/>
          <w:rFonts w:asciiTheme="minorHAnsi" w:hAnsiTheme="minorHAnsi"/>
        </w:rPr>
        <w:t xml:space="preserve"> </w:t>
      </w:r>
      <w:r w:rsidRPr="00000D8A">
        <w:rPr>
          <w:rFonts w:asciiTheme="minorHAnsi" w:hAnsiTheme="minorHAnsi"/>
          <w:sz w:val="16"/>
        </w:rPr>
        <w:t xml:space="preserve">If the CIA and military conduct too many unsuccessful or collateral damage-ridden signature strikes, </w:t>
      </w:r>
      <w:r w:rsidRPr="00000D8A">
        <w:rPr>
          <w:rStyle w:val="StyleUnderline"/>
          <w:rFonts w:asciiTheme="minorHAnsi" w:hAnsiTheme="minorHAnsi"/>
        </w:rPr>
        <w:t>the U</w:t>
      </w:r>
      <w:r w:rsidRPr="00000D8A">
        <w:rPr>
          <w:rFonts w:asciiTheme="minorHAnsi" w:hAnsiTheme="minorHAnsi"/>
          <w:sz w:val="16"/>
        </w:rPr>
        <w:t xml:space="preserve">nited </w:t>
      </w:r>
      <w:r w:rsidRPr="00000D8A">
        <w:rPr>
          <w:rStyle w:val="StyleUnderline"/>
          <w:rFonts w:asciiTheme="minorHAnsi" w:hAnsiTheme="minorHAnsi"/>
        </w:rPr>
        <w:t>S</w:t>
      </w:r>
      <w:r w:rsidRPr="00000D8A">
        <w:rPr>
          <w:rFonts w:asciiTheme="minorHAnsi" w:hAnsiTheme="minorHAnsi"/>
          <w:sz w:val="16"/>
        </w:rPr>
        <w:t xml:space="preserve">tates </w:t>
      </w:r>
      <w:r w:rsidRPr="00000D8A">
        <w:rPr>
          <w:rStyle w:val="StyleUnderline"/>
          <w:rFonts w:asciiTheme="minorHAnsi" w:hAnsiTheme="minorHAnsi"/>
        </w:rPr>
        <w:t>runs the risk of nullifying the host nation’s agreement to allow American UAVs in their airspace.</w:t>
      </w:r>
      <w:r w:rsidRPr="00000D8A">
        <w:rPr>
          <w:rFonts w:asciiTheme="minorHAnsi" w:hAnsiTheme="minorHAnsi"/>
          <w:sz w:val="16"/>
        </w:rPr>
        <w:t xml:space="preserve"> Thus far, leaders from Pakistan, Yemen, or Somalia have remained amenable to American UAVs in their airspace. The recently reported negotiations between Pakistani leaders and American policymakers about curbing low-value strikes, however, signal that foreign nations will use airspace as a diplomatic bargaining chip</w:t>
      </w:r>
      <w:proofErr w:type="gramStart"/>
      <w:r w:rsidRPr="00000D8A">
        <w:rPr>
          <w:rFonts w:asciiTheme="minorHAnsi" w:hAnsiTheme="minorHAnsi"/>
          <w:sz w:val="16"/>
        </w:rPr>
        <w:t>.[</w:t>
      </w:r>
      <w:proofErr w:type="gramEnd"/>
      <w:r w:rsidRPr="00000D8A">
        <w:rPr>
          <w:rFonts w:asciiTheme="minorHAnsi" w:hAnsiTheme="minorHAnsi"/>
          <w:sz w:val="16"/>
        </w:rPr>
        <w:t>38] Nullifying the agreement would eliminate the opportunity to target high-value individuals. If the reports are true that the Obama administration agreed to scale back its strikes in Pakistan and only target high-value individuals, a policy which would serve to eliminate all signature strikes, then American officials are already moving toward this recommendation</w:t>
      </w:r>
      <w:proofErr w:type="gramStart"/>
      <w:r w:rsidRPr="00000D8A">
        <w:rPr>
          <w:rFonts w:asciiTheme="minorHAnsi" w:hAnsiTheme="minorHAnsi"/>
          <w:sz w:val="16"/>
        </w:rPr>
        <w:t>.[</w:t>
      </w:r>
      <w:proofErr w:type="gramEnd"/>
      <w:r w:rsidRPr="00000D8A">
        <w:rPr>
          <w:rFonts w:asciiTheme="minorHAnsi" w:hAnsiTheme="minorHAnsi"/>
          <w:sz w:val="16"/>
        </w:rPr>
        <w:t>39] While the agreement between Pakistani and American officials is a step in the right direction, the Obama administration has continued to authorize signature strikes in Yemen in 2014.[40]</w:t>
      </w:r>
    </w:p>
    <w:p w:rsidR="00033851" w:rsidRDefault="00033851" w:rsidP="00033851"/>
    <w:p w:rsidR="00033851" w:rsidRPr="00033851" w:rsidRDefault="00033851" w:rsidP="00033851"/>
    <w:p w:rsidR="00D52799" w:rsidRDefault="00D52799" w:rsidP="00ED3BD7">
      <w:pPr>
        <w:rPr>
          <w:rFonts w:asciiTheme="minorHAnsi" w:hAnsiTheme="minorHAnsi"/>
        </w:rPr>
      </w:pPr>
    </w:p>
    <w:p w:rsidR="00ED3BD7" w:rsidRPr="00000D8A" w:rsidRDefault="003602E6" w:rsidP="003602E6">
      <w:pPr>
        <w:pStyle w:val="Heading3"/>
        <w:rPr>
          <w:rFonts w:asciiTheme="minorHAnsi" w:hAnsiTheme="minorHAnsi"/>
        </w:rPr>
      </w:pPr>
      <w:r w:rsidRPr="00000D8A">
        <w:rPr>
          <w:rFonts w:asciiTheme="minorHAnsi" w:hAnsiTheme="minorHAnsi"/>
        </w:rPr>
        <w:lastRenderedPageBreak/>
        <w:t>AT: Strikes Effective</w:t>
      </w:r>
    </w:p>
    <w:p w:rsidR="003602E6" w:rsidRPr="00000D8A" w:rsidRDefault="003602E6" w:rsidP="00ED3BD7">
      <w:pPr>
        <w:rPr>
          <w:rFonts w:asciiTheme="minorHAnsi" w:hAnsiTheme="minorHAnsi"/>
        </w:rPr>
      </w:pPr>
    </w:p>
    <w:p w:rsidR="003602E6" w:rsidRPr="00000D8A" w:rsidRDefault="003602E6" w:rsidP="003602E6">
      <w:pPr>
        <w:pStyle w:val="Heading4"/>
        <w:rPr>
          <w:rFonts w:asciiTheme="minorHAnsi" w:hAnsiTheme="minorHAnsi"/>
        </w:rPr>
      </w:pPr>
      <w:r w:rsidRPr="00000D8A">
        <w:rPr>
          <w:rFonts w:asciiTheme="minorHAnsi" w:hAnsiTheme="minorHAnsi"/>
        </w:rPr>
        <w:t>Signature Strikes are ineffective</w:t>
      </w:r>
      <w:r w:rsidR="00AC30D9">
        <w:rPr>
          <w:rFonts w:asciiTheme="minorHAnsi" w:hAnsiTheme="minorHAnsi"/>
        </w:rPr>
        <w:t>—official statements prove</w:t>
      </w:r>
    </w:p>
    <w:p w:rsidR="003602E6" w:rsidRPr="00000D8A" w:rsidRDefault="003602E6" w:rsidP="00ED3BD7">
      <w:pPr>
        <w:rPr>
          <w:rFonts w:asciiTheme="minorHAnsi" w:hAnsiTheme="minorHAnsi"/>
        </w:rPr>
      </w:pPr>
      <w:r w:rsidRPr="00000D8A">
        <w:rPr>
          <w:rStyle w:val="Style13ptBold"/>
          <w:rFonts w:asciiTheme="minorHAnsi" w:hAnsiTheme="minorHAnsi"/>
        </w:rPr>
        <w:t xml:space="preserve">Shane 15 </w:t>
      </w:r>
      <w:r w:rsidRPr="00000D8A">
        <w:rPr>
          <w:rFonts w:asciiTheme="minorHAnsi" w:hAnsiTheme="minorHAnsi"/>
          <w:sz w:val="16"/>
          <w:szCs w:val="16"/>
        </w:rPr>
        <w:t xml:space="preserve">[Scott, U.S. intelligence reporter for the New York Times, “Drone Strikes Reveal Uncomfortable Truth: U.S. Is Often Unsure About Who Will Die”, New York Times, April 23 2015, </w:t>
      </w:r>
      <w:hyperlink r:id="rId77" w:history="1">
        <w:r w:rsidRPr="00000D8A">
          <w:rPr>
            <w:rStyle w:val="Hyperlink"/>
            <w:rFonts w:asciiTheme="minorHAnsi" w:hAnsiTheme="minorHAnsi"/>
            <w:sz w:val="16"/>
            <w:szCs w:val="16"/>
          </w:rPr>
          <w:t>http://www.nytimes.com/2015/04/24/world/asia/drone-strikes-reveal-uncomfortable-truth-us-is-often-unsure-about-who-will-die.html</w:t>
        </w:r>
      </w:hyperlink>
      <w:r w:rsidRPr="00000D8A">
        <w:rPr>
          <w:rFonts w:asciiTheme="minorHAnsi" w:hAnsiTheme="minorHAnsi"/>
          <w:sz w:val="16"/>
          <w:szCs w:val="16"/>
        </w:rPr>
        <w:t>] AW</w:t>
      </w:r>
    </w:p>
    <w:p w:rsidR="003602E6" w:rsidRPr="00000D8A" w:rsidRDefault="003602E6" w:rsidP="00ED3BD7">
      <w:pPr>
        <w:rPr>
          <w:rStyle w:val="StyleUnderline"/>
          <w:rFonts w:asciiTheme="minorHAnsi" w:hAnsiTheme="minorHAnsi"/>
        </w:rPr>
      </w:pPr>
      <w:r w:rsidRPr="000B1CF2">
        <w:rPr>
          <w:rStyle w:val="StyleUnderline"/>
          <w:rFonts w:asciiTheme="minorHAnsi" w:hAnsiTheme="minorHAnsi"/>
          <w:highlight w:val="cyan"/>
        </w:rPr>
        <w:t>Every independent investigation</w:t>
      </w:r>
      <w:r w:rsidRPr="00000D8A">
        <w:rPr>
          <w:rStyle w:val="StyleUnderline"/>
          <w:rFonts w:asciiTheme="minorHAnsi" w:hAnsiTheme="minorHAnsi"/>
        </w:rPr>
        <w:t xml:space="preserve"> of the strikes </w:t>
      </w:r>
      <w:r w:rsidRPr="000B1CF2">
        <w:rPr>
          <w:rStyle w:val="StyleUnderline"/>
          <w:rFonts w:asciiTheme="minorHAnsi" w:hAnsiTheme="minorHAnsi"/>
          <w:highlight w:val="cyan"/>
        </w:rPr>
        <w:t>has found</w:t>
      </w:r>
      <w:r w:rsidRPr="00000D8A">
        <w:rPr>
          <w:rStyle w:val="StyleUnderline"/>
          <w:rFonts w:asciiTheme="minorHAnsi" w:hAnsiTheme="minorHAnsi"/>
        </w:rPr>
        <w:t xml:space="preserve"> far </w:t>
      </w:r>
      <w:r w:rsidRPr="000B1CF2">
        <w:rPr>
          <w:rStyle w:val="StyleUnderline"/>
          <w:rFonts w:asciiTheme="minorHAnsi" w:hAnsiTheme="minorHAnsi"/>
          <w:highlight w:val="cyan"/>
        </w:rPr>
        <w:t>more civilian casualties</w:t>
      </w:r>
      <w:r w:rsidRPr="00000D8A">
        <w:rPr>
          <w:rStyle w:val="StyleUnderline"/>
          <w:rFonts w:asciiTheme="minorHAnsi" w:hAnsiTheme="minorHAnsi"/>
        </w:rPr>
        <w:t xml:space="preserve"> than administration officials admit. </w:t>
      </w:r>
      <w:r w:rsidRPr="00000D8A">
        <w:rPr>
          <w:rFonts w:asciiTheme="minorHAnsi" w:hAnsiTheme="minorHAnsi"/>
          <w:sz w:val="16"/>
        </w:rPr>
        <w:t xml:space="preserve">Gradually, it has become clear that when </w:t>
      </w:r>
      <w:r w:rsidRPr="000B1CF2">
        <w:rPr>
          <w:rStyle w:val="StyleUnderline"/>
          <w:rFonts w:asciiTheme="minorHAnsi" w:hAnsiTheme="minorHAnsi"/>
          <w:highlight w:val="cyan"/>
        </w:rPr>
        <w:t>operators</w:t>
      </w:r>
      <w:r w:rsidRPr="000B1CF2">
        <w:rPr>
          <w:rFonts w:asciiTheme="minorHAnsi" w:hAnsiTheme="minorHAnsi"/>
          <w:sz w:val="16"/>
          <w:highlight w:val="cyan"/>
        </w:rPr>
        <w:t xml:space="preserve"> i</w:t>
      </w:r>
      <w:r w:rsidRPr="00000D8A">
        <w:rPr>
          <w:rFonts w:asciiTheme="minorHAnsi" w:hAnsiTheme="minorHAnsi"/>
          <w:sz w:val="16"/>
        </w:rPr>
        <w:t xml:space="preserve">n Nevada fire missiles into remote tribal territories on the other side of the world, they </w:t>
      </w:r>
      <w:r w:rsidRPr="00000D8A">
        <w:rPr>
          <w:rStyle w:val="StyleUnderline"/>
          <w:rFonts w:asciiTheme="minorHAnsi" w:hAnsiTheme="minorHAnsi"/>
        </w:rPr>
        <w:t xml:space="preserve">often </w:t>
      </w:r>
      <w:r w:rsidRPr="000B1CF2">
        <w:rPr>
          <w:rStyle w:val="StyleUnderline"/>
          <w:rFonts w:asciiTheme="minorHAnsi" w:hAnsiTheme="minorHAnsi"/>
          <w:highlight w:val="cyan"/>
        </w:rPr>
        <w:t>do not know who they are killing,</w:t>
      </w:r>
      <w:r w:rsidRPr="00000D8A">
        <w:rPr>
          <w:rStyle w:val="StyleUnderline"/>
          <w:rFonts w:asciiTheme="minorHAnsi" w:hAnsiTheme="minorHAnsi"/>
        </w:rPr>
        <w:t xml:space="preserve"> but are </w:t>
      </w:r>
      <w:r w:rsidRPr="000B1CF2">
        <w:rPr>
          <w:rStyle w:val="StyleUnderline"/>
          <w:rFonts w:asciiTheme="minorHAnsi" w:hAnsiTheme="minorHAnsi"/>
          <w:highlight w:val="cyan"/>
        </w:rPr>
        <w:t>making an imperfect best guess</w:t>
      </w:r>
      <w:r w:rsidRPr="00000D8A">
        <w:rPr>
          <w:rStyle w:val="StyleUnderline"/>
          <w:rFonts w:asciiTheme="minorHAnsi" w:hAnsiTheme="minorHAnsi"/>
        </w:rPr>
        <w:t xml:space="preserve">. </w:t>
      </w:r>
      <w:r w:rsidRPr="00000D8A">
        <w:rPr>
          <w:rFonts w:asciiTheme="minorHAnsi" w:hAnsiTheme="minorHAnsi"/>
          <w:sz w:val="16"/>
        </w:rPr>
        <w:t xml:space="preserve">The president’s announcement on Thursday that a January strike on Al Qaeda in Pakistan had killed two Western hostages, and that it took many weeks to confirm their deaths, bolstered the assessments of the program’s harshest outside critics. The dark picture was compounded by the additional disclosure that two American members of Al Qaeda were killed in strikes that same month, but neither had been identified in advance and deliberately targeted. In all, it was a devastating acknowledgment for Mr. Obama, who had hoped to pioneer a new, more discriminating kind of warfare. Whether the episode might bring a long-delayed public reckoning about targeted killings, long hidden by classification rules, remained uncertain. Even some former Obama administration security </w:t>
      </w:r>
      <w:r w:rsidRPr="00000D8A">
        <w:rPr>
          <w:rStyle w:val="StyleUnderline"/>
          <w:rFonts w:asciiTheme="minorHAnsi" w:hAnsiTheme="minorHAnsi"/>
        </w:rPr>
        <w:t>officials have expressed serious doubts about the wisdom of the program, given the ire it has ignited overseas and the terrorists who have said they plotted attacks because of drones</w:t>
      </w:r>
      <w:r w:rsidRPr="00000D8A">
        <w:rPr>
          <w:rFonts w:asciiTheme="minorHAnsi" w:hAnsiTheme="minorHAnsi"/>
          <w:sz w:val="16"/>
        </w:rPr>
        <w:t xml:space="preserve">. And outside experts have long called for a candid accounting of the results of strikes. “I hope this event allows us at last to have an honest dialogue about the U.S. drone program,” said Rachel </w:t>
      </w:r>
      <w:proofErr w:type="spellStart"/>
      <w:r w:rsidRPr="00000D8A">
        <w:rPr>
          <w:rFonts w:asciiTheme="minorHAnsi" w:hAnsiTheme="minorHAnsi"/>
          <w:sz w:val="16"/>
        </w:rPr>
        <w:t>Stohl</w:t>
      </w:r>
      <w:proofErr w:type="spellEnd"/>
      <w:r w:rsidRPr="00000D8A">
        <w:rPr>
          <w:rFonts w:asciiTheme="minorHAnsi" w:hAnsiTheme="minorHAnsi"/>
          <w:sz w:val="16"/>
        </w:rPr>
        <w:t xml:space="preserve">, of the Stimson Center, a Washington research institute. “These are precise weapons. </w:t>
      </w:r>
      <w:r w:rsidRPr="00000D8A">
        <w:rPr>
          <w:rStyle w:val="StyleUnderline"/>
          <w:rFonts w:asciiTheme="minorHAnsi" w:hAnsiTheme="minorHAnsi"/>
        </w:rPr>
        <w:t xml:space="preserve">The failure is in the intelligence about who it is that we are killing.” </w:t>
      </w:r>
      <w:r w:rsidRPr="00000D8A">
        <w:rPr>
          <w:rFonts w:asciiTheme="minorHAnsi" w:hAnsiTheme="minorHAnsi"/>
          <w:sz w:val="16"/>
        </w:rPr>
        <w:t xml:space="preserve">Ms. </w:t>
      </w:r>
      <w:proofErr w:type="spellStart"/>
      <w:r w:rsidRPr="00000D8A">
        <w:rPr>
          <w:rFonts w:asciiTheme="minorHAnsi" w:hAnsiTheme="minorHAnsi"/>
          <w:sz w:val="16"/>
        </w:rPr>
        <w:t>Stohl</w:t>
      </w:r>
      <w:proofErr w:type="spellEnd"/>
      <w:r w:rsidRPr="00000D8A">
        <w:rPr>
          <w:rFonts w:asciiTheme="minorHAnsi" w:hAnsiTheme="minorHAnsi"/>
          <w:sz w:val="16"/>
        </w:rPr>
        <w:t xml:space="preserve"> noted that Mr. Obama and his top aides have repeatedly promised greater openness about the drone program but have never really delivered on it. In a speech in 2013 about drones, Mr. </w:t>
      </w:r>
      <w:r w:rsidRPr="00000D8A">
        <w:rPr>
          <w:rStyle w:val="StyleUnderline"/>
          <w:rFonts w:asciiTheme="minorHAnsi" w:hAnsiTheme="minorHAnsi"/>
        </w:rPr>
        <w:t>Obama declared that</w:t>
      </w:r>
      <w:r w:rsidRPr="00000D8A">
        <w:rPr>
          <w:rFonts w:asciiTheme="minorHAnsi" w:hAnsiTheme="minorHAnsi"/>
          <w:sz w:val="16"/>
        </w:rPr>
        <w:t xml:space="preserve"> no strike was taken without “near-certainty that no civilians will be killed or injured.” He added that “nevertheless, </w:t>
      </w:r>
      <w:r w:rsidRPr="00000D8A">
        <w:rPr>
          <w:rStyle w:val="StyleUnderline"/>
          <w:rFonts w:asciiTheme="minorHAnsi" w:hAnsiTheme="minorHAnsi"/>
        </w:rPr>
        <w:t>it is a hard fact that U.S. strikes have resulted in civilian casualties</w:t>
      </w:r>
      <w:r w:rsidRPr="00000D8A">
        <w:rPr>
          <w:rFonts w:asciiTheme="minorHAnsi" w:hAnsiTheme="minorHAnsi"/>
          <w:sz w:val="16"/>
        </w:rPr>
        <w:t xml:space="preserve">” and said “those deaths will haunt us as long as we live.” But over the Obama presidency, </w:t>
      </w:r>
      <w:r w:rsidRPr="000B1CF2">
        <w:rPr>
          <w:rStyle w:val="StyleUnderline"/>
          <w:rFonts w:asciiTheme="minorHAnsi" w:hAnsiTheme="minorHAnsi"/>
          <w:highlight w:val="cyan"/>
        </w:rPr>
        <w:t>it has become harder for journalists to obtain information from the government on the results of particular strikes</w:t>
      </w:r>
      <w:r w:rsidRPr="000B1CF2">
        <w:rPr>
          <w:rFonts w:asciiTheme="minorHAnsi" w:hAnsiTheme="minorHAnsi"/>
          <w:sz w:val="16"/>
          <w:highlight w:val="cyan"/>
        </w:rPr>
        <w:t>.</w:t>
      </w:r>
      <w:r w:rsidRPr="00000D8A">
        <w:rPr>
          <w:rFonts w:asciiTheme="minorHAnsi" w:hAnsiTheme="minorHAnsi"/>
          <w:sz w:val="16"/>
        </w:rPr>
        <w:t xml:space="preserve"> And Mr. Obama’s Justice Department has fought in court for years to keep secret the legal opinions justifying strikes. Micah </w:t>
      </w:r>
      <w:proofErr w:type="spellStart"/>
      <w:r w:rsidRPr="00000D8A">
        <w:rPr>
          <w:rFonts w:asciiTheme="minorHAnsi" w:hAnsiTheme="minorHAnsi"/>
          <w:sz w:val="16"/>
        </w:rPr>
        <w:t>Zenko</w:t>
      </w:r>
      <w:proofErr w:type="spellEnd"/>
      <w:r w:rsidRPr="00000D8A">
        <w:rPr>
          <w:rFonts w:asciiTheme="minorHAnsi" w:hAnsiTheme="minorHAnsi"/>
          <w:sz w:val="16"/>
        </w:rPr>
        <w:t xml:space="preserve">, a scholar at the Council on Foreign Relations and lead author of a 2013 study of drones, said </w:t>
      </w:r>
      <w:r w:rsidRPr="00000D8A">
        <w:rPr>
          <w:rStyle w:val="StyleUnderline"/>
          <w:rFonts w:asciiTheme="minorHAnsi" w:hAnsiTheme="minorHAnsi"/>
        </w:rPr>
        <w:t xml:space="preserve">the president’s statement “highlights what we’ve sort of known: that </w:t>
      </w:r>
      <w:r w:rsidRPr="000B1CF2">
        <w:rPr>
          <w:rStyle w:val="Emphasis"/>
          <w:rFonts w:asciiTheme="minorHAnsi" w:hAnsiTheme="minorHAnsi"/>
          <w:highlight w:val="cyan"/>
        </w:rPr>
        <w:t>most individuals killed are not on a kill list</w:t>
      </w:r>
      <w:r w:rsidRPr="000B1CF2">
        <w:rPr>
          <w:rStyle w:val="StyleUnderline"/>
          <w:rFonts w:asciiTheme="minorHAnsi" w:hAnsiTheme="minorHAnsi"/>
          <w:highlight w:val="cyan"/>
        </w:rPr>
        <w:t>, and the government does not know their names.”</w:t>
      </w:r>
    </w:p>
    <w:p w:rsidR="003602E6" w:rsidRPr="00000D8A" w:rsidRDefault="003602E6" w:rsidP="00ED3BD7">
      <w:pPr>
        <w:rPr>
          <w:rFonts w:asciiTheme="minorHAnsi" w:hAnsiTheme="minorHAnsi"/>
        </w:rPr>
      </w:pPr>
    </w:p>
    <w:p w:rsidR="003602E6" w:rsidRPr="00000D8A" w:rsidRDefault="003602E6" w:rsidP="00ED3BD7">
      <w:pPr>
        <w:rPr>
          <w:rFonts w:asciiTheme="minorHAnsi" w:hAnsiTheme="minorHAnsi"/>
        </w:rPr>
      </w:pPr>
    </w:p>
    <w:p w:rsidR="003602E6" w:rsidRPr="00000D8A" w:rsidRDefault="003602E6" w:rsidP="00ED3BD7">
      <w:pPr>
        <w:rPr>
          <w:rFonts w:asciiTheme="minorHAnsi" w:hAnsiTheme="minorHAnsi"/>
        </w:rPr>
      </w:pPr>
    </w:p>
    <w:p w:rsidR="003602E6" w:rsidRPr="00000D8A" w:rsidRDefault="0048793B" w:rsidP="0048793B">
      <w:pPr>
        <w:pStyle w:val="Heading4"/>
      </w:pPr>
      <w:r>
        <w:t xml:space="preserve">Drone strikes are unsustainable—bad targeting policies and </w:t>
      </w:r>
      <w:r w:rsidR="000C346C">
        <w:t xml:space="preserve">contradictory statements </w:t>
      </w:r>
    </w:p>
    <w:p w:rsidR="003602E6" w:rsidRPr="00000D8A" w:rsidRDefault="00B37DED" w:rsidP="00ED3BD7">
      <w:pPr>
        <w:rPr>
          <w:rFonts w:asciiTheme="minorHAnsi" w:hAnsiTheme="minorHAnsi"/>
        </w:rPr>
      </w:pPr>
      <w:proofErr w:type="spellStart"/>
      <w:r w:rsidRPr="00B37DED">
        <w:rPr>
          <w:rStyle w:val="Style13ptBold"/>
        </w:rPr>
        <w:t>Zenko</w:t>
      </w:r>
      <w:proofErr w:type="spellEnd"/>
      <w:r w:rsidRPr="00B37DED">
        <w:rPr>
          <w:rStyle w:val="Style13ptBold"/>
        </w:rPr>
        <w:t xml:space="preserve"> 13</w:t>
      </w:r>
      <w:r>
        <w:rPr>
          <w:rFonts w:asciiTheme="minorHAnsi" w:hAnsiTheme="minorHAnsi"/>
        </w:rPr>
        <w:t xml:space="preserve"> </w:t>
      </w:r>
      <w:r w:rsidRPr="00B37DED">
        <w:rPr>
          <w:rFonts w:asciiTheme="minorHAnsi" w:hAnsiTheme="minorHAnsi"/>
          <w:sz w:val="16"/>
          <w:szCs w:val="16"/>
        </w:rPr>
        <w:t>[Micah, Senior Fellow at the Council of Foreign Relations, “Reforming U.S. Drone Strike Policies”, pg. 10-11, Council Special Report No. 65, Jan 2013] AW</w:t>
      </w:r>
    </w:p>
    <w:p w:rsidR="00B37DED" w:rsidRPr="0048793B" w:rsidRDefault="00B37DED" w:rsidP="00ED3BD7">
      <w:pPr>
        <w:rPr>
          <w:rFonts w:asciiTheme="minorHAnsi" w:hAnsiTheme="minorHAnsi"/>
          <w:sz w:val="16"/>
        </w:rPr>
      </w:pPr>
      <w:r w:rsidRPr="0048793B">
        <w:rPr>
          <w:rFonts w:asciiTheme="minorHAnsi" w:hAnsiTheme="minorHAnsi"/>
          <w:sz w:val="16"/>
        </w:rPr>
        <w:t xml:space="preserve">From a strategic perspective, however, </w:t>
      </w:r>
      <w:r w:rsidRPr="0048793B">
        <w:rPr>
          <w:rStyle w:val="StyleUnderline"/>
        </w:rPr>
        <w:t xml:space="preserve">it remains unclear if drone strikes are successful or sustainable. </w:t>
      </w:r>
      <w:r w:rsidRPr="000B1CF2">
        <w:rPr>
          <w:rStyle w:val="StyleUnderline"/>
          <w:highlight w:val="cyan"/>
        </w:rPr>
        <w:t>There is a clear disconnect between whom the Obama administration claims to target</w:t>
      </w:r>
      <w:r w:rsidRPr="0048793B">
        <w:rPr>
          <w:rStyle w:val="StyleUnderline"/>
        </w:rPr>
        <w:t xml:space="preserve"> </w:t>
      </w:r>
      <w:r w:rsidRPr="0048793B">
        <w:rPr>
          <w:rFonts w:asciiTheme="minorHAnsi" w:hAnsiTheme="minorHAnsi"/>
          <w:sz w:val="16"/>
        </w:rPr>
        <w:t xml:space="preserve">with drones </w:t>
      </w:r>
      <w:r w:rsidRPr="000B1CF2">
        <w:rPr>
          <w:rStyle w:val="StyleUnderline"/>
          <w:highlight w:val="cyan"/>
        </w:rPr>
        <w:t>and who has actually been killed</w:t>
      </w:r>
      <w:r w:rsidRPr="0048793B">
        <w:rPr>
          <w:rStyle w:val="StyleUnderline"/>
        </w:rPr>
        <w:t>.</w:t>
      </w:r>
      <w:r w:rsidRPr="0048793B">
        <w:rPr>
          <w:rFonts w:asciiTheme="minorHAnsi" w:hAnsiTheme="minorHAnsi"/>
          <w:sz w:val="16"/>
        </w:rPr>
        <w:t xml:space="preserve"> According to U.S. officials, individuals targeted by drones are limited to “high-level al-Qaeda leaders who are planning attacks”; “individuals who are a threat to the United States”; individuals involved in “some sort of operational plot against the United States”; and “specific senior operational leaders of al-Qaeda and associated forces.”20 </w:t>
      </w:r>
      <w:r w:rsidRPr="000B1CF2">
        <w:rPr>
          <w:rStyle w:val="StyleUnderline"/>
          <w:highlight w:val="cyan"/>
        </w:rPr>
        <w:t>Of the estimated three thousand people killed by drones</w:t>
      </w:r>
      <w:r w:rsidRPr="0048793B">
        <w:rPr>
          <w:rFonts w:asciiTheme="minorHAnsi" w:hAnsiTheme="minorHAnsi"/>
          <w:sz w:val="16"/>
        </w:rPr>
        <w:t xml:space="preserve">, however, </w:t>
      </w:r>
      <w:r w:rsidRPr="000B1CF2">
        <w:rPr>
          <w:rStyle w:val="StyleUnderline"/>
          <w:highlight w:val="cyan"/>
        </w:rPr>
        <w:t>the vast majority were neither al-Qaeda nor Taliban</w:t>
      </w:r>
      <w:r w:rsidRPr="0048793B">
        <w:rPr>
          <w:rFonts w:asciiTheme="minorHAnsi" w:hAnsiTheme="minorHAnsi"/>
          <w:sz w:val="16"/>
        </w:rPr>
        <w:t xml:space="preserve"> leaders. </w:t>
      </w:r>
      <w:r w:rsidRPr="0048793B">
        <w:rPr>
          <w:rStyle w:val="StyleUnderline"/>
        </w:rPr>
        <w:t xml:space="preserve">Instead, </w:t>
      </w:r>
      <w:r w:rsidRPr="000B1CF2">
        <w:rPr>
          <w:rStyle w:val="StyleUnderline"/>
          <w:highlight w:val="cyan"/>
        </w:rPr>
        <w:t>most were</w:t>
      </w:r>
      <w:r w:rsidRPr="0048793B">
        <w:rPr>
          <w:rStyle w:val="StyleUnderline"/>
        </w:rPr>
        <w:t xml:space="preserve"> low-level, anonymous suspected militants </w:t>
      </w:r>
      <w:r w:rsidRPr="0048793B">
        <w:rPr>
          <w:rFonts w:asciiTheme="minorHAnsi" w:hAnsiTheme="minorHAnsi"/>
          <w:sz w:val="16"/>
        </w:rPr>
        <w:t xml:space="preserve">who were predominantly </w:t>
      </w:r>
      <w:r w:rsidRPr="000B1CF2">
        <w:rPr>
          <w:rStyle w:val="StyleUnderline"/>
          <w:highlight w:val="cyan"/>
        </w:rPr>
        <w:t>engaged in insurgent</w:t>
      </w:r>
      <w:r w:rsidRPr="0048793B">
        <w:rPr>
          <w:rFonts w:asciiTheme="minorHAnsi" w:hAnsiTheme="minorHAnsi"/>
          <w:sz w:val="16"/>
        </w:rPr>
        <w:t xml:space="preserve"> or terrorist operations </w:t>
      </w:r>
      <w:r w:rsidRPr="000B1CF2">
        <w:rPr>
          <w:rStyle w:val="StyleUnderline"/>
          <w:highlight w:val="cyan"/>
        </w:rPr>
        <w:t>against their governments, rather than in active</w:t>
      </w:r>
      <w:r w:rsidRPr="0048793B">
        <w:rPr>
          <w:rStyle w:val="StyleUnderline"/>
        </w:rPr>
        <w:t xml:space="preserve"> international </w:t>
      </w:r>
      <w:r w:rsidRPr="000B1CF2">
        <w:rPr>
          <w:rStyle w:val="StyleUnderline"/>
          <w:highlight w:val="cyan"/>
        </w:rPr>
        <w:t>terrorist plots</w:t>
      </w:r>
      <w:r w:rsidRPr="0048793B">
        <w:rPr>
          <w:rFonts w:asciiTheme="minorHAnsi" w:hAnsiTheme="minorHAnsi"/>
          <w:sz w:val="16"/>
        </w:rPr>
        <w:t xml:space="preserve">.21 </w:t>
      </w:r>
      <w:r w:rsidRPr="0048793B">
        <w:rPr>
          <w:rStyle w:val="StyleUnderline"/>
        </w:rPr>
        <w:t xml:space="preserve">By targeting individuals </w:t>
      </w:r>
      <w:r w:rsidRPr="0048793B">
        <w:rPr>
          <w:rStyle w:val="StyleUnderline"/>
        </w:rPr>
        <w:lastRenderedPageBreak/>
        <w:t>who are not terrorist leaders and who do not pose a direct threat</w:t>
      </w:r>
      <w:r w:rsidRPr="0048793B">
        <w:rPr>
          <w:rFonts w:asciiTheme="minorHAnsi" w:hAnsiTheme="minorHAnsi"/>
          <w:sz w:val="16"/>
        </w:rPr>
        <w:t xml:space="preserve"> to the United States or its allies—but are predominantly fighting insurgent operations—</w:t>
      </w:r>
      <w:r w:rsidRPr="000B1CF2">
        <w:rPr>
          <w:rStyle w:val="StyleUnderline"/>
          <w:highlight w:val="cyan"/>
        </w:rPr>
        <w:t>the U</w:t>
      </w:r>
      <w:r w:rsidRPr="0048793B">
        <w:rPr>
          <w:rFonts w:asciiTheme="minorHAnsi" w:hAnsiTheme="minorHAnsi"/>
          <w:sz w:val="16"/>
        </w:rPr>
        <w:t xml:space="preserve">nited </w:t>
      </w:r>
      <w:r w:rsidRPr="000B1CF2">
        <w:rPr>
          <w:rStyle w:val="StyleUnderline"/>
          <w:highlight w:val="cyan"/>
        </w:rPr>
        <w:t>S</w:t>
      </w:r>
      <w:r w:rsidRPr="0048793B">
        <w:rPr>
          <w:rFonts w:asciiTheme="minorHAnsi" w:hAnsiTheme="minorHAnsi"/>
          <w:sz w:val="16"/>
        </w:rPr>
        <w:t xml:space="preserve">tates </w:t>
      </w:r>
      <w:r w:rsidRPr="000B1CF2">
        <w:rPr>
          <w:rStyle w:val="StyleUnderline"/>
          <w:highlight w:val="cyan"/>
        </w:rPr>
        <w:t>risks being dragged further into internal armed struggles, because it is explicitly intervening on behalf of the government</w:t>
      </w:r>
      <w:r w:rsidRPr="0048793B">
        <w:rPr>
          <w:rStyle w:val="StyleUnderline"/>
        </w:rPr>
        <w:t>.</w:t>
      </w:r>
      <w:r w:rsidR="0048793B">
        <w:rPr>
          <w:rStyle w:val="StyleUnderline"/>
        </w:rPr>
        <w:t xml:space="preserve"> </w:t>
      </w:r>
      <w:r w:rsidRPr="0048793B">
        <w:rPr>
          <w:rFonts w:asciiTheme="minorHAnsi" w:hAnsiTheme="minorHAnsi"/>
          <w:sz w:val="16"/>
        </w:rPr>
        <w:t xml:space="preserve">Some former and current U.S. officials maintain that </w:t>
      </w:r>
      <w:r w:rsidRPr="000B1CF2">
        <w:rPr>
          <w:rStyle w:val="StyleUnderline"/>
          <w:highlight w:val="cyan"/>
        </w:rPr>
        <w:t>the U</w:t>
      </w:r>
      <w:r w:rsidRPr="0048793B">
        <w:rPr>
          <w:rFonts w:asciiTheme="minorHAnsi" w:hAnsiTheme="minorHAnsi"/>
          <w:sz w:val="16"/>
        </w:rPr>
        <w:t xml:space="preserve">nited </w:t>
      </w:r>
      <w:r w:rsidRPr="000B1CF2">
        <w:rPr>
          <w:rStyle w:val="StyleUnderline"/>
          <w:highlight w:val="cyan"/>
        </w:rPr>
        <w:t>S</w:t>
      </w:r>
      <w:r w:rsidRPr="000B1CF2">
        <w:rPr>
          <w:rFonts w:asciiTheme="minorHAnsi" w:hAnsiTheme="minorHAnsi"/>
          <w:sz w:val="16"/>
          <w:highlight w:val="cyan"/>
        </w:rPr>
        <w:t>t</w:t>
      </w:r>
      <w:r w:rsidRPr="0048793B">
        <w:rPr>
          <w:rFonts w:asciiTheme="minorHAnsi" w:hAnsiTheme="minorHAnsi"/>
          <w:sz w:val="16"/>
        </w:rPr>
        <w:t xml:space="preserve">ates </w:t>
      </w:r>
      <w:r w:rsidRPr="000B1CF2">
        <w:rPr>
          <w:rStyle w:val="StyleUnderline"/>
          <w:highlight w:val="cyan"/>
        </w:rPr>
        <w:t>relies too much on drone strikes at the expense of longer-term strategies to prevent conditions that foster international terrorism</w:t>
      </w:r>
      <w:r w:rsidRPr="0048793B">
        <w:rPr>
          <w:rFonts w:asciiTheme="minorHAnsi" w:hAnsiTheme="minorHAnsi"/>
          <w:sz w:val="16"/>
        </w:rPr>
        <w:t xml:space="preserve">.22 </w:t>
      </w:r>
      <w:r w:rsidRPr="0048793B">
        <w:rPr>
          <w:rStyle w:val="StyleUnderline"/>
        </w:rPr>
        <w:t xml:space="preserve">At best, </w:t>
      </w:r>
      <w:r w:rsidRPr="000B1CF2">
        <w:rPr>
          <w:rStyle w:val="StyleUnderline"/>
          <w:highlight w:val="cyan"/>
        </w:rPr>
        <w:t>targeted killings appear to be a stalemate</w:t>
      </w:r>
      <w:r w:rsidRPr="0048793B">
        <w:rPr>
          <w:rStyle w:val="StyleUnderline"/>
        </w:rPr>
        <w:t>. By some accounts</w:t>
      </w:r>
      <w:r w:rsidRPr="0048793B">
        <w:rPr>
          <w:rFonts w:asciiTheme="minorHAnsi" w:hAnsiTheme="minorHAnsi"/>
          <w:sz w:val="16"/>
        </w:rPr>
        <w:t xml:space="preserve">, however, </w:t>
      </w:r>
      <w:r w:rsidRPr="0048793B">
        <w:rPr>
          <w:rStyle w:val="StyleUnderline"/>
        </w:rPr>
        <w:t>drone strikes may be indirectly increasing the number of militants</w:t>
      </w:r>
      <w:r w:rsidRPr="0048793B">
        <w:rPr>
          <w:rFonts w:asciiTheme="minorHAnsi" w:hAnsiTheme="minorHAnsi"/>
          <w:sz w:val="16"/>
        </w:rPr>
        <w:t>. In Yemen, for example,</w:t>
      </w:r>
      <w:r w:rsidRPr="0048793B">
        <w:rPr>
          <w:rStyle w:val="StyleUnderline"/>
        </w:rPr>
        <w:t xml:space="preserve"> in 2010 the Obama administration described</w:t>
      </w:r>
      <w:r w:rsidRPr="0048793B">
        <w:rPr>
          <w:rFonts w:asciiTheme="minorHAnsi" w:hAnsiTheme="minorHAnsi"/>
          <w:sz w:val="16"/>
        </w:rPr>
        <w:t xml:space="preserve"> al-Qaeda in the Arabian Peninsula (</w:t>
      </w:r>
      <w:r w:rsidRPr="0048793B">
        <w:rPr>
          <w:rStyle w:val="StyleUnderline"/>
        </w:rPr>
        <w:t>AQAP</w:t>
      </w:r>
      <w:r w:rsidRPr="0048793B">
        <w:rPr>
          <w:rFonts w:asciiTheme="minorHAnsi" w:hAnsiTheme="minorHAnsi"/>
          <w:sz w:val="16"/>
        </w:rPr>
        <w:t xml:space="preserve">) </w:t>
      </w:r>
      <w:r w:rsidRPr="0048793B">
        <w:rPr>
          <w:rStyle w:val="StyleUnderline"/>
        </w:rPr>
        <w:t xml:space="preserve">as encompassing “several hundred al-Qaeda members”; </w:t>
      </w:r>
      <w:r w:rsidRPr="0048793B">
        <w:rPr>
          <w:sz w:val="16"/>
        </w:rPr>
        <w:t>two years later, it increased to “more than a thousand members</w:t>
      </w:r>
      <w:r w:rsidRPr="0048793B">
        <w:rPr>
          <w:rFonts w:asciiTheme="minorHAnsi" w:hAnsiTheme="minorHAnsi"/>
          <w:sz w:val="16"/>
        </w:rPr>
        <w:t xml:space="preserve">.” </w:t>
      </w:r>
      <w:r w:rsidRPr="0048793B">
        <w:rPr>
          <w:rStyle w:val="StyleUnderline"/>
        </w:rPr>
        <w:t>By July 2012, AQAP had “a few thousand members.”</w:t>
      </w:r>
      <w:r w:rsidRPr="0048793B">
        <w:rPr>
          <w:rFonts w:asciiTheme="minorHAnsi" w:hAnsiTheme="minorHAnsi"/>
          <w:sz w:val="16"/>
        </w:rPr>
        <w:t xml:space="preserve">23 The evidence that </w:t>
      </w:r>
      <w:r w:rsidRPr="0048793B">
        <w:rPr>
          <w:rStyle w:val="StyleUnderline"/>
        </w:rPr>
        <w:t>U</w:t>
      </w:r>
      <w:r w:rsidRPr="000B1CF2">
        <w:rPr>
          <w:rStyle w:val="StyleUnderline"/>
          <w:highlight w:val="cyan"/>
        </w:rPr>
        <w:t>.S. drone strikes create “blowback”—whereby killing suspected militants</w:t>
      </w:r>
      <w:r w:rsidRPr="0048793B">
        <w:rPr>
          <w:rFonts w:asciiTheme="minorHAnsi" w:hAnsiTheme="minorHAnsi"/>
          <w:sz w:val="16"/>
        </w:rPr>
        <w:t xml:space="preserve"> or civilians </w:t>
      </w:r>
      <w:r w:rsidRPr="000B1CF2">
        <w:rPr>
          <w:rStyle w:val="StyleUnderline"/>
          <w:highlight w:val="cyan"/>
        </w:rPr>
        <w:t>leads to the marked radicalization of local populations that join</w:t>
      </w:r>
      <w:r w:rsidRPr="000B1CF2">
        <w:rPr>
          <w:rFonts w:asciiTheme="minorHAnsi" w:hAnsiTheme="minorHAnsi"/>
          <w:sz w:val="16"/>
          <w:highlight w:val="cyan"/>
        </w:rPr>
        <w:t xml:space="preserve"> </w:t>
      </w:r>
      <w:r w:rsidRPr="000B1CF2">
        <w:rPr>
          <w:rFonts w:asciiTheme="minorHAnsi" w:hAnsiTheme="minorHAnsi"/>
          <w:sz w:val="16"/>
        </w:rPr>
        <w:t>or sympathize</w:t>
      </w:r>
      <w:r w:rsidRPr="0048793B">
        <w:rPr>
          <w:rFonts w:asciiTheme="minorHAnsi" w:hAnsiTheme="minorHAnsi"/>
          <w:sz w:val="16"/>
        </w:rPr>
        <w:t xml:space="preserve"> with </w:t>
      </w:r>
      <w:r w:rsidRPr="0048793B">
        <w:rPr>
          <w:rStyle w:val="StyleUnderline"/>
        </w:rPr>
        <w:t>al-Qaeda</w:t>
      </w:r>
      <w:r w:rsidRPr="0048793B">
        <w:rPr>
          <w:rFonts w:asciiTheme="minorHAnsi" w:hAnsiTheme="minorHAnsi"/>
          <w:sz w:val="16"/>
        </w:rPr>
        <w:t xml:space="preserve"> or affiliated organizations—varies widely within the affected states, and it is difficult to determine motivations for joining domestic insurgencies and groups dedicated primarily to international terrorism like AQAP, which has made several attempts to attack the United States. Nevertheless, </w:t>
      </w:r>
      <w:r w:rsidRPr="0048793B">
        <w:rPr>
          <w:rStyle w:val="StyleUnderline"/>
        </w:rPr>
        <w:t>there appears to be a strong correlation in Yemen between increased targeted killings since December 2009 and heightened anger toward the U</w:t>
      </w:r>
      <w:r w:rsidRPr="0048793B">
        <w:rPr>
          <w:rFonts w:asciiTheme="minorHAnsi" w:hAnsiTheme="minorHAnsi"/>
          <w:sz w:val="16"/>
        </w:rPr>
        <w:t xml:space="preserve">nited </w:t>
      </w:r>
      <w:r w:rsidRPr="0048793B">
        <w:rPr>
          <w:rStyle w:val="StyleUnderline"/>
        </w:rPr>
        <w:t>S</w:t>
      </w:r>
      <w:r w:rsidRPr="0048793B">
        <w:rPr>
          <w:rFonts w:asciiTheme="minorHAnsi" w:hAnsiTheme="minorHAnsi"/>
          <w:sz w:val="16"/>
        </w:rPr>
        <w:t>tates and sympathy with or allegiance to AQAP.24</w:t>
      </w:r>
      <w:r w:rsidR="0048793B" w:rsidRPr="0048793B">
        <w:rPr>
          <w:rFonts w:asciiTheme="minorHAnsi" w:hAnsiTheme="minorHAnsi"/>
          <w:sz w:val="16"/>
        </w:rPr>
        <w:t xml:space="preserve"> </w:t>
      </w:r>
      <w:r w:rsidRPr="0048793B">
        <w:rPr>
          <w:rFonts w:asciiTheme="minorHAnsi" w:hAnsiTheme="minorHAnsi"/>
          <w:sz w:val="16"/>
        </w:rPr>
        <w:t>At the same time</w:t>
      </w:r>
      <w:r w:rsidRPr="000C346C">
        <w:t>,</w:t>
      </w:r>
      <w:r w:rsidRPr="0048793B">
        <w:rPr>
          <w:rStyle w:val="StyleUnderline"/>
        </w:rPr>
        <w:t xml:space="preserve"> </w:t>
      </w:r>
      <w:r w:rsidRPr="000B1CF2">
        <w:rPr>
          <w:rStyle w:val="StyleUnderline"/>
          <w:highlight w:val="cyan"/>
        </w:rPr>
        <w:t>some drone strikes contradict stated nonmilitary foreign policy objectives</w:t>
      </w:r>
      <w:r w:rsidRPr="0048793B">
        <w:rPr>
          <w:rFonts w:asciiTheme="minorHAnsi" w:hAnsiTheme="minorHAnsi"/>
          <w:sz w:val="16"/>
        </w:rPr>
        <w:t xml:space="preserve">. In February 2012, at a press conference for the International Contact Group on Somalia, Secretary of State Hillary </w:t>
      </w:r>
      <w:r w:rsidRPr="000B1CF2">
        <w:rPr>
          <w:rStyle w:val="StyleUnderline"/>
          <w:highlight w:val="cyan"/>
        </w:rPr>
        <w:t>Clinton remarked: “I</w:t>
      </w:r>
      <w:r w:rsidRPr="0048793B">
        <w:rPr>
          <w:rStyle w:val="StyleUnderline"/>
        </w:rPr>
        <w:t xml:space="preserve"> know enough to </w:t>
      </w:r>
      <w:r w:rsidRPr="000B1CF2">
        <w:rPr>
          <w:rStyle w:val="StyleUnderline"/>
          <w:highlight w:val="cyan"/>
        </w:rPr>
        <w:t>say airstrikes would not be a good idea.</w:t>
      </w:r>
      <w:r w:rsidRPr="0048793B">
        <w:rPr>
          <w:rFonts w:asciiTheme="minorHAnsi" w:hAnsiTheme="minorHAnsi"/>
          <w:sz w:val="16"/>
        </w:rPr>
        <w:t xml:space="preserve"> And we have absolutely no reason to believe anyone—certainly not the United States—is considering that.”25 </w:t>
      </w:r>
      <w:r w:rsidRPr="000B1CF2">
        <w:rPr>
          <w:rStyle w:val="StyleUnderline"/>
          <w:highlight w:val="cyan"/>
        </w:rPr>
        <w:t>Within hours, a convoy was attacked</w:t>
      </w:r>
      <w:r w:rsidRPr="0048793B">
        <w:rPr>
          <w:rFonts w:asciiTheme="minorHAnsi" w:hAnsiTheme="minorHAnsi"/>
          <w:sz w:val="16"/>
        </w:rPr>
        <w:t xml:space="preserve"> in the </w:t>
      </w:r>
      <w:proofErr w:type="spellStart"/>
      <w:r w:rsidRPr="0048793B">
        <w:rPr>
          <w:rFonts w:asciiTheme="minorHAnsi" w:hAnsiTheme="minorHAnsi"/>
          <w:sz w:val="16"/>
        </w:rPr>
        <w:t>Shabelle</w:t>
      </w:r>
      <w:proofErr w:type="spellEnd"/>
      <w:r w:rsidRPr="0048793B">
        <w:rPr>
          <w:rFonts w:asciiTheme="minorHAnsi" w:hAnsiTheme="minorHAnsi"/>
          <w:sz w:val="16"/>
        </w:rPr>
        <w:t xml:space="preserve"> region of Somalia, killing between four and seven suspected Islamic militants.26 An anonymous U.S. official confirmed that a JSOC drone killed the militants.27</w:t>
      </w:r>
    </w:p>
    <w:p w:rsidR="00B37DED" w:rsidRDefault="00B37DED" w:rsidP="00ED3BD7">
      <w:pPr>
        <w:rPr>
          <w:rFonts w:asciiTheme="minorHAnsi" w:hAnsiTheme="minorHAnsi"/>
        </w:rPr>
      </w:pPr>
    </w:p>
    <w:p w:rsidR="00B37DED" w:rsidRDefault="00B37DED" w:rsidP="00ED3BD7">
      <w:pPr>
        <w:rPr>
          <w:rFonts w:asciiTheme="minorHAnsi" w:hAnsiTheme="minorHAnsi"/>
        </w:rPr>
      </w:pPr>
    </w:p>
    <w:p w:rsidR="00B37DED" w:rsidRPr="00000D8A" w:rsidRDefault="00B37DED" w:rsidP="00ED3BD7">
      <w:pPr>
        <w:rPr>
          <w:rFonts w:asciiTheme="minorHAnsi" w:hAnsiTheme="minorHAnsi"/>
        </w:rPr>
      </w:pPr>
    </w:p>
    <w:p w:rsidR="00F62993" w:rsidRPr="00000D8A" w:rsidRDefault="00F62993" w:rsidP="00ED3BD7">
      <w:pPr>
        <w:rPr>
          <w:rFonts w:asciiTheme="minorHAnsi" w:hAnsiTheme="minorHAnsi"/>
        </w:rPr>
      </w:pPr>
    </w:p>
    <w:p w:rsidR="00F62993" w:rsidRPr="00000D8A" w:rsidRDefault="00F62993" w:rsidP="00ED3BD7">
      <w:pPr>
        <w:rPr>
          <w:rFonts w:asciiTheme="minorHAnsi" w:hAnsiTheme="minorHAnsi"/>
        </w:rPr>
      </w:pPr>
    </w:p>
    <w:p w:rsidR="00F62993" w:rsidRPr="00000D8A" w:rsidRDefault="00F62993" w:rsidP="00F62993">
      <w:pPr>
        <w:pStyle w:val="Heading3"/>
        <w:rPr>
          <w:rFonts w:asciiTheme="minorHAnsi" w:hAnsiTheme="minorHAnsi"/>
        </w:rPr>
      </w:pPr>
      <w:r w:rsidRPr="00000D8A">
        <w:rPr>
          <w:rFonts w:asciiTheme="minorHAnsi" w:hAnsiTheme="minorHAnsi"/>
        </w:rPr>
        <w:lastRenderedPageBreak/>
        <w:t>Public Support</w:t>
      </w:r>
    </w:p>
    <w:p w:rsidR="00F62993" w:rsidRPr="00000D8A" w:rsidRDefault="00F62993" w:rsidP="00ED3BD7">
      <w:pPr>
        <w:rPr>
          <w:rFonts w:asciiTheme="minorHAnsi" w:hAnsiTheme="minorHAnsi"/>
        </w:rPr>
      </w:pPr>
    </w:p>
    <w:p w:rsidR="00F62993" w:rsidRPr="00000D8A" w:rsidRDefault="000535E1" w:rsidP="000535E1">
      <w:pPr>
        <w:pStyle w:val="Heading4"/>
        <w:rPr>
          <w:rFonts w:asciiTheme="minorHAnsi" w:hAnsiTheme="minorHAnsi"/>
        </w:rPr>
      </w:pPr>
      <w:r w:rsidRPr="00000D8A">
        <w:rPr>
          <w:rFonts w:asciiTheme="minorHAnsi" w:hAnsiTheme="minorHAnsi"/>
        </w:rPr>
        <w:t xml:space="preserve">Eliminating signature strikes brings back public support for U.S. foreign policy </w:t>
      </w:r>
    </w:p>
    <w:p w:rsidR="00F62993" w:rsidRPr="00000D8A" w:rsidRDefault="00F62993" w:rsidP="00F62993">
      <w:pPr>
        <w:rPr>
          <w:rFonts w:asciiTheme="minorHAnsi" w:hAnsiTheme="minorHAnsi"/>
        </w:rPr>
      </w:pPr>
      <w:proofErr w:type="spellStart"/>
      <w:r w:rsidRPr="00000D8A">
        <w:rPr>
          <w:rStyle w:val="Style13ptBold"/>
          <w:rFonts w:asciiTheme="minorHAnsi" w:hAnsiTheme="minorHAnsi"/>
        </w:rPr>
        <w:t>Mencini</w:t>
      </w:r>
      <w:proofErr w:type="spellEnd"/>
      <w:r w:rsidRPr="00000D8A">
        <w:rPr>
          <w:rStyle w:val="Style13ptBold"/>
          <w:rFonts w:asciiTheme="minorHAnsi" w:hAnsiTheme="minorHAnsi"/>
        </w:rPr>
        <w:t xml:space="preserve"> 14</w:t>
      </w:r>
      <w:r w:rsidRPr="00000D8A">
        <w:rPr>
          <w:rFonts w:asciiTheme="minorHAnsi" w:hAnsiTheme="minorHAnsi"/>
        </w:rPr>
        <w:t xml:space="preserve"> </w:t>
      </w:r>
      <w:r w:rsidRPr="00000D8A">
        <w:rPr>
          <w:rFonts w:asciiTheme="minorHAnsi" w:hAnsiTheme="minorHAnsi"/>
          <w:sz w:val="16"/>
          <w:szCs w:val="16"/>
        </w:rPr>
        <w:t xml:space="preserve">[Daniel, Researcher at the Center for Strategic and International Studies, “Blast from the Past: Using History to Shape Targeted Strikes Policy”, Georgetown Security Studies Review, June 10 2014, </w:t>
      </w:r>
      <w:hyperlink r:id="rId78" w:history="1">
        <w:r w:rsidRPr="00000D8A">
          <w:rPr>
            <w:rStyle w:val="Hyperlink"/>
            <w:rFonts w:asciiTheme="minorHAnsi" w:hAnsiTheme="minorHAnsi"/>
            <w:sz w:val="16"/>
            <w:szCs w:val="16"/>
          </w:rPr>
          <w:t>http://georgetownsecuritystudiesreview.org/2014/06/10/blast-from-the-past-using-history-to-shape-targeted-strikes-policy/</w:t>
        </w:r>
      </w:hyperlink>
      <w:r w:rsidRPr="00000D8A">
        <w:rPr>
          <w:rFonts w:asciiTheme="minorHAnsi" w:hAnsiTheme="minorHAnsi"/>
          <w:sz w:val="16"/>
          <w:szCs w:val="16"/>
        </w:rPr>
        <w:t>] AW</w:t>
      </w:r>
    </w:p>
    <w:p w:rsidR="00F62993" w:rsidRPr="00000D8A" w:rsidRDefault="00F62993" w:rsidP="00ED3BD7">
      <w:pPr>
        <w:rPr>
          <w:rStyle w:val="StyleUnderline"/>
          <w:rFonts w:asciiTheme="minorHAnsi" w:hAnsiTheme="minorHAnsi"/>
        </w:rPr>
      </w:pPr>
      <w:r w:rsidRPr="00000D8A">
        <w:rPr>
          <w:rFonts w:asciiTheme="minorHAnsi" w:hAnsiTheme="minorHAnsi"/>
          <w:sz w:val="16"/>
        </w:rPr>
        <w:t xml:space="preserve">The American public despised Bin Laden, and it is perhaps for this reason that the strike at Abbottabad offers an example of successful executive transparency. Americans turned </w:t>
      </w:r>
      <w:proofErr w:type="spellStart"/>
      <w:r w:rsidRPr="00000D8A">
        <w:rPr>
          <w:rFonts w:asciiTheme="minorHAnsi" w:hAnsiTheme="minorHAnsi"/>
          <w:sz w:val="16"/>
        </w:rPr>
        <w:t>en</w:t>
      </w:r>
      <w:proofErr w:type="spellEnd"/>
      <w:r w:rsidRPr="00000D8A">
        <w:rPr>
          <w:rFonts w:asciiTheme="minorHAnsi" w:hAnsiTheme="minorHAnsi"/>
          <w:sz w:val="16"/>
        </w:rPr>
        <w:t xml:space="preserve"> masse to their televisions and computers when news about Bin Laden’s death began to leak. The </w:t>
      </w:r>
      <w:proofErr w:type="spellStart"/>
      <w:r w:rsidRPr="00000D8A">
        <w:rPr>
          <w:rFonts w:asciiTheme="minorHAnsi" w:hAnsiTheme="minorHAnsi"/>
          <w:sz w:val="16"/>
        </w:rPr>
        <w:t>Awlaki</w:t>
      </w:r>
      <w:proofErr w:type="spellEnd"/>
      <w:r w:rsidRPr="00000D8A">
        <w:rPr>
          <w:rFonts w:asciiTheme="minorHAnsi" w:hAnsiTheme="minorHAnsi"/>
          <w:sz w:val="16"/>
        </w:rPr>
        <w:t xml:space="preserve"> drone strike, by contrast, did not receive the same level of public support, despite the fact that </w:t>
      </w:r>
      <w:proofErr w:type="spellStart"/>
      <w:r w:rsidRPr="00000D8A">
        <w:rPr>
          <w:rFonts w:asciiTheme="minorHAnsi" w:hAnsiTheme="minorHAnsi"/>
          <w:sz w:val="16"/>
        </w:rPr>
        <w:t>Alwaki</w:t>
      </w:r>
      <w:proofErr w:type="spellEnd"/>
      <w:r w:rsidRPr="00000D8A">
        <w:rPr>
          <w:rFonts w:asciiTheme="minorHAnsi" w:hAnsiTheme="minorHAnsi"/>
          <w:sz w:val="16"/>
        </w:rPr>
        <w:t xml:space="preserve"> was a high-value target. From an operational perspective, </w:t>
      </w:r>
      <w:proofErr w:type="spellStart"/>
      <w:r w:rsidRPr="00000D8A">
        <w:rPr>
          <w:rFonts w:asciiTheme="minorHAnsi" w:hAnsiTheme="minorHAnsi"/>
          <w:sz w:val="16"/>
        </w:rPr>
        <w:t>Awlaki’s</w:t>
      </w:r>
      <w:proofErr w:type="spellEnd"/>
      <w:r w:rsidRPr="00000D8A">
        <w:rPr>
          <w:rFonts w:asciiTheme="minorHAnsi" w:hAnsiTheme="minorHAnsi"/>
          <w:sz w:val="16"/>
        </w:rPr>
        <w:t xml:space="preserve"> target value was high, but the Yemeni cleric did not earn the same public enmity as Bin Laden or Yamamoto. </w:t>
      </w:r>
      <w:proofErr w:type="spellStart"/>
      <w:r w:rsidRPr="00000D8A">
        <w:rPr>
          <w:rFonts w:asciiTheme="minorHAnsi" w:hAnsiTheme="minorHAnsi"/>
          <w:sz w:val="16"/>
        </w:rPr>
        <w:t>Awlaki’s</w:t>
      </w:r>
      <w:proofErr w:type="spellEnd"/>
      <w:r w:rsidRPr="00000D8A">
        <w:rPr>
          <w:rFonts w:asciiTheme="minorHAnsi" w:hAnsiTheme="minorHAnsi"/>
          <w:sz w:val="16"/>
        </w:rPr>
        <w:t xml:space="preserve"> American citizenship also complicated public support for the strike. Although President Obama announced </w:t>
      </w:r>
      <w:proofErr w:type="spellStart"/>
      <w:r w:rsidRPr="00000D8A">
        <w:rPr>
          <w:rFonts w:asciiTheme="minorHAnsi" w:hAnsiTheme="minorHAnsi"/>
          <w:sz w:val="16"/>
        </w:rPr>
        <w:t>Awlaki’s</w:t>
      </w:r>
      <w:proofErr w:type="spellEnd"/>
      <w:r w:rsidRPr="00000D8A">
        <w:rPr>
          <w:rFonts w:asciiTheme="minorHAnsi" w:hAnsiTheme="minorHAnsi"/>
          <w:sz w:val="16"/>
        </w:rPr>
        <w:t xml:space="preserve"> death the morning after it occurred, </w:t>
      </w:r>
      <w:r w:rsidRPr="00000D8A">
        <w:rPr>
          <w:rStyle w:val="StyleUnderline"/>
          <w:rFonts w:asciiTheme="minorHAnsi" w:hAnsiTheme="minorHAnsi"/>
        </w:rPr>
        <w:t>the news was that the White House targeted an American citizen and the debate quickly shifted to the issue of citizenship rather than the value of the target</w:t>
      </w:r>
      <w:r w:rsidRPr="00000D8A">
        <w:rPr>
          <w:rFonts w:asciiTheme="minorHAnsi" w:hAnsiTheme="minorHAnsi"/>
          <w:sz w:val="16"/>
        </w:rPr>
        <w:t xml:space="preserve">.[35] </w:t>
      </w:r>
      <w:r w:rsidRPr="00000D8A">
        <w:rPr>
          <w:rStyle w:val="StyleUnderline"/>
          <w:rFonts w:asciiTheme="minorHAnsi" w:hAnsiTheme="minorHAnsi"/>
        </w:rPr>
        <w:t>Thus, two factors theoretically contribute to positive American reaction to targeted killings</w:t>
      </w:r>
      <w:r w:rsidRPr="00000D8A">
        <w:rPr>
          <w:rFonts w:asciiTheme="minorHAnsi" w:hAnsiTheme="minorHAnsi"/>
          <w:sz w:val="16"/>
        </w:rPr>
        <w:t xml:space="preserve"> as seen in Figure 1.</w:t>
      </w:r>
      <w:r w:rsidR="000535E1" w:rsidRPr="00000D8A">
        <w:rPr>
          <w:rFonts w:asciiTheme="minorHAnsi" w:hAnsiTheme="minorHAnsi"/>
          <w:sz w:val="16"/>
        </w:rPr>
        <w:t xml:space="preserve"> </w:t>
      </w:r>
      <w:r w:rsidRPr="000B1CF2">
        <w:rPr>
          <w:rStyle w:val="StyleUnderline"/>
          <w:rFonts w:asciiTheme="minorHAnsi" w:hAnsiTheme="minorHAnsi"/>
          <w:highlight w:val="cyan"/>
        </w:rPr>
        <w:t>The most positive public support to targeted strikes will occur when target value and executive transparency are both high</w:t>
      </w:r>
      <w:r w:rsidRPr="00000D8A">
        <w:rPr>
          <w:rStyle w:val="StyleUnderline"/>
          <w:rFonts w:asciiTheme="minorHAnsi" w:hAnsiTheme="minorHAnsi"/>
        </w:rPr>
        <w:t xml:space="preserve">. Using the same logic, </w:t>
      </w:r>
      <w:r w:rsidRPr="000B1CF2">
        <w:rPr>
          <w:rStyle w:val="StyleUnderline"/>
          <w:rFonts w:asciiTheme="minorHAnsi" w:hAnsiTheme="minorHAnsi"/>
          <w:highlight w:val="cyan"/>
        </w:rPr>
        <w:t>negative reaction will occur when target value and executive transparency are both low</w:t>
      </w:r>
      <w:r w:rsidRPr="00000D8A">
        <w:rPr>
          <w:rFonts w:asciiTheme="minorHAnsi" w:hAnsiTheme="minorHAnsi"/>
          <w:sz w:val="16"/>
        </w:rPr>
        <w:t>. The other example worth noting is the CIA’s assassination attempts during the Cold War, which resulted in negative public reaction. As noted earlier, assassinations are different from targeted killings because the former are illegal. Nevertheless, the executive transparency was very low and the CIA plotted the operations in secrecy against a range of targets during the Cold War. The most notorious target of these proposed assassinations was Fidel Castro. While Castro’s target value was high, executive transparency was low.[36] The Phoenix Program led to heightened cynicism directed towards the CIA, and signature strikes continue to face considerable opposition.[37]</w:t>
      </w:r>
      <w:r w:rsidR="000535E1" w:rsidRPr="00000D8A">
        <w:rPr>
          <w:rFonts w:asciiTheme="minorHAnsi" w:hAnsiTheme="minorHAnsi"/>
          <w:sz w:val="16"/>
        </w:rPr>
        <w:t xml:space="preserve"> </w:t>
      </w:r>
      <w:r w:rsidRPr="00000D8A">
        <w:rPr>
          <w:rStyle w:val="StyleUnderline"/>
          <w:rFonts w:asciiTheme="minorHAnsi" w:hAnsiTheme="minorHAnsi"/>
        </w:rPr>
        <w:t xml:space="preserve">Public reaction where a low target value is coupled with high executive transparency, and high target value is coupled with low executive transparency are both noted as neutral; however </w:t>
      </w:r>
      <w:r w:rsidRPr="000B1CF2">
        <w:rPr>
          <w:rStyle w:val="StyleUnderline"/>
          <w:rFonts w:asciiTheme="minorHAnsi" w:hAnsiTheme="minorHAnsi"/>
          <w:highlight w:val="cyan"/>
        </w:rPr>
        <w:t>the public will likely respond more favorably to the death of a high-value target</w:t>
      </w:r>
      <w:r w:rsidRPr="00000D8A">
        <w:rPr>
          <w:rFonts w:asciiTheme="minorHAnsi" w:hAnsiTheme="minorHAnsi"/>
          <w:sz w:val="16"/>
        </w:rPr>
        <w:t xml:space="preserve"> (thus neutral to positive), as it did in the Yamamoto raid, </w:t>
      </w:r>
      <w:r w:rsidRPr="000B1CF2">
        <w:rPr>
          <w:rStyle w:val="StyleUnderline"/>
          <w:rFonts w:asciiTheme="minorHAnsi" w:hAnsiTheme="minorHAnsi"/>
          <w:highlight w:val="cyan"/>
        </w:rPr>
        <w:t>even when transparency is low. There is also no real precedent for announcing low-value strikes with high executive transparency because there are not many scenarios where the public would be grateful</w:t>
      </w:r>
      <w:r w:rsidRPr="00000D8A">
        <w:rPr>
          <w:rStyle w:val="StyleUnderline"/>
          <w:rFonts w:asciiTheme="minorHAnsi" w:hAnsiTheme="minorHAnsi"/>
        </w:rPr>
        <w:t xml:space="preserve"> that the president informed them the military targeted low-level militants</w:t>
      </w:r>
      <w:r w:rsidRPr="00000D8A">
        <w:rPr>
          <w:rFonts w:asciiTheme="minorHAnsi" w:hAnsiTheme="minorHAnsi"/>
          <w:sz w:val="16"/>
        </w:rPr>
        <w:t>. The only possible scenario is if the president was clarifying an operational mistake, which certainly would not result in positive public support.</w:t>
      </w:r>
      <w:r w:rsidR="000535E1" w:rsidRPr="00000D8A">
        <w:rPr>
          <w:rFonts w:asciiTheme="minorHAnsi" w:hAnsiTheme="minorHAnsi"/>
          <w:sz w:val="16"/>
        </w:rPr>
        <w:t xml:space="preserve"> </w:t>
      </w:r>
      <w:r w:rsidRPr="00000D8A">
        <w:rPr>
          <w:rFonts w:asciiTheme="minorHAnsi" w:hAnsiTheme="minorHAnsi"/>
          <w:sz w:val="16"/>
        </w:rPr>
        <w:t xml:space="preserve">Figure 2 shows observed public support to lethal targeted strikes. As noted, it would be bizarre for an executive administration to have high transparency for a low-value target unless an egregious error occurred. Therefore, the quadrant for high transparency and low target value highlights the rarity of such an event. The major implication of this argument is that </w:t>
      </w:r>
      <w:r w:rsidRPr="000B1CF2">
        <w:rPr>
          <w:rStyle w:val="StyleUnderline"/>
          <w:rFonts w:asciiTheme="minorHAnsi" w:hAnsiTheme="minorHAnsi"/>
          <w:highlight w:val="cyan"/>
        </w:rPr>
        <w:t>high-value targets and executive transparency are the two most important factors in determining positive American reaction</w:t>
      </w:r>
      <w:r w:rsidRPr="00000D8A">
        <w:rPr>
          <w:rStyle w:val="StyleUnderline"/>
          <w:rFonts w:asciiTheme="minorHAnsi" w:hAnsiTheme="minorHAnsi"/>
        </w:rPr>
        <w:t xml:space="preserve"> to the use of targeted lethal force.</w:t>
      </w:r>
    </w:p>
    <w:p w:rsidR="00F62993" w:rsidRPr="00000D8A" w:rsidRDefault="00F62993" w:rsidP="00ED3BD7">
      <w:pPr>
        <w:rPr>
          <w:rFonts w:asciiTheme="minorHAnsi" w:hAnsiTheme="minorHAnsi"/>
        </w:rPr>
      </w:pPr>
    </w:p>
    <w:p w:rsidR="00F62993" w:rsidRPr="00000D8A" w:rsidRDefault="00F62993" w:rsidP="00ED3BD7">
      <w:pPr>
        <w:rPr>
          <w:rFonts w:asciiTheme="minorHAnsi" w:hAnsiTheme="minorHAnsi"/>
        </w:rPr>
      </w:pPr>
    </w:p>
    <w:p w:rsidR="00F62993" w:rsidRPr="00000D8A" w:rsidRDefault="00F62993" w:rsidP="00ED3BD7">
      <w:pPr>
        <w:rPr>
          <w:rFonts w:asciiTheme="minorHAnsi" w:hAnsiTheme="minorHAnsi"/>
        </w:rPr>
      </w:pPr>
    </w:p>
    <w:p w:rsidR="00ED3BD7" w:rsidRPr="00000D8A" w:rsidRDefault="00ED3BD7" w:rsidP="00ED3BD7">
      <w:pPr>
        <w:rPr>
          <w:rFonts w:asciiTheme="minorHAnsi" w:hAnsiTheme="minorHAnsi"/>
        </w:rPr>
      </w:pPr>
    </w:p>
    <w:p w:rsidR="00936220" w:rsidRPr="00000D8A" w:rsidRDefault="00936220" w:rsidP="00936220">
      <w:pPr>
        <w:pStyle w:val="Heading3"/>
        <w:rPr>
          <w:rFonts w:asciiTheme="minorHAnsi" w:hAnsiTheme="minorHAnsi"/>
        </w:rPr>
      </w:pPr>
      <w:r w:rsidRPr="00000D8A">
        <w:rPr>
          <w:rFonts w:asciiTheme="minorHAnsi" w:hAnsiTheme="minorHAnsi"/>
        </w:rPr>
        <w:lastRenderedPageBreak/>
        <w:t xml:space="preserve">AT: </w:t>
      </w:r>
      <w:proofErr w:type="spellStart"/>
      <w:r w:rsidRPr="00000D8A">
        <w:rPr>
          <w:rFonts w:asciiTheme="minorHAnsi" w:hAnsiTheme="minorHAnsi"/>
        </w:rPr>
        <w:t>Squo</w:t>
      </w:r>
      <w:proofErr w:type="spellEnd"/>
      <w:r w:rsidRPr="00000D8A">
        <w:rPr>
          <w:rFonts w:asciiTheme="minorHAnsi" w:hAnsiTheme="minorHAnsi"/>
        </w:rPr>
        <w:t xml:space="preserve"> Solves</w:t>
      </w:r>
    </w:p>
    <w:p w:rsidR="00936220" w:rsidRPr="00000D8A" w:rsidRDefault="00936220" w:rsidP="00936220">
      <w:pPr>
        <w:rPr>
          <w:rFonts w:asciiTheme="minorHAnsi" w:hAnsiTheme="minorHAnsi"/>
        </w:rPr>
      </w:pPr>
    </w:p>
    <w:p w:rsidR="00936220" w:rsidRPr="00000D8A" w:rsidRDefault="000F6A9E" w:rsidP="00936220">
      <w:pPr>
        <w:pStyle w:val="Heading4"/>
        <w:rPr>
          <w:rFonts w:asciiTheme="minorHAnsi" w:hAnsiTheme="minorHAnsi"/>
        </w:rPr>
      </w:pPr>
      <w:r>
        <w:rPr>
          <w:rFonts w:asciiTheme="minorHAnsi" w:hAnsiTheme="minorHAnsi"/>
        </w:rPr>
        <w:t xml:space="preserve">Nope, rise of ISIS has only increased the use of drones. </w:t>
      </w:r>
    </w:p>
    <w:p w:rsidR="00936220" w:rsidRPr="00000D8A" w:rsidRDefault="00936220" w:rsidP="00936220">
      <w:pPr>
        <w:rPr>
          <w:rFonts w:asciiTheme="minorHAnsi" w:hAnsiTheme="minorHAnsi"/>
        </w:rPr>
      </w:pPr>
      <w:r w:rsidRPr="00000D8A">
        <w:rPr>
          <w:rStyle w:val="Style13ptBold"/>
          <w:rFonts w:asciiTheme="minorHAnsi" w:hAnsiTheme="minorHAnsi"/>
        </w:rPr>
        <w:t xml:space="preserve">De </w:t>
      </w:r>
      <w:proofErr w:type="spellStart"/>
      <w:r w:rsidRPr="00000D8A">
        <w:rPr>
          <w:rStyle w:val="Style13ptBold"/>
          <w:rFonts w:asciiTheme="minorHAnsi" w:hAnsiTheme="minorHAnsi"/>
        </w:rPr>
        <w:t>Luce</w:t>
      </w:r>
      <w:proofErr w:type="spellEnd"/>
      <w:r w:rsidRPr="00000D8A">
        <w:rPr>
          <w:rStyle w:val="Style13ptBold"/>
          <w:rFonts w:asciiTheme="minorHAnsi" w:hAnsiTheme="minorHAnsi"/>
        </w:rPr>
        <w:t xml:space="preserve"> and </w:t>
      </w:r>
      <w:proofErr w:type="spellStart"/>
      <w:r w:rsidRPr="00000D8A">
        <w:rPr>
          <w:rStyle w:val="Style13ptBold"/>
          <w:rFonts w:asciiTheme="minorHAnsi" w:hAnsiTheme="minorHAnsi"/>
        </w:rPr>
        <w:t>Mcleary</w:t>
      </w:r>
      <w:proofErr w:type="spellEnd"/>
      <w:r w:rsidRPr="00000D8A">
        <w:rPr>
          <w:rStyle w:val="Style13ptBold"/>
          <w:rFonts w:asciiTheme="minorHAnsi" w:hAnsiTheme="minorHAnsi"/>
        </w:rPr>
        <w:t xml:space="preserve"> 16</w:t>
      </w:r>
      <w:r w:rsidRPr="00000D8A">
        <w:rPr>
          <w:rFonts w:asciiTheme="minorHAnsi" w:hAnsiTheme="minorHAnsi"/>
        </w:rPr>
        <w:t xml:space="preserve"> </w:t>
      </w:r>
      <w:r w:rsidRPr="00000D8A">
        <w:rPr>
          <w:rFonts w:asciiTheme="minorHAnsi" w:hAnsiTheme="minorHAnsi"/>
          <w:sz w:val="16"/>
          <w:szCs w:val="16"/>
        </w:rPr>
        <w:t xml:space="preserve">[Dan, Foreign Policy’s chief national security correspondent, Paul, the Pentagon reporter for Foreign Policy, “Obama’s Most Dangerous Drone Tactic Is Here to Stay”, Foreign Policy, April 05 2016, </w:t>
      </w:r>
      <w:hyperlink r:id="rId79" w:history="1">
        <w:r w:rsidRPr="00000D8A">
          <w:rPr>
            <w:rStyle w:val="Hyperlink"/>
            <w:rFonts w:asciiTheme="minorHAnsi" w:hAnsiTheme="minorHAnsi"/>
            <w:sz w:val="16"/>
            <w:szCs w:val="16"/>
          </w:rPr>
          <w:t>http://foreignpolicy.com/2016/04/05/obamas-most-dangerous-drone-tactic-is-here-to-stay/</w:t>
        </w:r>
      </w:hyperlink>
      <w:r w:rsidRPr="00000D8A">
        <w:rPr>
          <w:rFonts w:asciiTheme="minorHAnsi" w:hAnsiTheme="minorHAnsi"/>
          <w:sz w:val="16"/>
          <w:szCs w:val="16"/>
        </w:rPr>
        <w:t>] AW</w:t>
      </w:r>
    </w:p>
    <w:p w:rsidR="00936220" w:rsidRPr="00000D8A" w:rsidRDefault="00936220" w:rsidP="00936220">
      <w:pPr>
        <w:rPr>
          <w:rStyle w:val="StyleUnderline"/>
          <w:rFonts w:asciiTheme="minorHAnsi" w:hAnsiTheme="minorHAnsi"/>
        </w:rPr>
      </w:pPr>
      <w:r w:rsidRPr="00000D8A">
        <w:rPr>
          <w:rFonts w:asciiTheme="minorHAnsi" w:hAnsiTheme="minorHAnsi"/>
          <w:sz w:val="16"/>
        </w:rPr>
        <w:t>Nearly three years later</w:t>
      </w:r>
      <w:r w:rsidRPr="00000D8A">
        <w:rPr>
          <w:rStyle w:val="StyleUnderline"/>
          <w:rFonts w:asciiTheme="minorHAnsi" w:hAnsiTheme="minorHAnsi"/>
        </w:rPr>
        <w:t xml:space="preserve">, </w:t>
      </w:r>
      <w:r w:rsidRPr="000B1CF2">
        <w:rPr>
          <w:rStyle w:val="StyleUnderline"/>
          <w:rFonts w:asciiTheme="minorHAnsi" w:hAnsiTheme="minorHAnsi"/>
          <w:highlight w:val="cyan"/>
        </w:rPr>
        <w:t>the administration has abandoned any pretense of reining in its use of signature strikes. With the Islamic State expanding its reach, Washington is doubling down on the tactic</w:t>
      </w:r>
      <w:r w:rsidRPr="00000D8A">
        <w:rPr>
          <w:rFonts w:asciiTheme="minorHAnsi" w:hAnsiTheme="minorHAnsi"/>
          <w:sz w:val="16"/>
        </w:rPr>
        <w:t xml:space="preserve"> and dispatching drones to strike at targets </w:t>
      </w:r>
      <w:r w:rsidRPr="00000D8A">
        <w:rPr>
          <w:rStyle w:val="StyleUnderline"/>
          <w:rFonts w:asciiTheme="minorHAnsi" w:hAnsiTheme="minorHAnsi"/>
        </w:rPr>
        <w:t>in Yemen and Somalia.</w:t>
      </w:r>
      <w:r w:rsidR="008413AA" w:rsidRPr="00000D8A">
        <w:rPr>
          <w:rStyle w:val="StyleUnderline"/>
          <w:rFonts w:asciiTheme="minorHAnsi" w:hAnsiTheme="minorHAnsi"/>
        </w:rPr>
        <w:t xml:space="preserve"> </w:t>
      </w:r>
      <w:r w:rsidRPr="00000D8A">
        <w:rPr>
          <w:rFonts w:asciiTheme="minorHAnsi" w:hAnsiTheme="minorHAnsi"/>
          <w:sz w:val="16"/>
        </w:rPr>
        <w:t>In March, U.S. drones and other warplanes bombed an al-</w:t>
      </w:r>
      <w:proofErr w:type="spellStart"/>
      <w:r w:rsidRPr="00000D8A">
        <w:rPr>
          <w:rFonts w:asciiTheme="minorHAnsi" w:hAnsiTheme="minorHAnsi"/>
          <w:sz w:val="16"/>
        </w:rPr>
        <w:t>Shabab</w:t>
      </w:r>
      <w:proofErr w:type="spellEnd"/>
      <w:r w:rsidRPr="00000D8A">
        <w:rPr>
          <w:rFonts w:asciiTheme="minorHAnsi" w:hAnsiTheme="minorHAnsi"/>
          <w:sz w:val="16"/>
        </w:rPr>
        <w:t xml:space="preserve"> training camp in Somalia north of Mogadishu, killing what the Pentagon later estimated were about 150 militants who had gathered for a graduation ceremony. And an air raid a few weeks later on an Islamic State training camp in the mountains of Yemen killed dozens of suspected militants, the Pentagon said. </w:t>
      </w:r>
      <w:r w:rsidRPr="00000D8A">
        <w:rPr>
          <w:rStyle w:val="StyleUnderline"/>
          <w:rFonts w:asciiTheme="minorHAnsi" w:hAnsiTheme="minorHAnsi"/>
        </w:rPr>
        <w:t>U.S. officials privately acknowledged that they didn’t know the precise identities of who they killed.</w:t>
      </w:r>
      <w:r w:rsidR="008413AA" w:rsidRPr="00000D8A">
        <w:rPr>
          <w:rStyle w:val="StyleUnderline"/>
          <w:rFonts w:asciiTheme="minorHAnsi" w:hAnsiTheme="minorHAnsi"/>
        </w:rPr>
        <w:t xml:space="preserve"> </w:t>
      </w:r>
      <w:r w:rsidRPr="000B1CF2">
        <w:rPr>
          <w:rStyle w:val="StyleUnderline"/>
          <w:rFonts w:asciiTheme="minorHAnsi" w:hAnsiTheme="minorHAnsi"/>
          <w:highlight w:val="cyan"/>
        </w:rPr>
        <w:t>Signature strikes</w:t>
      </w:r>
      <w:r w:rsidRPr="00000D8A">
        <w:rPr>
          <w:rStyle w:val="StyleUnderline"/>
          <w:rFonts w:asciiTheme="minorHAnsi" w:hAnsiTheme="minorHAnsi"/>
        </w:rPr>
        <w:t xml:space="preserve"> like the ones in Somalia and Yemen </w:t>
      </w:r>
      <w:r w:rsidRPr="000B1CF2">
        <w:rPr>
          <w:rStyle w:val="StyleUnderline"/>
          <w:rFonts w:asciiTheme="minorHAnsi" w:hAnsiTheme="minorHAnsi"/>
          <w:highlight w:val="cyan"/>
        </w:rPr>
        <w:t>form a key element in Obama’s</w:t>
      </w:r>
      <w:r w:rsidRPr="00000D8A">
        <w:rPr>
          <w:rStyle w:val="StyleUnderline"/>
          <w:rFonts w:asciiTheme="minorHAnsi" w:hAnsiTheme="minorHAnsi"/>
        </w:rPr>
        <w:t xml:space="preserve"> aggressive drone </w:t>
      </w:r>
      <w:r w:rsidRPr="000B1CF2">
        <w:rPr>
          <w:rStyle w:val="StyleUnderline"/>
          <w:rFonts w:asciiTheme="minorHAnsi" w:hAnsiTheme="minorHAnsi"/>
          <w:highlight w:val="cyan"/>
        </w:rPr>
        <w:t>bombing campaign,</w:t>
      </w:r>
      <w:r w:rsidRPr="00000D8A">
        <w:rPr>
          <w:rStyle w:val="StyleUnderline"/>
          <w:rFonts w:asciiTheme="minorHAnsi" w:hAnsiTheme="minorHAnsi"/>
        </w:rPr>
        <w:t xml:space="preserve"> </w:t>
      </w:r>
      <w:r w:rsidRPr="000B1CF2">
        <w:rPr>
          <w:rStyle w:val="StyleUnderline"/>
          <w:rFonts w:asciiTheme="minorHAnsi" w:hAnsiTheme="minorHAnsi"/>
          <w:highlight w:val="cyan"/>
        </w:rPr>
        <w:t>one that will be handed over to the next president</w:t>
      </w:r>
      <w:r w:rsidRPr="00000D8A">
        <w:rPr>
          <w:rStyle w:val="StyleUnderline"/>
          <w:rFonts w:asciiTheme="minorHAnsi" w:hAnsiTheme="minorHAnsi"/>
        </w:rPr>
        <w:t xml:space="preserve"> 10 months from now. The signature raids have been carried out in</w:t>
      </w:r>
      <w:r w:rsidRPr="00000D8A">
        <w:rPr>
          <w:rFonts w:asciiTheme="minorHAnsi" w:hAnsiTheme="minorHAnsi"/>
          <w:sz w:val="16"/>
        </w:rPr>
        <w:t xml:space="preserve"> Pakistan, Yemen, and Somalia — </w:t>
      </w:r>
      <w:r w:rsidRPr="00000D8A">
        <w:rPr>
          <w:rStyle w:val="StyleUnderline"/>
          <w:rFonts w:asciiTheme="minorHAnsi" w:hAnsiTheme="minorHAnsi"/>
        </w:rPr>
        <w:t>countries where the United States is not engaged in a publicly declared war</w:t>
      </w:r>
      <w:r w:rsidRPr="00000D8A">
        <w:rPr>
          <w:rFonts w:asciiTheme="minorHAnsi" w:hAnsiTheme="minorHAnsi"/>
          <w:sz w:val="16"/>
        </w:rPr>
        <w:t xml:space="preserve"> — </w:t>
      </w:r>
      <w:r w:rsidRPr="00000D8A">
        <w:rPr>
          <w:rStyle w:val="StyleUnderline"/>
          <w:rFonts w:asciiTheme="minorHAnsi" w:hAnsiTheme="minorHAnsi"/>
        </w:rPr>
        <w:t>and,</w:t>
      </w:r>
      <w:r w:rsidRPr="00000D8A">
        <w:rPr>
          <w:rFonts w:asciiTheme="minorHAnsi" w:hAnsiTheme="minorHAnsi"/>
          <w:sz w:val="16"/>
        </w:rPr>
        <w:t xml:space="preserve"> unlike targeted killings against specific extremist leaders, </w:t>
      </w:r>
      <w:r w:rsidRPr="00000D8A">
        <w:rPr>
          <w:rStyle w:val="StyleUnderline"/>
          <w:rFonts w:asciiTheme="minorHAnsi" w:hAnsiTheme="minorHAnsi"/>
        </w:rPr>
        <w:t>do not require presidential approval.</w:t>
      </w:r>
    </w:p>
    <w:p w:rsidR="00936220" w:rsidRPr="00000D8A" w:rsidRDefault="00936220" w:rsidP="00936220">
      <w:pPr>
        <w:rPr>
          <w:rFonts w:asciiTheme="minorHAnsi" w:hAnsiTheme="minorHAnsi"/>
        </w:rPr>
      </w:pPr>
    </w:p>
    <w:p w:rsidR="00936220" w:rsidRPr="00000D8A" w:rsidRDefault="00936220" w:rsidP="00936220">
      <w:pPr>
        <w:rPr>
          <w:rFonts w:asciiTheme="minorHAnsi" w:hAnsiTheme="minorHAnsi"/>
        </w:rPr>
      </w:pPr>
    </w:p>
    <w:p w:rsidR="00936220" w:rsidRPr="00000D8A" w:rsidRDefault="00936220" w:rsidP="00936220">
      <w:pPr>
        <w:rPr>
          <w:rFonts w:asciiTheme="minorHAnsi" w:hAnsiTheme="minorHAnsi"/>
        </w:rPr>
      </w:pPr>
    </w:p>
    <w:p w:rsidR="00936220" w:rsidRPr="00000D8A" w:rsidRDefault="00000D8A" w:rsidP="00000D8A">
      <w:pPr>
        <w:pStyle w:val="Heading3"/>
        <w:rPr>
          <w:rFonts w:asciiTheme="minorHAnsi" w:hAnsiTheme="minorHAnsi"/>
        </w:rPr>
      </w:pPr>
      <w:r w:rsidRPr="00000D8A">
        <w:rPr>
          <w:rFonts w:asciiTheme="minorHAnsi" w:hAnsiTheme="minorHAnsi"/>
        </w:rPr>
        <w:lastRenderedPageBreak/>
        <w:t>AT: Reforms</w:t>
      </w:r>
    </w:p>
    <w:p w:rsidR="0048793B" w:rsidRDefault="0048793B" w:rsidP="0048793B">
      <w:pPr>
        <w:pStyle w:val="Heading4"/>
      </w:pPr>
      <w:r>
        <w:t>Reforms don’t solve—vague language and structural barriers to implementation of reforms</w:t>
      </w:r>
    </w:p>
    <w:p w:rsidR="00000D8A" w:rsidRPr="00000D8A" w:rsidRDefault="0048793B" w:rsidP="00000D8A">
      <w:pPr>
        <w:rPr>
          <w:rFonts w:asciiTheme="minorHAnsi" w:hAnsiTheme="minorHAnsi"/>
        </w:rPr>
      </w:pPr>
      <w:proofErr w:type="spellStart"/>
      <w:r w:rsidRPr="0048793B">
        <w:rPr>
          <w:rStyle w:val="Style13ptBold"/>
        </w:rPr>
        <w:t>Zakira</w:t>
      </w:r>
      <w:proofErr w:type="spellEnd"/>
      <w:r w:rsidRPr="0048793B">
        <w:rPr>
          <w:rStyle w:val="Style13ptBold"/>
        </w:rPr>
        <w:t xml:space="preserve"> and </w:t>
      </w:r>
      <w:proofErr w:type="spellStart"/>
      <w:r w:rsidRPr="0048793B">
        <w:rPr>
          <w:rStyle w:val="Style13ptBold"/>
        </w:rPr>
        <w:t>Hosenball</w:t>
      </w:r>
      <w:proofErr w:type="spellEnd"/>
      <w:r w:rsidRPr="0048793B">
        <w:rPr>
          <w:rStyle w:val="Style13ptBold"/>
        </w:rPr>
        <w:t xml:space="preserve"> 13</w:t>
      </w:r>
      <w:r>
        <w:rPr>
          <w:rFonts w:asciiTheme="minorHAnsi" w:hAnsiTheme="minorHAnsi"/>
        </w:rPr>
        <w:t xml:space="preserve"> </w:t>
      </w:r>
      <w:r w:rsidRPr="0048793B">
        <w:rPr>
          <w:rFonts w:asciiTheme="minorHAnsi" w:hAnsiTheme="minorHAnsi"/>
          <w:sz w:val="16"/>
          <w:szCs w:val="16"/>
        </w:rPr>
        <w:t>[</w:t>
      </w:r>
      <w:proofErr w:type="spellStart"/>
      <w:r w:rsidRPr="0048793B">
        <w:rPr>
          <w:rFonts w:asciiTheme="minorHAnsi" w:hAnsiTheme="minorHAnsi"/>
          <w:sz w:val="16"/>
          <w:szCs w:val="16"/>
        </w:rPr>
        <w:t>Tabassum</w:t>
      </w:r>
      <w:proofErr w:type="spellEnd"/>
      <w:r w:rsidRPr="0048793B">
        <w:rPr>
          <w:rFonts w:asciiTheme="minorHAnsi" w:hAnsiTheme="minorHAnsi"/>
          <w:sz w:val="16"/>
          <w:szCs w:val="16"/>
        </w:rPr>
        <w:t xml:space="preserve">, Senior Advisor at Bipartisan Policy Center, Mark, American investigative correspondent at Reuters, “U.S. drone guidelines could reduce 'signature strikes'”, Reuters, May 23 2013, </w:t>
      </w:r>
      <w:hyperlink r:id="rId80" w:history="1">
        <w:r w:rsidRPr="0048793B">
          <w:rPr>
            <w:rStyle w:val="Hyperlink"/>
            <w:rFonts w:asciiTheme="minorHAnsi" w:hAnsiTheme="minorHAnsi"/>
            <w:sz w:val="16"/>
            <w:szCs w:val="16"/>
          </w:rPr>
          <w:t>http://www.reuters.com/article/us-usa-obama-speech-guidelines-idUSBRE94N03520130524</w:t>
        </w:r>
      </w:hyperlink>
      <w:r w:rsidRPr="0048793B">
        <w:rPr>
          <w:rFonts w:asciiTheme="minorHAnsi" w:hAnsiTheme="minorHAnsi"/>
          <w:sz w:val="16"/>
          <w:szCs w:val="16"/>
        </w:rPr>
        <w:t>] AW</w:t>
      </w:r>
    </w:p>
    <w:p w:rsidR="0048793B" w:rsidRPr="0048793B" w:rsidRDefault="0048793B" w:rsidP="00000D8A">
      <w:pPr>
        <w:rPr>
          <w:rStyle w:val="Emphasis"/>
        </w:rPr>
      </w:pPr>
      <w:r w:rsidRPr="0048793B">
        <w:rPr>
          <w:rFonts w:asciiTheme="minorHAnsi" w:hAnsiTheme="minorHAnsi"/>
          <w:sz w:val="16"/>
        </w:rPr>
        <w:t xml:space="preserve">Faced with criticism about civilian casualties, Obama said the United States would only use those drone strikes when a threat was "continuing and imminent," a nuanced change from the previous policy of launching strikes against a significant threat. Paul Pillar, a former </w:t>
      </w:r>
      <w:r w:rsidRPr="000B1CF2">
        <w:rPr>
          <w:rStyle w:val="StyleUnderline"/>
          <w:highlight w:val="cyan"/>
        </w:rPr>
        <w:t xml:space="preserve">CIA analyst, said that was too vague. </w:t>
      </w:r>
      <w:r w:rsidRPr="000B1CF2">
        <w:rPr>
          <w:rFonts w:asciiTheme="minorHAnsi" w:hAnsiTheme="minorHAnsi"/>
          <w:sz w:val="16"/>
          <w:highlight w:val="cyan"/>
        </w:rPr>
        <w:t>"</w:t>
      </w:r>
      <w:r w:rsidRPr="000B1CF2">
        <w:rPr>
          <w:rStyle w:val="StyleUnderline"/>
          <w:highlight w:val="cyan"/>
        </w:rPr>
        <w:t>It still leaves questions</w:t>
      </w:r>
      <w:r w:rsidRPr="0048793B">
        <w:rPr>
          <w:rStyle w:val="StyleUnderline"/>
        </w:rPr>
        <w:t xml:space="preserve"> and doubts. One piece of </w:t>
      </w:r>
      <w:r w:rsidRPr="001C7F30">
        <w:rPr>
          <w:rStyle w:val="StyleUnderline"/>
          <w:highlight w:val="cyan"/>
        </w:rPr>
        <w:t>phraseology</w:t>
      </w:r>
      <w:r w:rsidRPr="0048793B">
        <w:rPr>
          <w:rStyle w:val="StyleUnderline"/>
        </w:rPr>
        <w:t xml:space="preserve"> that </w:t>
      </w:r>
      <w:r w:rsidRPr="001C7F30">
        <w:rPr>
          <w:rStyle w:val="StyleUnderline"/>
          <w:highlight w:val="cyan"/>
        </w:rPr>
        <w:t xml:space="preserve">should raise questions is the somewhat oxymoronic 'continuing, imminent threat.' If a threat is continuing, how can it be imminent, </w:t>
      </w:r>
      <w:r w:rsidRPr="001C7F30">
        <w:rPr>
          <w:rStyle w:val="StyleUnderline"/>
        </w:rPr>
        <w:t>except</w:t>
      </w:r>
      <w:r w:rsidRPr="0048793B">
        <w:rPr>
          <w:rStyle w:val="StyleUnderline"/>
        </w:rPr>
        <w:t xml:space="preserve"> maybe at one particular time before it is finally executed?</w:t>
      </w:r>
      <w:r w:rsidRPr="0048793B">
        <w:rPr>
          <w:rFonts w:asciiTheme="minorHAnsi" w:hAnsiTheme="minorHAnsi"/>
          <w:sz w:val="16"/>
        </w:rPr>
        <w:t xml:space="preserve"> " he said. The new Obama drone policy also states a preference for having future strikes conducted by the military. Until now, the CIA had been the main agency conducting drone strikes outside war zones in places like Pakistan. </w:t>
      </w:r>
      <w:r w:rsidRPr="001C7F30">
        <w:rPr>
          <w:rStyle w:val="StyleUnderline"/>
          <w:highlight w:val="cyan"/>
        </w:rPr>
        <w:t>The administration made public few details about how the shift in control of drone operations would be carried ou</w:t>
      </w:r>
      <w:r w:rsidRPr="001C7F30">
        <w:rPr>
          <w:rFonts w:asciiTheme="minorHAnsi" w:hAnsiTheme="minorHAnsi"/>
          <w:sz w:val="16"/>
          <w:highlight w:val="cyan"/>
        </w:rPr>
        <w:t>t</w:t>
      </w:r>
      <w:r w:rsidRPr="0048793B">
        <w:rPr>
          <w:rFonts w:asciiTheme="minorHAnsi" w:hAnsiTheme="minorHAnsi"/>
          <w:sz w:val="16"/>
        </w:rPr>
        <w:t xml:space="preserve">. But government sources told Reuters earlier this week that </w:t>
      </w:r>
      <w:r w:rsidRPr="0048793B">
        <w:rPr>
          <w:rStyle w:val="StyleUnderline"/>
        </w:rPr>
        <w:t>shifting operations</w:t>
      </w:r>
      <w:r w:rsidRPr="0048793B">
        <w:rPr>
          <w:rFonts w:asciiTheme="minorHAnsi" w:hAnsiTheme="minorHAnsi"/>
          <w:sz w:val="16"/>
        </w:rPr>
        <w:t xml:space="preserve"> to the Pentagon </w:t>
      </w:r>
      <w:r w:rsidRPr="0048793B">
        <w:rPr>
          <w:rStyle w:val="StyleUnderline"/>
        </w:rPr>
        <w:t xml:space="preserve">would be done in stages and that the </w:t>
      </w:r>
      <w:r w:rsidRPr="001C7F30">
        <w:rPr>
          <w:rStyle w:val="Emphasis"/>
          <w:highlight w:val="cyan"/>
        </w:rPr>
        <w:t>CIA would keep conducting strikes in Pakistan for the time being.</w:t>
      </w:r>
    </w:p>
    <w:p w:rsidR="0048793B" w:rsidRDefault="0048793B" w:rsidP="00000D8A">
      <w:pPr>
        <w:rPr>
          <w:rFonts w:asciiTheme="minorHAnsi" w:hAnsiTheme="minorHAnsi"/>
        </w:rPr>
      </w:pPr>
    </w:p>
    <w:p w:rsidR="0048793B" w:rsidRDefault="0048793B" w:rsidP="00000D8A">
      <w:pPr>
        <w:rPr>
          <w:rFonts w:asciiTheme="minorHAnsi" w:hAnsiTheme="minorHAnsi"/>
        </w:rPr>
      </w:pPr>
    </w:p>
    <w:p w:rsidR="0048793B" w:rsidRPr="00000D8A" w:rsidRDefault="0048793B" w:rsidP="00000D8A">
      <w:pPr>
        <w:rPr>
          <w:rFonts w:asciiTheme="minorHAnsi" w:hAnsiTheme="minorHAnsi"/>
        </w:rPr>
      </w:pPr>
    </w:p>
    <w:p w:rsidR="00000D8A" w:rsidRDefault="006C43A3" w:rsidP="006C43A3">
      <w:pPr>
        <w:pStyle w:val="Heading3"/>
      </w:pPr>
      <w:r>
        <w:lastRenderedPageBreak/>
        <w:t>Solves: Legitimacy</w:t>
      </w:r>
    </w:p>
    <w:p w:rsidR="006C43A3" w:rsidRDefault="006C43A3" w:rsidP="006C43A3"/>
    <w:p w:rsidR="006C43A3" w:rsidRDefault="000C346C" w:rsidP="000C346C">
      <w:pPr>
        <w:pStyle w:val="Heading4"/>
      </w:pPr>
      <w:r>
        <w:t xml:space="preserve">U.S. legitimacy goes down with each missile strike—international condemnation  </w:t>
      </w:r>
    </w:p>
    <w:p w:rsidR="006C43A3" w:rsidRPr="006C43A3" w:rsidRDefault="006C43A3" w:rsidP="006C43A3">
      <w:pPr>
        <w:rPr>
          <w:rFonts w:asciiTheme="minorHAnsi" w:hAnsiTheme="minorHAnsi"/>
        </w:rPr>
      </w:pPr>
      <w:proofErr w:type="spellStart"/>
      <w:r w:rsidRPr="00F47CFE">
        <w:rPr>
          <w:rStyle w:val="Style13ptBold"/>
        </w:rPr>
        <w:t>Abizaid</w:t>
      </w:r>
      <w:proofErr w:type="spellEnd"/>
      <w:r w:rsidRPr="00F47CFE">
        <w:rPr>
          <w:rStyle w:val="Style13ptBold"/>
        </w:rPr>
        <w:t xml:space="preserve"> and Brooks 14</w:t>
      </w:r>
      <w:r>
        <w:rPr>
          <w:rFonts w:asciiTheme="minorHAnsi" w:hAnsiTheme="minorHAnsi"/>
        </w:rPr>
        <w:t xml:space="preserve"> </w:t>
      </w:r>
      <w:r w:rsidRPr="00F47CFE">
        <w:rPr>
          <w:rFonts w:asciiTheme="minorHAnsi" w:hAnsiTheme="minorHAnsi"/>
          <w:sz w:val="16"/>
          <w:szCs w:val="16"/>
        </w:rPr>
        <w:t xml:space="preserve">[John, former U.S. Central Command commander, Rosa, law professor at the Georgetown University Law Center, “RECOMMENDATIONS AND REPORT OF THE TASK FORCE ON US DRONE POLICY”, Stimson, June 2014, </w:t>
      </w:r>
      <w:hyperlink r:id="rId81" w:history="1">
        <w:r w:rsidRPr="00F47CFE">
          <w:rPr>
            <w:rStyle w:val="Hyperlink"/>
            <w:rFonts w:asciiTheme="minorHAnsi" w:hAnsiTheme="minorHAnsi"/>
            <w:sz w:val="16"/>
            <w:szCs w:val="16"/>
          </w:rPr>
          <w:t>http://s3.documentcloud.org/documents/1209482/task-force-report-final-web-062414.pdf</w:t>
        </w:r>
      </w:hyperlink>
      <w:r w:rsidRPr="00F47CFE">
        <w:rPr>
          <w:rFonts w:asciiTheme="minorHAnsi" w:hAnsiTheme="minorHAnsi"/>
          <w:sz w:val="16"/>
          <w:szCs w:val="16"/>
        </w:rPr>
        <w:t>] AW</w:t>
      </w:r>
    </w:p>
    <w:p w:rsidR="006C43A3" w:rsidRPr="00922DB7" w:rsidRDefault="006C43A3" w:rsidP="006C43A3">
      <w:pPr>
        <w:rPr>
          <w:sz w:val="16"/>
        </w:rPr>
      </w:pPr>
      <w:r w:rsidRPr="007E7E07">
        <w:rPr>
          <w:rStyle w:val="StyleUnderline"/>
          <w:highlight w:val="cyan"/>
        </w:rPr>
        <w:t>UAV strikes by the U</w:t>
      </w:r>
      <w:r w:rsidRPr="00DA3169">
        <w:rPr>
          <w:sz w:val="16"/>
        </w:rPr>
        <w:t xml:space="preserve">nited </w:t>
      </w:r>
      <w:r w:rsidRPr="007E7E07">
        <w:rPr>
          <w:rStyle w:val="StyleUnderline"/>
          <w:highlight w:val="cyan"/>
        </w:rPr>
        <w:t>S</w:t>
      </w:r>
      <w:r w:rsidRPr="00DA3169">
        <w:rPr>
          <w:sz w:val="16"/>
        </w:rPr>
        <w:t xml:space="preserve">tates </w:t>
      </w:r>
      <w:r w:rsidRPr="00DA3169">
        <w:rPr>
          <w:rStyle w:val="StyleUnderline"/>
        </w:rPr>
        <w:t xml:space="preserve">have </w:t>
      </w:r>
      <w:r w:rsidRPr="007E7E07">
        <w:rPr>
          <w:rStyle w:val="StyleUnderline"/>
          <w:highlight w:val="cyan"/>
        </w:rPr>
        <w:t>also generated a backlash in countries not directly affected by the strikes</w:t>
      </w:r>
      <w:r w:rsidRPr="00DA3169">
        <w:rPr>
          <w:sz w:val="16"/>
        </w:rPr>
        <w:t xml:space="preserve">, in part </w:t>
      </w:r>
      <w:r w:rsidRPr="007E7E07">
        <w:rPr>
          <w:rStyle w:val="StyleUnderline"/>
          <w:highlight w:val="cyan"/>
        </w:rPr>
        <w:t>due to the perception that such strikes cause excessive civilian deaths, and</w:t>
      </w:r>
      <w:r w:rsidRPr="00DA3169">
        <w:rPr>
          <w:sz w:val="16"/>
        </w:rPr>
        <w:t xml:space="preserve"> in part due to concerns about sovereignty, transparency, accountability and other human rights </w:t>
      </w:r>
      <w:r w:rsidRPr="00DA3169">
        <w:rPr>
          <w:rStyle w:val="StyleUnderline"/>
        </w:rPr>
        <w:t xml:space="preserve">and </w:t>
      </w:r>
      <w:r w:rsidRPr="007E7E07">
        <w:rPr>
          <w:rStyle w:val="StyleUnderline"/>
          <w:highlight w:val="cyan"/>
        </w:rPr>
        <w:t>rule of law issues</w:t>
      </w:r>
      <w:r w:rsidRPr="00DA3169">
        <w:rPr>
          <w:sz w:val="16"/>
        </w:rPr>
        <w:t>. (These are discussed more fully below.) In February 2014, for instance, the European Parliament voted 534- 49 for a resolution condemning US drone strikes, asserting that “thousands of civilians have reportedly been killed or seriously injured by drone strikes [but] these figures are difficult to estimate, owing to lack of transparency and obstacles to effective investigation.”82 T</w:t>
      </w:r>
      <w:r w:rsidRPr="00DA3169">
        <w:rPr>
          <w:rStyle w:val="StyleUnderline"/>
        </w:rPr>
        <w:t xml:space="preserve">he </w:t>
      </w:r>
      <w:r w:rsidRPr="007E7E07">
        <w:rPr>
          <w:rStyle w:val="StyleUnderline"/>
          <w:highlight w:val="cyan"/>
        </w:rPr>
        <w:t>resolution went on to call for EU member states to “oppose</w:t>
      </w:r>
      <w:r w:rsidRPr="00DA3169">
        <w:rPr>
          <w:rStyle w:val="StyleUnderline"/>
        </w:rPr>
        <w:t xml:space="preserve"> </w:t>
      </w:r>
      <w:r w:rsidRPr="00DA3169">
        <w:rPr>
          <w:sz w:val="16"/>
        </w:rPr>
        <w:t xml:space="preserve">and ban </w:t>
      </w:r>
      <w:r w:rsidRPr="00DA3169">
        <w:rPr>
          <w:rStyle w:val="StyleUnderline"/>
        </w:rPr>
        <w:t>the practice of extrajudicial targeted killings</w:t>
      </w:r>
      <w:r w:rsidRPr="00DA3169">
        <w:rPr>
          <w:sz w:val="16"/>
        </w:rPr>
        <w:t xml:space="preserve"> [and] ensure that the member states, in conformity with their legal obligations, do not perpetrate unlawful targeted killings or facilitate such killings by other states.”83</w:t>
      </w:r>
      <w:r w:rsidR="00DA3169" w:rsidRPr="00DA3169">
        <w:rPr>
          <w:sz w:val="16"/>
        </w:rPr>
        <w:t xml:space="preserve"> </w:t>
      </w:r>
      <w:r w:rsidRPr="00DA3169">
        <w:rPr>
          <w:rStyle w:val="StyleUnderline"/>
        </w:rPr>
        <w:t xml:space="preserve">National officials, parliamentarians and thought leaders in numerous allied countries and at the </w:t>
      </w:r>
      <w:r w:rsidRPr="007E7E07">
        <w:rPr>
          <w:rStyle w:val="StyleUnderline"/>
          <w:highlight w:val="cyan"/>
        </w:rPr>
        <w:t>U</w:t>
      </w:r>
      <w:r w:rsidRPr="00DA3169">
        <w:rPr>
          <w:sz w:val="16"/>
        </w:rPr>
        <w:t xml:space="preserve">nited </w:t>
      </w:r>
      <w:r w:rsidRPr="007E7E07">
        <w:rPr>
          <w:rStyle w:val="StyleUnderline"/>
          <w:highlight w:val="cyan"/>
        </w:rPr>
        <w:t>N</w:t>
      </w:r>
      <w:r w:rsidRPr="00DA3169">
        <w:rPr>
          <w:sz w:val="16"/>
        </w:rPr>
        <w:t xml:space="preserve">ations </w:t>
      </w:r>
      <w:r w:rsidRPr="007E7E07">
        <w:rPr>
          <w:rStyle w:val="StyleUnderline"/>
          <w:highlight w:val="cyan"/>
        </w:rPr>
        <w:t>have</w:t>
      </w:r>
      <w:r w:rsidRPr="00DA3169">
        <w:rPr>
          <w:rStyle w:val="StyleUnderline"/>
        </w:rPr>
        <w:t xml:space="preserve"> </w:t>
      </w:r>
      <w:r w:rsidRPr="00DA3169">
        <w:rPr>
          <w:sz w:val="16"/>
        </w:rPr>
        <w:t xml:space="preserve">questioned or </w:t>
      </w:r>
      <w:r w:rsidRPr="007E7E07">
        <w:rPr>
          <w:rStyle w:val="StyleUnderline"/>
          <w:highlight w:val="cyan"/>
        </w:rPr>
        <w:t>condemned US targeted strikes</w:t>
      </w:r>
      <w:r w:rsidRPr="00DA3169">
        <w:rPr>
          <w:sz w:val="16"/>
        </w:rPr>
        <w:t xml:space="preserve">.84 While US officials may take the view that such criticisms are based on erroneous information or an incorrect reading of the applicable law, the fact remains that </w:t>
      </w:r>
      <w:r w:rsidRPr="007E7E07">
        <w:rPr>
          <w:rStyle w:val="StyleUnderline"/>
          <w:highlight w:val="cyan"/>
        </w:rPr>
        <w:t>when allies</w:t>
      </w:r>
      <w:r w:rsidRPr="00DA3169">
        <w:rPr>
          <w:rStyle w:val="StyleUnderline"/>
        </w:rPr>
        <w:t xml:space="preserve"> and partners </w:t>
      </w:r>
      <w:r w:rsidRPr="007E7E07">
        <w:rPr>
          <w:rStyle w:val="StyleUnderline"/>
          <w:highlight w:val="cyan"/>
        </w:rPr>
        <w:t>do not support US policies, we pay a price.</w:t>
      </w:r>
      <w:r w:rsidRPr="00DA3169">
        <w:rPr>
          <w:sz w:val="16"/>
        </w:rPr>
        <w:t xml:space="preserve"> The price may be direct — </w:t>
      </w:r>
      <w:r w:rsidRPr="007E7E07">
        <w:rPr>
          <w:rStyle w:val="StyleUnderline"/>
          <w:highlight w:val="cyan"/>
        </w:rPr>
        <w:t>allies may be unwilling to share intelligence data</w:t>
      </w:r>
      <w:r w:rsidRPr="00DA3169">
        <w:rPr>
          <w:rStyle w:val="StyleUnderline"/>
        </w:rPr>
        <w:t xml:space="preserve"> crucial to targeting</w:t>
      </w:r>
      <w:r w:rsidRPr="00DA3169">
        <w:rPr>
          <w:sz w:val="16"/>
        </w:rPr>
        <w:t xml:space="preserve">, for instance, </w:t>
      </w:r>
      <w:r w:rsidRPr="00DA3169">
        <w:rPr>
          <w:rStyle w:val="StyleUnderline"/>
        </w:rPr>
        <w:t>for fear of incurring legal liability</w:t>
      </w:r>
      <w:r w:rsidRPr="00DA3169">
        <w:rPr>
          <w:sz w:val="16"/>
        </w:rPr>
        <w:t xml:space="preserve"> in their own courts </w:t>
      </w:r>
      <w:r w:rsidRPr="00DA3169">
        <w:rPr>
          <w:rStyle w:val="StyleUnderline"/>
        </w:rPr>
        <w:t>or for fear of domestic political consequences</w:t>
      </w:r>
      <w:r w:rsidRPr="00DA3169">
        <w:rPr>
          <w:sz w:val="16"/>
        </w:rPr>
        <w:t xml:space="preserve"> — or it may be indirect — </w:t>
      </w:r>
      <w:r w:rsidRPr="007E7E07">
        <w:rPr>
          <w:rStyle w:val="StyleUnderline"/>
          <w:highlight w:val="cyan"/>
        </w:rPr>
        <w:t>anger at US targeted strikes may translate into lower levels of co-operation with unrelated US diplomatic initiatives</w:t>
      </w:r>
      <w:r w:rsidRPr="00DA3169">
        <w:rPr>
          <w:sz w:val="16"/>
        </w:rPr>
        <w:t xml:space="preserve">. Either way, </w:t>
      </w:r>
      <w:r w:rsidRPr="00DA3169">
        <w:rPr>
          <w:rStyle w:val="StyleUnderline"/>
        </w:rPr>
        <w:t>the risk of international backlash against US strikes needs to be factored in</w:t>
      </w:r>
      <w:r w:rsidRPr="00DA3169">
        <w:rPr>
          <w:sz w:val="16"/>
        </w:rPr>
        <w:t xml:space="preserve"> as we evaluate the strategic value of targeted strikes.</w:t>
      </w:r>
    </w:p>
    <w:p w:rsidR="006C43A3" w:rsidRDefault="006C43A3" w:rsidP="006C43A3"/>
    <w:p w:rsidR="006C43A3" w:rsidRDefault="006C43A3" w:rsidP="006C43A3"/>
    <w:p w:rsidR="003E725D" w:rsidRDefault="003E725D" w:rsidP="006C43A3"/>
    <w:p w:rsidR="003E725D" w:rsidRDefault="003E725D" w:rsidP="006C43A3"/>
    <w:p w:rsidR="003E725D" w:rsidRDefault="00A13965" w:rsidP="00A30156">
      <w:pPr>
        <w:pStyle w:val="Heading4"/>
      </w:pPr>
      <w:r>
        <w:t>Internationally, s</w:t>
      </w:r>
      <w:r w:rsidR="00A30156">
        <w:t>ignature strikes are seen as contradictory—</w:t>
      </w:r>
      <w:r>
        <w:t>makes legitimacy vacuous</w:t>
      </w:r>
    </w:p>
    <w:p w:rsidR="003E725D" w:rsidRDefault="003E725D" w:rsidP="006C43A3">
      <w:r w:rsidRPr="003E725D">
        <w:rPr>
          <w:rStyle w:val="Style13ptBold"/>
        </w:rPr>
        <w:t>Kennedy 13</w:t>
      </w:r>
      <w:r w:rsidRPr="003E725D">
        <w:rPr>
          <w:sz w:val="16"/>
          <w:szCs w:val="16"/>
        </w:rPr>
        <w:t xml:space="preserve"> [Greg, Professor of Strategic Foreign Policy at the </w:t>
      </w:r>
      <w:proofErr w:type="spellStart"/>
      <w:r w:rsidRPr="003E725D">
        <w:rPr>
          <w:sz w:val="16"/>
          <w:szCs w:val="16"/>
        </w:rPr>
        <w:t>Defence</w:t>
      </w:r>
      <w:proofErr w:type="spellEnd"/>
      <w:r w:rsidRPr="003E725D">
        <w:rPr>
          <w:sz w:val="16"/>
          <w:szCs w:val="16"/>
        </w:rPr>
        <w:t xml:space="preserve"> Studies Department of King’s College, “Drones: Legitimacy and Anti-Americanism”, The US Army War College Quarterly Parameters Winter-Spring 2013, 2013, </w:t>
      </w:r>
      <w:hyperlink r:id="rId82" w:history="1">
        <w:r w:rsidRPr="003E725D">
          <w:rPr>
            <w:rStyle w:val="Hyperlink"/>
            <w:sz w:val="16"/>
            <w:szCs w:val="16"/>
          </w:rPr>
          <w:t>http://www.strategicstudiesinstitute.army.mil/pubs/parameters/issues/winterspring_2013/3_article_kennedy.pdf</w:t>
        </w:r>
      </w:hyperlink>
      <w:r w:rsidRPr="003E725D">
        <w:rPr>
          <w:sz w:val="16"/>
          <w:szCs w:val="16"/>
        </w:rPr>
        <w:t>] AW</w:t>
      </w:r>
    </w:p>
    <w:p w:rsidR="003E725D" w:rsidRPr="00A30156" w:rsidRDefault="003E725D" w:rsidP="006C43A3">
      <w:pPr>
        <w:rPr>
          <w:sz w:val="16"/>
        </w:rPr>
      </w:pPr>
      <w:r w:rsidRPr="00A30156">
        <w:rPr>
          <w:sz w:val="16"/>
        </w:rPr>
        <w:t xml:space="preserve">The recent phenomena of </w:t>
      </w:r>
      <w:r w:rsidRPr="007E7E07">
        <w:rPr>
          <w:rStyle w:val="StyleUnderline"/>
          <w:highlight w:val="cyan"/>
        </w:rPr>
        <w:t>using</w:t>
      </w:r>
      <w:r w:rsidRPr="00A30156">
        <w:rPr>
          <w:rStyle w:val="StyleUnderline"/>
        </w:rPr>
        <w:t xml:space="preserve"> </w:t>
      </w:r>
      <w:r w:rsidRPr="00A30156">
        <w:rPr>
          <w:sz w:val="16"/>
        </w:rPr>
        <w:t xml:space="preserve">unmanned vehicles, or </w:t>
      </w:r>
      <w:r w:rsidRPr="007E7E07">
        <w:rPr>
          <w:rStyle w:val="StyleUnderline"/>
          <w:highlight w:val="cyan"/>
        </w:rPr>
        <w:t>drones</w:t>
      </w:r>
      <w:r w:rsidRPr="00A30156">
        <w:rPr>
          <w:rStyle w:val="StyleUnderline"/>
        </w:rPr>
        <w:t xml:space="preserve">, to deliver lethality in situations of conflict is </w:t>
      </w:r>
      <w:r w:rsidRPr="00A30156">
        <w:rPr>
          <w:sz w:val="16"/>
        </w:rPr>
        <w:t xml:space="preserve">yet another instance in which </w:t>
      </w:r>
      <w:r w:rsidRPr="00A30156">
        <w:rPr>
          <w:rStyle w:val="StyleUnderline"/>
        </w:rPr>
        <w:t>a type of technology</w:t>
      </w:r>
      <w:r w:rsidRPr="00A30156">
        <w:rPr>
          <w:sz w:val="16"/>
        </w:rPr>
        <w:t xml:space="preserve"> has </w:t>
      </w:r>
      <w:r w:rsidRPr="007E7E07">
        <w:rPr>
          <w:rStyle w:val="StyleUnderline"/>
          <w:highlight w:val="cyan"/>
        </w:rPr>
        <w:t>proliferated before considerations of its legitimacy have been agreed upon</w:t>
      </w:r>
      <w:r w:rsidRPr="007E7E07">
        <w:rPr>
          <w:rStyle w:val="StyleUnderline"/>
        </w:rPr>
        <w:t>:</w:t>
      </w:r>
      <w:r w:rsidR="00A30156" w:rsidRPr="007E7E07">
        <w:rPr>
          <w:rStyle w:val="StyleUnderline"/>
        </w:rPr>
        <w:t xml:space="preserve"> </w:t>
      </w:r>
      <w:r w:rsidRPr="007E7E07">
        <w:rPr>
          <w:sz w:val="16"/>
        </w:rPr>
        <w:t>The</w:t>
      </w:r>
      <w:r w:rsidRPr="00A30156">
        <w:rPr>
          <w:sz w:val="16"/>
        </w:rPr>
        <w:t xml:space="preserve"> exponential rise in the use of drone technology in a variety of military and non-military contexts represents a real challenge to the framework of established international law and it is both right as a matter of principle, and inevitable as a matter of political reality, that the international community should now be focusing attention on the standards applicable to this technological development, particularly its deployment in counterterrorism and counter-insurgency initiatives, and attempt to reach a consensus on the legality of its use, and the standards and safeguards which should apply to it.4</w:t>
      </w:r>
      <w:r w:rsidR="00A30156" w:rsidRPr="00A30156">
        <w:rPr>
          <w:sz w:val="16"/>
        </w:rPr>
        <w:t xml:space="preserve"> </w:t>
      </w:r>
      <w:r w:rsidRPr="007E7E07">
        <w:rPr>
          <w:rStyle w:val="StyleUnderline"/>
          <w:highlight w:val="cyan"/>
        </w:rPr>
        <w:t>The current debate over the legitimacy of America’s use of drones</w:t>
      </w:r>
      <w:r w:rsidRPr="00A30156">
        <w:rPr>
          <w:rStyle w:val="StyleUnderline"/>
        </w:rPr>
        <w:t xml:space="preserve"> to deliver deadly force </w:t>
      </w:r>
      <w:r w:rsidRPr="007E7E07">
        <w:rPr>
          <w:rStyle w:val="StyleUnderline"/>
          <w:highlight w:val="cyan"/>
        </w:rPr>
        <w:t>is taking place in</w:t>
      </w:r>
      <w:r w:rsidRPr="00A30156">
        <w:rPr>
          <w:rStyle w:val="StyleUnderline"/>
        </w:rPr>
        <w:t xml:space="preserve"> both public and official domains in the United States and </w:t>
      </w:r>
      <w:r w:rsidRPr="007E7E07">
        <w:rPr>
          <w:rStyle w:val="StyleUnderline"/>
          <w:highlight w:val="cyan"/>
        </w:rPr>
        <w:t>many other countries</w:t>
      </w:r>
      <w:r w:rsidRPr="00A30156">
        <w:rPr>
          <w:sz w:val="16"/>
        </w:rPr>
        <w:t xml:space="preserve">.5 The four key features at the heart of the debate revolve around: who is controlling the weapon system; does the system of control and oversight violate international law governing the use of force; are the drone strikes proportionate acts that provide military effectiveness given the circumstances of the con- </w:t>
      </w:r>
      <w:proofErr w:type="spellStart"/>
      <w:r w:rsidRPr="00A30156">
        <w:rPr>
          <w:sz w:val="16"/>
        </w:rPr>
        <w:t>flict</w:t>
      </w:r>
      <w:proofErr w:type="spellEnd"/>
      <w:r w:rsidRPr="00A30156">
        <w:rPr>
          <w:sz w:val="16"/>
        </w:rPr>
        <w:t xml:space="preserve"> they are being used in; and does their use violate the sovereignty of other nations and allow the United States to disregard formal national boundaries? Unless these four questions are dealt with in the near future the </w:t>
      </w:r>
      <w:r w:rsidRPr="00A30156">
        <w:rPr>
          <w:sz w:val="16"/>
        </w:rPr>
        <w:lastRenderedPageBreak/>
        <w:t>impact of the unresolved legitimacy issues will have a number of repercussions for American foreign and military policies: “</w:t>
      </w:r>
      <w:r w:rsidRPr="00A30156">
        <w:rPr>
          <w:rStyle w:val="StyleUnderline"/>
        </w:rPr>
        <w:t xml:space="preserve">Without a new doctrine for the use of drones that is understandable to friends and foes, </w:t>
      </w:r>
      <w:r w:rsidRPr="007E7E07">
        <w:rPr>
          <w:rStyle w:val="StyleUnderline"/>
          <w:highlight w:val="cyan"/>
        </w:rPr>
        <w:t>the U</w:t>
      </w:r>
      <w:r w:rsidRPr="00A30156">
        <w:rPr>
          <w:sz w:val="16"/>
        </w:rPr>
        <w:t xml:space="preserve">nited </w:t>
      </w:r>
      <w:r w:rsidRPr="007E7E07">
        <w:rPr>
          <w:rStyle w:val="StyleUnderline"/>
          <w:highlight w:val="cyan"/>
        </w:rPr>
        <w:t>S</w:t>
      </w:r>
      <w:r w:rsidRPr="00A30156">
        <w:rPr>
          <w:rStyle w:val="StyleUnderline"/>
        </w:rPr>
        <w:t xml:space="preserve">tates </w:t>
      </w:r>
      <w:r w:rsidRPr="007E7E07">
        <w:rPr>
          <w:rStyle w:val="StyleUnderline"/>
          <w:highlight w:val="cyan"/>
        </w:rPr>
        <w:t>risks</w:t>
      </w:r>
      <w:r w:rsidRPr="00A30156">
        <w:rPr>
          <w:rStyle w:val="StyleUnderline"/>
        </w:rPr>
        <w:t xml:space="preserve"> achieving near-term tactical benefits in killing terrorists while </w:t>
      </w:r>
      <w:r w:rsidRPr="007E7E07">
        <w:rPr>
          <w:rStyle w:val="StyleUnderline"/>
          <w:highlight w:val="cyan"/>
        </w:rPr>
        <w:t xml:space="preserve">incurring </w:t>
      </w:r>
      <w:r w:rsidRPr="007E7E07">
        <w:rPr>
          <w:rStyle w:val="Emphasis"/>
          <w:highlight w:val="cyan"/>
        </w:rPr>
        <w:t>potentially significant longer-term costs to its alliances, global public opinion</w:t>
      </w:r>
      <w:r w:rsidRPr="00A30156">
        <w:rPr>
          <w:rStyle w:val="StyleUnderline"/>
        </w:rPr>
        <w:t>, the war on terrorism and international stability.”</w:t>
      </w:r>
      <w:r w:rsidRPr="00A30156">
        <w:rPr>
          <w:sz w:val="16"/>
        </w:rPr>
        <w:t>6 This article will address only the first three critical questions.</w:t>
      </w:r>
      <w:r w:rsidR="00A30156" w:rsidRPr="00A30156">
        <w:rPr>
          <w:sz w:val="16"/>
        </w:rPr>
        <w:t xml:space="preserve"> </w:t>
      </w:r>
      <w:r w:rsidRPr="00A30156">
        <w:rPr>
          <w:sz w:val="16"/>
        </w:rPr>
        <w:t xml:space="preserve">The question of who controls the drones during their missions is attracting a great deal of attention. </w:t>
      </w:r>
      <w:r w:rsidRPr="007E7E07">
        <w:rPr>
          <w:rStyle w:val="StyleUnderline"/>
          <w:highlight w:val="cyan"/>
        </w:rPr>
        <w:t>The use of drones</w:t>
      </w:r>
      <w:r w:rsidRPr="00A30156">
        <w:rPr>
          <w:rStyle w:val="StyleUnderline"/>
        </w:rPr>
        <w:t xml:space="preserve"> </w:t>
      </w:r>
      <w:r w:rsidRPr="00A30156">
        <w:rPr>
          <w:sz w:val="16"/>
        </w:rPr>
        <w:t>by the Central Intelligence Agency (CIA</w:t>
      </w:r>
      <w:r w:rsidRPr="007E7E07">
        <w:rPr>
          <w:sz w:val="16"/>
          <w:highlight w:val="cyan"/>
        </w:rPr>
        <w:t xml:space="preserve">) </w:t>
      </w:r>
      <w:r w:rsidRPr="007E7E07">
        <w:rPr>
          <w:rStyle w:val="Emphasis"/>
          <w:highlight w:val="cyan"/>
        </w:rPr>
        <w:t>to conduct “signature strikes” is the most problematic factor in this matter</w:t>
      </w:r>
      <w:r w:rsidRPr="00A30156">
        <w:rPr>
          <w:sz w:val="16"/>
        </w:rPr>
        <w:t xml:space="preserve">. Between 2004 and 2013, CIA drone attacks in Pakistan killed up to 3,461—up to 891 of them civilians.7 Not only is the use of drones by the CIA the issue, but subcontracting operational control of drones to other civilian agencies is also causing great concern.8 Questions remain as to whether subcontractors were controlling drones during actual strike missions, as opposed to surveillance and reconnaissance activities. Nevertheless, </w:t>
      </w:r>
      <w:r w:rsidRPr="00A30156">
        <w:rPr>
          <w:rStyle w:val="StyleUnderline"/>
        </w:rPr>
        <w:t>the intense questioning of</w:t>
      </w:r>
      <w:r w:rsidRPr="00A30156">
        <w:rPr>
          <w:sz w:val="16"/>
        </w:rPr>
        <w:t xml:space="preserve"> John O. Brennan, President </w:t>
      </w:r>
      <w:r w:rsidRPr="00A30156">
        <w:rPr>
          <w:rStyle w:val="StyleUnderline"/>
        </w:rPr>
        <w:t>Obama’s nominee for director of the CIA</w:t>
      </w:r>
      <w:r w:rsidRPr="00A30156">
        <w:rPr>
          <w:sz w:val="16"/>
        </w:rPr>
        <w:t xml:space="preserve"> in February 2013, </w:t>
      </w:r>
      <w:r w:rsidRPr="00A30156">
        <w:rPr>
          <w:rStyle w:val="StyleUnderline"/>
        </w:rPr>
        <w:t>over drone usage, the secrecy of their controllers and orders, and the legality of their missions confirmed the level of concern America’s elected officials have regarding the legitimacy of drone use.</w:t>
      </w:r>
      <w:r w:rsidR="00A30156">
        <w:rPr>
          <w:rStyle w:val="StyleUnderline"/>
        </w:rPr>
        <w:t xml:space="preserve"> </w:t>
      </w:r>
      <w:r w:rsidRPr="00A30156">
        <w:rPr>
          <w:rStyle w:val="StyleUnderline"/>
        </w:rPr>
        <w:t xml:space="preserve">Furthermore, </w:t>
      </w:r>
      <w:r w:rsidRPr="007E7E07">
        <w:rPr>
          <w:rStyle w:val="StyleUnderline"/>
          <w:highlight w:val="cyan"/>
        </w:rPr>
        <w:t>perceptions</w:t>
      </w:r>
      <w:r w:rsidRPr="00A30156">
        <w:rPr>
          <w:rStyle w:val="StyleUnderline"/>
        </w:rPr>
        <w:t xml:space="preserve"> and suspicions </w:t>
      </w:r>
      <w:r w:rsidRPr="007E7E07">
        <w:rPr>
          <w:rStyle w:val="StyleUnderline"/>
          <w:highlight w:val="cyan"/>
        </w:rPr>
        <w:t>of illegal clandestine</w:t>
      </w:r>
      <w:r w:rsidRPr="00A30156">
        <w:rPr>
          <w:rStyle w:val="StyleUnderline"/>
        </w:rPr>
        <w:t xml:space="preserve"> intelligence agency </w:t>
      </w:r>
      <w:r w:rsidRPr="007E7E07">
        <w:rPr>
          <w:rStyle w:val="StyleUnderline"/>
          <w:highlight w:val="cyan"/>
        </w:rPr>
        <w:t>operations</w:t>
      </w:r>
      <w:r w:rsidRPr="00A30156">
        <w:rPr>
          <w:sz w:val="16"/>
        </w:rPr>
        <w:t>, already a part of the public and official psyche due to experiences from Vietnam, Iran-Contra, and Iraq II and the weapons of mass destruction debacle</w:t>
      </w:r>
      <w:r w:rsidRPr="007E7E07">
        <w:rPr>
          <w:sz w:val="16"/>
          <w:highlight w:val="cyan"/>
        </w:rPr>
        <w:t xml:space="preserve">, </w:t>
      </w:r>
      <w:r w:rsidRPr="007E7E07">
        <w:rPr>
          <w:rStyle w:val="StyleUnderline"/>
          <w:highlight w:val="cyan"/>
        </w:rPr>
        <w:t>have been reinforced by CIA management of drone capability</w:t>
      </w:r>
      <w:r w:rsidRPr="00A30156">
        <w:rPr>
          <w:sz w:val="16"/>
        </w:rPr>
        <w:t>. Recent revelations about the use of secret Saudi Arabian facilities for staging American drone strikes into Yemen did nothing to dissipate such suspicions of the CIA’s lack of legitimacy in its use of drones.9 The fact that the secret facility was the launching site for drones used to kill American citizens Anwar al-</w:t>
      </w:r>
      <w:proofErr w:type="spellStart"/>
      <w:r w:rsidRPr="00A30156">
        <w:rPr>
          <w:sz w:val="16"/>
        </w:rPr>
        <w:t>Awlaki</w:t>
      </w:r>
      <w:proofErr w:type="spellEnd"/>
      <w:r w:rsidRPr="00A30156">
        <w:rPr>
          <w:sz w:val="16"/>
        </w:rPr>
        <w:t xml:space="preserve"> and his son in September 2011, both classified by the CIA as al-</w:t>
      </w:r>
      <w:proofErr w:type="spellStart"/>
      <w:r w:rsidRPr="00A30156">
        <w:rPr>
          <w:sz w:val="16"/>
        </w:rPr>
        <w:t>Qaedalinked</w:t>
      </w:r>
      <w:proofErr w:type="spellEnd"/>
      <w:r w:rsidRPr="00A30156">
        <w:rPr>
          <w:sz w:val="16"/>
        </w:rPr>
        <w:t xml:space="preserve"> threats to US security, only deepened such suspicions.</w:t>
      </w:r>
      <w:r w:rsidR="00A30156" w:rsidRPr="00A30156">
        <w:rPr>
          <w:sz w:val="16"/>
        </w:rPr>
        <w:t xml:space="preserve"> </w:t>
      </w:r>
      <w:r w:rsidRPr="00A30156">
        <w:rPr>
          <w:sz w:val="16"/>
        </w:rPr>
        <w:t xml:space="preserve">Despite the fact that Gulf State observers and officials knew about American drones operating from the Arabian peninsula for years, </w:t>
      </w:r>
      <w:r w:rsidRPr="00A30156">
        <w:rPr>
          <w:rStyle w:val="StyleUnderline"/>
        </w:rPr>
        <w:t>the existence of the CIA base was not openly admitted in case such knowledge should</w:t>
      </w:r>
      <w:r w:rsidRPr="00A30156">
        <w:rPr>
          <w:sz w:val="16"/>
        </w:rPr>
        <w:t xml:space="preserve"> </w:t>
      </w:r>
      <w:proofErr w:type="gramStart"/>
      <w:r w:rsidRPr="00A30156">
        <w:rPr>
          <w:sz w:val="16"/>
        </w:rPr>
        <w:t>“ .</w:t>
      </w:r>
      <w:proofErr w:type="gramEnd"/>
      <w:r w:rsidRPr="00A30156">
        <w:rPr>
          <w:sz w:val="16"/>
        </w:rPr>
        <w:t xml:space="preserve"> . . </w:t>
      </w:r>
      <w:r w:rsidRPr="00A30156">
        <w:rPr>
          <w:rStyle w:val="StyleUnderline"/>
        </w:rPr>
        <w:t>damage counter-terrorism collaboration with Saudi Arabia</w:t>
      </w:r>
      <w:r w:rsidRPr="00A30156">
        <w:rPr>
          <w:sz w:val="16"/>
        </w:rPr>
        <w:t>.”10 The fallout from CIA involvement and management of drone strikes prompted Senator Dianne Feinstein, Chairwoman of the Senate Intelligence Committee, to suggest the need for a court to oversee targeted killings. Such a body, she said, would replicate the Foreign Intelligence Surveillance Court, which oversees eavesdrop- ping on American soil.11 Most importantly, such oversight would go a long way towards allaying fears of the drone usage lacking true political accountability and legitimacy.</w:t>
      </w:r>
      <w:r w:rsidR="00A30156" w:rsidRPr="00A30156">
        <w:rPr>
          <w:sz w:val="16"/>
        </w:rPr>
        <w:t xml:space="preserve"> In addition, as with any use of force, </w:t>
      </w:r>
      <w:r w:rsidR="00A30156" w:rsidRPr="007A1CA0">
        <w:rPr>
          <w:rStyle w:val="StyleUnderline"/>
          <w:highlight w:val="cyan"/>
        </w:rPr>
        <w:t>drone strikes in overseas contingency operation</w:t>
      </w:r>
      <w:r w:rsidR="00A30156" w:rsidRPr="00A30156">
        <w:rPr>
          <w:rStyle w:val="StyleUnderline"/>
        </w:rPr>
        <w:t>s can lead to increased attacks on already weak governments partnered with the U</w:t>
      </w:r>
      <w:r w:rsidR="00A30156" w:rsidRPr="00A30156">
        <w:rPr>
          <w:sz w:val="16"/>
        </w:rPr>
        <w:t xml:space="preserve">nited </w:t>
      </w:r>
      <w:r w:rsidR="00A30156" w:rsidRPr="00A30156">
        <w:rPr>
          <w:rStyle w:val="StyleUnderline"/>
        </w:rPr>
        <w:t>S</w:t>
      </w:r>
      <w:r w:rsidR="00A30156" w:rsidRPr="00A30156">
        <w:rPr>
          <w:sz w:val="16"/>
        </w:rPr>
        <w:t xml:space="preserve">tates. </w:t>
      </w:r>
      <w:r w:rsidR="00A30156" w:rsidRPr="00A30156">
        <w:rPr>
          <w:rStyle w:val="StyleUnderline"/>
        </w:rPr>
        <w:t xml:space="preserve">They can </w:t>
      </w:r>
      <w:r w:rsidR="00A30156" w:rsidRPr="007A1CA0">
        <w:rPr>
          <w:rStyle w:val="StyleUnderline"/>
          <w:highlight w:val="cyan"/>
        </w:rPr>
        <w:t>lead to retaliatory attacks on local governments and may contribute to local instabilit</w:t>
      </w:r>
      <w:r w:rsidR="00A30156" w:rsidRPr="00A30156">
        <w:rPr>
          <w:rStyle w:val="StyleUnderline"/>
        </w:rPr>
        <w:t>y. Those actions occur as a result of desires for revenge and frustrations caused by the strikes. Feelings of hostility are often visited on the most immediate structures of authority</w:t>
      </w:r>
      <w:r w:rsidR="00A30156" w:rsidRPr="00A30156">
        <w:rPr>
          <w:sz w:val="16"/>
        </w:rPr>
        <w:t xml:space="preserve">—local government officials, government buildings, police, and the military.12 It can thus be argued that, at the strategic level, </w:t>
      </w:r>
      <w:r w:rsidR="00A30156" w:rsidRPr="007A1CA0">
        <w:rPr>
          <w:rStyle w:val="StyleUnderline"/>
          <w:highlight w:val="cyan"/>
        </w:rPr>
        <w:t xml:space="preserve">drone strikes are </w:t>
      </w:r>
      <w:proofErr w:type="spellStart"/>
      <w:r w:rsidR="00A30156" w:rsidRPr="007A1CA0">
        <w:rPr>
          <w:rStyle w:val="StyleUnderline"/>
          <w:highlight w:val="cyan"/>
        </w:rPr>
        <w:t>fuelling</w:t>
      </w:r>
      <w:proofErr w:type="spellEnd"/>
      <w:r w:rsidR="00A30156" w:rsidRPr="007A1CA0">
        <w:rPr>
          <w:rStyle w:val="StyleUnderline"/>
          <w:highlight w:val="cyan"/>
        </w:rPr>
        <w:t xml:space="preserve"> anti-American resentment among enemies and allies alike. Those reactions are often based on questions regarding the legality</w:t>
      </w:r>
      <w:r w:rsidR="00A30156" w:rsidRPr="00A30156">
        <w:rPr>
          <w:sz w:val="16"/>
        </w:rPr>
        <w:t xml:space="preserve">, ethicality, </w:t>
      </w:r>
      <w:r w:rsidR="00A30156" w:rsidRPr="007A1CA0">
        <w:rPr>
          <w:rStyle w:val="StyleUnderline"/>
          <w:highlight w:val="cyan"/>
        </w:rPr>
        <w:t>and operational legitimacy of those acts</w:t>
      </w:r>
      <w:r w:rsidR="00A30156" w:rsidRPr="00A30156">
        <w:rPr>
          <w:sz w:val="16"/>
        </w:rPr>
        <w:t xml:space="preserve"> to deter opponents. Therefore, specifically related to the reaction of allies, the military legitimacy question arises if the use of drones endangers vital strategic relationships.13 One of the strategic relationships being affected by the drone legitimacy issue is that of the United States and the United Kingdom. Targeted killing, by </w:t>
      </w:r>
      <w:r w:rsidR="00A30156" w:rsidRPr="007A1CA0">
        <w:rPr>
          <w:rStyle w:val="StyleUnderline"/>
          <w:highlight w:val="cyan"/>
        </w:rPr>
        <w:t>drone strike</w:t>
      </w:r>
      <w:r w:rsidR="00A30156" w:rsidRPr="00A30156">
        <w:rPr>
          <w:sz w:val="16"/>
        </w:rPr>
        <w:t xml:space="preserve"> or otherwise, is not the sole preserve of the United States. Those actions, however, </w:t>
      </w:r>
      <w:r w:rsidR="00A30156" w:rsidRPr="007A1CA0">
        <w:rPr>
          <w:rStyle w:val="Emphasis"/>
          <w:highlight w:val="cyan"/>
        </w:rPr>
        <w:t>attract more negative attention to the U</w:t>
      </w:r>
      <w:r w:rsidR="00A30156" w:rsidRPr="00A30156">
        <w:rPr>
          <w:sz w:val="16"/>
        </w:rPr>
        <w:t xml:space="preserve">nited </w:t>
      </w:r>
      <w:r w:rsidR="00A30156" w:rsidRPr="007A1CA0">
        <w:rPr>
          <w:rStyle w:val="Emphasis"/>
          <w:highlight w:val="cyan"/>
        </w:rPr>
        <w:t>S</w:t>
      </w:r>
      <w:r w:rsidR="00A30156" w:rsidRPr="00A30156">
        <w:rPr>
          <w:sz w:val="16"/>
        </w:rPr>
        <w:t xml:space="preserve">tates </w:t>
      </w:r>
      <w:r w:rsidR="00A30156" w:rsidRPr="007A1CA0">
        <w:rPr>
          <w:rStyle w:val="StyleUnderline"/>
          <w:highlight w:val="cyan"/>
        </w:rPr>
        <w:t>due to its prominence on the world’s stage, its declarations of support for human rights</w:t>
      </w:r>
      <w:r w:rsidR="00A30156" w:rsidRPr="00A30156">
        <w:rPr>
          <w:sz w:val="16"/>
        </w:rPr>
        <w:t xml:space="preserve"> and democratic freedoms, and rule-of-law issues, </w:t>
      </w:r>
      <w:r w:rsidR="00A30156" w:rsidRPr="00A30156">
        <w:rPr>
          <w:rStyle w:val="StyleUnderline"/>
        </w:rPr>
        <w:t xml:space="preserve">all which </w:t>
      </w:r>
      <w:r w:rsidR="00A30156" w:rsidRPr="007A1CA0">
        <w:rPr>
          <w:rStyle w:val="StyleUnderline"/>
          <w:highlight w:val="cyan"/>
        </w:rPr>
        <w:t>appear violated by such</w:t>
      </w:r>
      <w:r w:rsidR="00A30156" w:rsidRPr="00A30156">
        <w:rPr>
          <w:rStyle w:val="StyleUnderline"/>
        </w:rPr>
        <w:t xml:space="preserve"> strikes</w:t>
      </w:r>
      <w:r w:rsidR="00A30156" w:rsidRPr="00A30156">
        <w:rPr>
          <w:sz w:val="16"/>
        </w:rPr>
        <w:t xml:space="preserve">. This complexity and visibility make such targeted killings important for Anglo-American strategic relations because of the closeness of that relationship and the perception that Great Britain, therefore, condones such American activities. Because the intelligence used in such operations is seen by other nations as a shared Anglo-American asset, the use of such intelligence to identify and conduct such killings, in the opinion of many, makes Great Britain culpable in the illegality and immorality of those operations.14 Finally, </w:t>
      </w:r>
      <w:r w:rsidR="00A30156" w:rsidRPr="007A1CA0">
        <w:rPr>
          <w:rStyle w:val="Emphasis"/>
          <w:highlight w:val="cyan"/>
        </w:rPr>
        <w:t>the apparent gap between stated core policies and values</w:t>
      </w:r>
      <w:r w:rsidR="00A30156" w:rsidRPr="00A30156">
        <w:rPr>
          <w:rStyle w:val="Emphasis"/>
        </w:rPr>
        <w:t xml:space="preserve"> and the ability to practice targeted killings </w:t>
      </w:r>
      <w:r w:rsidR="00A30156" w:rsidRPr="007A1CA0">
        <w:rPr>
          <w:rStyle w:val="Emphasis"/>
          <w:highlight w:val="cyan"/>
        </w:rPr>
        <w:t>appears to be a starkly hypocritical and deceitful position internationally</w:t>
      </w:r>
      <w:r w:rsidR="00A30156" w:rsidRPr="00A30156">
        <w:rPr>
          <w:sz w:val="16"/>
        </w:rPr>
        <w:t xml:space="preserve">, a condition that once again makes British policymakers uncomfortable with being tarred by such a brush.15 </w:t>
      </w:r>
      <w:r w:rsidR="00A30156" w:rsidRPr="00A30156">
        <w:rPr>
          <w:rStyle w:val="StyleUnderline"/>
        </w:rPr>
        <w:t>The divide between US policy and action is exacerbated by drone technology, which makes the once covert practice of targeted killing commonplace and undeniable. It may also cause deep-rooted distrust due to a spectrum of legitimacy issues.</w:t>
      </w:r>
      <w:r w:rsidR="00A30156" w:rsidRPr="00A30156">
        <w:rPr>
          <w:sz w:val="16"/>
        </w:rPr>
        <w:t xml:space="preserve"> </w:t>
      </w:r>
      <w:r w:rsidR="00A30156" w:rsidRPr="00A30156">
        <w:rPr>
          <w:rStyle w:val="StyleUnderline"/>
        </w:rPr>
        <w:t>Such questions will</w:t>
      </w:r>
      <w:r w:rsidR="00A30156" w:rsidRPr="00A30156">
        <w:rPr>
          <w:sz w:val="16"/>
        </w:rPr>
        <w:t xml:space="preserve">, therefore, </w:t>
      </w:r>
      <w:r w:rsidR="00A30156" w:rsidRPr="00A30156">
        <w:rPr>
          <w:rStyle w:val="StyleUnderline"/>
        </w:rPr>
        <w:t>undermine the US desire to export liberal democratic principles</w:t>
      </w:r>
      <w:r w:rsidR="00A30156" w:rsidRPr="00A30156">
        <w:rPr>
          <w:sz w:val="16"/>
        </w:rPr>
        <w:t xml:space="preserve">. Indeed, it may be beneficial for Western democracies to achieve adequate rather than decisive victories, thereby setting an example of restraint for the international order.16 The United States must be willing to engage and deal with drone-legitimacy issues across the </w:t>
      </w:r>
      <w:r w:rsidR="00A30156" w:rsidRPr="00A30156">
        <w:rPr>
          <w:sz w:val="16"/>
        </w:rPr>
        <w:lastRenderedPageBreak/>
        <w:t>entire spectrum of tactical, operational, strategic, and political levels to ensure its strategic aims are not derailed by operational and tactical expediency.</w:t>
      </w:r>
    </w:p>
    <w:p w:rsidR="003E725D" w:rsidRDefault="003E725D" w:rsidP="006C43A3"/>
    <w:p w:rsidR="003E725D" w:rsidRDefault="003E725D" w:rsidP="006C43A3"/>
    <w:p w:rsidR="003E725D" w:rsidRDefault="003E725D" w:rsidP="006C43A3"/>
    <w:p w:rsidR="003E725D" w:rsidRDefault="003E725D" w:rsidP="006C43A3"/>
    <w:p w:rsidR="003E725D" w:rsidRPr="006C43A3" w:rsidRDefault="003E725D" w:rsidP="006C43A3"/>
    <w:p w:rsidR="00000D8A" w:rsidRPr="00000D8A" w:rsidRDefault="00000D8A" w:rsidP="00000D8A">
      <w:pPr>
        <w:rPr>
          <w:rFonts w:asciiTheme="minorHAnsi" w:hAnsiTheme="minorHAnsi"/>
        </w:rPr>
      </w:pPr>
    </w:p>
    <w:p w:rsidR="00936220" w:rsidRDefault="003E1590" w:rsidP="003E1590">
      <w:pPr>
        <w:pStyle w:val="Heading3"/>
      </w:pPr>
      <w:r>
        <w:lastRenderedPageBreak/>
        <w:t>Solves: Terror</w:t>
      </w:r>
    </w:p>
    <w:p w:rsidR="003E1590" w:rsidRDefault="003E1590" w:rsidP="003E1590"/>
    <w:p w:rsidR="00033851" w:rsidRDefault="00702A32" w:rsidP="00702A32">
      <w:pPr>
        <w:pStyle w:val="Heading4"/>
      </w:pPr>
      <w:r>
        <w:t>Strikes allow people to become martyrs for terrorism and justify anti-U.S. sentiment</w:t>
      </w:r>
    </w:p>
    <w:p w:rsidR="003E1590" w:rsidRPr="00033851" w:rsidRDefault="003809F3" w:rsidP="003E1590">
      <w:pPr>
        <w:rPr>
          <w:sz w:val="16"/>
          <w:szCs w:val="16"/>
        </w:rPr>
      </w:pPr>
      <w:r w:rsidRPr="003809F3">
        <w:rPr>
          <w:rStyle w:val="Style13ptBold"/>
        </w:rPr>
        <w:t>Gonzalez 16</w:t>
      </w:r>
      <w:r>
        <w:t xml:space="preserve"> </w:t>
      </w:r>
      <w:r w:rsidRPr="003809F3">
        <w:rPr>
          <w:sz w:val="16"/>
          <w:szCs w:val="16"/>
        </w:rPr>
        <w:t>[</w:t>
      </w:r>
      <w:proofErr w:type="spellStart"/>
      <w:r w:rsidRPr="003809F3">
        <w:rPr>
          <w:sz w:val="16"/>
          <w:szCs w:val="16"/>
        </w:rPr>
        <w:t>Naiomi</w:t>
      </w:r>
      <w:proofErr w:type="spellEnd"/>
      <w:r w:rsidRPr="003809F3">
        <w:rPr>
          <w:sz w:val="16"/>
          <w:szCs w:val="16"/>
        </w:rPr>
        <w:t xml:space="preserve">, representative in the Texas House of Representatives, “Drone Strikes: An Ineffective Tool in the War on Terror”, </w:t>
      </w:r>
      <w:proofErr w:type="spellStart"/>
      <w:r w:rsidRPr="003809F3">
        <w:rPr>
          <w:sz w:val="16"/>
          <w:szCs w:val="16"/>
        </w:rPr>
        <w:t>Uisio</w:t>
      </w:r>
      <w:proofErr w:type="spellEnd"/>
      <w:r w:rsidRPr="003809F3">
        <w:rPr>
          <w:sz w:val="16"/>
          <w:szCs w:val="16"/>
        </w:rPr>
        <w:t xml:space="preserve">, June 3 2016, </w:t>
      </w:r>
      <w:hyperlink r:id="rId83" w:history="1">
        <w:r w:rsidRPr="003809F3">
          <w:rPr>
            <w:rStyle w:val="Hyperlink"/>
            <w:sz w:val="16"/>
            <w:szCs w:val="16"/>
          </w:rPr>
          <w:t>http://www.uisio.com/drone-strikes-an-ineffective-tool-in-the-war-on-terror/</w:t>
        </w:r>
      </w:hyperlink>
      <w:r w:rsidRPr="003809F3">
        <w:rPr>
          <w:sz w:val="16"/>
          <w:szCs w:val="16"/>
        </w:rPr>
        <w:t>] AW</w:t>
      </w:r>
    </w:p>
    <w:p w:rsidR="003809F3" w:rsidRPr="00B81F3C" w:rsidRDefault="003809F3" w:rsidP="003E1590">
      <w:pPr>
        <w:rPr>
          <w:rStyle w:val="StyleUnderline"/>
        </w:rPr>
      </w:pPr>
      <w:r w:rsidRPr="007A1CA0">
        <w:rPr>
          <w:rStyle w:val="StyleUnderline"/>
          <w:highlight w:val="cyan"/>
        </w:rPr>
        <w:t>Terrorists groups</w:t>
      </w:r>
      <w:r w:rsidRPr="00B81F3C">
        <w:rPr>
          <w:sz w:val="16"/>
        </w:rPr>
        <w:t xml:space="preserve">, instead of being dissuaded by drone strikes, </w:t>
      </w:r>
      <w:r w:rsidRPr="007A1CA0">
        <w:rPr>
          <w:rStyle w:val="StyleUnderline"/>
          <w:highlight w:val="cyan"/>
        </w:rPr>
        <w:t>have used the strikes as justification for their actions</w:t>
      </w:r>
      <w:r w:rsidRPr="00B81F3C">
        <w:rPr>
          <w:sz w:val="16"/>
        </w:rPr>
        <w:t xml:space="preserve">. In December 2009, </w:t>
      </w:r>
      <w:proofErr w:type="spellStart"/>
      <w:r w:rsidRPr="00B81F3C">
        <w:rPr>
          <w:sz w:val="16"/>
        </w:rPr>
        <w:t>Humam</w:t>
      </w:r>
      <w:proofErr w:type="spellEnd"/>
      <w:r w:rsidRPr="00B81F3C">
        <w:rPr>
          <w:sz w:val="16"/>
        </w:rPr>
        <w:t xml:space="preserve"> Khalil Abu </w:t>
      </w:r>
      <w:proofErr w:type="spellStart"/>
      <w:r w:rsidRPr="00B81F3C">
        <w:rPr>
          <w:sz w:val="16"/>
        </w:rPr>
        <w:t>Mulal</w:t>
      </w:r>
      <w:proofErr w:type="spellEnd"/>
      <w:r w:rsidRPr="00B81F3C">
        <w:rPr>
          <w:sz w:val="16"/>
        </w:rPr>
        <w:t xml:space="preserve"> al-</w:t>
      </w:r>
      <w:proofErr w:type="spellStart"/>
      <w:r w:rsidRPr="00B81F3C">
        <w:rPr>
          <w:sz w:val="16"/>
        </w:rPr>
        <w:t>Balawi</w:t>
      </w:r>
      <w:proofErr w:type="spellEnd"/>
      <w:r w:rsidRPr="00B81F3C">
        <w:rPr>
          <w:sz w:val="16"/>
        </w:rPr>
        <w:t xml:space="preserve"> entered a CIA post in </w:t>
      </w:r>
      <w:proofErr w:type="spellStart"/>
      <w:r w:rsidRPr="00B81F3C">
        <w:rPr>
          <w:sz w:val="16"/>
        </w:rPr>
        <w:t>Khost</w:t>
      </w:r>
      <w:proofErr w:type="spellEnd"/>
      <w:r w:rsidRPr="00B81F3C">
        <w:rPr>
          <w:sz w:val="16"/>
        </w:rPr>
        <w:t xml:space="preserve"> Afghanistan, blew himself up, killing seven CIA officers and a Jordanian intelligence officer. (27) </w:t>
      </w:r>
      <w:proofErr w:type="spellStart"/>
      <w:r w:rsidRPr="00B81F3C">
        <w:rPr>
          <w:sz w:val="16"/>
        </w:rPr>
        <w:t>Balawi</w:t>
      </w:r>
      <w:proofErr w:type="spellEnd"/>
      <w:r w:rsidRPr="00B81F3C">
        <w:rPr>
          <w:sz w:val="16"/>
        </w:rPr>
        <w:t>, in a video released after the attack, says, “This attack will be the first of revenge operations against the Americans and their drone teams outside the Pakistani borders.” (28)</w:t>
      </w:r>
      <w:r w:rsidR="00B81F3C" w:rsidRPr="00B81F3C">
        <w:rPr>
          <w:sz w:val="16"/>
        </w:rPr>
        <w:t xml:space="preserve"> </w:t>
      </w:r>
      <w:r w:rsidRPr="00B81F3C">
        <w:rPr>
          <w:rStyle w:val="StyleUnderline"/>
        </w:rPr>
        <w:t xml:space="preserve">Some of </w:t>
      </w:r>
      <w:r w:rsidRPr="007A1CA0">
        <w:rPr>
          <w:rStyle w:val="StyleUnderline"/>
          <w:highlight w:val="cyan"/>
        </w:rPr>
        <w:t>those interviewed</w:t>
      </w:r>
      <w:r w:rsidRPr="00B81F3C">
        <w:rPr>
          <w:rStyle w:val="StyleUnderline"/>
        </w:rPr>
        <w:t xml:space="preserve"> by</w:t>
      </w:r>
      <w:r w:rsidRPr="00B81F3C">
        <w:rPr>
          <w:sz w:val="16"/>
        </w:rPr>
        <w:t xml:space="preserve"> the </w:t>
      </w:r>
      <w:r w:rsidRPr="00B81F3C">
        <w:rPr>
          <w:rStyle w:val="StyleUnderline"/>
        </w:rPr>
        <w:t>N</w:t>
      </w:r>
      <w:r w:rsidRPr="00B81F3C">
        <w:rPr>
          <w:sz w:val="16"/>
        </w:rPr>
        <w:t xml:space="preserve">ew </w:t>
      </w:r>
      <w:r w:rsidRPr="00B81F3C">
        <w:rPr>
          <w:rStyle w:val="StyleUnderline"/>
        </w:rPr>
        <w:t>Y</w:t>
      </w:r>
      <w:r w:rsidRPr="00B81F3C">
        <w:rPr>
          <w:sz w:val="16"/>
        </w:rPr>
        <w:t xml:space="preserve">ork </w:t>
      </w:r>
      <w:r w:rsidRPr="00B81F3C">
        <w:rPr>
          <w:rStyle w:val="StyleUnderline"/>
        </w:rPr>
        <w:t>U</w:t>
      </w:r>
      <w:r w:rsidRPr="00B81F3C">
        <w:rPr>
          <w:sz w:val="16"/>
        </w:rPr>
        <w:t xml:space="preserve">niversity </w:t>
      </w:r>
      <w:r w:rsidRPr="00B81F3C">
        <w:rPr>
          <w:rStyle w:val="StyleUnderline"/>
        </w:rPr>
        <w:t xml:space="preserve">and Stanford </w:t>
      </w:r>
      <w:r w:rsidRPr="007A1CA0">
        <w:rPr>
          <w:rStyle w:val="StyleUnderline"/>
          <w:highlight w:val="cyan"/>
        </w:rPr>
        <w:t>demonstrated anger</w:t>
      </w:r>
      <w:r w:rsidRPr="00B81F3C">
        <w:rPr>
          <w:rStyle w:val="StyleUnderline"/>
        </w:rPr>
        <w:t xml:space="preserve"> and bitterness </w:t>
      </w:r>
      <w:r w:rsidRPr="007A1CA0">
        <w:rPr>
          <w:rStyle w:val="StyleUnderline"/>
          <w:highlight w:val="cyan"/>
        </w:rPr>
        <w:t>towards losing loved ones</w:t>
      </w:r>
      <w:r w:rsidRPr="00B81F3C">
        <w:rPr>
          <w:rStyle w:val="StyleUnderline"/>
        </w:rPr>
        <w:t xml:space="preserve"> in drone strikes.</w:t>
      </w:r>
      <w:r w:rsidRPr="00B81F3C">
        <w:rPr>
          <w:sz w:val="16"/>
        </w:rPr>
        <w:t xml:space="preserve"> One relative claimed,</w:t>
      </w:r>
      <w:r w:rsidR="00B81F3C" w:rsidRPr="00B81F3C">
        <w:rPr>
          <w:sz w:val="16"/>
        </w:rPr>
        <w:t xml:space="preserve"> </w:t>
      </w:r>
      <w:r w:rsidRPr="00B81F3C">
        <w:rPr>
          <w:sz w:val="16"/>
        </w:rPr>
        <w:t xml:space="preserve">“We won’t forget. Our blood, for two hundred, two thousand, five thousand years—we will take </w:t>
      </w:r>
      <w:proofErr w:type="spellStart"/>
      <w:r w:rsidRPr="00B81F3C">
        <w:rPr>
          <w:sz w:val="16"/>
        </w:rPr>
        <w:t>ourrevenge</w:t>
      </w:r>
      <w:proofErr w:type="spellEnd"/>
      <w:r w:rsidRPr="00B81F3C">
        <w:rPr>
          <w:sz w:val="16"/>
        </w:rPr>
        <w:t xml:space="preserve"> for these drone attacks.” (29) Another person who lost a family member stated, “Blood for blood. . . . All I want to say to them is . . . why are you killing innocent people like us that have no concern with you?” (30)</w:t>
      </w:r>
      <w:r w:rsidR="00B81F3C" w:rsidRPr="00B81F3C">
        <w:rPr>
          <w:sz w:val="16"/>
        </w:rPr>
        <w:t xml:space="preserve"> </w:t>
      </w:r>
      <w:r w:rsidRPr="00B81F3C">
        <w:rPr>
          <w:sz w:val="16"/>
        </w:rPr>
        <w:t xml:space="preserve">Furthermore, </w:t>
      </w:r>
      <w:r w:rsidRPr="007A1CA0">
        <w:rPr>
          <w:rStyle w:val="StyleUnderline"/>
          <w:highlight w:val="cyan"/>
        </w:rPr>
        <w:t>even when drone strikes kill their intended target, the target who dies may simply be framed as a martyr</w:t>
      </w:r>
      <w:r w:rsidRPr="007A1CA0">
        <w:rPr>
          <w:sz w:val="16"/>
          <w:highlight w:val="cyan"/>
        </w:rPr>
        <w:t>.</w:t>
      </w:r>
      <w:r w:rsidRPr="00B81F3C">
        <w:rPr>
          <w:sz w:val="16"/>
        </w:rPr>
        <w:t xml:space="preserve"> Anwar al-</w:t>
      </w:r>
      <w:proofErr w:type="spellStart"/>
      <w:r w:rsidRPr="00B81F3C">
        <w:rPr>
          <w:sz w:val="16"/>
        </w:rPr>
        <w:t>Awlaki</w:t>
      </w:r>
      <w:proofErr w:type="spellEnd"/>
      <w:r w:rsidRPr="00B81F3C">
        <w:rPr>
          <w:sz w:val="16"/>
        </w:rPr>
        <w:t xml:space="preserve"> was killed in a drone strike in 2011, but the ideology he espoused continues to influence terrorists and would-be-terrorists years later. </w:t>
      </w:r>
      <w:r w:rsidRPr="00B81F3C">
        <w:rPr>
          <w:rStyle w:val="StyleUnderline"/>
        </w:rPr>
        <w:t>The brothers responsible for the 2013 Boston marathon bombers were reportedly influenced by al-</w:t>
      </w:r>
      <w:proofErr w:type="spellStart"/>
      <w:r w:rsidRPr="00B81F3C">
        <w:rPr>
          <w:rStyle w:val="StyleUnderline"/>
        </w:rPr>
        <w:t>Awlaki’s</w:t>
      </w:r>
      <w:proofErr w:type="spellEnd"/>
      <w:r w:rsidRPr="00B81F3C">
        <w:rPr>
          <w:rStyle w:val="StyleUnderline"/>
        </w:rPr>
        <w:t xml:space="preserve"> sermons, widely available online</w:t>
      </w:r>
      <w:r w:rsidRPr="00B81F3C">
        <w:rPr>
          <w:sz w:val="16"/>
        </w:rPr>
        <w:t xml:space="preserve">. (31) </w:t>
      </w:r>
      <w:proofErr w:type="spellStart"/>
      <w:r w:rsidRPr="00B81F3C">
        <w:rPr>
          <w:sz w:val="16"/>
        </w:rPr>
        <w:t>Chérif</w:t>
      </w:r>
      <w:proofErr w:type="spellEnd"/>
      <w:r w:rsidRPr="00B81F3C">
        <w:rPr>
          <w:sz w:val="16"/>
        </w:rPr>
        <w:t xml:space="preserve"> </w:t>
      </w:r>
      <w:proofErr w:type="spellStart"/>
      <w:r w:rsidRPr="00B81F3C">
        <w:rPr>
          <w:sz w:val="16"/>
        </w:rPr>
        <w:t>Kouachi</w:t>
      </w:r>
      <w:proofErr w:type="spellEnd"/>
      <w:r w:rsidRPr="00B81F3C">
        <w:rPr>
          <w:sz w:val="16"/>
        </w:rPr>
        <w:t xml:space="preserve">, one of the shooters responsible for the January 2015 attack at Charlie Hebdo </w:t>
      </w:r>
      <w:proofErr w:type="spellStart"/>
      <w:r w:rsidRPr="00B81F3C">
        <w:rPr>
          <w:sz w:val="16"/>
        </w:rPr>
        <w:t>referenced</w:t>
      </w:r>
      <w:proofErr w:type="gramStart"/>
      <w:r w:rsidRPr="00B81F3C">
        <w:rPr>
          <w:sz w:val="16"/>
        </w:rPr>
        <w:t>,“</w:t>
      </w:r>
      <w:proofErr w:type="gramEnd"/>
      <w:r w:rsidRPr="00B81F3C">
        <w:rPr>
          <w:sz w:val="16"/>
        </w:rPr>
        <w:t>Sheikh</w:t>
      </w:r>
      <w:proofErr w:type="spellEnd"/>
      <w:r w:rsidRPr="00B81F3C">
        <w:rPr>
          <w:sz w:val="16"/>
        </w:rPr>
        <w:t xml:space="preserve"> Anwar al-</w:t>
      </w:r>
      <w:proofErr w:type="spellStart"/>
      <w:r w:rsidRPr="00B81F3C">
        <w:rPr>
          <w:sz w:val="16"/>
        </w:rPr>
        <w:t>Awlaki</w:t>
      </w:r>
      <w:proofErr w:type="spellEnd"/>
      <w:r w:rsidRPr="00B81F3C">
        <w:rPr>
          <w:sz w:val="16"/>
        </w:rPr>
        <w:t>” in his last public words before being killed by police. (32)</w:t>
      </w:r>
      <w:r w:rsidR="00B81F3C" w:rsidRPr="00B81F3C">
        <w:rPr>
          <w:sz w:val="16"/>
        </w:rPr>
        <w:t xml:space="preserve"> </w:t>
      </w:r>
      <w:r w:rsidRPr="00B81F3C">
        <w:rPr>
          <w:rStyle w:val="StyleUnderline"/>
        </w:rPr>
        <w:t>Data compiled by nonprofits, think tanks, academics, and journalists have raised significant doubts as to the government’s insistence that the drone program predominately kills terrorists, that the civilian number is low, and that it deters terrorist</w:t>
      </w:r>
      <w:r w:rsidRPr="00B81F3C">
        <w:rPr>
          <w:sz w:val="16"/>
        </w:rPr>
        <w:t xml:space="preserve">s. In fact, the limited available </w:t>
      </w:r>
      <w:r w:rsidRPr="0030681D">
        <w:rPr>
          <w:rStyle w:val="StyleUnderline"/>
          <w:highlight w:val="cyan"/>
        </w:rPr>
        <w:t>data suggests that the use of drones is ineffective at deterring terrorists, as it instead increases hostility against America that benefits the agenda of terrorist groups. The drone strikes</w:t>
      </w:r>
      <w:r w:rsidRPr="00B81F3C">
        <w:rPr>
          <w:sz w:val="16"/>
        </w:rPr>
        <w:t xml:space="preserve">, in contrast to President Obama and his administration’s reassurances that they are accurate, </w:t>
      </w:r>
      <w:r w:rsidRPr="00B81F3C">
        <w:rPr>
          <w:rStyle w:val="StyleUnderline"/>
        </w:rPr>
        <w:t xml:space="preserve">may in fact be </w:t>
      </w:r>
      <w:r w:rsidRPr="0030681D">
        <w:rPr>
          <w:rStyle w:val="StyleUnderline"/>
          <w:highlight w:val="cyan"/>
        </w:rPr>
        <w:t>kill</w:t>
      </w:r>
      <w:r w:rsidRPr="00B81F3C">
        <w:rPr>
          <w:rStyle w:val="StyleUnderline"/>
        </w:rPr>
        <w:t xml:space="preserve">ing </w:t>
      </w:r>
      <w:r w:rsidRPr="0030681D">
        <w:rPr>
          <w:rStyle w:val="StyleUnderline"/>
          <w:highlight w:val="cyan"/>
        </w:rPr>
        <w:t>a substantial number of civilians, which in turn angers the local population and can increase sympathy towards terrorists groups</w:t>
      </w:r>
      <w:r w:rsidRPr="00B81F3C">
        <w:rPr>
          <w:sz w:val="16"/>
        </w:rPr>
        <w:t xml:space="preserve">. But </w:t>
      </w:r>
      <w:r w:rsidRPr="00B81F3C">
        <w:rPr>
          <w:rStyle w:val="StyleUnderline"/>
        </w:rPr>
        <w:t>even if the drone strikes kill the targeted individual, the individual’s death can become a call to martyrdom inspiring others to take up the fight against the West.</w:t>
      </w:r>
    </w:p>
    <w:p w:rsidR="003809F3" w:rsidRPr="003E1590" w:rsidRDefault="003809F3" w:rsidP="003E1590"/>
    <w:p w:rsidR="00D52799" w:rsidRPr="00000D8A" w:rsidRDefault="00D52799" w:rsidP="00D52799">
      <w:pPr>
        <w:pStyle w:val="Heading4"/>
        <w:rPr>
          <w:rFonts w:asciiTheme="minorHAnsi" w:hAnsiTheme="minorHAnsi"/>
        </w:rPr>
      </w:pPr>
      <w:r w:rsidRPr="00000D8A">
        <w:rPr>
          <w:rFonts w:asciiTheme="minorHAnsi" w:hAnsiTheme="minorHAnsi"/>
        </w:rPr>
        <w:t>Signature strikes contribute to anti-U.S sentiment and drive up terror recruiting</w:t>
      </w:r>
    </w:p>
    <w:p w:rsidR="00D52799" w:rsidRPr="00000D8A" w:rsidRDefault="00D52799" w:rsidP="00D52799">
      <w:pPr>
        <w:rPr>
          <w:rFonts w:asciiTheme="minorHAnsi" w:hAnsiTheme="minorHAnsi"/>
          <w:sz w:val="16"/>
          <w:szCs w:val="16"/>
        </w:rPr>
      </w:pPr>
      <w:r w:rsidRPr="00000D8A">
        <w:rPr>
          <w:rStyle w:val="Style13ptBold"/>
          <w:rFonts w:asciiTheme="minorHAnsi" w:hAnsiTheme="minorHAnsi"/>
        </w:rPr>
        <w:t>Greenfield 13</w:t>
      </w:r>
      <w:r w:rsidRPr="00000D8A">
        <w:rPr>
          <w:rFonts w:asciiTheme="minorHAnsi" w:hAnsiTheme="minorHAnsi"/>
        </w:rPr>
        <w:t xml:space="preserve"> </w:t>
      </w:r>
      <w:r w:rsidRPr="00000D8A">
        <w:rPr>
          <w:rFonts w:asciiTheme="minorHAnsi" w:hAnsiTheme="minorHAnsi"/>
          <w:sz w:val="16"/>
          <w:szCs w:val="16"/>
        </w:rPr>
        <w:t>[</w:t>
      </w:r>
      <w:proofErr w:type="spellStart"/>
      <w:r w:rsidRPr="00000D8A">
        <w:rPr>
          <w:rFonts w:asciiTheme="minorHAnsi" w:hAnsiTheme="minorHAnsi"/>
          <w:sz w:val="16"/>
          <w:szCs w:val="16"/>
        </w:rPr>
        <w:t>Danya</w:t>
      </w:r>
      <w:proofErr w:type="spellEnd"/>
      <w:r w:rsidRPr="00000D8A">
        <w:rPr>
          <w:rFonts w:asciiTheme="minorHAnsi" w:hAnsiTheme="minorHAnsi"/>
          <w:sz w:val="16"/>
          <w:szCs w:val="16"/>
        </w:rPr>
        <w:t xml:space="preserve">, leader of the Yemen policy group at The Atlantic, “The Case Against Drone Strikes on People Who Only 'Act' Like Terrorists”, The Atlantic, Aug 19 2013, </w:t>
      </w:r>
      <w:hyperlink r:id="rId84" w:history="1">
        <w:r w:rsidRPr="00000D8A">
          <w:rPr>
            <w:rStyle w:val="Hyperlink"/>
            <w:rFonts w:asciiTheme="minorHAnsi" w:hAnsiTheme="minorHAnsi"/>
            <w:sz w:val="16"/>
            <w:szCs w:val="16"/>
          </w:rPr>
          <w:t>http://www.theatlantic.com/international/archive/2013/08/the-case-against-drone-strikes-on-people-who-only-act-like-terrorists/278744/</w:t>
        </w:r>
      </w:hyperlink>
      <w:r w:rsidRPr="00000D8A">
        <w:rPr>
          <w:rFonts w:asciiTheme="minorHAnsi" w:hAnsiTheme="minorHAnsi"/>
          <w:sz w:val="16"/>
          <w:szCs w:val="16"/>
        </w:rPr>
        <w:t>] AW</w:t>
      </w:r>
    </w:p>
    <w:p w:rsidR="00D52799" w:rsidRPr="00000D8A" w:rsidRDefault="00D52799" w:rsidP="00D52799">
      <w:pPr>
        <w:rPr>
          <w:rStyle w:val="StyleUnderline"/>
          <w:rFonts w:asciiTheme="minorHAnsi" w:hAnsiTheme="minorHAnsi"/>
        </w:rPr>
      </w:pPr>
      <w:r w:rsidRPr="00000D8A">
        <w:rPr>
          <w:rFonts w:asciiTheme="minorHAnsi" w:hAnsiTheme="minorHAnsi"/>
          <w:sz w:val="16"/>
        </w:rPr>
        <w:t xml:space="preserve">As Mark Bowden discusses in this month's Atlantic cover story, there is great debate about whether drone strikes should be a core component of the U.S. counterterrorism strategy. Of all the </w:t>
      </w:r>
      <w:proofErr w:type="spellStart"/>
      <w:r w:rsidRPr="00000D8A">
        <w:rPr>
          <w:rFonts w:asciiTheme="minorHAnsi" w:hAnsiTheme="minorHAnsi"/>
          <w:sz w:val="16"/>
        </w:rPr>
        <w:t>the</w:t>
      </w:r>
      <w:proofErr w:type="spellEnd"/>
      <w:r w:rsidRPr="00000D8A">
        <w:rPr>
          <w:rFonts w:asciiTheme="minorHAnsi" w:hAnsiTheme="minorHAnsi"/>
          <w:sz w:val="16"/>
        </w:rPr>
        <w:t xml:space="preserve"> arguments in favor, those </w:t>
      </w:r>
      <w:proofErr w:type="spellStart"/>
      <w:r w:rsidRPr="00000D8A">
        <w:rPr>
          <w:rFonts w:asciiTheme="minorHAnsi" w:hAnsiTheme="minorHAnsi"/>
          <w:sz w:val="16"/>
        </w:rPr>
        <w:t>those</w:t>
      </w:r>
      <w:proofErr w:type="spellEnd"/>
      <w:r w:rsidRPr="00000D8A">
        <w:rPr>
          <w:rFonts w:asciiTheme="minorHAnsi" w:hAnsiTheme="minorHAnsi"/>
          <w:sz w:val="16"/>
        </w:rPr>
        <w:t xml:space="preserve"> emphasizing effectiveness of signature strikes are particularly dubious. </w:t>
      </w:r>
      <w:r w:rsidRPr="00000D8A">
        <w:rPr>
          <w:rStyle w:val="StyleUnderline"/>
          <w:rFonts w:asciiTheme="minorHAnsi" w:hAnsiTheme="minorHAnsi"/>
        </w:rPr>
        <w:t xml:space="preserve">The term "signature strike" is used to distinguish strikes conducted against individuals who "match a pre-identified 'signature' of behavior that the U.S. links to militant activity," rather than targeting a specific person. </w:t>
      </w:r>
      <w:r w:rsidRPr="00A114F4">
        <w:rPr>
          <w:rStyle w:val="StyleUnderline"/>
          <w:rFonts w:asciiTheme="minorHAnsi" w:hAnsiTheme="minorHAnsi"/>
          <w:highlight w:val="cyan"/>
        </w:rPr>
        <w:t>The U</w:t>
      </w:r>
      <w:r w:rsidRPr="00000D8A">
        <w:rPr>
          <w:rFonts w:asciiTheme="minorHAnsi" w:hAnsiTheme="minorHAnsi"/>
          <w:sz w:val="16"/>
        </w:rPr>
        <w:t xml:space="preserve">nited </w:t>
      </w:r>
      <w:r w:rsidRPr="00A114F4">
        <w:rPr>
          <w:rStyle w:val="StyleUnderline"/>
          <w:rFonts w:asciiTheme="minorHAnsi" w:hAnsiTheme="minorHAnsi"/>
          <w:highlight w:val="cyan"/>
        </w:rPr>
        <w:t>S</w:t>
      </w:r>
      <w:r w:rsidRPr="00000D8A">
        <w:rPr>
          <w:rFonts w:asciiTheme="minorHAnsi" w:hAnsiTheme="minorHAnsi"/>
          <w:sz w:val="16"/>
        </w:rPr>
        <w:t xml:space="preserve">tates </w:t>
      </w:r>
      <w:r w:rsidRPr="00A114F4">
        <w:rPr>
          <w:rStyle w:val="StyleUnderline"/>
          <w:rFonts w:asciiTheme="minorHAnsi" w:hAnsiTheme="minorHAnsi"/>
          <w:highlight w:val="cyan"/>
        </w:rPr>
        <w:t>should not allow signature strikes because</w:t>
      </w:r>
      <w:r w:rsidRPr="00A114F4">
        <w:rPr>
          <w:rFonts w:asciiTheme="minorHAnsi" w:hAnsiTheme="minorHAnsi"/>
          <w:sz w:val="16"/>
          <w:highlight w:val="cyan"/>
        </w:rPr>
        <w:t xml:space="preserve"> </w:t>
      </w:r>
      <w:r w:rsidRPr="00A114F4">
        <w:rPr>
          <w:rStyle w:val="Emphasis"/>
          <w:rFonts w:asciiTheme="minorHAnsi" w:hAnsiTheme="minorHAnsi"/>
          <w:highlight w:val="cyan"/>
        </w:rPr>
        <w:t>the cost of these attacks far outweighs the potential benefit.</w:t>
      </w:r>
      <w:r w:rsidRPr="00000D8A">
        <w:rPr>
          <w:rFonts w:asciiTheme="minorHAnsi" w:hAnsiTheme="minorHAnsi"/>
          <w:sz w:val="16"/>
        </w:rPr>
        <w:t xml:space="preserve"> Leaving aside significant concerns about the legality of such strikes, there are serious questions about the efficacy of this approach in undermining terrorist networks. The problem with </w:t>
      </w:r>
      <w:r w:rsidRPr="00A114F4">
        <w:rPr>
          <w:rStyle w:val="StyleUnderline"/>
          <w:rFonts w:asciiTheme="minorHAnsi" w:hAnsiTheme="minorHAnsi"/>
          <w:highlight w:val="cyan"/>
        </w:rPr>
        <w:t>signature strikes</w:t>
      </w:r>
      <w:r w:rsidRPr="00000D8A">
        <w:rPr>
          <w:rFonts w:asciiTheme="minorHAnsi" w:hAnsiTheme="minorHAnsi"/>
          <w:sz w:val="16"/>
        </w:rPr>
        <w:t xml:space="preserve"> is that they </w:t>
      </w:r>
      <w:r w:rsidRPr="00A114F4">
        <w:rPr>
          <w:rStyle w:val="StyleUnderline"/>
          <w:rFonts w:asciiTheme="minorHAnsi" w:hAnsiTheme="minorHAnsi"/>
          <w:highlight w:val="cyan"/>
        </w:rPr>
        <w:t>open the door to a much higher incidence of civilian casualties</w:t>
      </w:r>
      <w:r w:rsidRPr="00000D8A">
        <w:rPr>
          <w:rFonts w:asciiTheme="minorHAnsi" w:hAnsiTheme="minorHAnsi"/>
          <w:sz w:val="16"/>
        </w:rPr>
        <w:t xml:space="preserve">--and </w:t>
      </w:r>
      <w:r w:rsidRPr="00A114F4">
        <w:rPr>
          <w:rStyle w:val="StyleUnderline"/>
          <w:rFonts w:asciiTheme="minorHAnsi" w:hAnsiTheme="minorHAnsi"/>
          <w:highlight w:val="cyan"/>
        </w:rPr>
        <w:t>this</w:t>
      </w:r>
      <w:r w:rsidRPr="00000D8A">
        <w:rPr>
          <w:rFonts w:asciiTheme="minorHAnsi" w:hAnsiTheme="minorHAnsi"/>
          <w:sz w:val="16"/>
        </w:rPr>
        <w:t xml:space="preserve"> is where the danger lies. If the United States is choosing targets based on suspicious activity or proximity to other known-terrorists, this falls short of the threshold for drone strikes set by the Obama Administration, </w:t>
      </w:r>
      <w:r w:rsidRPr="00A114F4">
        <w:rPr>
          <w:rStyle w:val="StyleUnderline"/>
          <w:rFonts w:asciiTheme="minorHAnsi" w:hAnsiTheme="minorHAnsi"/>
          <w:highlight w:val="cyan"/>
        </w:rPr>
        <w:t>perpetuates a disastrous U.S. image in Yemen, and serves to invigorate the ranks of those groups the U</w:t>
      </w:r>
      <w:r w:rsidRPr="00000D8A">
        <w:rPr>
          <w:rFonts w:asciiTheme="minorHAnsi" w:hAnsiTheme="minorHAnsi"/>
          <w:sz w:val="16"/>
        </w:rPr>
        <w:t xml:space="preserve">nited </w:t>
      </w:r>
      <w:r w:rsidRPr="00A114F4">
        <w:rPr>
          <w:rStyle w:val="StyleUnderline"/>
          <w:rFonts w:asciiTheme="minorHAnsi" w:hAnsiTheme="minorHAnsi"/>
          <w:highlight w:val="cyan"/>
        </w:rPr>
        <w:t>S</w:t>
      </w:r>
      <w:r w:rsidRPr="00000D8A">
        <w:rPr>
          <w:rFonts w:asciiTheme="minorHAnsi" w:hAnsiTheme="minorHAnsi"/>
          <w:sz w:val="16"/>
        </w:rPr>
        <w:t xml:space="preserve">tates </w:t>
      </w:r>
      <w:r w:rsidRPr="00A114F4">
        <w:rPr>
          <w:rStyle w:val="StyleUnderline"/>
          <w:rFonts w:asciiTheme="minorHAnsi" w:hAnsiTheme="minorHAnsi"/>
          <w:highlight w:val="cyan"/>
        </w:rPr>
        <w:t>aims to dissolve</w:t>
      </w:r>
      <w:r w:rsidRPr="00000D8A">
        <w:rPr>
          <w:rStyle w:val="StyleUnderline"/>
          <w:rFonts w:asciiTheme="minorHAnsi" w:hAnsiTheme="minorHAnsi"/>
        </w:rPr>
        <w:t xml:space="preserve"> </w:t>
      </w:r>
      <w:r w:rsidRPr="00000D8A">
        <w:rPr>
          <w:rStyle w:val="StyleUnderline"/>
          <w:rFonts w:asciiTheme="minorHAnsi" w:hAnsiTheme="minorHAnsi"/>
          <w:strike/>
          <w:sz w:val="16"/>
          <w:szCs w:val="16"/>
        </w:rPr>
        <w:t>disable</w:t>
      </w:r>
      <w:r w:rsidRPr="00000D8A">
        <w:rPr>
          <w:rStyle w:val="StyleUnderline"/>
          <w:rFonts w:asciiTheme="minorHAnsi" w:hAnsiTheme="minorHAnsi"/>
          <w:sz w:val="16"/>
          <w:szCs w:val="16"/>
        </w:rPr>
        <w:t>.</w:t>
      </w:r>
      <w:r w:rsidRPr="00000D8A">
        <w:rPr>
          <w:rStyle w:val="StyleUnderline"/>
          <w:rFonts w:asciiTheme="minorHAnsi" w:hAnsiTheme="minorHAnsi"/>
        </w:rPr>
        <w:t xml:space="preserve"> </w:t>
      </w:r>
      <w:r w:rsidRPr="00000D8A">
        <w:rPr>
          <w:rFonts w:asciiTheme="minorHAnsi" w:hAnsiTheme="minorHAnsi"/>
          <w:sz w:val="16"/>
        </w:rPr>
        <w:t xml:space="preserve">In response to increasing criticism, President Obama outlined his counterterrorism policy in May 2013 with a speech at National Defense University. Obama noted that the U.S. will only act against "terrorists who pose a continuing and imminent threat to the American people, and when there are no other governments capable of effectively </w:t>
      </w:r>
      <w:r w:rsidRPr="00000D8A">
        <w:rPr>
          <w:rFonts w:asciiTheme="minorHAnsi" w:hAnsiTheme="minorHAnsi"/>
          <w:sz w:val="16"/>
        </w:rPr>
        <w:lastRenderedPageBreak/>
        <w:t xml:space="preserve">addressing the threat." He did not, however, directly address the use of signature strikes, leaving open the prospect that they could be used in the ongoing fight against terrorism. This would be a mistake. </w:t>
      </w:r>
      <w:r w:rsidRPr="00000D8A">
        <w:rPr>
          <w:rStyle w:val="StyleUnderline"/>
          <w:rFonts w:asciiTheme="minorHAnsi" w:hAnsiTheme="minorHAnsi"/>
        </w:rPr>
        <w:t xml:space="preserve">In Pakistan and Afghanistan, </w:t>
      </w:r>
      <w:r w:rsidRPr="00A114F4">
        <w:rPr>
          <w:rStyle w:val="StyleUnderline"/>
          <w:rFonts w:asciiTheme="minorHAnsi" w:hAnsiTheme="minorHAnsi"/>
          <w:highlight w:val="cyan"/>
        </w:rPr>
        <w:t>extensive signature strikes sparked a significant increase in anti-American sentiment</w:t>
      </w:r>
      <w:r w:rsidRPr="00000D8A">
        <w:rPr>
          <w:rStyle w:val="StyleUnderline"/>
          <w:rFonts w:asciiTheme="minorHAnsi" w:hAnsiTheme="minorHAnsi"/>
        </w:rPr>
        <w:t xml:space="preserve">. After years of drone strikes, </w:t>
      </w:r>
      <w:r w:rsidRPr="00A114F4">
        <w:rPr>
          <w:rStyle w:val="StyleUnderline"/>
          <w:rFonts w:asciiTheme="minorHAnsi" w:hAnsiTheme="minorHAnsi"/>
          <w:highlight w:val="cyan"/>
        </w:rPr>
        <w:t>74 percent of Pakistanis considered the U.S. an enemy</w:t>
      </w:r>
      <w:r w:rsidRPr="00000D8A">
        <w:rPr>
          <w:rFonts w:asciiTheme="minorHAnsi" w:hAnsiTheme="minorHAnsi"/>
          <w:sz w:val="16"/>
        </w:rPr>
        <w:t xml:space="preserve"> by 2012 (up from 64 percent in 2009) according to a Pew Research Center poll. </w:t>
      </w:r>
      <w:r w:rsidRPr="00000D8A">
        <w:rPr>
          <w:rStyle w:val="StyleUnderline"/>
          <w:rFonts w:asciiTheme="minorHAnsi" w:hAnsiTheme="minorHAnsi"/>
        </w:rPr>
        <w:t>The White House authorized signature strikes for Yemen, but U.S. officials insist that they have not employed this tactic to date. If true, the incidence of civilian and non-combatant casualties in Yemen means that faulty intelligence and targeting failures are to blame</w:t>
      </w:r>
      <w:r w:rsidRPr="00000D8A">
        <w:rPr>
          <w:rFonts w:asciiTheme="minorHAnsi" w:hAnsiTheme="minorHAnsi"/>
          <w:sz w:val="16"/>
        </w:rPr>
        <w:t xml:space="preserve">, which is perhaps even more worrisome. </w:t>
      </w:r>
      <w:r w:rsidRPr="00000D8A">
        <w:rPr>
          <w:rStyle w:val="StyleUnderline"/>
          <w:rFonts w:asciiTheme="minorHAnsi" w:hAnsiTheme="minorHAnsi"/>
        </w:rPr>
        <w:t xml:space="preserve">In waging the drone campaign, </w:t>
      </w:r>
      <w:r w:rsidRPr="00A114F4">
        <w:rPr>
          <w:rStyle w:val="StyleUnderline"/>
          <w:rFonts w:asciiTheme="minorHAnsi" w:hAnsiTheme="minorHAnsi"/>
          <w:highlight w:val="cyan"/>
        </w:rPr>
        <w:t>the U</w:t>
      </w:r>
      <w:r w:rsidRPr="00000D8A">
        <w:rPr>
          <w:rFonts w:asciiTheme="minorHAnsi" w:hAnsiTheme="minorHAnsi"/>
          <w:sz w:val="16"/>
        </w:rPr>
        <w:t xml:space="preserve">nited </w:t>
      </w:r>
      <w:r w:rsidRPr="00A114F4">
        <w:rPr>
          <w:rFonts w:asciiTheme="minorHAnsi" w:hAnsiTheme="minorHAnsi"/>
          <w:sz w:val="16"/>
          <w:highlight w:val="cyan"/>
        </w:rPr>
        <w:t>S</w:t>
      </w:r>
      <w:r w:rsidRPr="00000D8A">
        <w:rPr>
          <w:rFonts w:asciiTheme="minorHAnsi" w:hAnsiTheme="minorHAnsi"/>
          <w:sz w:val="16"/>
        </w:rPr>
        <w:t>tates occasionally</w:t>
      </w:r>
      <w:r w:rsidRPr="00000D8A">
        <w:rPr>
          <w:rStyle w:val="StyleUnderline"/>
          <w:rFonts w:asciiTheme="minorHAnsi" w:hAnsiTheme="minorHAnsi"/>
        </w:rPr>
        <w:t xml:space="preserve"> </w:t>
      </w:r>
      <w:r w:rsidRPr="00A114F4">
        <w:rPr>
          <w:rStyle w:val="StyleUnderline"/>
          <w:rFonts w:asciiTheme="minorHAnsi" w:hAnsiTheme="minorHAnsi"/>
          <w:highlight w:val="cyan"/>
        </w:rPr>
        <w:t>hits precisely the wrong person</w:t>
      </w:r>
      <w:r w:rsidRPr="00000D8A">
        <w:rPr>
          <w:rFonts w:asciiTheme="minorHAnsi" w:hAnsiTheme="minorHAnsi"/>
          <w:sz w:val="16"/>
        </w:rPr>
        <w:t xml:space="preserve">. A U.S. strike in August 2012 supposedly killed three al-Qaeda militants in Yemen. Among the casualties, however, was an anti-Qaeda imam and a policeman he had brought along for protection. The imam was working to dismantle al-Qaeda in the Arabian Peninsula (AQAP), making him precisely the sort of local ally the U.S. desperately needs in a place like Yemen. Yemeni Nobel Prize laureate </w:t>
      </w:r>
      <w:proofErr w:type="spellStart"/>
      <w:r w:rsidRPr="00000D8A">
        <w:rPr>
          <w:rFonts w:asciiTheme="minorHAnsi" w:hAnsiTheme="minorHAnsi"/>
          <w:sz w:val="16"/>
        </w:rPr>
        <w:t>Tawakkul</w:t>
      </w:r>
      <w:proofErr w:type="spellEnd"/>
      <w:r w:rsidRPr="00000D8A">
        <w:rPr>
          <w:rFonts w:asciiTheme="minorHAnsi" w:hAnsiTheme="minorHAnsi"/>
          <w:sz w:val="16"/>
        </w:rPr>
        <w:t xml:space="preserve"> Karman warned that Yemeni tribal leaders </w:t>
      </w:r>
      <w:r w:rsidRPr="00A114F4">
        <w:rPr>
          <w:rStyle w:val="StyleUnderline"/>
          <w:rFonts w:asciiTheme="minorHAnsi" w:hAnsiTheme="minorHAnsi"/>
          <w:highlight w:val="cyan"/>
        </w:rPr>
        <w:t>in areas where civilians have been killed in drone strikes say that these attacks drive more Yemenis to turn against Washington</w:t>
      </w:r>
      <w:r w:rsidRPr="00000D8A">
        <w:rPr>
          <w:rStyle w:val="StyleUnderline"/>
          <w:rFonts w:asciiTheme="minorHAnsi" w:hAnsiTheme="minorHAnsi"/>
        </w:rPr>
        <w:t>.</w:t>
      </w:r>
      <w:r w:rsidRPr="00000D8A">
        <w:rPr>
          <w:rFonts w:asciiTheme="minorHAnsi" w:hAnsiTheme="minorHAnsi"/>
          <w:sz w:val="16"/>
        </w:rPr>
        <w:t xml:space="preserve"> During his testimony to the Senate Judiciary Committee, Yemeni writer </w:t>
      </w:r>
      <w:proofErr w:type="spellStart"/>
      <w:r w:rsidRPr="00000D8A">
        <w:rPr>
          <w:rFonts w:asciiTheme="minorHAnsi" w:hAnsiTheme="minorHAnsi"/>
          <w:sz w:val="16"/>
        </w:rPr>
        <w:t>Farea</w:t>
      </w:r>
      <w:proofErr w:type="spellEnd"/>
      <w:r w:rsidRPr="00000D8A">
        <w:rPr>
          <w:rFonts w:asciiTheme="minorHAnsi" w:hAnsiTheme="minorHAnsi"/>
          <w:sz w:val="16"/>
        </w:rPr>
        <w:t xml:space="preserve"> al-</w:t>
      </w:r>
      <w:proofErr w:type="spellStart"/>
      <w:r w:rsidRPr="00000D8A">
        <w:rPr>
          <w:rFonts w:asciiTheme="minorHAnsi" w:hAnsiTheme="minorHAnsi"/>
          <w:sz w:val="16"/>
        </w:rPr>
        <w:t>Muslimi</w:t>
      </w:r>
      <w:proofErr w:type="spellEnd"/>
      <w:r w:rsidRPr="00000D8A">
        <w:rPr>
          <w:rFonts w:asciiTheme="minorHAnsi" w:hAnsiTheme="minorHAnsi"/>
          <w:sz w:val="16"/>
        </w:rPr>
        <w:t xml:space="preserve"> recounted an incident where </w:t>
      </w:r>
      <w:r w:rsidRPr="00000D8A">
        <w:rPr>
          <w:rStyle w:val="StyleUnderline"/>
          <w:rFonts w:asciiTheme="minorHAnsi" w:hAnsiTheme="minorHAnsi"/>
        </w:rPr>
        <w:t>the eldest son of a man killed by a drone joined AQAP because he identifies the U.S. as his father's killer and wants revenge. As the deaths and injuries mount, dangerous anti-American sentiment grows. When drone strikes occur and non-combatants are killed, Yemenis lash out with protests demanding justice and accountability from the United States--which has not been forthcoming. In a place like Yemen</w:t>
      </w:r>
      <w:r w:rsidRPr="00000D8A">
        <w:rPr>
          <w:rFonts w:asciiTheme="minorHAnsi" w:hAnsiTheme="minorHAnsi"/>
          <w:sz w:val="16"/>
        </w:rPr>
        <w:t xml:space="preserve">, although </w:t>
      </w:r>
      <w:r w:rsidRPr="00000D8A">
        <w:rPr>
          <w:rStyle w:val="StyleUnderline"/>
          <w:rFonts w:asciiTheme="minorHAnsi" w:hAnsiTheme="minorHAnsi"/>
        </w:rPr>
        <w:t>the American drone program is universally hated</w:t>
      </w:r>
      <w:r w:rsidRPr="00000D8A">
        <w:rPr>
          <w:rFonts w:asciiTheme="minorHAnsi" w:hAnsiTheme="minorHAnsi"/>
          <w:sz w:val="16"/>
        </w:rPr>
        <w:t xml:space="preserve">, many Yemenis will admit they would support targeted assassinations if there is clear intelligence that an individual is a senior operative within AQAP and plotting a specific and imminent act of terror against Americans. The problem with </w:t>
      </w:r>
      <w:r w:rsidRPr="00A114F4">
        <w:rPr>
          <w:rStyle w:val="StyleUnderline"/>
          <w:rFonts w:asciiTheme="minorHAnsi" w:hAnsiTheme="minorHAnsi"/>
          <w:highlight w:val="cyan"/>
        </w:rPr>
        <w:t>signature strikes</w:t>
      </w:r>
      <w:r w:rsidRPr="00000D8A">
        <w:rPr>
          <w:rStyle w:val="StyleUnderline"/>
          <w:rFonts w:asciiTheme="minorHAnsi" w:hAnsiTheme="minorHAnsi"/>
        </w:rPr>
        <w:t xml:space="preserve"> is that they do not meet this threshold</w:t>
      </w:r>
      <w:r w:rsidRPr="00000D8A">
        <w:rPr>
          <w:rFonts w:asciiTheme="minorHAnsi" w:hAnsiTheme="minorHAnsi"/>
          <w:sz w:val="16"/>
        </w:rPr>
        <w:t>--not even remotely</w:t>
      </w:r>
      <w:r w:rsidRPr="00000D8A">
        <w:rPr>
          <w:rStyle w:val="StyleUnderline"/>
          <w:rFonts w:asciiTheme="minorHAnsi" w:hAnsiTheme="minorHAnsi"/>
        </w:rPr>
        <w:t xml:space="preserve">-- and they open the door for the U.S. to make grievous targeting mistakes and be </w:t>
      </w:r>
      <w:r w:rsidRPr="00A114F4">
        <w:rPr>
          <w:rStyle w:val="StyleUnderline"/>
          <w:rFonts w:asciiTheme="minorHAnsi" w:hAnsiTheme="minorHAnsi"/>
          <w:highlight w:val="cyan"/>
        </w:rPr>
        <w:t>seen as taking sides in a domestic insurgency</w:t>
      </w:r>
      <w:r w:rsidRPr="00000D8A">
        <w:rPr>
          <w:rStyle w:val="StyleUnderline"/>
          <w:rFonts w:asciiTheme="minorHAnsi" w:hAnsiTheme="minorHAnsi"/>
        </w:rPr>
        <w:t>. Signature strikes target low-level militants who</w:t>
      </w:r>
      <w:r w:rsidRPr="00000D8A">
        <w:rPr>
          <w:rFonts w:asciiTheme="minorHAnsi" w:hAnsiTheme="minorHAnsi"/>
          <w:sz w:val="16"/>
        </w:rPr>
        <w:t xml:space="preserve"> might be nasty characters, but they </w:t>
      </w:r>
      <w:r w:rsidRPr="00000D8A">
        <w:rPr>
          <w:rStyle w:val="StyleUnderline"/>
          <w:rFonts w:asciiTheme="minorHAnsi" w:hAnsiTheme="minorHAnsi"/>
        </w:rPr>
        <w:t>are not necessarily planning an imminent act of terror or hold a leadership position.</w:t>
      </w:r>
    </w:p>
    <w:p w:rsidR="00D52799" w:rsidRDefault="00D52799" w:rsidP="00D52799">
      <w:pPr>
        <w:rPr>
          <w:rFonts w:asciiTheme="minorHAnsi" w:hAnsiTheme="minorHAnsi"/>
        </w:rPr>
      </w:pPr>
    </w:p>
    <w:p w:rsidR="006C43A3" w:rsidRDefault="006C43A3" w:rsidP="006C43A3">
      <w:pPr>
        <w:pStyle w:val="Heading4"/>
      </w:pPr>
      <w:r>
        <w:t>Drone strikes contribute to terrorist recruiting efforts—top generals agree</w:t>
      </w:r>
    </w:p>
    <w:p w:rsidR="006C43A3" w:rsidRPr="00000D8A" w:rsidRDefault="006C43A3" w:rsidP="00D52799">
      <w:pPr>
        <w:rPr>
          <w:rFonts w:asciiTheme="minorHAnsi" w:hAnsiTheme="minorHAnsi"/>
        </w:rPr>
      </w:pPr>
      <w:proofErr w:type="spellStart"/>
      <w:r w:rsidRPr="00F47CFE">
        <w:rPr>
          <w:rStyle w:val="Style13ptBold"/>
        </w:rPr>
        <w:t>Abizaid</w:t>
      </w:r>
      <w:proofErr w:type="spellEnd"/>
      <w:r w:rsidRPr="00F47CFE">
        <w:rPr>
          <w:rStyle w:val="Style13ptBold"/>
        </w:rPr>
        <w:t xml:space="preserve"> and Brooks 14</w:t>
      </w:r>
      <w:r>
        <w:rPr>
          <w:rFonts w:asciiTheme="minorHAnsi" w:hAnsiTheme="minorHAnsi"/>
        </w:rPr>
        <w:t xml:space="preserve"> </w:t>
      </w:r>
      <w:r w:rsidRPr="00F47CFE">
        <w:rPr>
          <w:rFonts w:asciiTheme="minorHAnsi" w:hAnsiTheme="minorHAnsi"/>
          <w:sz w:val="16"/>
          <w:szCs w:val="16"/>
        </w:rPr>
        <w:t xml:space="preserve">[John, former U.S. Central Command commander, Rosa, law professor at the Georgetown University Law Center, “RECOMMENDATIONS AND REPORT OF THE TASK FORCE ON US DRONE POLICY”, Stimson, June 2014, </w:t>
      </w:r>
      <w:hyperlink r:id="rId85" w:history="1">
        <w:r w:rsidRPr="00F47CFE">
          <w:rPr>
            <w:rStyle w:val="Hyperlink"/>
            <w:rFonts w:asciiTheme="minorHAnsi" w:hAnsiTheme="minorHAnsi"/>
            <w:sz w:val="16"/>
            <w:szCs w:val="16"/>
          </w:rPr>
          <w:t>http://s3.documentcloud.org/documents/1209482/task-force-report-final-web-062414.pdf</w:t>
        </w:r>
      </w:hyperlink>
      <w:r w:rsidRPr="00F47CFE">
        <w:rPr>
          <w:rFonts w:asciiTheme="minorHAnsi" w:hAnsiTheme="minorHAnsi"/>
          <w:sz w:val="16"/>
          <w:szCs w:val="16"/>
        </w:rPr>
        <w:t>] AW</w:t>
      </w:r>
    </w:p>
    <w:p w:rsidR="006C43A3" w:rsidRDefault="006C43A3" w:rsidP="00D52799">
      <w:pPr>
        <w:rPr>
          <w:rFonts w:asciiTheme="minorHAnsi" w:hAnsiTheme="minorHAnsi"/>
          <w:sz w:val="16"/>
        </w:rPr>
      </w:pPr>
      <w:r w:rsidRPr="00A114F4">
        <w:rPr>
          <w:rStyle w:val="StyleUnderline"/>
          <w:highlight w:val="cyan"/>
        </w:rPr>
        <w:t>Civilian casualties, even if relatively few, can anger whole communities</w:t>
      </w:r>
      <w:r w:rsidRPr="006C43A3">
        <w:rPr>
          <w:rStyle w:val="StyleUnderline"/>
        </w:rPr>
        <w:t xml:space="preserve">, increase anti-US sentiment </w:t>
      </w:r>
      <w:r w:rsidRPr="00A114F4">
        <w:rPr>
          <w:rStyle w:val="StyleUnderline"/>
          <w:highlight w:val="cyan"/>
        </w:rPr>
        <w:t>and become a potent recruiting tool for terrorist organizations</w:t>
      </w:r>
      <w:r w:rsidRPr="006C43A3">
        <w:rPr>
          <w:rFonts w:asciiTheme="minorHAnsi" w:hAnsiTheme="minorHAnsi"/>
          <w:sz w:val="16"/>
        </w:rPr>
        <w:t xml:space="preserve">.78 </w:t>
      </w:r>
      <w:r w:rsidRPr="00154AB0">
        <w:rPr>
          <w:rStyle w:val="StyleUnderline"/>
          <w:highlight w:val="cyan"/>
        </w:rPr>
        <w:t>Even strikes that kill only terrorist operatives can cause great resentment</w:t>
      </w:r>
      <w:r w:rsidRPr="006C43A3">
        <w:rPr>
          <w:rStyle w:val="StyleUnderline"/>
        </w:rPr>
        <w:t>,</w:t>
      </w:r>
      <w:r w:rsidRPr="006C43A3">
        <w:rPr>
          <w:rFonts w:asciiTheme="minorHAnsi" w:hAnsiTheme="minorHAnsi"/>
          <w:sz w:val="16"/>
        </w:rPr>
        <w:t xml:space="preserve"> particularly </w:t>
      </w:r>
      <w:r w:rsidRPr="006C43A3">
        <w:rPr>
          <w:rStyle w:val="StyleUnderline"/>
        </w:rPr>
        <w:t xml:space="preserve">in </w:t>
      </w:r>
      <w:r w:rsidRPr="00154AB0">
        <w:rPr>
          <w:rStyle w:val="StyleUnderline"/>
          <w:highlight w:val="cyan"/>
        </w:rPr>
        <w:t>contexts in which terrorist recruiting efforts rely on</w:t>
      </w:r>
      <w:r w:rsidRPr="006C43A3">
        <w:rPr>
          <w:rFonts w:asciiTheme="minorHAnsi" w:hAnsiTheme="minorHAnsi"/>
          <w:sz w:val="16"/>
        </w:rPr>
        <w:t xml:space="preserve"> tribal loyalties or on an </w:t>
      </w:r>
      <w:r w:rsidRPr="00154AB0">
        <w:rPr>
          <w:rStyle w:val="StyleUnderline"/>
          <w:highlight w:val="cyan"/>
        </w:rPr>
        <w:t>economically desperate population.</w:t>
      </w:r>
      <w:r>
        <w:rPr>
          <w:rStyle w:val="StyleUnderline"/>
        </w:rPr>
        <w:t xml:space="preserve"> </w:t>
      </w:r>
      <w:r w:rsidRPr="006C43A3">
        <w:rPr>
          <w:rFonts w:asciiTheme="minorHAnsi" w:hAnsiTheme="minorHAnsi"/>
          <w:sz w:val="16"/>
        </w:rPr>
        <w:t xml:space="preserve">Friends, family and fellow tribe </w:t>
      </w:r>
      <w:r w:rsidRPr="006C43A3">
        <w:rPr>
          <w:rStyle w:val="StyleUnderline"/>
        </w:rPr>
        <w:t xml:space="preserve">members of those attacked </w:t>
      </w:r>
      <w:r w:rsidRPr="006C43A3">
        <w:rPr>
          <w:rFonts w:asciiTheme="minorHAnsi" w:hAnsiTheme="minorHAnsi"/>
          <w:sz w:val="16"/>
        </w:rPr>
        <w:t xml:space="preserve">or harmed </w:t>
      </w:r>
      <w:r w:rsidRPr="006C43A3">
        <w:rPr>
          <w:rStyle w:val="StyleUnderline"/>
        </w:rPr>
        <w:t>in strikes may become hostile to the U</w:t>
      </w:r>
      <w:r w:rsidRPr="006C43A3">
        <w:rPr>
          <w:rFonts w:asciiTheme="minorHAnsi" w:hAnsiTheme="minorHAnsi"/>
          <w:sz w:val="16"/>
        </w:rPr>
        <w:t xml:space="preserve">nited </w:t>
      </w:r>
      <w:r w:rsidRPr="006C43A3">
        <w:rPr>
          <w:rStyle w:val="StyleUnderline"/>
        </w:rPr>
        <w:t>S</w:t>
      </w:r>
      <w:r w:rsidRPr="006C43A3">
        <w:rPr>
          <w:rFonts w:asciiTheme="minorHAnsi" w:hAnsiTheme="minorHAnsi"/>
          <w:sz w:val="16"/>
        </w:rPr>
        <w:t xml:space="preserve">tates, </w:t>
      </w:r>
      <w:r w:rsidRPr="006C43A3">
        <w:rPr>
          <w:rStyle w:val="StyleUnderline"/>
        </w:rPr>
        <w:t>and,</w:t>
      </w:r>
      <w:r w:rsidRPr="006C43A3">
        <w:rPr>
          <w:rFonts w:asciiTheme="minorHAnsi" w:hAnsiTheme="minorHAnsi"/>
          <w:sz w:val="16"/>
        </w:rPr>
        <w:t xml:space="preserve"> over years, </w:t>
      </w:r>
      <w:r w:rsidRPr="006C43A3">
        <w:rPr>
          <w:rStyle w:val="StyleUnderline"/>
        </w:rPr>
        <w:t>their hostility may cost the U</w:t>
      </w:r>
      <w:r w:rsidRPr="006C43A3">
        <w:rPr>
          <w:rFonts w:asciiTheme="minorHAnsi" w:hAnsiTheme="minorHAnsi"/>
          <w:sz w:val="16"/>
        </w:rPr>
        <w:t xml:space="preserve">nited </w:t>
      </w:r>
      <w:r w:rsidRPr="006C43A3">
        <w:rPr>
          <w:rStyle w:val="StyleUnderline"/>
        </w:rPr>
        <w:t>S</w:t>
      </w:r>
      <w:r w:rsidRPr="006C43A3">
        <w:rPr>
          <w:rFonts w:asciiTheme="minorHAnsi" w:hAnsiTheme="minorHAnsi"/>
          <w:sz w:val="16"/>
        </w:rPr>
        <w:t xml:space="preserve">tates </w:t>
      </w:r>
      <w:r w:rsidRPr="006C43A3">
        <w:rPr>
          <w:rStyle w:val="StyleUnderline"/>
        </w:rPr>
        <w:t>in terms of foreign cooperation</w:t>
      </w:r>
      <w:r w:rsidRPr="006C43A3">
        <w:rPr>
          <w:rFonts w:asciiTheme="minorHAnsi" w:hAnsiTheme="minorHAnsi"/>
          <w:sz w:val="16"/>
        </w:rPr>
        <w:t xml:space="preserve">, hostility to US travelers and foreign business </w:t>
      </w:r>
      <w:r w:rsidRPr="006C43A3">
        <w:rPr>
          <w:rStyle w:val="StyleUnderline"/>
        </w:rPr>
        <w:t>and support for terrorism</w:t>
      </w:r>
      <w:r w:rsidRPr="006C43A3">
        <w:rPr>
          <w:rFonts w:asciiTheme="minorHAnsi" w:hAnsiTheme="minorHAnsi"/>
          <w:sz w:val="16"/>
        </w:rPr>
        <w:t xml:space="preserve">. UAV “hunter-killer” operations may also go against the larger counterterrorism and counterinsurgency strategy of attempting to gain support of local populations to deter them from supporting al-Qaida and associated forces.79 </w:t>
      </w:r>
      <w:r w:rsidRPr="00154AB0">
        <w:rPr>
          <w:rStyle w:val="Emphasis"/>
          <w:highlight w:val="cyan"/>
        </w:rPr>
        <w:t>Even where strikes kill only legitimate targets</w:t>
      </w:r>
      <w:r w:rsidRPr="00154AB0">
        <w:rPr>
          <w:rStyle w:val="StyleUnderline"/>
          <w:highlight w:val="cyan"/>
        </w:rPr>
        <w:t>, the perceived insult to sovereignty</w:t>
      </w:r>
      <w:r w:rsidRPr="006C43A3">
        <w:rPr>
          <w:rFonts w:asciiTheme="minorHAnsi" w:hAnsiTheme="minorHAnsi"/>
          <w:sz w:val="16"/>
        </w:rPr>
        <w:t xml:space="preserve"> — in places such as Pakistan and Yemen and among fellow tribe members of the dead — </w:t>
      </w:r>
      <w:r w:rsidRPr="006C43A3">
        <w:rPr>
          <w:rStyle w:val="StyleUnderline"/>
        </w:rPr>
        <w:t xml:space="preserve">sparks bitterness, </w:t>
      </w:r>
      <w:r w:rsidRPr="00154AB0">
        <w:rPr>
          <w:rStyle w:val="StyleUnderline"/>
          <w:highlight w:val="cyan"/>
        </w:rPr>
        <w:t>feelings of nationalism</w:t>
      </w:r>
      <w:r w:rsidRPr="006C43A3">
        <w:rPr>
          <w:rStyle w:val="StyleUnderline"/>
        </w:rPr>
        <w:t xml:space="preserve"> or other forms of identity politics </w:t>
      </w:r>
      <w:r w:rsidRPr="00154AB0">
        <w:rPr>
          <w:rStyle w:val="StyleUnderline"/>
          <w:highlight w:val="cyan"/>
        </w:rPr>
        <w:t>violently hostile to US military operations</w:t>
      </w:r>
      <w:r w:rsidRPr="006C43A3">
        <w:rPr>
          <w:rFonts w:asciiTheme="minorHAnsi" w:hAnsiTheme="minorHAnsi"/>
          <w:sz w:val="16"/>
        </w:rPr>
        <w:t xml:space="preserve"> or Americans.80 As retired Army Gen. Stanley </w:t>
      </w:r>
      <w:proofErr w:type="spellStart"/>
      <w:r w:rsidRPr="006C43A3">
        <w:rPr>
          <w:rFonts w:asciiTheme="minorHAnsi" w:hAnsiTheme="minorHAnsi"/>
          <w:sz w:val="16"/>
        </w:rPr>
        <w:t>McChrystal</w:t>
      </w:r>
      <w:proofErr w:type="spellEnd"/>
      <w:r w:rsidRPr="006C43A3">
        <w:rPr>
          <w:rFonts w:asciiTheme="minorHAnsi" w:hAnsiTheme="minorHAnsi"/>
          <w:sz w:val="16"/>
        </w:rPr>
        <w:t>, former International Security Assistance Force (ISAF) commander in Afghanistan, has noted, “</w:t>
      </w:r>
      <w:r w:rsidRPr="006C43A3">
        <w:rPr>
          <w:rStyle w:val="StyleUnderline"/>
        </w:rPr>
        <w:t>The resentment created by American use of unmanned strikes ... is much greater than the average American appreciates. They are hated on a visceral level, even by people who’ve never seen one or seen the effects of one.” The unmanned strikes</w:t>
      </w:r>
      <w:r w:rsidRPr="006C43A3">
        <w:rPr>
          <w:rFonts w:asciiTheme="minorHAnsi" w:hAnsiTheme="minorHAnsi"/>
          <w:sz w:val="16"/>
        </w:rPr>
        <w:t xml:space="preserve">, </w:t>
      </w:r>
      <w:proofErr w:type="spellStart"/>
      <w:r w:rsidRPr="006C43A3">
        <w:rPr>
          <w:rFonts w:asciiTheme="minorHAnsi" w:hAnsiTheme="minorHAnsi"/>
          <w:sz w:val="16"/>
        </w:rPr>
        <w:t>McChrystal</w:t>
      </w:r>
      <w:proofErr w:type="spellEnd"/>
      <w:r w:rsidRPr="006C43A3">
        <w:rPr>
          <w:rFonts w:asciiTheme="minorHAnsi" w:hAnsiTheme="minorHAnsi"/>
          <w:sz w:val="16"/>
        </w:rPr>
        <w:t xml:space="preserve"> says, </w:t>
      </w:r>
      <w:r w:rsidRPr="006C43A3">
        <w:rPr>
          <w:rStyle w:val="StyleUnderline"/>
        </w:rPr>
        <w:t>create a “perception of American arrogance</w:t>
      </w:r>
      <w:r w:rsidRPr="006C43A3">
        <w:rPr>
          <w:rFonts w:asciiTheme="minorHAnsi" w:hAnsiTheme="minorHAnsi"/>
          <w:sz w:val="16"/>
        </w:rPr>
        <w:t xml:space="preserve"> that says, ‘Well we can fly where we want, we can shoot where we want, because we can.’ ”81</w:t>
      </w:r>
    </w:p>
    <w:p w:rsidR="00E15035" w:rsidRDefault="00E15035" w:rsidP="00D52799">
      <w:pPr>
        <w:rPr>
          <w:rFonts w:asciiTheme="minorHAnsi" w:hAnsiTheme="minorHAnsi"/>
          <w:sz w:val="16"/>
        </w:rPr>
      </w:pPr>
    </w:p>
    <w:p w:rsidR="00E15035" w:rsidRDefault="00E15035" w:rsidP="00D52799">
      <w:pPr>
        <w:rPr>
          <w:rFonts w:asciiTheme="minorHAnsi" w:hAnsiTheme="minorHAnsi"/>
          <w:sz w:val="16"/>
        </w:rPr>
      </w:pPr>
    </w:p>
    <w:p w:rsidR="00E15035" w:rsidRDefault="00E15035" w:rsidP="00D52799">
      <w:pPr>
        <w:rPr>
          <w:rFonts w:asciiTheme="minorHAnsi" w:hAnsiTheme="minorHAnsi"/>
          <w:sz w:val="16"/>
        </w:rPr>
      </w:pPr>
    </w:p>
    <w:p w:rsidR="00E15035" w:rsidRDefault="00C00EA5" w:rsidP="00E15035">
      <w:pPr>
        <w:pStyle w:val="Heading3"/>
      </w:pPr>
      <w:r>
        <w:lastRenderedPageBreak/>
        <w:t>Solves: Reverse Causal</w:t>
      </w:r>
    </w:p>
    <w:p w:rsidR="00E15035" w:rsidRDefault="00E15035" w:rsidP="00E15035"/>
    <w:p w:rsidR="00323FE4" w:rsidRDefault="009B30CC" w:rsidP="009B30CC">
      <w:pPr>
        <w:pStyle w:val="Heading4"/>
      </w:pPr>
      <w:r>
        <w:t xml:space="preserve">The link between drone strikes and terror attacks is directly correlated—long term-analysis </w:t>
      </w:r>
    </w:p>
    <w:p w:rsidR="00E15035" w:rsidRPr="00323FE4" w:rsidRDefault="00323FE4" w:rsidP="00E15035">
      <w:pPr>
        <w:rPr>
          <w:sz w:val="16"/>
          <w:szCs w:val="16"/>
        </w:rPr>
      </w:pPr>
      <w:r w:rsidRPr="00323FE4">
        <w:rPr>
          <w:rStyle w:val="Style13ptBold"/>
        </w:rPr>
        <w:t>Gill 15</w:t>
      </w:r>
      <w:r>
        <w:t xml:space="preserve"> </w:t>
      </w:r>
      <w:r w:rsidRPr="00323FE4">
        <w:rPr>
          <w:sz w:val="16"/>
          <w:szCs w:val="16"/>
        </w:rPr>
        <w:t xml:space="preserve">[Paul, lecturer at University College London’s in the department of Security and Crime Science, “THE IMPACT OF DRONE ATTACKS ON TERRORISM: THE CASE OF PAKISTAN”, The Remote Control Project, June 2015, </w:t>
      </w:r>
      <w:hyperlink r:id="rId86" w:history="1">
        <w:r w:rsidRPr="00323FE4">
          <w:rPr>
            <w:rStyle w:val="Hyperlink"/>
            <w:sz w:val="16"/>
            <w:szCs w:val="16"/>
          </w:rPr>
          <w:t>http://remotecontrolproject.org/wp-content/uploads/2015/06/Paul_Gill_drones_terrorism_Pakistan.pdf</w:t>
        </w:r>
      </w:hyperlink>
      <w:r w:rsidRPr="00323FE4">
        <w:rPr>
          <w:sz w:val="16"/>
          <w:szCs w:val="16"/>
        </w:rPr>
        <w:t>] AW</w:t>
      </w:r>
    </w:p>
    <w:p w:rsidR="00E15035" w:rsidRPr="00323FE4" w:rsidRDefault="00E15035" w:rsidP="00E15035">
      <w:pPr>
        <w:rPr>
          <w:rStyle w:val="StyleUnderline"/>
        </w:rPr>
      </w:pPr>
      <w:r w:rsidRPr="00323FE4">
        <w:rPr>
          <w:sz w:val="16"/>
        </w:rPr>
        <w:t xml:space="preserve">What is clear however, is that </w:t>
      </w:r>
      <w:r w:rsidRPr="00154AB0">
        <w:rPr>
          <w:rStyle w:val="Emphasis"/>
          <w:highlight w:val="cyan"/>
        </w:rPr>
        <w:t>there is a positive linear</w:t>
      </w:r>
      <w:r w:rsidR="00323FE4" w:rsidRPr="00154AB0">
        <w:rPr>
          <w:rStyle w:val="Emphasis"/>
          <w:highlight w:val="cyan"/>
        </w:rPr>
        <w:t xml:space="preserve"> </w:t>
      </w:r>
      <w:r w:rsidRPr="00154AB0">
        <w:rPr>
          <w:rStyle w:val="Emphasis"/>
          <w:highlight w:val="cyan"/>
        </w:rPr>
        <w:t>relationship between drones and terrorism attacks</w:t>
      </w:r>
      <w:r w:rsidRPr="00323FE4">
        <w:rPr>
          <w:rStyle w:val="Emphasis"/>
        </w:rPr>
        <w:t xml:space="preserve"> </w:t>
      </w:r>
      <w:r w:rsidRPr="00323FE4">
        <w:rPr>
          <w:sz w:val="16"/>
        </w:rPr>
        <w:t>at</w:t>
      </w:r>
      <w:r w:rsidR="00323FE4" w:rsidRPr="00323FE4">
        <w:rPr>
          <w:sz w:val="16"/>
        </w:rPr>
        <w:t xml:space="preserve"> </w:t>
      </w:r>
      <w:r w:rsidRPr="00323FE4">
        <w:rPr>
          <w:sz w:val="16"/>
        </w:rPr>
        <w:t xml:space="preserve">the monthly level. </w:t>
      </w:r>
      <w:r w:rsidRPr="00323FE4">
        <w:rPr>
          <w:rStyle w:val="StyleUnderline"/>
        </w:rPr>
        <w:t>The nature of the drone strike does</w:t>
      </w:r>
      <w:r w:rsidR="00323FE4" w:rsidRPr="00323FE4">
        <w:rPr>
          <w:rStyle w:val="StyleUnderline"/>
        </w:rPr>
        <w:t xml:space="preserve"> </w:t>
      </w:r>
      <w:r w:rsidRPr="00323FE4">
        <w:rPr>
          <w:rStyle w:val="StyleUnderline"/>
        </w:rPr>
        <w:t>not appear to matter</w:t>
      </w:r>
      <w:r w:rsidRPr="00323FE4">
        <w:rPr>
          <w:sz w:val="16"/>
        </w:rPr>
        <w:t xml:space="preserve"> (in terms of the numbers killed or</w:t>
      </w:r>
      <w:r w:rsidR="00323FE4" w:rsidRPr="00323FE4">
        <w:rPr>
          <w:sz w:val="16"/>
        </w:rPr>
        <w:t xml:space="preserve"> </w:t>
      </w:r>
      <w:r w:rsidRPr="00323FE4">
        <w:rPr>
          <w:sz w:val="16"/>
        </w:rPr>
        <w:t xml:space="preserve">who was killed), </w:t>
      </w:r>
      <w:r w:rsidRPr="00323FE4">
        <w:rPr>
          <w:rStyle w:val="Emphasis"/>
        </w:rPr>
        <w:t>just the fact that they occurred.</w:t>
      </w:r>
      <w:r w:rsidRPr="00323FE4">
        <w:rPr>
          <w:sz w:val="16"/>
        </w:rPr>
        <w:t xml:space="preserve"> </w:t>
      </w:r>
      <w:r w:rsidRPr="00323FE4">
        <w:rPr>
          <w:rStyle w:val="StyleUnderline"/>
        </w:rPr>
        <w:t>The</w:t>
      </w:r>
      <w:r w:rsidR="00323FE4" w:rsidRPr="00323FE4">
        <w:rPr>
          <w:rStyle w:val="StyleUnderline"/>
        </w:rPr>
        <w:t xml:space="preserve"> </w:t>
      </w:r>
      <w:r w:rsidRPr="00323FE4">
        <w:rPr>
          <w:rStyle w:val="StyleUnderline"/>
        </w:rPr>
        <w:t>violent response by terrorist groups is disproportionately</w:t>
      </w:r>
      <w:r w:rsidR="00323FE4" w:rsidRPr="00323FE4">
        <w:rPr>
          <w:rStyle w:val="StyleUnderline"/>
        </w:rPr>
        <w:t xml:space="preserve"> </w:t>
      </w:r>
      <w:r w:rsidRPr="00323FE4">
        <w:rPr>
          <w:rStyle w:val="StyleUnderline"/>
        </w:rPr>
        <w:t>more likely to target civilians</w:t>
      </w:r>
      <w:r w:rsidRPr="00323FE4">
        <w:rPr>
          <w:sz w:val="16"/>
        </w:rPr>
        <w:t xml:space="preserve"> (and hence also increase</w:t>
      </w:r>
      <w:r w:rsidR="00323FE4" w:rsidRPr="00323FE4">
        <w:rPr>
          <w:sz w:val="16"/>
        </w:rPr>
        <w:t xml:space="preserve"> </w:t>
      </w:r>
      <w:r w:rsidRPr="00323FE4">
        <w:rPr>
          <w:sz w:val="16"/>
        </w:rPr>
        <w:t>the fatality rate as they are softer targets). This finding</w:t>
      </w:r>
      <w:r w:rsidR="00323FE4" w:rsidRPr="00323FE4">
        <w:rPr>
          <w:sz w:val="16"/>
        </w:rPr>
        <w:t xml:space="preserve"> </w:t>
      </w:r>
      <w:r w:rsidRPr="00323FE4">
        <w:rPr>
          <w:sz w:val="16"/>
        </w:rPr>
        <w:t>regarding civilians taking the likely brunt of the upswing</w:t>
      </w:r>
      <w:r w:rsidR="00323FE4" w:rsidRPr="00323FE4">
        <w:rPr>
          <w:sz w:val="16"/>
        </w:rPr>
        <w:t xml:space="preserve"> </w:t>
      </w:r>
      <w:r w:rsidRPr="00323FE4">
        <w:rPr>
          <w:sz w:val="16"/>
        </w:rPr>
        <w:t>in terrorism attacks has been found in studies of the</w:t>
      </w:r>
      <w:r w:rsidR="00323FE4" w:rsidRPr="00323FE4">
        <w:rPr>
          <w:sz w:val="16"/>
        </w:rPr>
        <w:t xml:space="preserve"> </w:t>
      </w:r>
      <w:r w:rsidRPr="00323FE4">
        <w:rPr>
          <w:sz w:val="16"/>
        </w:rPr>
        <w:t xml:space="preserve">Northern Ireland conflict also. </w:t>
      </w:r>
      <w:r w:rsidRPr="00154AB0">
        <w:rPr>
          <w:rStyle w:val="StyleUnderline"/>
          <w:highlight w:val="cyan"/>
        </w:rPr>
        <w:t>The response</w:t>
      </w:r>
      <w:r w:rsidRPr="00323FE4">
        <w:rPr>
          <w:sz w:val="16"/>
        </w:rPr>
        <w:t xml:space="preserve"> also does</w:t>
      </w:r>
      <w:r w:rsidR="00323FE4" w:rsidRPr="00323FE4">
        <w:rPr>
          <w:sz w:val="16"/>
        </w:rPr>
        <w:t xml:space="preserve"> </w:t>
      </w:r>
      <w:r w:rsidRPr="00323FE4">
        <w:rPr>
          <w:sz w:val="16"/>
        </w:rPr>
        <w:t xml:space="preserve">not occur within a day or even a week, but </w:t>
      </w:r>
      <w:r w:rsidRPr="00154AB0">
        <w:rPr>
          <w:rStyle w:val="StyleUnderline"/>
          <w:highlight w:val="cyan"/>
        </w:rPr>
        <w:t>has a longer</w:t>
      </w:r>
      <w:r w:rsidR="00323FE4" w:rsidRPr="00154AB0">
        <w:rPr>
          <w:rStyle w:val="StyleUnderline"/>
          <w:highlight w:val="cyan"/>
        </w:rPr>
        <w:t xml:space="preserve"> </w:t>
      </w:r>
      <w:r w:rsidRPr="00154AB0">
        <w:rPr>
          <w:rStyle w:val="StyleUnderline"/>
          <w:highlight w:val="cyan"/>
        </w:rPr>
        <w:t>term implication</w:t>
      </w:r>
      <w:r w:rsidRPr="00323FE4">
        <w:rPr>
          <w:rStyle w:val="StyleUnderline"/>
        </w:rPr>
        <w:t xml:space="preserve"> as the terrorist group likely slows down</w:t>
      </w:r>
      <w:r w:rsidR="00323FE4" w:rsidRPr="00323FE4">
        <w:rPr>
          <w:rStyle w:val="StyleUnderline"/>
        </w:rPr>
        <w:t xml:space="preserve"> </w:t>
      </w:r>
      <w:r w:rsidRPr="00323FE4">
        <w:rPr>
          <w:rStyle w:val="StyleUnderline"/>
        </w:rPr>
        <w:t>its activities in the immediate aftermath of a drone strike</w:t>
      </w:r>
      <w:r w:rsidR="00323FE4" w:rsidRPr="00323FE4">
        <w:rPr>
          <w:rStyle w:val="StyleUnderline"/>
        </w:rPr>
        <w:t xml:space="preserve"> </w:t>
      </w:r>
      <w:r w:rsidRPr="00323FE4">
        <w:rPr>
          <w:rStyle w:val="StyleUnderline"/>
        </w:rPr>
        <w:t xml:space="preserve">for basic security reasons. </w:t>
      </w:r>
      <w:r w:rsidRPr="00154AB0">
        <w:rPr>
          <w:rStyle w:val="StyleUnderline"/>
          <w:highlight w:val="cyan"/>
        </w:rPr>
        <w:t>When they do re-emerge</w:t>
      </w:r>
      <w:r w:rsidR="00323FE4" w:rsidRPr="00154AB0">
        <w:rPr>
          <w:rStyle w:val="StyleUnderline"/>
          <w:highlight w:val="cyan"/>
        </w:rPr>
        <w:t xml:space="preserve"> </w:t>
      </w:r>
      <w:r w:rsidRPr="00154AB0">
        <w:rPr>
          <w:rStyle w:val="StyleUnderline"/>
          <w:highlight w:val="cyan"/>
        </w:rPr>
        <w:t>they target softer targets that do not necessitate the</w:t>
      </w:r>
      <w:r w:rsidR="00323FE4" w:rsidRPr="00154AB0">
        <w:rPr>
          <w:rStyle w:val="StyleUnderline"/>
          <w:highlight w:val="cyan"/>
        </w:rPr>
        <w:t xml:space="preserve"> </w:t>
      </w:r>
      <w:r w:rsidRPr="00154AB0">
        <w:rPr>
          <w:rStyle w:val="StyleUnderline"/>
          <w:highlight w:val="cyan"/>
        </w:rPr>
        <w:t>lengthy planning that a high-value target may warrant.</w:t>
      </w:r>
      <w:r w:rsidR="00323FE4" w:rsidRPr="00154AB0">
        <w:rPr>
          <w:rStyle w:val="StyleUnderline"/>
          <w:highlight w:val="cyan"/>
        </w:rPr>
        <w:t xml:space="preserve"> </w:t>
      </w:r>
      <w:r w:rsidRPr="00154AB0">
        <w:rPr>
          <w:rStyle w:val="Emphasis"/>
          <w:highlight w:val="cyan"/>
        </w:rPr>
        <w:t>The cumulative effect of these drone strikes on civilian</w:t>
      </w:r>
      <w:r w:rsidR="00323FE4" w:rsidRPr="00154AB0">
        <w:rPr>
          <w:rStyle w:val="Emphasis"/>
          <w:highlight w:val="cyan"/>
        </w:rPr>
        <w:t xml:space="preserve"> </w:t>
      </w:r>
      <w:r w:rsidRPr="00154AB0">
        <w:rPr>
          <w:rStyle w:val="Emphasis"/>
          <w:highlight w:val="cyan"/>
        </w:rPr>
        <w:t>casualties has therefore been far greater in terms of</w:t>
      </w:r>
      <w:r w:rsidR="00323FE4" w:rsidRPr="00154AB0">
        <w:rPr>
          <w:rStyle w:val="Emphasis"/>
          <w:highlight w:val="cyan"/>
        </w:rPr>
        <w:t xml:space="preserve"> </w:t>
      </w:r>
      <w:r w:rsidRPr="00154AB0">
        <w:rPr>
          <w:rStyle w:val="Emphasis"/>
          <w:highlight w:val="cyan"/>
        </w:rPr>
        <w:t>their indirect victims</w:t>
      </w:r>
      <w:r w:rsidRPr="00323FE4">
        <w:rPr>
          <w:rStyle w:val="Emphasis"/>
        </w:rPr>
        <w:t xml:space="preserve"> </w:t>
      </w:r>
      <w:r w:rsidRPr="00323FE4">
        <w:rPr>
          <w:sz w:val="16"/>
        </w:rPr>
        <w:t>(e.g. those who died in the terrorist</w:t>
      </w:r>
      <w:r w:rsidR="00323FE4" w:rsidRPr="00323FE4">
        <w:rPr>
          <w:sz w:val="16"/>
        </w:rPr>
        <w:t xml:space="preserve"> </w:t>
      </w:r>
      <w:r w:rsidRPr="00323FE4">
        <w:rPr>
          <w:sz w:val="16"/>
        </w:rPr>
        <w:t>reprisals) than the victims directly killed in the drone</w:t>
      </w:r>
      <w:r w:rsidR="00323FE4" w:rsidRPr="00323FE4">
        <w:rPr>
          <w:sz w:val="16"/>
        </w:rPr>
        <w:t xml:space="preserve"> </w:t>
      </w:r>
      <w:r w:rsidRPr="00323FE4">
        <w:rPr>
          <w:sz w:val="16"/>
        </w:rPr>
        <w:t>strikes themselves.</w:t>
      </w:r>
      <w:r w:rsidR="00323FE4" w:rsidRPr="00323FE4">
        <w:rPr>
          <w:sz w:val="16"/>
        </w:rPr>
        <w:t xml:space="preserve"> </w:t>
      </w:r>
      <w:r w:rsidRPr="00154AB0">
        <w:rPr>
          <w:rStyle w:val="Emphasis"/>
          <w:highlight w:val="cyan"/>
        </w:rPr>
        <w:t>The results displayed in this research report are of</w:t>
      </w:r>
      <w:r w:rsidR="00323FE4" w:rsidRPr="00154AB0">
        <w:rPr>
          <w:rStyle w:val="Emphasis"/>
          <w:highlight w:val="cyan"/>
        </w:rPr>
        <w:t xml:space="preserve"> </w:t>
      </w:r>
      <w:r w:rsidRPr="00154AB0">
        <w:rPr>
          <w:rStyle w:val="Emphasis"/>
          <w:highlight w:val="cyan"/>
        </w:rPr>
        <w:t>course purely correlational</w:t>
      </w:r>
      <w:r w:rsidRPr="00323FE4">
        <w:rPr>
          <w:sz w:val="16"/>
        </w:rPr>
        <w:t>. Future research may also</w:t>
      </w:r>
      <w:r w:rsidR="00323FE4" w:rsidRPr="00323FE4">
        <w:rPr>
          <w:sz w:val="16"/>
        </w:rPr>
        <w:t xml:space="preserve"> </w:t>
      </w:r>
      <w:r w:rsidRPr="00323FE4">
        <w:rPr>
          <w:sz w:val="16"/>
        </w:rPr>
        <w:t>disaggregate Pakistan into smaller geographical units</w:t>
      </w:r>
      <w:r w:rsidR="00323FE4" w:rsidRPr="00323FE4">
        <w:rPr>
          <w:sz w:val="16"/>
        </w:rPr>
        <w:t xml:space="preserve"> </w:t>
      </w:r>
      <w:r w:rsidRPr="00323FE4">
        <w:rPr>
          <w:sz w:val="16"/>
        </w:rPr>
        <w:t>and incorporate more variables for a full regression to</w:t>
      </w:r>
      <w:r w:rsidR="00323FE4" w:rsidRPr="00323FE4">
        <w:rPr>
          <w:sz w:val="16"/>
        </w:rPr>
        <w:t xml:space="preserve"> </w:t>
      </w:r>
      <w:r w:rsidRPr="00323FE4">
        <w:rPr>
          <w:sz w:val="16"/>
        </w:rPr>
        <w:t>be carried out. These variables could control for aspects</w:t>
      </w:r>
      <w:r w:rsidR="00323FE4" w:rsidRPr="00323FE4">
        <w:rPr>
          <w:sz w:val="16"/>
        </w:rPr>
        <w:t xml:space="preserve"> </w:t>
      </w:r>
      <w:r w:rsidRPr="00323FE4">
        <w:rPr>
          <w:sz w:val="16"/>
        </w:rPr>
        <w:t>like the location of the drone strike, population density,</w:t>
      </w:r>
      <w:r w:rsidR="00323FE4" w:rsidRPr="00323FE4">
        <w:rPr>
          <w:sz w:val="16"/>
        </w:rPr>
        <w:t xml:space="preserve"> </w:t>
      </w:r>
      <w:r w:rsidRPr="00323FE4">
        <w:rPr>
          <w:sz w:val="16"/>
        </w:rPr>
        <w:t>and socio-economic indicators. The work of The Bureau</w:t>
      </w:r>
      <w:r w:rsidR="00323FE4" w:rsidRPr="00323FE4">
        <w:rPr>
          <w:sz w:val="16"/>
        </w:rPr>
        <w:t xml:space="preserve"> </w:t>
      </w:r>
      <w:r w:rsidRPr="00323FE4">
        <w:rPr>
          <w:sz w:val="16"/>
        </w:rPr>
        <w:t>of Investigative Journalism in collecting data on drone</w:t>
      </w:r>
      <w:r w:rsidR="00323FE4" w:rsidRPr="00323FE4">
        <w:rPr>
          <w:sz w:val="16"/>
        </w:rPr>
        <w:t xml:space="preserve"> </w:t>
      </w:r>
      <w:r w:rsidRPr="00323FE4">
        <w:rPr>
          <w:sz w:val="16"/>
        </w:rPr>
        <w:t>attacks is excellent but gaps in data still abound in</w:t>
      </w:r>
      <w:r w:rsidR="00323FE4" w:rsidRPr="00323FE4">
        <w:rPr>
          <w:sz w:val="16"/>
        </w:rPr>
        <w:t xml:space="preserve"> </w:t>
      </w:r>
      <w:r w:rsidRPr="00323FE4">
        <w:rPr>
          <w:sz w:val="16"/>
        </w:rPr>
        <w:t>terms of who the casualties are in drone strikes (e.g.</w:t>
      </w:r>
      <w:r w:rsidR="00323FE4" w:rsidRPr="00323FE4">
        <w:rPr>
          <w:sz w:val="16"/>
        </w:rPr>
        <w:t xml:space="preserve"> </w:t>
      </w:r>
      <w:r w:rsidRPr="00323FE4">
        <w:rPr>
          <w:sz w:val="16"/>
        </w:rPr>
        <w:t>confirmed militants vs. ordinary citizens) and this may</w:t>
      </w:r>
      <w:r w:rsidR="00323FE4" w:rsidRPr="00323FE4">
        <w:rPr>
          <w:sz w:val="16"/>
        </w:rPr>
        <w:t xml:space="preserve"> </w:t>
      </w:r>
      <w:r w:rsidRPr="00323FE4">
        <w:rPr>
          <w:sz w:val="16"/>
        </w:rPr>
        <w:t>have implications for the results. Future research may</w:t>
      </w:r>
      <w:r w:rsidR="00323FE4" w:rsidRPr="00323FE4">
        <w:rPr>
          <w:sz w:val="16"/>
        </w:rPr>
        <w:t xml:space="preserve"> </w:t>
      </w:r>
      <w:r w:rsidRPr="00323FE4">
        <w:rPr>
          <w:sz w:val="16"/>
        </w:rPr>
        <w:t>also account for the type of terrorist attack that occurs</w:t>
      </w:r>
      <w:r w:rsidR="00323FE4" w:rsidRPr="00323FE4">
        <w:rPr>
          <w:sz w:val="16"/>
        </w:rPr>
        <w:t xml:space="preserve"> </w:t>
      </w:r>
      <w:r w:rsidRPr="00323FE4">
        <w:rPr>
          <w:sz w:val="16"/>
        </w:rPr>
        <w:t xml:space="preserve">in response to drone attacks. </w:t>
      </w:r>
      <w:r w:rsidRPr="00323FE4">
        <w:rPr>
          <w:rStyle w:val="StyleUnderline"/>
        </w:rPr>
        <w:t>Other studies might</w:t>
      </w:r>
      <w:r w:rsidR="00323FE4" w:rsidRPr="00323FE4">
        <w:rPr>
          <w:rStyle w:val="StyleUnderline"/>
        </w:rPr>
        <w:t xml:space="preserve"> </w:t>
      </w:r>
      <w:r w:rsidRPr="00323FE4">
        <w:rPr>
          <w:rStyle w:val="StyleUnderline"/>
        </w:rPr>
        <w:t>expect easily planned attacks</w:t>
      </w:r>
      <w:r w:rsidRPr="00323FE4">
        <w:rPr>
          <w:sz w:val="16"/>
        </w:rPr>
        <w:t xml:space="preserve"> (such as shootings) </w:t>
      </w:r>
      <w:r w:rsidRPr="00323FE4">
        <w:rPr>
          <w:rStyle w:val="StyleUnderline"/>
        </w:rPr>
        <w:t>to be</w:t>
      </w:r>
      <w:r w:rsidR="00323FE4" w:rsidRPr="00323FE4">
        <w:rPr>
          <w:rStyle w:val="StyleUnderline"/>
        </w:rPr>
        <w:t xml:space="preserve"> </w:t>
      </w:r>
      <w:r w:rsidRPr="00323FE4">
        <w:rPr>
          <w:rStyle w:val="StyleUnderline"/>
        </w:rPr>
        <w:t xml:space="preserve">more likely than those attacks requiring a great deal of </w:t>
      </w:r>
      <w:r w:rsidR="00323FE4">
        <w:rPr>
          <w:rStyle w:val="StyleUnderline"/>
        </w:rPr>
        <w:t xml:space="preserve">coordination and planning (such as bombings). </w:t>
      </w:r>
    </w:p>
    <w:p w:rsidR="00E15035" w:rsidRDefault="00E15035" w:rsidP="00E15035"/>
    <w:p w:rsidR="00E15035" w:rsidRDefault="00E15035" w:rsidP="00E15035"/>
    <w:p w:rsidR="00E15035" w:rsidRPr="00E15035" w:rsidRDefault="00E15035" w:rsidP="00E15035"/>
    <w:p w:rsidR="00E15035" w:rsidRDefault="00E15035" w:rsidP="00D52799">
      <w:pPr>
        <w:rPr>
          <w:rFonts w:asciiTheme="minorHAnsi" w:hAnsiTheme="minorHAnsi"/>
          <w:sz w:val="16"/>
        </w:rPr>
      </w:pPr>
    </w:p>
    <w:p w:rsidR="00E15035" w:rsidRPr="006C43A3" w:rsidRDefault="00E15035" w:rsidP="00D52799">
      <w:pPr>
        <w:rPr>
          <w:rFonts w:asciiTheme="minorHAnsi" w:hAnsiTheme="minorHAnsi"/>
          <w:sz w:val="16"/>
        </w:rPr>
      </w:pPr>
    </w:p>
    <w:p w:rsidR="001E2632" w:rsidRPr="00000D8A" w:rsidRDefault="001E2632" w:rsidP="005650FD">
      <w:pPr>
        <w:pStyle w:val="Heading2"/>
        <w:rPr>
          <w:rFonts w:asciiTheme="minorHAnsi" w:hAnsiTheme="minorHAnsi"/>
        </w:rPr>
      </w:pPr>
      <w:r w:rsidRPr="00000D8A">
        <w:rPr>
          <w:rFonts w:asciiTheme="minorHAnsi" w:hAnsiTheme="minorHAnsi"/>
        </w:rPr>
        <w:lastRenderedPageBreak/>
        <w:t>AT: Signature Strikes</w:t>
      </w:r>
    </w:p>
    <w:p w:rsidR="001E2632" w:rsidRPr="00000D8A" w:rsidRDefault="001E2632" w:rsidP="001E2632">
      <w:pPr>
        <w:rPr>
          <w:rFonts w:asciiTheme="minorHAnsi" w:hAnsiTheme="minorHAnsi"/>
        </w:rPr>
      </w:pPr>
    </w:p>
    <w:p w:rsidR="001E2632" w:rsidRPr="00000D8A" w:rsidRDefault="00000D8A" w:rsidP="00000D8A">
      <w:pPr>
        <w:pStyle w:val="Heading3"/>
        <w:rPr>
          <w:rFonts w:asciiTheme="minorHAnsi" w:hAnsiTheme="minorHAnsi"/>
        </w:rPr>
      </w:pPr>
      <w:r w:rsidRPr="00000D8A">
        <w:rPr>
          <w:rFonts w:asciiTheme="minorHAnsi" w:hAnsiTheme="minorHAnsi"/>
        </w:rPr>
        <w:lastRenderedPageBreak/>
        <w:t>Strikes Solve Terror</w:t>
      </w:r>
    </w:p>
    <w:p w:rsidR="00000D8A" w:rsidRDefault="00000D8A" w:rsidP="00000D8A">
      <w:pPr>
        <w:rPr>
          <w:rFonts w:asciiTheme="minorHAnsi" w:hAnsiTheme="minorHAnsi"/>
        </w:rPr>
      </w:pPr>
    </w:p>
    <w:p w:rsidR="008A7880" w:rsidRPr="00000D8A" w:rsidRDefault="00982F29" w:rsidP="00982F29">
      <w:pPr>
        <w:pStyle w:val="Heading4"/>
      </w:pPr>
      <w:r>
        <w:t>Strikes are key to disrupt terror plots—hamper communica</w:t>
      </w:r>
      <w:r w:rsidR="003926BD">
        <w:t>tion and alternative options are</w:t>
      </w:r>
      <w:r>
        <w:t xml:space="preserve"> worse</w:t>
      </w:r>
    </w:p>
    <w:p w:rsidR="00000D8A" w:rsidRPr="00000D8A" w:rsidRDefault="00000D8A" w:rsidP="00000D8A">
      <w:pPr>
        <w:rPr>
          <w:rFonts w:asciiTheme="minorHAnsi" w:hAnsiTheme="minorHAnsi"/>
        </w:rPr>
      </w:pPr>
      <w:proofErr w:type="spellStart"/>
      <w:r w:rsidRPr="00000D8A">
        <w:rPr>
          <w:rStyle w:val="Style13ptBold"/>
          <w:rFonts w:asciiTheme="minorHAnsi" w:hAnsiTheme="minorHAnsi"/>
        </w:rPr>
        <w:t>Byman</w:t>
      </w:r>
      <w:proofErr w:type="spellEnd"/>
      <w:r w:rsidRPr="00000D8A">
        <w:rPr>
          <w:rStyle w:val="Style13ptBold"/>
          <w:rFonts w:asciiTheme="minorHAnsi" w:hAnsiTheme="minorHAnsi"/>
        </w:rPr>
        <w:t xml:space="preserve"> 13</w:t>
      </w:r>
      <w:r w:rsidRPr="00000D8A">
        <w:rPr>
          <w:rFonts w:asciiTheme="minorHAnsi" w:hAnsiTheme="minorHAnsi"/>
        </w:rPr>
        <w:t xml:space="preserve"> </w:t>
      </w:r>
      <w:r w:rsidRPr="00000D8A">
        <w:rPr>
          <w:rFonts w:asciiTheme="minorHAnsi" w:hAnsiTheme="minorHAnsi"/>
          <w:sz w:val="16"/>
          <w:szCs w:val="16"/>
        </w:rPr>
        <w:t xml:space="preserve">[Daniel, director of research and a senior fellow in the Center for Middle East Policy at Brookings, “Why Drones Work: The Case for Washington's Weapon of Choice”, Brookings, Aug 2013, </w:t>
      </w:r>
      <w:hyperlink r:id="rId87" w:history="1">
        <w:r w:rsidRPr="00000D8A">
          <w:rPr>
            <w:rStyle w:val="Hyperlink"/>
            <w:rFonts w:asciiTheme="minorHAnsi" w:hAnsiTheme="minorHAnsi"/>
            <w:sz w:val="16"/>
            <w:szCs w:val="16"/>
          </w:rPr>
          <w:t>http://www.brookings.edu/research/articles/2013/06/17-drones-obama-weapon-choice-us-counterterrorism-byman</w:t>
        </w:r>
      </w:hyperlink>
      <w:r w:rsidRPr="00000D8A">
        <w:rPr>
          <w:rFonts w:asciiTheme="minorHAnsi" w:hAnsiTheme="minorHAnsi"/>
          <w:sz w:val="16"/>
          <w:szCs w:val="16"/>
        </w:rPr>
        <w:t>] AW</w:t>
      </w:r>
    </w:p>
    <w:p w:rsidR="00000D8A" w:rsidRPr="008A7880" w:rsidRDefault="00000D8A" w:rsidP="001E2632">
      <w:pPr>
        <w:rPr>
          <w:rFonts w:asciiTheme="minorHAnsi" w:hAnsiTheme="minorHAnsi"/>
          <w:sz w:val="16"/>
        </w:rPr>
      </w:pPr>
      <w:r w:rsidRPr="00000D8A">
        <w:rPr>
          <w:rStyle w:val="StyleUnderline"/>
        </w:rPr>
        <w:t>The Obama administration relies on drones for one simple reason: they work</w:t>
      </w:r>
      <w:r w:rsidRPr="008A7880">
        <w:rPr>
          <w:rFonts w:asciiTheme="minorHAnsi" w:hAnsiTheme="minorHAnsi"/>
          <w:sz w:val="16"/>
        </w:rPr>
        <w:t xml:space="preserve">. According to data compiled by the New America Foundation, since Obama has been in the White House, U.S. </w:t>
      </w:r>
      <w:r w:rsidRPr="00FA1969">
        <w:rPr>
          <w:rStyle w:val="StyleUnderline"/>
          <w:highlight w:val="cyan"/>
        </w:rPr>
        <w:t>drones have killed an estimated 3,300</w:t>
      </w:r>
      <w:r w:rsidRPr="00000D8A">
        <w:rPr>
          <w:rStyle w:val="StyleUnderline"/>
        </w:rPr>
        <w:t xml:space="preserve"> al Qaeda, Taliban, and other jihadist </w:t>
      </w:r>
      <w:r w:rsidRPr="00FA1969">
        <w:rPr>
          <w:rStyle w:val="StyleUnderline"/>
          <w:highlight w:val="cyan"/>
        </w:rPr>
        <w:t>operatives</w:t>
      </w:r>
      <w:r w:rsidRPr="008A7880">
        <w:rPr>
          <w:rFonts w:asciiTheme="minorHAnsi" w:hAnsiTheme="minorHAnsi"/>
          <w:sz w:val="16"/>
        </w:rPr>
        <w:t xml:space="preserve"> in Pakistan and Yemen. </w:t>
      </w:r>
      <w:r w:rsidRPr="00000D8A">
        <w:rPr>
          <w:rStyle w:val="StyleUnderline"/>
        </w:rPr>
        <w:t xml:space="preserve">That number includes </w:t>
      </w:r>
      <w:r w:rsidRPr="00FA1969">
        <w:rPr>
          <w:rStyle w:val="StyleUnderline"/>
          <w:highlight w:val="cyan"/>
        </w:rPr>
        <w:t>over 50 senior leaders</w:t>
      </w:r>
      <w:r w:rsidRPr="00000D8A">
        <w:rPr>
          <w:rStyle w:val="StyleUnderline"/>
        </w:rPr>
        <w:t xml:space="preserve"> of al Qaeda and the Taliban</w:t>
      </w:r>
      <w:r w:rsidRPr="008A7880">
        <w:rPr>
          <w:rFonts w:asciiTheme="minorHAnsi" w:hAnsiTheme="minorHAnsi"/>
          <w:sz w:val="16"/>
        </w:rPr>
        <w:t xml:space="preserve">—top figures who are not easily replaced. In 2010, Osama bin Laden warned his chief aide, </w:t>
      </w:r>
      <w:proofErr w:type="spellStart"/>
      <w:r w:rsidRPr="008A7880">
        <w:rPr>
          <w:rFonts w:asciiTheme="minorHAnsi" w:hAnsiTheme="minorHAnsi"/>
          <w:sz w:val="16"/>
        </w:rPr>
        <w:t>Atiyah</w:t>
      </w:r>
      <w:proofErr w:type="spellEnd"/>
      <w:r w:rsidRPr="008A7880">
        <w:rPr>
          <w:rFonts w:asciiTheme="minorHAnsi" w:hAnsiTheme="minorHAnsi"/>
          <w:sz w:val="16"/>
        </w:rPr>
        <w:t xml:space="preserve"> </w:t>
      </w:r>
      <w:proofErr w:type="spellStart"/>
      <w:r w:rsidRPr="008A7880">
        <w:rPr>
          <w:rFonts w:asciiTheme="minorHAnsi" w:hAnsiTheme="minorHAnsi"/>
          <w:sz w:val="16"/>
        </w:rPr>
        <w:t>Abd</w:t>
      </w:r>
      <w:proofErr w:type="spellEnd"/>
      <w:r w:rsidRPr="008A7880">
        <w:rPr>
          <w:rFonts w:asciiTheme="minorHAnsi" w:hAnsiTheme="minorHAnsi"/>
          <w:sz w:val="16"/>
        </w:rPr>
        <w:t xml:space="preserve"> al-Rahman, who was later killed by a drone strike in the Waziristan region of Pakistan in 2011, that </w:t>
      </w:r>
      <w:r w:rsidRPr="00000D8A">
        <w:rPr>
          <w:rStyle w:val="StyleUnderline"/>
        </w:rPr>
        <w:t xml:space="preserve">when experienced leaders are eliminated, </w:t>
      </w:r>
      <w:r w:rsidRPr="00FA1969">
        <w:rPr>
          <w:rStyle w:val="StyleUnderline"/>
          <w:highlight w:val="cyan"/>
        </w:rPr>
        <w:t>the result is “the rise of lower leaders who are not as experienced as the former leaders” and who are prone to errors</w:t>
      </w:r>
      <w:r w:rsidRPr="00000D8A">
        <w:rPr>
          <w:rStyle w:val="StyleUnderline"/>
        </w:rPr>
        <w:t xml:space="preserve"> and miscalculations. </w:t>
      </w:r>
      <w:r w:rsidRPr="008A7880">
        <w:rPr>
          <w:rFonts w:asciiTheme="minorHAnsi" w:hAnsiTheme="minorHAnsi"/>
          <w:sz w:val="16"/>
        </w:rPr>
        <w:t>And drones also hurt terrorist organizations when they eliminate operatives who are lower down on the food chain but who boast special skills: passport forgers, bomb makers, recruiters, and fundraisers.</w:t>
      </w:r>
      <w:r w:rsidR="008A7880" w:rsidRPr="008A7880">
        <w:rPr>
          <w:rFonts w:asciiTheme="minorHAnsi" w:hAnsiTheme="minorHAnsi"/>
          <w:sz w:val="16"/>
        </w:rPr>
        <w:t xml:space="preserve"> </w:t>
      </w:r>
      <w:r w:rsidRPr="00FA1969">
        <w:rPr>
          <w:rStyle w:val="StyleUnderline"/>
          <w:highlight w:val="cyan"/>
        </w:rPr>
        <w:t>Drones have also undercut terrorists’ ability to communicate and to train new recruits.</w:t>
      </w:r>
      <w:r w:rsidRPr="00000D8A">
        <w:rPr>
          <w:rStyle w:val="StyleUnderline"/>
        </w:rPr>
        <w:t xml:space="preserve"> In order to avoid attracting drones, al Qaeda and Taliban </w:t>
      </w:r>
      <w:r w:rsidRPr="00FA1969">
        <w:rPr>
          <w:rStyle w:val="StyleUnderline"/>
          <w:highlight w:val="cyan"/>
        </w:rPr>
        <w:t>operatives try to avoid using electronic device</w:t>
      </w:r>
      <w:r w:rsidRPr="00000D8A">
        <w:rPr>
          <w:rStyle w:val="StyleUnderline"/>
        </w:rPr>
        <w:t>s or gathering in large numbers</w:t>
      </w:r>
      <w:r w:rsidRPr="008A7880">
        <w:rPr>
          <w:rFonts w:asciiTheme="minorHAnsi" w:hAnsiTheme="minorHAnsi"/>
          <w:sz w:val="16"/>
        </w:rPr>
        <w:t xml:space="preserve">. A tip sheet found among jihadists in Mali advised militants to “maintain complete silence of all wireless contacts” and “avoid gathering in open areas.” </w:t>
      </w:r>
      <w:r w:rsidRPr="00FA1969">
        <w:rPr>
          <w:rStyle w:val="StyleUnderline"/>
          <w:highlight w:val="cyan"/>
        </w:rPr>
        <w:t>Leaders</w:t>
      </w:r>
      <w:r w:rsidRPr="00000D8A">
        <w:rPr>
          <w:rStyle w:val="StyleUnderline"/>
        </w:rPr>
        <w:t xml:space="preserve">, however, </w:t>
      </w:r>
      <w:r w:rsidRPr="00FA1969">
        <w:rPr>
          <w:rStyle w:val="StyleUnderline"/>
          <w:highlight w:val="cyan"/>
        </w:rPr>
        <w:t>cannot give orders when they are incommunicado, and training on a large scale is nearly impossible</w:t>
      </w:r>
      <w:r w:rsidRPr="00000D8A">
        <w:rPr>
          <w:rStyle w:val="StyleUnderline"/>
        </w:rPr>
        <w:t xml:space="preserve"> when a drone strike could wipe out an entire group of new recruits. Drones have turned al Qaeda’s command and training structures into a liability, forcing the group to choose between having no leaders and risking dead leaders.</w:t>
      </w:r>
      <w:r w:rsidR="008A7880">
        <w:rPr>
          <w:rStyle w:val="StyleUnderline"/>
        </w:rPr>
        <w:t xml:space="preserve"> </w:t>
      </w:r>
      <w:r w:rsidRPr="00000D8A">
        <w:rPr>
          <w:rStyle w:val="StyleUnderline"/>
        </w:rPr>
        <w:t>Critics of drone strikes often fail to take into account the fact that the alternatives are either too risky or unrealistic</w:t>
      </w:r>
      <w:r w:rsidRPr="008A7880">
        <w:rPr>
          <w:rFonts w:asciiTheme="minorHAnsi" w:hAnsiTheme="minorHAnsi"/>
          <w:sz w:val="16"/>
        </w:rPr>
        <w:t xml:space="preserve">. To be sure, in an ideal world, militants would be captured alive, allowing authorities to question them and search their compounds for useful information. Raids, arrests, and interrogations can produce vital intelligence and can be less controversial than lethal operations. That is why they should be, and indeed already are, used in stable countries where the United States enjoys the support of the host government. But </w:t>
      </w:r>
      <w:r w:rsidRPr="00000D8A">
        <w:rPr>
          <w:rStyle w:val="StyleUnderline"/>
        </w:rPr>
        <w:t>in war zones or unstable countries</w:t>
      </w:r>
      <w:r w:rsidRPr="008A7880">
        <w:rPr>
          <w:rFonts w:asciiTheme="minorHAnsi" w:hAnsiTheme="minorHAnsi"/>
          <w:sz w:val="16"/>
        </w:rPr>
        <w:t xml:space="preserve">, such as Pakistan, Yemen, and Somalia, </w:t>
      </w:r>
      <w:r w:rsidRPr="00FA1969">
        <w:rPr>
          <w:rStyle w:val="StyleUnderline"/>
          <w:highlight w:val="cyan"/>
        </w:rPr>
        <w:t>arresting militants is highly dangerous and</w:t>
      </w:r>
      <w:r w:rsidRPr="008A7880">
        <w:rPr>
          <w:rFonts w:asciiTheme="minorHAnsi" w:hAnsiTheme="minorHAnsi"/>
          <w:sz w:val="16"/>
        </w:rPr>
        <w:t xml:space="preserve">, even if successful, </w:t>
      </w:r>
      <w:r w:rsidRPr="00000D8A">
        <w:rPr>
          <w:rStyle w:val="StyleUnderline"/>
        </w:rPr>
        <w:t xml:space="preserve">often </w:t>
      </w:r>
      <w:r w:rsidRPr="00FA1969">
        <w:rPr>
          <w:rStyle w:val="StyleUnderline"/>
          <w:highlight w:val="cyan"/>
        </w:rPr>
        <w:t>inefficient.</w:t>
      </w:r>
      <w:r w:rsidRPr="00000D8A">
        <w:rPr>
          <w:rStyle w:val="StyleUnderline"/>
        </w:rPr>
        <w:t xml:space="preserve"> In those</w:t>
      </w:r>
      <w:r w:rsidRPr="008A7880">
        <w:rPr>
          <w:rFonts w:asciiTheme="minorHAnsi" w:hAnsiTheme="minorHAnsi"/>
          <w:sz w:val="16"/>
        </w:rPr>
        <w:t xml:space="preserve"> three </w:t>
      </w:r>
      <w:r w:rsidRPr="00000D8A">
        <w:rPr>
          <w:rStyle w:val="StyleUnderline"/>
        </w:rPr>
        <w:t>countries, the government exerts little or no control over remote areas, which means that it is highly dangerous to go after militants hiding out there</w:t>
      </w:r>
      <w:r w:rsidRPr="008A7880">
        <w:rPr>
          <w:rFonts w:asciiTheme="minorHAnsi" w:hAnsiTheme="minorHAnsi"/>
          <w:sz w:val="16"/>
        </w:rPr>
        <w:t xml:space="preserve">. Worse yet, in Pakistan and Yemen, the governments have at times cooperated with militants. </w:t>
      </w:r>
      <w:r w:rsidRPr="00000D8A">
        <w:rPr>
          <w:rStyle w:val="StyleUnderline"/>
        </w:rPr>
        <w:t xml:space="preserve">If the United States regularly sent in special operations forces to hunt down terrorists there, </w:t>
      </w:r>
      <w:r w:rsidRPr="00FA1969">
        <w:rPr>
          <w:rStyle w:val="StyleUnderline"/>
          <w:highlight w:val="cyan"/>
        </w:rPr>
        <w:t>sympathetic officials could easily tip off the jihadists</w:t>
      </w:r>
      <w:r w:rsidRPr="008A7880">
        <w:rPr>
          <w:rFonts w:asciiTheme="minorHAnsi" w:hAnsiTheme="minorHAnsi"/>
          <w:sz w:val="16"/>
        </w:rPr>
        <w:t>, likely leading to firefights, U.S. casualties, and possibly the deaths of the suspects and innocent civilians.</w:t>
      </w:r>
      <w:r w:rsidR="008A7880" w:rsidRPr="008A7880">
        <w:rPr>
          <w:rFonts w:asciiTheme="minorHAnsi" w:hAnsiTheme="minorHAnsi"/>
          <w:sz w:val="16"/>
        </w:rPr>
        <w:t xml:space="preserve"> </w:t>
      </w:r>
      <w:r w:rsidRPr="008A7880">
        <w:rPr>
          <w:rFonts w:asciiTheme="minorHAnsi" w:hAnsiTheme="minorHAnsi"/>
          <w:sz w:val="16"/>
        </w:rPr>
        <w:t>Of course, it was a Navy SEAL team and not a drone strike that finally got bin Laden, but in many cases in which the United States needs to capture or eliminate an enemy, raids are too risky and costly. And even if a raid results in a successful capture, it begets another problem: what to do with the detainee. Prosecuting detainees in a federal or military court is difficult because often the intelligence against terrorists is inadmissible or using it risks jeopardizing sources and methods. And given the fact that the United States is trying to close, rather than expand, the detention facility at Guantánamo Bay, Cuba, it has become much harder to justify holding suspects indefinitely. It has become more politically palatable for the United States to kill rather than detain suspected terrorists.</w:t>
      </w:r>
      <w:r w:rsidR="008A7880" w:rsidRPr="008A7880">
        <w:rPr>
          <w:rFonts w:asciiTheme="minorHAnsi" w:hAnsiTheme="minorHAnsi"/>
          <w:sz w:val="16"/>
        </w:rPr>
        <w:t xml:space="preserve"> </w:t>
      </w:r>
      <w:r w:rsidRPr="008A7880">
        <w:rPr>
          <w:rFonts w:asciiTheme="minorHAnsi" w:hAnsiTheme="minorHAnsi"/>
          <w:sz w:val="16"/>
        </w:rPr>
        <w:t>Furthermore, although</w:t>
      </w:r>
      <w:r w:rsidRPr="00000D8A">
        <w:rPr>
          <w:rStyle w:val="StyleUnderline"/>
        </w:rPr>
        <w:t xml:space="preserve"> </w:t>
      </w:r>
      <w:r w:rsidRPr="00FA1969">
        <w:rPr>
          <w:rStyle w:val="StyleUnderline"/>
          <w:highlight w:val="cyan"/>
        </w:rPr>
        <w:t>a drone strike may violate the local state’s sovereignty</w:t>
      </w:r>
      <w:r w:rsidRPr="008A7880">
        <w:rPr>
          <w:rFonts w:asciiTheme="minorHAnsi" w:hAnsiTheme="minorHAnsi"/>
          <w:sz w:val="16"/>
        </w:rPr>
        <w:t xml:space="preserve">, it does so </w:t>
      </w:r>
      <w:r w:rsidRPr="00FA1969">
        <w:rPr>
          <w:rStyle w:val="StyleUnderline"/>
          <w:highlight w:val="cyan"/>
        </w:rPr>
        <w:t>to a lesser degree than would putting U.S. boots on the ground</w:t>
      </w:r>
      <w:r w:rsidRPr="008A7880">
        <w:rPr>
          <w:rFonts w:asciiTheme="minorHAnsi" w:hAnsiTheme="minorHAnsi"/>
          <w:sz w:val="16"/>
        </w:rPr>
        <w:t xml:space="preserve"> or conducting a large-scale air campaign. And compared with a 500-pound bomb dropped from an F-16, the </w:t>
      </w:r>
      <w:proofErr w:type="spellStart"/>
      <w:r w:rsidRPr="008A7880">
        <w:rPr>
          <w:rFonts w:asciiTheme="minorHAnsi" w:hAnsiTheme="minorHAnsi"/>
          <w:sz w:val="16"/>
        </w:rPr>
        <w:t>grenadelike</w:t>
      </w:r>
      <w:proofErr w:type="spellEnd"/>
      <w:r w:rsidRPr="008A7880">
        <w:rPr>
          <w:rFonts w:asciiTheme="minorHAnsi" w:hAnsiTheme="minorHAnsi"/>
          <w:sz w:val="16"/>
        </w:rPr>
        <w:t xml:space="preserve"> warheads carried by most drones create smaller, more precise blast zones that decrease the risk of unexpected structural damage and casualties. Even more important, drones, unlike traditional airplanes, can loiter above a target for hours, waiting for the ideal moment to strike and thus reducing the odds that civilians will be caught in the kill zone.</w:t>
      </w:r>
      <w:r w:rsidR="008A7880" w:rsidRPr="008A7880">
        <w:rPr>
          <w:rFonts w:asciiTheme="minorHAnsi" w:hAnsiTheme="minorHAnsi"/>
          <w:sz w:val="16"/>
        </w:rPr>
        <w:t xml:space="preserve"> </w:t>
      </w:r>
      <w:r w:rsidRPr="008A7880">
        <w:rPr>
          <w:rFonts w:asciiTheme="minorHAnsi" w:hAnsiTheme="minorHAnsi"/>
          <w:sz w:val="16"/>
        </w:rPr>
        <w:t xml:space="preserve">Finally, </w:t>
      </w:r>
      <w:r w:rsidRPr="00000D8A">
        <w:rPr>
          <w:rStyle w:val="StyleUnderline"/>
        </w:rPr>
        <w:t>using drones is also far less bloody than asking allies to hunt down terrorists on the United States’ behalf. The Pakistani and Yemeni militaries</w:t>
      </w:r>
      <w:r w:rsidRPr="008A7880">
        <w:rPr>
          <w:rFonts w:asciiTheme="minorHAnsi" w:hAnsiTheme="minorHAnsi"/>
          <w:sz w:val="16"/>
        </w:rPr>
        <w:t xml:space="preserve">, for example, </w:t>
      </w:r>
      <w:r w:rsidRPr="00000D8A">
        <w:rPr>
          <w:rStyle w:val="StyleUnderline"/>
        </w:rPr>
        <w:t>are known to regularly torture and execute detainees</w:t>
      </w:r>
      <w:r w:rsidRPr="008A7880">
        <w:rPr>
          <w:rFonts w:asciiTheme="minorHAnsi" w:hAnsiTheme="minorHAnsi"/>
          <w:sz w:val="16"/>
        </w:rPr>
        <w:t>, and they often indiscriminately bomb civilian areas or use scorched-earth tactics against militant groups.</w:t>
      </w:r>
      <w:r w:rsidR="008A7880" w:rsidRPr="008A7880">
        <w:rPr>
          <w:rFonts w:asciiTheme="minorHAnsi" w:hAnsiTheme="minorHAnsi"/>
          <w:sz w:val="16"/>
        </w:rPr>
        <w:t xml:space="preserve"> </w:t>
      </w:r>
      <w:r w:rsidRPr="008A7880">
        <w:rPr>
          <w:rFonts w:asciiTheme="minorHAnsi" w:hAnsiTheme="minorHAnsi"/>
          <w:sz w:val="16"/>
        </w:rPr>
        <w:t xml:space="preserve">Some critics of the drone program, such as Ben Emmerson, the UN’s special rapporteur on the promotion and protection of human rights and fundamental freedoms while countering terrorism, have questioned the lethal approach, arguing for more focus on the factors that might contribute to extremism and terrorism, such </w:t>
      </w:r>
      <w:r w:rsidRPr="008A7880">
        <w:rPr>
          <w:rFonts w:asciiTheme="minorHAnsi" w:hAnsiTheme="minorHAnsi"/>
          <w:sz w:val="16"/>
        </w:rPr>
        <w:lastRenderedPageBreak/>
        <w:t xml:space="preserve">as poverty, unemployment, and authoritarianism. Such a strategy is appealing in principle, but it is far from clear how Washington could execute it. </w:t>
      </w:r>
      <w:r w:rsidRPr="008A7880">
        <w:rPr>
          <w:rStyle w:val="StyleUnderline"/>
        </w:rPr>
        <w:t>Individuals join anti-American terrorist groups for many reasons, ranging from outrage over U.S. support for Israel to anger at their own government’s cooperation with the United States. Some people simply join up because their neighbors are doing so.</w:t>
      </w:r>
      <w:r w:rsidRPr="008A7880">
        <w:rPr>
          <w:rFonts w:asciiTheme="minorHAnsi" w:hAnsiTheme="minorHAnsi"/>
          <w:sz w:val="16"/>
        </w:rPr>
        <w:t xml:space="preserve"> Slashing unemployment in Yemen, bringing democracy to Saudi Arabia, and building a functioning government in Somalia are laudable goals, but they are not politically or financially possible for the United States, and even if achieved, they still might not reduce the allure of jihad.</w:t>
      </w:r>
    </w:p>
    <w:p w:rsidR="00000D8A" w:rsidRPr="00000D8A" w:rsidRDefault="00000D8A" w:rsidP="001E2632">
      <w:pPr>
        <w:rPr>
          <w:rFonts w:asciiTheme="minorHAnsi" w:hAnsiTheme="minorHAnsi"/>
        </w:rPr>
      </w:pPr>
    </w:p>
    <w:p w:rsidR="001E2632" w:rsidRDefault="001E2632" w:rsidP="001E2632">
      <w:pPr>
        <w:rPr>
          <w:rFonts w:asciiTheme="minorHAnsi" w:hAnsiTheme="minorHAnsi"/>
        </w:rPr>
      </w:pPr>
    </w:p>
    <w:p w:rsidR="00111342" w:rsidRDefault="00111342" w:rsidP="001E2632">
      <w:pPr>
        <w:rPr>
          <w:rFonts w:asciiTheme="minorHAnsi" w:hAnsiTheme="minorHAnsi"/>
        </w:rPr>
      </w:pPr>
    </w:p>
    <w:p w:rsidR="00111342" w:rsidRDefault="00111342" w:rsidP="001E2632">
      <w:pPr>
        <w:rPr>
          <w:rFonts w:asciiTheme="minorHAnsi" w:hAnsiTheme="minorHAnsi"/>
        </w:rPr>
      </w:pPr>
    </w:p>
    <w:p w:rsidR="00111342" w:rsidRDefault="00111342" w:rsidP="00111342">
      <w:pPr>
        <w:pStyle w:val="Heading3"/>
      </w:pPr>
      <w:r>
        <w:lastRenderedPageBreak/>
        <w:t>AT: Pakistan and Yemen Support</w:t>
      </w:r>
    </w:p>
    <w:p w:rsidR="00111342" w:rsidRDefault="00111342" w:rsidP="001E2632">
      <w:pPr>
        <w:rPr>
          <w:rFonts w:asciiTheme="minorHAnsi" w:hAnsiTheme="minorHAnsi"/>
        </w:rPr>
      </w:pPr>
    </w:p>
    <w:p w:rsidR="00111342" w:rsidRDefault="002A4453" w:rsidP="002A4453">
      <w:pPr>
        <w:pStyle w:val="Heading4"/>
      </w:pPr>
      <w:r>
        <w:t>Pakistan and Yemen government support strikes—empirical support</w:t>
      </w:r>
    </w:p>
    <w:p w:rsidR="00111342" w:rsidRPr="00000D8A" w:rsidRDefault="00111342" w:rsidP="00111342">
      <w:pPr>
        <w:rPr>
          <w:rFonts w:asciiTheme="minorHAnsi" w:hAnsiTheme="minorHAnsi"/>
        </w:rPr>
      </w:pPr>
      <w:proofErr w:type="spellStart"/>
      <w:r w:rsidRPr="00000D8A">
        <w:rPr>
          <w:rStyle w:val="Style13ptBold"/>
          <w:rFonts w:asciiTheme="minorHAnsi" w:hAnsiTheme="minorHAnsi"/>
        </w:rPr>
        <w:t>Byman</w:t>
      </w:r>
      <w:proofErr w:type="spellEnd"/>
      <w:r w:rsidRPr="00000D8A">
        <w:rPr>
          <w:rStyle w:val="Style13ptBold"/>
          <w:rFonts w:asciiTheme="minorHAnsi" w:hAnsiTheme="minorHAnsi"/>
        </w:rPr>
        <w:t xml:space="preserve"> 13</w:t>
      </w:r>
      <w:r w:rsidRPr="00000D8A">
        <w:rPr>
          <w:rFonts w:asciiTheme="minorHAnsi" w:hAnsiTheme="minorHAnsi"/>
        </w:rPr>
        <w:t xml:space="preserve"> </w:t>
      </w:r>
      <w:r w:rsidRPr="00000D8A">
        <w:rPr>
          <w:rFonts w:asciiTheme="minorHAnsi" w:hAnsiTheme="minorHAnsi"/>
          <w:sz w:val="16"/>
          <w:szCs w:val="16"/>
        </w:rPr>
        <w:t xml:space="preserve">[Daniel, director of research and a senior fellow in the Center for Middle East Policy at Brookings, “Why Drones Work: The Case for Washington's Weapon of Choice”, Brookings, Aug 2013, </w:t>
      </w:r>
      <w:hyperlink r:id="rId88" w:history="1">
        <w:r w:rsidRPr="00000D8A">
          <w:rPr>
            <w:rStyle w:val="Hyperlink"/>
            <w:rFonts w:asciiTheme="minorHAnsi" w:hAnsiTheme="minorHAnsi"/>
            <w:sz w:val="16"/>
            <w:szCs w:val="16"/>
          </w:rPr>
          <w:t>http://www.brookings.edu/research/articles/2013/06/17-drones-obama-weapon-choice-us-counterterrorism-byman</w:t>
        </w:r>
      </w:hyperlink>
      <w:r w:rsidRPr="00000D8A">
        <w:rPr>
          <w:rFonts w:asciiTheme="minorHAnsi" w:hAnsiTheme="minorHAnsi"/>
          <w:sz w:val="16"/>
          <w:szCs w:val="16"/>
        </w:rPr>
        <w:t>] AW</w:t>
      </w:r>
    </w:p>
    <w:p w:rsidR="00111342" w:rsidRPr="00F90717" w:rsidRDefault="00111342" w:rsidP="001E2632">
      <w:pPr>
        <w:rPr>
          <w:rFonts w:asciiTheme="minorHAnsi" w:hAnsiTheme="minorHAnsi"/>
          <w:sz w:val="16"/>
        </w:rPr>
      </w:pPr>
      <w:r w:rsidRPr="00F90717">
        <w:rPr>
          <w:rStyle w:val="StyleUnderline"/>
        </w:rPr>
        <w:t>It is also telling that drones have earned the backing,</w:t>
      </w:r>
      <w:r w:rsidRPr="00F90717">
        <w:rPr>
          <w:rFonts w:asciiTheme="minorHAnsi" w:hAnsiTheme="minorHAnsi"/>
          <w:sz w:val="16"/>
        </w:rPr>
        <w:t xml:space="preserve"> albeit secret, </w:t>
      </w:r>
      <w:r w:rsidRPr="00F90717">
        <w:rPr>
          <w:rStyle w:val="StyleUnderline"/>
        </w:rPr>
        <w:t xml:space="preserve">of foreign governments. In order to maintain popular support, politicians in Pakistan and Yemen routinely rail against the U.S. drone campaign. In reality, however, </w:t>
      </w:r>
      <w:r w:rsidRPr="008722AB">
        <w:rPr>
          <w:rStyle w:val="StyleUnderline"/>
          <w:highlight w:val="cyan"/>
        </w:rPr>
        <w:t>the</w:t>
      </w:r>
      <w:r w:rsidRPr="008722AB">
        <w:rPr>
          <w:rFonts w:asciiTheme="minorHAnsi" w:hAnsiTheme="minorHAnsi"/>
          <w:sz w:val="16"/>
          <w:highlight w:val="cyan"/>
        </w:rPr>
        <w:t xml:space="preserve"> </w:t>
      </w:r>
      <w:r w:rsidRPr="008722AB">
        <w:rPr>
          <w:rStyle w:val="Emphasis"/>
          <w:highlight w:val="cyan"/>
        </w:rPr>
        <w:t>governments of both countries have supported it</w:t>
      </w:r>
      <w:r w:rsidRPr="00F90717">
        <w:rPr>
          <w:rFonts w:asciiTheme="minorHAnsi" w:hAnsiTheme="minorHAnsi"/>
          <w:sz w:val="16"/>
        </w:rPr>
        <w:t xml:space="preserve">. During the Bush and Obama administrations, </w:t>
      </w:r>
      <w:r w:rsidRPr="008722AB">
        <w:rPr>
          <w:rStyle w:val="StyleUnderline"/>
          <w:highlight w:val="cyan"/>
        </w:rPr>
        <w:t>Pakistan has even periodically hosted U.S. drone facilities</w:t>
      </w:r>
      <w:r w:rsidRPr="00F90717">
        <w:rPr>
          <w:rStyle w:val="StyleUnderline"/>
        </w:rPr>
        <w:t xml:space="preserve"> and has been told about strikes in advance.</w:t>
      </w:r>
      <w:r w:rsidRPr="00F90717">
        <w:rPr>
          <w:rFonts w:asciiTheme="minorHAnsi" w:hAnsiTheme="minorHAnsi"/>
          <w:sz w:val="16"/>
        </w:rPr>
        <w:t xml:space="preserve"> Pervez Musharraf, </w:t>
      </w:r>
      <w:r w:rsidRPr="008722AB">
        <w:rPr>
          <w:rStyle w:val="StyleUnderline"/>
          <w:highlight w:val="cyan"/>
        </w:rPr>
        <w:t>president of Pakistan</w:t>
      </w:r>
      <w:r w:rsidRPr="00F90717">
        <w:rPr>
          <w:rFonts w:asciiTheme="minorHAnsi" w:hAnsiTheme="minorHAnsi"/>
          <w:sz w:val="16"/>
        </w:rPr>
        <w:t xml:space="preserve"> until 2008, </w:t>
      </w:r>
      <w:r w:rsidRPr="008722AB">
        <w:rPr>
          <w:rStyle w:val="StyleUnderline"/>
          <w:highlight w:val="cyan"/>
        </w:rPr>
        <w:t>was not worried about the drone program’s negative publicity</w:t>
      </w:r>
      <w:r w:rsidRPr="00F90717">
        <w:rPr>
          <w:rStyle w:val="StyleUnderline"/>
        </w:rPr>
        <w:t>:</w:t>
      </w:r>
      <w:r w:rsidRPr="00F90717">
        <w:rPr>
          <w:rFonts w:asciiTheme="minorHAnsi" w:hAnsiTheme="minorHAnsi"/>
          <w:sz w:val="16"/>
        </w:rPr>
        <w:t xml:space="preserve"> “In Pakistan, things fall out of the sky all the time,” he reportedly remarked. </w:t>
      </w:r>
      <w:r w:rsidRPr="00F90717">
        <w:rPr>
          <w:rStyle w:val="StyleUnderline"/>
        </w:rPr>
        <w:t>Yemen’s former president</w:t>
      </w:r>
      <w:r w:rsidRPr="00F90717">
        <w:rPr>
          <w:rFonts w:asciiTheme="minorHAnsi" w:hAnsiTheme="minorHAnsi"/>
          <w:sz w:val="16"/>
        </w:rPr>
        <w:t xml:space="preserve">, Ali Abdullah Saleh, </w:t>
      </w:r>
      <w:r w:rsidRPr="00F90717">
        <w:rPr>
          <w:rStyle w:val="StyleUnderline"/>
        </w:rPr>
        <w:t>also at times allowed drone strikes in his country and even covered for them by telling the public that they were conducted by the Yemeni air force</w:t>
      </w:r>
      <w:r w:rsidRPr="00F90717">
        <w:rPr>
          <w:rFonts w:asciiTheme="minorHAnsi" w:hAnsiTheme="minorHAnsi"/>
          <w:sz w:val="16"/>
        </w:rPr>
        <w:t xml:space="preserve">. When the United States’ involvement was leaked in 2002, however, relations between the two countries soured. </w:t>
      </w:r>
      <w:r w:rsidRPr="00F90717">
        <w:rPr>
          <w:rStyle w:val="StyleUnderline"/>
        </w:rPr>
        <w:t xml:space="preserve">Still, </w:t>
      </w:r>
      <w:r w:rsidRPr="008722AB">
        <w:rPr>
          <w:rStyle w:val="StyleUnderline"/>
          <w:highlight w:val="cyan"/>
        </w:rPr>
        <w:t>Saleh</w:t>
      </w:r>
      <w:r w:rsidRPr="00F90717">
        <w:rPr>
          <w:rStyle w:val="StyleUnderline"/>
        </w:rPr>
        <w:t xml:space="preserve"> later let the drone program resume in Yemen, and his replacement</w:t>
      </w:r>
      <w:r w:rsidRPr="00F90717">
        <w:rPr>
          <w:rFonts w:asciiTheme="minorHAnsi" w:hAnsiTheme="minorHAnsi"/>
          <w:sz w:val="16"/>
        </w:rPr>
        <w:t xml:space="preserve">, Abdu </w:t>
      </w:r>
      <w:proofErr w:type="spellStart"/>
      <w:r w:rsidRPr="00F90717">
        <w:rPr>
          <w:rFonts w:asciiTheme="minorHAnsi" w:hAnsiTheme="minorHAnsi"/>
          <w:sz w:val="16"/>
        </w:rPr>
        <w:t>Rabbu</w:t>
      </w:r>
      <w:proofErr w:type="spellEnd"/>
      <w:r w:rsidRPr="00F90717">
        <w:rPr>
          <w:rFonts w:asciiTheme="minorHAnsi" w:hAnsiTheme="minorHAnsi"/>
          <w:sz w:val="16"/>
        </w:rPr>
        <w:t xml:space="preserve"> Mansour </w:t>
      </w:r>
      <w:proofErr w:type="spellStart"/>
      <w:r w:rsidRPr="00F90717">
        <w:rPr>
          <w:rFonts w:asciiTheme="minorHAnsi" w:hAnsiTheme="minorHAnsi"/>
          <w:sz w:val="16"/>
        </w:rPr>
        <w:t>Hadi</w:t>
      </w:r>
      <w:proofErr w:type="spellEnd"/>
      <w:r w:rsidRPr="00F90717">
        <w:rPr>
          <w:rFonts w:asciiTheme="minorHAnsi" w:hAnsiTheme="minorHAnsi"/>
          <w:sz w:val="16"/>
        </w:rPr>
        <w:t xml:space="preserve">, </w:t>
      </w:r>
      <w:r w:rsidRPr="008722AB">
        <w:rPr>
          <w:rStyle w:val="Emphasis"/>
          <w:highlight w:val="cyan"/>
        </w:rPr>
        <w:t>has publicly praised drones</w:t>
      </w:r>
      <w:r w:rsidRPr="00F90717">
        <w:rPr>
          <w:rFonts w:asciiTheme="minorHAnsi" w:hAnsiTheme="minorHAnsi"/>
          <w:sz w:val="16"/>
        </w:rPr>
        <w:t>, saying that “they pinpoint the target and have zero margin of error, if you know what target you’re aiming at.”</w:t>
      </w:r>
      <w:r w:rsidR="00F90717" w:rsidRPr="00F90717">
        <w:rPr>
          <w:rFonts w:asciiTheme="minorHAnsi" w:hAnsiTheme="minorHAnsi"/>
          <w:sz w:val="16"/>
        </w:rPr>
        <w:t xml:space="preserve"> </w:t>
      </w:r>
      <w:r w:rsidRPr="008722AB">
        <w:rPr>
          <w:rStyle w:val="StyleUnderline"/>
          <w:highlight w:val="cyan"/>
        </w:rPr>
        <w:t>As officials in both Pakistan and Yemen realize, U.S. drone strikes help their governments by targeting common enemies</w:t>
      </w:r>
      <w:r w:rsidRPr="00F90717">
        <w:rPr>
          <w:rFonts w:asciiTheme="minorHAnsi" w:hAnsiTheme="minorHAnsi"/>
          <w:sz w:val="16"/>
        </w:rPr>
        <w:t xml:space="preserve">. A memo released by the </w:t>
      </w:r>
      <w:proofErr w:type="spellStart"/>
      <w:r w:rsidRPr="00F90717">
        <w:rPr>
          <w:rFonts w:asciiTheme="minorHAnsi" w:hAnsiTheme="minorHAnsi"/>
          <w:sz w:val="16"/>
        </w:rPr>
        <w:t>antisecrecy</w:t>
      </w:r>
      <w:proofErr w:type="spellEnd"/>
      <w:r w:rsidRPr="00F90717">
        <w:rPr>
          <w:rFonts w:asciiTheme="minorHAnsi" w:hAnsiTheme="minorHAnsi"/>
          <w:sz w:val="16"/>
        </w:rPr>
        <w:t xml:space="preserve"> website WikiLeaks revealed that </w:t>
      </w:r>
      <w:r w:rsidRPr="008722AB">
        <w:rPr>
          <w:rStyle w:val="StyleUnderline"/>
          <w:highlight w:val="cyan"/>
        </w:rPr>
        <w:t>Pakistan’s army chief</w:t>
      </w:r>
      <w:r w:rsidRPr="00F90717">
        <w:rPr>
          <w:rFonts w:asciiTheme="minorHAnsi" w:hAnsiTheme="minorHAnsi"/>
          <w:sz w:val="16"/>
        </w:rPr>
        <w:t xml:space="preserve">, </w:t>
      </w:r>
      <w:proofErr w:type="spellStart"/>
      <w:r w:rsidRPr="00F90717">
        <w:rPr>
          <w:rFonts w:asciiTheme="minorHAnsi" w:hAnsiTheme="minorHAnsi"/>
          <w:sz w:val="16"/>
        </w:rPr>
        <w:t>Ashfaq</w:t>
      </w:r>
      <w:proofErr w:type="spellEnd"/>
      <w:r w:rsidRPr="00F90717">
        <w:rPr>
          <w:rFonts w:asciiTheme="minorHAnsi" w:hAnsiTheme="minorHAnsi"/>
          <w:sz w:val="16"/>
        </w:rPr>
        <w:t xml:space="preserve"> </w:t>
      </w:r>
      <w:proofErr w:type="spellStart"/>
      <w:r w:rsidRPr="00F90717">
        <w:rPr>
          <w:rFonts w:asciiTheme="minorHAnsi" w:hAnsiTheme="minorHAnsi"/>
          <w:sz w:val="16"/>
        </w:rPr>
        <w:t>Parvez</w:t>
      </w:r>
      <w:proofErr w:type="spellEnd"/>
      <w:r w:rsidRPr="00F90717">
        <w:rPr>
          <w:rFonts w:asciiTheme="minorHAnsi" w:hAnsiTheme="minorHAnsi"/>
          <w:sz w:val="16"/>
        </w:rPr>
        <w:t xml:space="preserve"> </w:t>
      </w:r>
      <w:proofErr w:type="spellStart"/>
      <w:r w:rsidRPr="00F90717">
        <w:rPr>
          <w:rFonts w:asciiTheme="minorHAnsi" w:hAnsiTheme="minorHAnsi"/>
          <w:sz w:val="16"/>
        </w:rPr>
        <w:t>kayani</w:t>
      </w:r>
      <w:proofErr w:type="spellEnd"/>
      <w:r w:rsidRPr="008722AB">
        <w:rPr>
          <w:rFonts w:asciiTheme="minorHAnsi" w:hAnsiTheme="minorHAnsi"/>
          <w:sz w:val="16"/>
          <w:highlight w:val="cyan"/>
        </w:rPr>
        <w:t xml:space="preserve">, </w:t>
      </w:r>
      <w:r w:rsidRPr="008722AB">
        <w:rPr>
          <w:rStyle w:val="StyleUnderline"/>
          <w:highlight w:val="cyan"/>
        </w:rPr>
        <w:t>privately asked U.S. military leaders</w:t>
      </w:r>
      <w:r w:rsidRPr="00F90717">
        <w:rPr>
          <w:rStyle w:val="StyleUnderline"/>
        </w:rPr>
        <w:t xml:space="preserve"> in 2008 </w:t>
      </w:r>
      <w:r w:rsidRPr="008722AB">
        <w:rPr>
          <w:rStyle w:val="StyleUnderline"/>
          <w:highlight w:val="cyan"/>
        </w:rPr>
        <w:t>for “continuous Predator coverage</w:t>
      </w:r>
      <w:r w:rsidRPr="00F90717">
        <w:rPr>
          <w:rStyle w:val="StyleUnderline"/>
        </w:rPr>
        <w:t>”</w:t>
      </w:r>
      <w:r w:rsidRPr="00F90717">
        <w:rPr>
          <w:rFonts w:asciiTheme="minorHAnsi" w:hAnsiTheme="minorHAnsi"/>
          <w:sz w:val="16"/>
        </w:rPr>
        <w:t xml:space="preserve"> over antigovernment militants, and the journalist Mark </w:t>
      </w:r>
      <w:proofErr w:type="spellStart"/>
      <w:r w:rsidRPr="00F90717">
        <w:rPr>
          <w:rFonts w:asciiTheme="minorHAnsi" w:hAnsiTheme="minorHAnsi"/>
          <w:sz w:val="16"/>
        </w:rPr>
        <w:t>Mazzetti</w:t>
      </w:r>
      <w:proofErr w:type="spellEnd"/>
      <w:r w:rsidRPr="00F90717">
        <w:rPr>
          <w:rFonts w:asciiTheme="minorHAnsi" w:hAnsiTheme="minorHAnsi"/>
          <w:sz w:val="16"/>
        </w:rPr>
        <w:t xml:space="preserve"> has reported that </w:t>
      </w:r>
      <w:r w:rsidRPr="00F90717">
        <w:rPr>
          <w:rStyle w:val="StyleUnderline"/>
        </w:rPr>
        <w:t>the U</w:t>
      </w:r>
      <w:r w:rsidRPr="00F90717">
        <w:rPr>
          <w:rFonts w:asciiTheme="minorHAnsi" w:hAnsiTheme="minorHAnsi"/>
          <w:sz w:val="16"/>
        </w:rPr>
        <w:t xml:space="preserve">nited </w:t>
      </w:r>
      <w:r w:rsidRPr="00F90717">
        <w:rPr>
          <w:rStyle w:val="StyleUnderline"/>
        </w:rPr>
        <w:t>S</w:t>
      </w:r>
      <w:r w:rsidRPr="00F90717">
        <w:rPr>
          <w:rFonts w:asciiTheme="minorHAnsi" w:hAnsiTheme="minorHAnsi"/>
          <w:sz w:val="16"/>
        </w:rPr>
        <w:t xml:space="preserve">tates </w:t>
      </w:r>
      <w:r w:rsidRPr="00F90717">
        <w:rPr>
          <w:rStyle w:val="StyleUnderline"/>
        </w:rPr>
        <w:t xml:space="preserve">has conducted “goodwill kills” against Pakistani militants who threatened Pakistan far more than the United States. Thus, in private, Pakistan supports the drone program. </w:t>
      </w:r>
      <w:r w:rsidRPr="00F90717">
        <w:rPr>
          <w:rFonts w:asciiTheme="minorHAnsi" w:hAnsiTheme="minorHAnsi"/>
          <w:sz w:val="16"/>
        </w:rPr>
        <w:t xml:space="preserve">As then Prime Minister </w:t>
      </w:r>
      <w:proofErr w:type="spellStart"/>
      <w:r w:rsidRPr="00F90717">
        <w:rPr>
          <w:rFonts w:asciiTheme="minorHAnsi" w:hAnsiTheme="minorHAnsi"/>
          <w:sz w:val="16"/>
        </w:rPr>
        <w:t>Yousaf</w:t>
      </w:r>
      <w:proofErr w:type="spellEnd"/>
      <w:r w:rsidRPr="00F90717">
        <w:rPr>
          <w:rFonts w:asciiTheme="minorHAnsi" w:hAnsiTheme="minorHAnsi"/>
          <w:sz w:val="16"/>
        </w:rPr>
        <w:t xml:space="preserve"> Raza Gilani told Anne Patterson, then the U.S. ambassador to Pakistan, in 2008, “We’ll protest [against the drone program] in the National Assembly and then ignore it.”</w:t>
      </w:r>
    </w:p>
    <w:p w:rsidR="00ED3BD7" w:rsidRDefault="00ED3BD7" w:rsidP="00ED3BD7">
      <w:pPr>
        <w:rPr>
          <w:rFonts w:asciiTheme="minorHAnsi" w:hAnsiTheme="minorHAnsi"/>
        </w:rPr>
      </w:pPr>
    </w:p>
    <w:p w:rsidR="003A41CE" w:rsidRDefault="003A41CE" w:rsidP="00ED3BD7">
      <w:pPr>
        <w:rPr>
          <w:rFonts w:asciiTheme="minorHAnsi" w:hAnsiTheme="minorHAnsi"/>
        </w:rPr>
      </w:pPr>
    </w:p>
    <w:p w:rsidR="003A41CE" w:rsidRDefault="00922DB7" w:rsidP="00922DB7">
      <w:pPr>
        <w:pStyle w:val="Heading4"/>
      </w:pPr>
      <w:r>
        <w:t>UAV strikes are popular with foreign populations—citizens hate terrorists more</w:t>
      </w:r>
    </w:p>
    <w:p w:rsidR="003A41CE" w:rsidRDefault="003A41CE" w:rsidP="00ED3BD7">
      <w:pPr>
        <w:rPr>
          <w:rFonts w:asciiTheme="minorHAnsi" w:hAnsiTheme="minorHAnsi"/>
        </w:rPr>
      </w:pPr>
      <w:r w:rsidRPr="003A41CE">
        <w:rPr>
          <w:rStyle w:val="Style13ptBold"/>
        </w:rPr>
        <w:t>Crilly 16</w:t>
      </w:r>
      <w:r>
        <w:rPr>
          <w:rFonts w:asciiTheme="minorHAnsi" w:hAnsiTheme="minorHAnsi"/>
        </w:rPr>
        <w:t xml:space="preserve"> </w:t>
      </w:r>
      <w:r w:rsidRPr="003A41CE">
        <w:rPr>
          <w:rFonts w:asciiTheme="minorHAnsi" w:hAnsiTheme="minorHAnsi"/>
          <w:sz w:val="16"/>
          <w:szCs w:val="16"/>
        </w:rPr>
        <w:t xml:space="preserve">[Rob, Irish freelance journalist, “Why many people in Pakistan support American drone strikes”, The Telegraph, May 19 2016, </w:t>
      </w:r>
      <w:hyperlink r:id="rId89" w:history="1">
        <w:r w:rsidRPr="003A41CE">
          <w:rPr>
            <w:rStyle w:val="Hyperlink"/>
            <w:rFonts w:asciiTheme="minorHAnsi" w:hAnsiTheme="minorHAnsi"/>
            <w:sz w:val="16"/>
            <w:szCs w:val="16"/>
          </w:rPr>
          <w:t>http://www.telegraph.co.uk/news/2016/05/19/why-many-people-in-pakistan-support-american-drone-strikes/</w:t>
        </w:r>
      </w:hyperlink>
      <w:r w:rsidRPr="003A41CE">
        <w:rPr>
          <w:rFonts w:asciiTheme="minorHAnsi" w:hAnsiTheme="minorHAnsi"/>
          <w:sz w:val="16"/>
          <w:szCs w:val="16"/>
        </w:rPr>
        <w:t>] AW</w:t>
      </w:r>
    </w:p>
    <w:p w:rsidR="003A41CE" w:rsidRPr="003A41CE" w:rsidRDefault="003A41CE" w:rsidP="00ED3BD7">
      <w:pPr>
        <w:rPr>
          <w:rStyle w:val="StyleUnderline"/>
        </w:rPr>
      </w:pPr>
      <w:r w:rsidRPr="003A41CE">
        <w:rPr>
          <w:rStyle w:val="StyleUnderline"/>
        </w:rPr>
        <w:t xml:space="preserve">Since then the strikes have slowed. </w:t>
      </w:r>
      <w:r w:rsidRPr="003A41CE">
        <w:rPr>
          <w:rFonts w:asciiTheme="minorHAnsi" w:hAnsiTheme="minorHAnsi"/>
          <w:sz w:val="16"/>
        </w:rPr>
        <w:t xml:space="preserve">But to date there have been 423 strikes and as many as 3,999 people killed, according to the Bureau of Investigative Journalism. The civilian victims have been documented and used as evidence that the American </w:t>
      </w:r>
      <w:proofErr w:type="spellStart"/>
      <w:r w:rsidRPr="003A41CE">
        <w:rPr>
          <w:rFonts w:asciiTheme="minorHAnsi" w:hAnsiTheme="minorHAnsi"/>
          <w:sz w:val="16"/>
        </w:rPr>
        <w:t>programme</w:t>
      </w:r>
      <w:proofErr w:type="spellEnd"/>
      <w:r w:rsidRPr="003A41CE">
        <w:rPr>
          <w:rFonts w:asciiTheme="minorHAnsi" w:hAnsiTheme="minorHAnsi"/>
          <w:sz w:val="16"/>
        </w:rPr>
        <w:t xml:space="preserve"> was counterproductive. No, said the police officer, </w:t>
      </w:r>
      <w:r w:rsidRPr="008722AB">
        <w:rPr>
          <w:rStyle w:val="StyleUnderline"/>
          <w:highlight w:val="cyan"/>
        </w:rPr>
        <w:t>the strikes were popular</w:t>
      </w:r>
      <w:r w:rsidRPr="003A41CE">
        <w:rPr>
          <w:rFonts w:asciiTheme="minorHAnsi" w:hAnsiTheme="minorHAnsi"/>
          <w:sz w:val="16"/>
        </w:rPr>
        <w:t xml:space="preserve"> around his town. He explained patiently how </w:t>
      </w:r>
      <w:r w:rsidRPr="00651A32">
        <w:rPr>
          <w:rStyle w:val="StyleUnderline"/>
          <w:highlight w:val="cyan"/>
        </w:rPr>
        <w:t>Hussain,</w:t>
      </w:r>
      <w:r w:rsidRPr="003A41CE">
        <w:rPr>
          <w:rStyle w:val="StyleUnderline"/>
        </w:rPr>
        <w:t xml:space="preserve"> one of the Pakistan Taliban's most feared commanders, had run training camps for children.</w:t>
      </w:r>
      <w:r>
        <w:rPr>
          <w:rStyle w:val="StyleUnderline"/>
        </w:rPr>
        <w:t xml:space="preserve"> </w:t>
      </w:r>
      <w:r w:rsidRPr="003A41CE">
        <w:rPr>
          <w:rFonts w:asciiTheme="minorHAnsi" w:hAnsiTheme="minorHAnsi"/>
          <w:sz w:val="16"/>
        </w:rPr>
        <w:t xml:space="preserve">Such was his reputation he was known as </w:t>
      </w:r>
      <w:proofErr w:type="spellStart"/>
      <w:r w:rsidRPr="003A41CE">
        <w:rPr>
          <w:rFonts w:asciiTheme="minorHAnsi" w:hAnsiTheme="minorHAnsi"/>
          <w:sz w:val="16"/>
        </w:rPr>
        <w:t>Ustad</w:t>
      </w:r>
      <w:proofErr w:type="spellEnd"/>
      <w:r w:rsidRPr="003A41CE">
        <w:rPr>
          <w:rFonts w:asciiTheme="minorHAnsi" w:hAnsiTheme="minorHAnsi"/>
          <w:sz w:val="16"/>
        </w:rPr>
        <w:t>-</w:t>
      </w:r>
      <w:proofErr w:type="spellStart"/>
      <w:r w:rsidRPr="003A41CE">
        <w:rPr>
          <w:rFonts w:asciiTheme="minorHAnsi" w:hAnsiTheme="minorHAnsi"/>
          <w:sz w:val="16"/>
        </w:rPr>
        <w:t>i</w:t>
      </w:r>
      <w:proofErr w:type="spellEnd"/>
      <w:r w:rsidRPr="003A41CE">
        <w:rPr>
          <w:rFonts w:asciiTheme="minorHAnsi" w:hAnsiTheme="minorHAnsi"/>
          <w:sz w:val="16"/>
        </w:rPr>
        <w:t xml:space="preserve">-Fedayeen, teacher of suicide bombers, and kept DI Khan in a permanent state of anxiety. </w:t>
      </w:r>
      <w:r w:rsidRPr="003A41CE">
        <w:rPr>
          <w:rStyle w:val="StyleUnderline"/>
        </w:rPr>
        <w:t xml:space="preserve">Until he </w:t>
      </w:r>
      <w:r w:rsidRPr="00651A32">
        <w:rPr>
          <w:rStyle w:val="StyleUnderline"/>
          <w:highlight w:val="cyan"/>
        </w:rPr>
        <w:t>died,</w:t>
      </w:r>
      <w:r w:rsidRPr="003A41CE">
        <w:rPr>
          <w:rStyle w:val="StyleUnderline"/>
        </w:rPr>
        <w:t xml:space="preserve"> that is, </w:t>
      </w:r>
      <w:r w:rsidRPr="00651A32">
        <w:rPr>
          <w:rStyle w:val="StyleUnderline"/>
          <w:highlight w:val="cyan"/>
        </w:rPr>
        <w:t>in one of the CIA drone strike</w:t>
      </w:r>
      <w:r w:rsidRPr="00651A32">
        <w:rPr>
          <w:rFonts w:asciiTheme="minorHAnsi" w:hAnsiTheme="minorHAnsi"/>
          <w:sz w:val="16"/>
          <w:highlight w:val="cyan"/>
        </w:rPr>
        <w:t xml:space="preserve"> that</w:t>
      </w:r>
      <w:r w:rsidRPr="003A41CE">
        <w:rPr>
          <w:rFonts w:asciiTheme="minorHAnsi" w:hAnsiTheme="minorHAnsi"/>
          <w:sz w:val="16"/>
        </w:rPr>
        <w:t xml:space="preserve"> occasionally lit up Pakistan's tribal areas. No one is quite sure when he was killed. But the officer was convinced he had died in the months before our meeting. That is when the suicide attacks stopped. It was not the first time I'd had a conversation like this. During my four and a half years reporting from Pakistan I began to learn that </w:t>
      </w:r>
      <w:r w:rsidRPr="003A41CE">
        <w:rPr>
          <w:rStyle w:val="StyleUnderline"/>
        </w:rPr>
        <w:t>the drone debate was skewed.</w:t>
      </w:r>
      <w:r>
        <w:rPr>
          <w:rStyle w:val="StyleUnderline"/>
        </w:rPr>
        <w:t xml:space="preserve"> </w:t>
      </w:r>
      <w:r w:rsidRPr="003A41CE">
        <w:rPr>
          <w:rFonts w:asciiTheme="minorHAnsi" w:hAnsiTheme="minorHAnsi"/>
          <w:sz w:val="16"/>
        </w:rPr>
        <w:t xml:space="preserve">Speak to protesters in Lahore or Islamabad and you would hear how drone strikes were part of the problem, creating blowback against the West. It was an easy connection to make. Finding out what was really happening, in a region all but inaccessible to foreigners, was impossible. I asked campaigners for help checking the details, but their researchers in the tribal regions were always mysteriously unreachable. To operate there meant toeing the militants' line anyway. And </w:t>
      </w:r>
      <w:r w:rsidRPr="003A41CE">
        <w:rPr>
          <w:rStyle w:val="StyleUnderline"/>
        </w:rPr>
        <w:t xml:space="preserve">the closer I got to the areas pockmarked by strikes, then </w:t>
      </w:r>
      <w:r w:rsidRPr="00651A32">
        <w:rPr>
          <w:rStyle w:val="StyleUnderline"/>
          <w:highlight w:val="cyan"/>
        </w:rPr>
        <w:t>the more the population seemed to support the CIA drones</w:t>
      </w:r>
      <w:r w:rsidRPr="003A41CE">
        <w:rPr>
          <w:rFonts w:asciiTheme="minorHAnsi" w:hAnsiTheme="minorHAnsi"/>
          <w:sz w:val="16"/>
        </w:rPr>
        <w:t xml:space="preserve">. As the friendly </w:t>
      </w:r>
      <w:r w:rsidRPr="003A41CE">
        <w:rPr>
          <w:rFonts w:asciiTheme="minorHAnsi" w:hAnsiTheme="minorHAnsi"/>
          <w:sz w:val="16"/>
        </w:rPr>
        <w:lastRenderedPageBreak/>
        <w:t xml:space="preserve">policeman had explained, </w:t>
      </w:r>
      <w:r w:rsidRPr="00651A32">
        <w:rPr>
          <w:rStyle w:val="StyleUnderline"/>
          <w:highlight w:val="cyan"/>
        </w:rPr>
        <w:t>these after all were people who had to live with the daily consequences of terrorism.</w:t>
      </w:r>
      <w:r>
        <w:rPr>
          <w:rStyle w:val="StyleUnderline"/>
        </w:rPr>
        <w:t xml:space="preserve"> </w:t>
      </w:r>
      <w:r w:rsidRPr="003A41CE">
        <w:rPr>
          <w:rFonts w:asciiTheme="minorHAnsi" w:hAnsiTheme="minorHAnsi"/>
          <w:sz w:val="16"/>
        </w:rPr>
        <w:t xml:space="preserve">A new survey seems to bear out my anecdotal impressions. Aqil Shah, a professor at Oklahoma University, conducted 147 interviews with people in South Waziristan and found </w:t>
      </w:r>
      <w:r w:rsidRPr="003A41CE">
        <w:rPr>
          <w:rStyle w:val="StyleUnderline"/>
        </w:rPr>
        <w:t xml:space="preserve">a </w:t>
      </w:r>
      <w:r w:rsidRPr="00651A32">
        <w:rPr>
          <w:rStyle w:val="StyleUnderline"/>
          <w:highlight w:val="cyan"/>
        </w:rPr>
        <w:t>majority of people believed the strikes had made a decisive contribution to breaking the back of the Pakistan Taliban and generally avoided harming civilians</w:t>
      </w:r>
      <w:r w:rsidRPr="003A41CE">
        <w:rPr>
          <w:rStyle w:val="StyleUnderline"/>
        </w:rPr>
        <w:t>.</w:t>
      </w:r>
      <w:r>
        <w:rPr>
          <w:rStyle w:val="StyleUnderline"/>
        </w:rPr>
        <w:t xml:space="preserve"> </w:t>
      </w:r>
      <w:r w:rsidRPr="003A41CE">
        <w:rPr>
          <w:rFonts w:asciiTheme="minorHAnsi" w:hAnsiTheme="minorHAnsi"/>
          <w:sz w:val="16"/>
        </w:rPr>
        <w:t xml:space="preserve">“Broadly speaking, </w:t>
      </w:r>
      <w:r w:rsidRPr="003A41CE">
        <w:rPr>
          <w:rStyle w:val="StyleUnderline"/>
        </w:rPr>
        <w:t>the interview data do not support the blowback thesis,</w:t>
      </w:r>
      <w:r w:rsidRPr="003A41CE">
        <w:rPr>
          <w:rFonts w:asciiTheme="minorHAnsi" w:hAnsiTheme="minorHAnsi"/>
          <w:sz w:val="16"/>
        </w:rPr>
        <w:t>” he wrote. “</w:t>
      </w:r>
      <w:r w:rsidRPr="003A41CE">
        <w:rPr>
          <w:rStyle w:val="StyleUnderline"/>
        </w:rPr>
        <w:t xml:space="preserve">More specifically, the data contradict the presumed local </w:t>
      </w:r>
      <w:proofErr w:type="spellStart"/>
      <w:r w:rsidRPr="003A41CE">
        <w:rPr>
          <w:rStyle w:val="StyleUnderline"/>
        </w:rPr>
        <w:t>radicalisation</w:t>
      </w:r>
      <w:proofErr w:type="spellEnd"/>
      <w:r w:rsidRPr="003A41CE">
        <w:rPr>
          <w:rStyle w:val="StyleUnderline"/>
        </w:rPr>
        <w:t xml:space="preserve"> effects of drones. In fact, </w:t>
      </w:r>
      <w:r w:rsidRPr="00651A32">
        <w:rPr>
          <w:rStyle w:val="StyleUnderline"/>
          <w:highlight w:val="cyan"/>
        </w:rPr>
        <w:t>79 percent of the respondents endorsed drones.</w:t>
      </w:r>
      <w:r w:rsidRPr="003A41CE">
        <w:rPr>
          <w:rStyle w:val="StyleUnderline"/>
        </w:rPr>
        <w:t>”</w:t>
      </w:r>
      <w:r>
        <w:rPr>
          <w:rStyle w:val="StyleUnderline"/>
        </w:rPr>
        <w:t xml:space="preserve"> </w:t>
      </w:r>
      <w:r w:rsidRPr="003A41CE">
        <w:rPr>
          <w:rFonts w:asciiTheme="minorHAnsi" w:hAnsiTheme="minorHAnsi"/>
          <w:sz w:val="16"/>
        </w:rPr>
        <w:t xml:space="preserve">While there were concerns about earlier signature strikes – when the CIA targeted, for example, groups of young men without really knowing who they were – </w:t>
      </w:r>
      <w:r w:rsidRPr="003A41CE">
        <w:rPr>
          <w:rStyle w:val="StyleUnderline"/>
        </w:rPr>
        <w:t xml:space="preserve">more than two thirds of respondents said non-militant victims were known </w:t>
      </w:r>
      <w:proofErr w:type="spellStart"/>
      <w:r w:rsidRPr="003A41CE">
        <w:rPr>
          <w:rStyle w:val="StyleUnderline"/>
        </w:rPr>
        <w:t>sympathisers</w:t>
      </w:r>
      <w:proofErr w:type="spellEnd"/>
      <w:r w:rsidRPr="003A41CE">
        <w:rPr>
          <w:rStyle w:val="StyleUnderline"/>
        </w:rPr>
        <w:t xml:space="preserve"> or collaborators.</w:t>
      </w:r>
    </w:p>
    <w:p w:rsidR="003A41CE" w:rsidRDefault="003A41CE" w:rsidP="00ED3BD7">
      <w:pPr>
        <w:rPr>
          <w:rFonts w:asciiTheme="minorHAnsi" w:hAnsiTheme="minorHAnsi"/>
        </w:rPr>
      </w:pPr>
    </w:p>
    <w:p w:rsidR="003A41CE" w:rsidRDefault="003A41CE" w:rsidP="00ED3BD7">
      <w:pPr>
        <w:rPr>
          <w:rFonts w:asciiTheme="minorHAnsi" w:hAnsiTheme="minorHAnsi"/>
        </w:rPr>
      </w:pPr>
    </w:p>
    <w:p w:rsidR="003A41CE" w:rsidRDefault="003A41CE" w:rsidP="00ED3BD7">
      <w:pPr>
        <w:rPr>
          <w:rFonts w:asciiTheme="minorHAnsi" w:hAnsiTheme="minorHAnsi"/>
        </w:rPr>
      </w:pPr>
    </w:p>
    <w:p w:rsidR="003A41CE" w:rsidRDefault="003A41CE" w:rsidP="00ED3BD7">
      <w:pPr>
        <w:rPr>
          <w:rFonts w:asciiTheme="minorHAnsi" w:hAnsiTheme="minorHAnsi"/>
        </w:rPr>
      </w:pPr>
    </w:p>
    <w:p w:rsidR="003A41CE" w:rsidRDefault="003A41CE" w:rsidP="00ED3BD7">
      <w:pPr>
        <w:rPr>
          <w:rFonts w:asciiTheme="minorHAnsi" w:hAnsiTheme="minorHAnsi"/>
        </w:rPr>
      </w:pPr>
    </w:p>
    <w:p w:rsidR="00033851" w:rsidRDefault="00DA3169" w:rsidP="00DA3169">
      <w:pPr>
        <w:pStyle w:val="Heading3"/>
      </w:pPr>
      <w:r>
        <w:lastRenderedPageBreak/>
        <w:t xml:space="preserve">AT: Kills Civilians </w:t>
      </w:r>
    </w:p>
    <w:p w:rsidR="00033851" w:rsidRPr="00000D8A" w:rsidRDefault="00033851" w:rsidP="00033851">
      <w:pPr>
        <w:pStyle w:val="Heading4"/>
      </w:pPr>
      <w:r>
        <w:t>UAV strikes don’t kill a disproportionate number of civilians—</w:t>
      </w:r>
      <w:r w:rsidR="00F47CFE">
        <w:t>reforms and new tech</w:t>
      </w:r>
    </w:p>
    <w:p w:rsidR="00CD0D0B" w:rsidRPr="00000D8A" w:rsidRDefault="00033851" w:rsidP="001D1DFE">
      <w:pPr>
        <w:rPr>
          <w:rFonts w:asciiTheme="minorHAnsi" w:hAnsiTheme="minorHAnsi"/>
        </w:rPr>
      </w:pPr>
      <w:proofErr w:type="spellStart"/>
      <w:r w:rsidRPr="00F47CFE">
        <w:rPr>
          <w:rStyle w:val="Style13ptBold"/>
        </w:rPr>
        <w:t>Abizaid</w:t>
      </w:r>
      <w:proofErr w:type="spellEnd"/>
      <w:r w:rsidRPr="00F47CFE">
        <w:rPr>
          <w:rStyle w:val="Style13ptBold"/>
        </w:rPr>
        <w:t xml:space="preserve"> and Brooks 14</w:t>
      </w:r>
      <w:r>
        <w:rPr>
          <w:rFonts w:asciiTheme="minorHAnsi" w:hAnsiTheme="minorHAnsi"/>
        </w:rPr>
        <w:t xml:space="preserve"> </w:t>
      </w:r>
      <w:r w:rsidRPr="00F47CFE">
        <w:rPr>
          <w:rFonts w:asciiTheme="minorHAnsi" w:hAnsiTheme="minorHAnsi"/>
          <w:sz w:val="16"/>
          <w:szCs w:val="16"/>
        </w:rPr>
        <w:t>[John, former U.S. Central Command commander, Rosa, law professor at the Georgetown University Law Center, “RECOMMENDATIONS AND REPORT OF</w:t>
      </w:r>
      <w:r w:rsidR="00F47CFE" w:rsidRPr="00F47CFE">
        <w:rPr>
          <w:rFonts w:asciiTheme="minorHAnsi" w:hAnsiTheme="minorHAnsi"/>
          <w:sz w:val="16"/>
          <w:szCs w:val="16"/>
        </w:rPr>
        <w:t xml:space="preserve"> </w:t>
      </w:r>
      <w:r w:rsidRPr="00F47CFE">
        <w:rPr>
          <w:rFonts w:asciiTheme="minorHAnsi" w:hAnsiTheme="minorHAnsi"/>
          <w:sz w:val="16"/>
          <w:szCs w:val="16"/>
        </w:rPr>
        <w:t>THE TASK FORCE ON</w:t>
      </w:r>
      <w:r w:rsidR="00F47CFE" w:rsidRPr="00F47CFE">
        <w:rPr>
          <w:rFonts w:asciiTheme="minorHAnsi" w:hAnsiTheme="minorHAnsi"/>
          <w:sz w:val="16"/>
          <w:szCs w:val="16"/>
        </w:rPr>
        <w:t xml:space="preserve"> </w:t>
      </w:r>
      <w:r w:rsidRPr="00F47CFE">
        <w:rPr>
          <w:rFonts w:asciiTheme="minorHAnsi" w:hAnsiTheme="minorHAnsi"/>
          <w:sz w:val="16"/>
          <w:szCs w:val="16"/>
        </w:rPr>
        <w:t>US DRONE POLICY</w:t>
      </w:r>
      <w:r w:rsidR="00F47CFE" w:rsidRPr="00F47CFE">
        <w:rPr>
          <w:rFonts w:asciiTheme="minorHAnsi" w:hAnsiTheme="minorHAnsi"/>
          <w:sz w:val="16"/>
          <w:szCs w:val="16"/>
        </w:rPr>
        <w:t xml:space="preserve">”, Stimson, June 2014, </w:t>
      </w:r>
      <w:hyperlink r:id="rId90" w:history="1">
        <w:r w:rsidR="00F47CFE" w:rsidRPr="00F47CFE">
          <w:rPr>
            <w:rStyle w:val="Hyperlink"/>
            <w:rFonts w:asciiTheme="minorHAnsi" w:hAnsiTheme="minorHAnsi"/>
            <w:sz w:val="16"/>
            <w:szCs w:val="16"/>
          </w:rPr>
          <w:t>http://s3.documentcloud.org/documents/1209482/task-force-report-final-web-062414.pdf</w:t>
        </w:r>
      </w:hyperlink>
      <w:r w:rsidR="00F47CFE" w:rsidRPr="00F47CFE">
        <w:rPr>
          <w:rFonts w:asciiTheme="minorHAnsi" w:hAnsiTheme="minorHAnsi"/>
          <w:sz w:val="16"/>
          <w:szCs w:val="16"/>
        </w:rPr>
        <w:t>] AW</w:t>
      </w:r>
    </w:p>
    <w:p w:rsidR="00033851" w:rsidRPr="00F47CFE" w:rsidRDefault="00F47CFE" w:rsidP="001D1DFE">
      <w:pPr>
        <w:rPr>
          <w:rStyle w:val="StyleUnderline"/>
        </w:rPr>
      </w:pPr>
      <w:r w:rsidRPr="00F47CFE">
        <w:rPr>
          <w:rFonts w:asciiTheme="minorHAnsi" w:hAnsiTheme="minorHAnsi"/>
          <w:sz w:val="16"/>
        </w:rPr>
        <w:t xml:space="preserve">Lethal UAV strikes frequently have been criticized for their alleged tendency to cause excessive civilian casualties. This criticism has little basis in fact. Contrary to popular belief, </w:t>
      </w:r>
      <w:r w:rsidRPr="00651A32">
        <w:rPr>
          <w:rStyle w:val="StyleUnderline"/>
          <w:highlight w:val="cyan"/>
        </w:rPr>
        <w:t>UAV technologies</w:t>
      </w:r>
      <w:r w:rsidRPr="00F47CFE">
        <w:rPr>
          <w:rFonts w:asciiTheme="minorHAnsi" w:hAnsiTheme="minorHAnsi"/>
          <w:sz w:val="16"/>
        </w:rPr>
        <w:t xml:space="preserve">, in fact, </w:t>
      </w:r>
      <w:r w:rsidRPr="00651A32">
        <w:rPr>
          <w:rStyle w:val="StyleUnderline"/>
          <w:highlight w:val="cyan"/>
        </w:rPr>
        <w:t>enable greater precision in targeting than most other common means of warfare</w:t>
      </w:r>
      <w:r w:rsidRPr="00F47CFE">
        <w:rPr>
          <w:rStyle w:val="StyleUnderline"/>
        </w:rPr>
        <w:t>.</w:t>
      </w:r>
      <w:r>
        <w:rPr>
          <w:rStyle w:val="StyleUnderline"/>
        </w:rPr>
        <w:t xml:space="preserve"> </w:t>
      </w:r>
      <w:r w:rsidRPr="00F47CFE">
        <w:rPr>
          <w:rFonts w:asciiTheme="minorHAnsi" w:hAnsiTheme="minorHAnsi"/>
          <w:sz w:val="16"/>
        </w:rPr>
        <w:t xml:space="preserve">UAVs are a platform for tactical air-to-surface missiles, such as Hellfire II missiles, which themselves are very accurate munitions for tactical strikes, whether they are launched from manned or unmanned platforms. </w:t>
      </w:r>
      <w:r w:rsidRPr="00F47CFE">
        <w:rPr>
          <w:rStyle w:val="StyleUnderline"/>
        </w:rPr>
        <w:t>In contrast to manned aircraft</w:t>
      </w:r>
      <w:r w:rsidRPr="00F47CFE">
        <w:rPr>
          <w:rFonts w:asciiTheme="minorHAnsi" w:hAnsiTheme="minorHAnsi"/>
          <w:sz w:val="16"/>
        </w:rPr>
        <w:t xml:space="preserve">, however, </w:t>
      </w:r>
      <w:r w:rsidRPr="00F47CFE">
        <w:rPr>
          <w:rStyle w:val="StyleUnderline"/>
        </w:rPr>
        <w:t>UAVs enable “persistent surveillance”</w:t>
      </w:r>
      <w:r w:rsidRPr="00F47CFE">
        <w:rPr>
          <w:rFonts w:asciiTheme="minorHAnsi" w:hAnsiTheme="minorHAnsi"/>
          <w:sz w:val="16"/>
        </w:rPr>
        <w:t xml:space="preserve">: they can spend hours, days, weeks or even months monitoring a potential target. </w:t>
      </w:r>
      <w:r w:rsidRPr="00F47CFE">
        <w:rPr>
          <w:rStyle w:val="StyleUnderline"/>
        </w:rPr>
        <w:t>Equipped with imaging technologies that enable operators</w:t>
      </w:r>
      <w:r w:rsidRPr="00F47CFE">
        <w:rPr>
          <w:rFonts w:asciiTheme="minorHAnsi" w:hAnsiTheme="minorHAnsi"/>
          <w:sz w:val="16"/>
        </w:rPr>
        <w:t xml:space="preserve">, who may be thousands of miles away, </w:t>
      </w:r>
      <w:r w:rsidRPr="00F47CFE">
        <w:rPr>
          <w:rStyle w:val="StyleUnderline"/>
        </w:rPr>
        <w:t>to see details as</w:t>
      </w:r>
      <w:r w:rsidRPr="00F47CFE">
        <w:rPr>
          <w:rFonts w:asciiTheme="minorHAnsi" w:hAnsiTheme="minorHAnsi"/>
          <w:sz w:val="16"/>
        </w:rPr>
        <w:t xml:space="preserve"> fine as </w:t>
      </w:r>
      <w:r w:rsidRPr="00F47CFE">
        <w:rPr>
          <w:rStyle w:val="Emphasis"/>
        </w:rPr>
        <w:t xml:space="preserve">individual faces, </w:t>
      </w:r>
      <w:r w:rsidRPr="00651A32">
        <w:rPr>
          <w:rStyle w:val="Emphasis"/>
          <w:highlight w:val="cyan"/>
        </w:rPr>
        <w:t>modern UAV technologies allow their operators to distinguish between civilians and combatants far more effectively than most other weapons systems</w:t>
      </w:r>
      <w:r w:rsidRPr="00F47CFE">
        <w:rPr>
          <w:rFonts w:asciiTheme="minorHAnsi" w:hAnsiTheme="minorHAnsi"/>
          <w:sz w:val="16"/>
        </w:rPr>
        <w:t xml:space="preserve"> — including, most especially, manned aircraft. No weapons system is perfect, and targeting decisions — whether for UAV strikes or for any other weapons delivery system — are only as good as the intelligence on which they are based. We do not doubt that some US UAV strikes have killed innocent civilians. Nonetheless, </w:t>
      </w:r>
      <w:r w:rsidRPr="00F47CFE">
        <w:rPr>
          <w:rStyle w:val="StyleUnderline"/>
        </w:rPr>
        <w:t xml:space="preserve">the empirical evidence suggests that </w:t>
      </w:r>
      <w:r w:rsidRPr="00651A32">
        <w:rPr>
          <w:rStyle w:val="StyleUnderline"/>
          <w:highlight w:val="cyan"/>
        </w:rPr>
        <w:t>the number of civilians killed is small compared to the civilian deaths typically associated with other weapons delivery systems</w:t>
      </w:r>
      <w:r w:rsidRPr="00F47CFE">
        <w:rPr>
          <w:rFonts w:asciiTheme="minorHAnsi" w:hAnsiTheme="minorHAnsi"/>
          <w:sz w:val="16"/>
        </w:rPr>
        <w:t xml:space="preserve"> (including manned aircraft). </w:t>
      </w:r>
      <w:r w:rsidRPr="00651A32">
        <w:rPr>
          <w:rStyle w:val="StyleUnderline"/>
          <w:highlight w:val="cyan"/>
        </w:rPr>
        <w:t xml:space="preserve">The frequency and number of civilian casualties resulting from US drone strikes also appear to have </w:t>
      </w:r>
      <w:r w:rsidRPr="00651A32">
        <w:rPr>
          <w:rStyle w:val="Emphasis"/>
          <w:highlight w:val="cyan"/>
        </w:rPr>
        <w:t>dropped sharply in recent years</w:t>
      </w:r>
      <w:r w:rsidRPr="00F47CFE">
        <w:rPr>
          <w:rStyle w:val="StyleUnderline"/>
        </w:rPr>
        <w:t>, as UAV technologies have improved and targeting rules have been tightened.53</w:t>
      </w:r>
    </w:p>
    <w:p w:rsidR="00F47CFE" w:rsidRDefault="00F47CFE" w:rsidP="001D1DFE">
      <w:pPr>
        <w:rPr>
          <w:rFonts w:asciiTheme="minorHAnsi" w:hAnsiTheme="minorHAnsi"/>
        </w:rPr>
      </w:pPr>
    </w:p>
    <w:p w:rsidR="00F47CFE" w:rsidRDefault="00A04729" w:rsidP="00A04729">
      <w:pPr>
        <w:pStyle w:val="Heading3"/>
      </w:pPr>
      <w:r>
        <w:lastRenderedPageBreak/>
        <w:t>Don’t Solve Terror</w:t>
      </w:r>
    </w:p>
    <w:p w:rsidR="00A04729" w:rsidRDefault="00A04729" w:rsidP="00A04729"/>
    <w:p w:rsidR="00A04729" w:rsidRDefault="00BC0C09" w:rsidP="00BC0C09">
      <w:pPr>
        <w:pStyle w:val="Heading4"/>
      </w:pPr>
      <w:r>
        <w:t>The CP falls short—larger structural conditions fuel terrorism, not strikes</w:t>
      </w:r>
    </w:p>
    <w:p w:rsidR="00A04729" w:rsidRPr="00BC0C09" w:rsidRDefault="00A04729" w:rsidP="00A04729">
      <w:pPr>
        <w:rPr>
          <w:sz w:val="16"/>
          <w:szCs w:val="16"/>
        </w:rPr>
      </w:pPr>
      <w:r w:rsidRPr="00BC0C09">
        <w:rPr>
          <w:rStyle w:val="Style13ptBold"/>
        </w:rPr>
        <w:t>Cottee 15</w:t>
      </w:r>
      <w:r>
        <w:t xml:space="preserve"> </w:t>
      </w:r>
      <w:r w:rsidRPr="00BC0C09">
        <w:rPr>
          <w:sz w:val="16"/>
          <w:szCs w:val="16"/>
        </w:rPr>
        <w:t>[Simon, senior lecturer in criminology at the University of Kent</w:t>
      </w:r>
      <w:r w:rsidR="00BC0C09" w:rsidRPr="00BC0C09">
        <w:rPr>
          <w:sz w:val="16"/>
          <w:szCs w:val="16"/>
        </w:rPr>
        <w:t xml:space="preserve">, “What Motivates Terrorists?”, The Atlantic, June 09 2015, </w:t>
      </w:r>
      <w:hyperlink r:id="rId91" w:history="1">
        <w:r w:rsidR="00BC0C09" w:rsidRPr="00BC0C09">
          <w:rPr>
            <w:rStyle w:val="Hyperlink"/>
            <w:sz w:val="16"/>
            <w:szCs w:val="16"/>
          </w:rPr>
          <w:t>http://www.theatlantic.com/international/archive/2015/06/terrorism-isis-motive/395351/</w:t>
        </w:r>
      </w:hyperlink>
      <w:r w:rsidR="00BC0C09" w:rsidRPr="00BC0C09">
        <w:rPr>
          <w:sz w:val="16"/>
          <w:szCs w:val="16"/>
        </w:rPr>
        <w:t>] AW</w:t>
      </w:r>
    </w:p>
    <w:p w:rsidR="00F47CFE" w:rsidRPr="00FD212C" w:rsidRDefault="00A04729" w:rsidP="001D1DFE">
      <w:pPr>
        <w:rPr>
          <w:rStyle w:val="StyleUnderline"/>
        </w:rPr>
      </w:pPr>
      <w:r w:rsidRPr="00FD212C">
        <w:rPr>
          <w:sz w:val="16"/>
        </w:rPr>
        <w:t xml:space="preserve">One culturally prevalent answer to the why question is that terrorists are “driven” or “pushed” to do it, and that the decisive driving or pushing agent is pathology. This answer has evolved in recent years in line with advances in knowledge and moral sensibilities. In terrorism studies in the late 1960s, it was not uncommon for scholars to conceive of pathology as a psychological abnormality or affliction rooted inside the individual. Since the 1980s, this idea has fallen into disrepute, and the scholarly consensus now holds that </w:t>
      </w:r>
      <w:r w:rsidRPr="008B43AD">
        <w:rPr>
          <w:rStyle w:val="StyleUnderline"/>
          <w:highlight w:val="cyan"/>
        </w:rPr>
        <w:t>the roots of terrorism lie</w:t>
      </w:r>
      <w:r w:rsidRPr="00BC0C09">
        <w:rPr>
          <w:rStyle w:val="StyleUnderline"/>
        </w:rPr>
        <w:t xml:space="preserve"> not in the individual, but </w:t>
      </w:r>
      <w:r w:rsidRPr="008B43AD">
        <w:rPr>
          <w:rStyle w:val="StyleUnderline"/>
          <w:highlight w:val="cyan"/>
        </w:rPr>
        <w:t>in the wider circumstances in which terrorists live</w:t>
      </w:r>
      <w:r w:rsidRPr="00BC0C09">
        <w:rPr>
          <w:rStyle w:val="StyleUnderline"/>
        </w:rPr>
        <w:t xml:space="preserve"> and act.</w:t>
      </w:r>
      <w:r w:rsidR="00FD212C">
        <w:rPr>
          <w:rStyle w:val="StyleUnderline"/>
        </w:rPr>
        <w:t xml:space="preserve"> </w:t>
      </w:r>
      <w:r w:rsidRPr="00FD212C">
        <w:rPr>
          <w:sz w:val="16"/>
        </w:rPr>
        <w:t xml:space="preserve">This reflects a broader consensus in the social sciences about </w:t>
      </w:r>
      <w:r w:rsidRPr="008B43AD">
        <w:rPr>
          <w:rStyle w:val="StyleUnderline"/>
          <w:highlight w:val="cyan"/>
        </w:rPr>
        <w:t>violence</w:t>
      </w:r>
      <w:r w:rsidRPr="00FD212C">
        <w:rPr>
          <w:sz w:val="16"/>
        </w:rPr>
        <w:t xml:space="preserve">: namely, that it </w:t>
      </w:r>
      <w:r w:rsidRPr="008B43AD">
        <w:rPr>
          <w:rStyle w:val="StyleUnderline"/>
          <w:highlight w:val="cyan"/>
        </w:rPr>
        <w:t>is “socially determined,</w:t>
      </w:r>
      <w:r w:rsidRPr="00BC0C09">
        <w:rPr>
          <w:rStyle w:val="StyleUnderline"/>
        </w:rPr>
        <w:t>” a product of deeper historical, economic, or cultural forces over and above the individual.</w:t>
      </w:r>
      <w:r w:rsidRPr="00FD212C">
        <w:rPr>
          <w:sz w:val="16"/>
        </w:rPr>
        <w:t xml:space="preserve"> It is perhaps best summarized by the renowned social psychologist Albert Bandura. Drawing on studies of violence from across the human sciences, Bandura concluded that “</w:t>
      </w:r>
      <w:r w:rsidRPr="008B43AD">
        <w:rPr>
          <w:rStyle w:val="StyleUnderline"/>
          <w:highlight w:val="cyan"/>
        </w:rPr>
        <w:t>it requires conducive social conditions</w:t>
      </w:r>
      <w:r w:rsidRPr="00BC0C09">
        <w:rPr>
          <w:rStyle w:val="StyleUnderline"/>
        </w:rPr>
        <w:t xml:space="preserve"> rather than monstrous people to produce atrocious deeds. </w:t>
      </w:r>
      <w:r w:rsidRPr="008B43AD">
        <w:rPr>
          <w:rStyle w:val="StyleUnderline"/>
          <w:highlight w:val="cyan"/>
        </w:rPr>
        <w:t>Given appropriate social conditions</w:t>
      </w:r>
      <w:r w:rsidRPr="00BC0C09">
        <w:rPr>
          <w:rStyle w:val="StyleUnderline"/>
        </w:rPr>
        <w:t xml:space="preserve">, decent, ordinary </w:t>
      </w:r>
      <w:r w:rsidRPr="008B43AD">
        <w:rPr>
          <w:rStyle w:val="StyleUnderline"/>
          <w:highlight w:val="cyan"/>
        </w:rPr>
        <w:t>people can be led</w:t>
      </w:r>
      <w:r w:rsidRPr="00BC0C09">
        <w:rPr>
          <w:rStyle w:val="StyleUnderline"/>
        </w:rPr>
        <w:t xml:space="preserve"> to do extraordinarily cruel things</w:t>
      </w:r>
      <w:r w:rsidRPr="00FD212C">
        <w:rPr>
          <w:sz w:val="16"/>
        </w:rPr>
        <w:t xml:space="preserve">.” Social scientists argue about the nature and impact of the “social conditions” in question, but few would question the essential point that </w:t>
      </w:r>
      <w:r w:rsidRPr="008B43AD">
        <w:rPr>
          <w:rStyle w:val="StyleUnderline"/>
          <w:highlight w:val="cyan"/>
        </w:rPr>
        <w:t>violence</w:t>
      </w:r>
      <w:r w:rsidRPr="008B43AD">
        <w:rPr>
          <w:sz w:val="16"/>
          <w:highlight w:val="cyan"/>
        </w:rPr>
        <w:t>,</w:t>
      </w:r>
      <w:r w:rsidRPr="00FD212C">
        <w:rPr>
          <w:sz w:val="16"/>
        </w:rPr>
        <w:t xml:space="preserve"> however personalized or idiosyncratic its expression, </w:t>
      </w:r>
      <w:r w:rsidRPr="008B43AD">
        <w:rPr>
          <w:rStyle w:val="Emphasis"/>
          <w:highlight w:val="cyan"/>
        </w:rPr>
        <w:t>is primarily rooted in historical structures</w:t>
      </w:r>
      <w:r w:rsidRPr="00BC0C09">
        <w:rPr>
          <w:rStyle w:val="Emphasis"/>
        </w:rPr>
        <w:t xml:space="preserve"> or social relationships, not individuals, </w:t>
      </w:r>
      <w:r w:rsidRPr="008B43AD">
        <w:rPr>
          <w:rStyle w:val="Emphasis"/>
          <w:highlight w:val="cyan"/>
        </w:rPr>
        <w:t>still less their “pathological” mindsets.</w:t>
      </w:r>
      <w:r w:rsidR="00FD212C">
        <w:rPr>
          <w:rStyle w:val="Emphasis"/>
        </w:rPr>
        <w:t xml:space="preserve"> </w:t>
      </w:r>
      <w:r w:rsidRPr="00FD212C">
        <w:rPr>
          <w:rFonts w:asciiTheme="minorHAnsi" w:hAnsiTheme="minorHAnsi"/>
          <w:sz w:val="16"/>
        </w:rPr>
        <w:t xml:space="preserve">This consensus is also reflected in much liberal-left commentary about terrorism, especially of the jihadist variant. For example, in some quarters of the “radical” left it is asserted that the roots of jihadist terrorism lie not in Islam but in the myriad historical crimes and injustices of Western, and specifically U.S.-driven, imperialism—most notably, in the post-9/11 era, the 2003 invasion of Iraq. </w:t>
      </w:r>
      <w:r w:rsidRPr="00FD212C">
        <w:rPr>
          <w:rStyle w:val="StyleUnderline"/>
        </w:rPr>
        <w:t xml:space="preserve">Jihadist </w:t>
      </w:r>
      <w:r w:rsidRPr="008B43AD">
        <w:rPr>
          <w:rStyle w:val="StyleUnderline"/>
          <w:highlight w:val="cyan"/>
        </w:rPr>
        <w:t>violence</w:t>
      </w:r>
      <w:r w:rsidRPr="00FD212C">
        <w:rPr>
          <w:rFonts w:asciiTheme="minorHAnsi" w:hAnsiTheme="minorHAnsi"/>
          <w:sz w:val="16"/>
        </w:rPr>
        <w:t xml:space="preserve">, from this perspective, </w:t>
      </w:r>
      <w:r w:rsidRPr="008B43AD">
        <w:rPr>
          <w:rStyle w:val="StyleUnderline"/>
          <w:highlight w:val="cyan"/>
        </w:rPr>
        <w:t>is an inevitable reaction fueled by</w:t>
      </w:r>
      <w:r w:rsidRPr="00FD212C">
        <w:rPr>
          <w:rStyle w:val="StyleUnderline"/>
        </w:rPr>
        <w:t xml:space="preserve"> Muslim </w:t>
      </w:r>
      <w:r w:rsidRPr="008B43AD">
        <w:rPr>
          <w:rStyle w:val="StyleUnderline"/>
          <w:highlight w:val="cyan"/>
        </w:rPr>
        <w:t>anger</w:t>
      </w:r>
      <w:r w:rsidRPr="00FD212C">
        <w:rPr>
          <w:rStyle w:val="StyleUnderline"/>
        </w:rPr>
        <w:t xml:space="preserve"> and vengeance; </w:t>
      </w:r>
      <w:r w:rsidRPr="008B43AD">
        <w:rPr>
          <w:rStyle w:val="StyleUnderline"/>
          <w:highlight w:val="cyan"/>
        </w:rPr>
        <w:t>and Westernized jihadists</w:t>
      </w:r>
      <w:r w:rsidRPr="00FD212C">
        <w:rPr>
          <w:rStyle w:val="StyleUnderline"/>
        </w:rPr>
        <w:t>,</w:t>
      </w:r>
      <w:r w:rsidRPr="00FD212C">
        <w:rPr>
          <w:rFonts w:asciiTheme="minorHAnsi" w:hAnsiTheme="minorHAnsi"/>
          <w:sz w:val="16"/>
        </w:rPr>
        <w:t xml:space="preserve"> far from rejecting the civilized norms and ideals proclaimed by the West, </w:t>
      </w:r>
      <w:r w:rsidRPr="008B43AD">
        <w:rPr>
          <w:rStyle w:val="StyleUnderline"/>
          <w:highlight w:val="cyan"/>
        </w:rPr>
        <w:t>are in fact alienated from a West that excludes</w:t>
      </w:r>
      <w:r w:rsidRPr="00FD212C">
        <w:rPr>
          <w:rStyle w:val="StyleUnderline"/>
        </w:rPr>
        <w:t xml:space="preserve">, demeans, and harasses </w:t>
      </w:r>
      <w:r w:rsidRPr="008B43AD">
        <w:rPr>
          <w:rStyle w:val="StyleUnderline"/>
          <w:highlight w:val="cyan"/>
        </w:rPr>
        <w:t>Muslims.</w:t>
      </w:r>
      <w:r w:rsidR="00FD212C">
        <w:rPr>
          <w:rStyle w:val="StyleUnderline"/>
        </w:rPr>
        <w:t xml:space="preserve"> </w:t>
      </w:r>
      <w:r w:rsidRPr="00FD212C">
        <w:rPr>
          <w:rFonts w:asciiTheme="minorHAnsi" w:hAnsiTheme="minorHAnsi"/>
          <w:sz w:val="16"/>
        </w:rPr>
        <w:t xml:space="preserve">The scholarly consensus on violence has a lot going for it. It humanizes the perpetrators of violence by insisting on their ordinariness and contextualizing their actions. It obliges people to reflect on their own possible shortcomings and vulnerabilities, and how, in different circumstances, they too could do monstrous deeds. And it compels people to recognize that they do not act in a social vacuum, and that what they think, feel, and do is powerfully shaped by the broader historical circumstances in which they are compelled to live and act. Moreover, </w:t>
      </w:r>
      <w:r w:rsidRPr="00FD212C">
        <w:rPr>
          <w:rStyle w:val="StyleUnderline"/>
        </w:rPr>
        <w:t>Westernized jihadists</w:t>
      </w:r>
      <w:r w:rsidRPr="00FD212C">
        <w:rPr>
          <w:rFonts w:asciiTheme="minorHAnsi" w:hAnsiTheme="minorHAnsi"/>
          <w:sz w:val="16"/>
        </w:rPr>
        <w:t xml:space="preserve">, as a recent report cogently suggested, </w:t>
      </w:r>
      <w:r w:rsidRPr="00FD212C">
        <w:rPr>
          <w:rStyle w:val="StyleUnderline"/>
        </w:rPr>
        <w:t>assuredly are alienated and feel that they do not belong in a secular world that often mocks and challenges their religion and identity as Muslims.</w:t>
      </w:r>
    </w:p>
    <w:p w:rsidR="00F47CFE" w:rsidRDefault="00F47CFE" w:rsidP="001D1DFE">
      <w:pPr>
        <w:rPr>
          <w:rFonts w:asciiTheme="minorHAnsi" w:hAnsiTheme="minorHAnsi"/>
        </w:rPr>
      </w:pPr>
    </w:p>
    <w:p w:rsidR="00F47CFE" w:rsidRDefault="00F47CFE" w:rsidP="001D1DFE">
      <w:pPr>
        <w:rPr>
          <w:rFonts w:asciiTheme="minorHAnsi" w:hAnsiTheme="minorHAnsi"/>
        </w:rPr>
      </w:pPr>
    </w:p>
    <w:p w:rsidR="00F47CFE" w:rsidRDefault="00F47CFE" w:rsidP="001D1DFE">
      <w:pPr>
        <w:rPr>
          <w:rFonts w:asciiTheme="minorHAnsi" w:hAnsiTheme="minorHAnsi"/>
        </w:rPr>
      </w:pPr>
    </w:p>
    <w:p w:rsidR="00F47CFE" w:rsidRDefault="00F47CFE" w:rsidP="001D1DFE">
      <w:pPr>
        <w:rPr>
          <w:rFonts w:asciiTheme="minorHAnsi" w:hAnsiTheme="minorHAnsi"/>
        </w:rPr>
      </w:pPr>
    </w:p>
    <w:p w:rsidR="00033851" w:rsidRDefault="00033851" w:rsidP="001D1DFE">
      <w:pPr>
        <w:rPr>
          <w:rFonts w:asciiTheme="minorHAnsi" w:hAnsiTheme="minorHAnsi"/>
        </w:rPr>
      </w:pPr>
    </w:p>
    <w:p w:rsidR="00033851" w:rsidRDefault="00033851" w:rsidP="001D1DFE">
      <w:pPr>
        <w:rPr>
          <w:rFonts w:asciiTheme="minorHAnsi" w:hAnsiTheme="minorHAnsi"/>
        </w:rPr>
      </w:pPr>
    </w:p>
    <w:p w:rsidR="00033851" w:rsidRDefault="00033851" w:rsidP="001D1DFE">
      <w:pPr>
        <w:rPr>
          <w:rFonts w:asciiTheme="minorHAnsi" w:hAnsiTheme="minorHAnsi"/>
        </w:rPr>
      </w:pPr>
    </w:p>
    <w:p w:rsidR="00033851" w:rsidRDefault="00033851" w:rsidP="001D1DFE">
      <w:pPr>
        <w:rPr>
          <w:rFonts w:asciiTheme="minorHAnsi" w:hAnsiTheme="minorHAnsi"/>
        </w:rPr>
      </w:pPr>
    </w:p>
    <w:p w:rsidR="00033851" w:rsidRDefault="00033851" w:rsidP="001D1DFE">
      <w:pPr>
        <w:rPr>
          <w:rFonts w:asciiTheme="minorHAnsi" w:hAnsiTheme="minorHAnsi"/>
        </w:rPr>
      </w:pPr>
    </w:p>
    <w:p w:rsidR="00033851" w:rsidRDefault="00033851" w:rsidP="001D1DFE">
      <w:pPr>
        <w:rPr>
          <w:rFonts w:asciiTheme="minorHAnsi" w:hAnsiTheme="minorHAnsi"/>
        </w:rPr>
      </w:pPr>
    </w:p>
    <w:p w:rsidR="00033851" w:rsidRDefault="00033851" w:rsidP="001D1DFE">
      <w:pPr>
        <w:rPr>
          <w:rFonts w:asciiTheme="minorHAnsi" w:hAnsiTheme="minorHAnsi"/>
        </w:rPr>
      </w:pPr>
    </w:p>
    <w:p w:rsidR="00033851" w:rsidRPr="00000D8A" w:rsidRDefault="00033851" w:rsidP="001D1DFE">
      <w:pPr>
        <w:rPr>
          <w:rFonts w:asciiTheme="minorHAnsi" w:hAnsiTheme="minorHAnsi"/>
        </w:rPr>
      </w:pPr>
    </w:p>
    <w:sectPr w:rsidR="00033851" w:rsidRPr="00000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007680"/>
    <w:docVar w:name="VerbatimVersion" w:val="5.1"/>
  </w:docVars>
  <w:rsids>
    <w:rsidRoot w:val="00146761"/>
    <w:rsid w:val="000005F7"/>
    <w:rsid w:val="00000D8A"/>
    <w:rsid w:val="00010B60"/>
    <w:rsid w:val="000139A3"/>
    <w:rsid w:val="0002023F"/>
    <w:rsid w:val="00025043"/>
    <w:rsid w:val="000252F9"/>
    <w:rsid w:val="00032FD8"/>
    <w:rsid w:val="00033851"/>
    <w:rsid w:val="000466AD"/>
    <w:rsid w:val="000535E1"/>
    <w:rsid w:val="000615CB"/>
    <w:rsid w:val="000618D3"/>
    <w:rsid w:val="00063992"/>
    <w:rsid w:val="00074362"/>
    <w:rsid w:val="00082483"/>
    <w:rsid w:val="000865D0"/>
    <w:rsid w:val="00087D64"/>
    <w:rsid w:val="000A6CD0"/>
    <w:rsid w:val="000B1CF2"/>
    <w:rsid w:val="000C346C"/>
    <w:rsid w:val="000C3534"/>
    <w:rsid w:val="000D3B92"/>
    <w:rsid w:val="000D5C27"/>
    <w:rsid w:val="000E0676"/>
    <w:rsid w:val="000E2E96"/>
    <w:rsid w:val="000F3E33"/>
    <w:rsid w:val="000F6A9E"/>
    <w:rsid w:val="00100833"/>
    <w:rsid w:val="001034E4"/>
    <w:rsid w:val="00103BC2"/>
    <w:rsid w:val="00104529"/>
    <w:rsid w:val="00105942"/>
    <w:rsid w:val="00106C0C"/>
    <w:rsid w:val="00107396"/>
    <w:rsid w:val="00111342"/>
    <w:rsid w:val="001211B0"/>
    <w:rsid w:val="00124F23"/>
    <w:rsid w:val="00127602"/>
    <w:rsid w:val="001335A4"/>
    <w:rsid w:val="00144A4C"/>
    <w:rsid w:val="00146761"/>
    <w:rsid w:val="001537F2"/>
    <w:rsid w:val="00154AB0"/>
    <w:rsid w:val="00155ADD"/>
    <w:rsid w:val="00166899"/>
    <w:rsid w:val="00176AB0"/>
    <w:rsid w:val="00177B7D"/>
    <w:rsid w:val="00182791"/>
    <w:rsid w:val="0018322D"/>
    <w:rsid w:val="00191516"/>
    <w:rsid w:val="001A1DC1"/>
    <w:rsid w:val="001A40D0"/>
    <w:rsid w:val="001A59A1"/>
    <w:rsid w:val="001B5776"/>
    <w:rsid w:val="001B6918"/>
    <w:rsid w:val="001B7FD0"/>
    <w:rsid w:val="001C222A"/>
    <w:rsid w:val="001C304E"/>
    <w:rsid w:val="001C7513"/>
    <w:rsid w:val="001C7F30"/>
    <w:rsid w:val="001D1DFE"/>
    <w:rsid w:val="001D2BBC"/>
    <w:rsid w:val="001E12A7"/>
    <w:rsid w:val="001E2632"/>
    <w:rsid w:val="001E2751"/>
    <w:rsid w:val="001E4CE9"/>
    <w:rsid w:val="001E527A"/>
    <w:rsid w:val="001F2BC5"/>
    <w:rsid w:val="001F78CE"/>
    <w:rsid w:val="00202707"/>
    <w:rsid w:val="0022346B"/>
    <w:rsid w:val="002264FB"/>
    <w:rsid w:val="00226AB3"/>
    <w:rsid w:val="00227629"/>
    <w:rsid w:val="002324C0"/>
    <w:rsid w:val="002429BB"/>
    <w:rsid w:val="00251FC7"/>
    <w:rsid w:val="00267BC5"/>
    <w:rsid w:val="002753B2"/>
    <w:rsid w:val="002810DB"/>
    <w:rsid w:val="002815CC"/>
    <w:rsid w:val="002855A7"/>
    <w:rsid w:val="002A4453"/>
    <w:rsid w:val="002B146A"/>
    <w:rsid w:val="002B4966"/>
    <w:rsid w:val="002B5DCA"/>
    <w:rsid w:val="002B5E17"/>
    <w:rsid w:val="002D27D4"/>
    <w:rsid w:val="002D4AC1"/>
    <w:rsid w:val="002D7C1C"/>
    <w:rsid w:val="002E0B2C"/>
    <w:rsid w:val="002E0EB3"/>
    <w:rsid w:val="002E1F98"/>
    <w:rsid w:val="002E5F15"/>
    <w:rsid w:val="003025F8"/>
    <w:rsid w:val="0030681D"/>
    <w:rsid w:val="00315690"/>
    <w:rsid w:val="00316B75"/>
    <w:rsid w:val="00323FE4"/>
    <w:rsid w:val="00325646"/>
    <w:rsid w:val="00333E23"/>
    <w:rsid w:val="003460F2"/>
    <w:rsid w:val="00346369"/>
    <w:rsid w:val="0034689A"/>
    <w:rsid w:val="00347868"/>
    <w:rsid w:val="00352AD0"/>
    <w:rsid w:val="003602E6"/>
    <w:rsid w:val="00361C84"/>
    <w:rsid w:val="003627A1"/>
    <w:rsid w:val="003705B4"/>
    <w:rsid w:val="003730A3"/>
    <w:rsid w:val="0037782A"/>
    <w:rsid w:val="003809F3"/>
    <w:rsid w:val="00381578"/>
    <w:rsid w:val="0038158C"/>
    <w:rsid w:val="00381C21"/>
    <w:rsid w:val="0038530A"/>
    <w:rsid w:val="003902BA"/>
    <w:rsid w:val="003926BD"/>
    <w:rsid w:val="003A09E2"/>
    <w:rsid w:val="003A103A"/>
    <w:rsid w:val="003A25E0"/>
    <w:rsid w:val="003A364B"/>
    <w:rsid w:val="003A41CE"/>
    <w:rsid w:val="003B0176"/>
    <w:rsid w:val="003B2CB1"/>
    <w:rsid w:val="003B2EE1"/>
    <w:rsid w:val="003B778C"/>
    <w:rsid w:val="003D344B"/>
    <w:rsid w:val="003E1590"/>
    <w:rsid w:val="003E725D"/>
    <w:rsid w:val="00404B8F"/>
    <w:rsid w:val="00407037"/>
    <w:rsid w:val="00407FC1"/>
    <w:rsid w:val="00421AF0"/>
    <w:rsid w:val="004246B3"/>
    <w:rsid w:val="00432C82"/>
    <w:rsid w:val="00433A9E"/>
    <w:rsid w:val="00441743"/>
    <w:rsid w:val="00442150"/>
    <w:rsid w:val="00444BA7"/>
    <w:rsid w:val="004467C3"/>
    <w:rsid w:val="004512A2"/>
    <w:rsid w:val="004605D6"/>
    <w:rsid w:val="004637BC"/>
    <w:rsid w:val="0046388A"/>
    <w:rsid w:val="004641E3"/>
    <w:rsid w:val="004645B0"/>
    <w:rsid w:val="004872D1"/>
    <w:rsid w:val="0048793B"/>
    <w:rsid w:val="00491112"/>
    <w:rsid w:val="00493C7D"/>
    <w:rsid w:val="004978CF"/>
    <w:rsid w:val="004A0B58"/>
    <w:rsid w:val="004A47B3"/>
    <w:rsid w:val="004A607C"/>
    <w:rsid w:val="004B32C3"/>
    <w:rsid w:val="004C60E8"/>
    <w:rsid w:val="004D2994"/>
    <w:rsid w:val="004D2D77"/>
    <w:rsid w:val="004D5B7A"/>
    <w:rsid w:val="004E3579"/>
    <w:rsid w:val="004E728B"/>
    <w:rsid w:val="004F39E0"/>
    <w:rsid w:val="004F459A"/>
    <w:rsid w:val="004F5B11"/>
    <w:rsid w:val="005006C0"/>
    <w:rsid w:val="00501E41"/>
    <w:rsid w:val="005062A0"/>
    <w:rsid w:val="00510480"/>
    <w:rsid w:val="00510B3D"/>
    <w:rsid w:val="00537BD5"/>
    <w:rsid w:val="00540326"/>
    <w:rsid w:val="00540481"/>
    <w:rsid w:val="005650FD"/>
    <w:rsid w:val="00571493"/>
    <w:rsid w:val="0057268A"/>
    <w:rsid w:val="00577D37"/>
    <w:rsid w:val="0058264E"/>
    <w:rsid w:val="0058662E"/>
    <w:rsid w:val="00592089"/>
    <w:rsid w:val="0059395A"/>
    <w:rsid w:val="005941AE"/>
    <w:rsid w:val="0059557D"/>
    <w:rsid w:val="005A320A"/>
    <w:rsid w:val="005A47FA"/>
    <w:rsid w:val="005A4FF4"/>
    <w:rsid w:val="005B1BA8"/>
    <w:rsid w:val="005B458C"/>
    <w:rsid w:val="005C0DB4"/>
    <w:rsid w:val="005C74C1"/>
    <w:rsid w:val="005D1910"/>
    <w:rsid w:val="005D2912"/>
    <w:rsid w:val="005E0F57"/>
    <w:rsid w:val="005E1074"/>
    <w:rsid w:val="005F3434"/>
    <w:rsid w:val="006065BD"/>
    <w:rsid w:val="006414E8"/>
    <w:rsid w:val="00645FA9"/>
    <w:rsid w:val="0064687A"/>
    <w:rsid w:val="00647866"/>
    <w:rsid w:val="00650A03"/>
    <w:rsid w:val="00651A32"/>
    <w:rsid w:val="00665003"/>
    <w:rsid w:val="00665C96"/>
    <w:rsid w:val="00667F1D"/>
    <w:rsid w:val="006723AB"/>
    <w:rsid w:val="00673135"/>
    <w:rsid w:val="00676FF0"/>
    <w:rsid w:val="00693369"/>
    <w:rsid w:val="006978E3"/>
    <w:rsid w:val="006A2AD0"/>
    <w:rsid w:val="006A2FC3"/>
    <w:rsid w:val="006B656A"/>
    <w:rsid w:val="006C2375"/>
    <w:rsid w:val="006C30F2"/>
    <w:rsid w:val="006C3141"/>
    <w:rsid w:val="006C43A3"/>
    <w:rsid w:val="006D1CC5"/>
    <w:rsid w:val="006D2630"/>
    <w:rsid w:val="006D263F"/>
    <w:rsid w:val="006D4ECC"/>
    <w:rsid w:val="006F20F8"/>
    <w:rsid w:val="006F434C"/>
    <w:rsid w:val="00702A32"/>
    <w:rsid w:val="00714273"/>
    <w:rsid w:val="00722258"/>
    <w:rsid w:val="007222FA"/>
    <w:rsid w:val="0072398B"/>
    <w:rsid w:val="007243E5"/>
    <w:rsid w:val="0072723E"/>
    <w:rsid w:val="00735D71"/>
    <w:rsid w:val="00750C35"/>
    <w:rsid w:val="00766EA0"/>
    <w:rsid w:val="00795712"/>
    <w:rsid w:val="0079771C"/>
    <w:rsid w:val="007A1CA0"/>
    <w:rsid w:val="007A2226"/>
    <w:rsid w:val="007A4A1F"/>
    <w:rsid w:val="007A6F3C"/>
    <w:rsid w:val="007A7D71"/>
    <w:rsid w:val="007C4185"/>
    <w:rsid w:val="007C707F"/>
    <w:rsid w:val="007D37EB"/>
    <w:rsid w:val="007D6ADA"/>
    <w:rsid w:val="007E7E07"/>
    <w:rsid w:val="007F0161"/>
    <w:rsid w:val="007F24AA"/>
    <w:rsid w:val="007F3F41"/>
    <w:rsid w:val="007F5B66"/>
    <w:rsid w:val="00801CEF"/>
    <w:rsid w:val="00815AED"/>
    <w:rsid w:val="00823A1C"/>
    <w:rsid w:val="00825A8E"/>
    <w:rsid w:val="00825CE2"/>
    <w:rsid w:val="00834622"/>
    <w:rsid w:val="008413AA"/>
    <w:rsid w:val="00842479"/>
    <w:rsid w:val="008429F0"/>
    <w:rsid w:val="00845B9D"/>
    <w:rsid w:val="008500A7"/>
    <w:rsid w:val="00860984"/>
    <w:rsid w:val="0086228E"/>
    <w:rsid w:val="008722AB"/>
    <w:rsid w:val="00876338"/>
    <w:rsid w:val="008971F1"/>
    <w:rsid w:val="008A021E"/>
    <w:rsid w:val="008A5C01"/>
    <w:rsid w:val="008A6826"/>
    <w:rsid w:val="008A7880"/>
    <w:rsid w:val="008B3691"/>
    <w:rsid w:val="008B3ECB"/>
    <w:rsid w:val="008B43AD"/>
    <w:rsid w:val="008B4E85"/>
    <w:rsid w:val="008B64A4"/>
    <w:rsid w:val="008C1B2E"/>
    <w:rsid w:val="008C37AC"/>
    <w:rsid w:val="008D0CF7"/>
    <w:rsid w:val="008D70BB"/>
    <w:rsid w:val="008E3FE8"/>
    <w:rsid w:val="008F03F5"/>
    <w:rsid w:val="008F7684"/>
    <w:rsid w:val="009014BF"/>
    <w:rsid w:val="0091627E"/>
    <w:rsid w:val="00922DB7"/>
    <w:rsid w:val="00924512"/>
    <w:rsid w:val="00936220"/>
    <w:rsid w:val="009376F9"/>
    <w:rsid w:val="009421EB"/>
    <w:rsid w:val="00946CA3"/>
    <w:rsid w:val="00946E24"/>
    <w:rsid w:val="0095017D"/>
    <w:rsid w:val="00951B35"/>
    <w:rsid w:val="00965A83"/>
    <w:rsid w:val="0097032B"/>
    <w:rsid w:val="0097105F"/>
    <w:rsid w:val="00982F29"/>
    <w:rsid w:val="009850A2"/>
    <w:rsid w:val="00985AF2"/>
    <w:rsid w:val="00986DAC"/>
    <w:rsid w:val="00996A27"/>
    <w:rsid w:val="00997F8C"/>
    <w:rsid w:val="009A12B9"/>
    <w:rsid w:val="009B30CC"/>
    <w:rsid w:val="009C56FC"/>
    <w:rsid w:val="009D2EAD"/>
    <w:rsid w:val="009D54B2"/>
    <w:rsid w:val="009E1922"/>
    <w:rsid w:val="009E28BB"/>
    <w:rsid w:val="009E7402"/>
    <w:rsid w:val="009F062F"/>
    <w:rsid w:val="009F1E66"/>
    <w:rsid w:val="009F7ED2"/>
    <w:rsid w:val="00A020DE"/>
    <w:rsid w:val="00A04729"/>
    <w:rsid w:val="00A078CE"/>
    <w:rsid w:val="00A114F4"/>
    <w:rsid w:val="00A13965"/>
    <w:rsid w:val="00A21190"/>
    <w:rsid w:val="00A30156"/>
    <w:rsid w:val="00A3163D"/>
    <w:rsid w:val="00A347A6"/>
    <w:rsid w:val="00A36E50"/>
    <w:rsid w:val="00A472A1"/>
    <w:rsid w:val="00A47D91"/>
    <w:rsid w:val="00A5539C"/>
    <w:rsid w:val="00A75FD7"/>
    <w:rsid w:val="00A8064E"/>
    <w:rsid w:val="00A8107E"/>
    <w:rsid w:val="00A8228A"/>
    <w:rsid w:val="00A8278E"/>
    <w:rsid w:val="00A8495E"/>
    <w:rsid w:val="00A84E72"/>
    <w:rsid w:val="00A90DD7"/>
    <w:rsid w:val="00A92B85"/>
    <w:rsid w:val="00A93661"/>
    <w:rsid w:val="00A95652"/>
    <w:rsid w:val="00AA1C21"/>
    <w:rsid w:val="00AB10E8"/>
    <w:rsid w:val="00AC0AB8"/>
    <w:rsid w:val="00AC2ADA"/>
    <w:rsid w:val="00AC30D9"/>
    <w:rsid w:val="00AF71B6"/>
    <w:rsid w:val="00B107FC"/>
    <w:rsid w:val="00B126AD"/>
    <w:rsid w:val="00B141E9"/>
    <w:rsid w:val="00B17329"/>
    <w:rsid w:val="00B2452A"/>
    <w:rsid w:val="00B27EEC"/>
    <w:rsid w:val="00B33086"/>
    <w:rsid w:val="00B33C6D"/>
    <w:rsid w:val="00B36327"/>
    <w:rsid w:val="00B37DED"/>
    <w:rsid w:val="00B4508F"/>
    <w:rsid w:val="00B55AD5"/>
    <w:rsid w:val="00B55F82"/>
    <w:rsid w:val="00B65BCE"/>
    <w:rsid w:val="00B662F2"/>
    <w:rsid w:val="00B774DD"/>
    <w:rsid w:val="00B8057C"/>
    <w:rsid w:val="00B81F3C"/>
    <w:rsid w:val="00B87560"/>
    <w:rsid w:val="00BA2DF9"/>
    <w:rsid w:val="00BC0C09"/>
    <w:rsid w:val="00BC3021"/>
    <w:rsid w:val="00BC3069"/>
    <w:rsid w:val="00BC5F30"/>
    <w:rsid w:val="00BC7F22"/>
    <w:rsid w:val="00BD043A"/>
    <w:rsid w:val="00BD27AF"/>
    <w:rsid w:val="00BD551B"/>
    <w:rsid w:val="00BD6238"/>
    <w:rsid w:val="00BE5C01"/>
    <w:rsid w:val="00BE7ADD"/>
    <w:rsid w:val="00BF0A2C"/>
    <w:rsid w:val="00BF4CE1"/>
    <w:rsid w:val="00BF560A"/>
    <w:rsid w:val="00BF593B"/>
    <w:rsid w:val="00BF773A"/>
    <w:rsid w:val="00BF7E81"/>
    <w:rsid w:val="00C00EA5"/>
    <w:rsid w:val="00C023D6"/>
    <w:rsid w:val="00C1025C"/>
    <w:rsid w:val="00C13773"/>
    <w:rsid w:val="00C13A2F"/>
    <w:rsid w:val="00C15649"/>
    <w:rsid w:val="00C17CC8"/>
    <w:rsid w:val="00C21828"/>
    <w:rsid w:val="00C26307"/>
    <w:rsid w:val="00C27733"/>
    <w:rsid w:val="00C336A9"/>
    <w:rsid w:val="00C4020A"/>
    <w:rsid w:val="00C41B82"/>
    <w:rsid w:val="00C51789"/>
    <w:rsid w:val="00C57291"/>
    <w:rsid w:val="00C632C6"/>
    <w:rsid w:val="00C71B67"/>
    <w:rsid w:val="00C73764"/>
    <w:rsid w:val="00C7419E"/>
    <w:rsid w:val="00C74402"/>
    <w:rsid w:val="00C83417"/>
    <w:rsid w:val="00C9604F"/>
    <w:rsid w:val="00C97161"/>
    <w:rsid w:val="00CA19AA"/>
    <w:rsid w:val="00CB261F"/>
    <w:rsid w:val="00CB3843"/>
    <w:rsid w:val="00CC1750"/>
    <w:rsid w:val="00CC5298"/>
    <w:rsid w:val="00CC5865"/>
    <w:rsid w:val="00CC6DEF"/>
    <w:rsid w:val="00CD0D0B"/>
    <w:rsid w:val="00CD736E"/>
    <w:rsid w:val="00CD798D"/>
    <w:rsid w:val="00CE161E"/>
    <w:rsid w:val="00CE6CC3"/>
    <w:rsid w:val="00CF3458"/>
    <w:rsid w:val="00CF36E5"/>
    <w:rsid w:val="00CF59A8"/>
    <w:rsid w:val="00CF6A94"/>
    <w:rsid w:val="00D069A7"/>
    <w:rsid w:val="00D06A7B"/>
    <w:rsid w:val="00D10C92"/>
    <w:rsid w:val="00D25455"/>
    <w:rsid w:val="00D313F2"/>
    <w:rsid w:val="00D325A9"/>
    <w:rsid w:val="00D36A8A"/>
    <w:rsid w:val="00D45A7F"/>
    <w:rsid w:val="00D50D95"/>
    <w:rsid w:val="00D52799"/>
    <w:rsid w:val="00D61409"/>
    <w:rsid w:val="00D6691E"/>
    <w:rsid w:val="00D71170"/>
    <w:rsid w:val="00D73098"/>
    <w:rsid w:val="00D77AFF"/>
    <w:rsid w:val="00D809B4"/>
    <w:rsid w:val="00D878EF"/>
    <w:rsid w:val="00D90FD5"/>
    <w:rsid w:val="00DA1C92"/>
    <w:rsid w:val="00DA25D4"/>
    <w:rsid w:val="00DA3169"/>
    <w:rsid w:val="00DA478E"/>
    <w:rsid w:val="00DA6538"/>
    <w:rsid w:val="00DB7814"/>
    <w:rsid w:val="00DD0D8C"/>
    <w:rsid w:val="00DD599C"/>
    <w:rsid w:val="00DD70CC"/>
    <w:rsid w:val="00DE7A59"/>
    <w:rsid w:val="00DF7D39"/>
    <w:rsid w:val="00E0076F"/>
    <w:rsid w:val="00E0703E"/>
    <w:rsid w:val="00E10EFA"/>
    <w:rsid w:val="00E15035"/>
    <w:rsid w:val="00E15E75"/>
    <w:rsid w:val="00E16301"/>
    <w:rsid w:val="00E20E6E"/>
    <w:rsid w:val="00E20E94"/>
    <w:rsid w:val="00E21DA5"/>
    <w:rsid w:val="00E24D33"/>
    <w:rsid w:val="00E32C51"/>
    <w:rsid w:val="00E46CFB"/>
    <w:rsid w:val="00E5262C"/>
    <w:rsid w:val="00E60B55"/>
    <w:rsid w:val="00E7507D"/>
    <w:rsid w:val="00E82CA7"/>
    <w:rsid w:val="00E862F0"/>
    <w:rsid w:val="00E90EF6"/>
    <w:rsid w:val="00E948A6"/>
    <w:rsid w:val="00E97A1E"/>
    <w:rsid w:val="00EA2B46"/>
    <w:rsid w:val="00EA73C8"/>
    <w:rsid w:val="00EB0C3E"/>
    <w:rsid w:val="00EB17B9"/>
    <w:rsid w:val="00EB229D"/>
    <w:rsid w:val="00EB5382"/>
    <w:rsid w:val="00EC153B"/>
    <w:rsid w:val="00EC6CD5"/>
    <w:rsid w:val="00EC7DC4"/>
    <w:rsid w:val="00ED30CF"/>
    <w:rsid w:val="00ED3BD7"/>
    <w:rsid w:val="00ED6DAE"/>
    <w:rsid w:val="00EE0A70"/>
    <w:rsid w:val="00EF5A07"/>
    <w:rsid w:val="00F02684"/>
    <w:rsid w:val="00F108B5"/>
    <w:rsid w:val="00F176EF"/>
    <w:rsid w:val="00F43142"/>
    <w:rsid w:val="00F45E10"/>
    <w:rsid w:val="00F45E90"/>
    <w:rsid w:val="00F46843"/>
    <w:rsid w:val="00F47CFE"/>
    <w:rsid w:val="00F50AAB"/>
    <w:rsid w:val="00F5366D"/>
    <w:rsid w:val="00F569CF"/>
    <w:rsid w:val="00F61052"/>
    <w:rsid w:val="00F62993"/>
    <w:rsid w:val="00F6364A"/>
    <w:rsid w:val="00F67A7A"/>
    <w:rsid w:val="00F76811"/>
    <w:rsid w:val="00F8018E"/>
    <w:rsid w:val="00F8688A"/>
    <w:rsid w:val="00F90717"/>
    <w:rsid w:val="00F9113A"/>
    <w:rsid w:val="00F91A5C"/>
    <w:rsid w:val="00F979C3"/>
    <w:rsid w:val="00F97C0E"/>
    <w:rsid w:val="00FA1969"/>
    <w:rsid w:val="00FB65A3"/>
    <w:rsid w:val="00FD212C"/>
    <w:rsid w:val="00FD6A21"/>
    <w:rsid w:val="00FE2546"/>
    <w:rsid w:val="00FE4007"/>
    <w:rsid w:val="00FF0BF1"/>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7267A-F783-44B5-8515-BB9056FE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C4185"/>
    <w:rPr>
      <w:rFonts w:ascii="Calibri" w:hAnsi="Calibri"/>
    </w:rPr>
  </w:style>
  <w:style w:type="paragraph" w:styleId="Heading1">
    <w:name w:val="heading 1"/>
    <w:aliases w:val="Pocket"/>
    <w:basedOn w:val="Normal"/>
    <w:next w:val="Normal"/>
    <w:link w:val="Heading1Char"/>
    <w:qFormat/>
    <w:rsid w:val="007C41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41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41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C41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C41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4185"/>
  </w:style>
  <w:style w:type="character" w:customStyle="1" w:styleId="Heading1Char">
    <w:name w:val="Heading 1 Char"/>
    <w:aliases w:val="Pocket Char"/>
    <w:basedOn w:val="DefaultParagraphFont"/>
    <w:link w:val="Heading1"/>
    <w:rsid w:val="007C41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41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418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C4185"/>
    <w:rPr>
      <w:rFonts w:ascii="Calibri" w:eastAsiaTheme="majorEastAsia" w:hAnsi="Calibri" w:cstheme="majorBidi"/>
      <w:b/>
      <w:iCs/>
      <w:sz w:val="26"/>
    </w:rPr>
  </w:style>
  <w:style w:type="character" w:styleId="Emphasis">
    <w:name w:val="Emphasis"/>
    <w:basedOn w:val="DefaultParagraphFont"/>
    <w:uiPriority w:val="7"/>
    <w:qFormat/>
    <w:rsid w:val="007C4185"/>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7C4185"/>
    <w:rPr>
      <w:b/>
      <w:bCs/>
      <w:sz w:val="26"/>
      <w:u w:val="none"/>
    </w:rPr>
  </w:style>
  <w:style w:type="character" w:customStyle="1" w:styleId="StyleUnderline">
    <w:name w:val="Style Underline"/>
    <w:aliases w:val="Underline"/>
    <w:basedOn w:val="DefaultParagraphFont"/>
    <w:uiPriority w:val="6"/>
    <w:qFormat/>
    <w:rsid w:val="007C4185"/>
    <w:rPr>
      <w:b w:val="0"/>
      <w:sz w:val="22"/>
      <w:u w:val="single"/>
    </w:rPr>
  </w:style>
  <w:style w:type="character" w:styleId="Hyperlink">
    <w:name w:val="Hyperlink"/>
    <w:basedOn w:val="DefaultParagraphFont"/>
    <w:uiPriority w:val="99"/>
    <w:unhideWhenUsed/>
    <w:rsid w:val="007C4185"/>
    <w:rPr>
      <w:color w:val="auto"/>
      <w:u w:val="none"/>
    </w:rPr>
  </w:style>
  <w:style w:type="character" w:styleId="FollowedHyperlink">
    <w:name w:val="FollowedHyperlink"/>
    <w:basedOn w:val="DefaultParagraphFont"/>
    <w:uiPriority w:val="99"/>
    <w:semiHidden/>
    <w:unhideWhenUsed/>
    <w:rsid w:val="007C4185"/>
    <w:rPr>
      <w:color w:val="auto"/>
      <w:u w:val="none"/>
    </w:rPr>
  </w:style>
  <w:style w:type="paragraph" w:styleId="NormalWeb">
    <w:name w:val="Normal (Web)"/>
    <w:basedOn w:val="Normal"/>
    <w:uiPriority w:val="99"/>
    <w:semiHidden/>
    <w:unhideWhenUsed/>
    <w:rsid w:val="00BC5F30"/>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13233">
      <w:bodyDiv w:val="1"/>
      <w:marLeft w:val="0"/>
      <w:marRight w:val="0"/>
      <w:marTop w:val="0"/>
      <w:marBottom w:val="0"/>
      <w:divBdr>
        <w:top w:val="none" w:sz="0" w:space="0" w:color="auto"/>
        <w:left w:val="none" w:sz="0" w:space="0" w:color="auto"/>
        <w:bottom w:val="none" w:sz="0" w:space="0" w:color="auto"/>
        <w:right w:val="none" w:sz="0" w:space="0" w:color="auto"/>
      </w:divBdr>
    </w:div>
    <w:div w:id="73559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inkprogress.org/climate/2013/07/10/2150931/another-geoengineering-scheme-ocean-iron-fertilization-could-backfire/" TargetMode="External"/><Relationship Id="rId18" Type="http://schemas.openxmlformats.org/officeDocument/2006/relationships/hyperlink" Target="http://www.state.gov/t/avc/rls/2015/243776.htm" TargetMode="External"/><Relationship Id="rId26" Type="http://schemas.openxmlformats.org/officeDocument/2006/relationships/hyperlink" Target="http://www.atlanticcouncil.org/blogs/natosource/can-missile-defense-counter-russia-s-nuclear-saber-rattling" TargetMode="External"/><Relationship Id="rId39" Type="http://schemas.openxmlformats.org/officeDocument/2006/relationships/hyperlink" Target="http://blog.heartland.org/2014/07/its-time-to-ratify-the-nuclear-test-ban-treaty/" TargetMode="External"/><Relationship Id="rId21" Type="http://schemas.openxmlformats.org/officeDocument/2006/relationships/hyperlink" Target="https://www.csis.org/analysis/fy17-budget-squeezes-mda%E2%80%99s-research-and-development" TargetMode="External"/><Relationship Id="rId34" Type="http://schemas.openxmlformats.org/officeDocument/2006/relationships/hyperlink" Target="http://carnegieendowment.org/files/10-230315carnegieCTBT_-_formatted2.pdf" TargetMode="External"/><Relationship Id="rId42" Type="http://schemas.openxmlformats.org/officeDocument/2006/relationships/hyperlink" Target="http://www.dailytimes.com.pk/opinion/14-Jan-2014/the-future-of-the-ctbt" TargetMode="External"/><Relationship Id="rId47" Type="http://schemas.openxmlformats.org/officeDocument/2006/relationships/hyperlink" Target="http://www.heritage.org/research/reports/2011/05/us-should-reject-ratification-of-the-comprehensive-test-ban-treaty" TargetMode="External"/><Relationship Id="rId50" Type="http://schemas.openxmlformats.org/officeDocument/2006/relationships/hyperlink" Target="https://www.google.com/maps/d/viewer?mid=1sBGyGlr10FgCE3ODmS-7GIgH7RI&amp;hl=en_US" TargetMode="External"/><Relationship Id="rId55" Type="http://schemas.openxmlformats.org/officeDocument/2006/relationships/hyperlink" Target="https://www.wired.com/2012/03/killing-chinas-carrier-killer/" TargetMode="External"/><Relationship Id="rId63" Type="http://schemas.openxmlformats.org/officeDocument/2006/relationships/hyperlink" Target="http://navylive.dodlive.mil/2015/06/18/unmatched-value-how-can-we-not-afford-to-build-the-ford-class-aircraft-carrier/" TargetMode="External"/><Relationship Id="rId68" Type="http://schemas.openxmlformats.org/officeDocument/2006/relationships/hyperlink" Target="http://breakingdefense.com/2016/03/army-electronic-warfare-investment-lags-rhetoric-russians/" TargetMode="External"/><Relationship Id="rId76" Type="http://schemas.openxmlformats.org/officeDocument/2006/relationships/hyperlink" Target="http://georgetownsecuritystudiesreview.org/2014/06/10/blast-from-the-past-using-history-to-shape-targeted-strikes-policy/" TargetMode="External"/><Relationship Id="rId84" Type="http://schemas.openxmlformats.org/officeDocument/2006/relationships/hyperlink" Target="http://www.theatlantic.com/international/archive/2013/08/the-case-against-drone-strikes-on-people-who-only-act-like-terrorists/278744/" TargetMode="External"/><Relationship Id="rId89" Type="http://schemas.openxmlformats.org/officeDocument/2006/relationships/hyperlink" Target="http://www.telegraph.co.uk/news/2016/05/19/why-many-people-in-pakistan-support-american-drone-strikes/" TargetMode="External"/><Relationship Id="rId7" Type="http://schemas.openxmlformats.org/officeDocument/2006/relationships/hyperlink" Target="https://epic.awi.de/33026/1/BzPM_0662_2013.pdf" TargetMode="External"/><Relationship Id="rId71" Type="http://schemas.openxmlformats.org/officeDocument/2006/relationships/hyperlink" Target="http://breakingdefense.com/2016/03/army-electronic-warfare-investment-lags-rhetoric-russians/"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andfonline.com/doi/pdf/10.1080/01495933.2014.962976" TargetMode="External"/><Relationship Id="rId29" Type="http://schemas.openxmlformats.org/officeDocument/2006/relationships/hyperlink" Target="http://www.chinausfocus.com/foreign-policy/china-us-relations-creating-an-effective-relationship-at-the-subnational-level/" TargetMode="External"/><Relationship Id="rId11" Type="http://schemas.openxmlformats.org/officeDocument/2006/relationships/hyperlink" Target="http://iopscience.iop.org/article/10.1088/1748-9326/11/2/024007" TargetMode="External"/><Relationship Id="rId24" Type="http://schemas.openxmlformats.org/officeDocument/2006/relationships/hyperlink" Target="http://graphics.latimes.com/missile-defense/" TargetMode="External"/><Relationship Id="rId32" Type="http://schemas.openxmlformats.org/officeDocument/2006/relationships/hyperlink" Target="http://articles.latimes.com/2011/sep/14/opinion/la-oe-oleary-nukeban-20110914" TargetMode="External"/><Relationship Id="rId37" Type="http://schemas.openxmlformats.org/officeDocument/2006/relationships/hyperlink" Target="http://carnegieendowment.org/files/10-230315carnegieCTBT_-_formatted2.pdf" TargetMode="External"/><Relationship Id="rId40" Type="http://schemas.openxmlformats.org/officeDocument/2006/relationships/hyperlink" Target="http://blog.heartland.org/2014/07/its-time-to-ratify-the-nuclear-test-ban-treaty/" TargetMode="External"/><Relationship Id="rId45" Type="http://schemas.openxmlformats.org/officeDocument/2006/relationships/hyperlink" Target="https://www.technologyreview.com/s/541141/how-international-monitors-spot-nukes-and-other-rumblings/" TargetMode="External"/><Relationship Id="rId53" Type="http://schemas.openxmlformats.org/officeDocument/2006/relationships/hyperlink" Target="http://spectator.org/65600_enduring-relevance-americas-aircraft-carriers/" TargetMode="External"/><Relationship Id="rId58" Type="http://schemas.openxmlformats.org/officeDocument/2006/relationships/hyperlink" Target="http://foxtrotalpha.jalopnik.com/americas-carrier-gap-crisis-highlights-a-need-for-sma-1740644946" TargetMode="External"/><Relationship Id="rId66" Type="http://schemas.openxmlformats.org/officeDocument/2006/relationships/hyperlink" Target="http://www.scmagazine.com/draft-bill-seeks-to-improve-us-military-cyber-warfare-capabilities/article/471965/" TargetMode="External"/><Relationship Id="rId74" Type="http://schemas.openxmlformats.org/officeDocument/2006/relationships/hyperlink" Target="http://us.flash24.news/technology/meet-the-military-x27-s-new-x24-1-billion-jammer/" TargetMode="External"/><Relationship Id="rId79" Type="http://schemas.openxmlformats.org/officeDocument/2006/relationships/hyperlink" Target="http://foreignpolicy.com/2016/04/05/obamas-most-dangerous-drone-tactic-is-here-to-stay/" TargetMode="External"/><Relationship Id="rId87" Type="http://schemas.openxmlformats.org/officeDocument/2006/relationships/hyperlink" Target="http://www.brookings.edu/research/articles/2013/06/17-drones-obama-weapon-choice-us-counterterrorism-byman" TargetMode="External"/><Relationship Id="rId5" Type="http://schemas.openxmlformats.org/officeDocument/2006/relationships/webSettings" Target="webSettings.xml"/><Relationship Id="rId61" Type="http://schemas.openxmlformats.org/officeDocument/2006/relationships/hyperlink" Target="https://www.rt.com/usa/333356-us-aircraft-carriers-useless/" TargetMode="External"/><Relationship Id="rId82" Type="http://schemas.openxmlformats.org/officeDocument/2006/relationships/hyperlink" Target="http://www.strategicstudiesinstitute.army.mil/pubs/parameters/issues/winterspring_2013/3_article_kennedy.pdf" TargetMode="External"/><Relationship Id="rId90" Type="http://schemas.openxmlformats.org/officeDocument/2006/relationships/hyperlink" Target="http://s3.documentcloud.org/documents/1209482/task-force-report-final-web-062414.pdf" TargetMode="External"/><Relationship Id="rId19" Type="http://schemas.openxmlformats.org/officeDocument/2006/relationships/hyperlink" Target="https://www.csis.org/analysis/fy17-budget-squeezes-mda%E2%80%99s-research-and-development" TargetMode="External"/><Relationship Id="rId14" Type="http://schemas.openxmlformats.org/officeDocument/2006/relationships/hyperlink" Target="https://en.wikipedia.org/wiki/Missile_Defense_Agency" TargetMode="External"/><Relationship Id="rId22" Type="http://schemas.openxmlformats.org/officeDocument/2006/relationships/hyperlink" Target="http://www.extremetech.com/extreme/182175-the-united-states-missile-defense-system-will-never-work-which-is-why-were-spending-more-money-on-it" TargetMode="External"/><Relationship Id="rId27" Type="http://schemas.openxmlformats.org/officeDocument/2006/relationships/hyperlink" Target="http://nationalinterest.org/blog/the-buzz/icbms-americas-nuclear-911-force-remains-crucial-deterrence-15786" TargetMode="External"/><Relationship Id="rId30" Type="http://schemas.openxmlformats.org/officeDocument/2006/relationships/hyperlink" Target="http://www.fmprc.gov.cn/mfa_eng/zxxx_662805/t1371466.shtml" TargetMode="External"/><Relationship Id="rId35" Type="http://schemas.openxmlformats.org/officeDocument/2006/relationships/hyperlink" Target="http://blog.heartland.org/2014/07/its-time-to-ratify-the-nuclear-test-ban-treaty/" TargetMode="External"/><Relationship Id="rId43" Type="http://schemas.openxmlformats.org/officeDocument/2006/relationships/hyperlink" Target="http://www.perspectivesamericas.org/articles-research-scholars/united-states/why-the-us-should-sign-the-ctbt/" TargetMode="External"/><Relationship Id="rId48" Type="http://schemas.openxmlformats.org/officeDocument/2006/relationships/hyperlink" Target="http://www.foxnews.com/opinion/2016/05/23/sens-cotton-and-lankford-why-comprehensive-test-ban-treaty-is-still-bad-idea.html" TargetMode="External"/><Relationship Id="rId56" Type="http://schemas.openxmlformats.org/officeDocument/2006/relationships/hyperlink" Target="http://thehill.com/policy/defense/navy/259447-experts-alarmed-at-strains-on-aircraft-carrier-fleet" TargetMode="External"/><Relationship Id="rId64" Type="http://schemas.openxmlformats.org/officeDocument/2006/relationships/hyperlink" Target="http://freebeacon.com/national-security/congress-moves-to-boost-militarys-electronic-warfare-capability/" TargetMode="External"/><Relationship Id="rId69" Type="http://schemas.openxmlformats.org/officeDocument/2006/relationships/hyperlink" Target="http://nationalinterest.org/blog/the-buzz/how-russias-edge-electronic-warfare-could-ground-the-us-air-15932" TargetMode="External"/><Relationship Id="rId77" Type="http://schemas.openxmlformats.org/officeDocument/2006/relationships/hyperlink" Target="http://www.nytimes.com/2015/04/24/world/asia/drone-strikes-reveal-uncomfortable-truth-us-is-often-unsure-about-who-will-die.html" TargetMode="External"/><Relationship Id="rId8" Type="http://schemas.openxmlformats.org/officeDocument/2006/relationships/hyperlink" Target="http://www.climatecentral.org/news/carbon-capture-faces-hurdles-of-will-not-technology-17321" TargetMode="External"/><Relationship Id="rId51" Type="http://schemas.openxmlformats.org/officeDocument/2006/relationships/hyperlink" Target="http://foxtrotalpha.jalopnik.com/americas-carrier-gap-crisis-highlights-a-need-for-sma-1740644946" TargetMode="External"/><Relationship Id="rId72" Type="http://schemas.openxmlformats.org/officeDocument/2006/relationships/hyperlink" Target="http://www.defenseone.com/technology/2016/01/most-important-technology-f-35/125228/2" TargetMode="External"/><Relationship Id="rId80" Type="http://schemas.openxmlformats.org/officeDocument/2006/relationships/hyperlink" Target="http://www.reuters.com/article/us-usa-obama-speech-guidelines-idUSBRE94N03520130524" TargetMode="External"/><Relationship Id="rId85" Type="http://schemas.openxmlformats.org/officeDocument/2006/relationships/hyperlink" Target="http://s3.documentcloud.org/documents/1209482/task-force-report-final-web-062414.pdf"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iopscience.iop.org/article/10.1088/1748-9326/11/2/024007" TargetMode="External"/><Relationship Id="rId17" Type="http://schemas.openxmlformats.org/officeDocument/2006/relationships/hyperlink" Target="http://www.tandfonline.com/doi/pdf/10.1080/01495933.2014.962976" TargetMode="External"/><Relationship Id="rId25" Type="http://schemas.openxmlformats.org/officeDocument/2006/relationships/hyperlink" Target="http://fpif.org/missile-defense-isnt-weapons-system-undermines-nuclear-deterrence/" TargetMode="External"/><Relationship Id="rId33" Type="http://schemas.openxmlformats.org/officeDocument/2006/relationships/hyperlink" Target="http://www.armscontrol.org/files/2013-NGO-CTBT-Art-XIV-stmt-final-09-18.pdf" TargetMode="External"/><Relationship Id="rId38" Type="http://schemas.openxmlformats.org/officeDocument/2006/relationships/hyperlink" Target="http://www.ipsnews.net/2016/02/ctbtos-verification-system-thwarts-nuclear-tests/" TargetMode="External"/><Relationship Id="rId46" Type="http://schemas.openxmlformats.org/officeDocument/2006/relationships/hyperlink" Target="http://www.realcleardefense.com/articles/2016/02/24/the_ctbt_remains_fatally_flawed_109073.html" TargetMode="External"/><Relationship Id="rId59" Type="http://schemas.openxmlformats.org/officeDocument/2006/relationships/hyperlink" Target="http://www.forbes.com/sites/lorenthompson/2016/03/24/aircraft-carriers-cost-less-than-1-of-the-federal-budget-a-lot-less/2/" TargetMode="External"/><Relationship Id="rId67" Type="http://schemas.openxmlformats.org/officeDocument/2006/relationships/hyperlink" Target="http://intersectionproject.eu/article/security/do-not-underestimate-russian-military" TargetMode="External"/><Relationship Id="rId20" Type="http://schemas.openxmlformats.org/officeDocument/2006/relationships/hyperlink" Target="http://defencematters.org/news/ballistic-missile-defense-21st-century-deterrence/859/" TargetMode="External"/><Relationship Id="rId41" Type="http://schemas.openxmlformats.org/officeDocument/2006/relationships/hyperlink" Target="http://www.brookings.edu/blogs/up-front/posts/2012/03/30-nuclear-pifer" TargetMode="External"/><Relationship Id="rId54" Type="http://schemas.openxmlformats.org/officeDocument/2006/relationships/hyperlink" Target="http://spectator.org/65600_enduring-relevance-americas-aircraft-carriers/" TargetMode="External"/><Relationship Id="rId62" Type="http://schemas.openxmlformats.org/officeDocument/2006/relationships/hyperlink" Target="http://www.theage.com.au/comment/united-states-aircraft-carriers-a-costly-gamble-in-asiapacific-contest-with-china-20160327-gns0k8.html" TargetMode="External"/><Relationship Id="rId70" Type="http://schemas.openxmlformats.org/officeDocument/2006/relationships/hyperlink" Target="http://www.forbes.com/sites/lorenthompson/2016/03/15/electronic-warfare-how-the-u-s-army-could-lose-its-next-war/" TargetMode="External"/><Relationship Id="rId75" Type="http://schemas.openxmlformats.org/officeDocument/2006/relationships/hyperlink" Target="http://mil-embedded.com/4894-funding-for-radar-electronic-warfare-c4isr-steady-in-dod-fy-2017-budget-request/" TargetMode="External"/><Relationship Id="rId83" Type="http://schemas.openxmlformats.org/officeDocument/2006/relationships/hyperlink" Target="http://www.uisio.com/drone-strikes-an-ineffective-tool-in-the-war-on-terror/" TargetMode="External"/><Relationship Id="rId88" Type="http://schemas.openxmlformats.org/officeDocument/2006/relationships/hyperlink" Target="http://www.brookings.edu/research/articles/2013/06/17-drones-obama-weapon-choice-us-counterterrorism-byman" TargetMode="External"/><Relationship Id="rId91" Type="http://schemas.openxmlformats.org/officeDocument/2006/relationships/hyperlink" Target="http://www.theatlantic.com/international/archive/2015/06/terrorism-isis-motive/395351/" TargetMode="External"/><Relationship Id="rId1" Type="http://schemas.openxmlformats.org/officeDocument/2006/relationships/customXml" Target="../customXml/item1.xml"/><Relationship Id="rId6" Type="http://schemas.openxmlformats.org/officeDocument/2006/relationships/hyperlink" Target="https://epic.awi.de/33026/1/BzPM_0662_2013.pdf" TargetMode="External"/><Relationship Id="rId15" Type="http://schemas.openxmlformats.org/officeDocument/2006/relationships/hyperlink" Target="http://www.reuters.com/article/usa-military-missiledefense-idUSL2N0WL25F20150319" TargetMode="External"/><Relationship Id="rId23" Type="http://schemas.openxmlformats.org/officeDocument/2006/relationships/hyperlink" Target="http://www.usafa.edu/df/inss/OCP/OCP69.pdf" TargetMode="External"/><Relationship Id="rId28" Type="http://schemas.openxmlformats.org/officeDocument/2006/relationships/hyperlink" Target="http://breakingdefense.com/2015/12/cyber-ew-are-secret-missile-defense-weapons-too-secret-to-use/" TargetMode="External"/><Relationship Id="rId36" Type="http://schemas.openxmlformats.org/officeDocument/2006/relationships/hyperlink" Target="http://thebricspost.com/why-us-china-must-ratify-the-nuclear-test-ban-treaty/" TargetMode="External"/><Relationship Id="rId49" Type="http://schemas.openxmlformats.org/officeDocument/2006/relationships/hyperlink" Target="http://www.hudson.org/research/11852-the-senate-should-forever-reject-the-comprehensive-nuclear-test-ban-treaty" TargetMode="External"/><Relationship Id="rId57" Type="http://schemas.openxmlformats.org/officeDocument/2006/relationships/hyperlink" Target="http://foxtrotalpha.jalopnik.com/americas-carrier-gap-crisis-highlights-a-need-for-sma-1740644946" TargetMode="External"/><Relationship Id="rId10" Type="http://schemas.openxmlformats.org/officeDocument/2006/relationships/hyperlink" Target="http://iopscience.iop.org/article/10.1088/1748-9326/11/2/024007" TargetMode="External"/><Relationship Id="rId31" Type="http://schemas.openxmlformats.org/officeDocument/2006/relationships/hyperlink" Target="https://en.wikipedia.org/wiki/Comprehensive_Nuclear-Test-Ban_Treaty" TargetMode="External"/><Relationship Id="rId44" Type="http://schemas.openxmlformats.org/officeDocument/2006/relationships/hyperlink" Target="https://www.armscontrol.org/factsheets/ctbtsig" TargetMode="External"/><Relationship Id="rId52" Type="http://schemas.openxmlformats.org/officeDocument/2006/relationships/hyperlink" Target="http://dailysignal.com/2013/08/21/u-s-fleet-shrinks-as-china-and-india-build-new-aircraft-carriers/" TargetMode="External"/><Relationship Id="rId60" Type="http://schemas.openxmlformats.org/officeDocument/2006/relationships/hyperlink" Target="http://foxtrotalpha.jalopnik.com/americas-carrier-gap-crisis-highlights-a-need-for-sma-1740644946" TargetMode="External"/><Relationship Id="rId65" Type="http://schemas.openxmlformats.org/officeDocument/2006/relationships/hyperlink" Target="http://www.defensenews.com/story/defense-news/2016/02/08/us-senators-offer-bill-speed-electronic-warfare-development/80020114/" TargetMode="External"/><Relationship Id="rId73" Type="http://schemas.openxmlformats.org/officeDocument/2006/relationships/hyperlink" Target="http://www.defensetech.org/2014/12/02/army-testing-improved-electronic-jamming-technology/" TargetMode="External"/><Relationship Id="rId78" Type="http://schemas.openxmlformats.org/officeDocument/2006/relationships/hyperlink" Target="http://georgetownsecuritystudiesreview.org/2014/06/10/blast-from-the-past-using-history-to-shape-targeted-strikes-policy/" TargetMode="External"/><Relationship Id="rId81" Type="http://schemas.openxmlformats.org/officeDocument/2006/relationships/hyperlink" Target="http://s3.documentcloud.org/documents/1209482/task-force-report-final-web-062414.pdf" TargetMode="External"/><Relationship Id="rId86" Type="http://schemas.openxmlformats.org/officeDocument/2006/relationships/hyperlink" Target="http://remotecontrolproject.org/wp-content/uploads/2015/06/Paul_Gill_drones_terrorism_Pakistan.pdf" TargetMode="External"/><Relationship Id="rId4" Type="http://schemas.openxmlformats.org/officeDocument/2006/relationships/settings" Target="settings.xml"/><Relationship Id="rId9" Type="http://schemas.openxmlformats.org/officeDocument/2006/relationships/hyperlink" Target="http://www.thirdway.org/report/lets-get-serious-about-c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pkn1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54ECD-D584-4747-947E-F33C1477E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126</Pages>
  <Words>48186</Words>
  <Characters>274664</Characters>
  <Application>Microsoft Office Word</Application>
  <DocSecurity>0</DocSecurity>
  <Lines>2288</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Wong</dc:creator>
  <cp:keywords>5.1.1</cp:keywords>
  <dc:description/>
  <cp:lastModifiedBy>Shapiro, Kathryn N.</cp:lastModifiedBy>
  <cp:revision>2</cp:revision>
  <dcterms:created xsi:type="dcterms:W3CDTF">2016-07-18T14:58:00Z</dcterms:created>
  <dcterms:modified xsi:type="dcterms:W3CDTF">2016-07-18T14:58:00Z</dcterms:modified>
</cp:coreProperties>
</file>