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14F0D4" w14:textId="1678E7BF" w:rsidR="00B45FE9" w:rsidRPr="00845074" w:rsidRDefault="009667EE" w:rsidP="009667EE">
      <w:pPr>
        <w:pStyle w:val="Heading1"/>
        <w:rPr>
          <w:rFonts w:ascii="Calibri" w:hAnsi="Calibri"/>
        </w:rPr>
      </w:pPr>
      <w:r w:rsidRPr="00845074">
        <w:rPr>
          <w:rFonts w:ascii="Calibri" w:hAnsi="Calibri"/>
        </w:rPr>
        <w:t>JDI Strike</w:t>
      </w:r>
      <w:r w:rsidR="007A5870" w:rsidRPr="00845074">
        <w:rPr>
          <w:rFonts w:ascii="Calibri" w:hAnsi="Calibri"/>
        </w:rPr>
        <w:t>s</w:t>
      </w:r>
      <w:r w:rsidRPr="00845074">
        <w:rPr>
          <w:rFonts w:ascii="Calibri" w:hAnsi="Calibri"/>
        </w:rPr>
        <w:t xml:space="preserve"> CP</w:t>
      </w:r>
      <w:r w:rsidR="007A5870" w:rsidRPr="00845074">
        <w:rPr>
          <w:rFonts w:ascii="Calibri" w:hAnsi="Calibri"/>
        </w:rPr>
        <w:t xml:space="preserve"> / Impact Turn</w:t>
      </w:r>
    </w:p>
    <w:p w14:paraId="07AE5B82" w14:textId="610647FA" w:rsidR="00BF05A2" w:rsidRPr="00845074" w:rsidRDefault="00BF05A2" w:rsidP="00BF05A2">
      <w:pPr>
        <w:pStyle w:val="Heading2"/>
      </w:pPr>
      <w:r w:rsidRPr="00845074">
        <w:lastRenderedPageBreak/>
        <w:t>***Notes</w:t>
      </w:r>
    </w:p>
    <w:p w14:paraId="46F9322A" w14:textId="2BA734B9" w:rsidR="00BF05A2" w:rsidRPr="00845074" w:rsidRDefault="00BF05A2" w:rsidP="00BF05A2">
      <w:pPr>
        <w:pStyle w:val="Heading4"/>
      </w:pPr>
      <w:r w:rsidRPr="00845074">
        <w:t>1. The Blockade CP/Containment DA has lots of potentially useful cards for this argument</w:t>
      </w:r>
      <w:r w:rsidR="0057157A" w:rsidRPr="00845074">
        <w:t xml:space="preserve"> (both </w:t>
      </w:r>
      <w:proofErr w:type="spellStart"/>
      <w:r w:rsidR="0057157A" w:rsidRPr="00845074">
        <w:t>aff</w:t>
      </w:r>
      <w:proofErr w:type="spellEnd"/>
      <w:r w:rsidR="0057157A" w:rsidRPr="00845074">
        <w:t xml:space="preserve"> and </w:t>
      </w:r>
      <w:proofErr w:type="spellStart"/>
      <w:r w:rsidR="0057157A" w:rsidRPr="00845074">
        <w:t>neg</w:t>
      </w:r>
      <w:proofErr w:type="spellEnd"/>
      <w:r w:rsidR="0057157A" w:rsidRPr="00845074">
        <w:t>).</w:t>
      </w:r>
    </w:p>
    <w:p w14:paraId="4904300A" w14:textId="2078789B" w:rsidR="00BF05A2" w:rsidRDefault="00BF05A2" w:rsidP="00BF05A2">
      <w:pPr>
        <w:pStyle w:val="Heading4"/>
      </w:pPr>
      <w:r w:rsidRPr="00845074">
        <w:t>2</w:t>
      </w:r>
      <w:r w:rsidR="00C96B91">
        <w:t>a</w:t>
      </w:r>
      <w:r w:rsidRPr="00845074">
        <w:t xml:space="preserve">. </w:t>
      </w:r>
      <w:proofErr w:type="gramStart"/>
      <w:r w:rsidRPr="00845074">
        <w:t>You</w:t>
      </w:r>
      <w:proofErr w:type="gramEnd"/>
      <w:r w:rsidRPr="00845074">
        <w:t xml:space="preserve"> can write the CP text several ways. You can have the US initiate </w:t>
      </w:r>
      <w:r w:rsidRPr="00845074">
        <w:rPr>
          <w:i/>
        </w:rPr>
        <w:t>nuclear</w:t>
      </w:r>
      <w:r w:rsidRPr="00845074">
        <w:t xml:space="preserve"> strikes, </w:t>
      </w:r>
      <w:r w:rsidRPr="00845074">
        <w:rPr>
          <w:i/>
        </w:rPr>
        <w:t>amphibious marine ops</w:t>
      </w:r>
      <w:r w:rsidRPr="00845074">
        <w:t xml:space="preserve">, or </w:t>
      </w:r>
      <w:r w:rsidRPr="00845074">
        <w:rPr>
          <w:i/>
        </w:rPr>
        <w:t xml:space="preserve">conventional </w:t>
      </w:r>
      <w:r w:rsidRPr="00845074">
        <w:t>strikes. This will substantially alter how the strategy plays out (e.g. whether you need to say “nuclear war does not cause extinction”</w:t>
      </w:r>
      <w:r w:rsidR="0057157A" w:rsidRPr="00845074">
        <w:t>)</w:t>
      </w:r>
      <w:r w:rsidRPr="00845074">
        <w:t xml:space="preserve"> and what type of defense you’ll need to beat back the affirmative impact.</w:t>
      </w:r>
    </w:p>
    <w:p w14:paraId="66F47BD0" w14:textId="6AF70AD6" w:rsidR="00C96B91" w:rsidRPr="00C96B91" w:rsidRDefault="00C96B91" w:rsidP="00C96B91">
      <w:pPr>
        <w:pStyle w:val="Heading4"/>
      </w:pPr>
      <w:r>
        <w:t xml:space="preserve">2b. </w:t>
      </w:r>
      <w:proofErr w:type="gramStart"/>
      <w:r>
        <w:t>There</w:t>
      </w:r>
      <w:proofErr w:type="gramEnd"/>
      <w:r>
        <w:t xml:space="preserve"> are two versions of the counterplan in the file. One is just a CP that initiates US strikes against China. The other is a 3-prong CP that combines </w:t>
      </w:r>
      <w:r>
        <w:rPr>
          <w:u w:val="single"/>
        </w:rPr>
        <w:t xml:space="preserve">Strike China </w:t>
      </w:r>
      <w:r>
        <w:t xml:space="preserve">(+Conditions), </w:t>
      </w:r>
      <w:r>
        <w:rPr>
          <w:u w:val="single"/>
        </w:rPr>
        <w:t>Modernize the Arsenal</w:t>
      </w:r>
      <w:r>
        <w:t xml:space="preserve">, and </w:t>
      </w:r>
      <w:r>
        <w:rPr>
          <w:u w:val="single"/>
        </w:rPr>
        <w:t>Blockade</w:t>
      </w:r>
      <w:r>
        <w:t>. There are affirmative answers to blockade and modernize the arsenal in the Containment DA.</w:t>
      </w:r>
      <w:r w:rsidR="003741A2">
        <w:t xml:space="preserve"> All of the “CP = Emboldened China” cards function as impact turns to Blockade and “Say No” arguments for the condition part of the CP.</w:t>
      </w:r>
      <w:bookmarkStart w:id="0" w:name="_GoBack"/>
      <w:bookmarkEnd w:id="0"/>
    </w:p>
    <w:p w14:paraId="74E9C892" w14:textId="1A6B1AF6" w:rsidR="00BF05A2" w:rsidRPr="00845074" w:rsidRDefault="00BF05A2" w:rsidP="00BF05A2">
      <w:pPr>
        <w:pStyle w:val="Heading4"/>
      </w:pPr>
      <w:r w:rsidRPr="00845074">
        <w:t xml:space="preserve">3. You don’t </w:t>
      </w:r>
      <w:r w:rsidRPr="00845074">
        <w:rPr>
          <w:i/>
        </w:rPr>
        <w:t>have</w:t>
      </w:r>
      <w:r w:rsidRPr="00845074">
        <w:t xml:space="preserve"> to read this as a CP – all of the cards in this file are useful for different defensive purposes AND you </w:t>
      </w:r>
      <w:r w:rsidRPr="00845074">
        <w:rPr>
          <w:i/>
        </w:rPr>
        <w:t xml:space="preserve">could </w:t>
      </w:r>
      <w:r w:rsidRPr="00845074">
        <w:t xml:space="preserve">just impact turn the </w:t>
      </w:r>
      <w:proofErr w:type="spellStart"/>
      <w:r w:rsidRPr="00845074">
        <w:t>aff’s</w:t>
      </w:r>
      <w:proofErr w:type="spellEnd"/>
      <w:r w:rsidRPr="00845074">
        <w:t xml:space="preserve"> China war impact – but that is </w:t>
      </w:r>
      <w:proofErr w:type="gramStart"/>
      <w:r w:rsidRPr="00845074">
        <w:t>ill-advised</w:t>
      </w:r>
      <w:proofErr w:type="gramEnd"/>
      <w:r w:rsidRPr="00845074">
        <w:t>. The CP provides uniqueness for the “Win Now, Lose Later” argument that helps impact calculus for the turn.</w:t>
      </w:r>
    </w:p>
    <w:p w14:paraId="0867DB5F" w14:textId="77777777" w:rsidR="009667EE" w:rsidRPr="00845074" w:rsidRDefault="009667EE" w:rsidP="009667EE"/>
    <w:p w14:paraId="135783A3" w14:textId="5E4354D8" w:rsidR="009667EE" w:rsidRDefault="00BF05A2" w:rsidP="009667EE">
      <w:pPr>
        <w:pStyle w:val="Heading2"/>
        <w:rPr>
          <w:rFonts w:ascii="Calibri" w:hAnsi="Calibri"/>
        </w:rPr>
      </w:pPr>
      <w:r w:rsidRPr="00845074">
        <w:rPr>
          <w:rFonts w:ascii="Calibri" w:hAnsi="Calibri"/>
        </w:rPr>
        <w:t>***</w:t>
      </w:r>
      <w:r w:rsidR="009667EE" w:rsidRPr="00845074">
        <w:rPr>
          <w:rFonts w:ascii="Calibri" w:hAnsi="Calibri"/>
        </w:rPr>
        <w:t>NEG</w:t>
      </w:r>
    </w:p>
    <w:p w14:paraId="3A8574A2" w14:textId="15128582" w:rsidR="00C96B91" w:rsidRDefault="00C96B91" w:rsidP="00C96B91">
      <w:pPr>
        <w:pStyle w:val="Heading3"/>
      </w:pPr>
      <w:r>
        <w:t>CP 1NC – Strikes Only</w:t>
      </w:r>
    </w:p>
    <w:p w14:paraId="3B7BBD1B" w14:textId="58768207" w:rsidR="00C96B91" w:rsidRDefault="00C96B91" w:rsidP="00C96B91">
      <w:pPr>
        <w:pStyle w:val="Heading4"/>
      </w:pPr>
      <w:r>
        <w:t>Text: The United States federal government should authorize and execute preemptive nuclear strikes against the People’s Republic of China.</w:t>
      </w:r>
    </w:p>
    <w:p w14:paraId="63F5BA8A" w14:textId="77777777" w:rsidR="00C96B91" w:rsidRPr="00845074" w:rsidRDefault="00C96B91" w:rsidP="00C96B91">
      <w:pPr>
        <w:pStyle w:val="Heading4"/>
        <w:rPr>
          <w:rStyle w:val="StyleStyleBold12pt"/>
          <w:b/>
        </w:rPr>
      </w:pPr>
      <w:r w:rsidRPr="00845074">
        <w:rPr>
          <w:rStyle w:val="StyleStyleBold12pt"/>
          <w:b/>
        </w:rPr>
        <w:t>US-China War Inevitable – Economic Interdependence Doesn’t Check</w:t>
      </w:r>
    </w:p>
    <w:p w14:paraId="6502243C" w14:textId="77777777" w:rsidR="00C96B91" w:rsidRPr="00845074" w:rsidRDefault="00C96B91" w:rsidP="00C96B91">
      <w:pPr>
        <w:rPr>
          <w:rStyle w:val="StyleStyleBold12pt"/>
          <w:b w:val="0"/>
        </w:rPr>
      </w:pPr>
      <w:r w:rsidRPr="00845074">
        <w:rPr>
          <w:rStyle w:val="StyleStyleBold12pt"/>
        </w:rPr>
        <w:t xml:space="preserve">Navarro Prof. of Political Science at UC Irvine 3-10-16 </w:t>
      </w:r>
      <w:r w:rsidRPr="00845074">
        <w:rPr>
          <w:rStyle w:val="StyleStyleBold12pt"/>
          <w:b w:val="0"/>
        </w:rPr>
        <w:t>(Peter, “</w:t>
      </w:r>
      <w:proofErr w:type="spellStart"/>
      <w:r w:rsidRPr="00845074">
        <w:rPr>
          <w:rStyle w:val="StyleStyleBold12pt"/>
          <w:b w:val="0"/>
        </w:rPr>
        <w:t>Mearsheimer</w:t>
      </w:r>
      <w:proofErr w:type="spellEnd"/>
      <w:r w:rsidRPr="00845074">
        <w:rPr>
          <w:rStyle w:val="StyleStyleBold12pt"/>
          <w:b w:val="0"/>
        </w:rPr>
        <w:t xml:space="preserve"> on Strangling China &amp; the Inevitability of War,” http://www.huffingtonpost.com/peter-navarro-and-greg-autry/mearsheimer-on-strangling_b_9417476.html, </w:t>
      </w:r>
      <w:proofErr w:type="spellStart"/>
      <w:r w:rsidRPr="00845074">
        <w:rPr>
          <w:rStyle w:val="StyleStyleBold12pt"/>
          <w:b w:val="0"/>
        </w:rPr>
        <w:t>Stadt</w:t>
      </w:r>
      <w:proofErr w:type="spellEnd"/>
      <w:r w:rsidRPr="00845074">
        <w:rPr>
          <w:rStyle w:val="StyleStyleBold12pt"/>
          <w:b w:val="0"/>
        </w:rPr>
        <w:t>)</w:t>
      </w:r>
    </w:p>
    <w:p w14:paraId="1E35056A" w14:textId="77777777" w:rsidR="00C96B91" w:rsidRPr="00845074" w:rsidRDefault="00C96B91" w:rsidP="00C96B91">
      <w:pPr>
        <w:rPr>
          <w:sz w:val="16"/>
        </w:rPr>
      </w:pPr>
      <w:r w:rsidRPr="00845074">
        <w:rPr>
          <w:sz w:val="16"/>
        </w:rPr>
        <w:t xml:space="preserve">As for </w:t>
      </w:r>
      <w:r w:rsidRPr="00845074">
        <w:rPr>
          <w:rStyle w:val="StyleBoldUnderline"/>
        </w:rPr>
        <w:t>the idea that economic engagement</w:t>
      </w:r>
      <w:r w:rsidRPr="00845074">
        <w:rPr>
          <w:sz w:val="16"/>
        </w:rPr>
        <w:t xml:space="preserve"> itself </w:t>
      </w:r>
      <w:r w:rsidRPr="00845074">
        <w:rPr>
          <w:rStyle w:val="StyleBoldUnderline"/>
        </w:rPr>
        <w:t>is a viable peace strategy</w:t>
      </w:r>
      <w:r w:rsidRPr="00845074">
        <w:rPr>
          <w:sz w:val="16"/>
        </w:rPr>
        <w:t xml:space="preserve">, Professor </w:t>
      </w:r>
      <w:proofErr w:type="spellStart"/>
      <w:r w:rsidRPr="00845074">
        <w:rPr>
          <w:rStyle w:val="StyleBoldUnderline"/>
        </w:rPr>
        <w:t>Mearsheimer</w:t>
      </w:r>
      <w:proofErr w:type="spellEnd"/>
      <w:r w:rsidRPr="00845074">
        <w:rPr>
          <w:rStyle w:val="StyleBoldUnderline"/>
        </w:rPr>
        <w:t xml:space="preserve"> sees</w:t>
      </w:r>
      <w:r w:rsidRPr="00845074">
        <w:rPr>
          <w:sz w:val="16"/>
        </w:rPr>
        <w:t xml:space="preserve"> this </w:t>
      </w:r>
      <w:r w:rsidRPr="00845074">
        <w:rPr>
          <w:rStyle w:val="StyleBoldUnderline"/>
        </w:rPr>
        <w:t>as</w:t>
      </w:r>
      <w:r w:rsidRPr="00845074">
        <w:rPr>
          <w:sz w:val="16"/>
        </w:rPr>
        <w:t xml:space="preserve"> </w:t>
      </w:r>
      <w:r w:rsidRPr="00845074">
        <w:rPr>
          <w:rStyle w:val="Emphasis"/>
        </w:rPr>
        <w:t>decidedly counter-historical</w:t>
      </w:r>
      <w:r w:rsidRPr="00845074">
        <w:rPr>
          <w:sz w:val="16"/>
        </w:rPr>
        <w:t xml:space="preserve">: Many people find it hard to believe that countries that engage in security competition also continue to trade with each other economically. But if you look at Europe before World War I— and, indeed, if you look at Europe before World War II, what you see is that there was a great deal of economic interdependence on the continent and with Britain before both world wars. So I believe that </w:t>
      </w:r>
      <w:r w:rsidRPr="00845074">
        <w:rPr>
          <w:rStyle w:val="StyleBoldUnderline"/>
        </w:rPr>
        <w:t>if China continues to grow economically, there will still be much economic intercourse between China</w:t>
      </w:r>
      <w:r w:rsidRPr="00845074">
        <w:rPr>
          <w:sz w:val="16"/>
        </w:rPr>
        <w:t xml:space="preserve"> and its neighbors and China and </w:t>
      </w:r>
      <w:r w:rsidRPr="00845074">
        <w:rPr>
          <w:rStyle w:val="StyleBoldUnderline"/>
        </w:rPr>
        <w:t>the U</w:t>
      </w:r>
      <w:r w:rsidRPr="00845074">
        <w:rPr>
          <w:sz w:val="16"/>
        </w:rPr>
        <w:t xml:space="preserve">nited </w:t>
      </w:r>
      <w:r w:rsidRPr="00845074">
        <w:rPr>
          <w:rStyle w:val="StyleBoldUnderline"/>
        </w:rPr>
        <w:t>S</w:t>
      </w:r>
      <w:r w:rsidRPr="00845074">
        <w:rPr>
          <w:sz w:val="16"/>
        </w:rPr>
        <w:t xml:space="preserve">tates. And I </w:t>
      </w:r>
      <w:r w:rsidRPr="00845074">
        <w:rPr>
          <w:rStyle w:val="Emphasis"/>
        </w:rPr>
        <w:t>still</w:t>
      </w:r>
      <w:r w:rsidRPr="00845074">
        <w:rPr>
          <w:sz w:val="16"/>
        </w:rPr>
        <w:t xml:space="preserve"> think that </w:t>
      </w:r>
      <w:r w:rsidRPr="00845074">
        <w:rPr>
          <w:rStyle w:val="StyleBoldUnderline"/>
        </w:rPr>
        <w:t>you will have a lot of potential for trouble</w:t>
      </w:r>
      <w:r w:rsidRPr="00845074">
        <w:rPr>
          <w:sz w:val="16"/>
        </w:rPr>
        <w:t xml:space="preserve"> between these two countries. And don’t forget, </w:t>
      </w:r>
      <w:r w:rsidRPr="00845074">
        <w:rPr>
          <w:rStyle w:val="StyleBoldUnderline"/>
        </w:rPr>
        <w:t>even though you had all this economic intercourse between World War I and World War II, you still got World War I and you still got World War II</w:t>
      </w:r>
      <w:r w:rsidRPr="00845074">
        <w:rPr>
          <w:sz w:val="16"/>
        </w:rPr>
        <w:t xml:space="preserve">. If you look at Europe before World War I, there were extremely high levels of economic interdependence between Germany and virtually all of its neighbors, certainly between Germany and Russia, Germany and France, and Germany and Britain, these were the main players. And despite this economic interdependence, these high levels of economic interdependence, you still got World War I. Another example would be the period before World War II. The Germans invaded the Soviet Union on June 22, 1941. And for the previous two years, Germany and the Soviet Union— this is Nazi Germany and Stalin’s Soviet Union— had been close allies in Europe. In fact, in September 1939 they had invaded Poland together and divided it up. So there was a great deal of economic intercourse between Nazi Germany and the Soviet Union between 1939 and 22 </w:t>
      </w:r>
      <w:proofErr w:type="gramStart"/>
      <w:r w:rsidRPr="00845074">
        <w:rPr>
          <w:sz w:val="16"/>
        </w:rPr>
        <w:t>June,</w:t>
      </w:r>
      <w:proofErr w:type="gramEnd"/>
      <w:r w:rsidRPr="00845074">
        <w:rPr>
          <w:sz w:val="16"/>
        </w:rPr>
        <w:t xml:space="preserve"> 1941. Nevertheless, that </w:t>
      </w:r>
      <w:r w:rsidRPr="00845074">
        <w:rPr>
          <w:rStyle w:val="StyleBoldUnderline"/>
        </w:rPr>
        <w:t>economic interdependence did not prevent World War II from escalating into a major war between Moscow and Berlin</w:t>
      </w:r>
      <w:r w:rsidRPr="00845074">
        <w:rPr>
          <w:sz w:val="16"/>
        </w:rPr>
        <w:t xml:space="preserve">. And, in fact, there are all sorts of stories about the German forces invading the Soviet Union and passing trains that were going into the Soviet Union that were carrying German goods, and trains coming from the Soviet Union towards Germany that were carrying Soviet raw materials and some Soviet goods as well. So there was economic interdependence between Germany and the Soviet Union and yet you still got a war. Closely related to </w:t>
      </w:r>
      <w:r w:rsidRPr="00845074">
        <w:rPr>
          <w:rStyle w:val="StyleBoldUnderline"/>
        </w:rPr>
        <w:t>the argument that economic engagement will prevent war between the US and China is</w:t>
      </w:r>
      <w:r w:rsidRPr="00845074">
        <w:rPr>
          <w:sz w:val="16"/>
        </w:rPr>
        <w:t xml:space="preserve"> the economic interdependence argument. In Professor </w:t>
      </w:r>
      <w:proofErr w:type="spellStart"/>
      <w:r w:rsidRPr="00845074">
        <w:rPr>
          <w:sz w:val="16"/>
        </w:rPr>
        <w:t>Mearsheimer’s</w:t>
      </w:r>
      <w:proofErr w:type="spellEnd"/>
      <w:r w:rsidRPr="00845074">
        <w:rPr>
          <w:sz w:val="16"/>
        </w:rPr>
        <w:t xml:space="preserve"> world that’s </w:t>
      </w:r>
      <w:r w:rsidRPr="00845074">
        <w:rPr>
          <w:rStyle w:val="Emphasis"/>
        </w:rPr>
        <w:t>a dangerous gamble</w:t>
      </w:r>
      <w:r w:rsidRPr="00845074">
        <w:rPr>
          <w:sz w:val="16"/>
        </w:rPr>
        <w:t xml:space="preserve"> because </w:t>
      </w:r>
      <w:r w:rsidRPr="00845074">
        <w:rPr>
          <w:rStyle w:val="StyleBoldUnderline"/>
        </w:rPr>
        <w:t>politics and nationalism</w:t>
      </w:r>
      <w:r w:rsidRPr="00845074">
        <w:rPr>
          <w:sz w:val="16"/>
        </w:rPr>
        <w:t xml:space="preserve"> can </w:t>
      </w:r>
      <w:r w:rsidRPr="00845074">
        <w:rPr>
          <w:rStyle w:val="StyleBoldUnderline"/>
        </w:rPr>
        <w:t>often trump economics</w:t>
      </w:r>
      <w:r w:rsidRPr="00845074">
        <w:rPr>
          <w:sz w:val="16"/>
        </w:rPr>
        <w:t xml:space="preserve">. I’ve talked about the fact that I think </w:t>
      </w:r>
      <w:r w:rsidRPr="00845074">
        <w:rPr>
          <w:rStyle w:val="Emphasis"/>
        </w:rPr>
        <w:t>China cannot rise peacefully</w:t>
      </w:r>
      <w:r w:rsidRPr="00845074">
        <w:rPr>
          <w:sz w:val="16"/>
        </w:rPr>
        <w:t xml:space="preserve">, probably a hundred times; and the argument that is used against me most often is clearly the economic interdependence argument, and it goes like this: The United States and China, and China and its neighbors are all hooked on capitalism and everybody is getting rich in this world of great economic interdependence; and nobody in their right mind would start a war because you would, in effect, be killing the goose that lays the golden egg. So that what is happening here is that economic interdependence has created a situation where it’s a firm basis for peace. I think this is wrong. Let me explain. I think there’s no doubt that there are going to be certain circumstances where economic interdependence will be enough to tip the balance in favor of peace; but I think </w:t>
      </w:r>
      <w:r w:rsidRPr="00845074">
        <w:rPr>
          <w:rStyle w:val="StyleBoldUnderline"/>
        </w:rPr>
        <w:t>as a firm basis for peace, it won’t work because there will be all sorts of other situations where politics trumps economics</w:t>
      </w:r>
      <w:r w:rsidRPr="00845074">
        <w:rPr>
          <w:sz w:val="16"/>
        </w:rPr>
        <w:t xml:space="preserve">. People who are making the economic interdependence argument are basically saying that economics trumps politics. There are no political differences that are salient enough, right, to override those economic considerations? Again, there will be cases where that’s true. But there will be many more cases, in my opinion, where </w:t>
      </w:r>
      <w:r w:rsidRPr="00845074">
        <w:rPr>
          <w:rStyle w:val="StyleBoldUnderline"/>
        </w:rPr>
        <w:t>political considerations are so powerful</w:t>
      </w:r>
      <w:r w:rsidRPr="00845074">
        <w:rPr>
          <w:sz w:val="16"/>
        </w:rPr>
        <w:t xml:space="preserve">, so intense, that </w:t>
      </w:r>
      <w:r w:rsidRPr="00845074">
        <w:rPr>
          <w:rStyle w:val="StyleBoldUnderline"/>
        </w:rPr>
        <w:t>they will trump economic considerations</w:t>
      </w:r>
      <w:r w:rsidRPr="00845074">
        <w:rPr>
          <w:sz w:val="16"/>
        </w:rPr>
        <w:t xml:space="preserve">. And just to give you an </w:t>
      </w:r>
      <w:r w:rsidRPr="00845074">
        <w:rPr>
          <w:rStyle w:val="Emphasis"/>
        </w:rPr>
        <w:t>example</w:t>
      </w:r>
      <w:r w:rsidRPr="00845074">
        <w:rPr>
          <w:sz w:val="16"/>
        </w:rPr>
        <w:t xml:space="preserve"> or two. </w:t>
      </w:r>
      <w:r w:rsidRPr="00845074">
        <w:rPr>
          <w:rStyle w:val="Emphasis"/>
        </w:rPr>
        <w:t>Taiwan</w:t>
      </w:r>
      <w:r w:rsidRPr="00845074">
        <w:rPr>
          <w:sz w:val="16"/>
        </w:rPr>
        <w:t xml:space="preserve">: </w:t>
      </w:r>
      <w:r w:rsidRPr="00845074">
        <w:rPr>
          <w:rStyle w:val="StyleBoldUnderline"/>
        </w:rPr>
        <w:t>The Chinese have made it clear that if Taiwan were to declare</w:t>
      </w:r>
      <w:r w:rsidRPr="00845074">
        <w:rPr>
          <w:sz w:val="16"/>
        </w:rPr>
        <w:t xml:space="preserve"> its </w:t>
      </w:r>
      <w:r w:rsidRPr="00845074">
        <w:rPr>
          <w:rStyle w:val="StyleBoldUnderline"/>
        </w:rPr>
        <w:t>independence</w:t>
      </w:r>
      <w:r w:rsidRPr="00845074">
        <w:rPr>
          <w:sz w:val="16"/>
        </w:rPr>
        <w:t xml:space="preserve"> now, </w:t>
      </w:r>
      <w:r w:rsidRPr="00845074">
        <w:rPr>
          <w:rStyle w:val="StyleBoldUnderline"/>
        </w:rPr>
        <w:t>they would go to war</w:t>
      </w:r>
      <w:r w:rsidRPr="00845074">
        <w:rPr>
          <w:sz w:val="16"/>
        </w:rPr>
        <w:t xml:space="preserve"> against Taiwan, </w:t>
      </w:r>
      <w:r w:rsidRPr="00845074">
        <w:rPr>
          <w:rStyle w:val="Emphasis"/>
        </w:rPr>
        <w:t>even though</w:t>
      </w:r>
      <w:r w:rsidRPr="00845074">
        <w:rPr>
          <w:sz w:val="16"/>
        </w:rPr>
        <w:t xml:space="preserve"> </w:t>
      </w:r>
      <w:r w:rsidRPr="00845074">
        <w:rPr>
          <w:rStyle w:val="StyleBoldUnderline"/>
        </w:rPr>
        <w:t>they fully understand that</w:t>
      </w:r>
      <w:r w:rsidRPr="00845074">
        <w:rPr>
          <w:sz w:val="16"/>
        </w:rPr>
        <w:t xml:space="preserve"> that </w:t>
      </w:r>
      <w:r w:rsidRPr="00845074">
        <w:rPr>
          <w:rStyle w:val="StyleBoldUnderline"/>
        </w:rPr>
        <w:t>would have major negative economic consequences</w:t>
      </w:r>
      <w:r w:rsidRPr="00845074">
        <w:rPr>
          <w:sz w:val="16"/>
        </w:rPr>
        <w:t xml:space="preserve"> for Beijing. They understand that, but they would go to war anyway. Why? Because from a political point of view, it is so important to make Taiwan a part of China, that they could not tolerate Taiwan declaring its independence. Another example is the conflict in the East China Sea between Japan and China, over the </w:t>
      </w:r>
      <w:proofErr w:type="spellStart"/>
      <w:r w:rsidRPr="00845074">
        <w:rPr>
          <w:sz w:val="16"/>
        </w:rPr>
        <w:t>Diaoyu</w:t>
      </w:r>
      <w:proofErr w:type="spellEnd"/>
      <w:r w:rsidRPr="00845074">
        <w:rPr>
          <w:sz w:val="16"/>
        </w:rPr>
        <w:t xml:space="preserve"> or </w:t>
      </w:r>
      <w:proofErr w:type="spellStart"/>
      <w:r w:rsidRPr="00845074">
        <w:rPr>
          <w:sz w:val="16"/>
        </w:rPr>
        <w:t>Senkaku</w:t>
      </w:r>
      <w:proofErr w:type="spellEnd"/>
      <w:r w:rsidRPr="00845074">
        <w:rPr>
          <w:sz w:val="16"/>
        </w:rPr>
        <w:t xml:space="preserve"> Islands. It is possible to imagine those two countries, China and Japan, actually ending up in a shooting match over a bunch of rocks in the East China Sea. How can this possibly be because it would threaten the economic prosperity of both countries? It would have all sorts of negative economic consequences. But </w:t>
      </w:r>
      <w:proofErr w:type="gramStart"/>
      <w:r w:rsidRPr="00845074">
        <w:rPr>
          <w:sz w:val="16"/>
        </w:rPr>
        <w:t>the fact is, from the Chinese point of view and the Japanese point of view</w:t>
      </w:r>
      <w:proofErr w:type="gramEnd"/>
      <w:r w:rsidRPr="00845074">
        <w:rPr>
          <w:sz w:val="16"/>
        </w:rPr>
        <w:t xml:space="preserve">, </w:t>
      </w:r>
      <w:proofErr w:type="gramStart"/>
      <w:r w:rsidRPr="00845074">
        <w:rPr>
          <w:sz w:val="16"/>
        </w:rPr>
        <w:t>these rocks are sacred territory</w:t>
      </w:r>
      <w:proofErr w:type="gramEnd"/>
      <w:r w:rsidRPr="00845074">
        <w:rPr>
          <w:sz w:val="16"/>
        </w:rPr>
        <w:t xml:space="preserve">. The politics of the situation are such that it is conceivable that should a conflict arise, it will escalate into a war because politics will trump economics. </w:t>
      </w:r>
      <w:r w:rsidRPr="00845074">
        <w:rPr>
          <w:rStyle w:val="StyleBoldUnderline"/>
        </w:rPr>
        <w:t>One of the equally enduring themes of American foreign policy is that the existence of nuclear weapons will insure the peace in Asia. However</w:t>
      </w:r>
      <w:r w:rsidRPr="00845074">
        <w:rPr>
          <w:sz w:val="16"/>
        </w:rPr>
        <w:t xml:space="preserve">, Professor </w:t>
      </w:r>
      <w:proofErr w:type="spellStart"/>
      <w:r w:rsidRPr="00845074">
        <w:rPr>
          <w:rStyle w:val="StyleBoldUnderline"/>
        </w:rPr>
        <w:t>Mearsheimer</w:t>
      </w:r>
      <w:proofErr w:type="spellEnd"/>
      <w:r w:rsidRPr="00845074">
        <w:rPr>
          <w:rStyle w:val="StyleBoldUnderline"/>
        </w:rPr>
        <w:t xml:space="preserve"> is not so sure</w:t>
      </w:r>
      <w:r w:rsidRPr="00845074">
        <w:rPr>
          <w:sz w:val="16"/>
        </w:rPr>
        <w:t xml:space="preserve"> of that at all - </w:t>
      </w:r>
      <w:r w:rsidRPr="00845074">
        <w:rPr>
          <w:rStyle w:val="StyleBoldUnderline"/>
        </w:rPr>
        <w:t xml:space="preserve">and makes a powerful case the existence of nuclear weapons actually opens the door to more limited conflicts in Asia over key flashpoints like Korea and the </w:t>
      </w:r>
      <w:proofErr w:type="spellStart"/>
      <w:r w:rsidRPr="00845074">
        <w:rPr>
          <w:rStyle w:val="StyleBoldUnderline"/>
        </w:rPr>
        <w:t>Senkaku</w:t>
      </w:r>
      <w:proofErr w:type="spellEnd"/>
      <w:r w:rsidRPr="00845074">
        <w:rPr>
          <w:sz w:val="16"/>
        </w:rPr>
        <w:t xml:space="preserve"> Islands. </w:t>
      </w:r>
      <w:r w:rsidRPr="00845074">
        <w:rPr>
          <w:rStyle w:val="StyleBoldUnderline"/>
        </w:rPr>
        <w:t>The existence of nuclear weapons makes it</w:t>
      </w:r>
      <w:r w:rsidRPr="00845074">
        <w:rPr>
          <w:sz w:val="16"/>
        </w:rPr>
        <w:t xml:space="preserve"> </w:t>
      </w:r>
      <w:r w:rsidRPr="00845074">
        <w:rPr>
          <w:rStyle w:val="Emphasis"/>
        </w:rPr>
        <w:t>virtually impossible</w:t>
      </w:r>
      <w:r w:rsidRPr="00845074">
        <w:rPr>
          <w:sz w:val="16"/>
        </w:rPr>
        <w:t xml:space="preserve"> </w:t>
      </w:r>
      <w:r w:rsidRPr="00845074">
        <w:rPr>
          <w:rStyle w:val="StyleBoldUnderline"/>
        </w:rPr>
        <w:t>for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and China to end up fighting World War II</w:t>
      </w:r>
      <w:r w:rsidRPr="00845074">
        <w:rPr>
          <w:sz w:val="16"/>
        </w:rPr>
        <w:t xml:space="preserve">I, in other words, a large conventional war. I think that the presence of nuclear weapons makes that one scenario impossible; but I do think it’s possible that </w:t>
      </w:r>
      <w:r w:rsidRPr="00845074">
        <w:rPr>
          <w:rStyle w:val="StyleBoldUnderline"/>
        </w:rPr>
        <w:t>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and China could end up in a</w:t>
      </w:r>
      <w:r w:rsidRPr="00845074">
        <w:rPr>
          <w:sz w:val="16"/>
        </w:rPr>
        <w:t xml:space="preserve"> </w:t>
      </w:r>
      <w:r w:rsidRPr="00845074">
        <w:rPr>
          <w:rStyle w:val="Emphasis"/>
        </w:rPr>
        <w:t>limited war</w:t>
      </w:r>
      <w:r w:rsidRPr="00845074">
        <w:rPr>
          <w:sz w:val="16"/>
        </w:rPr>
        <w:t xml:space="preserve"> </w:t>
      </w:r>
      <w:r w:rsidRPr="00845074">
        <w:rPr>
          <w:rStyle w:val="StyleBoldUnderline"/>
        </w:rPr>
        <w:t>over</w:t>
      </w:r>
      <w:r w:rsidRPr="00845074">
        <w:rPr>
          <w:sz w:val="16"/>
        </w:rPr>
        <w:t xml:space="preserve">, let’s say, </w:t>
      </w:r>
      <w:r w:rsidRPr="00845074">
        <w:rPr>
          <w:rStyle w:val="StyleBoldUnderline"/>
        </w:rPr>
        <w:t>Taiwan</w:t>
      </w:r>
      <w:r w:rsidRPr="00845074">
        <w:rPr>
          <w:sz w:val="16"/>
        </w:rPr>
        <w:t xml:space="preserve">, over </w:t>
      </w:r>
      <w:r w:rsidRPr="00845074">
        <w:rPr>
          <w:rStyle w:val="StyleBoldUnderline"/>
        </w:rPr>
        <w:t>Korea</w:t>
      </w:r>
      <w:r w:rsidRPr="00845074">
        <w:rPr>
          <w:sz w:val="16"/>
        </w:rPr>
        <w:t xml:space="preserve">, over </w:t>
      </w:r>
      <w:r w:rsidRPr="00845074">
        <w:rPr>
          <w:rStyle w:val="StyleBoldUnderline"/>
        </w:rPr>
        <w:t xml:space="preserve">the </w:t>
      </w:r>
      <w:proofErr w:type="spellStart"/>
      <w:r w:rsidRPr="00845074">
        <w:rPr>
          <w:rStyle w:val="StyleBoldUnderline"/>
        </w:rPr>
        <w:t>Senkaku</w:t>
      </w:r>
      <w:proofErr w:type="spellEnd"/>
      <w:r w:rsidRPr="00845074">
        <w:rPr>
          <w:sz w:val="16"/>
        </w:rPr>
        <w:t xml:space="preserve"> or </w:t>
      </w:r>
      <w:proofErr w:type="spellStart"/>
      <w:r w:rsidRPr="00845074">
        <w:rPr>
          <w:sz w:val="16"/>
        </w:rPr>
        <w:t>Diaoyu</w:t>
      </w:r>
      <w:proofErr w:type="spellEnd"/>
      <w:r w:rsidRPr="00845074">
        <w:rPr>
          <w:sz w:val="16"/>
        </w:rPr>
        <w:t xml:space="preserve"> Islands in the East China Sea, </w:t>
      </w:r>
      <w:r w:rsidRPr="00845074">
        <w:rPr>
          <w:rStyle w:val="StyleBoldUnderline"/>
        </w:rPr>
        <w:t>or</w:t>
      </w:r>
      <w:r w:rsidRPr="00845074">
        <w:rPr>
          <w:sz w:val="16"/>
        </w:rPr>
        <w:t xml:space="preserve"> over a series of islands in the </w:t>
      </w:r>
      <w:r w:rsidRPr="00845074">
        <w:rPr>
          <w:rStyle w:val="StyleBoldUnderline"/>
        </w:rPr>
        <w:t>South China Sea</w:t>
      </w:r>
      <w:r w:rsidRPr="00845074">
        <w:rPr>
          <w:sz w:val="16"/>
        </w:rPr>
        <w:t xml:space="preserve">. These are </w:t>
      </w:r>
      <w:r w:rsidRPr="00845074">
        <w:rPr>
          <w:rStyle w:val="StyleBoldUnderline"/>
        </w:rPr>
        <w:t>more limited conflicts</w:t>
      </w:r>
      <w:r w:rsidRPr="00845074">
        <w:rPr>
          <w:sz w:val="16"/>
        </w:rPr>
        <w:t xml:space="preserve">, and I think that </w:t>
      </w:r>
      <w:r w:rsidRPr="00845074">
        <w:rPr>
          <w:rStyle w:val="StyleBoldUnderline"/>
        </w:rPr>
        <w:t xml:space="preserve">nuclear weapons </w:t>
      </w:r>
      <w:r w:rsidRPr="00845074">
        <w:rPr>
          <w:rStyle w:val="Emphasis"/>
        </w:rPr>
        <w:t>do not</w:t>
      </w:r>
      <w:r w:rsidRPr="00845074">
        <w:rPr>
          <w:rStyle w:val="StyleBoldUnderline"/>
        </w:rPr>
        <w:t xml:space="preserve"> make them impossible</w:t>
      </w:r>
      <w:r w:rsidRPr="00845074">
        <w:rPr>
          <w:sz w:val="16"/>
        </w:rPr>
        <w:t xml:space="preserve">. So I think that nuclear weapons are a force for peace between the United States and China in the sense that they rule out World War III; but </w:t>
      </w:r>
      <w:r w:rsidRPr="00845074">
        <w:rPr>
          <w:rStyle w:val="StyleBoldUnderline"/>
        </w:rPr>
        <w:t>there are all sorts of</w:t>
      </w:r>
      <w:r w:rsidRPr="00845074">
        <w:rPr>
          <w:sz w:val="16"/>
        </w:rPr>
        <w:t xml:space="preserve"> other kinds of </w:t>
      </w:r>
      <w:r w:rsidRPr="00845074">
        <w:rPr>
          <w:rStyle w:val="StyleBoldUnderline"/>
        </w:rPr>
        <w:t>war</w:t>
      </w:r>
      <w:r w:rsidRPr="00845074">
        <w:rPr>
          <w:sz w:val="16"/>
        </w:rPr>
        <w:t xml:space="preserve">, more limited in nature, that I believe are </w:t>
      </w:r>
      <w:r w:rsidRPr="00845074">
        <w:rPr>
          <w:rStyle w:val="StyleBoldUnderline"/>
        </w:rPr>
        <w:t>not ruled out by</w:t>
      </w:r>
      <w:r w:rsidRPr="00845074">
        <w:rPr>
          <w:sz w:val="16"/>
        </w:rPr>
        <w:t xml:space="preserve"> the presence of </w:t>
      </w:r>
      <w:r w:rsidRPr="00845074">
        <w:rPr>
          <w:rStyle w:val="StyleBoldUnderline"/>
        </w:rPr>
        <w:t>nuclear weapons</w:t>
      </w:r>
      <w:r w:rsidRPr="00845074">
        <w:rPr>
          <w:sz w:val="16"/>
        </w:rPr>
        <w:t xml:space="preserve">. And I would note to support this that during the Cold War, the United States and the Soviet Union both had thousands of nuclear weapons. Nevertheless, they maintained large conventional forces, and they even thought about fighting a conventional war in the heart of Europe. Of course, that was almost unthinkable because of the presence of nuclear weapons in Europe. World War III with nuclear weapons in Europe was virtually unthinkable. But nevertheless, we still had very powerful conventional forces, and we worried about all sorts of contingencies where we could end up fighting against the Soviet Union during the Cold War, the most prominent of which, by the way, was the Persian Gulf, where we thought there was some possibility after the Soviets invaded Afghanistan in 1979 that they might invade the Middle East or the Persian Gulf. We, therefore, built the rapid deployment force; and that was built, in large part, to deal with a war against the Soviet Union in the Persian Gulf. As a final argument that China’s rise will surely be peaceful, there is Confucian Pacifism. Professor </w:t>
      </w:r>
      <w:proofErr w:type="spellStart"/>
      <w:r w:rsidRPr="00845074">
        <w:rPr>
          <w:sz w:val="16"/>
        </w:rPr>
        <w:t>Mearsheimer</w:t>
      </w:r>
      <w:proofErr w:type="spellEnd"/>
      <w:r w:rsidRPr="00845074">
        <w:rPr>
          <w:sz w:val="16"/>
        </w:rPr>
        <w:t xml:space="preserve">, however, wants no part of that argument: Many Chinese believe that there will not be trouble in Asia because China is a Confucian culture. This is what I called the Confucian Pacifism argument; and the argument is that China has historically not behaved in an aggressive way towards its neighbors. It’s behaved in a Confucian way, which is to say that it has behaved very defensively. It’s not been aggressive at all; and to the extent that China has been involved in wars, it’s due to aggression on the part of its neighbors. In other words, China is always the good guy, and its adversaries in wars are always the bad guys. This is a lot like “American </w:t>
      </w:r>
      <w:proofErr w:type="spellStart"/>
      <w:r w:rsidRPr="00845074">
        <w:rPr>
          <w:sz w:val="16"/>
        </w:rPr>
        <w:t>Exceptionalism</w:t>
      </w:r>
      <w:proofErr w:type="spellEnd"/>
      <w:r w:rsidRPr="00845074">
        <w:rPr>
          <w:sz w:val="16"/>
        </w:rPr>
        <w:t xml:space="preserve">,” right? Americans believe that they’re almost always the good </w:t>
      </w:r>
      <w:proofErr w:type="gramStart"/>
      <w:r w:rsidRPr="00845074">
        <w:rPr>
          <w:sz w:val="16"/>
        </w:rPr>
        <w:t>guy</w:t>
      </w:r>
      <w:proofErr w:type="gramEnd"/>
      <w:r w:rsidRPr="00845074">
        <w:rPr>
          <w:sz w:val="16"/>
        </w:rPr>
        <w:t xml:space="preserve">, and it’s the other side that is the bad guy. We tend to see the world in very black and white terms, where we’re the white hats and the other side is the black hats. The same thing is true with Confucian Pacifism. It’s basically a story that says, you know, the Chinese are the white hats. The fact is </w:t>
      </w:r>
      <w:r w:rsidRPr="00845074">
        <w:rPr>
          <w:rStyle w:val="StyleBoldUnderline"/>
        </w:rPr>
        <w:t>if you look at Chinese history</w:t>
      </w:r>
      <w:r w:rsidRPr="00845074">
        <w:rPr>
          <w:sz w:val="16"/>
        </w:rPr>
        <w:t xml:space="preserve">, what you see is that </w:t>
      </w:r>
      <w:r w:rsidRPr="00845074">
        <w:rPr>
          <w:rStyle w:val="StyleBoldUnderline"/>
        </w:rPr>
        <w:t>the Chinese have behaved, over time, much like</w:t>
      </w:r>
      <w:r w:rsidRPr="00845074">
        <w:rPr>
          <w:sz w:val="16"/>
        </w:rPr>
        <w:t xml:space="preserve"> the European great powers, </w:t>
      </w:r>
      <w:r w:rsidRPr="00845074">
        <w:rPr>
          <w:rStyle w:val="StyleBoldUnderline"/>
        </w:rPr>
        <w:t>the U</w:t>
      </w:r>
      <w:r w:rsidRPr="00845074">
        <w:rPr>
          <w:sz w:val="16"/>
        </w:rPr>
        <w:t xml:space="preserve">nited </w:t>
      </w:r>
      <w:r w:rsidRPr="00845074">
        <w:rPr>
          <w:rStyle w:val="StyleBoldUnderline"/>
        </w:rPr>
        <w:t>S</w:t>
      </w:r>
      <w:r w:rsidRPr="00845074">
        <w:rPr>
          <w:sz w:val="16"/>
        </w:rPr>
        <w:t xml:space="preserve">tates, and the Japanese. They have behaved </w:t>
      </w:r>
      <w:r w:rsidRPr="00845074">
        <w:rPr>
          <w:rStyle w:val="StyleBoldUnderline"/>
        </w:rPr>
        <w:t>very aggressively whenever they can; and when they have not behaved aggressively, it’s</w:t>
      </w:r>
      <w:r w:rsidRPr="00845074">
        <w:rPr>
          <w:sz w:val="16"/>
        </w:rPr>
        <w:t xml:space="preserve"> largely </w:t>
      </w:r>
      <w:r w:rsidRPr="00845074">
        <w:rPr>
          <w:rStyle w:val="StyleBoldUnderline"/>
        </w:rPr>
        <w:t>because they didn’t have the military capability</w:t>
      </w:r>
      <w:r w:rsidRPr="00845074">
        <w:rPr>
          <w:sz w:val="16"/>
        </w:rPr>
        <w:t xml:space="preserve"> to behave aggressively. But </w:t>
      </w:r>
      <w:r w:rsidRPr="00845074">
        <w:rPr>
          <w:rStyle w:val="StyleBoldUnderline"/>
        </w:rPr>
        <w:t>the idea that China</w:t>
      </w:r>
      <w:r w:rsidRPr="00845074">
        <w:rPr>
          <w:sz w:val="16"/>
        </w:rPr>
        <w:t xml:space="preserve"> is a country that has not acted according to the dictates of realpolitik and </w:t>
      </w:r>
      <w:r w:rsidRPr="00845074">
        <w:rPr>
          <w:rStyle w:val="StyleBoldUnderline"/>
        </w:rPr>
        <w:t>has always been the victim, not the victimizer, is clearly contradicted by</w:t>
      </w:r>
      <w:r w:rsidRPr="00845074">
        <w:rPr>
          <w:sz w:val="16"/>
        </w:rPr>
        <w:t xml:space="preserve"> the </w:t>
      </w:r>
      <w:r w:rsidRPr="00845074">
        <w:rPr>
          <w:rStyle w:val="StyleBoldUnderline"/>
        </w:rPr>
        <w:t>historical record</w:t>
      </w:r>
      <w:r w:rsidRPr="00845074">
        <w:rPr>
          <w:sz w:val="16"/>
        </w:rPr>
        <w:t xml:space="preserve">. China is like everybody else. As hard as Professor </w:t>
      </w:r>
      <w:proofErr w:type="spellStart"/>
      <w:r w:rsidRPr="00845074">
        <w:rPr>
          <w:sz w:val="16"/>
        </w:rPr>
        <w:t>Mearsheimer</w:t>
      </w:r>
      <w:proofErr w:type="spellEnd"/>
      <w:r w:rsidRPr="00845074">
        <w:rPr>
          <w:sz w:val="16"/>
        </w:rPr>
        <w:t xml:space="preserve"> is on China’s hegemonic intentions, he is equally critical of an American pattern of aggression that has, in his view, helped give rise to China’s own increasingly militaristic behavior. Many Americans think that because the United States is a democracy and it is a hegemon, that it is a benign hegemon. And those same Americans think that the rest of the world should view the Americans in those terms. They should see us as a benign hegemon. But that’s not the way most other countries around the world see us, and it’s certainly not the way the Chinese see us. The United States has fought six separate wars since the Cold War ended in 1989, the first of which was against Saddam Hussein’s Iraq in 1991. Then we fought against Serbia over Bosnia in 1995, and again, in 1999 against Serbia, but this time over Kosovo. And then we went to war against Afghanistan in the wake of September 11th, and then in 2003, March 2003, we invaded Iraq. And in 2011 we went to war against Libya. So anyone who makes the argument that the United States is a peaceful country because </w:t>
      </w:r>
      <w:proofErr w:type="gramStart"/>
      <w:r w:rsidRPr="00845074">
        <w:rPr>
          <w:sz w:val="16"/>
        </w:rPr>
        <w:t>its</w:t>
      </w:r>
      <w:proofErr w:type="gramEnd"/>
      <w:r w:rsidRPr="00845074">
        <w:rPr>
          <w:sz w:val="16"/>
        </w:rPr>
        <w:t xml:space="preserve"> democratic, right, is confronted immediately with evidence that contradicts that basic claim. It’s not an exaggeration to say that the United States is addicted to war. We are not reluctant at all to reach for our six-shooter. And countries like China understand this. And when countries like China see the United States pivoting to Asia, and they see what our record looks like in terms of using military force since 1989. And when they think about the history of US-Chinese relations, when they think about the Open Door policy and how we exploited China in the early part of the 20th century. And when they think about the Korean War - most Americans don’t realize this, but we were not fighting the North Koreans during the Korean War, we were fighting the Chinese from 1950 to 1953. We had a major war, not with the Soviet Union during the Cold War, but with China. China remembers all these things. So they do not view the United States as a benign hegemon. They view the United States as a very dangerous foe that is moving more and more forces to Asia and is forming close alliances with China’s neighbors. From Beijing’s point of view, this is a terrible situation. </w:t>
      </w:r>
      <w:r w:rsidRPr="00845074">
        <w:rPr>
          <w:rStyle w:val="StyleBoldUnderline"/>
        </w:rPr>
        <w:t>On the inevitability of war between China and the US</w:t>
      </w:r>
      <w:r w:rsidRPr="00845074">
        <w:rPr>
          <w:sz w:val="16"/>
        </w:rPr>
        <w:t xml:space="preserve">, Professor </w:t>
      </w:r>
      <w:proofErr w:type="spellStart"/>
      <w:r w:rsidRPr="00845074">
        <w:rPr>
          <w:rStyle w:val="StyleBoldUnderline"/>
        </w:rPr>
        <w:t>Mearsheimer</w:t>
      </w:r>
      <w:proofErr w:type="spellEnd"/>
      <w:r w:rsidRPr="00845074">
        <w:rPr>
          <w:rStyle w:val="StyleBoldUnderline"/>
        </w:rPr>
        <w:t xml:space="preserve"> sees it rooted in</w:t>
      </w:r>
      <w:r w:rsidRPr="00845074">
        <w:rPr>
          <w:sz w:val="16"/>
        </w:rPr>
        <w:t xml:space="preserve"> how the </w:t>
      </w:r>
      <w:r w:rsidRPr="00845074">
        <w:rPr>
          <w:rStyle w:val="StyleBoldUnderline"/>
        </w:rPr>
        <w:t>competition between China and the U</w:t>
      </w:r>
      <w:r w:rsidRPr="00845074">
        <w:rPr>
          <w:sz w:val="16"/>
        </w:rPr>
        <w:t xml:space="preserve">nited </w:t>
      </w:r>
      <w:r w:rsidRPr="00845074">
        <w:rPr>
          <w:rStyle w:val="StyleBoldUnderline"/>
        </w:rPr>
        <w:t>S</w:t>
      </w:r>
      <w:r w:rsidRPr="00845074">
        <w:rPr>
          <w:sz w:val="16"/>
        </w:rPr>
        <w:t xml:space="preserve">tates will ultimately play out on the world stage — and on the high seas of the East and South China Seas. So one of the really interesting questions here is what is the competition between China and the United States going to look like? First of all, I think </w:t>
      </w:r>
      <w:r w:rsidRPr="00845074">
        <w:rPr>
          <w:rStyle w:val="Emphasis"/>
        </w:rPr>
        <w:t>there’s going to be a serious arms race</w:t>
      </w:r>
      <w:r w:rsidRPr="00845074">
        <w:rPr>
          <w:sz w:val="16"/>
        </w:rPr>
        <w:t xml:space="preserve">. I think that </w:t>
      </w:r>
      <w:r w:rsidRPr="00845074">
        <w:rPr>
          <w:rStyle w:val="StyleBoldUnderline"/>
        </w:rPr>
        <w:t>the Chinese will spend increasing amounts of money on defense and they will build more and better military capability</w:t>
      </w:r>
      <w:r w:rsidRPr="00845074">
        <w:rPr>
          <w:sz w:val="16"/>
        </w:rPr>
        <w:t xml:space="preserve">. At the same time, </w:t>
      </w:r>
      <w:r w:rsidRPr="00845074">
        <w:rPr>
          <w:rStyle w:val="StyleBoldUnderline"/>
        </w:rPr>
        <w:t>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is going to increase defense spending, and it’s going to send more and more of its military assessments to Asia than it has in the past because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is</w:t>
      </w:r>
      <w:r w:rsidRPr="00845074">
        <w:rPr>
          <w:sz w:val="16"/>
        </w:rPr>
        <w:t xml:space="preserve"> going to be </w:t>
      </w:r>
      <w:r w:rsidRPr="00845074">
        <w:rPr>
          <w:rStyle w:val="StyleBoldUnderline"/>
        </w:rPr>
        <w:t>bent on containing China,</w:t>
      </w:r>
      <w:r w:rsidRPr="00845074">
        <w:rPr>
          <w:sz w:val="16"/>
        </w:rPr>
        <w:t xml:space="preserve"> </w:t>
      </w:r>
      <w:r w:rsidRPr="00845074">
        <w:rPr>
          <w:rStyle w:val="StyleBoldUnderline"/>
        </w:rPr>
        <w:t>and</w:t>
      </w:r>
      <w:r w:rsidRPr="00845074">
        <w:rPr>
          <w:sz w:val="16"/>
        </w:rPr>
        <w:t xml:space="preserve"> this </w:t>
      </w:r>
      <w:r w:rsidRPr="00845074">
        <w:rPr>
          <w:rStyle w:val="StyleBoldUnderline"/>
        </w:rPr>
        <w:t>will lead to an arms race</w:t>
      </w:r>
      <w:r w:rsidRPr="00845074">
        <w:rPr>
          <w:sz w:val="16"/>
        </w:rPr>
        <w:t xml:space="preserve">. The Chinese will try and best us, and we will try and best them, much the way the United States and the Soviet Union did during the Cold War. I think it’s almost </w:t>
      </w:r>
      <w:r w:rsidRPr="00845074">
        <w:rPr>
          <w:rStyle w:val="Emphasis"/>
        </w:rPr>
        <w:t>for sure you’ll have crises</w:t>
      </w:r>
      <w:r w:rsidRPr="00845074">
        <w:rPr>
          <w:sz w:val="16"/>
        </w:rPr>
        <w:t xml:space="preserve">. You’ll have crises </w:t>
      </w:r>
      <w:r w:rsidRPr="00845074">
        <w:rPr>
          <w:rStyle w:val="StyleBoldUnderline"/>
        </w:rPr>
        <w:t>in the South China Sea and the East China Sea</w:t>
      </w:r>
      <w:r w:rsidRPr="00845074">
        <w:rPr>
          <w:sz w:val="16"/>
        </w:rPr>
        <w:t xml:space="preserve">. I </w:t>
      </w:r>
    </w:p>
    <w:p w14:paraId="55672F24" w14:textId="731D7165" w:rsidR="00C96B91" w:rsidRDefault="00C96B91" w:rsidP="00C96B91">
      <w:pPr>
        <w:rPr>
          <w:sz w:val="16"/>
        </w:rPr>
      </w:pPr>
      <w:proofErr w:type="gramStart"/>
      <w:r w:rsidRPr="00845074">
        <w:rPr>
          <w:sz w:val="16"/>
        </w:rPr>
        <w:t>wouldn’t</w:t>
      </w:r>
      <w:proofErr w:type="gramEnd"/>
      <w:r w:rsidRPr="00845074">
        <w:rPr>
          <w:sz w:val="16"/>
        </w:rPr>
        <w:t xml:space="preserve"> be surprised if you had a crisis </w:t>
      </w:r>
      <w:r w:rsidRPr="00845074">
        <w:rPr>
          <w:rStyle w:val="StyleBoldUnderline"/>
        </w:rPr>
        <w:t>on the Korean peninsula</w:t>
      </w:r>
      <w:r w:rsidRPr="00845074">
        <w:rPr>
          <w:sz w:val="16"/>
        </w:rPr>
        <w:t xml:space="preserve"> that threatened to bring the United States and China into the fray. That would be a very dangerous situation. So I think, in addition to arms races, you’ll have crises. And then, of course, </w:t>
      </w:r>
      <w:r w:rsidRPr="00845074">
        <w:rPr>
          <w:rStyle w:val="Emphasis"/>
        </w:rPr>
        <w:t>you’ll have the ever-present danger that those crises will escalate to wars</w:t>
      </w:r>
      <w:r w:rsidRPr="00845074">
        <w:rPr>
          <w:sz w:val="16"/>
        </w:rPr>
        <w:t xml:space="preserve">. And </w:t>
      </w:r>
      <w:r w:rsidRPr="00845074">
        <w:rPr>
          <w:rStyle w:val="StyleBoldUnderline"/>
        </w:rPr>
        <w:t>given the geography of Asia</w:t>
      </w:r>
      <w:r w:rsidRPr="00845074">
        <w:rPr>
          <w:sz w:val="16"/>
        </w:rPr>
        <w:t xml:space="preserve">, it is possibly that </w:t>
      </w:r>
      <w:r w:rsidRPr="00845074">
        <w:rPr>
          <w:rStyle w:val="StyleBoldUnderline"/>
        </w:rPr>
        <w:t>you could have a war between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and China</w:t>
      </w:r>
      <w:r w:rsidRPr="00845074">
        <w:rPr>
          <w:sz w:val="16"/>
        </w:rPr>
        <w:t xml:space="preserve">. Just to give you one example: If a conflict were to break out between Japan and China over the </w:t>
      </w:r>
      <w:proofErr w:type="spellStart"/>
      <w:r w:rsidRPr="00845074">
        <w:rPr>
          <w:sz w:val="16"/>
        </w:rPr>
        <w:t>Diaoyu</w:t>
      </w:r>
      <w:proofErr w:type="spellEnd"/>
      <w:r w:rsidRPr="00845074">
        <w:rPr>
          <w:sz w:val="16"/>
        </w:rPr>
        <w:t xml:space="preserve"> or </w:t>
      </w:r>
      <w:proofErr w:type="spellStart"/>
      <w:r w:rsidRPr="00845074">
        <w:rPr>
          <w:sz w:val="16"/>
        </w:rPr>
        <w:t>Senkaku</w:t>
      </w:r>
      <w:proofErr w:type="spellEnd"/>
      <w:r w:rsidRPr="00845074">
        <w:rPr>
          <w:sz w:val="16"/>
        </w:rPr>
        <w:t xml:space="preserve"> Islands, the United States would almost certainly come in on the side of Japan; and it’s possible to imagine shooting starting in that situation because you’re talking about </w:t>
      </w:r>
      <w:r w:rsidRPr="00845074">
        <w:rPr>
          <w:rStyle w:val="StyleBoldUnderline"/>
        </w:rPr>
        <w:t>a war</w:t>
      </w:r>
      <w:r w:rsidRPr="00845074">
        <w:rPr>
          <w:sz w:val="16"/>
        </w:rPr>
        <w:t xml:space="preserve"> that would be </w:t>
      </w:r>
      <w:r w:rsidRPr="00845074">
        <w:rPr>
          <w:rStyle w:val="StyleBoldUnderline"/>
        </w:rPr>
        <w:t>fought at sea</w:t>
      </w:r>
      <w:r w:rsidRPr="00845074">
        <w:rPr>
          <w:sz w:val="16"/>
        </w:rPr>
        <w:t xml:space="preserve">, and where </w:t>
      </w:r>
      <w:r w:rsidRPr="00845074">
        <w:rPr>
          <w:rStyle w:val="StyleBoldUnderline"/>
        </w:rPr>
        <w:t>there would be no need to use nuclear weapons</w:t>
      </w:r>
      <w:r w:rsidRPr="00845074">
        <w:rPr>
          <w:sz w:val="16"/>
        </w:rPr>
        <w:t xml:space="preserve">. </w:t>
      </w:r>
      <w:r w:rsidRPr="00845074">
        <w:rPr>
          <w:rStyle w:val="StyleBoldUnderline"/>
        </w:rPr>
        <w:t>This is not</w:t>
      </w:r>
      <w:r w:rsidRPr="00845074">
        <w:rPr>
          <w:sz w:val="16"/>
        </w:rPr>
        <w:t xml:space="preserve"> like a war on the central front during the Cold War where the United States and the Soviet Union, were they to fight, would end up fighting </w:t>
      </w:r>
      <w:r w:rsidRPr="00845074">
        <w:rPr>
          <w:rStyle w:val="StyleBoldUnderline"/>
        </w:rPr>
        <w:t>World War III with nuclear weapons</w:t>
      </w:r>
      <w:r w:rsidRPr="00845074">
        <w:rPr>
          <w:sz w:val="16"/>
        </w:rPr>
        <w:t xml:space="preserve">; and because that possible scenario was so horrific, it was extremely unlikely. </w:t>
      </w:r>
      <w:r w:rsidRPr="00845074">
        <w:rPr>
          <w:rStyle w:val="StyleBoldUnderline"/>
        </w:rPr>
        <w:t>We’re talking about fighting a war</w:t>
      </w:r>
      <w:r w:rsidRPr="00845074">
        <w:rPr>
          <w:sz w:val="16"/>
        </w:rPr>
        <w:t xml:space="preserve"> over a series of rocks out </w:t>
      </w:r>
      <w:r w:rsidRPr="00845074">
        <w:rPr>
          <w:rStyle w:val="StyleBoldUnderline"/>
        </w:rPr>
        <w:t>in the East China Sea</w:t>
      </w:r>
      <w:r w:rsidRPr="00845074">
        <w:rPr>
          <w:sz w:val="16"/>
        </w:rPr>
        <w:t xml:space="preserve">. </w:t>
      </w:r>
      <w:r w:rsidRPr="00845074">
        <w:rPr>
          <w:rStyle w:val="Emphasis"/>
        </w:rPr>
        <w:t>It’s easy to imagine such a war starting</w:t>
      </w:r>
      <w:r w:rsidRPr="00845074">
        <w:rPr>
          <w:sz w:val="16"/>
        </w:rPr>
        <w:t xml:space="preserve">. </w:t>
      </w:r>
      <w:r w:rsidRPr="00845074">
        <w:rPr>
          <w:rStyle w:val="StyleBoldUnderline"/>
        </w:rPr>
        <w:t>It’s easy to imagine North Korea collapsing</w:t>
      </w:r>
      <w:r w:rsidRPr="00845074">
        <w:rPr>
          <w:sz w:val="16"/>
        </w:rPr>
        <w:t xml:space="preserve"> and a conflict breaking out between North and South Korea </w:t>
      </w:r>
      <w:r w:rsidRPr="00845074">
        <w:rPr>
          <w:rStyle w:val="StyleBoldUnderline"/>
        </w:rPr>
        <w:t>that pulls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and the Chinese in. It’s easy to imagine a war being fought over Taiwan and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coming in on the side of Taiwan</w:t>
      </w:r>
      <w:r w:rsidRPr="00845074">
        <w:rPr>
          <w:sz w:val="16"/>
        </w:rPr>
        <w:t>, presenting a situation where the United States and China are fighting each other.</w:t>
      </w:r>
    </w:p>
    <w:p w14:paraId="793003D7" w14:textId="687950DF" w:rsidR="00C96B91" w:rsidRPr="00845074" w:rsidRDefault="00C96B91" w:rsidP="00C96B91">
      <w:pPr>
        <w:pStyle w:val="Heading4"/>
        <w:rPr>
          <w:rFonts w:ascii="Calibri" w:hAnsi="Calibri"/>
        </w:rPr>
      </w:pPr>
      <w:r w:rsidRPr="00845074">
        <w:rPr>
          <w:rFonts w:ascii="Calibri" w:hAnsi="Calibri"/>
        </w:rPr>
        <w:t>No scenario for US-China war to go nuclear – conventional superiority means US wins the conflict</w:t>
      </w:r>
      <w:r>
        <w:rPr>
          <w:rFonts w:ascii="Calibri" w:hAnsi="Calibri"/>
        </w:rPr>
        <w:t xml:space="preserve"> without Chinese escalation</w:t>
      </w:r>
    </w:p>
    <w:p w14:paraId="42104B09" w14:textId="77777777" w:rsidR="00C96B91" w:rsidRPr="00845074" w:rsidRDefault="00C96B91" w:rsidP="00C96B91">
      <w:pPr>
        <w:rPr>
          <w:sz w:val="16"/>
          <w:szCs w:val="16"/>
        </w:rPr>
      </w:pPr>
      <w:proofErr w:type="spellStart"/>
      <w:r w:rsidRPr="00845074">
        <w:rPr>
          <w:rStyle w:val="StyleStyleBold12pt"/>
        </w:rPr>
        <w:t>Fravel</w:t>
      </w:r>
      <w:proofErr w:type="spellEnd"/>
      <w:r w:rsidRPr="00845074">
        <w:rPr>
          <w:rStyle w:val="StyleStyleBold12pt"/>
        </w:rPr>
        <w:t xml:space="preserve"> and Cunningham</w:t>
      </w:r>
      <w:r w:rsidRPr="00845074">
        <w:t xml:space="preserve"> </w:t>
      </w:r>
      <w:r w:rsidRPr="00845074">
        <w:rPr>
          <w:sz w:val="16"/>
          <w:szCs w:val="16"/>
        </w:rPr>
        <w:t>October 17, 20</w:t>
      </w:r>
      <w:r w:rsidRPr="00845074">
        <w:rPr>
          <w:rStyle w:val="StyleStyleBold12pt"/>
        </w:rPr>
        <w:t>15</w:t>
      </w:r>
      <w:r w:rsidRPr="00845074">
        <w:t xml:space="preserve"> </w:t>
      </w:r>
      <w:r w:rsidRPr="00845074">
        <w:rPr>
          <w:sz w:val="16"/>
          <w:szCs w:val="16"/>
        </w:rPr>
        <w:t xml:space="preserve">M. Taylor </w:t>
      </w:r>
      <w:proofErr w:type="spellStart"/>
      <w:r w:rsidRPr="00845074">
        <w:rPr>
          <w:sz w:val="16"/>
          <w:szCs w:val="16"/>
        </w:rPr>
        <w:t>Fravel</w:t>
      </w:r>
      <w:proofErr w:type="spellEnd"/>
      <w:r w:rsidRPr="00845074">
        <w:rPr>
          <w:sz w:val="16"/>
          <w:szCs w:val="16"/>
        </w:rPr>
        <w:t xml:space="preserve"> is Associate Professor of Political Science and member of the Security Studies Program at MIT. Fiona Cunningham is a PhD candidate in Political Science at MIT and a research fellow at the </w:t>
      </w:r>
      <w:proofErr w:type="spellStart"/>
      <w:r w:rsidRPr="00845074">
        <w:rPr>
          <w:sz w:val="16"/>
          <w:szCs w:val="16"/>
        </w:rPr>
        <w:t>Renmin</w:t>
      </w:r>
      <w:proofErr w:type="spellEnd"/>
      <w:r w:rsidRPr="00845074">
        <w:rPr>
          <w:sz w:val="16"/>
          <w:szCs w:val="16"/>
        </w:rPr>
        <w:t xml:space="preserve"> University of China </w:t>
      </w:r>
      <w:hyperlink r:id="rId8" w:history="1">
        <w:r w:rsidRPr="00845074">
          <w:rPr>
            <w:sz w:val="16"/>
            <w:szCs w:val="16"/>
          </w:rPr>
          <w:t>http://www.mitpressjournals.org/doi/pdf/10.1162/ISEC_a_00215</w:t>
        </w:r>
      </w:hyperlink>
      <w:r w:rsidRPr="00845074">
        <w:rPr>
          <w:sz w:val="16"/>
          <w:szCs w:val="16"/>
        </w:rPr>
        <w:t xml:space="preserve"> “China’s Nuclear Posture and U.S.-China Strategic Stability” E.O</w:t>
      </w:r>
    </w:p>
    <w:p w14:paraId="061B82E5" w14:textId="77777777" w:rsidR="00C96B91" w:rsidRPr="00845074" w:rsidRDefault="00C96B91" w:rsidP="00C96B91">
      <w:pPr>
        <w:rPr>
          <w:sz w:val="12"/>
        </w:rPr>
      </w:pPr>
      <w:r w:rsidRPr="00845074">
        <w:rPr>
          <w:sz w:val="12"/>
        </w:rPr>
        <w:t xml:space="preserve">A second reason for a relatively optimistic view of crisis stability is the </w:t>
      </w:r>
      <w:r w:rsidRPr="00845074">
        <w:rPr>
          <w:rStyle w:val="StyleBoldUnderline"/>
        </w:rPr>
        <w:t>Chinese view that China’s limited ambiguity over its no-first-use policy remains consistent with a clear firebreak between the use of conventional and nuclear weapons</w:t>
      </w:r>
      <w:r w:rsidRPr="00845074">
        <w:rPr>
          <w:sz w:val="12"/>
        </w:rPr>
        <w:t xml:space="preserve">. China’s strategic community maintains that </w:t>
      </w:r>
      <w:r w:rsidRPr="00845074">
        <w:rPr>
          <w:rStyle w:val="Emphasis"/>
        </w:rPr>
        <w:t>China would not use nuclear weapons first in a crisis or conflict</w:t>
      </w:r>
      <w:r w:rsidRPr="00845074">
        <w:rPr>
          <w:sz w:val="12"/>
        </w:rPr>
        <w:t>. A recent textbook from AMS, for example, describes one of the Second Artillery’s main missions as “preventing (</w:t>
      </w:r>
      <w:proofErr w:type="spellStart"/>
      <w:r w:rsidRPr="00845074">
        <w:rPr>
          <w:sz w:val="12"/>
        </w:rPr>
        <w:t>ezhi</w:t>
      </w:r>
      <w:proofErr w:type="spellEnd"/>
      <w:r w:rsidRPr="00845074">
        <w:rPr>
          <w:sz w:val="12"/>
        </w:rPr>
        <w:t xml:space="preserve">) an enemy from escalating a conventional war to a nuclear war.”131 In the context of a Taiwan contingency, Maj. Gen. Yao </w:t>
      </w:r>
      <w:proofErr w:type="spellStart"/>
      <w:r w:rsidRPr="00845074">
        <w:rPr>
          <w:sz w:val="12"/>
        </w:rPr>
        <w:t>Yunzhu</w:t>
      </w:r>
      <w:proofErr w:type="spellEnd"/>
      <w:r w:rsidRPr="00845074">
        <w:rPr>
          <w:sz w:val="12"/>
        </w:rPr>
        <w:t xml:space="preserve"> </w:t>
      </w:r>
      <w:proofErr w:type="gramStart"/>
      <w:r w:rsidRPr="00845074">
        <w:rPr>
          <w:sz w:val="12"/>
        </w:rPr>
        <w:t>explains that</w:t>
      </w:r>
      <w:proofErr w:type="gramEnd"/>
      <w:r w:rsidRPr="00845074">
        <w:rPr>
          <w:sz w:val="12"/>
        </w:rPr>
        <w:t xml:space="preserve"> “</w:t>
      </w:r>
      <w:r w:rsidRPr="00845074">
        <w:rPr>
          <w:rStyle w:val="StyleBoldUnderline"/>
        </w:rPr>
        <w:t>it would be useless for China to deter U.S. conventional intervention by using China’s nuclear weapons</w:t>
      </w:r>
      <w:r w:rsidRPr="00845074">
        <w:rPr>
          <w:sz w:val="12"/>
        </w:rPr>
        <w:t xml:space="preserve">. </w:t>
      </w:r>
      <w:r w:rsidRPr="00845074">
        <w:rPr>
          <w:rStyle w:val="StyleBoldUnderline"/>
        </w:rPr>
        <w:t>It is the United States, not China, which has the nuclear capabilities to control and even dominate conflict escalation</w:t>
      </w:r>
      <w:r w:rsidRPr="00845074">
        <w:rPr>
          <w:sz w:val="12"/>
        </w:rPr>
        <w:t xml:space="preserve">.”132 Some Chinese interlocutors also claimed that </w:t>
      </w:r>
      <w:r w:rsidRPr="00845074">
        <w:rPr>
          <w:rStyle w:val="Emphasis"/>
        </w:rPr>
        <w:t>U.S. conventional superiority contributes to a clear conventional-nuclear firebreak</w:t>
      </w:r>
      <w:r w:rsidRPr="00845074">
        <w:rPr>
          <w:sz w:val="12"/>
        </w:rPr>
        <w:t xml:space="preserve">, as </w:t>
      </w:r>
      <w:r w:rsidRPr="00845074">
        <w:rPr>
          <w:rStyle w:val="StyleBoldUnderline"/>
        </w:rPr>
        <w:t xml:space="preserve">the United States would always have conventional options to escalate a conflict and would therefore </w:t>
      </w:r>
      <w:r w:rsidRPr="00845074">
        <w:rPr>
          <w:rStyle w:val="Emphasis"/>
        </w:rPr>
        <w:t>not need to resort to nuclear threats or use</w:t>
      </w:r>
      <w:r w:rsidRPr="00845074">
        <w:rPr>
          <w:sz w:val="12"/>
        </w:rPr>
        <w:t xml:space="preserve">.133 Most interlocutors expressed confidence that </w:t>
      </w:r>
      <w:r w:rsidRPr="00845074">
        <w:rPr>
          <w:rStyle w:val="StyleBoldUnderline"/>
        </w:rPr>
        <w:t>the United States would have no reason to attack China’s nuclear arsenal with conventional weapons</w:t>
      </w:r>
      <w:r w:rsidRPr="00845074">
        <w:rPr>
          <w:sz w:val="12"/>
        </w:rPr>
        <w:t>, but some interlocutors recognized that nuclear escalation control was a part of U.S. war planning, despite the United States’ conventional superiority.134 If China views a conventional attack on its nuclear weapons or infrastructure as a first strike that would justify nuclear retaliation, its belief about a clear firebreak rests more on a belief that the United States will be deterred from initiating such an attack than it does on a principled constraint.</w:t>
      </w:r>
    </w:p>
    <w:p w14:paraId="417DB3B9" w14:textId="77777777" w:rsidR="00C96B91" w:rsidRDefault="00C96B91" w:rsidP="00C96B91">
      <w:pPr>
        <w:pStyle w:val="tag"/>
        <w:rPr>
          <w:rFonts w:ascii="Calibri" w:hAnsi="Calibri"/>
        </w:rPr>
      </w:pPr>
    </w:p>
    <w:p w14:paraId="751FCC76" w14:textId="77777777" w:rsidR="00C96B91" w:rsidRPr="00845074" w:rsidRDefault="00C96B91" w:rsidP="00C96B91">
      <w:pPr>
        <w:pStyle w:val="tag"/>
        <w:rPr>
          <w:rFonts w:ascii="Calibri" w:hAnsi="Calibri"/>
        </w:rPr>
      </w:pPr>
      <w:r w:rsidRPr="00845074">
        <w:rPr>
          <w:rFonts w:ascii="Calibri" w:hAnsi="Calibri"/>
        </w:rPr>
        <w:t xml:space="preserve">And, China Sees Space as the Best Opportunity to Fight Us </w:t>
      </w:r>
      <w:proofErr w:type="gramStart"/>
      <w:r w:rsidRPr="00845074">
        <w:rPr>
          <w:rFonts w:ascii="Calibri" w:hAnsi="Calibri"/>
        </w:rPr>
        <w:t>Because</w:t>
      </w:r>
      <w:proofErr w:type="gramEnd"/>
      <w:r w:rsidRPr="00845074">
        <w:rPr>
          <w:rFonts w:ascii="Calibri" w:hAnsi="Calibri"/>
        </w:rPr>
        <w:t xml:space="preserve"> it Levels the Playing Field</w:t>
      </w:r>
    </w:p>
    <w:p w14:paraId="5FF3D329" w14:textId="77777777" w:rsidR="00C96B91" w:rsidRPr="00845074" w:rsidRDefault="00C96B91" w:rsidP="00C96B91">
      <w:proofErr w:type="spellStart"/>
      <w:r w:rsidRPr="00845074">
        <w:rPr>
          <w:rStyle w:val="cite"/>
          <w:rFonts w:ascii="Calibri" w:hAnsi="Calibri"/>
        </w:rPr>
        <w:t>Navrozov</w:t>
      </w:r>
      <w:proofErr w:type="spellEnd"/>
      <w:r w:rsidRPr="00845074">
        <w:rPr>
          <w:i/>
          <w:sz w:val="15"/>
          <w:szCs w:val="15"/>
        </w:rPr>
        <w:t xml:space="preserve"> </w:t>
      </w:r>
      <w:r w:rsidRPr="00845074">
        <w:t xml:space="preserve">the Center for the Survival of Western </w:t>
      </w:r>
      <w:proofErr w:type="gramStart"/>
      <w:r w:rsidRPr="00845074">
        <w:t xml:space="preserve">Democracies  </w:t>
      </w:r>
      <w:r w:rsidRPr="00845074">
        <w:rPr>
          <w:rStyle w:val="cite"/>
          <w:rFonts w:ascii="Calibri" w:hAnsi="Calibri"/>
        </w:rPr>
        <w:t>2009</w:t>
      </w:r>
      <w:proofErr w:type="gramEnd"/>
      <w:r w:rsidRPr="00845074">
        <w:t xml:space="preserve"> [Lev 8-21 “</w:t>
      </w:r>
      <w:proofErr w:type="spellStart"/>
      <w:r w:rsidRPr="00845074">
        <w:t>Weaponizing</w:t>
      </w:r>
      <w:proofErr w:type="spellEnd"/>
      <w:r w:rsidRPr="00845074">
        <w:t xml:space="preserve"> space inevitable, says a reasonable-sounding Chinese communist lady” www.worldtribune.com/worldtribune/WTARC/2009/lev0684_08_21.asp</w:t>
      </w:r>
    </w:p>
    <w:p w14:paraId="27F8B552" w14:textId="77777777" w:rsidR="00C96B91" w:rsidRPr="00845074" w:rsidRDefault="00C96B91" w:rsidP="00C96B91">
      <w:pPr>
        <w:rPr>
          <w:sz w:val="14"/>
        </w:rPr>
      </w:pPr>
    </w:p>
    <w:p w14:paraId="0B50D413" w14:textId="77777777" w:rsidR="00C96B91" w:rsidRPr="00845074" w:rsidRDefault="00C96B91" w:rsidP="00C96B91">
      <w:pPr>
        <w:rPr>
          <w:sz w:val="16"/>
        </w:rPr>
      </w:pPr>
      <w:r w:rsidRPr="00845074">
        <w:rPr>
          <w:sz w:val="14"/>
        </w:rPr>
        <w:t xml:space="preserve">Opened about half a century ago was outer space, beyond the atmosphere and stratosphere. Aircraft can fly and fight only where is “air.” Space </w:t>
      </w:r>
      <w:r w:rsidRPr="00845074">
        <w:rPr>
          <w:sz w:val="14"/>
        </w:rPr>
        <w:fldChar w:fldCharType="begin"/>
      </w:r>
      <w:r w:rsidRPr="00845074">
        <w:rPr>
          <w:sz w:val="14"/>
        </w:rPr>
        <w:instrText xml:space="preserve"> HYPERLINK "http://www.worldtribune.com/worldtribune/WTARC/2009/lev0684_08_21.asp" \t "undefined" </w:instrText>
      </w:r>
      <w:r w:rsidRPr="00845074">
        <w:rPr>
          <w:sz w:val="14"/>
        </w:rPr>
      </w:r>
      <w:r w:rsidRPr="00845074">
        <w:rPr>
          <w:sz w:val="14"/>
        </w:rPr>
        <w:fldChar w:fldCharType="separate"/>
      </w:r>
      <w:r w:rsidRPr="00845074">
        <w:rPr>
          <w:sz w:val="14"/>
        </w:rPr>
        <w:t>rocketry</w:t>
      </w:r>
      <w:r w:rsidRPr="00845074">
        <w:rPr>
          <w:sz w:val="14"/>
        </w:rPr>
        <w:fldChar w:fldCharType="end"/>
      </w:r>
      <w:r w:rsidRPr="00845074">
        <w:rPr>
          <w:sz w:val="14"/>
        </w:rPr>
        <w:t xml:space="preserve"> and satellites can move in </w:t>
      </w:r>
      <w:r w:rsidRPr="00845074">
        <w:rPr>
          <w:sz w:val="14"/>
        </w:rPr>
        <w:fldChar w:fldCharType="begin"/>
      </w:r>
      <w:r w:rsidRPr="00845074">
        <w:rPr>
          <w:sz w:val="14"/>
        </w:rPr>
        <w:instrText xml:space="preserve"> HYPERLINK "http://www.worldtribune.com/worldtribune/WTARC/2009/lev0684_08_21.asp" \t "undefined" </w:instrText>
      </w:r>
      <w:r w:rsidRPr="00845074">
        <w:rPr>
          <w:sz w:val="14"/>
        </w:rPr>
      </w:r>
      <w:r w:rsidRPr="00845074">
        <w:rPr>
          <w:sz w:val="14"/>
        </w:rPr>
        <w:fldChar w:fldCharType="separate"/>
      </w:r>
      <w:r w:rsidRPr="00845074">
        <w:rPr>
          <w:sz w:val="14"/>
        </w:rPr>
        <w:t>outer space</w:t>
      </w:r>
      <w:r w:rsidRPr="00845074">
        <w:rPr>
          <w:sz w:val="14"/>
        </w:rPr>
        <w:fldChar w:fldCharType="end"/>
      </w:r>
      <w:r w:rsidRPr="00845074">
        <w:rPr>
          <w:sz w:val="14"/>
        </w:rPr>
        <w:t>.  Hitler could not send air force to bomb the United States the way he bombed England. No aircraft could carry enough fuel to cross the Atlantic, fight over the U.S.A., and fly back. But</w:t>
      </w:r>
      <w:r w:rsidRPr="00845074">
        <w:t xml:space="preserve"> </w:t>
      </w:r>
      <w:r w:rsidRPr="00845074">
        <w:rPr>
          <w:b/>
          <w:u w:val="single"/>
        </w:rPr>
        <w:t xml:space="preserve">in space, everything is possible. </w:t>
      </w:r>
      <w:r w:rsidRPr="00845074">
        <w:rPr>
          <w:b/>
          <w:u w:val="single"/>
        </w:rPr>
        <w:fldChar w:fldCharType="begin"/>
      </w:r>
      <w:r w:rsidRPr="00845074">
        <w:rPr>
          <w:b/>
          <w:u w:val="single"/>
        </w:rPr>
        <w:instrText xml:space="preserve"> HYPERLINK "http://www.worldtribune.com/worldtribune/WTARC/2009/lev0684_08_21.asp" \t "undefined" </w:instrText>
      </w:r>
      <w:r w:rsidRPr="00845074">
        <w:rPr>
          <w:b/>
          <w:u w:val="single"/>
        </w:rPr>
      </w:r>
      <w:r w:rsidRPr="00845074">
        <w:rPr>
          <w:b/>
          <w:u w:val="single"/>
        </w:rPr>
        <w:fldChar w:fldCharType="separate"/>
      </w:r>
      <w:r w:rsidRPr="00845074">
        <w:rPr>
          <w:b/>
          <w:u w:val="single"/>
        </w:rPr>
        <w:t>Satellites</w:t>
      </w:r>
      <w:r w:rsidRPr="00845074">
        <w:rPr>
          <w:b/>
          <w:u w:val="single"/>
        </w:rPr>
        <w:fldChar w:fldCharType="end"/>
      </w:r>
      <w:r w:rsidRPr="00845074">
        <w:rPr>
          <w:b/>
          <w:u w:val="single"/>
        </w:rPr>
        <w:t xml:space="preserve"> can fly around the globe for the same reason the Earth revolves around the Sun.</w:t>
      </w:r>
      <w:r w:rsidRPr="00845074">
        <w:t xml:space="preserve"> </w:t>
      </w:r>
      <w:r w:rsidRPr="00845074">
        <w:rPr>
          <w:sz w:val="16"/>
        </w:rPr>
        <w:t xml:space="preserve"> In short,</w:t>
      </w:r>
      <w:r w:rsidRPr="00845074">
        <w:t xml:space="preserve"> </w:t>
      </w:r>
      <w:r w:rsidRPr="00845074">
        <w:rPr>
          <w:b/>
          <w:u w:val="single"/>
        </w:rPr>
        <w:t>space war is possible, since</w:t>
      </w:r>
      <w:r w:rsidRPr="00845074">
        <w:t xml:space="preserve"> </w:t>
      </w:r>
      <w:r w:rsidRPr="00845074">
        <w:rPr>
          <w:sz w:val="16"/>
        </w:rPr>
        <w:t xml:space="preserve">the owners of </w:t>
      </w:r>
      <w:r w:rsidRPr="00845074">
        <w:rPr>
          <w:rStyle w:val="underline"/>
        </w:rPr>
        <w:t>China</w:t>
      </w:r>
      <w:r w:rsidRPr="00845074">
        <w:t xml:space="preserve"> </w:t>
      </w:r>
      <w:r w:rsidRPr="00845074">
        <w:rPr>
          <w:b/>
          <w:u w:val="single"/>
        </w:rPr>
        <w:t>believe that this is the best war to annihilate the United States and thus become the owners of the world, as was predicted</w:t>
      </w:r>
      <w:r w:rsidRPr="00845074">
        <w:t xml:space="preserve"> </w:t>
      </w:r>
      <w:r w:rsidRPr="00845074">
        <w:rPr>
          <w:sz w:val="16"/>
        </w:rPr>
        <w:t>several years ago</w:t>
      </w:r>
      <w:r w:rsidRPr="00845074">
        <w:t xml:space="preserve"> </w:t>
      </w:r>
      <w:r w:rsidRPr="00845074">
        <w:rPr>
          <w:b/>
          <w:u w:val="single"/>
        </w:rPr>
        <w:t>by Chi</w:t>
      </w:r>
      <w:r w:rsidRPr="00845074">
        <w:t xml:space="preserve"> </w:t>
      </w:r>
      <w:proofErr w:type="spellStart"/>
      <w:r w:rsidRPr="00845074">
        <w:rPr>
          <w:sz w:val="16"/>
        </w:rPr>
        <w:t>Haotian</w:t>
      </w:r>
      <w:proofErr w:type="spellEnd"/>
      <w:r w:rsidRPr="00845074">
        <w:rPr>
          <w:sz w:val="16"/>
        </w:rPr>
        <w:t>,</w:t>
      </w:r>
      <w:r w:rsidRPr="00845074">
        <w:t xml:space="preserve"> </w:t>
      </w:r>
      <w:r w:rsidRPr="00845074">
        <w:rPr>
          <w:sz w:val="16"/>
        </w:rPr>
        <w:t>who is now 80 years old, but who was</w:t>
      </w:r>
      <w:r w:rsidRPr="00845074">
        <w:t xml:space="preserve"> </w:t>
      </w:r>
      <w:r w:rsidRPr="00845074">
        <w:rPr>
          <w:b/>
          <w:u w:val="single"/>
        </w:rPr>
        <w:t>the Minister of National Defense of China up to 2003.</w:t>
      </w:r>
      <w:r w:rsidRPr="00845074">
        <w:t xml:space="preserve"> </w:t>
      </w:r>
      <w:r w:rsidRPr="00845074">
        <w:rPr>
          <w:sz w:val="16"/>
        </w:rPr>
        <w:t>America has to defend itself against China’s space war, since the outer space spreads above every country, including the United States.</w:t>
      </w:r>
      <w:r w:rsidRPr="00845074">
        <w:t xml:space="preserve"> </w:t>
      </w:r>
      <w:r w:rsidRPr="00845074">
        <w:rPr>
          <w:b/>
          <w:u w:val="single"/>
        </w:rPr>
        <w:t>The division of the outer space into areas will not prevent a country such as China from violating the borders of these areas.</w:t>
      </w:r>
      <w:r w:rsidRPr="00845074">
        <w:t xml:space="preserve"> </w:t>
      </w:r>
      <w:r w:rsidRPr="00845074">
        <w:rPr>
          <w:sz w:val="16"/>
        </w:rPr>
        <w:t xml:space="preserve"> </w:t>
      </w:r>
      <w:r w:rsidRPr="00845074">
        <w:rPr>
          <w:sz w:val="14"/>
        </w:rPr>
        <w:t xml:space="preserve">A lot of legal and government paper has been used in the past decades to conclude outer space agreements.  In the democratic countries, it has often been assumed (even with respect to Hitler’s invasions) that wars originate from misunderstanding, and present or potential totalitarian aggressors can be persuaded to keep peace. Hence many savants in the democratic West wouldn’t hear what General Chi </w:t>
      </w:r>
      <w:proofErr w:type="spellStart"/>
      <w:r w:rsidRPr="00845074">
        <w:rPr>
          <w:sz w:val="14"/>
        </w:rPr>
        <w:t>Haotian</w:t>
      </w:r>
      <w:proofErr w:type="spellEnd"/>
      <w:r w:rsidRPr="00845074">
        <w:rPr>
          <w:sz w:val="14"/>
        </w:rPr>
        <w:t xml:space="preserve"> of China said about the need for China to be the first to annihilate the U.S.A. and for China to rule the world for the next century.  The Chinese newspaper</w:t>
      </w:r>
      <w:r w:rsidRPr="00845074">
        <w:t xml:space="preserve"> </w:t>
      </w:r>
      <w:r w:rsidRPr="00845074">
        <w:rPr>
          <w:b/>
          <w:u w:val="single"/>
        </w:rPr>
        <w:t>The China Post</w:t>
      </w:r>
      <w:r w:rsidRPr="00845074">
        <w:t>,</w:t>
      </w:r>
      <w:r w:rsidRPr="00845074">
        <w:rPr>
          <w:sz w:val="16"/>
        </w:rPr>
        <w:t xml:space="preserve"> published in English and sold, for example, in Australia,</w:t>
      </w:r>
      <w:r w:rsidRPr="00845074">
        <w:t xml:space="preserve"> </w:t>
      </w:r>
      <w:r w:rsidRPr="00845074">
        <w:rPr>
          <w:b/>
          <w:u w:val="single"/>
        </w:rPr>
        <w:t>carried an article entitled “Chinese Officer Predicts Weapons in Space</w:t>
      </w:r>
      <w:r w:rsidRPr="00845074">
        <w:rPr>
          <w:b/>
          <w:sz w:val="16"/>
          <w:u w:val="single"/>
        </w:rPr>
        <w:t>”</w:t>
      </w:r>
      <w:r w:rsidRPr="00845074">
        <w:rPr>
          <w:sz w:val="16"/>
        </w:rPr>
        <w:t xml:space="preserve"> </w:t>
      </w:r>
      <w:proofErr w:type="gramStart"/>
      <w:r w:rsidRPr="00845074">
        <w:rPr>
          <w:sz w:val="14"/>
        </w:rPr>
        <w:t xml:space="preserve">( </w:t>
      </w:r>
      <w:proofErr w:type="spellStart"/>
      <w:r w:rsidRPr="00845074">
        <w:rPr>
          <w:sz w:val="14"/>
        </w:rPr>
        <w:t>seeYahoo</w:t>
      </w:r>
      <w:proofErr w:type="spellEnd"/>
      <w:proofErr w:type="gramEnd"/>
      <w:r w:rsidRPr="00845074">
        <w:rPr>
          <w:sz w:val="14"/>
        </w:rPr>
        <w:t xml:space="preserve">!). The senior officer named Yao, “who directs the Asia-Pacific Office at the Academy of </w:t>
      </w:r>
      <w:proofErr w:type="gramStart"/>
      <w:r w:rsidRPr="00845074">
        <w:rPr>
          <w:sz w:val="14"/>
        </w:rPr>
        <w:t xml:space="preserve">Military </w:t>
      </w:r>
      <w:r w:rsidRPr="00845074">
        <w:rPr>
          <w:sz w:val="14"/>
        </w:rPr>
        <w:fldChar w:fldCharType="begin"/>
      </w:r>
      <w:r w:rsidRPr="00845074">
        <w:rPr>
          <w:sz w:val="14"/>
        </w:rPr>
        <w:instrText xml:space="preserve"> HYPERLINK "http://www.worldtribune.com/worldtribune/WTARC/2009/lev0684_08_21.asp" \t "undefined" </w:instrText>
      </w:r>
      <w:r w:rsidRPr="00845074">
        <w:rPr>
          <w:sz w:val="14"/>
        </w:rPr>
      </w:r>
      <w:r w:rsidRPr="00845074">
        <w:rPr>
          <w:sz w:val="14"/>
        </w:rPr>
        <w:fldChar w:fldCharType="separate"/>
      </w:r>
      <w:r w:rsidRPr="00845074">
        <w:rPr>
          <w:sz w:val="14"/>
        </w:rPr>
        <w:t>Science</w:t>
      </w:r>
      <w:proofErr w:type="gramEnd"/>
      <w:r w:rsidRPr="00845074">
        <w:rPr>
          <w:sz w:val="14"/>
        </w:rPr>
        <w:fldChar w:fldCharType="end"/>
      </w:r>
      <w:r w:rsidRPr="00845074">
        <w:rPr>
          <w:sz w:val="14"/>
        </w:rPr>
        <w:t xml:space="preserve"> in Beijing,” proves to be a woman. Of course! Let the English-speaking in Australia and elsewhere know about the scrupulous equality between men and women in the new China. Says Yao: “My wish is we really want to keep space as a peaceful place for human beings.” Of course! Let the English-speaking all over the world see what an advanced woman she is, thinking above all about “human beings.”  Shouldn’t she appeal to the like-minded people and complain to the government? Oh, no! “The government and the party” cannot be wrong, and to complain in this case would be treasonable.  Said Yao: “But personally, I am pessimistic about it [the consensus]. My prediction: Outer space is going to be </w:t>
      </w:r>
      <w:proofErr w:type="spellStart"/>
      <w:r w:rsidRPr="00845074">
        <w:rPr>
          <w:sz w:val="14"/>
        </w:rPr>
        <w:t>weaponized</w:t>
      </w:r>
      <w:proofErr w:type="spellEnd"/>
      <w:r w:rsidRPr="00845074">
        <w:rPr>
          <w:sz w:val="14"/>
        </w:rPr>
        <w:t xml:space="preserve"> in our lifetime.”</w:t>
      </w:r>
      <w:r w:rsidRPr="00845074">
        <w:rPr>
          <w:sz w:val="16"/>
        </w:rPr>
        <w:t xml:space="preserve">  </w:t>
      </w:r>
      <w:r w:rsidRPr="00845074">
        <w:rPr>
          <w:b/>
          <w:u w:val="single"/>
        </w:rPr>
        <w:t xml:space="preserve">So it looks like a predicted fate. There has been no one in China to speak publicly for the </w:t>
      </w:r>
      <w:proofErr w:type="spellStart"/>
      <w:r w:rsidRPr="00845074">
        <w:rPr>
          <w:b/>
          <w:u w:val="single"/>
        </w:rPr>
        <w:t>weaponization</w:t>
      </w:r>
      <w:proofErr w:type="spellEnd"/>
      <w:r w:rsidRPr="00845074">
        <w:rPr>
          <w:b/>
          <w:u w:val="single"/>
        </w:rPr>
        <w:t xml:space="preserve"> of the outer space. But this is what will happen “in our lifetime.” </w:t>
      </w:r>
      <w:r w:rsidRPr="00845074">
        <w:rPr>
          <w:sz w:val="16"/>
        </w:rPr>
        <w:t xml:space="preserve"> For the owners of China,</w:t>
      </w:r>
      <w:r w:rsidRPr="00845074">
        <w:t xml:space="preserve"> </w:t>
      </w:r>
      <w:r w:rsidRPr="00845074">
        <w:rPr>
          <w:b/>
          <w:u w:val="single"/>
        </w:rPr>
        <w:t>the advantage of the space war is that it is new to all countries. The “advanced countries” had many years to develop tanks and aviation</w:t>
      </w:r>
      <w:r w:rsidRPr="00845074">
        <w:t xml:space="preserve"> </w:t>
      </w:r>
      <w:r w:rsidRPr="00845074">
        <w:rPr>
          <w:sz w:val="16"/>
        </w:rPr>
        <w:t xml:space="preserve">for WWI, then two decades to develop them between WWI and WWII, and six decades to continue to develop them </w:t>
      </w:r>
      <w:r w:rsidRPr="00845074">
        <w:rPr>
          <w:b/>
          <w:u w:val="single"/>
        </w:rPr>
        <w:t xml:space="preserve">between 1945 and </w:t>
      </w:r>
      <w:proofErr w:type="gramStart"/>
      <w:r w:rsidRPr="00845074">
        <w:rPr>
          <w:b/>
          <w:u w:val="single"/>
        </w:rPr>
        <w:t>today</w:t>
      </w:r>
      <w:proofErr w:type="gramEnd"/>
      <w:r w:rsidRPr="00845074">
        <w:rPr>
          <w:b/>
          <w:u w:val="single"/>
        </w:rPr>
        <w:t>.</w:t>
      </w:r>
      <w:r w:rsidRPr="00845074">
        <w:t xml:space="preserve"> </w:t>
      </w:r>
      <w:r w:rsidRPr="00845074">
        <w:rPr>
          <w:b/>
          <w:u w:val="single"/>
        </w:rPr>
        <w:t>As for the space war, China and the United States “began from the beginning.”</w:t>
      </w:r>
      <w:r w:rsidRPr="00845074">
        <w:t xml:space="preserve"> </w:t>
      </w:r>
      <w:r w:rsidRPr="00845074">
        <w:rPr>
          <w:sz w:val="16"/>
        </w:rPr>
        <w:t xml:space="preserve">The owners of China fight for their world domination as per Chi </w:t>
      </w:r>
      <w:proofErr w:type="spellStart"/>
      <w:r w:rsidRPr="00845074">
        <w:rPr>
          <w:sz w:val="16"/>
        </w:rPr>
        <w:t>Haotian</w:t>
      </w:r>
      <w:proofErr w:type="spellEnd"/>
      <w:r w:rsidRPr="00845074">
        <w:rPr>
          <w:sz w:val="16"/>
        </w:rPr>
        <w:t>, and the U.S.A. is against it. But</w:t>
      </w:r>
      <w:r w:rsidRPr="00845074">
        <w:t xml:space="preserve"> </w:t>
      </w:r>
      <w:r w:rsidRPr="00845074">
        <w:rPr>
          <w:b/>
          <w:u w:val="single"/>
        </w:rPr>
        <w:t>in the 21st century, China and the United States began even some space war exchanges. The space war is on.</w:t>
      </w:r>
      <w:r w:rsidRPr="00845074">
        <w:t xml:space="preserve"> </w:t>
      </w:r>
      <w:r w:rsidRPr="00845074">
        <w:rPr>
          <w:sz w:val="14"/>
        </w:rPr>
        <w:t xml:space="preserve">Who will win it? What is clear is that U.S. President Obama has been siding with the U.S. enemy when he proclaimed that “the U.S.-China relations” will “shape the 21st century,” and the U.S. and China “are poised to make steady progress in some of the most important issues of our time.”  On 08/08/2009, I requested Yahoo! </w:t>
      </w:r>
      <w:proofErr w:type="gramStart"/>
      <w:r w:rsidRPr="00845074">
        <w:rPr>
          <w:sz w:val="14"/>
        </w:rPr>
        <w:t>to</w:t>
      </w:r>
      <w:proofErr w:type="gramEnd"/>
      <w:r w:rsidRPr="00845074">
        <w:rPr>
          <w:sz w:val="14"/>
        </w:rPr>
        <w:t xml:space="preserve"> search “China’s space and global weaponry,” and I received 271,000 descriptions of such weapons.  Ram Narayanan, a journalist and the head of the “U.S.-India Friendship,” has sent me an article published by John Lee in “Foreign Policy Magazine” of July 28, 2009. “When it comes to U.S.-China policy,” writes John Lee, “Washington is broadly separated into the ‘functionalists’ and the ‘strategists’.” The wisdom of the article can be presented in straight terms as follows. It is wrong to identify the interests of every citizen with those of his country. The “functionalists” are often motivated by wealth. Some of them are ready to sell the United States to China. Nothing new! The U.S. President Obama is ready to serve them as a “partner” of the “People’s Republic of China.” Well, many of those who voted for him were motivated by their desire to avoid poverty. Why not help those who are motivated by wealth?  The “strategists” are worried that the owners of China will defeat the United States in the space war, to begin with.  An ocean borders with a country only at its shore. The outer space spreads all over, and space weapons can be positioned over any country.</w:t>
      </w:r>
      <w:r w:rsidRPr="00845074">
        <w:rPr>
          <w:sz w:val="16"/>
        </w:rPr>
        <w:t xml:space="preserve">  </w:t>
      </w:r>
      <w:r w:rsidRPr="00845074">
        <w:rPr>
          <w:b/>
          <w:u w:val="single"/>
        </w:rPr>
        <w:t>As witnesses to history, we will see what will happen</w:t>
      </w:r>
      <w:r w:rsidRPr="00845074">
        <w:t>,</w:t>
      </w:r>
      <w:r w:rsidRPr="00845074">
        <w:rPr>
          <w:sz w:val="16"/>
        </w:rPr>
        <w:t xml:space="preserve"> that is, whether the owners of China will own the world and kill us, as Chi </w:t>
      </w:r>
      <w:proofErr w:type="spellStart"/>
      <w:r w:rsidRPr="00845074">
        <w:rPr>
          <w:sz w:val="16"/>
        </w:rPr>
        <w:t>Haotian</w:t>
      </w:r>
      <w:proofErr w:type="spellEnd"/>
      <w:r w:rsidRPr="00845074">
        <w:rPr>
          <w:sz w:val="16"/>
        </w:rPr>
        <w:t xml:space="preserve"> joyfully predicted and as is suggested by the fact that China’s annual output of steel exceeds that of the U.S.A. many times over.</w:t>
      </w:r>
    </w:p>
    <w:p w14:paraId="36E482BE" w14:textId="77777777" w:rsidR="00C96B91" w:rsidRPr="00845074" w:rsidRDefault="00C96B91" w:rsidP="00C96B91"/>
    <w:p w14:paraId="77788272" w14:textId="77777777" w:rsidR="00C96B91" w:rsidRPr="00845074" w:rsidRDefault="00C96B91" w:rsidP="00C96B91">
      <w:pPr>
        <w:pStyle w:val="tag"/>
        <w:rPr>
          <w:rFonts w:ascii="Calibri" w:hAnsi="Calibri"/>
        </w:rPr>
      </w:pPr>
      <w:r w:rsidRPr="00845074">
        <w:rPr>
          <w:rFonts w:ascii="Calibri" w:hAnsi="Calibri"/>
        </w:rPr>
        <w:t>That causes extinction</w:t>
      </w:r>
    </w:p>
    <w:p w14:paraId="65313DEE" w14:textId="77777777" w:rsidR="00C96B91" w:rsidRPr="00845074" w:rsidRDefault="00C96B91" w:rsidP="00C96B91">
      <w:pPr>
        <w:rPr>
          <w:rStyle w:val="cite"/>
          <w:rFonts w:ascii="Calibri" w:hAnsi="Calibri"/>
        </w:rPr>
      </w:pPr>
      <w:r w:rsidRPr="00845074">
        <w:rPr>
          <w:rStyle w:val="cite"/>
          <w:rFonts w:ascii="Calibri" w:hAnsi="Calibri"/>
        </w:rPr>
        <w:t xml:space="preserve">Mitchell, et al, expert on rhetoric and missile defense, ‘1 </w:t>
      </w:r>
    </w:p>
    <w:p w14:paraId="2D21D0AB" w14:textId="77777777" w:rsidR="00C96B91" w:rsidRPr="00845074" w:rsidRDefault="00C96B91" w:rsidP="00C96B91">
      <w:r w:rsidRPr="00845074">
        <w:t xml:space="preserve">(Gordon, Kevin </w:t>
      </w:r>
      <w:proofErr w:type="spellStart"/>
      <w:r w:rsidRPr="00845074">
        <w:t>Ayotte</w:t>
      </w:r>
      <w:proofErr w:type="spellEnd"/>
      <w:r w:rsidRPr="00845074">
        <w:t xml:space="preserve"> and David Cram </w:t>
      </w:r>
      <w:proofErr w:type="spellStart"/>
      <w:r w:rsidRPr="00845074">
        <w:t>Helwich</w:t>
      </w:r>
      <w:proofErr w:type="spellEnd"/>
      <w:r w:rsidRPr="00845074">
        <w:t xml:space="preserve">, Associate Professor of Communication and Director of Debate at University of Pittsburgh, Teaching Fellows in the Department of Communications at University of Pittsburgh, ISIS Briefing on Ballistic Missile Defense #6, “Missile </w:t>
      </w:r>
      <w:proofErr w:type="spellStart"/>
      <w:r w:rsidRPr="00845074">
        <w:t>Defence</w:t>
      </w:r>
      <w:proofErr w:type="spellEnd"/>
      <w:r w:rsidRPr="00845074">
        <w:t>: Trans-Atlantic Diplomacy at a Crossroads”, July, http://www.isisuk.demon.co.uk/0811/isis/uk/bmd/no6_paper.html)</w:t>
      </w:r>
    </w:p>
    <w:p w14:paraId="054EF79B" w14:textId="77777777" w:rsidR="00C96B91" w:rsidRPr="00845074" w:rsidRDefault="00C96B91" w:rsidP="00C96B91">
      <w:pPr>
        <w:rPr>
          <w:sz w:val="16"/>
        </w:rPr>
      </w:pPr>
      <w:r w:rsidRPr="00845074">
        <w:rPr>
          <w:sz w:val="16"/>
        </w:rPr>
        <w:t xml:space="preserve">A buildup of space weapons might begin with noble intentions of 'peace through strength' deterrence, but this rationale glosses over the tendency that '… </w:t>
      </w:r>
      <w:r w:rsidRPr="00845074">
        <w:rPr>
          <w:rStyle w:val="underline"/>
        </w:rPr>
        <w:t>the presence of space weapons…will result in the increased likelihood of their use'</w:t>
      </w:r>
      <w:proofErr w:type="gramStart"/>
      <w:r w:rsidRPr="00845074">
        <w:rPr>
          <w:sz w:val="16"/>
        </w:rPr>
        <w:t>.33</w:t>
      </w:r>
      <w:proofErr w:type="gramEnd"/>
      <w:r w:rsidRPr="00845074">
        <w:rPr>
          <w:sz w:val="16"/>
        </w:rPr>
        <w:t xml:space="preserve"> This drift toward usage is strengthened by a strategic fact elucidated by Frank Barnaby: when it comes to arming the heavens, 'anti-ballistic missiles and anti-satellite warfare technologies go hand-in-hand'.34  The interlocking nature of offense and defense in military space technology stems from the inherent 'dual capability' of </w:t>
      </w:r>
      <w:proofErr w:type="spellStart"/>
      <w:r w:rsidRPr="00845074">
        <w:rPr>
          <w:sz w:val="16"/>
        </w:rPr>
        <w:t>spaceborne</w:t>
      </w:r>
      <w:proofErr w:type="spellEnd"/>
      <w:r w:rsidRPr="00845074">
        <w:rPr>
          <w:sz w:val="16"/>
        </w:rPr>
        <w:t xml:space="preserve"> weapon components. As Marc </w:t>
      </w:r>
      <w:proofErr w:type="spellStart"/>
      <w:r w:rsidRPr="00845074">
        <w:rPr>
          <w:sz w:val="16"/>
        </w:rPr>
        <w:t>Vidricaire</w:t>
      </w:r>
      <w:proofErr w:type="spellEnd"/>
      <w:r w:rsidRPr="00845074">
        <w:rPr>
          <w:sz w:val="16"/>
        </w:rPr>
        <w:t xml:space="preserve">, Delegation of Canada to the UN Conference on Disarmament, explains: 'If you want to intercept something in space, you could use the same capability to target something on land'. 35 To the extent that ballistic missile interceptors based in space can knock out enemy missiles in mid-flight, such interceptors can also be used as orbiting 'Death Stars', capable of sending munitions hurtling through the Earth's atmosphere.   The </w:t>
      </w:r>
      <w:r w:rsidRPr="00845074">
        <w:rPr>
          <w:rStyle w:val="underline"/>
        </w:rPr>
        <w:t>dizzying speed of space warfare would introduce intense 'use or lose' pressure into strategic calculations</w:t>
      </w:r>
      <w:r w:rsidRPr="00845074">
        <w:rPr>
          <w:sz w:val="16"/>
        </w:rPr>
        <w:t xml:space="preserve">, with the </w:t>
      </w:r>
      <w:proofErr w:type="spellStart"/>
      <w:r w:rsidRPr="00845074">
        <w:rPr>
          <w:sz w:val="16"/>
        </w:rPr>
        <w:t>spectre</w:t>
      </w:r>
      <w:proofErr w:type="spellEnd"/>
      <w:r w:rsidRPr="00845074">
        <w:rPr>
          <w:sz w:val="16"/>
        </w:rPr>
        <w:t xml:space="preserve"> of split-second attacks </w:t>
      </w:r>
      <w:r w:rsidRPr="00845074">
        <w:rPr>
          <w:rStyle w:val="underline"/>
        </w:rPr>
        <w:t>creating incentives to rig orbiting Death Stars with automated 'hair trigger' devices</w:t>
      </w:r>
      <w:r w:rsidRPr="00845074">
        <w:rPr>
          <w:sz w:val="16"/>
        </w:rPr>
        <w:t xml:space="preserve">. In theory, this automation would enhance survivability of vulnerable space weapon platforms. However, by taking the decision to commit violence out of human hands and endowing computers with authority to make war, </w:t>
      </w:r>
      <w:r w:rsidRPr="00845074">
        <w:rPr>
          <w:rStyle w:val="underline"/>
        </w:rPr>
        <w:t>military planners could sow insidious seeds of accidental conflict</w:t>
      </w:r>
      <w:r w:rsidRPr="00845074">
        <w:rPr>
          <w:sz w:val="16"/>
        </w:rPr>
        <w:t xml:space="preserve">.   Yale sociologist Charles </w:t>
      </w:r>
      <w:proofErr w:type="spellStart"/>
      <w:r w:rsidRPr="00845074">
        <w:rPr>
          <w:sz w:val="16"/>
        </w:rPr>
        <w:t>Perrow</w:t>
      </w:r>
      <w:proofErr w:type="spellEnd"/>
      <w:r w:rsidRPr="00845074">
        <w:rPr>
          <w:sz w:val="16"/>
        </w:rPr>
        <w:t xml:space="preserve"> has analyzed 'complexly interactive, tightly coupled' industrial systems such as space weapons, which have many sophisticated components that all depend on each other's flawless performance. According to </w:t>
      </w:r>
      <w:proofErr w:type="spellStart"/>
      <w:r w:rsidRPr="00845074">
        <w:rPr>
          <w:sz w:val="16"/>
        </w:rPr>
        <w:t>Perrow</w:t>
      </w:r>
      <w:proofErr w:type="spellEnd"/>
      <w:r w:rsidRPr="00845074">
        <w:rPr>
          <w:sz w:val="16"/>
        </w:rPr>
        <w:t xml:space="preserve">, this interlocking complexity makes it impossible to foresee all the different ways such systems could fail. As </w:t>
      </w:r>
      <w:proofErr w:type="spellStart"/>
      <w:r w:rsidRPr="00845074">
        <w:rPr>
          <w:sz w:val="16"/>
        </w:rPr>
        <w:t>Perrow</w:t>
      </w:r>
      <w:proofErr w:type="spellEnd"/>
      <w:r w:rsidRPr="00845074">
        <w:rPr>
          <w:sz w:val="16"/>
        </w:rPr>
        <w:t xml:space="preserve"> explains, '[</w:t>
      </w:r>
      <w:proofErr w:type="gramStart"/>
      <w:r w:rsidRPr="00845074">
        <w:rPr>
          <w:sz w:val="16"/>
        </w:rPr>
        <w:t>t]he</w:t>
      </w:r>
      <w:proofErr w:type="gramEnd"/>
      <w:r w:rsidRPr="00845074">
        <w:rPr>
          <w:sz w:val="16"/>
        </w:rPr>
        <w:t xml:space="preserve"> odd term "normal accident" is meant to signal that, given the system characteristics, multiple and unexpected interactions of failures are inevitable'.36 </w:t>
      </w:r>
      <w:r w:rsidRPr="00845074">
        <w:rPr>
          <w:rStyle w:val="underline"/>
        </w:rPr>
        <w:t>Deployment of space weapons with pre-delegated authority</w:t>
      </w:r>
      <w:r w:rsidRPr="00845074">
        <w:rPr>
          <w:sz w:val="16"/>
        </w:rPr>
        <w:t xml:space="preserve"> to fire death rays or unleash killer projectiles </w:t>
      </w:r>
      <w:r w:rsidRPr="00845074">
        <w:rPr>
          <w:rStyle w:val="underline"/>
        </w:rPr>
        <w:t>would</w:t>
      </w:r>
      <w:r w:rsidRPr="00845074">
        <w:rPr>
          <w:sz w:val="16"/>
        </w:rPr>
        <w:t xml:space="preserve"> likely </w:t>
      </w:r>
      <w:r w:rsidRPr="00845074">
        <w:rPr>
          <w:rStyle w:val="underline"/>
        </w:rPr>
        <w:t>make war itself inevitable, given the susceptibility of such systems to 'normal accidents'</w:t>
      </w:r>
      <w:r w:rsidRPr="00845074">
        <w:rPr>
          <w:sz w:val="16"/>
        </w:rPr>
        <w:t xml:space="preserve">.   It is chilling to contemplate the possible effects of a space war. According to retired Lt. Col. Robert M. Bowman, </w:t>
      </w:r>
      <w:r w:rsidRPr="00845074">
        <w:rPr>
          <w:rStyle w:val="underline"/>
        </w:rPr>
        <w:t>'even a tiny projectile reentering from space</w:t>
      </w:r>
      <w:r w:rsidRPr="00845074">
        <w:rPr>
          <w:sz w:val="16"/>
        </w:rPr>
        <w:t xml:space="preserve"> strikes the earth with such high velocity that it </w:t>
      </w:r>
      <w:r w:rsidRPr="00845074">
        <w:rPr>
          <w:rStyle w:val="underline"/>
        </w:rPr>
        <w:t>can do enormous damage</w:t>
      </w:r>
      <w:r w:rsidRPr="00845074">
        <w:rPr>
          <w:sz w:val="16"/>
        </w:rPr>
        <w:t xml:space="preserve"> — even </w:t>
      </w:r>
      <w:r w:rsidRPr="00845074">
        <w:rPr>
          <w:rStyle w:val="underline"/>
        </w:rPr>
        <w:t>more than would be done by a nuclear weapon</w:t>
      </w:r>
      <w:r w:rsidRPr="00845074">
        <w:rPr>
          <w:sz w:val="16"/>
        </w:rPr>
        <w:t xml:space="preserve"> of the same size!</w:t>
      </w:r>
      <w:proofErr w:type="gramStart"/>
      <w:r w:rsidRPr="00845074">
        <w:rPr>
          <w:sz w:val="16"/>
        </w:rPr>
        <w:t>'.</w:t>
      </w:r>
      <w:proofErr w:type="gramEnd"/>
      <w:r w:rsidRPr="00845074">
        <w:rPr>
          <w:sz w:val="16"/>
        </w:rPr>
        <w:t xml:space="preserve"> 37 In the same Star Wars technology touted as a quintessential tool of peace, </w:t>
      </w:r>
      <w:proofErr w:type="spellStart"/>
      <w:r w:rsidRPr="00845074">
        <w:rPr>
          <w:sz w:val="16"/>
        </w:rPr>
        <w:t>defence</w:t>
      </w:r>
      <w:proofErr w:type="spellEnd"/>
      <w:r w:rsidRPr="00845074">
        <w:rPr>
          <w:sz w:val="16"/>
        </w:rPr>
        <w:t xml:space="preserve"> analyst David Langford sees one of the most destabilizing offensive weapons ever conceived: 'One imagines dead cities of microwave-grilled people'</w:t>
      </w:r>
      <w:proofErr w:type="gramStart"/>
      <w:r w:rsidRPr="00845074">
        <w:rPr>
          <w:sz w:val="16"/>
        </w:rPr>
        <w:t>.38</w:t>
      </w:r>
      <w:proofErr w:type="gramEnd"/>
      <w:r w:rsidRPr="00845074">
        <w:rPr>
          <w:sz w:val="16"/>
        </w:rPr>
        <w:t xml:space="preserve"> Given this unique potential for destruction, it is not hard to imagine that </w:t>
      </w:r>
      <w:r w:rsidRPr="00845074">
        <w:rPr>
          <w:rStyle w:val="underline"/>
        </w:rPr>
        <w:t>any nation subjected to space weapon attack would retaliate with maximum force, including use of nuclear, biological, and/or chemical weapons. An accidental war sparked by a computer glitch in space could plunge the world into the most destructive military conflict ever seen</w:t>
      </w:r>
      <w:r w:rsidRPr="00845074">
        <w:rPr>
          <w:sz w:val="16"/>
        </w:rPr>
        <w:t>.</w:t>
      </w:r>
    </w:p>
    <w:p w14:paraId="4B94313E" w14:textId="5294FB6D" w:rsidR="00C96B91" w:rsidRDefault="00C96B91" w:rsidP="00C96B91">
      <w:pPr>
        <w:pStyle w:val="Heading3"/>
      </w:pPr>
      <w:r>
        <w:t>CP 1NC – 3-Prong</w:t>
      </w:r>
    </w:p>
    <w:p w14:paraId="442ECDAB" w14:textId="4E8D595F" w:rsidR="00C96B91" w:rsidRDefault="00C96B91" w:rsidP="00C96B91">
      <w:pPr>
        <w:pStyle w:val="Heading4"/>
      </w:pPr>
      <w:r>
        <w:t>Text: The United States federal government should threaten the People’s Republic of China with preemptive nuclear strikes if the Peopl</w:t>
      </w:r>
      <w:r w:rsidR="00EE5DDC">
        <w:t>e’s Republic of China does not &lt;target behavior change of plan&gt;</w:t>
      </w:r>
      <w:r>
        <w:t>.</w:t>
      </w:r>
    </w:p>
    <w:p w14:paraId="4DBB6553" w14:textId="77777777" w:rsidR="00B65C40" w:rsidRDefault="00C96B91" w:rsidP="00C96B91">
      <w:pPr>
        <w:pStyle w:val="Heading4"/>
      </w:pPr>
      <w:r>
        <w:t xml:space="preserve">The United States Navy should establish a maritime blockade surrounding the People’s Republic of China in the Indian Ocean </w:t>
      </w:r>
      <w:r w:rsidRPr="003576BF">
        <w:t>and around the exits fr</w:t>
      </w:r>
      <w:r>
        <w:t>om the South and East China Sea until the People’s Republic of China &lt;insert behavior change&gt;</w:t>
      </w:r>
      <w:r w:rsidR="00B65C40">
        <w:t>.</w:t>
      </w:r>
    </w:p>
    <w:p w14:paraId="728867CB" w14:textId="2E5B0562" w:rsidR="00C96B91" w:rsidRDefault="00B65C40" w:rsidP="00B65C40">
      <w:pPr>
        <w:pStyle w:val="Heading4"/>
      </w:pPr>
      <w:r>
        <w:t>The United States Federal Government should modernize its nuclear weapons infrastructure and payloads.</w:t>
      </w:r>
    </w:p>
    <w:p w14:paraId="3D21DE28" w14:textId="030EF0F2" w:rsidR="00B65C40" w:rsidRDefault="00B65C40" w:rsidP="00B65C40">
      <w:pPr>
        <w:pStyle w:val="Heading4"/>
      </w:pPr>
      <w:r>
        <w:t>The counterplan is key to coerce Chinese behavior – solves conflict escalation</w:t>
      </w:r>
    </w:p>
    <w:p w14:paraId="57546F89" w14:textId="77777777" w:rsidR="00B65C40" w:rsidRDefault="00B65C40" w:rsidP="00B65C40">
      <w:proofErr w:type="spellStart"/>
      <w:r>
        <w:t>Keir</w:t>
      </w:r>
      <w:proofErr w:type="spellEnd"/>
      <w:r>
        <w:t xml:space="preserve"> A. </w:t>
      </w:r>
      <w:proofErr w:type="spellStart"/>
      <w:r w:rsidRPr="00DC6B6A">
        <w:rPr>
          <w:rStyle w:val="StyleStyleBold12pt"/>
        </w:rPr>
        <w:t>Lieber</w:t>
      </w:r>
      <w:proofErr w:type="spellEnd"/>
      <w:r>
        <w:t xml:space="preserve"> is Assistant Professor of Political Science at the University of</w:t>
      </w:r>
    </w:p>
    <w:p w14:paraId="5D47ADCA" w14:textId="77777777" w:rsidR="00B65C40" w:rsidRPr="00DC6B6A" w:rsidRDefault="00B65C40" w:rsidP="00B65C40">
      <w:r>
        <w:t xml:space="preserve">Notre Dame </w:t>
      </w:r>
      <w:r w:rsidRPr="00DC6B6A">
        <w:rPr>
          <w:rStyle w:val="StyleStyleBold12pt"/>
        </w:rPr>
        <w:t>and</w:t>
      </w:r>
      <w:r>
        <w:t xml:space="preserve"> </w:t>
      </w:r>
      <w:r w:rsidRPr="00DC6B6A">
        <w:t xml:space="preserve">Daryl G. </w:t>
      </w:r>
      <w:r w:rsidRPr="00DC6B6A">
        <w:rPr>
          <w:rStyle w:val="StyleStyleBold12pt"/>
        </w:rPr>
        <w:t>Press</w:t>
      </w:r>
      <w:r w:rsidRPr="00DC6B6A">
        <w:t xml:space="preserve"> is Associate Professor of Government at Dartmouth College</w:t>
      </w:r>
      <w:r>
        <w:t xml:space="preserve"> </w:t>
      </w:r>
      <w:r w:rsidRPr="00DC6B6A">
        <w:rPr>
          <w:rStyle w:val="StyleStyleBold12pt"/>
        </w:rPr>
        <w:t>2007</w:t>
      </w:r>
      <w:r>
        <w:t xml:space="preserve"> Winter </w:t>
      </w:r>
      <w:r w:rsidRPr="00DC6B6A">
        <w:t xml:space="preserve">U.S. Nuclear Primacy and the Future of the Chinese </w:t>
      </w:r>
      <w:proofErr w:type="spellStart"/>
      <w:r w:rsidRPr="00DC6B6A">
        <w:t>DeterrentChina</w:t>
      </w:r>
      <w:proofErr w:type="spellEnd"/>
      <w:r w:rsidRPr="00DC6B6A">
        <w:t xml:space="preserve"> Security, Winter 2007, pp.66 - 89</w:t>
      </w:r>
    </w:p>
    <w:p w14:paraId="21E3021D" w14:textId="77777777" w:rsidR="00B65C40" w:rsidRDefault="00B65C40" w:rsidP="00B65C40">
      <w:pPr>
        <w:rPr>
          <w:rStyle w:val="StyleBoldUnderline"/>
        </w:rPr>
      </w:pPr>
      <w:r w:rsidRPr="004139EB">
        <w:rPr>
          <w:sz w:val="16"/>
        </w:rPr>
        <w:t>Li denies that U.S. nuclear primacy will give the United States greater coercive</w:t>
      </w:r>
      <w:r w:rsidRPr="004139EB">
        <w:rPr>
          <w:sz w:val="12"/>
        </w:rPr>
        <w:t>¶</w:t>
      </w:r>
      <w:r w:rsidRPr="004139EB">
        <w:rPr>
          <w:sz w:val="16"/>
        </w:rPr>
        <w:t xml:space="preserve"> leverage or more military options over China – whether during peacetime</w:t>
      </w:r>
      <w:proofErr w:type="gramStart"/>
      <w:r w:rsidRPr="004139EB">
        <w:rPr>
          <w:sz w:val="16"/>
        </w:rPr>
        <w:t>,</w:t>
      </w:r>
      <w:r w:rsidRPr="004139EB">
        <w:rPr>
          <w:sz w:val="12"/>
        </w:rPr>
        <w:t>¶</w:t>
      </w:r>
      <w:proofErr w:type="gramEnd"/>
      <w:r w:rsidRPr="004139EB">
        <w:rPr>
          <w:sz w:val="16"/>
        </w:rPr>
        <w:t xml:space="preserve"> a crisis, or even a conventional war. As Li notes, </w:t>
      </w:r>
      <w:r w:rsidRPr="004139EB">
        <w:rPr>
          <w:rStyle w:val="StyleBoldUnderline"/>
        </w:rPr>
        <w:t>in order to coerce China</w:t>
      </w:r>
      <w:r w:rsidRPr="004139EB">
        <w:rPr>
          <w:rStyle w:val="StyleBoldUnderline"/>
          <w:b w:val="0"/>
          <w:sz w:val="12"/>
          <w:u w:val="none"/>
        </w:rPr>
        <w:t>¶</w:t>
      </w:r>
      <w:r w:rsidRPr="004139EB">
        <w:rPr>
          <w:rStyle w:val="StyleBoldUnderline"/>
          <w:sz w:val="12"/>
        </w:rPr>
        <w:t xml:space="preserve"> </w:t>
      </w:r>
      <w:r w:rsidRPr="004139EB">
        <w:rPr>
          <w:rStyle w:val="StyleBoldUnderline"/>
        </w:rPr>
        <w:t>to change its behavior</w:t>
      </w:r>
      <w:r w:rsidRPr="004139EB">
        <w:rPr>
          <w:sz w:val="16"/>
        </w:rPr>
        <w:t xml:space="preserve"> (for example, to compel China to cease attacks on</w:t>
      </w:r>
      <w:r w:rsidRPr="004139EB">
        <w:rPr>
          <w:sz w:val="12"/>
        </w:rPr>
        <w:t>¶</w:t>
      </w:r>
      <w:r w:rsidRPr="004139EB">
        <w:rPr>
          <w:sz w:val="16"/>
        </w:rPr>
        <w:t xml:space="preserve"> Taiwan), </w:t>
      </w:r>
      <w:r w:rsidRPr="004139EB">
        <w:rPr>
          <w:rStyle w:val="StyleBoldUnderline"/>
        </w:rPr>
        <w:t>the U</w:t>
      </w:r>
      <w:r w:rsidRPr="004139EB">
        <w:rPr>
          <w:sz w:val="16"/>
        </w:rPr>
        <w:t xml:space="preserve">nited </w:t>
      </w:r>
      <w:r w:rsidRPr="004139EB">
        <w:rPr>
          <w:rStyle w:val="StyleBoldUnderline"/>
        </w:rPr>
        <w:t>S</w:t>
      </w:r>
      <w:r w:rsidRPr="004139EB">
        <w:rPr>
          <w:sz w:val="16"/>
        </w:rPr>
        <w:t xml:space="preserve">tates </w:t>
      </w:r>
      <w:r w:rsidRPr="004139EB">
        <w:rPr>
          <w:rStyle w:val="StyleBoldUnderline"/>
        </w:rPr>
        <w:t>would need to signal Beijing that China’s actions</w:t>
      </w:r>
      <w:r w:rsidRPr="004139EB">
        <w:rPr>
          <w:rStyle w:val="StyleBoldUnderline"/>
          <w:b w:val="0"/>
          <w:sz w:val="12"/>
          <w:u w:val="none"/>
        </w:rPr>
        <w:t>¶</w:t>
      </w:r>
      <w:r w:rsidRPr="004139EB">
        <w:rPr>
          <w:rStyle w:val="StyleBoldUnderline"/>
          <w:sz w:val="12"/>
        </w:rPr>
        <w:t xml:space="preserve"> </w:t>
      </w:r>
      <w:r w:rsidRPr="004139EB">
        <w:rPr>
          <w:rStyle w:val="StyleBoldUnderline"/>
        </w:rPr>
        <w:t>risk a nuclear response from the U</w:t>
      </w:r>
      <w:r w:rsidRPr="004139EB">
        <w:rPr>
          <w:sz w:val="16"/>
        </w:rPr>
        <w:t xml:space="preserve">nited </w:t>
      </w:r>
      <w:r w:rsidRPr="004139EB">
        <w:rPr>
          <w:rStyle w:val="StyleBoldUnderline"/>
        </w:rPr>
        <w:t>S</w:t>
      </w:r>
      <w:r w:rsidRPr="004139EB">
        <w:rPr>
          <w:sz w:val="16"/>
        </w:rPr>
        <w:t>tates. (Coercion requires warning</w:t>
      </w:r>
      <w:r w:rsidRPr="004139EB">
        <w:rPr>
          <w:sz w:val="12"/>
        </w:rPr>
        <w:t>¶</w:t>
      </w:r>
      <w:r w:rsidRPr="004139EB">
        <w:rPr>
          <w:sz w:val="16"/>
        </w:rPr>
        <w:t xml:space="preserve"> about the ramifications of non-compliance, even if such warning is conveyed</w:t>
      </w:r>
      <w:r w:rsidRPr="004139EB">
        <w:rPr>
          <w:sz w:val="12"/>
        </w:rPr>
        <w:t>¶</w:t>
      </w:r>
      <w:r w:rsidRPr="004139EB">
        <w:rPr>
          <w:sz w:val="16"/>
        </w:rPr>
        <w:t xml:space="preserve"> discreetly or implicitly.) The problem for the United States, according to Li</w:t>
      </w:r>
      <w:proofErr w:type="gramStart"/>
      <w:r w:rsidRPr="004139EB">
        <w:rPr>
          <w:sz w:val="16"/>
        </w:rPr>
        <w:t>,</w:t>
      </w:r>
      <w:r w:rsidRPr="004139EB">
        <w:rPr>
          <w:sz w:val="12"/>
        </w:rPr>
        <w:t>¶</w:t>
      </w:r>
      <w:proofErr w:type="gramEnd"/>
      <w:r w:rsidRPr="004139EB">
        <w:rPr>
          <w:sz w:val="16"/>
        </w:rPr>
        <w:t xml:space="preserve"> is that if confronted by such a warning, China can “raise its nuclear alert</w:t>
      </w:r>
      <w:r w:rsidRPr="004139EB">
        <w:rPr>
          <w:sz w:val="12"/>
        </w:rPr>
        <w:t>¶</w:t>
      </w:r>
      <w:r w:rsidRPr="004139EB">
        <w:rPr>
          <w:sz w:val="16"/>
        </w:rPr>
        <w:t xml:space="preserve"> accordingly and thereby increase the survivability of its nuclear forces.”</w:t>
      </w:r>
      <w:r w:rsidRPr="004139EB">
        <w:rPr>
          <w:sz w:val="12"/>
        </w:rPr>
        <w:t>¶</w:t>
      </w:r>
      <w:r w:rsidRPr="004139EB">
        <w:rPr>
          <w:sz w:val="16"/>
        </w:rPr>
        <w:t xml:space="preserve"> Specifically, Li </w:t>
      </w:r>
      <w:proofErr w:type="gramStart"/>
      <w:r w:rsidRPr="004139EB">
        <w:rPr>
          <w:sz w:val="16"/>
        </w:rPr>
        <w:t>says</w:t>
      </w:r>
      <w:proofErr w:type="gramEnd"/>
      <w:r w:rsidRPr="004139EB">
        <w:rPr>
          <w:sz w:val="16"/>
        </w:rPr>
        <w:t xml:space="preserve"> “China may relocate its cave-based ICBMs” if the United</w:t>
      </w:r>
      <w:r w:rsidRPr="004139EB">
        <w:rPr>
          <w:sz w:val="12"/>
        </w:rPr>
        <w:t>¶</w:t>
      </w:r>
      <w:r w:rsidRPr="004139EB">
        <w:rPr>
          <w:sz w:val="16"/>
        </w:rPr>
        <w:t xml:space="preserve"> States signals that a nuclear attack is possible. Li’s point is that the very act of</w:t>
      </w:r>
      <w:r w:rsidRPr="004139EB">
        <w:rPr>
          <w:sz w:val="12"/>
        </w:rPr>
        <w:t>¶</w:t>
      </w:r>
      <w:r w:rsidRPr="004139EB">
        <w:rPr>
          <w:sz w:val="16"/>
        </w:rPr>
        <w:t xml:space="preserve"> issuing a coercive threat will permit a Chinese alert, which will greatly reduce</w:t>
      </w:r>
      <w:r w:rsidRPr="004139EB">
        <w:rPr>
          <w:sz w:val="12"/>
        </w:rPr>
        <w:t>¶</w:t>
      </w:r>
      <w:r w:rsidRPr="004139EB">
        <w:rPr>
          <w:sz w:val="16"/>
        </w:rPr>
        <w:t xml:space="preserve"> the likelihood of a successful U.S. disarming strike.21</w:t>
      </w:r>
      <w:r w:rsidRPr="004139EB">
        <w:rPr>
          <w:sz w:val="12"/>
        </w:rPr>
        <w:t>¶</w:t>
      </w:r>
      <w:r w:rsidRPr="004139EB">
        <w:rPr>
          <w:sz w:val="16"/>
        </w:rPr>
        <w:t xml:space="preserve"> The available information on the Chinese nuclear arsenal suggests that Li</w:t>
      </w:r>
      <w:r w:rsidRPr="004139EB">
        <w:rPr>
          <w:sz w:val="12"/>
        </w:rPr>
        <w:t>¶</w:t>
      </w:r>
      <w:r w:rsidRPr="004139EB">
        <w:rPr>
          <w:sz w:val="16"/>
        </w:rPr>
        <w:t xml:space="preserve"> is mistaken. Although Li suggests that China could relocate its “cave-based”</w:t>
      </w:r>
      <w:r w:rsidRPr="004139EB">
        <w:rPr>
          <w:sz w:val="12"/>
        </w:rPr>
        <w:t>¶</w:t>
      </w:r>
      <w:r w:rsidRPr="004139EB">
        <w:rPr>
          <w:sz w:val="16"/>
        </w:rPr>
        <w:t xml:space="preserve"> missiles in response to a U.S. threat, the only Chinese nuclear missiles hidden</w:t>
      </w:r>
      <w:r w:rsidRPr="004139EB">
        <w:rPr>
          <w:sz w:val="12"/>
        </w:rPr>
        <w:t>¶</w:t>
      </w:r>
      <w:r w:rsidRPr="004139EB">
        <w:rPr>
          <w:sz w:val="16"/>
        </w:rPr>
        <w:t xml:space="preserve"> in caves are apparently DF-4s – and those missiles lack the range to strike the</w:t>
      </w:r>
      <w:r w:rsidRPr="004139EB">
        <w:rPr>
          <w:sz w:val="12"/>
        </w:rPr>
        <w:t>¶</w:t>
      </w:r>
      <w:r w:rsidRPr="004139EB">
        <w:rPr>
          <w:sz w:val="16"/>
        </w:rPr>
        <w:t xml:space="preserve"> United States. </w:t>
      </w:r>
      <w:r w:rsidRPr="004139EB">
        <w:rPr>
          <w:rStyle w:val="StyleBoldUnderline"/>
        </w:rPr>
        <w:t>China’s only nuclear weapons capable of reaching the U</w:t>
      </w:r>
      <w:r w:rsidRPr="004139EB">
        <w:rPr>
          <w:sz w:val="16"/>
        </w:rPr>
        <w:t>nited</w:t>
      </w:r>
      <w:r w:rsidRPr="004139EB">
        <w:rPr>
          <w:sz w:val="12"/>
        </w:rPr>
        <w:t>¶</w:t>
      </w:r>
      <w:r w:rsidRPr="004139EB">
        <w:rPr>
          <w:sz w:val="16"/>
        </w:rPr>
        <w:t xml:space="preserve"> </w:t>
      </w:r>
      <w:r w:rsidRPr="004139EB">
        <w:rPr>
          <w:rStyle w:val="StyleBoldUnderline"/>
        </w:rPr>
        <w:t>S</w:t>
      </w:r>
      <w:r w:rsidRPr="004139EB">
        <w:rPr>
          <w:sz w:val="16"/>
        </w:rPr>
        <w:t xml:space="preserve">tates </w:t>
      </w:r>
      <w:r w:rsidRPr="004139EB">
        <w:rPr>
          <w:rStyle w:val="StyleBoldUnderline"/>
        </w:rPr>
        <w:t>are its DF-5A missiles, which are based in silos.</w:t>
      </w:r>
      <w:r w:rsidRPr="004139EB">
        <w:rPr>
          <w:sz w:val="16"/>
        </w:rPr>
        <w:t xml:space="preserve"> The DF-5A missiles</w:t>
      </w:r>
      <w:r w:rsidRPr="004139EB">
        <w:rPr>
          <w:sz w:val="12"/>
        </w:rPr>
        <w:t>¶</w:t>
      </w:r>
      <w:r w:rsidRPr="004139EB">
        <w:rPr>
          <w:sz w:val="16"/>
        </w:rPr>
        <w:t xml:space="preserve"> are maintained at low levels of readiness; </w:t>
      </w:r>
      <w:r w:rsidRPr="004139EB">
        <w:rPr>
          <w:rStyle w:val="StyleBoldUnderline"/>
        </w:rPr>
        <w:t>their nuclear warheads are kept</w:t>
      </w:r>
      <w:r w:rsidRPr="004139EB">
        <w:rPr>
          <w:rStyle w:val="StyleBoldUnderline"/>
          <w:b w:val="0"/>
          <w:sz w:val="12"/>
          <w:u w:val="none"/>
        </w:rPr>
        <w:t>¶</w:t>
      </w:r>
      <w:r w:rsidRPr="004139EB">
        <w:rPr>
          <w:rStyle w:val="StyleBoldUnderline"/>
          <w:sz w:val="12"/>
        </w:rPr>
        <w:t xml:space="preserve"> </w:t>
      </w:r>
      <w:r w:rsidRPr="004139EB">
        <w:rPr>
          <w:rStyle w:val="StyleBoldUnderline"/>
        </w:rPr>
        <w:t>separately in storage and the missiles themselves are un-fueled</w:t>
      </w:r>
      <w:r w:rsidRPr="004139EB">
        <w:rPr>
          <w:sz w:val="16"/>
        </w:rPr>
        <w:t xml:space="preserve">.22 </w:t>
      </w:r>
      <w:r w:rsidRPr="004139EB">
        <w:rPr>
          <w:rStyle w:val="StyleBoldUnderline"/>
        </w:rPr>
        <w:t>China could</w:t>
      </w:r>
      <w:r w:rsidRPr="004139EB">
        <w:rPr>
          <w:rStyle w:val="StyleBoldUnderline"/>
          <w:b w:val="0"/>
          <w:sz w:val="12"/>
          <w:u w:val="none"/>
        </w:rPr>
        <w:t>¶</w:t>
      </w:r>
      <w:r w:rsidRPr="004139EB">
        <w:rPr>
          <w:rStyle w:val="StyleBoldUnderline"/>
          <w:sz w:val="12"/>
        </w:rPr>
        <w:t xml:space="preserve"> </w:t>
      </w:r>
      <w:r w:rsidRPr="004139EB">
        <w:rPr>
          <w:rStyle w:val="StyleBoldUnderline"/>
        </w:rPr>
        <w:t>respond to U.S. coercive threats by mating warheads to missiles,</w:t>
      </w:r>
      <w:r w:rsidRPr="004139EB">
        <w:rPr>
          <w:sz w:val="16"/>
        </w:rPr>
        <w:t xml:space="preserve"> </w:t>
      </w:r>
      <w:r w:rsidRPr="004139EB">
        <w:rPr>
          <w:rStyle w:val="StyleBoldUnderline"/>
        </w:rPr>
        <w:t xml:space="preserve">but </w:t>
      </w:r>
      <w:r w:rsidRPr="004139EB">
        <w:rPr>
          <w:rStyle w:val="Emphasis"/>
        </w:rPr>
        <w:t>even that</w:t>
      </w:r>
      <w:r w:rsidRPr="004139EB">
        <w:rPr>
          <w:rStyle w:val="Emphasis"/>
          <w:b w:val="0"/>
          <w:sz w:val="12"/>
        </w:rPr>
        <w:t>¶</w:t>
      </w:r>
      <w:r w:rsidRPr="004139EB">
        <w:rPr>
          <w:rStyle w:val="Emphasis"/>
          <w:sz w:val="12"/>
        </w:rPr>
        <w:t xml:space="preserve"> </w:t>
      </w:r>
      <w:r w:rsidRPr="004139EB">
        <w:rPr>
          <w:rStyle w:val="Emphasis"/>
        </w:rPr>
        <w:t>step would not meaningfully reduce their vulnerability to attack</w:t>
      </w:r>
      <w:r w:rsidRPr="004139EB">
        <w:rPr>
          <w:sz w:val="16"/>
        </w:rPr>
        <w:t xml:space="preserve">. </w:t>
      </w:r>
      <w:r w:rsidRPr="004139EB">
        <w:rPr>
          <w:rStyle w:val="StyleBoldUnderline"/>
        </w:rPr>
        <w:t>China lacks</w:t>
      </w:r>
      <w:r w:rsidRPr="004139EB">
        <w:rPr>
          <w:rStyle w:val="StyleBoldUnderline"/>
          <w:b w:val="0"/>
          <w:sz w:val="12"/>
          <w:u w:val="none"/>
        </w:rPr>
        <w:t>¶</w:t>
      </w:r>
      <w:r w:rsidRPr="004139EB">
        <w:rPr>
          <w:rStyle w:val="StyleBoldUnderline"/>
          <w:sz w:val="12"/>
        </w:rPr>
        <w:t xml:space="preserve"> </w:t>
      </w:r>
      <w:r w:rsidRPr="004139EB">
        <w:rPr>
          <w:sz w:val="16"/>
        </w:rPr>
        <w:t xml:space="preserve">not only </w:t>
      </w:r>
      <w:r w:rsidRPr="004139EB">
        <w:rPr>
          <w:rStyle w:val="StyleBoldUnderline"/>
        </w:rPr>
        <w:t>a national early-warning</w:t>
      </w:r>
      <w:r w:rsidRPr="004139EB">
        <w:rPr>
          <w:sz w:val="16"/>
        </w:rPr>
        <w:t xml:space="preserve"> system to provide indication of an incoming</w:t>
      </w:r>
      <w:r w:rsidRPr="004139EB">
        <w:rPr>
          <w:sz w:val="12"/>
        </w:rPr>
        <w:t>¶</w:t>
      </w:r>
      <w:r w:rsidRPr="004139EB">
        <w:rPr>
          <w:sz w:val="16"/>
        </w:rPr>
        <w:t xml:space="preserve"> attack</w:t>
      </w:r>
      <w:r w:rsidRPr="004139EB">
        <w:rPr>
          <w:rStyle w:val="StyleBoldUnderline"/>
        </w:rPr>
        <w:t>, but also a launch-on-warning doctrine</w:t>
      </w:r>
      <w:r w:rsidRPr="004139EB">
        <w:rPr>
          <w:sz w:val="16"/>
        </w:rPr>
        <w:t xml:space="preserve"> that would allow its forces to</w:t>
      </w:r>
      <w:r w:rsidRPr="004139EB">
        <w:rPr>
          <w:sz w:val="12"/>
        </w:rPr>
        <w:t>¶</w:t>
      </w:r>
      <w:r w:rsidRPr="004139EB">
        <w:rPr>
          <w:sz w:val="16"/>
        </w:rPr>
        <w:t xml:space="preserve"> escape destruction if it believed an attack was coming</w:t>
      </w:r>
      <w:proofErr w:type="gramStart"/>
      <w:r w:rsidRPr="004139EB">
        <w:rPr>
          <w:sz w:val="16"/>
        </w:rPr>
        <w:t>.</w:t>
      </w:r>
      <w:r w:rsidRPr="004139EB">
        <w:rPr>
          <w:sz w:val="12"/>
        </w:rPr>
        <w:t>¶</w:t>
      </w:r>
      <w:proofErr w:type="gramEnd"/>
      <w:r w:rsidRPr="004139EB">
        <w:rPr>
          <w:sz w:val="16"/>
        </w:rPr>
        <w:t xml:space="preserve"> In sum, </w:t>
      </w:r>
      <w:r w:rsidRPr="004139EB">
        <w:rPr>
          <w:rStyle w:val="StyleBoldUnderline"/>
        </w:rPr>
        <w:t>the Chinese long-range arsenal appears to be vulnerable</w:t>
      </w:r>
      <w:r w:rsidRPr="004139EB">
        <w:rPr>
          <w:sz w:val="16"/>
        </w:rPr>
        <w:t xml:space="preserve"> </w:t>
      </w:r>
      <w:r w:rsidRPr="00B65C40">
        <w:rPr>
          <w:rStyle w:val="StyleBoldUnderline"/>
        </w:rPr>
        <w:t>to a disarming attack, regardless of whether those forces are “alerted” or not</w:t>
      </w:r>
      <w:r w:rsidRPr="004139EB">
        <w:rPr>
          <w:sz w:val="16"/>
        </w:rPr>
        <w:t>.</w:t>
      </w:r>
      <w:r w:rsidRPr="004139EB">
        <w:rPr>
          <w:sz w:val="12"/>
        </w:rPr>
        <w:t>¶</w:t>
      </w:r>
      <w:r w:rsidRPr="004139EB">
        <w:rPr>
          <w:sz w:val="16"/>
        </w:rPr>
        <w:t xml:space="preserve"> Therefore, Li is wrong to discount the possibility of U.S. nuclear coercion</w:t>
      </w:r>
      <w:r w:rsidRPr="004139EB">
        <w:rPr>
          <w:sz w:val="12"/>
        </w:rPr>
        <w:t>¶</w:t>
      </w:r>
      <w:r w:rsidRPr="004139EB">
        <w:rPr>
          <w:sz w:val="16"/>
        </w:rPr>
        <w:t xml:space="preserve"> during a crisis or war on these grounds.</w:t>
      </w:r>
      <w:r w:rsidRPr="004139EB">
        <w:rPr>
          <w:sz w:val="12"/>
        </w:rPr>
        <w:t>¶</w:t>
      </w:r>
      <w:r w:rsidRPr="004139EB">
        <w:rPr>
          <w:sz w:val="16"/>
        </w:rPr>
        <w:t xml:space="preserve"> Ironically, one of the clearest explanations for how the United States may</w:t>
      </w:r>
      <w:r w:rsidRPr="004139EB">
        <w:rPr>
          <w:sz w:val="12"/>
        </w:rPr>
        <w:t>¶</w:t>
      </w:r>
      <w:r w:rsidRPr="004139EB">
        <w:rPr>
          <w:sz w:val="16"/>
        </w:rPr>
        <w:t xml:space="preserve"> use nuclear primacy in a crisis or war with China appears in an earlier article</w:t>
      </w:r>
      <w:r w:rsidRPr="004139EB">
        <w:rPr>
          <w:sz w:val="12"/>
        </w:rPr>
        <w:t>¶</w:t>
      </w:r>
      <w:r w:rsidRPr="004139EB">
        <w:rPr>
          <w:sz w:val="16"/>
        </w:rPr>
        <w:t xml:space="preserve"> by Blair. His recent article with Chen labels our suggestion that the United</w:t>
      </w:r>
      <w:r w:rsidRPr="004139EB">
        <w:rPr>
          <w:sz w:val="12"/>
        </w:rPr>
        <w:t>¶</w:t>
      </w:r>
      <w:r w:rsidRPr="004139EB">
        <w:rPr>
          <w:sz w:val="16"/>
        </w:rPr>
        <w:t xml:space="preserve"> States might use nuclear threats “the zenith</w:t>
      </w:r>
      <w:r w:rsidRPr="004139EB">
        <w:rPr>
          <w:sz w:val="12"/>
        </w:rPr>
        <w:t>¶</w:t>
      </w:r>
      <w:r w:rsidRPr="004139EB">
        <w:rPr>
          <w:sz w:val="16"/>
        </w:rPr>
        <w:t xml:space="preserve"> of provocation” and “unthinkable.”23</w:t>
      </w:r>
      <w:r w:rsidRPr="004139EB">
        <w:rPr>
          <w:sz w:val="12"/>
        </w:rPr>
        <w:t>¶</w:t>
      </w:r>
      <w:r w:rsidRPr="004139EB">
        <w:rPr>
          <w:sz w:val="16"/>
        </w:rPr>
        <w:t xml:space="preserve"> However, in the autumn </w:t>
      </w:r>
      <w:proofErr w:type="gramStart"/>
      <w:r w:rsidRPr="004139EB">
        <w:rPr>
          <w:sz w:val="16"/>
        </w:rPr>
        <w:t>2005 issue</w:t>
      </w:r>
      <w:proofErr w:type="gramEnd"/>
      <w:r w:rsidRPr="004139EB">
        <w:rPr>
          <w:sz w:val="16"/>
        </w:rPr>
        <w:t xml:space="preserve"> of</w:t>
      </w:r>
      <w:r w:rsidRPr="004139EB">
        <w:rPr>
          <w:sz w:val="12"/>
        </w:rPr>
        <w:t>¶</w:t>
      </w:r>
      <w:r w:rsidRPr="004139EB">
        <w:rPr>
          <w:sz w:val="16"/>
        </w:rPr>
        <w:t xml:space="preserve"> China Security, Blair describes exactly the</w:t>
      </w:r>
      <w:r w:rsidRPr="004139EB">
        <w:rPr>
          <w:sz w:val="12"/>
        </w:rPr>
        <w:t>¶</w:t>
      </w:r>
      <w:r w:rsidRPr="004139EB">
        <w:rPr>
          <w:sz w:val="16"/>
        </w:rPr>
        <w:t xml:space="preserve"> crisis dynamics we envision leading to</w:t>
      </w:r>
      <w:r w:rsidRPr="004139EB">
        <w:rPr>
          <w:sz w:val="12"/>
        </w:rPr>
        <w:t>¶</w:t>
      </w:r>
      <w:r w:rsidRPr="004139EB">
        <w:rPr>
          <w:sz w:val="16"/>
        </w:rPr>
        <w:t xml:space="preserve"> U.S. nuclear threats and perhaps even a</w:t>
      </w:r>
      <w:r w:rsidRPr="004139EB">
        <w:rPr>
          <w:sz w:val="12"/>
        </w:rPr>
        <w:t>¶</w:t>
      </w:r>
      <w:r w:rsidRPr="004139EB">
        <w:rPr>
          <w:sz w:val="16"/>
        </w:rPr>
        <w:t xml:space="preserve"> preemptive nuclear attack. He notes that</w:t>
      </w:r>
      <w:r w:rsidRPr="004139EB">
        <w:rPr>
          <w:sz w:val="12"/>
        </w:rPr>
        <w:t>¶</w:t>
      </w:r>
      <w:r w:rsidRPr="004139EB">
        <w:rPr>
          <w:sz w:val="16"/>
        </w:rPr>
        <w:t xml:space="preserve"> if China were to alert its strategic nuclear forces during a war with the United</w:t>
      </w:r>
      <w:r w:rsidRPr="004139EB">
        <w:rPr>
          <w:sz w:val="12"/>
        </w:rPr>
        <w:t>¶</w:t>
      </w:r>
      <w:r w:rsidRPr="004139EB">
        <w:rPr>
          <w:sz w:val="16"/>
        </w:rPr>
        <w:t xml:space="preserve"> States over Taiwan, “the United States would likely act to beat China to the</w:t>
      </w:r>
      <w:r w:rsidRPr="004139EB">
        <w:rPr>
          <w:sz w:val="12"/>
        </w:rPr>
        <w:t>¶</w:t>
      </w:r>
      <w:r w:rsidRPr="004139EB">
        <w:rPr>
          <w:sz w:val="16"/>
        </w:rPr>
        <w:t xml:space="preserve"> punch.” He continues, “</w:t>
      </w:r>
      <w:r w:rsidRPr="004139EB">
        <w:rPr>
          <w:rStyle w:val="StyleBoldUnderline"/>
        </w:rPr>
        <w:t>Given constant U.S. surveillance of Chinese nuclear</w:t>
      </w:r>
      <w:r w:rsidRPr="004139EB">
        <w:rPr>
          <w:rStyle w:val="StyleBoldUnderline"/>
          <w:b w:val="0"/>
          <w:sz w:val="12"/>
          <w:u w:val="none"/>
        </w:rPr>
        <w:t>¶</w:t>
      </w:r>
      <w:r w:rsidRPr="004139EB">
        <w:rPr>
          <w:rStyle w:val="StyleBoldUnderline"/>
          <w:sz w:val="12"/>
        </w:rPr>
        <w:t xml:space="preserve"> </w:t>
      </w:r>
      <w:r w:rsidRPr="004139EB">
        <w:rPr>
          <w:rStyle w:val="StyleBoldUnderline"/>
        </w:rPr>
        <w:t>launch sites, any major Chinese preparations to fire</w:t>
      </w:r>
      <w:r w:rsidRPr="004139EB">
        <w:rPr>
          <w:sz w:val="16"/>
        </w:rPr>
        <w:t xml:space="preserve"> peremptorily </w:t>
      </w:r>
      <w:r w:rsidRPr="004139EB">
        <w:rPr>
          <w:rStyle w:val="StyleBoldUnderline"/>
        </w:rPr>
        <w:t>would be</w:t>
      </w:r>
      <w:r w:rsidRPr="004139EB">
        <w:rPr>
          <w:sz w:val="12"/>
        </w:rPr>
        <w:t>¶</w:t>
      </w:r>
      <w:r w:rsidRPr="004139EB">
        <w:rPr>
          <w:sz w:val="16"/>
        </w:rPr>
        <w:t xml:space="preserve"> </w:t>
      </w:r>
      <w:r w:rsidRPr="004139EB">
        <w:rPr>
          <w:rStyle w:val="StyleBoldUnderline"/>
        </w:rPr>
        <w:t>detected and countered</w:t>
      </w:r>
      <w:r w:rsidRPr="004139EB">
        <w:rPr>
          <w:sz w:val="16"/>
        </w:rPr>
        <w:t xml:space="preserve"> by a rapid U.S. preemptive strike against the sites by</w:t>
      </w:r>
      <w:r w:rsidRPr="004139EB">
        <w:rPr>
          <w:sz w:val="12"/>
        </w:rPr>
        <w:t>¶</w:t>
      </w:r>
      <w:r w:rsidRPr="004139EB">
        <w:rPr>
          <w:sz w:val="16"/>
        </w:rPr>
        <w:t xml:space="preserve"> U.S. conventional or nuclear forces… The United States could easily detect</w:t>
      </w:r>
      <w:r w:rsidRPr="004139EB">
        <w:rPr>
          <w:sz w:val="12"/>
        </w:rPr>
        <w:t>¶</w:t>
      </w:r>
      <w:r w:rsidRPr="004139EB">
        <w:rPr>
          <w:sz w:val="16"/>
        </w:rPr>
        <w:t xml:space="preserve"> and react inside of the lengthy launch cycle time of Chinese forces.”24</w:t>
      </w:r>
      <w:r w:rsidRPr="004139EB">
        <w:rPr>
          <w:sz w:val="12"/>
        </w:rPr>
        <w:t>¶</w:t>
      </w:r>
      <w:r w:rsidRPr="004139EB">
        <w:rPr>
          <w:sz w:val="16"/>
        </w:rPr>
        <w:t xml:space="preserve"> Blair’s words mirror our argument and suggest the two ways that nuclear</w:t>
      </w:r>
      <w:r w:rsidRPr="004139EB">
        <w:rPr>
          <w:sz w:val="12"/>
        </w:rPr>
        <w:t>¶</w:t>
      </w:r>
      <w:r w:rsidRPr="004139EB">
        <w:rPr>
          <w:sz w:val="16"/>
        </w:rPr>
        <w:t xml:space="preserve"> primacy may benefit the United States. First, if the Chinese were to threaten</w:t>
      </w:r>
      <w:r w:rsidRPr="004139EB">
        <w:rPr>
          <w:sz w:val="12"/>
        </w:rPr>
        <w:t>¶</w:t>
      </w:r>
      <w:r w:rsidRPr="004139EB">
        <w:rPr>
          <w:sz w:val="16"/>
        </w:rPr>
        <w:t xml:space="preserve"> nuclear escalation in the context of a Taiwan war, the U.S. could strike first</w:t>
      </w:r>
      <w:r w:rsidRPr="004139EB">
        <w:rPr>
          <w:sz w:val="12"/>
        </w:rPr>
        <w:t>¶</w:t>
      </w:r>
      <w:r w:rsidRPr="004139EB">
        <w:rPr>
          <w:sz w:val="16"/>
        </w:rPr>
        <w:t xml:space="preserve"> and likely destroy the Chinese force on the ground – “beat China to the</w:t>
      </w:r>
      <w:r w:rsidRPr="004139EB">
        <w:rPr>
          <w:sz w:val="12"/>
        </w:rPr>
        <w:t>¶</w:t>
      </w:r>
      <w:r w:rsidRPr="004139EB">
        <w:rPr>
          <w:sz w:val="16"/>
        </w:rPr>
        <w:t xml:space="preserve"> punch,” as Blair puts it. Second, </w:t>
      </w:r>
      <w:r w:rsidRPr="004139EB">
        <w:rPr>
          <w:rStyle w:val="StyleBoldUnderline"/>
        </w:rPr>
        <w:t>China’s knowledge of its vulnerability to</w:t>
      </w:r>
      <w:r w:rsidRPr="004139EB">
        <w:rPr>
          <w:rStyle w:val="StyleBoldUnderline"/>
          <w:b w:val="0"/>
          <w:sz w:val="12"/>
          <w:u w:val="none"/>
        </w:rPr>
        <w:t>¶</w:t>
      </w:r>
      <w:r w:rsidRPr="004139EB">
        <w:rPr>
          <w:rStyle w:val="StyleBoldUnderline"/>
          <w:sz w:val="12"/>
        </w:rPr>
        <w:t xml:space="preserve"> </w:t>
      </w:r>
      <w:r w:rsidRPr="004139EB">
        <w:rPr>
          <w:rStyle w:val="StyleBoldUnderline"/>
        </w:rPr>
        <w:t>nuclear preemption might prevent China from alerting its nuclear force</w:t>
      </w:r>
      <w:r w:rsidRPr="004139EB">
        <w:rPr>
          <w:sz w:val="16"/>
        </w:rPr>
        <w:t xml:space="preserve"> – or</w:t>
      </w:r>
      <w:r w:rsidRPr="004139EB">
        <w:rPr>
          <w:sz w:val="12"/>
        </w:rPr>
        <w:t>¶</w:t>
      </w:r>
      <w:r w:rsidRPr="004139EB">
        <w:rPr>
          <w:sz w:val="16"/>
        </w:rPr>
        <w:t xml:space="preserve"> even attacking Taiwan – in the first place</w:t>
      </w:r>
      <w:proofErr w:type="gramStart"/>
      <w:r w:rsidRPr="004139EB">
        <w:rPr>
          <w:sz w:val="16"/>
        </w:rPr>
        <w:t>.</w:t>
      </w:r>
      <w:r w:rsidRPr="004139EB">
        <w:rPr>
          <w:sz w:val="12"/>
        </w:rPr>
        <w:t>¶</w:t>
      </w:r>
      <w:proofErr w:type="gramEnd"/>
      <w:r w:rsidRPr="004139EB">
        <w:rPr>
          <w:sz w:val="16"/>
        </w:rPr>
        <w:t xml:space="preserve"> To be clear, we do not claim that U.S. nuclear primacy will prevent China</w:t>
      </w:r>
      <w:r w:rsidRPr="004139EB">
        <w:rPr>
          <w:sz w:val="12"/>
        </w:rPr>
        <w:t>¶</w:t>
      </w:r>
      <w:r w:rsidRPr="004139EB">
        <w:rPr>
          <w:sz w:val="16"/>
        </w:rPr>
        <w:t xml:space="preserve"> from fighting a war if Taiwan were to declare independence. The high intensity</w:t>
      </w:r>
      <w:r w:rsidRPr="004139EB">
        <w:rPr>
          <w:sz w:val="12"/>
        </w:rPr>
        <w:t>¶</w:t>
      </w:r>
      <w:r w:rsidRPr="004139EB">
        <w:rPr>
          <w:sz w:val="16"/>
        </w:rPr>
        <w:t xml:space="preserve"> of Chinese views about Taiwan suggests that Beijing might fight for</w:t>
      </w:r>
      <w:r w:rsidRPr="004139EB">
        <w:rPr>
          <w:sz w:val="12"/>
        </w:rPr>
        <w:t>¶</w:t>
      </w:r>
      <w:r w:rsidRPr="004139EB">
        <w:rPr>
          <w:sz w:val="16"/>
        </w:rPr>
        <w:t xml:space="preserve"> Taiwan, regardless of the risks of doing so. Rather, we argue that </w:t>
      </w:r>
      <w:r w:rsidRPr="004139EB">
        <w:rPr>
          <w:rStyle w:val="StyleBoldUnderline"/>
        </w:rPr>
        <w:t>U.S. nuclear</w:t>
      </w:r>
      <w:r w:rsidRPr="004139EB">
        <w:rPr>
          <w:rStyle w:val="StyleBoldUnderline"/>
          <w:b w:val="0"/>
          <w:sz w:val="12"/>
          <w:u w:val="none"/>
        </w:rPr>
        <w:t>¶</w:t>
      </w:r>
      <w:r w:rsidRPr="004139EB">
        <w:rPr>
          <w:rStyle w:val="StyleBoldUnderline"/>
          <w:sz w:val="12"/>
        </w:rPr>
        <w:t xml:space="preserve"> </w:t>
      </w:r>
      <w:r w:rsidRPr="004139EB">
        <w:rPr>
          <w:rStyle w:val="StyleBoldUnderline"/>
        </w:rPr>
        <w:t xml:space="preserve">primacy may play an important coercive role </w:t>
      </w:r>
      <w:r w:rsidRPr="004139EB">
        <w:rPr>
          <w:sz w:val="16"/>
        </w:rPr>
        <w:t>in such a war – as Blair’s analysis</w:t>
      </w:r>
      <w:proofErr w:type="gramStart"/>
      <w:r w:rsidRPr="004139EB">
        <w:rPr>
          <w:sz w:val="16"/>
        </w:rPr>
        <w:t>,</w:t>
      </w:r>
      <w:r w:rsidRPr="004139EB">
        <w:rPr>
          <w:sz w:val="12"/>
        </w:rPr>
        <w:t>¶</w:t>
      </w:r>
      <w:proofErr w:type="gramEnd"/>
      <w:r w:rsidRPr="004139EB">
        <w:rPr>
          <w:sz w:val="16"/>
        </w:rPr>
        <w:t xml:space="preserve"> quoted above, also implies. </w:t>
      </w:r>
      <w:r w:rsidRPr="00B65C40">
        <w:rPr>
          <w:rStyle w:val="StyleBoldUnderline"/>
        </w:rPr>
        <w:t>Specifically</w:t>
      </w:r>
      <w:r w:rsidRPr="004139EB">
        <w:rPr>
          <w:sz w:val="16"/>
        </w:rPr>
        <w:t xml:space="preserve">, U.S. nuclear primacy could be </w:t>
      </w:r>
      <w:r w:rsidRPr="00B65C40">
        <w:rPr>
          <w:rStyle w:val="StyleBoldUnderline"/>
        </w:rPr>
        <w:t>used to</w:t>
      </w:r>
      <w:r w:rsidRPr="004139EB">
        <w:rPr>
          <w:sz w:val="12"/>
        </w:rPr>
        <w:t>¶</w:t>
      </w:r>
      <w:r w:rsidRPr="004139EB">
        <w:rPr>
          <w:sz w:val="16"/>
        </w:rPr>
        <w:t xml:space="preserve"> warn China against issuing nuclear threats or alerting its nuclear forces, and</w:t>
      </w:r>
      <w:r w:rsidRPr="004139EB">
        <w:rPr>
          <w:sz w:val="12"/>
        </w:rPr>
        <w:t>¶</w:t>
      </w:r>
      <w:r w:rsidRPr="004139EB">
        <w:rPr>
          <w:sz w:val="16"/>
        </w:rPr>
        <w:t xml:space="preserve"> hence </w:t>
      </w:r>
      <w:r w:rsidRPr="00B65C40">
        <w:rPr>
          <w:rStyle w:val="StyleBoldUnderline"/>
        </w:rPr>
        <w:t>contain</w:t>
      </w:r>
      <w:r w:rsidRPr="004139EB">
        <w:rPr>
          <w:sz w:val="16"/>
        </w:rPr>
        <w:t xml:space="preserve"> the </w:t>
      </w:r>
      <w:r w:rsidRPr="00B65C40">
        <w:rPr>
          <w:rStyle w:val="StyleBoldUnderline"/>
        </w:rPr>
        <w:t>fighting at the conventional level</w:t>
      </w:r>
      <w:r w:rsidRPr="004139EB">
        <w:rPr>
          <w:sz w:val="16"/>
        </w:rPr>
        <w:t>. In the coming years, in</w:t>
      </w:r>
      <w:r w:rsidRPr="004139EB">
        <w:rPr>
          <w:sz w:val="12"/>
        </w:rPr>
        <w:t>¶</w:t>
      </w:r>
      <w:r w:rsidRPr="004139EB">
        <w:rPr>
          <w:sz w:val="16"/>
        </w:rPr>
        <w:t xml:space="preserve"> fact, the greatest payoff to Washington from </w:t>
      </w:r>
      <w:r w:rsidRPr="004139EB">
        <w:rPr>
          <w:rStyle w:val="StyleBoldUnderline"/>
        </w:rPr>
        <w:t>U.S. nuclear primacy</w:t>
      </w:r>
      <w:r w:rsidRPr="004139EB">
        <w:rPr>
          <w:sz w:val="16"/>
        </w:rPr>
        <w:t xml:space="preserve"> might be that it allows the United States to fight and win conventional wars against</w:t>
      </w:r>
      <w:r w:rsidRPr="004139EB">
        <w:rPr>
          <w:sz w:val="12"/>
        </w:rPr>
        <w:t>¶</w:t>
      </w:r>
      <w:r w:rsidRPr="004139EB">
        <w:rPr>
          <w:sz w:val="16"/>
        </w:rPr>
        <w:t xml:space="preserve"> nuclear-armed adversaries: </w:t>
      </w:r>
      <w:r w:rsidRPr="004139EB">
        <w:rPr>
          <w:rStyle w:val="StyleBoldUnderline"/>
        </w:rPr>
        <w:t>coercing adversaries to keep their nuclear arsenals</w:t>
      </w:r>
      <w:r w:rsidRPr="004139EB">
        <w:rPr>
          <w:rStyle w:val="StyleBoldUnderline"/>
          <w:b w:val="0"/>
          <w:sz w:val="12"/>
          <w:u w:val="none"/>
        </w:rPr>
        <w:t>¶</w:t>
      </w:r>
      <w:r w:rsidRPr="004139EB">
        <w:rPr>
          <w:rStyle w:val="StyleBoldUnderline"/>
          <w:sz w:val="12"/>
        </w:rPr>
        <w:t xml:space="preserve"> </w:t>
      </w:r>
      <w:r w:rsidRPr="004139EB">
        <w:rPr>
          <w:rStyle w:val="StyleBoldUnderline"/>
        </w:rPr>
        <w:t>out of the strategic equation.</w:t>
      </w:r>
    </w:p>
    <w:p w14:paraId="0562EDE3" w14:textId="77777777" w:rsidR="00B65C40" w:rsidRDefault="00B65C40" w:rsidP="00B65C40">
      <w:pPr>
        <w:pStyle w:val="Heading4"/>
      </w:pPr>
      <w:r>
        <w:t xml:space="preserve">US Naval Blockade effectively contains China </w:t>
      </w:r>
    </w:p>
    <w:p w14:paraId="3F4CCBB2" w14:textId="77777777" w:rsidR="00B65C40" w:rsidRPr="000C61EE" w:rsidRDefault="00B65C40" w:rsidP="00B65C40">
      <w:r>
        <w:t xml:space="preserve">Eric </w:t>
      </w:r>
      <w:proofErr w:type="spellStart"/>
      <w:r w:rsidRPr="00B23261">
        <w:rPr>
          <w:rStyle w:val="StyleStyleBold12pt"/>
        </w:rPr>
        <w:t>Heginbotham</w:t>
      </w:r>
      <w:proofErr w:type="spellEnd"/>
      <w:r>
        <w:t xml:space="preserve"> </w:t>
      </w:r>
      <w:r w:rsidRPr="00D95CB8">
        <w:rPr>
          <w:rStyle w:val="StyleStyleBold12pt"/>
        </w:rPr>
        <w:t>and</w:t>
      </w:r>
      <w:r>
        <w:t xml:space="preserve"> Jacob L. </w:t>
      </w:r>
      <w:r w:rsidRPr="00B23261">
        <w:rPr>
          <w:rStyle w:val="StyleStyleBold12pt"/>
        </w:rPr>
        <w:t>Heim</w:t>
      </w:r>
      <w:r>
        <w:t xml:space="preserve"> </w:t>
      </w:r>
      <w:r w:rsidRPr="00B23261">
        <w:rPr>
          <w:rStyle w:val="StyleStyleBold12pt"/>
        </w:rPr>
        <w:t>2015</w:t>
      </w:r>
      <w:r>
        <w:t xml:space="preserve"> “Deterring without Dominance: Discouraging Chinese Adventurism under Austerity” </w:t>
      </w:r>
      <w:r w:rsidRPr="00872224">
        <w:rPr>
          <w:sz w:val="20"/>
        </w:rPr>
        <w:t xml:space="preserve">(Jacob Heim: Associate Policy Analyst) </w:t>
      </w:r>
      <w:r w:rsidRPr="00872224">
        <w:t>https://twq.elliott.gwu.edu/sites/twq.elliott.gwu.edu/files/downloads/TWQ_Spring2015_Heginbotham-Heim.pdf</w:t>
      </w:r>
      <w:r>
        <w:t>//mm</w:t>
      </w:r>
    </w:p>
    <w:p w14:paraId="74EA4981" w14:textId="002F4848" w:rsidR="00B65C40" w:rsidRDefault="00B65C40" w:rsidP="00B65C40">
      <w:pPr>
        <w:rPr>
          <w:sz w:val="12"/>
        </w:rPr>
      </w:pPr>
      <w:r w:rsidRPr="00D95CB8">
        <w:rPr>
          <w:sz w:val="12"/>
        </w:rPr>
        <w:t xml:space="preserve">Current Deterrence Debate </w:t>
      </w:r>
      <w:proofErr w:type="gramStart"/>
      <w:r w:rsidRPr="00D95CB8">
        <w:rPr>
          <w:sz w:val="12"/>
        </w:rPr>
        <w:t>The</w:t>
      </w:r>
      <w:proofErr w:type="gramEnd"/>
      <w:r w:rsidRPr="00D95CB8">
        <w:rPr>
          <w:sz w:val="12"/>
        </w:rPr>
        <w:t xml:space="preserve"> challenges posed by a shifting global economic and military balance of power have prompted increased debate about U.S. grand strategy and military doctrine. The discussion revolves around whether the United States should continue to pursue deep engagement, committing its prestige and military forces to the resolution of even small disputes, or whether it should adopt a strategy of offshore balancing and engage more selectively.7 Advocates of the latter suggest that strategic restraint would acknowledge the limits of U.S. economic power and encourage partners to contribute a greater share of cost in their own defense. While offshore balancing calls for the biggest changes to U.S. policy in Europe and the Middle East, it would nevertheless lighten the U.S. footprint in Asia. Related to the ongoing discussion of U.S. grand strategy is the debate over military strategy for Asia, including both how forces should be postured during peacetime and how they should fight in the event of conflict. Notwithstanding the shift in economic power eastward and the importance of Asia to the United States, the debate on regional military strategy remains underdeveloped. One pole in the debate focuses on restoring all-aspects dominance for U.S. forces to conduct a robust forward defense.8 The other pole, typically called “offshore control,” focuses on Chinese economic vulnerabilities. </w:t>
      </w:r>
      <w:r w:rsidRPr="005A495C">
        <w:rPr>
          <w:rStyle w:val="StyleBoldUnderline"/>
        </w:rPr>
        <w:t xml:space="preserve">Advocates would employ </w:t>
      </w:r>
      <w:r w:rsidRPr="00103C76">
        <w:rPr>
          <w:rStyle w:val="StyleBoldUnderline"/>
          <w:highlight w:val="yellow"/>
        </w:rPr>
        <w:t>the</w:t>
      </w:r>
      <w:r w:rsidRPr="005A495C">
        <w:rPr>
          <w:rStyle w:val="StyleBoldUnderline"/>
        </w:rPr>
        <w:t xml:space="preserve"> threat of </w:t>
      </w:r>
      <w:r w:rsidRPr="00103C76">
        <w:rPr>
          <w:rStyle w:val="StyleBoldUnderline"/>
          <w:highlight w:val="yellow"/>
        </w:rPr>
        <w:t>blockade to deter China, and,</w:t>
      </w:r>
      <w:r w:rsidRPr="005A495C">
        <w:rPr>
          <w:rStyle w:val="StyleBoldUnderline"/>
        </w:rPr>
        <w:t xml:space="preserve"> in the event of war, to </w:t>
      </w:r>
      <w:r w:rsidRPr="00103C76">
        <w:rPr>
          <w:rStyle w:val="StyleBoldUnderline"/>
          <w:highlight w:val="yellow"/>
        </w:rPr>
        <w:t>coerce Chinese capitulation</w:t>
      </w:r>
      <w:r w:rsidRPr="005A495C">
        <w:rPr>
          <w:rStyle w:val="StyleBoldUnderline"/>
        </w:rPr>
        <w:t xml:space="preserve">.9 </w:t>
      </w:r>
      <w:proofErr w:type="gramStart"/>
      <w:r w:rsidRPr="005A495C">
        <w:rPr>
          <w:rStyle w:val="StyleBoldUnderline"/>
        </w:rPr>
        <w:t>Each</w:t>
      </w:r>
      <w:proofErr w:type="gramEnd"/>
      <w:r w:rsidRPr="005A495C">
        <w:rPr>
          <w:rStyle w:val="StyleBoldUnderline"/>
        </w:rPr>
        <w:t xml:space="preserve"> of these strategies faces challenges. Advocates of </w:t>
      </w:r>
      <w:r w:rsidRPr="00103C76">
        <w:rPr>
          <w:rStyle w:val="StyleBoldUnderline"/>
          <w:highlight w:val="yellow"/>
        </w:rPr>
        <w:t>restoring</w:t>
      </w:r>
      <w:r w:rsidRPr="005A495C">
        <w:rPr>
          <w:rStyle w:val="StyleBoldUnderline"/>
        </w:rPr>
        <w:t xml:space="preserve"> all-aspects </w:t>
      </w:r>
      <w:r w:rsidRPr="00103C76">
        <w:rPr>
          <w:rStyle w:val="StyleBoldUnderline"/>
          <w:highlight w:val="yellow"/>
        </w:rPr>
        <w:t>dominance</w:t>
      </w:r>
      <w:r w:rsidRPr="005A495C">
        <w:rPr>
          <w:rStyle w:val="StyleBoldUnderline"/>
        </w:rPr>
        <w:t xml:space="preserve"> recognize that current U.S. force posture in Asia </w:t>
      </w:r>
      <w:r w:rsidRPr="00103C76">
        <w:rPr>
          <w:rStyle w:val="StyleBoldUnderline"/>
          <w:highlight w:val="yellow"/>
        </w:rPr>
        <w:t>relies on a small set of forces permanently deployed</w:t>
      </w:r>
      <w:r w:rsidRPr="005A495C">
        <w:rPr>
          <w:rStyle w:val="StyleBoldUnderline"/>
        </w:rPr>
        <w:t xml:space="preserve"> forward in areas very </w:t>
      </w:r>
      <w:r w:rsidRPr="00103C76">
        <w:rPr>
          <w:rStyle w:val="StyleBoldUnderline"/>
          <w:highlight w:val="yellow"/>
        </w:rPr>
        <w:t>close to the</w:t>
      </w:r>
      <w:r w:rsidRPr="005A495C">
        <w:rPr>
          <w:rStyle w:val="StyleBoldUnderline"/>
        </w:rPr>
        <w:t xml:space="preserve"> Chinese </w:t>
      </w:r>
      <w:r w:rsidRPr="00103C76">
        <w:rPr>
          <w:rStyle w:val="StyleBoldUnderline"/>
          <w:highlight w:val="yellow"/>
        </w:rPr>
        <w:t>mainland</w:t>
      </w:r>
      <w:r w:rsidRPr="005A495C">
        <w:rPr>
          <w:rStyle w:val="StyleBoldUnderline"/>
        </w:rPr>
        <w:t xml:space="preserve">. </w:t>
      </w:r>
      <w:r w:rsidRPr="00D95CB8">
        <w:rPr>
          <w:sz w:val="12"/>
        </w:rPr>
        <w:t xml:space="preserve">To maintain freedom of action in the face of Chinese counter-intervention capabilities, U.S. forces would have to degrade and destroy adversary strike capabilities early in a conflict. In order to do this, they would likely have to penetrate Chinese defenses and attack key targets on the mainland such as radar sites, command- and-control facilities, and ballistic missile storage locations. If successful, this strategy could restore decisive U.S. advantage at the outset of a conflict. There are two problems in this approach. One is cost. The most explicit and detailed proposal for restoring dominance has come from the Center for Strategic and Budgetary Assessments.10 The study offers a vision of </w:t>
      </w:r>
      <w:proofErr w:type="spellStart"/>
      <w:r w:rsidRPr="00D95CB8">
        <w:rPr>
          <w:sz w:val="12"/>
        </w:rPr>
        <w:t>AirSea</w:t>
      </w:r>
      <w:proofErr w:type="spellEnd"/>
      <w:r w:rsidRPr="00D95CB8">
        <w:rPr>
          <w:sz w:val="12"/>
        </w:rPr>
        <w:t xml:space="preserve"> Battle, an operational concept for defeating China’s anti-access and area denial capabilities. It includes a long list of highly sophisticated and technologically ambitious systems that would likely prove prohibitively expensive.11 The long- range strike bomber program alone is projected to cost $55 billion, even assuming no cost overruns.12 A second objection has to do with the impact on crisis stability. </w:t>
      </w:r>
      <w:r w:rsidRPr="005A495C">
        <w:rPr>
          <w:rStyle w:val="StyleBoldUnderline"/>
        </w:rPr>
        <w:t xml:space="preserve">Should the United States procure the offensive systems </w:t>
      </w:r>
      <w:proofErr w:type="gramStart"/>
      <w:r w:rsidRPr="00534D27">
        <w:rPr>
          <w:rStyle w:val="StyleBoldUnderline"/>
        </w:rPr>
        <w:t>under  More</w:t>
      </w:r>
      <w:proofErr w:type="gramEnd"/>
      <w:r w:rsidRPr="00534D27">
        <w:rPr>
          <w:rStyle w:val="StyleBoldUnderline"/>
        </w:rPr>
        <w:t xml:space="preserve"> forward deployment of offensive</w:t>
      </w:r>
      <w:r w:rsidRPr="005A495C">
        <w:rPr>
          <w:rStyle w:val="StyleBoldUnderline"/>
        </w:rPr>
        <w:t xml:space="preserve"> systems could give both sides greater incentives to strike first. </w:t>
      </w:r>
      <w:proofErr w:type="gramStart"/>
      <w:r w:rsidRPr="00D95CB8">
        <w:rPr>
          <w:sz w:val="12"/>
        </w:rPr>
        <w:t>discussion</w:t>
      </w:r>
      <w:proofErr w:type="gramEnd"/>
      <w:r w:rsidRPr="00D95CB8">
        <w:rPr>
          <w:sz w:val="12"/>
        </w:rPr>
        <w:t xml:space="preserve"> and maintain its current forces roughly in their present positions, both China and the United States would have high incentives to strike first during a crisis. With highly capable systems based within each other’s offensive envelopes, both sides might be locked into a precarious and unstable use-it-or-lose-it dilemma, where the temptation to preempt would be high.  While an enhanced (and offensively-oriented) forward defense strategy has been widely criticized on economic and stability grounds, few have offered viable alternatives. One exception has been the idea of offshore control. </w:t>
      </w:r>
      <w:r w:rsidRPr="005A495C">
        <w:rPr>
          <w:rStyle w:val="StyleBoldUnderline"/>
        </w:rPr>
        <w:t xml:space="preserve">Advocates of offshore control argue that </w:t>
      </w:r>
      <w:r w:rsidRPr="00103C76">
        <w:rPr>
          <w:rStyle w:val="StyleBoldUnderline"/>
          <w:highlight w:val="yellow"/>
        </w:rPr>
        <w:t>because China is vulnerable to maritime blockade</w:t>
      </w:r>
      <w:r w:rsidRPr="00D95CB8">
        <w:rPr>
          <w:sz w:val="12"/>
          <w:highlight w:val="yellow"/>
        </w:rPr>
        <w:t xml:space="preserve">, </w:t>
      </w:r>
      <w:r w:rsidRPr="00103C76">
        <w:rPr>
          <w:rStyle w:val="StyleBoldUnderline"/>
          <w:highlight w:val="yellow"/>
        </w:rPr>
        <w:t>Beijing might be deterred from adventurism by U.S. naval power based in the Indian Ocean and around the exits from the South and East China Sea.</w:t>
      </w:r>
      <w:r w:rsidRPr="005A495C">
        <w:rPr>
          <w:rStyle w:val="StyleBoldUnderline"/>
        </w:rPr>
        <w:t xml:space="preserve"> </w:t>
      </w:r>
      <w:r w:rsidRPr="00103C76">
        <w:rPr>
          <w:rStyle w:val="StyleBoldUnderline"/>
          <w:highlight w:val="yellow"/>
        </w:rPr>
        <w:t>U.S. blockade forces, operating outside the range of China’s most threatening capabilities</w:t>
      </w:r>
      <w:r w:rsidRPr="005A495C">
        <w:rPr>
          <w:rStyle w:val="StyleBoldUnderline"/>
        </w:rPr>
        <w:t xml:space="preserve"> (such as its conventionally armed ballistic and cruise missiles), </w:t>
      </w:r>
      <w:r w:rsidRPr="00103C76">
        <w:rPr>
          <w:rStyle w:val="StyleBoldUnderline"/>
          <w:highlight w:val="yellow"/>
        </w:rPr>
        <w:t>would enable the U</w:t>
      </w:r>
      <w:r w:rsidRPr="005A495C">
        <w:rPr>
          <w:rStyle w:val="StyleBoldUnderline"/>
        </w:rPr>
        <w:t xml:space="preserve">nited </w:t>
      </w:r>
      <w:r w:rsidRPr="00103C76">
        <w:rPr>
          <w:rStyle w:val="StyleBoldUnderline"/>
          <w:highlight w:val="yellow"/>
        </w:rPr>
        <w:t>S</w:t>
      </w:r>
      <w:r w:rsidRPr="005A495C">
        <w:rPr>
          <w:rStyle w:val="StyleBoldUnderline"/>
        </w:rPr>
        <w:t xml:space="preserve">tates </w:t>
      </w:r>
      <w:r w:rsidRPr="00103C76">
        <w:rPr>
          <w:rStyle w:val="StyleBoldUnderline"/>
          <w:highlight w:val="yellow"/>
        </w:rPr>
        <w:t xml:space="preserve">to dictate the pace, scope, and </w:t>
      </w:r>
      <w:r w:rsidRPr="00103C76">
        <w:rPr>
          <w:rStyle w:val="Emphasis"/>
          <w:highlight w:val="yellow"/>
        </w:rPr>
        <w:t>termination of a conflict</w:t>
      </w:r>
      <w:r w:rsidRPr="005A495C">
        <w:rPr>
          <w:rStyle w:val="StyleBoldUnderline"/>
        </w:rPr>
        <w:t>.</w:t>
      </w:r>
      <w:r w:rsidRPr="00D95CB8">
        <w:rPr>
          <w:sz w:val="12"/>
        </w:rPr>
        <w:t xml:space="preserve"> This strategy seeks to place China on the horns of a dilemma: either it must sortie its forces beyond the reach of its counter-intervention capabilities and fight at a disadvantage, or accept painful economic dislocation during a conflict. </w:t>
      </w:r>
      <w:r w:rsidRPr="00103C76">
        <w:rPr>
          <w:rStyle w:val="StyleBoldUnderline"/>
          <w:highlight w:val="yellow"/>
        </w:rPr>
        <w:t>A blockade could</w:t>
      </w:r>
      <w:r w:rsidRPr="005A495C">
        <w:rPr>
          <w:rStyle w:val="StyleBoldUnderline"/>
        </w:rPr>
        <w:t xml:space="preserve"> take different forms. Some argue it should focus on </w:t>
      </w:r>
      <w:r w:rsidRPr="00103C76">
        <w:rPr>
          <w:rStyle w:val="StyleBoldUnderline"/>
          <w:highlight w:val="yellow"/>
        </w:rPr>
        <w:t>restrict</w:t>
      </w:r>
      <w:r w:rsidRPr="005A495C">
        <w:rPr>
          <w:rStyle w:val="StyleBoldUnderline"/>
        </w:rPr>
        <w:t xml:space="preserve">ing </w:t>
      </w:r>
      <w:r w:rsidRPr="00103C76">
        <w:rPr>
          <w:rStyle w:val="StyleBoldUnderline"/>
          <w:highlight w:val="yellow"/>
        </w:rPr>
        <w:t>energy imports to China</w:t>
      </w:r>
      <w:r w:rsidRPr="005A495C">
        <w:rPr>
          <w:rStyle w:val="StyleBoldUnderline"/>
        </w:rPr>
        <w:t xml:space="preserve"> </w:t>
      </w:r>
      <w:r w:rsidRPr="00103C76">
        <w:rPr>
          <w:rStyle w:val="StyleBoldUnderline"/>
          <w:highlight w:val="yellow"/>
        </w:rPr>
        <w:t>and</w:t>
      </w:r>
      <w:r w:rsidRPr="005A495C">
        <w:rPr>
          <w:rStyle w:val="StyleBoldUnderline"/>
        </w:rPr>
        <w:t xml:space="preserve"> others argue that it should restrict </w:t>
      </w:r>
      <w:r w:rsidRPr="00103C76">
        <w:rPr>
          <w:rStyle w:val="StyleBoldUnderline"/>
          <w:highlight w:val="yellow"/>
        </w:rPr>
        <w:t>critical raw materials</w:t>
      </w:r>
      <w:r w:rsidRPr="005A495C">
        <w:rPr>
          <w:rStyle w:val="StyleBoldUnderline"/>
        </w:rPr>
        <w:t xml:space="preserve"> more generally</w:t>
      </w:r>
      <w:proofErr w:type="gramStart"/>
      <w:r w:rsidRPr="005A495C">
        <w:rPr>
          <w:rStyle w:val="StyleBoldUnderline"/>
        </w:rPr>
        <w:t>.</w:t>
      </w:r>
      <w:r w:rsidRPr="005A495C">
        <w:rPr>
          <w:rStyle w:val="StyleBoldUnderline"/>
          <w:rFonts w:ascii="MS Mincho" w:eastAsia="MS Mincho" w:hAnsi="MS Mincho" w:cs="MS Mincho"/>
        </w:rPr>
        <w:t> </w:t>
      </w:r>
      <w:proofErr w:type="gramEnd"/>
      <w:r w:rsidRPr="005A495C">
        <w:rPr>
          <w:rStyle w:val="StyleBoldUnderline"/>
        </w:rPr>
        <w:t>While offshore control has several features to recommend it,</w:t>
      </w:r>
      <w:r w:rsidRPr="00D95CB8">
        <w:rPr>
          <w:sz w:val="12"/>
        </w:rPr>
        <w:t xml:space="preserve"> it also suffers from a number of risks and dangers. Most importantly, it effectively abandons the defense of key allies and partners: Japan, South Korea, and Taiwan would likely fall outside the zone of U.S. operations. </w:t>
      </w:r>
      <w:r w:rsidRPr="00103C76">
        <w:rPr>
          <w:rStyle w:val="StyleBoldUnderline"/>
          <w:highlight w:val="yellow"/>
        </w:rPr>
        <w:t>If leaders in these states were</w:t>
      </w:r>
      <w:r w:rsidRPr="005A495C">
        <w:rPr>
          <w:rStyle w:val="StyleBoldUnderline"/>
        </w:rPr>
        <w:t xml:space="preserve"> entirely </w:t>
      </w:r>
      <w:r w:rsidRPr="00103C76">
        <w:rPr>
          <w:rStyle w:val="StyleBoldUnderline"/>
          <w:highlight w:val="yellow"/>
        </w:rPr>
        <w:t>confident of the U.S. commitment</w:t>
      </w:r>
      <w:r w:rsidRPr="005A495C">
        <w:rPr>
          <w:rStyle w:val="StyleBoldUnderline"/>
        </w:rPr>
        <w:t xml:space="preserve"> to fight on and re-conquer lost territory—or to press a blockade until China collapsed—then </w:t>
      </w:r>
      <w:r w:rsidRPr="00103C76">
        <w:rPr>
          <w:rStyle w:val="StyleBoldUnderline"/>
          <w:highlight w:val="yellow"/>
        </w:rPr>
        <w:t>reassurance might hold</w:t>
      </w:r>
      <w:r w:rsidRPr="005A495C">
        <w:rPr>
          <w:rStyle w:val="StyleBoldUnderline"/>
        </w:rPr>
        <w:t>.</w:t>
      </w:r>
      <w:r w:rsidRPr="00D95CB8">
        <w:rPr>
          <w:sz w:val="12"/>
        </w:rPr>
        <w:t xml:space="preserve"> But allied leaders are far more likely to see practical impediments. They will question the credibility of the U.S. commitment to persist in a blockade after China had already achieved its operational goals. Asian states remain incapable of filling the void in conventional forces that a U.S. withdrawal would create. Thus, they might either bandwagon with China or seek to balance against it. Given the imbalance in resources between China and other regional actors, some could see pursuing nuclear weapons as a reasonable course, with serious repercussions for regional stability. Japan has long held that </w:t>
      </w:r>
      <w:proofErr w:type="spellStart"/>
      <w:r w:rsidRPr="00D95CB8">
        <w:rPr>
          <w:sz w:val="12"/>
        </w:rPr>
        <w:t>weaponizing</w:t>
      </w:r>
      <w:proofErr w:type="spellEnd"/>
      <w:r w:rsidRPr="00D95CB8">
        <w:rPr>
          <w:sz w:val="12"/>
        </w:rPr>
        <w:t xml:space="preserve"> its considerable stocks of plutonium and pursuing an indigenous nuclear weapons option are not advisable </w:t>
      </w:r>
      <w:r w:rsidRPr="00103C76">
        <w:rPr>
          <w:rStyle w:val="Emphasis"/>
          <w:highlight w:val="yellow"/>
        </w:rPr>
        <w:t>as long as U.S. extended deterrence remains credible.</w:t>
      </w:r>
      <w:r w:rsidRPr="00D95CB8">
        <w:rPr>
          <w:sz w:val="12"/>
        </w:rPr>
        <w:t xml:space="preserve"> But the discussion of nuclear weapons there is no longer taboo. Similarly, in South Korea, North Korea’s nuclear programs have prompted increased public interests in nuclear weapons. A shift towards reliance on blockade would almost certainly undermine the credibility of the U.S. extended nuclear deterrent and prompt more serious consideration of nuclear weapons in both countries.13 Offshore control is also likely to offer a weaker conventional deterrent. </w:t>
      </w:r>
      <w:r w:rsidRPr="000C61EE">
        <w:rPr>
          <w:rStyle w:val="StyleBoldUnderline"/>
        </w:rPr>
        <w:t xml:space="preserve">By offering China a chance at a fait accompli, the strategy might—under certain circumstances—tempt it to seize that opportunity. </w:t>
      </w:r>
      <w:r w:rsidRPr="00103C76">
        <w:rPr>
          <w:rStyle w:val="StyleBoldUnderline"/>
          <w:highlight w:val="yellow"/>
        </w:rPr>
        <w:t>Leaders in China might hope that once they</w:t>
      </w:r>
      <w:r w:rsidRPr="000C61EE">
        <w:rPr>
          <w:rStyle w:val="StyleBoldUnderline"/>
        </w:rPr>
        <w:t xml:space="preserve"> had </w:t>
      </w:r>
      <w:r w:rsidRPr="00103C76">
        <w:rPr>
          <w:rStyle w:val="StyleBoldUnderline"/>
          <w:highlight w:val="yellow"/>
        </w:rPr>
        <w:t>gained their objective, they could</w:t>
      </w:r>
      <w:r w:rsidRPr="000C61EE">
        <w:rPr>
          <w:rStyle w:val="StyleBoldUnderline"/>
        </w:rPr>
        <w:t xml:space="preserve"> begin focusing their efforts on </w:t>
      </w:r>
      <w:r w:rsidRPr="00103C76">
        <w:rPr>
          <w:rStyle w:val="StyleBoldUnderline"/>
          <w:highlight w:val="yellow"/>
        </w:rPr>
        <w:t>deescalat</w:t>
      </w:r>
      <w:r w:rsidRPr="000C61EE">
        <w:rPr>
          <w:rStyle w:val="StyleBoldUnderline"/>
        </w:rPr>
        <w:t xml:space="preserve">ing </w:t>
      </w:r>
      <w:r w:rsidRPr="00103C76">
        <w:rPr>
          <w:rStyle w:val="StyleBoldUnderline"/>
          <w:highlight w:val="yellow"/>
        </w:rPr>
        <w:t>the crisis</w:t>
      </w:r>
      <w:r w:rsidRPr="000C61EE">
        <w:rPr>
          <w:rStyle w:val="StyleBoldUnderline"/>
        </w:rPr>
        <w:t xml:space="preserve">. World opinion, fearing a major war between nuclear- armed powers, might pressure the United States to negotiate with China rather than fighting to return regional borders to their status quo ante bellum. </w:t>
      </w:r>
      <w:r w:rsidRPr="00D95CB8">
        <w:rPr>
          <w:sz w:val="12"/>
        </w:rPr>
        <w:t xml:space="preserve">Were there no military alternative to offshore control, it might be more appealing than forward defense. However, a viable option does exist. An active denial strategy would, unlike offshore control, provide for the effective direct defense of allies without requiring the escalation risks of a forward defense. An Active Denial Strategy </w:t>
      </w:r>
      <w:proofErr w:type="gramStart"/>
      <w:r w:rsidRPr="00D95CB8">
        <w:rPr>
          <w:sz w:val="12"/>
        </w:rPr>
        <w:t>An</w:t>
      </w:r>
      <w:proofErr w:type="gramEnd"/>
      <w:r w:rsidRPr="00D95CB8">
        <w:rPr>
          <w:sz w:val="12"/>
        </w:rPr>
        <w:t xml:space="preserve"> active denial strategy seeks to deter Chinese adventurism by maintaining a capability to refuse China the benefits of military aggression. This is different than maintaining all-aspects dominance. Dominance is fast becoming prohibitively expensive and may well be inadvisable when confronting a nuclear-armed great power. Instead, active denial involves both defending the territory of U.S. allies and partners as well as making retaliatory strikes against Chinese combat forces involved in offensive Deterring without Dominance    operations. </w:t>
      </w:r>
      <w:r w:rsidRPr="00103C76">
        <w:rPr>
          <w:rStyle w:val="StyleBoldUnderline"/>
          <w:highlight w:val="yellow"/>
        </w:rPr>
        <w:t>The active denial strategy differs from the offshore control strategy by meeting Chinese aggression directly</w:t>
      </w:r>
      <w:r w:rsidRPr="000C61EE">
        <w:rPr>
          <w:rStyle w:val="StyleBoldUnderline"/>
        </w:rPr>
        <w:t xml:space="preserve">, thereby </w:t>
      </w:r>
      <w:r w:rsidRPr="00103C76">
        <w:rPr>
          <w:rStyle w:val="StyleBoldUnderline"/>
          <w:highlight w:val="yellow"/>
        </w:rPr>
        <w:t>making it more difficult for China to achieve a fait accompli</w:t>
      </w:r>
      <w:r w:rsidRPr="000C61EE">
        <w:rPr>
          <w:rStyle w:val="StyleBoldUnderline"/>
        </w:rPr>
        <w:t xml:space="preserve">. Unlike the alternative approaches outlined earlier, </w:t>
      </w:r>
      <w:r w:rsidRPr="00103C76">
        <w:rPr>
          <w:rStyle w:val="StyleBoldUnderline"/>
          <w:highlight w:val="yellow"/>
        </w:rPr>
        <w:t>active denial offers a broad strategy that includes many branch options for a U.S. president. A resilient posture, counterattack capability, and enhanced alliances are key to this denial strategy.</w:t>
      </w:r>
      <w:r w:rsidRPr="000C61EE">
        <w:rPr>
          <w:rStyle w:val="StyleBoldUnderline"/>
        </w:rPr>
        <w:t xml:space="preserve"> There are three mutually-reinforcing</w:t>
      </w:r>
      <w:r w:rsidRPr="000C61EE">
        <w:rPr>
          <w:rStyle w:val="StyleBoldUnderline"/>
          <w:rFonts w:ascii="MS Mincho" w:eastAsia="MS Mincho" w:hAnsi="MS Mincho" w:cs="MS Mincho"/>
        </w:rPr>
        <w:t> </w:t>
      </w:r>
      <w:r w:rsidRPr="000C61EE">
        <w:rPr>
          <w:rStyle w:val="StyleBoldUnderline"/>
        </w:rPr>
        <w:t xml:space="preserve">components of the active denial strategy. </w:t>
      </w:r>
      <w:r w:rsidRPr="00D95CB8">
        <w:rPr>
          <w:sz w:val="12"/>
        </w:rPr>
        <w:t>The</w:t>
      </w:r>
      <w:r w:rsidRPr="00D95CB8">
        <w:rPr>
          <w:rFonts w:ascii="MS Mincho" w:eastAsia="MS Mincho" w:hAnsi="MS Mincho" w:cs="MS Mincho"/>
          <w:sz w:val="12"/>
        </w:rPr>
        <w:t> </w:t>
      </w:r>
      <w:r w:rsidRPr="00D95CB8">
        <w:rPr>
          <w:sz w:val="12"/>
        </w:rPr>
        <w:t>first is resilient U.S. combat power, capable of</w:t>
      </w:r>
      <w:r w:rsidRPr="00D95CB8">
        <w:rPr>
          <w:rFonts w:ascii="MS Mincho" w:eastAsia="MS Mincho" w:hAnsi="MS Mincho" w:cs="MS Mincho"/>
          <w:sz w:val="12"/>
        </w:rPr>
        <w:t> </w:t>
      </w:r>
      <w:r w:rsidRPr="00D95CB8">
        <w:rPr>
          <w:sz w:val="12"/>
        </w:rPr>
        <w:t>surviving a pre-emptive Chinese strike</w:t>
      </w:r>
      <w:proofErr w:type="gramStart"/>
      <w:r w:rsidRPr="00D95CB8">
        <w:rPr>
          <w:sz w:val="12"/>
        </w:rPr>
        <w:t>;</w:t>
      </w:r>
      <w:proofErr w:type="gramEnd"/>
      <w:r w:rsidRPr="00D95CB8">
        <w:rPr>
          <w:sz w:val="12"/>
        </w:rPr>
        <w:t xml:space="preserve"> this will</w:t>
      </w:r>
      <w:r w:rsidRPr="00D95CB8">
        <w:rPr>
          <w:rFonts w:ascii="MS Mincho" w:eastAsia="MS Mincho" w:hAnsi="MS Mincho" w:cs="MS Mincho"/>
          <w:sz w:val="12"/>
        </w:rPr>
        <w:t> </w:t>
      </w:r>
      <w:r w:rsidRPr="00D95CB8">
        <w:rPr>
          <w:sz w:val="12"/>
        </w:rPr>
        <w:t>adjustments to survivability and deployment patterns. The second is capabilities optimized for attacking Chinese forces directly engaged in offensive operations such as amphibious ships, aircraft, and landed forces. And the third is bolstering and leveraging the capabilities of allies and partners. The United States should assist partners in improving their defensive capabilities (create mini-A2/AD bubbles) as well as fully using the geographic advantages offered by partner states. A Resilient Force Surviving a pre-emptive Chinese strike requires that U.S. forces be resilient in the face of Chinese attacks. This includes a portfolio of measures including hardening airbase facilities; dispersing aircraft and other critical assets; prepositioning missile defenses; employing camouflage and concealment, electronic warfare, and rapid repair capabilities; as well as developing procedures and training for fighting under attack. Making aircraft carriers and air bases operationally resilient introduces risk into Chinese military options by denying the PLA confidence in its ability to suppress U.S. air power. Dispersal can take two forms. On-base dispersal spreads aircraft, maintenance equipment, and fuel supplies around a given base and minimizes the amount of damage that a single arriving weapon can do. Theater-level dispersal spreads aircraft across more locations in order to minimize the impact of losing any single location. U.S. Marine Corps concepts for distributed operations using the short takeoff and vertical landing F-35B from improvised bases offer an extreme example of theater-level dispersal. The Marines have also demonstrated their capability to operate conventional fighters from expeditionary airfields, for example during the 2012 Geiger Fury exercise held on the island of Tinian in the Northern Marianas. In a similar vein, the U.S. Air Force has developed a “Rapid Raptor” concept for quickly deploying F-22 fighters to austere locations for short periods. Dispersal will stress combat support capacity, likely requiring Army support for key enablers such as logistics, security forces, and combat engineers. All of these dispersal concepts would complicate Chinese targeting and offer survivability benefits. In addition to dispersal, the operational resilience portfolio will need to include some hardening of key facilities (air bases, command-and-control centers, and ports). Hardening key nodes at those facilities (e.g., communications, fuel storage, and aircraft) can be a cost-effective way to mitigate vulnerabilities. This could involve reinforcing existing buildings with steel or concrete or constructing new bunkers and underground facilities (if local geography permits).</w:t>
      </w:r>
    </w:p>
    <w:p w14:paraId="442A8E7D" w14:textId="77777777" w:rsidR="00B65C40" w:rsidRDefault="00B65C40" w:rsidP="00B65C40">
      <w:pPr>
        <w:pStyle w:val="Heading4"/>
      </w:pPr>
      <w:r>
        <w:t>The counterplan is key to re-establishing a credible deterrent</w:t>
      </w:r>
    </w:p>
    <w:p w14:paraId="2FA934FE" w14:textId="77777777" w:rsidR="00B65C40" w:rsidRPr="00704C65" w:rsidRDefault="00B65C40" w:rsidP="00B65C40">
      <w:proofErr w:type="spellStart"/>
      <w:r>
        <w:t>Rebeccah</w:t>
      </w:r>
      <w:proofErr w:type="spellEnd"/>
      <w:r>
        <w:t xml:space="preserve"> </w:t>
      </w:r>
      <w:proofErr w:type="spellStart"/>
      <w:r w:rsidRPr="00704C65">
        <w:rPr>
          <w:rStyle w:val="StyleStyleBold12pt"/>
        </w:rPr>
        <w:t>Heinrichs</w:t>
      </w:r>
      <w:proofErr w:type="spellEnd"/>
      <w:r>
        <w:t xml:space="preserve"> is a fellow at Hudson Institute January 14, </w:t>
      </w:r>
      <w:r w:rsidRPr="00704C65">
        <w:rPr>
          <w:rStyle w:val="StyleStyleBold12pt"/>
        </w:rPr>
        <w:t>2016</w:t>
      </w:r>
      <w:r>
        <w:t xml:space="preserve"> </w:t>
      </w:r>
      <w:proofErr w:type="gramStart"/>
      <w:r>
        <w:t>Maintaining</w:t>
      </w:r>
      <w:proofErr w:type="gramEnd"/>
      <w:r>
        <w:t xml:space="preserve"> the U.S. Nuclear Deterrent http://www.nationalreview.com/article/429739/nuclear-deterrent-why-us-needs-modernize</w:t>
      </w:r>
    </w:p>
    <w:p w14:paraId="30F492C0" w14:textId="0962B71D" w:rsidR="00B65C40" w:rsidRDefault="00B65C40" w:rsidP="00B65C40">
      <w:pPr>
        <w:rPr>
          <w:sz w:val="16"/>
        </w:rPr>
      </w:pPr>
      <w:r w:rsidRPr="00704C65">
        <w:rPr>
          <w:sz w:val="16"/>
        </w:rPr>
        <w:t xml:space="preserve">At a time when hostile countries are investing in nuclear weapons and delivery systems, </w:t>
      </w:r>
      <w:r w:rsidRPr="009917CD">
        <w:rPr>
          <w:rStyle w:val="StyleBoldUnderline"/>
        </w:rPr>
        <w:t>the future of the U.S. nuclear deterrent is at a critical juncture.</w:t>
      </w:r>
      <w:r w:rsidRPr="00704C65">
        <w:rPr>
          <w:sz w:val="16"/>
        </w:rPr>
        <w:t xml:space="preserve"> </w:t>
      </w:r>
      <w:r w:rsidRPr="00704C65">
        <w:rPr>
          <w:rStyle w:val="StyleBoldUnderline"/>
        </w:rPr>
        <w:t>Two of the candidates for our nation’s highest office recently signaled that they would mean trouble for the U.S. nuclear force</w:t>
      </w:r>
      <w:r w:rsidRPr="00704C65">
        <w:rPr>
          <w:sz w:val="16"/>
        </w:rPr>
        <w:t xml:space="preserve">. Campaigning in Iowa, former Secretary of State Hillary </w:t>
      </w:r>
      <w:r w:rsidRPr="00704C65">
        <w:rPr>
          <w:rStyle w:val="StyleBoldUnderline"/>
        </w:rPr>
        <w:t>Clinton</w:t>
      </w:r>
      <w:r w:rsidRPr="00704C65">
        <w:rPr>
          <w:sz w:val="16"/>
        </w:rPr>
        <w:t xml:space="preserve"> flippantly remarked that the Obama administration’s plan to modernize our nuclear force “doesn’t make sense” to her, putting her to the left of the current president. </w:t>
      </w:r>
      <w:r w:rsidRPr="00704C65">
        <w:rPr>
          <w:rStyle w:val="StyleBoldUnderline"/>
        </w:rPr>
        <w:t>And</w:t>
      </w:r>
      <w:r w:rsidRPr="00704C65">
        <w:rPr>
          <w:sz w:val="16"/>
        </w:rPr>
        <w:t xml:space="preserve"> in the last Republican debate, reality-TV host Donald </w:t>
      </w:r>
      <w:r w:rsidRPr="00704C65">
        <w:rPr>
          <w:rStyle w:val="StyleBoldUnderline"/>
        </w:rPr>
        <w:t>Trump</w:t>
      </w:r>
      <w:r w:rsidRPr="00704C65">
        <w:rPr>
          <w:sz w:val="16"/>
        </w:rPr>
        <w:t xml:space="preserve"> demonstrated how clueless he is about the U.S. nuclear triad. Meanwhile, the Obama administration has, even if reluctantly, worked with Congress to provide funding for nuclear modernization. However, some of the most important upgrades have met with opposition from the same kinds of groups Hillary Clinton was pandering to with her “doesn’t make sense” remark. For instance, opposition to the upgraded precision-guided nuclear bomb, the B-61 model 12, and the nuclear cruise missile, the LRSO, reveals the stubborn “balance of terror” thinking that persists in corners of the defense establishment. The B-61 variant has gained support from the Obama administration and Congress, and has been flight-tested, and so the opposition is unlikely to affect the program in the near term. The LRSO program, although it too has congressional support, is less mature, and opponents are pressuring the administration to cut it in the next budget submission. </w:t>
      </w:r>
      <w:r w:rsidRPr="00704C65">
        <w:rPr>
          <w:rStyle w:val="StyleBoldUnderline"/>
        </w:rPr>
        <w:t>Proponents of</w:t>
      </w:r>
      <w:r w:rsidRPr="00704C65">
        <w:rPr>
          <w:sz w:val="16"/>
        </w:rPr>
        <w:t xml:space="preserve"> President </w:t>
      </w:r>
      <w:r w:rsidRPr="00704C65">
        <w:rPr>
          <w:rStyle w:val="StyleBoldUnderline"/>
        </w:rPr>
        <w:t>Obama’s plan to move toward a world “free of nuclear weapons” balked last year</w:t>
      </w:r>
      <w:r w:rsidRPr="00704C65">
        <w:rPr>
          <w:sz w:val="16"/>
        </w:rPr>
        <w:t xml:space="preserve"> when the Air Force flight-tested a mock version of the B-61 model 12. </w:t>
      </w:r>
      <w:r w:rsidRPr="00704C65">
        <w:rPr>
          <w:rStyle w:val="StyleBoldUnderline"/>
        </w:rPr>
        <w:t>Disarmers claim the refurbished warheads violate the</w:t>
      </w:r>
      <w:r w:rsidRPr="00704C65">
        <w:rPr>
          <w:sz w:val="16"/>
        </w:rPr>
        <w:t xml:space="preserve"> pledge in the 2010 Nuclear Posture Review (</w:t>
      </w:r>
      <w:r w:rsidRPr="00704C65">
        <w:rPr>
          <w:rStyle w:val="StyleBoldUnderline"/>
        </w:rPr>
        <w:t>NPR</w:t>
      </w:r>
      <w:r w:rsidRPr="00704C65">
        <w:rPr>
          <w:sz w:val="16"/>
        </w:rPr>
        <w:t xml:space="preserve">) </w:t>
      </w:r>
      <w:r w:rsidRPr="00704C65">
        <w:rPr>
          <w:rStyle w:val="StyleBoldUnderline"/>
        </w:rPr>
        <w:t>not to develop new nuclear warheads</w:t>
      </w:r>
      <w:r w:rsidRPr="00704C65">
        <w:rPr>
          <w:sz w:val="16"/>
        </w:rPr>
        <w:t xml:space="preserve"> and to use only nuclear components based on previously tested designs for refurbished weapons. But the refurbished weapons do use components from existing warheads, albeit in different combinations. The new variant of the traditional B-61 bomb is able to strike its intended target with greater accuracy than its predecessor</w:t>
      </w:r>
      <w:r w:rsidRPr="00704C65">
        <w:rPr>
          <w:rStyle w:val="StyleBoldUnderline"/>
        </w:rPr>
        <w:t>. The other important improvement is the ability to dial up or down the nuclear yield</w:t>
      </w:r>
      <w:r w:rsidRPr="00704C65">
        <w:rPr>
          <w:sz w:val="16"/>
        </w:rPr>
        <w:t xml:space="preserve">. The smaller the weapon’s yield, the smaller the extent of collateral damage. </w:t>
      </w:r>
      <w:r w:rsidRPr="00704C65">
        <w:rPr>
          <w:rStyle w:val="StyleBoldUnderline"/>
        </w:rPr>
        <w:t xml:space="preserve">The ability to dial down the yield combined with the increased accuracy makes the B-61 model 12 the epitome of a counterforce </w:t>
      </w:r>
      <w:proofErr w:type="gramStart"/>
      <w:r w:rsidRPr="00704C65">
        <w:rPr>
          <w:rStyle w:val="StyleBoldUnderline"/>
        </w:rPr>
        <w:t>weapon</w:t>
      </w:r>
      <w:r w:rsidRPr="00704C65">
        <w:rPr>
          <w:sz w:val="16"/>
        </w:rPr>
        <w:t>,</w:t>
      </w:r>
      <w:proofErr w:type="gramEnd"/>
      <w:r w:rsidRPr="00704C65">
        <w:rPr>
          <w:sz w:val="16"/>
        </w:rPr>
        <w:t xml:space="preserve"> designed to target the hardened and deeply buried tunnels and facilities countries like North Korea possess. Inside those tunnels is the very heart of the terror regime’s ability to coerce — its growing nuclear-weapons arsenal. The LRSO cruise missile could be used to clear the way for a bomber with great precision and low nuclear yields, and it can be launched from a safe distance. General Stephen Wilson, then-commander of the Air Force Global Strike Command, explained, “There may be air defenses that are just too hard, it’s so redundant, that penetrating bombers become a challenge. But with standoff, I can make holes and gaps to allow a penetrating bomber to get in, and then it becomes a matter of balance.” </w:t>
      </w:r>
      <w:r w:rsidRPr="00704C65">
        <w:rPr>
          <w:rStyle w:val="StyleBoldUnderline"/>
        </w:rPr>
        <w:t>In order for enemies to be deterred by American nuclear weapons, they have to believe the U</w:t>
      </w:r>
      <w:r w:rsidRPr="00704C65">
        <w:rPr>
          <w:sz w:val="16"/>
        </w:rPr>
        <w:t xml:space="preserve">nited </w:t>
      </w:r>
      <w:r w:rsidRPr="00704C65">
        <w:rPr>
          <w:rStyle w:val="StyleBoldUnderline"/>
        </w:rPr>
        <w:t>S</w:t>
      </w:r>
      <w:r w:rsidRPr="00704C65">
        <w:rPr>
          <w:sz w:val="16"/>
        </w:rPr>
        <w:t xml:space="preserve">tates </w:t>
      </w:r>
      <w:r w:rsidRPr="00704C65">
        <w:rPr>
          <w:rStyle w:val="StyleBoldUnderline"/>
        </w:rPr>
        <w:t>is actually willing to use them</w:t>
      </w:r>
      <w:r w:rsidRPr="00704C65">
        <w:rPr>
          <w:sz w:val="16"/>
        </w:rPr>
        <w:t>. So why would any American politician oppose the modernization of U.S. nuclear weapons to improve their accuracy and flexibility, and permit them to have lower yields? Primarily, because these politicians fear that such weapons would be more tempting for an American president to use. What these politicians forget is that the United States has successfully deterred the worst kinds of war by promising that it is willing to employ nuclear weapons should the security of Americans require it. In order for enemies to be deterred by American nuclear weapons, they have to believe the United States is actually willing to use them. And, as the great Herman Kahn succinctly put it, “</w:t>
      </w:r>
      <w:r w:rsidRPr="00704C65">
        <w:rPr>
          <w:rStyle w:val="StyleBoldUnderline"/>
        </w:rPr>
        <w:t>Usually the most convincing way to look willing is to be willing</w:t>
      </w:r>
      <w:r w:rsidRPr="00704C65">
        <w:rPr>
          <w:sz w:val="16"/>
        </w:rPr>
        <w:t xml:space="preserve">.” James N. Miller, the former Obama undersecretary for defense policy </w:t>
      </w:r>
      <w:proofErr w:type="gramStart"/>
      <w:r w:rsidRPr="00704C65">
        <w:rPr>
          <w:sz w:val="16"/>
        </w:rPr>
        <w:t>who</w:t>
      </w:r>
      <w:proofErr w:type="gramEnd"/>
      <w:r w:rsidRPr="00704C65">
        <w:rPr>
          <w:sz w:val="16"/>
        </w:rPr>
        <w:t xml:space="preserve"> helped structure the nuclear-modernization program, explained, “</w:t>
      </w:r>
      <w:r w:rsidRPr="00704C65">
        <w:rPr>
          <w:rStyle w:val="StyleBoldUnderline"/>
        </w:rPr>
        <w:t>Minimizing civilian casualties if deterrence fails is both a more credible and a more ethical approach</w:t>
      </w:r>
      <w:r w:rsidRPr="00704C65">
        <w:rPr>
          <w:sz w:val="16"/>
        </w:rPr>
        <w:t xml:space="preserve">.” In other words, </w:t>
      </w:r>
      <w:r w:rsidRPr="00704C65">
        <w:rPr>
          <w:rStyle w:val="StyleBoldUnderline"/>
        </w:rPr>
        <w:t>it makes it more likely that the U</w:t>
      </w:r>
      <w:r w:rsidRPr="00704C65">
        <w:rPr>
          <w:sz w:val="16"/>
        </w:rPr>
        <w:t xml:space="preserve">nited </w:t>
      </w:r>
      <w:r w:rsidRPr="00704C65">
        <w:rPr>
          <w:rStyle w:val="StyleBoldUnderline"/>
        </w:rPr>
        <w:t>S</w:t>
      </w:r>
      <w:r w:rsidRPr="00704C65">
        <w:rPr>
          <w:sz w:val="16"/>
        </w:rPr>
        <w:t xml:space="preserve">tates </w:t>
      </w:r>
      <w:r w:rsidRPr="00704C65">
        <w:rPr>
          <w:rStyle w:val="StyleBoldUnderline"/>
        </w:rPr>
        <w:t>could be willing to employ these weapons, and,</w:t>
      </w:r>
      <w:r w:rsidRPr="00704C65">
        <w:rPr>
          <w:sz w:val="16"/>
        </w:rPr>
        <w:t xml:space="preserve"> therefore, </w:t>
      </w:r>
      <w:r w:rsidRPr="00704C65">
        <w:rPr>
          <w:rStyle w:val="StyleBoldUnderline"/>
        </w:rPr>
        <w:t>they offer a more credible deterrent. To oppose</w:t>
      </w:r>
      <w:r w:rsidRPr="00704C65">
        <w:rPr>
          <w:sz w:val="16"/>
        </w:rPr>
        <w:t xml:space="preserve"> the B-61 model 12, the LRSO, and </w:t>
      </w:r>
      <w:r w:rsidRPr="00704C65">
        <w:rPr>
          <w:rStyle w:val="StyleBoldUnderline"/>
        </w:rPr>
        <w:t>any</w:t>
      </w:r>
      <w:r w:rsidRPr="00704C65">
        <w:rPr>
          <w:sz w:val="16"/>
        </w:rPr>
        <w:t xml:space="preserve"> other </w:t>
      </w:r>
      <w:r w:rsidRPr="00704C65">
        <w:rPr>
          <w:rStyle w:val="StyleBoldUnderline"/>
        </w:rPr>
        <w:t>weapon that would enable the U</w:t>
      </w:r>
      <w:r w:rsidRPr="00704C65">
        <w:rPr>
          <w:sz w:val="16"/>
        </w:rPr>
        <w:t xml:space="preserve">nited </w:t>
      </w:r>
      <w:r w:rsidRPr="00704C65">
        <w:rPr>
          <w:rStyle w:val="StyleBoldUnderline"/>
        </w:rPr>
        <w:t>S</w:t>
      </w:r>
      <w:r w:rsidRPr="00704C65">
        <w:rPr>
          <w:sz w:val="16"/>
        </w:rPr>
        <w:t xml:space="preserve">tates to effectively hold a spectrum of foes’ and potential foes’ military facilities at risk while minimizing civilian casualties, </w:t>
      </w:r>
      <w:r w:rsidRPr="00704C65">
        <w:rPr>
          <w:rStyle w:val="StyleBoldUnderline"/>
        </w:rPr>
        <w:t>is in effect to support maintaining a nuclear force that promises less accuracy with greater collateral damage</w:t>
      </w:r>
      <w:r w:rsidRPr="00704C65">
        <w:rPr>
          <w:sz w:val="16"/>
        </w:rPr>
        <w:t xml:space="preserve">. Those are the options before defense planners. And </w:t>
      </w:r>
      <w:r w:rsidRPr="00704C65">
        <w:rPr>
          <w:rStyle w:val="StyleBoldUnderline"/>
        </w:rPr>
        <w:t>the second option is based on the Cold War “balance of terror” model</w:t>
      </w:r>
      <w:r w:rsidRPr="00704C65">
        <w:rPr>
          <w:sz w:val="16"/>
        </w:rPr>
        <w:t xml:space="preserve">. </w:t>
      </w:r>
      <w:r w:rsidRPr="00704C65">
        <w:rPr>
          <w:rStyle w:val="StyleBoldUnderline"/>
        </w:rPr>
        <w:t>Those skeptical about moving toward a more credible, modern force believe that the United States and its competitors will be mutually deterred if nuclear weapons threaten larger-scale collateral damage</w:t>
      </w:r>
      <w:r w:rsidRPr="00704C65">
        <w:rPr>
          <w:sz w:val="16"/>
        </w:rPr>
        <w:t xml:space="preserve">. And </w:t>
      </w:r>
      <w:r w:rsidRPr="00704C65">
        <w:rPr>
          <w:rStyle w:val="StyleBoldUnderline"/>
        </w:rPr>
        <w:t>if the U.S. nuclear force has only options that would cause unacceptably high civilian casualties, the U</w:t>
      </w:r>
      <w:r w:rsidRPr="00704C65">
        <w:rPr>
          <w:sz w:val="16"/>
        </w:rPr>
        <w:t xml:space="preserve">nited </w:t>
      </w:r>
      <w:r w:rsidRPr="00704C65">
        <w:rPr>
          <w:rStyle w:val="StyleBoldUnderline"/>
        </w:rPr>
        <w:t>S</w:t>
      </w:r>
      <w:r w:rsidRPr="00704C65">
        <w:rPr>
          <w:sz w:val="16"/>
        </w:rPr>
        <w:t xml:space="preserve">tates </w:t>
      </w:r>
      <w:r w:rsidRPr="00704C65">
        <w:rPr>
          <w:rStyle w:val="StyleBoldUnderline"/>
        </w:rPr>
        <w:t>will be self-deterred from employing those weapons</w:t>
      </w:r>
      <w:r w:rsidRPr="00704C65">
        <w:rPr>
          <w:sz w:val="16"/>
        </w:rPr>
        <w:t xml:space="preserve">, and nuclear war will be avoided and “strategic stability” maintained — as if the primary goal of U.S. defense planners should be to deter the United States. In fact, </w:t>
      </w:r>
      <w:r w:rsidRPr="00704C65">
        <w:rPr>
          <w:rStyle w:val="StyleBoldUnderline"/>
        </w:rPr>
        <w:t>few national leaders</w:t>
      </w:r>
      <w:r w:rsidRPr="00704C65">
        <w:rPr>
          <w:sz w:val="16"/>
        </w:rPr>
        <w:t xml:space="preserve">, including those in Pyongyang, </w:t>
      </w:r>
      <w:r w:rsidRPr="00704C65">
        <w:rPr>
          <w:rStyle w:val="StyleBoldUnderline"/>
        </w:rPr>
        <w:t xml:space="preserve">would believe that any U.S. president would actually employ a nuclear weapon that would kill high numbers </w:t>
      </w:r>
      <w:r w:rsidRPr="00704C65">
        <w:rPr>
          <w:sz w:val="16"/>
        </w:rPr>
        <w:t xml:space="preserve">of hapless, starving North Korean peasants. And because they wouldn’t believe it, threatening to do so would not deter North Korean leaders. At the heart of effective deterrence is having the ability to target what our </w:t>
      </w:r>
      <w:proofErr w:type="gramStart"/>
      <w:r w:rsidRPr="00704C65">
        <w:rPr>
          <w:sz w:val="16"/>
        </w:rPr>
        <w:t>enemies</w:t>
      </w:r>
      <w:proofErr w:type="gramEnd"/>
      <w:r w:rsidRPr="00704C65">
        <w:rPr>
          <w:sz w:val="16"/>
        </w:rPr>
        <w:t xml:space="preserve"> value. The North Korean regime values its survival, and its </w:t>
      </w:r>
      <w:proofErr w:type="gramStart"/>
      <w:r w:rsidRPr="00704C65">
        <w:rPr>
          <w:sz w:val="16"/>
        </w:rPr>
        <w:t>survival is maintained by its nuclear arsenal buried in those hardened facilities and tunnels</w:t>
      </w:r>
      <w:proofErr w:type="gramEnd"/>
      <w:r w:rsidRPr="00704C65">
        <w:rPr>
          <w:sz w:val="16"/>
        </w:rPr>
        <w:t xml:space="preserve">. And, unlike the United States, which has been working to develop low-yield, high-accuracy weapons, the North Koreans are seeking to develop higher-yield weapons designed to execute a </w:t>
      </w:r>
      <w:proofErr w:type="spellStart"/>
      <w:r w:rsidRPr="00704C65">
        <w:rPr>
          <w:sz w:val="16"/>
        </w:rPr>
        <w:t>countervalue</w:t>
      </w:r>
      <w:proofErr w:type="spellEnd"/>
      <w:r w:rsidRPr="00704C65">
        <w:rPr>
          <w:sz w:val="16"/>
        </w:rPr>
        <w:t xml:space="preserve"> strategy, which targets cities. Just last week, North Korea conducted its fourth underground nuclear test since 2006.</w:t>
      </w:r>
    </w:p>
    <w:p w14:paraId="4C59A964" w14:textId="77777777" w:rsidR="00B65C40" w:rsidRPr="00845074" w:rsidRDefault="00B65C40" w:rsidP="00B65C40">
      <w:pPr>
        <w:pStyle w:val="Heading4"/>
        <w:rPr>
          <w:rStyle w:val="StyleStyleBold12pt"/>
          <w:b/>
        </w:rPr>
      </w:pPr>
      <w:r w:rsidRPr="00845074">
        <w:rPr>
          <w:rStyle w:val="StyleStyleBold12pt"/>
          <w:b/>
        </w:rPr>
        <w:t>US-China War Inevitable – Economic Interdependence Doesn’t Check</w:t>
      </w:r>
    </w:p>
    <w:p w14:paraId="26C448CE" w14:textId="77777777" w:rsidR="00B65C40" w:rsidRPr="00845074" w:rsidRDefault="00B65C40" w:rsidP="00B65C40">
      <w:pPr>
        <w:rPr>
          <w:rStyle w:val="StyleStyleBold12pt"/>
          <w:b w:val="0"/>
        </w:rPr>
      </w:pPr>
      <w:r w:rsidRPr="00845074">
        <w:rPr>
          <w:rStyle w:val="StyleStyleBold12pt"/>
        </w:rPr>
        <w:t xml:space="preserve">Navarro Prof. of Political Science at UC Irvine 3-10-16 </w:t>
      </w:r>
      <w:r w:rsidRPr="00845074">
        <w:rPr>
          <w:rStyle w:val="StyleStyleBold12pt"/>
          <w:b w:val="0"/>
        </w:rPr>
        <w:t>(Peter, “</w:t>
      </w:r>
      <w:proofErr w:type="spellStart"/>
      <w:r w:rsidRPr="00845074">
        <w:rPr>
          <w:rStyle w:val="StyleStyleBold12pt"/>
          <w:b w:val="0"/>
        </w:rPr>
        <w:t>Mearsheimer</w:t>
      </w:r>
      <w:proofErr w:type="spellEnd"/>
      <w:r w:rsidRPr="00845074">
        <w:rPr>
          <w:rStyle w:val="StyleStyleBold12pt"/>
          <w:b w:val="0"/>
        </w:rPr>
        <w:t xml:space="preserve"> on Strangling China &amp; the Inevitability of War,” http://www.huffingtonpost.com/peter-navarro-and-greg-autry/mearsheimer-on-strangling_b_9417476.html, </w:t>
      </w:r>
      <w:proofErr w:type="spellStart"/>
      <w:r w:rsidRPr="00845074">
        <w:rPr>
          <w:rStyle w:val="StyleStyleBold12pt"/>
          <w:b w:val="0"/>
        </w:rPr>
        <w:t>Stadt</w:t>
      </w:r>
      <w:proofErr w:type="spellEnd"/>
      <w:r w:rsidRPr="00845074">
        <w:rPr>
          <w:rStyle w:val="StyleStyleBold12pt"/>
          <w:b w:val="0"/>
        </w:rPr>
        <w:t>)</w:t>
      </w:r>
    </w:p>
    <w:p w14:paraId="5329DAC1" w14:textId="77777777" w:rsidR="00B65C40" w:rsidRPr="00845074" w:rsidRDefault="00B65C40" w:rsidP="00B65C40">
      <w:pPr>
        <w:rPr>
          <w:sz w:val="16"/>
        </w:rPr>
      </w:pPr>
      <w:r w:rsidRPr="00845074">
        <w:rPr>
          <w:sz w:val="16"/>
        </w:rPr>
        <w:t xml:space="preserve">As for </w:t>
      </w:r>
      <w:r w:rsidRPr="00845074">
        <w:rPr>
          <w:rStyle w:val="StyleBoldUnderline"/>
        </w:rPr>
        <w:t>the idea that economic engagement</w:t>
      </w:r>
      <w:r w:rsidRPr="00845074">
        <w:rPr>
          <w:sz w:val="16"/>
        </w:rPr>
        <w:t xml:space="preserve"> itself </w:t>
      </w:r>
      <w:r w:rsidRPr="00845074">
        <w:rPr>
          <w:rStyle w:val="StyleBoldUnderline"/>
        </w:rPr>
        <w:t>is a viable peace strategy</w:t>
      </w:r>
      <w:r w:rsidRPr="00845074">
        <w:rPr>
          <w:sz w:val="16"/>
        </w:rPr>
        <w:t xml:space="preserve">, Professor </w:t>
      </w:r>
      <w:proofErr w:type="spellStart"/>
      <w:r w:rsidRPr="00845074">
        <w:rPr>
          <w:rStyle w:val="StyleBoldUnderline"/>
        </w:rPr>
        <w:t>Mearsheimer</w:t>
      </w:r>
      <w:proofErr w:type="spellEnd"/>
      <w:r w:rsidRPr="00845074">
        <w:rPr>
          <w:rStyle w:val="StyleBoldUnderline"/>
        </w:rPr>
        <w:t xml:space="preserve"> sees</w:t>
      </w:r>
      <w:r w:rsidRPr="00845074">
        <w:rPr>
          <w:sz w:val="16"/>
        </w:rPr>
        <w:t xml:space="preserve"> this </w:t>
      </w:r>
      <w:r w:rsidRPr="00845074">
        <w:rPr>
          <w:rStyle w:val="StyleBoldUnderline"/>
        </w:rPr>
        <w:t>as</w:t>
      </w:r>
      <w:r w:rsidRPr="00845074">
        <w:rPr>
          <w:sz w:val="16"/>
        </w:rPr>
        <w:t xml:space="preserve"> </w:t>
      </w:r>
      <w:r w:rsidRPr="00845074">
        <w:rPr>
          <w:rStyle w:val="Emphasis"/>
        </w:rPr>
        <w:t>decidedly counter-historical</w:t>
      </w:r>
      <w:r w:rsidRPr="00845074">
        <w:rPr>
          <w:sz w:val="16"/>
        </w:rPr>
        <w:t xml:space="preserve">: Many people find it hard to believe that countries that engage in security competition also continue to trade with each other economically. But if you look at Europe before World War I— and, indeed, if you look at Europe before World War II, what you see is that there was a great deal of economic interdependence on the continent and with Britain before both world wars. So I believe that </w:t>
      </w:r>
      <w:r w:rsidRPr="00845074">
        <w:rPr>
          <w:rStyle w:val="StyleBoldUnderline"/>
        </w:rPr>
        <w:t>if China continues to grow economically, there will still be much economic intercourse between China</w:t>
      </w:r>
      <w:r w:rsidRPr="00845074">
        <w:rPr>
          <w:sz w:val="16"/>
        </w:rPr>
        <w:t xml:space="preserve"> and its neighbors and China and </w:t>
      </w:r>
      <w:r w:rsidRPr="00845074">
        <w:rPr>
          <w:rStyle w:val="StyleBoldUnderline"/>
        </w:rPr>
        <w:t>the U</w:t>
      </w:r>
      <w:r w:rsidRPr="00845074">
        <w:rPr>
          <w:sz w:val="16"/>
        </w:rPr>
        <w:t xml:space="preserve">nited </w:t>
      </w:r>
      <w:r w:rsidRPr="00845074">
        <w:rPr>
          <w:rStyle w:val="StyleBoldUnderline"/>
        </w:rPr>
        <w:t>S</w:t>
      </w:r>
      <w:r w:rsidRPr="00845074">
        <w:rPr>
          <w:sz w:val="16"/>
        </w:rPr>
        <w:t xml:space="preserve">tates. And I </w:t>
      </w:r>
      <w:r w:rsidRPr="00845074">
        <w:rPr>
          <w:rStyle w:val="Emphasis"/>
        </w:rPr>
        <w:t>still</w:t>
      </w:r>
      <w:r w:rsidRPr="00845074">
        <w:rPr>
          <w:sz w:val="16"/>
        </w:rPr>
        <w:t xml:space="preserve"> think that </w:t>
      </w:r>
      <w:r w:rsidRPr="00845074">
        <w:rPr>
          <w:rStyle w:val="StyleBoldUnderline"/>
        </w:rPr>
        <w:t>you will have a lot of potential for trouble</w:t>
      </w:r>
      <w:r w:rsidRPr="00845074">
        <w:rPr>
          <w:sz w:val="16"/>
        </w:rPr>
        <w:t xml:space="preserve"> between these two countries. And don’t forget, </w:t>
      </w:r>
      <w:r w:rsidRPr="00845074">
        <w:rPr>
          <w:rStyle w:val="StyleBoldUnderline"/>
        </w:rPr>
        <w:t>even though you had all this economic intercourse between World War I and World War II, you still got World War I and you still got World War II</w:t>
      </w:r>
      <w:r w:rsidRPr="00845074">
        <w:rPr>
          <w:sz w:val="16"/>
        </w:rPr>
        <w:t xml:space="preserve">. If you look at Europe before World War I, there were extremely high levels of economic interdependence between Germany and virtually all of its neighbors, certainly between Germany and Russia, Germany and France, and Germany and Britain, these were the main players. And despite this economic interdependence, these high levels of economic interdependence, you still got World War I. Another example would be the period before World War II. The Germans invaded the Soviet Union on June 22, 1941. And for the previous two years, Germany and the Soviet Union— this is Nazi Germany and Stalin’s Soviet Union— had been close allies in Europe. In fact, in September 1939 they had invaded Poland together and divided it up. So there was a great deal of economic intercourse between Nazi Germany and the Soviet Union between 1939 and 22 </w:t>
      </w:r>
      <w:proofErr w:type="gramStart"/>
      <w:r w:rsidRPr="00845074">
        <w:rPr>
          <w:sz w:val="16"/>
        </w:rPr>
        <w:t>June,</w:t>
      </w:r>
      <w:proofErr w:type="gramEnd"/>
      <w:r w:rsidRPr="00845074">
        <w:rPr>
          <w:sz w:val="16"/>
        </w:rPr>
        <w:t xml:space="preserve"> 1941. Nevertheless, that </w:t>
      </w:r>
      <w:r w:rsidRPr="00845074">
        <w:rPr>
          <w:rStyle w:val="StyleBoldUnderline"/>
        </w:rPr>
        <w:t>economic interdependence did not prevent World War II from escalating into a major war between Moscow and Berlin</w:t>
      </w:r>
      <w:r w:rsidRPr="00845074">
        <w:rPr>
          <w:sz w:val="16"/>
        </w:rPr>
        <w:t xml:space="preserve">. And, in fact, there are all sorts of stories about the German forces invading the Soviet Union and passing trains that were going into the Soviet Union that were carrying German goods, and trains coming from the Soviet Union towards Germany that were carrying Soviet raw materials and some Soviet goods as well. So there was economic interdependence between Germany and the Soviet Union and yet you still got a war. Closely related to </w:t>
      </w:r>
      <w:r w:rsidRPr="00845074">
        <w:rPr>
          <w:rStyle w:val="StyleBoldUnderline"/>
        </w:rPr>
        <w:t>the argument that economic engagement will prevent war between the US and China is</w:t>
      </w:r>
      <w:r w:rsidRPr="00845074">
        <w:rPr>
          <w:sz w:val="16"/>
        </w:rPr>
        <w:t xml:space="preserve"> the economic interdependence argument. In Professor </w:t>
      </w:r>
      <w:proofErr w:type="spellStart"/>
      <w:r w:rsidRPr="00845074">
        <w:rPr>
          <w:sz w:val="16"/>
        </w:rPr>
        <w:t>Mearsheimer’s</w:t>
      </w:r>
      <w:proofErr w:type="spellEnd"/>
      <w:r w:rsidRPr="00845074">
        <w:rPr>
          <w:sz w:val="16"/>
        </w:rPr>
        <w:t xml:space="preserve"> world that’s </w:t>
      </w:r>
      <w:r w:rsidRPr="00845074">
        <w:rPr>
          <w:rStyle w:val="Emphasis"/>
        </w:rPr>
        <w:t>a dangerous gamble</w:t>
      </w:r>
      <w:r w:rsidRPr="00845074">
        <w:rPr>
          <w:sz w:val="16"/>
        </w:rPr>
        <w:t xml:space="preserve"> because </w:t>
      </w:r>
      <w:r w:rsidRPr="00845074">
        <w:rPr>
          <w:rStyle w:val="StyleBoldUnderline"/>
        </w:rPr>
        <w:t>politics and nationalism</w:t>
      </w:r>
      <w:r w:rsidRPr="00845074">
        <w:rPr>
          <w:sz w:val="16"/>
        </w:rPr>
        <w:t xml:space="preserve"> can </w:t>
      </w:r>
      <w:r w:rsidRPr="00845074">
        <w:rPr>
          <w:rStyle w:val="StyleBoldUnderline"/>
        </w:rPr>
        <w:t>often trump economics</w:t>
      </w:r>
      <w:r w:rsidRPr="00845074">
        <w:rPr>
          <w:sz w:val="16"/>
        </w:rPr>
        <w:t xml:space="preserve">. I’ve talked about the fact that I think </w:t>
      </w:r>
      <w:r w:rsidRPr="00845074">
        <w:rPr>
          <w:rStyle w:val="Emphasis"/>
        </w:rPr>
        <w:t>China cannot rise peacefully</w:t>
      </w:r>
      <w:r w:rsidRPr="00845074">
        <w:rPr>
          <w:sz w:val="16"/>
        </w:rPr>
        <w:t xml:space="preserve">, probably a hundred times; and the argument that is used against me most often is clearly the economic interdependence argument, and it goes like this: The United States and China, and China and its neighbors are all hooked on capitalism and everybody is getting rich in this world of great economic interdependence; and nobody in their right mind would start a war because you would, in effect, be killing the goose that lays the golden egg. So that what is happening here is that economic interdependence has created a situation where it’s a firm basis for peace. I think this is wrong. Let me explain. I think there’s no doubt that there are going to be certain circumstances where economic interdependence will be enough to tip the balance in favor of peace; but I think </w:t>
      </w:r>
      <w:r w:rsidRPr="00845074">
        <w:rPr>
          <w:rStyle w:val="StyleBoldUnderline"/>
        </w:rPr>
        <w:t>as a firm basis for peace, it won’t work because there will be all sorts of other situations where politics trumps economics</w:t>
      </w:r>
      <w:r w:rsidRPr="00845074">
        <w:rPr>
          <w:sz w:val="16"/>
        </w:rPr>
        <w:t xml:space="preserve">. People who are making the economic interdependence argument are basically saying that economics trumps politics. There are no political differences that are salient enough, right, to override those economic considerations? Again, there will be cases where that’s true. But there will be many more cases, in my opinion, where </w:t>
      </w:r>
      <w:r w:rsidRPr="00845074">
        <w:rPr>
          <w:rStyle w:val="StyleBoldUnderline"/>
        </w:rPr>
        <w:t>political considerations are so powerful</w:t>
      </w:r>
      <w:r w:rsidRPr="00845074">
        <w:rPr>
          <w:sz w:val="16"/>
        </w:rPr>
        <w:t xml:space="preserve">, so intense, that </w:t>
      </w:r>
      <w:r w:rsidRPr="00845074">
        <w:rPr>
          <w:rStyle w:val="StyleBoldUnderline"/>
        </w:rPr>
        <w:t>they will trump economic considerations</w:t>
      </w:r>
      <w:r w:rsidRPr="00845074">
        <w:rPr>
          <w:sz w:val="16"/>
        </w:rPr>
        <w:t xml:space="preserve">. And just to give you an </w:t>
      </w:r>
      <w:r w:rsidRPr="00845074">
        <w:rPr>
          <w:rStyle w:val="Emphasis"/>
        </w:rPr>
        <w:t>example</w:t>
      </w:r>
      <w:r w:rsidRPr="00845074">
        <w:rPr>
          <w:sz w:val="16"/>
        </w:rPr>
        <w:t xml:space="preserve"> or two. </w:t>
      </w:r>
      <w:r w:rsidRPr="00845074">
        <w:rPr>
          <w:rStyle w:val="Emphasis"/>
        </w:rPr>
        <w:t>Taiwan</w:t>
      </w:r>
      <w:r w:rsidRPr="00845074">
        <w:rPr>
          <w:sz w:val="16"/>
        </w:rPr>
        <w:t xml:space="preserve">: </w:t>
      </w:r>
      <w:r w:rsidRPr="00845074">
        <w:rPr>
          <w:rStyle w:val="StyleBoldUnderline"/>
        </w:rPr>
        <w:t>The Chinese have made it clear that if Taiwan were to declare</w:t>
      </w:r>
      <w:r w:rsidRPr="00845074">
        <w:rPr>
          <w:sz w:val="16"/>
        </w:rPr>
        <w:t xml:space="preserve"> its </w:t>
      </w:r>
      <w:r w:rsidRPr="00845074">
        <w:rPr>
          <w:rStyle w:val="StyleBoldUnderline"/>
        </w:rPr>
        <w:t>independence</w:t>
      </w:r>
      <w:r w:rsidRPr="00845074">
        <w:rPr>
          <w:sz w:val="16"/>
        </w:rPr>
        <w:t xml:space="preserve"> now, </w:t>
      </w:r>
      <w:r w:rsidRPr="00845074">
        <w:rPr>
          <w:rStyle w:val="StyleBoldUnderline"/>
        </w:rPr>
        <w:t>they would go to war</w:t>
      </w:r>
      <w:r w:rsidRPr="00845074">
        <w:rPr>
          <w:sz w:val="16"/>
        </w:rPr>
        <w:t xml:space="preserve"> against Taiwan, </w:t>
      </w:r>
      <w:r w:rsidRPr="00845074">
        <w:rPr>
          <w:rStyle w:val="Emphasis"/>
        </w:rPr>
        <w:t>even though</w:t>
      </w:r>
      <w:r w:rsidRPr="00845074">
        <w:rPr>
          <w:sz w:val="16"/>
        </w:rPr>
        <w:t xml:space="preserve"> </w:t>
      </w:r>
      <w:r w:rsidRPr="00845074">
        <w:rPr>
          <w:rStyle w:val="StyleBoldUnderline"/>
        </w:rPr>
        <w:t>they fully understand that</w:t>
      </w:r>
      <w:r w:rsidRPr="00845074">
        <w:rPr>
          <w:sz w:val="16"/>
        </w:rPr>
        <w:t xml:space="preserve"> that </w:t>
      </w:r>
      <w:r w:rsidRPr="00845074">
        <w:rPr>
          <w:rStyle w:val="StyleBoldUnderline"/>
        </w:rPr>
        <w:t>would have major negative economic consequences</w:t>
      </w:r>
      <w:r w:rsidRPr="00845074">
        <w:rPr>
          <w:sz w:val="16"/>
        </w:rPr>
        <w:t xml:space="preserve"> for Beijing. They understand that, but they would go to war anyway. Why? Because from a political point of view, it is so important to make Taiwan a part of China, that they could not tolerate Taiwan declaring its independence. Another example is the conflict in the East China Sea between Japan and China, over the </w:t>
      </w:r>
      <w:proofErr w:type="spellStart"/>
      <w:r w:rsidRPr="00845074">
        <w:rPr>
          <w:sz w:val="16"/>
        </w:rPr>
        <w:t>Diaoyu</w:t>
      </w:r>
      <w:proofErr w:type="spellEnd"/>
      <w:r w:rsidRPr="00845074">
        <w:rPr>
          <w:sz w:val="16"/>
        </w:rPr>
        <w:t xml:space="preserve"> or </w:t>
      </w:r>
      <w:proofErr w:type="spellStart"/>
      <w:r w:rsidRPr="00845074">
        <w:rPr>
          <w:sz w:val="16"/>
        </w:rPr>
        <w:t>Senkaku</w:t>
      </w:r>
      <w:proofErr w:type="spellEnd"/>
      <w:r w:rsidRPr="00845074">
        <w:rPr>
          <w:sz w:val="16"/>
        </w:rPr>
        <w:t xml:space="preserve"> Islands. It is possible to imagine those two countries, China and Japan, actually ending up in a shooting match over a bunch of rocks in the East China Sea. How can this possibly be because it would threaten the economic prosperity of both countries? It would have all sorts of negative economic consequences. But </w:t>
      </w:r>
      <w:proofErr w:type="gramStart"/>
      <w:r w:rsidRPr="00845074">
        <w:rPr>
          <w:sz w:val="16"/>
        </w:rPr>
        <w:t>the fact is, from the Chinese point of view and the Japanese point of view</w:t>
      </w:r>
      <w:proofErr w:type="gramEnd"/>
      <w:r w:rsidRPr="00845074">
        <w:rPr>
          <w:sz w:val="16"/>
        </w:rPr>
        <w:t xml:space="preserve">, </w:t>
      </w:r>
      <w:proofErr w:type="gramStart"/>
      <w:r w:rsidRPr="00845074">
        <w:rPr>
          <w:sz w:val="16"/>
        </w:rPr>
        <w:t>these rocks are sacred territory</w:t>
      </w:r>
      <w:proofErr w:type="gramEnd"/>
      <w:r w:rsidRPr="00845074">
        <w:rPr>
          <w:sz w:val="16"/>
        </w:rPr>
        <w:t xml:space="preserve">. The politics of the situation are such that it is conceivable that should a conflict arise, it will escalate into a war because politics will trump economics. </w:t>
      </w:r>
      <w:r w:rsidRPr="00845074">
        <w:rPr>
          <w:rStyle w:val="StyleBoldUnderline"/>
        </w:rPr>
        <w:t>One of the equally enduring themes of American foreign policy is that the existence of nuclear weapons will insure the peace in Asia. However</w:t>
      </w:r>
      <w:r w:rsidRPr="00845074">
        <w:rPr>
          <w:sz w:val="16"/>
        </w:rPr>
        <w:t xml:space="preserve">, Professor </w:t>
      </w:r>
      <w:proofErr w:type="spellStart"/>
      <w:r w:rsidRPr="00845074">
        <w:rPr>
          <w:rStyle w:val="StyleBoldUnderline"/>
        </w:rPr>
        <w:t>Mearsheimer</w:t>
      </w:r>
      <w:proofErr w:type="spellEnd"/>
      <w:r w:rsidRPr="00845074">
        <w:rPr>
          <w:rStyle w:val="StyleBoldUnderline"/>
        </w:rPr>
        <w:t xml:space="preserve"> is not so sure</w:t>
      </w:r>
      <w:r w:rsidRPr="00845074">
        <w:rPr>
          <w:sz w:val="16"/>
        </w:rPr>
        <w:t xml:space="preserve"> of that at all - </w:t>
      </w:r>
      <w:r w:rsidRPr="00845074">
        <w:rPr>
          <w:rStyle w:val="StyleBoldUnderline"/>
        </w:rPr>
        <w:t xml:space="preserve">and makes a powerful case the existence of nuclear weapons actually opens the door to more limited conflicts in Asia over key flashpoints like Korea and the </w:t>
      </w:r>
      <w:proofErr w:type="spellStart"/>
      <w:r w:rsidRPr="00845074">
        <w:rPr>
          <w:rStyle w:val="StyleBoldUnderline"/>
        </w:rPr>
        <w:t>Senkaku</w:t>
      </w:r>
      <w:proofErr w:type="spellEnd"/>
      <w:r w:rsidRPr="00845074">
        <w:rPr>
          <w:sz w:val="16"/>
        </w:rPr>
        <w:t xml:space="preserve"> Islands. </w:t>
      </w:r>
      <w:r w:rsidRPr="00845074">
        <w:rPr>
          <w:rStyle w:val="StyleBoldUnderline"/>
        </w:rPr>
        <w:t>The existence of nuclear weapons makes it</w:t>
      </w:r>
      <w:r w:rsidRPr="00845074">
        <w:rPr>
          <w:sz w:val="16"/>
        </w:rPr>
        <w:t xml:space="preserve"> </w:t>
      </w:r>
      <w:r w:rsidRPr="00845074">
        <w:rPr>
          <w:rStyle w:val="Emphasis"/>
        </w:rPr>
        <w:t>virtually impossible</w:t>
      </w:r>
      <w:r w:rsidRPr="00845074">
        <w:rPr>
          <w:sz w:val="16"/>
        </w:rPr>
        <w:t xml:space="preserve"> </w:t>
      </w:r>
      <w:r w:rsidRPr="00845074">
        <w:rPr>
          <w:rStyle w:val="StyleBoldUnderline"/>
        </w:rPr>
        <w:t>for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and China to end up fighting World War II</w:t>
      </w:r>
      <w:r w:rsidRPr="00845074">
        <w:rPr>
          <w:sz w:val="16"/>
        </w:rPr>
        <w:t xml:space="preserve">I, in other words, a large conventional war. I think that the presence of nuclear weapons makes that one scenario impossible; but I do think it’s possible that </w:t>
      </w:r>
      <w:r w:rsidRPr="00845074">
        <w:rPr>
          <w:rStyle w:val="StyleBoldUnderline"/>
        </w:rPr>
        <w:t>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and China could end up in a</w:t>
      </w:r>
      <w:r w:rsidRPr="00845074">
        <w:rPr>
          <w:sz w:val="16"/>
        </w:rPr>
        <w:t xml:space="preserve"> </w:t>
      </w:r>
      <w:r w:rsidRPr="00845074">
        <w:rPr>
          <w:rStyle w:val="Emphasis"/>
        </w:rPr>
        <w:t>limited war</w:t>
      </w:r>
      <w:r w:rsidRPr="00845074">
        <w:rPr>
          <w:sz w:val="16"/>
        </w:rPr>
        <w:t xml:space="preserve"> </w:t>
      </w:r>
      <w:r w:rsidRPr="00845074">
        <w:rPr>
          <w:rStyle w:val="StyleBoldUnderline"/>
        </w:rPr>
        <w:t>over</w:t>
      </w:r>
      <w:r w:rsidRPr="00845074">
        <w:rPr>
          <w:sz w:val="16"/>
        </w:rPr>
        <w:t xml:space="preserve">, let’s say, </w:t>
      </w:r>
      <w:r w:rsidRPr="00845074">
        <w:rPr>
          <w:rStyle w:val="StyleBoldUnderline"/>
        </w:rPr>
        <w:t>Taiwan</w:t>
      </w:r>
      <w:r w:rsidRPr="00845074">
        <w:rPr>
          <w:sz w:val="16"/>
        </w:rPr>
        <w:t xml:space="preserve">, over </w:t>
      </w:r>
      <w:r w:rsidRPr="00845074">
        <w:rPr>
          <w:rStyle w:val="StyleBoldUnderline"/>
        </w:rPr>
        <w:t>Korea</w:t>
      </w:r>
      <w:r w:rsidRPr="00845074">
        <w:rPr>
          <w:sz w:val="16"/>
        </w:rPr>
        <w:t xml:space="preserve">, over </w:t>
      </w:r>
      <w:r w:rsidRPr="00845074">
        <w:rPr>
          <w:rStyle w:val="StyleBoldUnderline"/>
        </w:rPr>
        <w:t xml:space="preserve">the </w:t>
      </w:r>
      <w:proofErr w:type="spellStart"/>
      <w:r w:rsidRPr="00845074">
        <w:rPr>
          <w:rStyle w:val="StyleBoldUnderline"/>
        </w:rPr>
        <w:t>Senkaku</w:t>
      </w:r>
      <w:proofErr w:type="spellEnd"/>
      <w:r w:rsidRPr="00845074">
        <w:rPr>
          <w:sz w:val="16"/>
        </w:rPr>
        <w:t xml:space="preserve"> or </w:t>
      </w:r>
      <w:proofErr w:type="spellStart"/>
      <w:r w:rsidRPr="00845074">
        <w:rPr>
          <w:sz w:val="16"/>
        </w:rPr>
        <w:t>Diaoyu</w:t>
      </w:r>
      <w:proofErr w:type="spellEnd"/>
      <w:r w:rsidRPr="00845074">
        <w:rPr>
          <w:sz w:val="16"/>
        </w:rPr>
        <w:t xml:space="preserve"> Islands in the East China Sea, </w:t>
      </w:r>
      <w:r w:rsidRPr="00845074">
        <w:rPr>
          <w:rStyle w:val="StyleBoldUnderline"/>
        </w:rPr>
        <w:t>or</w:t>
      </w:r>
      <w:r w:rsidRPr="00845074">
        <w:rPr>
          <w:sz w:val="16"/>
        </w:rPr>
        <w:t xml:space="preserve"> over a series of islands in the </w:t>
      </w:r>
      <w:r w:rsidRPr="00845074">
        <w:rPr>
          <w:rStyle w:val="StyleBoldUnderline"/>
        </w:rPr>
        <w:t>South China Sea</w:t>
      </w:r>
      <w:r w:rsidRPr="00845074">
        <w:rPr>
          <w:sz w:val="16"/>
        </w:rPr>
        <w:t xml:space="preserve">. These are </w:t>
      </w:r>
      <w:r w:rsidRPr="00845074">
        <w:rPr>
          <w:rStyle w:val="StyleBoldUnderline"/>
        </w:rPr>
        <w:t>more limited conflicts</w:t>
      </w:r>
      <w:r w:rsidRPr="00845074">
        <w:rPr>
          <w:sz w:val="16"/>
        </w:rPr>
        <w:t xml:space="preserve">, and I think that </w:t>
      </w:r>
      <w:r w:rsidRPr="00845074">
        <w:rPr>
          <w:rStyle w:val="StyleBoldUnderline"/>
        </w:rPr>
        <w:t xml:space="preserve">nuclear weapons </w:t>
      </w:r>
      <w:r w:rsidRPr="00845074">
        <w:rPr>
          <w:rStyle w:val="Emphasis"/>
        </w:rPr>
        <w:t>do not</w:t>
      </w:r>
      <w:r w:rsidRPr="00845074">
        <w:rPr>
          <w:rStyle w:val="StyleBoldUnderline"/>
        </w:rPr>
        <w:t xml:space="preserve"> make them impossible</w:t>
      </w:r>
      <w:r w:rsidRPr="00845074">
        <w:rPr>
          <w:sz w:val="16"/>
        </w:rPr>
        <w:t xml:space="preserve">. So I think that nuclear weapons are a force for peace between the United States and China in the sense that they rule out World War III; but </w:t>
      </w:r>
      <w:r w:rsidRPr="00845074">
        <w:rPr>
          <w:rStyle w:val="StyleBoldUnderline"/>
        </w:rPr>
        <w:t>there are all sorts of</w:t>
      </w:r>
      <w:r w:rsidRPr="00845074">
        <w:rPr>
          <w:sz w:val="16"/>
        </w:rPr>
        <w:t xml:space="preserve"> other kinds of </w:t>
      </w:r>
      <w:r w:rsidRPr="00845074">
        <w:rPr>
          <w:rStyle w:val="StyleBoldUnderline"/>
        </w:rPr>
        <w:t>war</w:t>
      </w:r>
      <w:r w:rsidRPr="00845074">
        <w:rPr>
          <w:sz w:val="16"/>
        </w:rPr>
        <w:t xml:space="preserve">, more limited in nature, that I believe are </w:t>
      </w:r>
      <w:r w:rsidRPr="00845074">
        <w:rPr>
          <w:rStyle w:val="StyleBoldUnderline"/>
        </w:rPr>
        <w:t>not ruled out by</w:t>
      </w:r>
      <w:r w:rsidRPr="00845074">
        <w:rPr>
          <w:sz w:val="16"/>
        </w:rPr>
        <w:t xml:space="preserve"> the presence of </w:t>
      </w:r>
      <w:r w:rsidRPr="00845074">
        <w:rPr>
          <w:rStyle w:val="StyleBoldUnderline"/>
        </w:rPr>
        <w:t>nuclear weapons</w:t>
      </w:r>
      <w:r w:rsidRPr="00845074">
        <w:rPr>
          <w:sz w:val="16"/>
        </w:rPr>
        <w:t xml:space="preserve">. And I would note to support this that during the Cold War, the United States and the Soviet Union both had thousands of nuclear weapons. Nevertheless, they maintained large conventional forces, and they even thought about fighting a conventional war in the heart of Europe. Of course, that was almost unthinkable because of the presence of nuclear weapons in Europe. World War III with nuclear weapons in Europe was virtually unthinkable. But nevertheless, we still had very powerful conventional forces, and we worried about all sorts of contingencies where we could end up fighting against the Soviet Union during the Cold War, the most prominent of which, by the way, was the Persian Gulf, where we thought there was some possibility after the Soviets invaded Afghanistan in 1979 that they might invade the Middle East or the Persian Gulf. We, therefore, built the rapid deployment force; and that was built, in large part, to deal with a war against the Soviet Union in the Persian Gulf. As a final argument that China’s rise will surely be peaceful, there is Confucian Pacifism. Professor </w:t>
      </w:r>
      <w:proofErr w:type="spellStart"/>
      <w:r w:rsidRPr="00845074">
        <w:rPr>
          <w:sz w:val="16"/>
        </w:rPr>
        <w:t>Mearsheimer</w:t>
      </w:r>
      <w:proofErr w:type="spellEnd"/>
      <w:r w:rsidRPr="00845074">
        <w:rPr>
          <w:sz w:val="16"/>
        </w:rPr>
        <w:t xml:space="preserve">, however, wants no part of that argument: Many Chinese believe that there will not be trouble in Asia because China is a Confucian culture. This is what I called the Confucian Pacifism argument; and the argument is that China has historically not behaved in an aggressive way towards its neighbors. It’s behaved in a Confucian way, which is to say that it has behaved very defensively. It’s not been aggressive at all; and to the extent that China has been involved in wars, it’s due to aggression on the part of its neighbors. In other words, China is always the good guy, and its adversaries in wars are always the bad guys. This is a lot like “American </w:t>
      </w:r>
      <w:proofErr w:type="spellStart"/>
      <w:r w:rsidRPr="00845074">
        <w:rPr>
          <w:sz w:val="16"/>
        </w:rPr>
        <w:t>Exceptionalism</w:t>
      </w:r>
      <w:proofErr w:type="spellEnd"/>
      <w:r w:rsidRPr="00845074">
        <w:rPr>
          <w:sz w:val="16"/>
        </w:rPr>
        <w:t xml:space="preserve">,” right? Americans believe that they’re almost always the good </w:t>
      </w:r>
      <w:proofErr w:type="gramStart"/>
      <w:r w:rsidRPr="00845074">
        <w:rPr>
          <w:sz w:val="16"/>
        </w:rPr>
        <w:t>guy</w:t>
      </w:r>
      <w:proofErr w:type="gramEnd"/>
      <w:r w:rsidRPr="00845074">
        <w:rPr>
          <w:sz w:val="16"/>
        </w:rPr>
        <w:t xml:space="preserve">, and it’s the other side that is the bad guy. We tend to see the world in very black and white terms, where we’re the white hats and the other side is the black hats. The same thing is true with Confucian Pacifism. It’s basically a story that says, you know, the Chinese are the white hats. The fact is </w:t>
      </w:r>
      <w:r w:rsidRPr="00845074">
        <w:rPr>
          <w:rStyle w:val="StyleBoldUnderline"/>
        </w:rPr>
        <w:t>if you look at Chinese history</w:t>
      </w:r>
      <w:r w:rsidRPr="00845074">
        <w:rPr>
          <w:sz w:val="16"/>
        </w:rPr>
        <w:t xml:space="preserve">, what you see is that </w:t>
      </w:r>
      <w:r w:rsidRPr="00845074">
        <w:rPr>
          <w:rStyle w:val="StyleBoldUnderline"/>
        </w:rPr>
        <w:t>the Chinese have behaved, over time, much like</w:t>
      </w:r>
      <w:r w:rsidRPr="00845074">
        <w:rPr>
          <w:sz w:val="16"/>
        </w:rPr>
        <w:t xml:space="preserve"> the European great powers, </w:t>
      </w:r>
      <w:r w:rsidRPr="00845074">
        <w:rPr>
          <w:rStyle w:val="StyleBoldUnderline"/>
        </w:rPr>
        <w:t>the U</w:t>
      </w:r>
      <w:r w:rsidRPr="00845074">
        <w:rPr>
          <w:sz w:val="16"/>
        </w:rPr>
        <w:t xml:space="preserve">nited </w:t>
      </w:r>
      <w:r w:rsidRPr="00845074">
        <w:rPr>
          <w:rStyle w:val="StyleBoldUnderline"/>
        </w:rPr>
        <w:t>S</w:t>
      </w:r>
      <w:r w:rsidRPr="00845074">
        <w:rPr>
          <w:sz w:val="16"/>
        </w:rPr>
        <w:t xml:space="preserve">tates, and the Japanese. They have behaved </w:t>
      </w:r>
      <w:r w:rsidRPr="00845074">
        <w:rPr>
          <w:rStyle w:val="StyleBoldUnderline"/>
        </w:rPr>
        <w:t>very aggressively whenever they can; and when they have not behaved aggressively, it’s</w:t>
      </w:r>
      <w:r w:rsidRPr="00845074">
        <w:rPr>
          <w:sz w:val="16"/>
        </w:rPr>
        <w:t xml:space="preserve"> largely </w:t>
      </w:r>
      <w:r w:rsidRPr="00845074">
        <w:rPr>
          <w:rStyle w:val="StyleBoldUnderline"/>
        </w:rPr>
        <w:t>because they didn’t have the military capability</w:t>
      </w:r>
      <w:r w:rsidRPr="00845074">
        <w:rPr>
          <w:sz w:val="16"/>
        </w:rPr>
        <w:t xml:space="preserve"> to behave aggressively. But </w:t>
      </w:r>
      <w:r w:rsidRPr="00845074">
        <w:rPr>
          <w:rStyle w:val="StyleBoldUnderline"/>
        </w:rPr>
        <w:t>the idea that China</w:t>
      </w:r>
      <w:r w:rsidRPr="00845074">
        <w:rPr>
          <w:sz w:val="16"/>
        </w:rPr>
        <w:t xml:space="preserve"> is a country that has not acted according to the dictates of realpolitik and </w:t>
      </w:r>
      <w:r w:rsidRPr="00845074">
        <w:rPr>
          <w:rStyle w:val="StyleBoldUnderline"/>
        </w:rPr>
        <w:t>has always been the victim, not the victimizer, is clearly contradicted by</w:t>
      </w:r>
      <w:r w:rsidRPr="00845074">
        <w:rPr>
          <w:sz w:val="16"/>
        </w:rPr>
        <w:t xml:space="preserve"> the </w:t>
      </w:r>
      <w:r w:rsidRPr="00845074">
        <w:rPr>
          <w:rStyle w:val="StyleBoldUnderline"/>
        </w:rPr>
        <w:t>historical record</w:t>
      </w:r>
      <w:r w:rsidRPr="00845074">
        <w:rPr>
          <w:sz w:val="16"/>
        </w:rPr>
        <w:t xml:space="preserve">. China is like everybody else. As hard as Professor </w:t>
      </w:r>
      <w:proofErr w:type="spellStart"/>
      <w:r w:rsidRPr="00845074">
        <w:rPr>
          <w:sz w:val="16"/>
        </w:rPr>
        <w:t>Mearsheimer</w:t>
      </w:r>
      <w:proofErr w:type="spellEnd"/>
      <w:r w:rsidRPr="00845074">
        <w:rPr>
          <w:sz w:val="16"/>
        </w:rPr>
        <w:t xml:space="preserve"> is on China’s hegemonic intentions, he is equally critical of an American pattern of aggression that has, in his view, helped give rise to China’s own increasingly militaristic behavior. Many Americans think that because the United States is a democracy and it is a hegemon, that it is a benign hegemon. And those same Americans think that the rest of the world should view the Americans in those terms. They should see us as a benign hegemon. But that’s not the way most other countries around the world see us, and it’s certainly not the way the Chinese see us. The United States has fought six separate wars since the Cold War ended in 1989, the first of which was against Saddam Hussein’s Iraq in 1991. Then we fought against Serbia over Bosnia in 1995, and again, in 1999 against Serbia, but this time over Kosovo. And then we went to war against Afghanistan in the wake of September 11th, and then in 2003, March 2003, we invaded Iraq. And in 2011 we went to war against Libya. So anyone who makes the argument that the United States is a peaceful country because </w:t>
      </w:r>
      <w:proofErr w:type="gramStart"/>
      <w:r w:rsidRPr="00845074">
        <w:rPr>
          <w:sz w:val="16"/>
        </w:rPr>
        <w:t>its</w:t>
      </w:r>
      <w:proofErr w:type="gramEnd"/>
      <w:r w:rsidRPr="00845074">
        <w:rPr>
          <w:sz w:val="16"/>
        </w:rPr>
        <w:t xml:space="preserve"> democratic, right, is confronted immediately with evidence that contradicts that basic claim. It’s not an exaggeration to say that the United States is addicted to war. We are not reluctant at all to reach for our six-shooter. And countries like China understand this. And when countries like China see the United States pivoting to Asia, and they see what our record looks like in terms of using military force since 1989. And when they think about the history of US-Chinese relations, when they think about the Open Door policy and how we exploited China in the early part of the 20th century. And when they think about the Korean War - most Americans don’t realize this, but we were not fighting the North Koreans during the Korean War, we were fighting the Chinese from 1950 to 1953. We had a major war, not with the Soviet Union during the Cold War, but with China. China remembers all these things. So they do not view the United States as a benign hegemon. They view the United States as a very dangerous foe that is moving more and more forces to Asia and is forming close alliances with China’s neighbors. From Beijing’s point of view, this is a terrible situation. </w:t>
      </w:r>
      <w:r w:rsidRPr="00845074">
        <w:rPr>
          <w:rStyle w:val="StyleBoldUnderline"/>
        </w:rPr>
        <w:t>On the inevitability of war between China and the US</w:t>
      </w:r>
      <w:r w:rsidRPr="00845074">
        <w:rPr>
          <w:sz w:val="16"/>
        </w:rPr>
        <w:t xml:space="preserve">, Professor </w:t>
      </w:r>
      <w:proofErr w:type="spellStart"/>
      <w:r w:rsidRPr="00845074">
        <w:rPr>
          <w:rStyle w:val="StyleBoldUnderline"/>
        </w:rPr>
        <w:t>Mearsheimer</w:t>
      </w:r>
      <w:proofErr w:type="spellEnd"/>
      <w:r w:rsidRPr="00845074">
        <w:rPr>
          <w:rStyle w:val="StyleBoldUnderline"/>
        </w:rPr>
        <w:t xml:space="preserve"> sees it rooted in</w:t>
      </w:r>
      <w:r w:rsidRPr="00845074">
        <w:rPr>
          <w:sz w:val="16"/>
        </w:rPr>
        <w:t xml:space="preserve"> how the </w:t>
      </w:r>
      <w:r w:rsidRPr="00845074">
        <w:rPr>
          <w:rStyle w:val="StyleBoldUnderline"/>
        </w:rPr>
        <w:t>competition between China and the U</w:t>
      </w:r>
      <w:r w:rsidRPr="00845074">
        <w:rPr>
          <w:sz w:val="16"/>
        </w:rPr>
        <w:t xml:space="preserve">nited </w:t>
      </w:r>
      <w:r w:rsidRPr="00845074">
        <w:rPr>
          <w:rStyle w:val="StyleBoldUnderline"/>
        </w:rPr>
        <w:t>S</w:t>
      </w:r>
      <w:r w:rsidRPr="00845074">
        <w:rPr>
          <w:sz w:val="16"/>
        </w:rPr>
        <w:t xml:space="preserve">tates will ultimately play out on the world stage — and on the high seas of the East and South China Seas. So one of the really interesting questions here is what is the competition between China and the United States going to look like? First of all, I think </w:t>
      </w:r>
      <w:r w:rsidRPr="00845074">
        <w:rPr>
          <w:rStyle w:val="Emphasis"/>
        </w:rPr>
        <w:t>there’s going to be a serious arms race</w:t>
      </w:r>
      <w:r w:rsidRPr="00845074">
        <w:rPr>
          <w:sz w:val="16"/>
        </w:rPr>
        <w:t xml:space="preserve">. I think that </w:t>
      </w:r>
      <w:r w:rsidRPr="00845074">
        <w:rPr>
          <w:rStyle w:val="StyleBoldUnderline"/>
        </w:rPr>
        <w:t>the Chinese will spend increasing amounts of money on defense and they will build more and better military capability</w:t>
      </w:r>
      <w:r w:rsidRPr="00845074">
        <w:rPr>
          <w:sz w:val="16"/>
        </w:rPr>
        <w:t xml:space="preserve">. At the same time, </w:t>
      </w:r>
      <w:r w:rsidRPr="00845074">
        <w:rPr>
          <w:rStyle w:val="StyleBoldUnderline"/>
        </w:rPr>
        <w:t>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is going to increase defense spending, and it’s going to send more and more of its military assessments to Asia than it has in the past because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is</w:t>
      </w:r>
      <w:r w:rsidRPr="00845074">
        <w:rPr>
          <w:sz w:val="16"/>
        </w:rPr>
        <w:t xml:space="preserve"> going to be </w:t>
      </w:r>
      <w:r w:rsidRPr="00845074">
        <w:rPr>
          <w:rStyle w:val="StyleBoldUnderline"/>
        </w:rPr>
        <w:t>bent on containing China,</w:t>
      </w:r>
      <w:r w:rsidRPr="00845074">
        <w:rPr>
          <w:sz w:val="16"/>
        </w:rPr>
        <w:t xml:space="preserve"> </w:t>
      </w:r>
      <w:r w:rsidRPr="00845074">
        <w:rPr>
          <w:rStyle w:val="StyleBoldUnderline"/>
        </w:rPr>
        <w:t>and</w:t>
      </w:r>
      <w:r w:rsidRPr="00845074">
        <w:rPr>
          <w:sz w:val="16"/>
        </w:rPr>
        <w:t xml:space="preserve"> this </w:t>
      </w:r>
      <w:r w:rsidRPr="00845074">
        <w:rPr>
          <w:rStyle w:val="StyleBoldUnderline"/>
        </w:rPr>
        <w:t>will lead to an arms race</w:t>
      </w:r>
      <w:r w:rsidRPr="00845074">
        <w:rPr>
          <w:sz w:val="16"/>
        </w:rPr>
        <w:t xml:space="preserve">. The Chinese will try and best us, and we will try and best them, much the way the United States and the Soviet Union did during the Cold War. I think it’s almost </w:t>
      </w:r>
      <w:r w:rsidRPr="00845074">
        <w:rPr>
          <w:rStyle w:val="Emphasis"/>
        </w:rPr>
        <w:t>for sure you’ll have crises</w:t>
      </w:r>
      <w:r w:rsidRPr="00845074">
        <w:rPr>
          <w:sz w:val="16"/>
        </w:rPr>
        <w:t xml:space="preserve">. You’ll have crises </w:t>
      </w:r>
      <w:r w:rsidRPr="00845074">
        <w:rPr>
          <w:rStyle w:val="StyleBoldUnderline"/>
        </w:rPr>
        <w:t>in the South China Sea and the East China Sea</w:t>
      </w:r>
      <w:r w:rsidRPr="00845074">
        <w:rPr>
          <w:sz w:val="16"/>
        </w:rPr>
        <w:t xml:space="preserve">. I </w:t>
      </w:r>
    </w:p>
    <w:p w14:paraId="751F49A8" w14:textId="07BA08BD" w:rsidR="00B65C40" w:rsidRDefault="00B65C40" w:rsidP="00B65C40">
      <w:pPr>
        <w:rPr>
          <w:sz w:val="16"/>
        </w:rPr>
      </w:pPr>
      <w:proofErr w:type="gramStart"/>
      <w:r w:rsidRPr="00845074">
        <w:rPr>
          <w:sz w:val="16"/>
        </w:rPr>
        <w:t>wouldn’t</w:t>
      </w:r>
      <w:proofErr w:type="gramEnd"/>
      <w:r w:rsidRPr="00845074">
        <w:rPr>
          <w:sz w:val="16"/>
        </w:rPr>
        <w:t xml:space="preserve"> be surprised if you had a crisis </w:t>
      </w:r>
      <w:r w:rsidRPr="00845074">
        <w:rPr>
          <w:rStyle w:val="StyleBoldUnderline"/>
        </w:rPr>
        <w:t>on the Korean peninsula</w:t>
      </w:r>
      <w:r w:rsidRPr="00845074">
        <w:rPr>
          <w:sz w:val="16"/>
        </w:rPr>
        <w:t xml:space="preserve"> that threatened to bring the United States and China into the fray. That would be a very dangerous situation. So I think, in addition to arms races, you’ll have crises. And then, of course, </w:t>
      </w:r>
      <w:r w:rsidRPr="00845074">
        <w:rPr>
          <w:rStyle w:val="Emphasis"/>
        </w:rPr>
        <w:t>you’ll have the ever-present danger that those crises will escalate to wars</w:t>
      </w:r>
      <w:r w:rsidRPr="00845074">
        <w:rPr>
          <w:sz w:val="16"/>
        </w:rPr>
        <w:t xml:space="preserve">. And </w:t>
      </w:r>
      <w:r w:rsidRPr="00845074">
        <w:rPr>
          <w:rStyle w:val="StyleBoldUnderline"/>
        </w:rPr>
        <w:t>given the geography of Asia</w:t>
      </w:r>
      <w:r w:rsidRPr="00845074">
        <w:rPr>
          <w:sz w:val="16"/>
        </w:rPr>
        <w:t xml:space="preserve">, it is possibly that </w:t>
      </w:r>
      <w:r w:rsidRPr="00845074">
        <w:rPr>
          <w:rStyle w:val="StyleBoldUnderline"/>
        </w:rPr>
        <w:t>you could have a war between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and China</w:t>
      </w:r>
      <w:r w:rsidRPr="00845074">
        <w:rPr>
          <w:sz w:val="16"/>
        </w:rPr>
        <w:t xml:space="preserve">. Just to give you one example: If a conflict were to break out between Japan and China over the </w:t>
      </w:r>
      <w:proofErr w:type="spellStart"/>
      <w:r w:rsidRPr="00845074">
        <w:rPr>
          <w:sz w:val="16"/>
        </w:rPr>
        <w:t>Diaoyu</w:t>
      </w:r>
      <w:proofErr w:type="spellEnd"/>
      <w:r w:rsidRPr="00845074">
        <w:rPr>
          <w:sz w:val="16"/>
        </w:rPr>
        <w:t xml:space="preserve"> or </w:t>
      </w:r>
      <w:proofErr w:type="spellStart"/>
      <w:r w:rsidRPr="00845074">
        <w:rPr>
          <w:sz w:val="16"/>
        </w:rPr>
        <w:t>Senkaku</w:t>
      </w:r>
      <w:proofErr w:type="spellEnd"/>
      <w:r w:rsidRPr="00845074">
        <w:rPr>
          <w:sz w:val="16"/>
        </w:rPr>
        <w:t xml:space="preserve"> Islands, the United States would almost certainly come in on the side of Japan; and it’s possible to imagine shooting starting in that situation because you’re talking about </w:t>
      </w:r>
      <w:r w:rsidRPr="00845074">
        <w:rPr>
          <w:rStyle w:val="StyleBoldUnderline"/>
        </w:rPr>
        <w:t>a war</w:t>
      </w:r>
      <w:r w:rsidRPr="00845074">
        <w:rPr>
          <w:sz w:val="16"/>
        </w:rPr>
        <w:t xml:space="preserve"> that would be </w:t>
      </w:r>
      <w:r w:rsidRPr="00845074">
        <w:rPr>
          <w:rStyle w:val="StyleBoldUnderline"/>
        </w:rPr>
        <w:t>fought at sea</w:t>
      </w:r>
      <w:r w:rsidRPr="00845074">
        <w:rPr>
          <w:sz w:val="16"/>
        </w:rPr>
        <w:t xml:space="preserve">, and where </w:t>
      </w:r>
      <w:r w:rsidRPr="00845074">
        <w:rPr>
          <w:rStyle w:val="StyleBoldUnderline"/>
        </w:rPr>
        <w:t>there would be no need to use nuclear weapons</w:t>
      </w:r>
      <w:r w:rsidRPr="00845074">
        <w:rPr>
          <w:sz w:val="16"/>
        </w:rPr>
        <w:t xml:space="preserve">. </w:t>
      </w:r>
      <w:r w:rsidRPr="00845074">
        <w:rPr>
          <w:rStyle w:val="StyleBoldUnderline"/>
        </w:rPr>
        <w:t>This is not</w:t>
      </w:r>
      <w:r w:rsidRPr="00845074">
        <w:rPr>
          <w:sz w:val="16"/>
        </w:rPr>
        <w:t xml:space="preserve"> like a war on the central front during the Cold War where the United States and the Soviet Union, were they to fight, would end up fighting </w:t>
      </w:r>
      <w:r w:rsidRPr="00845074">
        <w:rPr>
          <w:rStyle w:val="StyleBoldUnderline"/>
        </w:rPr>
        <w:t>World War III with nuclear weapons</w:t>
      </w:r>
      <w:r w:rsidRPr="00845074">
        <w:rPr>
          <w:sz w:val="16"/>
        </w:rPr>
        <w:t xml:space="preserve">; and because that possible scenario was so horrific, it was extremely unlikely. </w:t>
      </w:r>
      <w:r w:rsidRPr="00845074">
        <w:rPr>
          <w:rStyle w:val="StyleBoldUnderline"/>
        </w:rPr>
        <w:t>We’re talking about fighting a war</w:t>
      </w:r>
      <w:r w:rsidRPr="00845074">
        <w:rPr>
          <w:sz w:val="16"/>
        </w:rPr>
        <w:t xml:space="preserve"> over a series of rocks out </w:t>
      </w:r>
      <w:r w:rsidRPr="00845074">
        <w:rPr>
          <w:rStyle w:val="StyleBoldUnderline"/>
        </w:rPr>
        <w:t>in the East China Sea</w:t>
      </w:r>
      <w:r w:rsidRPr="00845074">
        <w:rPr>
          <w:sz w:val="16"/>
        </w:rPr>
        <w:t xml:space="preserve">. </w:t>
      </w:r>
      <w:r w:rsidRPr="00845074">
        <w:rPr>
          <w:rStyle w:val="Emphasis"/>
        </w:rPr>
        <w:t>It’s easy to imagine such a war starting</w:t>
      </w:r>
      <w:r w:rsidRPr="00845074">
        <w:rPr>
          <w:sz w:val="16"/>
        </w:rPr>
        <w:t xml:space="preserve">. </w:t>
      </w:r>
      <w:r w:rsidRPr="00845074">
        <w:rPr>
          <w:rStyle w:val="StyleBoldUnderline"/>
        </w:rPr>
        <w:t>It’s easy to imagine North Korea collapsing</w:t>
      </w:r>
      <w:r w:rsidRPr="00845074">
        <w:rPr>
          <w:sz w:val="16"/>
        </w:rPr>
        <w:t xml:space="preserve"> and a conflict breaking out between North and South Korea </w:t>
      </w:r>
      <w:r w:rsidRPr="00845074">
        <w:rPr>
          <w:rStyle w:val="StyleBoldUnderline"/>
        </w:rPr>
        <w:t>that pulls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and the Chinese in. It’s easy to imagine a war being fought over Taiwan and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coming in on the side of Taiwan</w:t>
      </w:r>
      <w:r w:rsidRPr="00845074">
        <w:rPr>
          <w:sz w:val="16"/>
        </w:rPr>
        <w:t>, presenting a situation where the United States and China are fighting each other.</w:t>
      </w:r>
    </w:p>
    <w:p w14:paraId="60C001EC" w14:textId="77777777" w:rsidR="00B65C40" w:rsidRDefault="00B65C40" w:rsidP="00B65C40">
      <w:pPr>
        <w:pStyle w:val="tag"/>
        <w:rPr>
          <w:rFonts w:ascii="Calibri" w:hAnsi="Calibri"/>
        </w:rPr>
      </w:pPr>
    </w:p>
    <w:p w14:paraId="58CCA19C" w14:textId="77777777" w:rsidR="00B65C40" w:rsidRPr="00845074" w:rsidRDefault="00B65C40" w:rsidP="00B65C40">
      <w:pPr>
        <w:pStyle w:val="tag"/>
        <w:rPr>
          <w:rFonts w:ascii="Calibri" w:hAnsi="Calibri"/>
        </w:rPr>
      </w:pPr>
      <w:r w:rsidRPr="00845074">
        <w:rPr>
          <w:rFonts w:ascii="Calibri" w:hAnsi="Calibri"/>
        </w:rPr>
        <w:t xml:space="preserve">And, China Sees Space as the Best Opportunity to Fight Us </w:t>
      </w:r>
      <w:proofErr w:type="gramStart"/>
      <w:r w:rsidRPr="00845074">
        <w:rPr>
          <w:rFonts w:ascii="Calibri" w:hAnsi="Calibri"/>
        </w:rPr>
        <w:t>Because</w:t>
      </w:r>
      <w:proofErr w:type="gramEnd"/>
      <w:r w:rsidRPr="00845074">
        <w:rPr>
          <w:rFonts w:ascii="Calibri" w:hAnsi="Calibri"/>
        </w:rPr>
        <w:t xml:space="preserve"> it Levels the Playing Field</w:t>
      </w:r>
    </w:p>
    <w:p w14:paraId="3D60C23A" w14:textId="77777777" w:rsidR="00B65C40" w:rsidRPr="00845074" w:rsidRDefault="00B65C40" w:rsidP="00B65C40">
      <w:proofErr w:type="spellStart"/>
      <w:r w:rsidRPr="00845074">
        <w:rPr>
          <w:rStyle w:val="cite"/>
          <w:rFonts w:ascii="Calibri" w:hAnsi="Calibri"/>
        </w:rPr>
        <w:t>Navrozov</w:t>
      </w:r>
      <w:proofErr w:type="spellEnd"/>
      <w:r w:rsidRPr="00845074">
        <w:rPr>
          <w:i/>
          <w:sz w:val="15"/>
          <w:szCs w:val="15"/>
        </w:rPr>
        <w:t xml:space="preserve"> </w:t>
      </w:r>
      <w:r w:rsidRPr="00845074">
        <w:t xml:space="preserve">the Center for the Survival of Western </w:t>
      </w:r>
      <w:proofErr w:type="gramStart"/>
      <w:r w:rsidRPr="00845074">
        <w:t xml:space="preserve">Democracies  </w:t>
      </w:r>
      <w:r w:rsidRPr="00845074">
        <w:rPr>
          <w:rStyle w:val="cite"/>
          <w:rFonts w:ascii="Calibri" w:hAnsi="Calibri"/>
        </w:rPr>
        <w:t>2009</w:t>
      </w:r>
      <w:proofErr w:type="gramEnd"/>
      <w:r w:rsidRPr="00845074">
        <w:t xml:space="preserve"> [Lev 8-21 “</w:t>
      </w:r>
      <w:proofErr w:type="spellStart"/>
      <w:r w:rsidRPr="00845074">
        <w:t>Weaponizing</w:t>
      </w:r>
      <w:proofErr w:type="spellEnd"/>
      <w:r w:rsidRPr="00845074">
        <w:t xml:space="preserve"> space inevitable, says a reasonable-sounding Chinese communist lady” www.worldtribune.com/worldtribune/WTARC/2009/lev0684_08_21.asp</w:t>
      </w:r>
    </w:p>
    <w:p w14:paraId="4407FBC5" w14:textId="77777777" w:rsidR="00B65C40" w:rsidRPr="00845074" w:rsidRDefault="00B65C40" w:rsidP="00B65C40">
      <w:pPr>
        <w:rPr>
          <w:sz w:val="14"/>
        </w:rPr>
      </w:pPr>
    </w:p>
    <w:p w14:paraId="01528019" w14:textId="77777777" w:rsidR="00B65C40" w:rsidRPr="00845074" w:rsidRDefault="00B65C40" w:rsidP="00B65C40">
      <w:pPr>
        <w:rPr>
          <w:sz w:val="16"/>
        </w:rPr>
      </w:pPr>
      <w:r w:rsidRPr="00845074">
        <w:rPr>
          <w:sz w:val="14"/>
        </w:rPr>
        <w:t xml:space="preserve">Opened about half a century ago was outer space, beyond the atmosphere and stratosphere. Aircraft can fly and fight only where is “air.” Space </w:t>
      </w:r>
      <w:r w:rsidRPr="00845074">
        <w:rPr>
          <w:sz w:val="14"/>
        </w:rPr>
        <w:fldChar w:fldCharType="begin"/>
      </w:r>
      <w:r w:rsidRPr="00845074">
        <w:rPr>
          <w:sz w:val="14"/>
        </w:rPr>
        <w:instrText xml:space="preserve"> HYPERLINK "http://www.worldtribune.com/worldtribune/WTARC/2009/lev0684_08_21.asp" \t "undefined" </w:instrText>
      </w:r>
      <w:r w:rsidRPr="00845074">
        <w:rPr>
          <w:sz w:val="14"/>
        </w:rPr>
      </w:r>
      <w:r w:rsidRPr="00845074">
        <w:rPr>
          <w:sz w:val="14"/>
        </w:rPr>
        <w:fldChar w:fldCharType="separate"/>
      </w:r>
      <w:r w:rsidRPr="00845074">
        <w:rPr>
          <w:sz w:val="14"/>
        </w:rPr>
        <w:t>rocketry</w:t>
      </w:r>
      <w:r w:rsidRPr="00845074">
        <w:rPr>
          <w:sz w:val="14"/>
        </w:rPr>
        <w:fldChar w:fldCharType="end"/>
      </w:r>
      <w:r w:rsidRPr="00845074">
        <w:rPr>
          <w:sz w:val="14"/>
        </w:rPr>
        <w:t xml:space="preserve"> and satellites can move in </w:t>
      </w:r>
      <w:r w:rsidRPr="00845074">
        <w:rPr>
          <w:sz w:val="14"/>
        </w:rPr>
        <w:fldChar w:fldCharType="begin"/>
      </w:r>
      <w:r w:rsidRPr="00845074">
        <w:rPr>
          <w:sz w:val="14"/>
        </w:rPr>
        <w:instrText xml:space="preserve"> HYPERLINK "http://www.worldtribune.com/worldtribune/WTARC/2009/lev0684_08_21.asp" \t "undefined" </w:instrText>
      </w:r>
      <w:r w:rsidRPr="00845074">
        <w:rPr>
          <w:sz w:val="14"/>
        </w:rPr>
      </w:r>
      <w:r w:rsidRPr="00845074">
        <w:rPr>
          <w:sz w:val="14"/>
        </w:rPr>
        <w:fldChar w:fldCharType="separate"/>
      </w:r>
      <w:r w:rsidRPr="00845074">
        <w:rPr>
          <w:sz w:val="14"/>
        </w:rPr>
        <w:t>outer space</w:t>
      </w:r>
      <w:r w:rsidRPr="00845074">
        <w:rPr>
          <w:sz w:val="14"/>
        </w:rPr>
        <w:fldChar w:fldCharType="end"/>
      </w:r>
      <w:r w:rsidRPr="00845074">
        <w:rPr>
          <w:sz w:val="14"/>
        </w:rPr>
        <w:t>.  Hitler could not send air force to bomb the United States the way he bombed England. No aircraft could carry enough fuel to cross the Atlantic, fight over the U.S.A., and fly back. But</w:t>
      </w:r>
      <w:r w:rsidRPr="00845074">
        <w:t xml:space="preserve"> </w:t>
      </w:r>
      <w:r w:rsidRPr="00845074">
        <w:rPr>
          <w:b/>
          <w:u w:val="single"/>
        </w:rPr>
        <w:t xml:space="preserve">in space, everything is possible. </w:t>
      </w:r>
      <w:r w:rsidRPr="00845074">
        <w:rPr>
          <w:b/>
          <w:u w:val="single"/>
        </w:rPr>
        <w:fldChar w:fldCharType="begin"/>
      </w:r>
      <w:r w:rsidRPr="00845074">
        <w:rPr>
          <w:b/>
          <w:u w:val="single"/>
        </w:rPr>
        <w:instrText xml:space="preserve"> HYPERLINK "http://www.worldtribune.com/worldtribune/WTARC/2009/lev0684_08_21.asp" \t "undefined" </w:instrText>
      </w:r>
      <w:r w:rsidRPr="00845074">
        <w:rPr>
          <w:b/>
          <w:u w:val="single"/>
        </w:rPr>
      </w:r>
      <w:r w:rsidRPr="00845074">
        <w:rPr>
          <w:b/>
          <w:u w:val="single"/>
        </w:rPr>
        <w:fldChar w:fldCharType="separate"/>
      </w:r>
      <w:r w:rsidRPr="00845074">
        <w:rPr>
          <w:b/>
          <w:u w:val="single"/>
        </w:rPr>
        <w:t>Satellites</w:t>
      </w:r>
      <w:r w:rsidRPr="00845074">
        <w:rPr>
          <w:b/>
          <w:u w:val="single"/>
        </w:rPr>
        <w:fldChar w:fldCharType="end"/>
      </w:r>
      <w:r w:rsidRPr="00845074">
        <w:rPr>
          <w:b/>
          <w:u w:val="single"/>
        </w:rPr>
        <w:t xml:space="preserve"> can fly around the globe for the same reason the Earth revolves around the Sun.</w:t>
      </w:r>
      <w:r w:rsidRPr="00845074">
        <w:t xml:space="preserve"> </w:t>
      </w:r>
      <w:r w:rsidRPr="00845074">
        <w:rPr>
          <w:sz w:val="16"/>
        </w:rPr>
        <w:t xml:space="preserve"> In short,</w:t>
      </w:r>
      <w:r w:rsidRPr="00845074">
        <w:t xml:space="preserve"> </w:t>
      </w:r>
      <w:r w:rsidRPr="00845074">
        <w:rPr>
          <w:b/>
          <w:u w:val="single"/>
        </w:rPr>
        <w:t>space war is possible, since</w:t>
      </w:r>
      <w:r w:rsidRPr="00845074">
        <w:t xml:space="preserve"> </w:t>
      </w:r>
      <w:r w:rsidRPr="00845074">
        <w:rPr>
          <w:sz w:val="16"/>
        </w:rPr>
        <w:t xml:space="preserve">the owners of </w:t>
      </w:r>
      <w:r w:rsidRPr="00845074">
        <w:rPr>
          <w:rStyle w:val="underline"/>
        </w:rPr>
        <w:t>China</w:t>
      </w:r>
      <w:r w:rsidRPr="00845074">
        <w:t xml:space="preserve"> </w:t>
      </w:r>
      <w:r w:rsidRPr="00845074">
        <w:rPr>
          <w:b/>
          <w:u w:val="single"/>
        </w:rPr>
        <w:t>believe that this is the best war to annihilate the United States and thus become the owners of the world, as was predicted</w:t>
      </w:r>
      <w:r w:rsidRPr="00845074">
        <w:t xml:space="preserve"> </w:t>
      </w:r>
      <w:r w:rsidRPr="00845074">
        <w:rPr>
          <w:sz w:val="16"/>
        </w:rPr>
        <w:t>several years ago</w:t>
      </w:r>
      <w:r w:rsidRPr="00845074">
        <w:t xml:space="preserve"> </w:t>
      </w:r>
      <w:r w:rsidRPr="00845074">
        <w:rPr>
          <w:b/>
          <w:u w:val="single"/>
        </w:rPr>
        <w:t>by Chi</w:t>
      </w:r>
      <w:r w:rsidRPr="00845074">
        <w:t xml:space="preserve"> </w:t>
      </w:r>
      <w:proofErr w:type="spellStart"/>
      <w:r w:rsidRPr="00845074">
        <w:rPr>
          <w:sz w:val="16"/>
        </w:rPr>
        <w:t>Haotian</w:t>
      </w:r>
      <w:proofErr w:type="spellEnd"/>
      <w:r w:rsidRPr="00845074">
        <w:rPr>
          <w:sz w:val="16"/>
        </w:rPr>
        <w:t>,</w:t>
      </w:r>
      <w:r w:rsidRPr="00845074">
        <w:t xml:space="preserve"> </w:t>
      </w:r>
      <w:r w:rsidRPr="00845074">
        <w:rPr>
          <w:sz w:val="16"/>
        </w:rPr>
        <w:t>who is now 80 years old, but who was</w:t>
      </w:r>
      <w:r w:rsidRPr="00845074">
        <w:t xml:space="preserve"> </w:t>
      </w:r>
      <w:r w:rsidRPr="00845074">
        <w:rPr>
          <w:b/>
          <w:u w:val="single"/>
        </w:rPr>
        <w:t>the Minister of National Defense of China up to 2003.</w:t>
      </w:r>
      <w:r w:rsidRPr="00845074">
        <w:t xml:space="preserve"> </w:t>
      </w:r>
      <w:r w:rsidRPr="00845074">
        <w:rPr>
          <w:sz w:val="16"/>
        </w:rPr>
        <w:t>America has to defend itself against China’s space war, since the outer space spreads above every country, including the United States.</w:t>
      </w:r>
      <w:r w:rsidRPr="00845074">
        <w:t xml:space="preserve"> </w:t>
      </w:r>
      <w:r w:rsidRPr="00845074">
        <w:rPr>
          <w:b/>
          <w:u w:val="single"/>
        </w:rPr>
        <w:t>The division of the outer space into areas will not prevent a country such as China from violating the borders of these areas.</w:t>
      </w:r>
      <w:r w:rsidRPr="00845074">
        <w:t xml:space="preserve"> </w:t>
      </w:r>
      <w:r w:rsidRPr="00845074">
        <w:rPr>
          <w:sz w:val="16"/>
        </w:rPr>
        <w:t xml:space="preserve"> </w:t>
      </w:r>
      <w:r w:rsidRPr="00845074">
        <w:rPr>
          <w:sz w:val="14"/>
        </w:rPr>
        <w:t xml:space="preserve">A lot of legal and government paper has been used in the past decades to conclude outer space agreements.  In the democratic countries, it has often been assumed (even with respect to Hitler’s invasions) that wars originate from misunderstanding, and present or potential totalitarian aggressors can be persuaded to keep peace. Hence many savants in the democratic West wouldn’t hear what General Chi </w:t>
      </w:r>
      <w:proofErr w:type="spellStart"/>
      <w:r w:rsidRPr="00845074">
        <w:rPr>
          <w:sz w:val="14"/>
        </w:rPr>
        <w:t>Haotian</w:t>
      </w:r>
      <w:proofErr w:type="spellEnd"/>
      <w:r w:rsidRPr="00845074">
        <w:rPr>
          <w:sz w:val="14"/>
        </w:rPr>
        <w:t xml:space="preserve"> of China said about the need for China to be the first to annihilate the U.S.A. and for China to rule the world for the next century.  The Chinese newspaper</w:t>
      </w:r>
      <w:r w:rsidRPr="00845074">
        <w:t xml:space="preserve"> </w:t>
      </w:r>
      <w:r w:rsidRPr="00845074">
        <w:rPr>
          <w:b/>
          <w:u w:val="single"/>
        </w:rPr>
        <w:t>The China Post</w:t>
      </w:r>
      <w:r w:rsidRPr="00845074">
        <w:t>,</w:t>
      </w:r>
      <w:r w:rsidRPr="00845074">
        <w:rPr>
          <w:sz w:val="16"/>
        </w:rPr>
        <w:t xml:space="preserve"> published in English and sold, for example, in Australia,</w:t>
      </w:r>
      <w:r w:rsidRPr="00845074">
        <w:t xml:space="preserve"> </w:t>
      </w:r>
      <w:r w:rsidRPr="00845074">
        <w:rPr>
          <w:b/>
          <w:u w:val="single"/>
        </w:rPr>
        <w:t>carried an article entitled “Chinese Officer Predicts Weapons in Space</w:t>
      </w:r>
      <w:r w:rsidRPr="00845074">
        <w:rPr>
          <w:b/>
          <w:sz w:val="16"/>
          <w:u w:val="single"/>
        </w:rPr>
        <w:t>”</w:t>
      </w:r>
      <w:r w:rsidRPr="00845074">
        <w:rPr>
          <w:sz w:val="16"/>
        </w:rPr>
        <w:t xml:space="preserve"> </w:t>
      </w:r>
      <w:proofErr w:type="gramStart"/>
      <w:r w:rsidRPr="00845074">
        <w:rPr>
          <w:sz w:val="14"/>
        </w:rPr>
        <w:t xml:space="preserve">( </w:t>
      </w:r>
      <w:proofErr w:type="spellStart"/>
      <w:r w:rsidRPr="00845074">
        <w:rPr>
          <w:sz w:val="14"/>
        </w:rPr>
        <w:t>seeYahoo</w:t>
      </w:r>
      <w:proofErr w:type="spellEnd"/>
      <w:proofErr w:type="gramEnd"/>
      <w:r w:rsidRPr="00845074">
        <w:rPr>
          <w:sz w:val="14"/>
        </w:rPr>
        <w:t xml:space="preserve">!). The senior officer named Yao, “who directs the Asia-Pacific Office at the Academy of </w:t>
      </w:r>
      <w:proofErr w:type="gramStart"/>
      <w:r w:rsidRPr="00845074">
        <w:rPr>
          <w:sz w:val="14"/>
        </w:rPr>
        <w:t xml:space="preserve">Military </w:t>
      </w:r>
      <w:r w:rsidRPr="00845074">
        <w:rPr>
          <w:sz w:val="14"/>
        </w:rPr>
        <w:fldChar w:fldCharType="begin"/>
      </w:r>
      <w:r w:rsidRPr="00845074">
        <w:rPr>
          <w:sz w:val="14"/>
        </w:rPr>
        <w:instrText xml:space="preserve"> HYPERLINK "http://www.worldtribune.com/worldtribune/WTARC/2009/lev0684_08_21.asp" \t "undefined" </w:instrText>
      </w:r>
      <w:r w:rsidRPr="00845074">
        <w:rPr>
          <w:sz w:val="14"/>
        </w:rPr>
      </w:r>
      <w:r w:rsidRPr="00845074">
        <w:rPr>
          <w:sz w:val="14"/>
        </w:rPr>
        <w:fldChar w:fldCharType="separate"/>
      </w:r>
      <w:r w:rsidRPr="00845074">
        <w:rPr>
          <w:sz w:val="14"/>
        </w:rPr>
        <w:t>Science</w:t>
      </w:r>
      <w:proofErr w:type="gramEnd"/>
      <w:r w:rsidRPr="00845074">
        <w:rPr>
          <w:sz w:val="14"/>
        </w:rPr>
        <w:fldChar w:fldCharType="end"/>
      </w:r>
      <w:r w:rsidRPr="00845074">
        <w:rPr>
          <w:sz w:val="14"/>
        </w:rPr>
        <w:t xml:space="preserve"> in Beijing,” proves to be a woman. Of course! Let the English-speaking in Australia and elsewhere know about the scrupulous equality between men and women in the new China. Says Yao: “My wish is we really want to keep space as a peaceful place for human beings.” Of course! Let the English-speaking all over the world see what an advanced woman she is, thinking above all about “human beings.”  Shouldn’t she appeal to the like-minded people and complain to the government? Oh, no! “The government and the party” cannot be wrong, and to complain in this case would be treasonable.  Said Yao: “But personally, I am pessimistic about it [the consensus]. My prediction: Outer space is going to be </w:t>
      </w:r>
      <w:proofErr w:type="spellStart"/>
      <w:r w:rsidRPr="00845074">
        <w:rPr>
          <w:sz w:val="14"/>
        </w:rPr>
        <w:t>weaponized</w:t>
      </w:r>
      <w:proofErr w:type="spellEnd"/>
      <w:r w:rsidRPr="00845074">
        <w:rPr>
          <w:sz w:val="14"/>
        </w:rPr>
        <w:t xml:space="preserve"> in our lifetime.”</w:t>
      </w:r>
      <w:r w:rsidRPr="00845074">
        <w:rPr>
          <w:sz w:val="16"/>
        </w:rPr>
        <w:t xml:space="preserve">  </w:t>
      </w:r>
      <w:r w:rsidRPr="00845074">
        <w:rPr>
          <w:b/>
          <w:u w:val="single"/>
        </w:rPr>
        <w:t xml:space="preserve">So it looks like a predicted fate. There has been no one in China to speak publicly for the </w:t>
      </w:r>
      <w:proofErr w:type="spellStart"/>
      <w:r w:rsidRPr="00845074">
        <w:rPr>
          <w:b/>
          <w:u w:val="single"/>
        </w:rPr>
        <w:t>weaponization</w:t>
      </w:r>
      <w:proofErr w:type="spellEnd"/>
      <w:r w:rsidRPr="00845074">
        <w:rPr>
          <w:b/>
          <w:u w:val="single"/>
        </w:rPr>
        <w:t xml:space="preserve"> of the outer space. But this is what will happen “in our lifetime.” </w:t>
      </w:r>
      <w:r w:rsidRPr="00845074">
        <w:rPr>
          <w:sz w:val="16"/>
        </w:rPr>
        <w:t xml:space="preserve"> For the owners of China,</w:t>
      </w:r>
      <w:r w:rsidRPr="00845074">
        <w:t xml:space="preserve"> </w:t>
      </w:r>
      <w:r w:rsidRPr="00845074">
        <w:rPr>
          <w:b/>
          <w:u w:val="single"/>
        </w:rPr>
        <w:t>the advantage of the space war is that it is new to all countries. The “advanced countries” had many years to develop tanks and aviation</w:t>
      </w:r>
      <w:r w:rsidRPr="00845074">
        <w:t xml:space="preserve"> </w:t>
      </w:r>
      <w:r w:rsidRPr="00845074">
        <w:rPr>
          <w:sz w:val="16"/>
        </w:rPr>
        <w:t xml:space="preserve">for WWI, then two decades to develop them between WWI and WWII, and six decades to continue to develop them </w:t>
      </w:r>
      <w:r w:rsidRPr="00845074">
        <w:rPr>
          <w:b/>
          <w:u w:val="single"/>
        </w:rPr>
        <w:t>between 1945 and today.</w:t>
      </w:r>
      <w:r w:rsidRPr="00845074">
        <w:t xml:space="preserve"> </w:t>
      </w:r>
      <w:r w:rsidRPr="00845074">
        <w:rPr>
          <w:b/>
          <w:u w:val="single"/>
        </w:rPr>
        <w:t>As for the space war, China and the United States “began from the beginning.”</w:t>
      </w:r>
      <w:r w:rsidRPr="00845074">
        <w:t xml:space="preserve"> </w:t>
      </w:r>
      <w:r w:rsidRPr="00845074">
        <w:rPr>
          <w:sz w:val="16"/>
        </w:rPr>
        <w:t xml:space="preserve">The owners of China fight for their world domination as per Chi </w:t>
      </w:r>
      <w:proofErr w:type="spellStart"/>
      <w:r w:rsidRPr="00845074">
        <w:rPr>
          <w:sz w:val="16"/>
        </w:rPr>
        <w:t>Haotian</w:t>
      </w:r>
      <w:proofErr w:type="spellEnd"/>
      <w:r w:rsidRPr="00845074">
        <w:rPr>
          <w:sz w:val="16"/>
        </w:rPr>
        <w:t>, and the U.S.A. is against it. But</w:t>
      </w:r>
      <w:r w:rsidRPr="00845074">
        <w:t xml:space="preserve"> </w:t>
      </w:r>
      <w:r w:rsidRPr="00845074">
        <w:rPr>
          <w:b/>
          <w:u w:val="single"/>
        </w:rPr>
        <w:t>in the 21st century, China and the United States began even some space war exchanges. The space war is on.</w:t>
      </w:r>
      <w:r w:rsidRPr="00845074">
        <w:t xml:space="preserve"> </w:t>
      </w:r>
      <w:r w:rsidRPr="00845074">
        <w:rPr>
          <w:sz w:val="14"/>
        </w:rPr>
        <w:t xml:space="preserve">Who will win it? What is clear is that U.S. President Obama has been siding with the U.S. enemy when he proclaimed that “the U.S.-China relations” will “shape the 21st century,” and the U.S. and China “are poised to make steady progress in some of the most important issues of our time.”  On 08/08/2009, I requested Yahoo! </w:t>
      </w:r>
      <w:proofErr w:type="gramStart"/>
      <w:r w:rsidRPr="00845074">
        <w:rPr>
          <w:sz w:val="14"/>
        </w:rPr>
        <w:t>to</w:t>
      </w:r>
      <w:proofErr w:type="gramEnd"/>
      <w:r w:rsidRPr="00845074">
        <w:rPr>
          <w:sz w:val="14"/>
        </w:rPr>
        <w:t xml:space="preserve"> search “China’s space and global weaponry,” and I received 271,000 descriptions of such weapons.  Ram Narayanan, a journalist and the head of the “U.S.-India Friendship,” has sent me an article published by John Lee in “Foreign Policy Magazine” of July 28, 2009. “When it comes to U.S.-China policy,” writes John Lee, “Washington is broadly separated into the ‘functionalists’ and the ‘strategists’.” The wisdom of the article can be presented in straight terms as follows. It is wrong to identify the interests of every citizen with those of his country. The “functionalists” are often motivated by wealth. Some of them are ready to sell the United States to China. Nothing new! The U.S. President Obama is ready to serve them as a “partner” of the “People’s Republic of China.” Well, many of those who voted for him were motivated by their desire to avoid poverty. Why not help those who are motivated by wealth?  The “strategists” are worried that the owners of China will defeat the United States in the space war, to begin with.  An ocean borders with a country only at its shore. The outer space spreads all over, and space weapons can be positioned over any country.</w:t>
      </w:r>
      <w:r w:rsidRPr="00845074">
        <w:rPr>
          <w:sz w:val="16"/>
        </w:rPr>
        <w:t xml:space="preserve">  </w:t>
      </w:r>
      <w:r w:rsidRPr="00845074">
        <w:rPr>
          <w:b/>
          <w:u w:val="single"/>
        </w:rPr>
        <w:t>As witnesses to history, we will see what will happen</w:t>
      </w:r>
      <w:r w:rsidRPr="00845074">
        <w:t>,</w:t>
      </w:r>
      <w:r w:rsidRPr="00845074">
        <w:rPr>
          <w:sz w:val="16"/>
        </w:rPr>
        <w:t xml:space="preserve"> that is, whether the owners of China will own the world and kill us, as Chi </w:t>
      </w:r>
      <w:proofErr w:type="spellStart"/>
      <w:r w:rsidRPr="00845074">
        <w:rPr>
          <w:sz w:val="16"/>
        </w:rPr>
        <w:t>Haotian</w:t>
      </w:r>
      <w:proofErr w:type="spellEnd"/>
      <w:r w:rsidRPr="00845074">
        <w:rPr>
          <w:sz w:val="16"/>
        </w:rPr>
        <w:t xml:space="preserve"> joyfully predicted and as is suggested by the fact that China’s annual output of steel exceeds that of the U.S.A. many times over.</w:t>
      </w:r>
    </w:p>
    <w:p w14:paraId="5508F627" w14:textId="77777777" w:rsidR="00B65C40" w:rsidRPr="00845074" w:rsidRDefault="00B65C40" w:rsidP="00B65C40"/>
    <w:p w14:paraId="53D8236A" w14:textId="77777777" w:rsidR="00B65C40" w:rsidRPr="00845074" w:rsidRDefault="00B65C40" w:rsidP="00B65C40">
      <w:pPr>
        <w:pStyle w:val="tag"/>
        <w:rPr>
          <w:rFonts w:ascii="Calibri" w:hAnsi="Calibri"/>
        </w:rPr>
      </w:pPr>
      <w:r w:rsidRPr="00845074">
        <w:rPr>
          <w:rFonts w:ascii="Calibri" w:hAnsi="Calibri"/>
        </w:rPr>
        <w:t>That causes extinction</w:t>
      </w:r>
    </w:p>
    <w:p w14:paraId="25D3785E" w14:textId="77777777" w:rsidR="00B65C40" w:rsidRPr="00845074" w:rsidRDefault="00B65C40" w:rsidP="00B65C40">
      <w:pPr>
        <w:rPr>
          <w:rStyle w:val="cite"/>
          <w:rFonts w:ascii="Calibri" w:hAnsi="Calibri"/>
        </w:rPr>
      </w:pPr>
      <w:r w:rsidRPr="00845074">
        <w:rPr>
          <w:rStyle w:val="cite"/>
          <w:rFonts w:ascii="Calibri" w:hAnsi="Calibri"/>
        </w:rPr>
        <w:t xml:space="preserve">Mitchell, et al, expert on rhetoric and missile defense, ‘1 </w:t>
      </w:r>
    </w:p>
    <w:p w14:paraId="3CBD8657" w14:textId="77777777" w:rsidR="00B65C40" w:rsidRPr="00845074" w:rsidRDefault="00B65C40" w:rsidP="00B65C40">
      <w:r w:rsidRPr="00845074">
        <w:t xml:space="preserve">(Gordon, Kevin </w:t>
      </w:r>
      <w:proofErr w:type="spellStart"/>
      <w:r w:rsidRPr="00845074">
        <w:t>Ayotte</w:t>
      </w:r>
      <w:proofErr w:type="spellEnd"/>
      <w:r w:rsidRPr="00845074">
        <w:t xml:space="preserve"> and David Cram </w:t>
      </w:r>
      <w:proofErr w:type="spellStart"/>
      <w:r w:rsidRPr="00845074">
        <w:t>Helwich</w:t>
      </w:r>
      <w:proofErr w:type="spellEnd"/>
      <w:r w:rsidRPr="00845074">
        <w:t xml:space="preserve">, Associate Professor of Communication and Director of Debate at University of Pittsburgh, Teaching Fellows in the Department of Communications at University of Pittsburgh, ISIS Briefing on Ballistic Missile Defense #6, “Missile </w:t>
      </w:r>
      <w:proofErr w:type="spellStart"/>
      <w:r w:rsidRPr="00845074">
        <w:t>Defence</w:t>
      </w:r>
      <w:proofErr w:type="spellEnd"/>
      <w:r w:rsidRPr="00845074">
        <w:t>: Trans-Atlantic Diplomacy at a Crossroads”, July, http://www.isisuk.demon.co.uk/0811/isis/uk/bmd/no6_paper.html)</w:t>
      </w:r>
    </w:p>
    <w:p w14:paraId="06EE0059" w14:textId="4DD7896D" w:rsidR="00B65C40" w:rsidRDefault="00B65C40" w:rsidP="00B65C40">
      <w:pPr>
        <w:rPr>
          <w:sz w:val="16"/>
        </w:rPr>
      </w:pPr>
      <w:r w:rsidRPr="00845074">
        <w:rPr>
          <w:sz w:val="16"/>
        </w:rPr>
        <w:t xml:space="preserve">A buildup of space weapons might begin with noble intentions of 'peace through strength' deterrence, but this rationale glosses over the tendency that '… </w:t>
      </w:r>
      <w:r w:rsidRPr="00845074">
        <w:rPr>
          <w:rStyle w:val="underline"/>
        </w:rPr>
        <w:t>the presence of space weapons…will result in the increased likelihood of their use'</w:t>
      </w:r>
      <w:proofErr w:type="gramStart"/>
      <w:r w:rsidRPr="00845074">
        <w:rPr>
          <w:sz w:val="16"/>
        </w:rPr>
        <w:t>.33</w:t>
      </w:r>
      <w:proofErr w:type="gramEnd"/>
      <w:r w:rsidRPr="00845074">
        <w:rPr>
          <w:sz w:val="16"/>
        </w:rPr>
        <w:t xml:space="preserve"> This drift toward usage is strengthened by a strategic fact elucidated by Frank Barnaby: when it comes to arming the heavens, 'anti-ballistic missiles and anti-satellite warfare technologies go hand-in-hand'.34  The interlocking nature of offense and defense in military space technology stems from the inherent 'dual capability' of </w:t>
      </w:r>
      <w:proofErr w:type="spellStart"/>
      <w:r w:rsidRPr="00845074">
        <w:rPr>
          <w:sz w:val="16"/>
        </w:rPr>
        <w:t>spaceborne</w:t>
      </w:r>
      <w:proofErr w:type="spellEnd"/>
      <w:r w:rsidRPr="00845074">
        <w:rPr>
          <w:sz w:val="16"/>
        </w:rPr>
        <w:t xml:space="preserve"> weapon components. As Marc </w:t>
      </w:r>
      <w:proofErr w:type="spellStart"/>
      <w:r w:rsidRPr="00845074">
        <w:rPr>
          <w:sz w:val="16"/>
        </w:rPr>
        <w:t>Vidricaire</w:t>
      </w:r>
      <w:proofErr w:type="spellEnd"/>
      <w:r w:rsidRPr="00845074">
        <w:rPr>
          <w:sz w:val="16"/>
        </w:rPr>
        <w:t xml:space="preserve">, Delegation of Canada to the UN Conference on Disarmament, explains: 'If you want to intercept something in space, you could use the same capability to target something on land'. 35 To the extent that ballistic missile interceptors based in space can knock out enemy missiles in mid-flight, such interceptors can also be used as orbiting 'Death Stars', capable of sending munitions hurtling through the Earth's atmosphere.   The </w:t>
      </w:r>
      <w:r w:rsidRPr="00845074">
        <w:rPr>
          <w:rStyle w:val="underline"/>
        </w:rPr>
        <w:t>dizzying speed of space warfare would introduce intense 'use or lose' pressure into strategic calculations</w:t>
      </w:r>
      <w:r w:rsidRPr="00845074">
        <w:rPr>
          <w:sz w:val="16"/>
        </w:rPr>
        <w:t xml:space="preserve">, with the </w:t>
      </w:r>
      <w:proofErr w:type="spellStart"/>
      <w:r w:rsidRPr="00845074">
        <w:rPr>
          <w:sz w:val="16"/>
        </w:rPr>
        <w:t>spectre</w:t>
      </w:r>
      <w:proofErr w:type="spellEnd"/>
      <w:r w:rsidRPr="00845074">
        <w:rPr>
          <w:sz w:val="16"/>
        </w:rPr>
        <w:t xml:space="preserve"> of split-second attacks </w:t>
      </w:r>
      <w:r w:rsidRPr="00845074">
        <w:rPr>
          <w:rStyle w:val="underline"/>
        </w:rPr>
        <w:t>creating incentives to rig orbiting Death Stars with automated 'hair trigger' devices</w:t>
      </w:r>
      <w:r w:rsidRPr="00845074">
        <w:rPr>
          <w:sz w:val="16"/>
        </w:rPr>
        <w:t xml:space="preserve">. In theory, this automation would enhance survivability of vulnerable space weapon platforms. However, by taking the decision to commit violence out of human hands and endowing computers with authority to make war, </w:t>
      </w:r>
      <w:r w:rsidRPr="00845074">
        <w:rPr>
          <w:rStyle w:val="underline"/>
        </w:rPr>
        <w:t>military planners could sow insidious seeds of accidental conflict</w:t>
      </w:r>
      <w:r w:rsidRPr="00845074">
        <w:rPr>
          <w:sz w:val="16"/>
        </w:rPr>
        <w:t xml:space="preserve">.   Yale sociologist Charles </w:t>
      </w:r>
      <w:proofErr w:type="spellStart"/>
      <w:r w:rsidRPr="00845074">
        <w:rPr>
          <w:sz w:val="16"/>
        </w:rPr>
        <w:t>Perrow</w:t>
      </w:r>
      <w:proofErr w:type="spellEnd"/>
      <w:r w:rsidRPr="00845074">
        <w:rPr>
          <w:sz w:val="16"/>
        </w:rPr>
        <w:t xml:space="preserve"> has analyzed 'complexly interactive, tightly coupled' industrial systems such as space weapons, which have many sophisticated components that all depend on each other's flawless performance. According to </w:t>
      </w:r>
      <w:proofErr w:type="spellStart"/>
      <w:r w:rsidRPr="00845074">
        <w:rPr>
          <w:sz w:val="16"/>
        </w:rPr>
        <w:t>Perrow</w:t>
      </w:r>
      <w:proofErr w:type="spellEnd"/>
      <w:r w:rsidRPr="00845074">
        <w:rPr>
          <w:sz w:val="16"/>
        </w:rPr>
        <w:t xml:space="preserve">, this interlocking complexity makes it impossible to foresee all the different ways such systems could fail. As </w:t>
      </w:r>
      <w:proofErr w:type="spellStart"/>
      <w:r w:rsidRPr="00845074">
        <w:rPr>
          <w:sz w:val="16"/>
        </w:rPr>
        <w:t>Perrow</w:t>
      </w:r>
      <w:proofErr w:type="spellEnd"/>
      <w:r w:rsidRPr="00845074">
        <w:rPr>
          <w:sz w:val="16"/>
        </w:rPr>
        <w:t xml:space="preserve"> explains, '[</w:t>
      </w:r>
      <w:proofErr w:type="gramStart"/>
      <w:r w:rsidRPr="00845074">
        <w:rPr>
          <w:sz w:val="16"/>
        </w:rPr>
        <w:t>t]he</w:t>
      </w:r>
      <w:proofErr w:type="gramEnd"/>
      <w:r w:rsidRPr="00845074">
        <w:rPr>
          <w:sz w:val="16"/>
        </w:rPr>
        <w:t xml:space="preserve"> odd term "normal accident" is meant to signal that, given the system characteristics, multiple and unexpected interactions of failures are inevitable'.36 </w:t>
      </w:r>
      <w:r w:rsidRPr="00845074">
        <w:rPr>
          <w:rStyle w:val="underline"/>
        </w:rPr>
        <w:t>Deployment of space weapons with pre-delegated authority</w:t>
      </w:r>
      <w:r w:rsidRPr="00845074">
        <w:rPr>
          <w:sz w:val="16"/>
        </w:rPr>
        <w:t xml:space="preserve"> to fire death rays or unleash killer projectiles </w:t>
      </w:r>
      <w:r w:rsidRPr="00845074">
        <w:rPr>
          <w:rStyle w:val="underline"/>
        </w:rPr>
        <w:t>would</w:t>
      </w:r>
      <w:r w:rsidRPr="00845074">
        <w:rPr>
          <w:sz w:val="16"/>
        </w:rPr>
        <w:t xml:space="preserve"> likely </w:t>
      </w:r>
      <w:r w:rsidRPr="00845074">
        <w:rPr>
          <w:rStyle w:val="underline"/>
        </w:rPr>
        <w:t>make war itself inevitable, given the susceptibility of such systems to 'normal accidents'</w:t>
      </w:r>
      <w:r w:rsidRPr="00845074">
        <w:rPr>
          <w:sz w:val="16"/>
        </w:rPr>
        <w:t xml:space="preserve">.   It is chilling to contemplate the possible effects of a space war. According to retired Lt. Col. Robert M. Bowman, </w:t>
      </w:r>
      <w:r w:rsidRPr="00845074">
        <w:rPr>
          <w:rStyle w:val="underline"/>
        </w:rPr>
        <w:t>'even a tiny projectile reentering from space</w:t>
      </w:r>
      <w:r w:rsidRPr="00845074">
        <w:rPr>
          <w:sz w:val="16"/>
        </w:rPr>
        <w:t xml:space="preserve"> strikes the earth with such high velocity that it </w:t>
      </w:r>
      <w:r w:rsidRPr="00845074">
        <w:rPr>
          <w:rStyle w:val="underline"/>
        </w:rPr>
        <w:t>can do enormous damage</w:t>
      </w:r>
      <w:r w:rsidRPr="00845074">
        <w:rPr>
          <w:sz w:val="16"/>
        </w:rPr>
        <w:t xml:space="preserve"> — even </w:t>
      </w:r>
      <w:r w:rsidRPr="00845074">
        <w:rPr>
          <w:rStyle w:val="underline"/>
        </w:rPr>
        <w:t>more than would be done by a nuclear weapon</w:t>
      </w:r>
      <w:r w:rsidRPr="00845074">
        <w:rPr>
          <w:sz w:val="16"/>
        </w:rPr>
        <w:t xml:space="preserve"> of the same size!</w:t>
      </w:r>
      <w:proofErr w:type="gramStart"/>
      <w:r w:rsidRPr="00845074">
        <w:rPr>
          <w:sz w:val="16"/>
        </w:rPr>
        <w:t>'.</w:t>
      </w:r>
      <w:proofErr w:type="gramEnd"/>
      <w:r w:rsidRPr="00845074">
        <w:rPr>
          <w:sz w:val="16"/>
        </w:rPr>
        <w:t xml:space="preserve"> 37 In the same Star Wars technology touted as a quintessential tool of peace, </w:t>
      </w:r>
      <w:proofErr w:type="spellStart"/>
      <w:r w:rsidRPr="00845074">
        <w:rPr>
          <w:sz w:val="16"/>
        </w:rPr>
        <w:t>defence</w:t>
      </w:r>
      <w:proofErr w:type="spellEnd"/>
      <w:r w:rsidRPr="00845074">
        <w:rPr>
          <w:sz w:val="16"/>
        </w:rPr>
        <w:t xml:space="preserve"> analyst David Langford sees one of the most destabilizing offensive weapons ever conceived: 'One imagines dead cities of microwave-grilled people'</w:t>
      </w:r>
      <w:proofErr w:type="gramStart"/>
      <w:r w:rsidRPr="00845074">
        <w:rPr>
          <w:sz w:val="16"/>
        </w:rPr>
        <w:t>.38</w:t>
      </w:r>
      <w:proofErr w:type="gramEnd"/>
      <w:r w:rsidRPr="00845074">
        <w:rPr>
          <w:sz w:val="16"/>
        </w:rPr>
        <w:t xml:space="preserve"> Given this unique potential for destruction, it is not hard to imagine that </w:t>
      </w:r>
      <w:r w:rsidRPr="00845074">
        <w:rPr>
          <w:rStyle w:val="underline"/>
        </w:rPr>
        <w:t>any nation subjected to space weapon attack would retaliate with maximum force, including use of nuclear, biological, and/or chemical weapons. An accidental war sparked by a computer glitch in space could plunge the world into the most destructive military conflict ever seen</w:t>
      </w:r>
      <w:r w:rsidRPr="00845074">
        <w:rPr>
          <w:sz w:val="16"/>
        </w:rPr>
        <w:t>.</w:t>
      </w:r>
    </w:p>
    <w:p w14:paraId="0B070E8A" w14:textId="03A0F774" w:rsidR="00B65C40" w:rsidRDefault="00B65C40" w:rsidP="00B65C40">
      <w:pPr>
        <w:pStyle w:val="Heading3"/>
      </w:pPr>
      <w:r>
        <w:t>CP 2NC – Nuke Primacy Solves China War</w:t>
      </w:r>
    </w:p>
    <w:p w14:paraId="5141C587" w14:textId="5314B0EF" w:rsidR="00B65C40" w:rsidRDefault="00B65C40" w:rsidP="00B65C40">
      <w:pPr>
        <w:pStyle w:val="Heading4"/>
      </w:pPr>
      <w:r>
        <w:t>Even if conflict is inevitable, nuclear primacy is key to prevent escalation</w:t>
      </w:r>
    </w:p>
    <w:p w14:paraId="6343A235" w14:textId="77777777" w:rsidR="00B65C40" w:rsidRDefault="00B65C40" w:rsidP="00B65C40">
      <w:proofErr w:type="spellStart"/>
      <w:r>
        <w:t>Keir</w:t>
      </w:r>
      <w:proofErr w:type="spellEnd"/>
      <w:r>
        <w:t xml:space="preserve"> A. </w:t>
      </w:r>
      <w:proofErr w:type="spellStart"/>
      <w:r w:rsidRPr="00DC6B6A">
        <w:rPr>
          <w:rStyle w:val="StyleStyleBold12pt"/>
        </w:rPr>
        <w:t>Lieber</w:t>
      </w:r>
      <w:proofErr w:type="spellEnd"/>
      <w:r>
        <w:t xml:space="preserve"> is Assistant Professor of Political Science at the University of</w:t>
      </w:r>
    </w:p>
    <w:p w14:paraId="34B2C71D" w14:textId="77777777" w:rsidR="00B65C40" w:rsidRPr="00FF0118" w:rsidRDefault="00B65C40" w:rsidP="00B65C40">
      <w:r>
        <w:t xml:space="preserve">Notre Dame </w:t>
      </w:r>
      <w:r w:rsidRPr="00DC6B6A">
        <w:rPr>
          <w:rStyle w:val="StyleStyleBold12pt"/>
        </w:rPr>
        <w:t>and</w:t>
      </w:r>
      <w:r>
        <w:t xml:space="preserve"> </w:t>
      </w:r>
      <w:r w:rsidRPr="00DC6B6A">
        <w:t xml:space="preserve">Daryl G. </w:t>
      </w:r>
      <w:r w:rsidRPr="00DC6B6A">
        <w:rPr>
          <w:rStyle w:val="StyleStyleBold12pt"/>
        </w:rPr>
        <w:t>Press</w:t>
      </w:r>
      <w:r w:rsidRPr="00DC6B6A">
        <w:t xml:space="preserve"> is Associate Professor of Government at Dartmouth College</w:t>
      </w:r>
      <w:r>
        <w:t xml:space="preserve"> </w:t>
      </w:r>
      <w:r w:rsidRPr="00DC6B6A">
        <w:rPr>
          <w:rStyle w:val="StyleStyleBold12pt"/>
        </w:rPr>
        <w:t>2007</w:t>
      </w:r>
      <w:r>
        <w:t xml:space="preserve"> Winter </w:t>
      </w:r>
      <w:r w:rsidRPr="00DC6B6A">
        <w:t xml:space="preserve">U.S. Nuclear Primacy and the Future of the Chinese </w:t>
      </w:r>
      <w:proofErr w:type="spellStart"/>
      <w:r w:rsidRPr="00DC6B6A">
        <w:t>DeterrentChina</w:t>
      </w:r>
      <w:proofErr w:type="spellEnd"/>
      <w:r w:rsidRPr="00DC6B6A">
        <w:t xml:space="preserve"> Security, Winter 2007, pp.66 - 89</w:t>
      </w:r>
    </w:p>
    <w:p w14:paraId="4FC2AF14" w14:textId="5BD4A899" w:rsidR="00B65C40" w:rsidRPr="00B65C40" w:rsidRDefault="00B65C40" w:rsidP="00B65C40">
      <w:pPr>
        <w:rPr>
          <w:sz w:val="16"/>
        </w:rPr>
      </w:pPr>
      <w:r w:rsidRPr="00FF0118">
        <w:rPr>
          <w:sz w:val="16"/>
        </w:rPr>
        <w:t>Since the end of the Cold War, and particularly since the September 11</w:t>
      </w:r>
      <w:r w:rsidRPr="00FF0118">
        <w:rPr>
          <w:sz w:val="12"/>
        </w:rPr>
        <w:t>¶</w:t>
      </w:r>
      <w:r w:rsidRPr="00FF0118">
        <w:rPr>
          <w:sz w:val="16"/>
        </w:rPr>
        <w:t xml:space="preserve"> attacks, public discussions about nuclear weapons have focused on the dangers</w:t>
      </w:r>
      <w:r w:rsidRPr="00FF0118">
        <w:rPr>
          <w:sz w:val="12"/>
        </w:rPr>
        <w:t>¶</w:t>
      </w:r>
      <w:r w:rsidRPr="00FF0118">
        <w:rPr>
          <w:sz w:val="16"/>
        </w:rPr>
        <w:t xml:space="preserve"> of terrorism, “loose nukes,” and the consequences of nuclear proliferation</w:t>
      </w:r>
      <w:proofErr w:type="gramStart"/>
      <w:r w:rsidRPr="00FF0118">
        <w:rPr>
          <w:sz w:val="16"/>
        </w:rPr>
        <w:t>.</w:t>
      </w:r>
      <w:r w:rsidRPr="00FF0118">
        <w:rPr>
          <w:sz w:val="12"/>
        </w:rPr>
        <w:t>¶</w:t>
      </w:r>
      <w:proofErr w:type="gramEnd"/>
      <w:r w:rsidRPr="00FF0118">
        <w:rPr>
          <w:sz w:val="16"/>
        </w:rPr>
        <w:t xml:space="preserve"> These are critical issues and deserve close attention. Yet, insufficient attention</w:t>
      </w:r>
      <w:r w:rsidRPr="00FF0118">
        <w:rPr>
          <w:sz w:val="12"/>
        </w:rPr>
        <w:t>¶</w:t>
      </w:r>
      <w:r w:rsidRPr="00FF0118">
        <w:rPr>
          <w:sz w:val="16"/>
        </w:rPr>
        <w:t xml:space="preserve"> has been given to important developments at the global strategic nuclear level</w:t>
      </w:r>
      <w:proofErr w:type="gramStart"/>
      <w:r w:rsidRPr="00FF0118">
        <w:rPr>
          <w:sz w:val="16"/>
        </w:rPr>
        <w:t>.</w:t>
      </w:r>
      <w:r w:rsidRPr="00FF0118">
        <w:rPr>
          <w:sz w:val="12"/>
        </w:rPr>
        <w:t>¶</w:t>
      </w:r>
      <w:proofErr w:type="gramEnd"/>
      <w:r w:rsidRPr="00FF0118">
        <w:rPr>
          <w:sz w:val="16"/>
        </w:rPr>
        <w:t xml:space="preserve"> This is unfortunate because the shifting nuclear balance among the major</w:t>
      </w:r>
      <w:r w:rsidRPr="00FF0118">
        <w:rPr>
          <w:sz w:val="12"/>
        </w:rPr>
        <w:t>¶</w:t>
      </w:r>
      <w:r w:rsidRPr="00FF0118">
        <w:rPr>
          <w:sz w:val="16"/>
        </w:rPr>
        <w:t xml:space="preserve"> powers of the world could have a dramatic impact on international security</w:t>
      </w:r>
      <w:r w:rsidRPr="00FF0118">
        <w:rPr>
          <w:sz w:val="12"/>
        </w:rPr>
        <w:t>¶</w:t>
      </w:r>
      <w:r w:rsidRPr="00FF0118">
        <w:rPr>
          <w:sz w:val="16"/>
        </w:rPr>
        <w:t xml:space="preserve"> in the 21st century.</w:t>
      </w:r>
      <w:r w:rsidRPr="00FF0118">
        <w:rPr>
          <w:sz w:val="12"/>
        </w:rPr>
        <w:t>¶</w:t>
      </w:r>
      <w:r w:rsidRPr="00FF0118">
        <w:rPr>
          <w:sz w:val="16"/>
        </w:rPr>
        <w:t xml:space="preserve"> The last great change in the strategic nuclear balance of power occurred</w:t>
      </w:r>
      <w:r w:rsidRPr="00FF0118">
        <w:rPr>
          <w:sz w:val="12"/>
        </w:rPr>
        <w:t>¶</w:t>
      </w:r>
      <w:r w:rsidRPr="00FF0118">
        <w:rPr>
          <w:sz w:val="16"/>
        </w:rPr>
        <w:t xml:space="preserve"> nearly half a century ago with the onset of nuclear stalemate between the</w:t>
      </w:r>
      <w:r w:rsidRPr="00FF0118">
        <w:rPr>
          <w:sz w:val="12"/>
        </w:rPr>
        <w:t>¶</w:t>
      </w:r>
      <w:r w:rsidRPr="00FF0118">
        <w:rPr>
          <w:sz w:val="16"/>
        </w:rPr>
        <w:t xml:space="preserve"> superpowers.1</w:t>
      </w:r>
      <w:r w:rsidRPr="00FF0118">
        <w:rPr>
          <w:sz w:val="12"/>
        </w:rPr>
        <w:t>¶</w:t>
      </w:r>
      <w:r w:rsidRPr="00FF0118">
        <w:rPr>
          <w:sz w:val="16"/>
        </w:rPr>
        <w:t xml:space="preserve"> That stalemate, characterized by the condition of mutual</w:t>
      </w:r>
      <w:r w:rsidRPr="00FF0118">
        <w:rPr>
          <w:sz w:val="12"/>
        </w:rPr>
        <w:t>¶</w:t>
      </w:r>
      <w:r w:rsidRPr="00FF0118">
        <w:rPr>
          <w:sz w:val="16"/>
        </w:rPr>
        <w:t xml:space="preserve"> assured destruction (MAD), meant that neither the United States nor the</w:t>
      </w:r>
      <w:r w:rsidRPr="00FF0118">
        <w:rPr>
          <w:sz w:val="12"/>
        </w:rPr>
        <w:t>¶</w:t>
      </w:r>
      <w:r w:rsidRPr="00FF0118">
        <w:rPr>
          <w:sz w:val="16"/>
        </w:rPr>
        <w:t xml:space="preserve"> Soviet Union had the capability to destroy the other’s retaliatory force, even</w:t>
      </w:r>
      <w:r w:rsidRPr="00FF0118">
        <w:rPr>
          <w:sz w:val="12"/>
        </w:rPr>
        <w:t>¶</w:t>
      </w:r>
      <w:r w:rsidRPr="00FF0118">
        <w:rPr>
          <w:sz w:val="16"/>
        </w:rPr>
        <w:t xml:space="preserve"> by launching a surprise attack. </w:t>
      </w:r>
      <w:r w:rsidRPr="005A495C">
        <w:rPr>
          <w:rStyle w:val="StyleBoldUnderline"/>
        </w:rPr>
        <w:t>Since the end of the Cold War</w:t>
      </w:r>
      <w:r w:rsidRPr="00FF0118">
        <w:rPr>
          <w:sz w:val="16"/>
        </w:rPr>
        <w:t xml:space="preserve">, however, </w:t>
      </w:r>
      <w:r w:rsidRPr="005A495C">
        <w:rPr>
          <w:rStyle w:val="StyleBoldUnderline"/>
        </w:rPr>
        <w:t>the strategic nuclear balance among the great powers has shifted dramatically</w:t>
      </w:r>
      <w:proofErr w:type="gramStart"/>
      <w:r w:rsidRPr="005A495C">
        <w:rPr>
          <w:rStyle w:val="StyleBoldUnderline"/>
        </w:rPr>
        <w:t>.</w:t>
      </w:r>
      <w:r w:rsidRPr="00FF0118">
        <w:rPr>
          <w:rStyle w:val="StyleBoldUnderline"/>
          <w:b w:val="0"/>
          <w:sz w:val="12"/>
          <w:u w:val="none"/>
        </w:rPr>
        <w:t>¶</w:t>
      </w:r>
      <w:proofErr w:type="gramEnd"/>
      <w:r w:rsidRPr="00FF0118">
        <w:rPr>
          <w:rStyle w:val="StyleBoldUnderline"/>
          <w:sz w:val="12"/>
        </w:rPr>
        <w:t xml:space="preserve"> </w:t>
      </w:r>
      <w:r w:rsidRPr="00FF0118">
        <w:rPr>
          <w:sz w:val="16"/>
        </w:rPr>
        <w:t>While Russia’s nuclear arsenal has steeply declined and China’s arsenal remained</w:t>
      </w:r>
      <w:r w:rsidRPr="00FF0118">
        <w:rPr>
          <w:sz w:val="12"/>
        </w:rPr>
        <w:t>¶</w:t>
      </w:r>
      <w:r w:rsidRPr="00FF0118">
        <w:rPr>
          <w:sz w:val="16"/>
        </w:rPr>
        <w:t xml:space="preserve"> largely unchanged, </w:t>
      </w:r>
      <w:r w:rsidRPr="005A495C">
        <w:rPr>
          <w:rStyle w:val="StyleBoldUnderline"/>
        </w:rPr>
        <w:t>the U</w:t>
      </w:r>
      <w:r w:rsidRPr="00FF0118">
        <w:rPr>
          <w:sz w:val="16"/>
        </w:rPr>
        <w:t xml:space="preserve">nited </w:t>
      </w:r>
      <w:r w:rsidRPr="005A495C">
        <w:rPr>
          <w:rStyle w:val="StyleBoldUnderline"/>
        </w:rPr>
        <w:t>S</w:t>
      </w:r>
      <w:r w:rsidRPr="00FF0118">
        <w:rPr>
          <w:sz w:val="16"/>
        </w:rPr>
        <w:t xml:space="preserve">tates </w:t>
      </w:r>
      <w:r w:rsidRPr="005A495C">
        <w:rPr>
          <w:rStyle w:val="StyleBoldUnderline"/>
        </w:rPr>
        <w:t>has steadily improved its nuclear</w:t>
      </w:r>
      <w:r w:rsidRPr="00FF0118">
        <w:rPr>
          <w:rStyle w:val="StyleBoldUnderline"/>
          <w:b w:val="0"/>
          <w:sz w:val="12"/>
          <w:u w:val="none"/>
        </w:rPr>
        <w:t>¶</w:t>
      </w:r>
      <w:r w:rsidRPr="00FF0118">
        <w:rPr>
          <w:rStyle w:val="StyleBoldUnderline"/>
          <w:sz w:val="12"/>
        </w:rPr>
        <w:t xml:space="preserve"> </w:t>
      </w:r>
      <w:r w:rsidRPr="005A495C">
        <w:rPr>
          <w:rStyle w:val="StyleBoldUnderline"/>
        </w:rPr>
        <w:t>counterforce capabilities.</w:t>
      </w:r>
      <w:r w:rsidRPr="00FF0118">
        <w:rPr>
          <w:sz w:val="16"/>
        </w:rPr>
        <w:t xml:space="preserve"> As a result, today we are witnessing the dawn of a</w:t>
      </w:r>
      <w:r w:rsidRPr="00FF0118">
        <w:rPr>
          <w:sz w:val="12"/>
        </w:rPr>
        <w:t>¶</w:t>
      </w:r>
      <w:r w:rsidRPr="00FF0118">
        <w:rPr>
          <w:sz w:val="16"/>
        </w:rPr>
        <w:t xml:space="preserve"> new era of U.S. nuclear primacy</w:t>
      </w:r>
      <w:proofErr w:type="gramStart"/>
      <w:r w:rsidRPr="00FF0118">
        <w:rPr>
          <w:sz w:val="16"/>
        </w:rPr>
        <w:t>.</w:t>
      </w:r>
      <w:r w:rsidRPr="00FF0118">
        <w:rPr>
          <w:sz w:val="12"/>
        </w:rPr>
        <w:t>¶</w:t>
      </w:r>
      <w:proofErr w:type="gramEnd"/>
      <w:r w:rsidRPr="00FF0118">
        <w:rPr>
          <w:sz w:val="16"/>
        </w:rPr>
        <w:t xml:space="preserve"> Our research on U.S. nuclear primacy draws attention to this important</w:t>
      </w:r>
      <w:r w:rsidRPr="00FF0118">
        <w:rPr>
          <w:sz w:val="12"/>
        </w:rPr>
        <w:t>¶</w:t>
      </w:r>
      <w:r w:rsidRPr="00FF0118">
        <w:rPr>
          <w:sz w:val="16"/>
        </w:rPr>
        <w:t xml:space="preserve"> development and calls for further discussion and debate about its implications</w:t>
      </w:r>
      <w:r w:rsidRPr="00FF0118">
        <w:rPr>
          <w:sz w:val="12"/>
        </w:rPr>
        <w:t>¶</w:t>
      </w:r>
      <w:r w:rsidRPr="00FF0118">
        <w:rPr>
          <w:sz w:val="16"/>
        </w:rPr>
        <w:t xml:space="preserve"> for international relations.2</w:t>
      </w:r>
      <w:r w:rsidRPr="00FF0118">
        <w:rPr>
          <w:sz w:val="12"/>
        </w:rPr>
        <w:t>¶</w:t>
      </w:r>
      <w:r w:rsidRPr="00FF0118">
        <w:rPr>
          <w:sz w:val="16"/>
        </w:rPr>
        <w:t xml:space="preserve"> For example, we see several ways in which</w:t>
      </w:r>
      <w:r w:rsidRPr="00FF0118">
        <w:rPr>
          <w:sz w:val="12"/>
        </w:rPr>
        <w:t>¶</w:t>
      </w:r>
      <w:r w:rsidRPr="00FF0118">
        <w:rPr>
          <w:sz w:val="16"/>
        </w:rPr>
        <w:t xml:space="preserve"> </w:t>
      </w:r>
      <w:r w:rsidRPr="00FF0118">
        <w:rPr>
          <w:rStyle w:val="StyleBoldUnderline"/>
        </w:rPr>
        <w:t>U.S. nuclear primacy could significantly affect U.S.-China security relations.</w:t>
      </w:r>
      <w:r w:rsidRPr="00FF0118">
        <w:rPr>
          <w:rStyle w:val="StyleBoldUnderline"/>
          <w:b w:val="0"/>
          <w:sz w:val="12"/>
          <w:u w:val="none"/>
        </w:rPr>
        <w:t>¶</w:t>
      </w:r>
      <w:r w:rsidRPr="00FF0118">
        <w:rPr>
          <w:rStyle w:val="StyleBoldUnderline"/>
          <w:sz w:val="12"/>
        </w:rPr>
        <w:t xml:space="preserve"> </w:t>
      </w:r>
      <w:r w:rsidRPr="00FF0118">
        <w:rPr>
          <w:sz w:val="16"/>
        </w:rPr>
        <w:t xml:space="preserve">First, the continued </w:t>
      </w:r>
      <w:r w:rsidRPr="00FF0118">
        <w:rPr>
          <w:rStyle w:val="StyleBoldUnderline"/>
        </w:rPr>
        <w:t>growth of U.S. nuclear counterforce capabilities will put</w:t>
      </w:r>
      <w:r w:rsidRPr="00FF0118">
        <w:rPr>
          <w:rStyle w:val="StyleBoldUnderline"/>
          <w:b w:val="0"/>
          <w:sz w:val="12"/>
          <w:u w:val="none"/>
        </w:rPr>
        <w:t>¶</w:t>
      </w:r>
      <w:r w:rsidRPr="00FF0118">
        <w:rPr>
          <w:rStyle w:val="StyleBoldUnderline"/>
          <w:sz w:val="12"/>
        </w:rPr>
        <w:t xml:space="preserve"> </w:t>
      </w:r>
      <w:r w:rsidRPr="00FF0118">
        <w:rPr>
          <w:rStyle w:val="StyleBoldUnderline"/>
        </w:rPr>
        <w:t>pressure on China</w:t>
      </w:r>
      <w:r w:rsidRPr="00FF0118">
        <w:rPr>
          <w:sz w:val="16"/>
        </w:rPr>
        <w:t xml:space="preserve"> to take steps to reduce the vulnerability of its own arsenal;</w:t>
      </w:r>
      <w:r w:rsidRPr="00FF0118">
        <w:rPr>
          <w:sz w:val="12"/>
        </w:rPr>
        <w:t>¶</w:t>
      </w:r>
      <w:r w:rsidRPr="00FF0118">
        <w:rPr>
          <w:sz w:val="16"/>
        </w:rPr>
        <w:t xml:space="preserve"> for instance, by enlarging its long-range nuclear arsenal, expanding plans to</w:t>
      </w:r>
      <w:r w:rsidRPr="00FF0118">
        <w:rPr>
          <w:sz w:val="12"/>
        </w:rPr>
        <w:t>¶</w:t>
      </w:r>
      <w:r w:rsidRPr="00FF0118">
        <w:rPr>
          <w:sz w:val="16"/>
        </w:rPr>
        <w:t xml:space="preserve"> deploy intercontinental-range mobile missiles, and perhaps even pre-delegating</w:t>
      </w:r>
      <w:r w:rsidRPr="00FF0118">
        <w:rPr>
          <w:sz w:val="12"/>
        </w:rPr>
        <w:t>¶</w:t>
      </w:r>
      <w:r w:rsidRPr="00FF0118">
        <w:rPr>
          <w:sz w:val="16"/>
        </w:rPr>
        <w:t xml:space="preserve"> some launch decisions to subordinate commanders.3</w:t>
      </w:r>
      <w:r w:rsidRPr="00FF0118">
        <w:rPr>
          <w:sz w:val="12"/>
        </w:rPr>
        <w:t>¶</w:t>
      </w:r>
      <w:r w:rsidRPr="00FF0118">
        <w:rPr>
          <w:sz w:val="16"/>
        </w:rPr>
        <w:t xml:space="preserve"> Such steps would be</w:t>
      </w:r>
      <w:r w:rsidRPr="00FF0118">
        <w:rPr>
          <w:sz w:val="12"/>
        </w:rPr>
        <w:t>¶</w:t>
      </w:r>
      <w:r w:rsidRPr="00FF0118">
        <w:rPr>
          <w:sz w:val="16"/>
        </w:rPr>
        <w:t xml:space="preserve"> costly for China, and might leave the United States worse off than before it</w:t>
      </w:r>
      <w:r w:rsidRPr="00FF0118">
        <w:rPr>
          <w:sz w:val="12"/>
        </w:rPr>
        <w:t>¶</w:t>
      </w:r>
      <w:r w:rsidRPr="00FF0118">
        <w:rPr>
          <w:sz w:val="16"/>
        </w:rPr>
        <w:t xml:space="preserve"> acquired nuclear primacy.</w:t>
      </w:r>
      <w:r w:rsidRPr="00FF0118">
        <w:rPr>
          <w:sz w:val="12"/>
        </w:rPr>
        <w:t>¶</w:t>
      </w:r>
      <w:r w:rsidRPr="00FF0118">
        <w:rPr>
          <w:sz w:val="16"/>
        </w:rPr>
        <w:t xml:space="preserve"> Second, the emergence of U.S. nuclear primacy may lead to dangerous</w:t>
      </w:r>
      <w:r w:rsidRPr="00FF0118">
        <w:rPr>
          <w:sz w:val="12"/>
        </w:rPr>
        <w:t>¶</w:t>
      </w:r>
      <w:r w:rsidRPr="00FF0118">
        <w:rPr>
          <w:sz w:val="16"/>
        </w:rPr>
        <w:t xml:space="preserve"> crisis instability and increase the odds of nuclear war. For example, if China</w:t>
      </w:r>
      <w:r w:rsidRPr="00FF0118">
        <w:rPr>
          <w:sz w:val="12"/>
        </w:rPr>
        <w:t>¶</w:t>
      </w:r>
      <w:r w:rsidRPr="00FF0118">
        <w:rPr>
          <w:sz w:val="16"/>
        </w:rPr>
        <w:t xml:space="preserve"> does not redress its vulnerability in peacetime, leaders in Beijing may feel compelled</w:t>
      </w:r>
      <w:r w:rsidRPr="00FF0118">
        <w:rPr>
          <w:sz w:val="12"/>
        </w:rPr>
        <w:t>¶</w:t>
      </w:r>
      <w:r w:rsidRPr="00FF0118">
        <w:rPr>
          <w:sz w:val="16"/>
        </w:rPr>
        <w:t xml:space="preserve"> to do so in the midst of a brewing</w:t>
      </w:r>
      <w:r w:rsidRPr="00FF0118">
        <w:rPr>
          <w:sz w:val="12"/>
        </w:rPr>
        <w:t>¶</w:t>
      </w:r>
      <w:r w:rsidRPr="00FF0118">
        <w:rPr>
          <w:sz w:val="16"/>
        </w:rPr>
        <w:t xml:space="preserve"> crisis or conventional war. In such a case</w:t>
      </w:r>
      <w:proofErr w:type="gramStart"/>
      <w:r w:rsidRPr="00FF0118">
        <w:rPr>
          <w:sz w:val="16"/>
        </w:rPr>
        <w:t>,</w:t>
      </w:r>
      <w:r w:rsidRPr="00FF0118">
        <w:rPr>
          <w:sz w:val="12"/>
        </w:rPr>
        <w:t>¶</w:t>
      </w:r>
      <w:proofErr w:type="gramEnd"/>
      <w:r w:rsidRPr="00FF0118">
        <w:rPr>
          <w:sz w:val="16"/>
        </w:rPr>
        <w:t xml:space="preserve"> Beijing may feel pressure to alert its small</w:t>
      </w:r>
      <w:r w:rsidRPr="00FF0118">
        <w:rPr>
          <w:sz w:val="12"/>
        </w:rPr>
        <w:t>¶</w:t>
      </w:r>
      <w:r w:rsidRPr="00FF0118">
        <w:rPr>
          <w:sz w:val="16"/>
        </w:rPr>
        <w:t xml:space="preserve"> intercontinental ballistic missile (ICBM)</w:t>
      </w:r>
      <w:r w:rsidRPr="00FF0118">
        <w:rPr>
          <w:sz w:val="12"/>
        </w:rPr>
        <w:t>¶</w:t>
      </w:r>
      <w:r w:rsidRPr="00FF0118">
        <w:rPr>
          <w:sz w:val="16"/>
        </w:rPr>
        <w:t xml:space="preserve"> force either to signal China’s resolve or</w:t>
      </w:r>
      <w:r w:rsidRPr="00FF0118">
        <w:rPr>
          <w:sz w:val="12"/>
        </w:rPr>
        <w:t>¶</w:t>
      </w:r>
      <w:r w:rsidRPr="00FF0118">
        <w:rPr>
          <w:sz w:val="16"/>
        </w:rPr>
        <w:t xml:space="preserve"> to (slightly) reduce the vulnerability of its</w:t>
      </w:r>
      <w:r w:rsidRPr="00FF0118">
        <w:rPr>
          <w:sz w:val="12"/>
        </w:rPr>
        <w:t>¶</w:t>
      </w:r>
      <w:r w:rsidRPr="00FF0118">
        <w:rPr>
          <w:sz w:val="16"/>
        </w:rPr>
        <w:t xml:space="preserve"> arsenal. But a Chinese alert could backfire</w:t>
      </w:r>
      <w:r w:rsidRPr="00FF0118">
        <w:rPr>
          <w:sz w:val="12"/>
        </w:rPr>
        <w:t>¶</w:t>
      </w:r>
      <w:r w:rsidRPr="00FF0118">
        <w:rPr>
          <w:sz w:val="16"/>
        </w:rPr>
        <w:t xml:space="preserve"> and trigger a preemptive nuclear attack on</w:t>
      </w:r>
      <w:r w:rsidRPr="00FF0118">
        <w:rPr>
          <w:sz w:val="12"/>
        </w:rPr>
        <w:t>¶</w:t>
      </w:r>
      <w:r w:rsidRPr="00FF0118">
        <w:rPr>
          <w:sz w:val="16"/>
        </w:rPr>
        <w:t xml:space="preserve"> China’s vulnerable missile force. Third, </w:t>
      </w:r>
      <w:r w:rsidRPr="00FF0118">
        <w:rPr>
          <w:rStyle w:val="StyleBoldUnderline"/>
        </w:rPr>
        <w:t>the growth of U.S. nuclear counterforce capabilities may give U.S.</w:t>
      </w:r>
      <w:r w:rsidRPr="00FF0118">
        <w:rPr>
          <w:rStyle w:val="StyleBoldUnderline"/>
          <w:b w:val="0"/>
          <w:sz w:val="12"/>
          <w:u w:val="none"/>
        </w:rPr>
        <w:t>¶</w:t>
      </w:r>
      <w:r w:rsidRPr="00FF0118">
        <w:rPr>
          <w:rStyle w:val="StyleBoldUnderline"/>
          <w:sz w:val="12"/>
        </w:rPr>
        <w:t xml:space="preserve"> </w:t>
      </w:r>
      <w:r w:rsidRPr="00FF0118">
        <w:rPr>
          <w:rStyle w:val="StyleBoldUnderline"/>
        </w:rPr>
        <w:t>leaders valuable coercive leverage during future crises</w:t>
      </w:r>
      <w:r w:rsidRPr="00FF0118">
        <w:rPr>
          <w:sz w:val="16"/>
        </w:rPr>
        <w:t xml:space="preserve"> and wars, </w:t>
      </w:r>
      <w:r w:rsidRPr="00FF0118">
        <w:rPr>
          <w:rStyle w:val="StyleBoldUnderline"/>
        </w:rPr>
        <w:t>including</w:t>
      </w:r>
      <w:r w:rsidRPr="00FF0118">
        <w:rPr>
          <w:rStyle w:val="StyleBoldUnderline"/>
          <w:b w:val="0"/>
          <w:sz w:val="12"/>
          <w:u w:val="none"/>
        </w:rPr>
        <w:t>¶</w:t>
      </w:r>
      <w:r w:rsidRPr="00FF0118">
        <w:rPr>
          <w:rStyle w:val="StyleBoldUnderline"/>
          <w:sz w:val="12"/>
        </w:rPr>
        <w:t xml:space="preserve"> </w:t>
      </w:r>
      <w:r w:rsidRPr="00FF0118">
        <w:rPr>
          <w:rStyle w:val="StyleBoldUnderline"/>
        </w:rPr>
        <w:t>conflicts with China. The U</w:t>
      </w:r>
      <w:r w:rsidRPr="00FF0118">
        <w:rPr>
          <w:sz w:val="16"/>
        </w:rPr>
        <w:t xml:space="preserve">nited </w:t>
      </w:r>
      <w:r w:rsidRPr="00FF0118">
        <w:rPr>
          <w:rStyle w:val="StyleBoldUnderline"/>
        </w:rPr>
        <w:t>S</w:t>
      </w:r>
      <w:r w:rsidRPr="00FF0118">
        <w:rPr>
          <w:sz w:val="16"/>
        </w:rPr>
        <w:t>tates s</w:t>
      </w:r>
      <w:r w:rsidRPr="00FF0118">
        <w:rPr>
          <w:rStyle w:val="StyleBoldUnderline"/>
        </w:rPr>
        <w:t>trongly prefers that its future wars</w:t>
      </w:r>
      <w:r w:rsidRPr="00FF0118">
        <w:rPr>
          <w:rStyle w:val="StyleBoldUnderline"/>
          <w:b w:val="0"/>
          <w:sz w:val="12"/>
          <w:u w:val="none"/>
        </w:rPr>
        <w:t>¶</w:t>
      </w:r>
      <w:r w:rsidRPr="00FF0118">
        <w:rPr>
          <w:rStyle w:val="StyleBoldUnderline"/>
          <w:sz w:val="12"/>
        </w:rPr>
        <w:t xml:space="preserve"> </w:t>
      </w:r>
      <w:r w:rsidRPr="00FF0118">
        <w:rPr>
          <w:rStyle w:val="StyleBoldUnderline"/>
        </w:rPr>
        <w:t>be waged exclusively with conventional weapons</w:t>
      </w:r>
      <w:r w:rsidRPr="00FF0118">
        <w:rPr>
          <w:sz w:val="16"/>
        </w:rPr>
        <w:t>; in fact, one of the great</w:t>
      </w:r>
      <w:r w:rsidRPr="00FF0118">
        <w:rPr>
          <w:sz w:val="12"/>
        </w:rPr>
        <w:t>¶</w:t>
      </w:r>
      <w:r w:rsidRPr="00FF0118">
        <w:rPr>
          <w:sz w:val="16"/>
        </w:rPr>
        <w:t xml:space="preserve"> quandaries currently confronting U.S. strategists is how to fight conventional</w:t>
      </w:r>
      <w:r w:rsidRPr="00FF0118">
        <w:rPr>
          <w:sz w:val="12"/>
        </w:rPr>
        <w:t>¶</w:t>
      </w:r>
      <w:r w:rsidRPr="00FF0118">
        <w:rPr>
          <w:sz w:val="16"/>
        </w:rPr>
        <w:t xml:space="preserve"> wars against nuclear-armed adversaries without triggering escalation. </w:t>
      </w:r>
      <w:r w:rsidRPr="00FF0118">
        <w:rPr>
          <w:rStyle w:val="StyleBoldUnderline"/>
        </w:rPr>
        <w:t>Nuclear</w:t>
      </w:r>
      <w:r w:rsidRPr="00FF0118">
        <w:rPr>
          <w:rStyle w:val="StyleBoldUnderline"/>
          <w:b w:val="0"/>
          <w:sz w:val="12"/>
          <w:u w:val="none"/>
        </w:rPr>
        <w:t>¶</w:t>
      </w:r>
      <w:r w:rsidRPr="00FF0118">
        <w:rPr>
          <w:rStyle w:val="StyleBoldUnderline"/>
          <w:sz w:val="12"/>
        </w:rPr>
        <w:t xml:space="preserve"> </w:t>
      </w:r>
      <w:r w:rsidRPr="00FF0118">
        <w:rPr>
          <w:rStyle w:val="StyleBoldUnderline"/>
        </w:rPr>
        <w:t>primacy may</w:t>
      </w:r>
      <w:r w:rsidRPr="00FF0118">
        <w:rPr>
          <w:sz w:val="16"/>
        </w:rPr>
        <w:t xml:space="preserve"> provide one solution: </w:t>
      </w:r>
      <w:r w:rsidRPr="00FF0118">
        <w:rPr>
          <w:rStyle w:val="StyleBoldUnderline"/>
        </w:rPr>
        <w:t>allow</w:t>
      </w:r>
      <w:r w:rsidRPr="00FF0118">
        <w:rPr>
          <w:sz w:val="16"/>
        </w:rPr>
        <w:t>ing</w:t>
      </w:r>
      <w:r w:rsidRPr="00FF0118">
        <w:rPr>
          <w:rStyle w:val="StyleBoldUnderline"/>
        </w:rPr>
        <w:t xml:space="preserve"> Washington to credibly warn</w:t>
      </w:r>
      <w:r w:rsidRPr="00FF0118">
        <w:rPr>
          <w:rStyle w:val="StyleBoldUnderline"/>
          <w:b w:val="0"/>
          <w:sz w:val="12"/>
          <w:u w:val="none"/>
        </w:rPr>
        <w:t>¶</w:t>
      </w:r>
      <w:r w:rsidRPr="00FF0118">
        <w:rPr>
          <w:rStyle w:val="StyleBoldUnderline"/>
          <w:sz w:val="12"/>
        </w:rPr>
        <w:t xml:space="preserve"> </w:t>
      </w:r>
      <w:r w:rsidRPr="00FF0118">
        <w:rPr>
          <w:rStyle w:val="StyleBoldUnderline"/>
        </w:rPr>
        <w:t>adversaries not to alert their nuclear forces or issue nuclear threats during a conflict</w:t>
      </w:r>
      <w:r w:rsidRPr="00FF0118">
        <w:rPr>
          <w:sz w:val="16"/>
        </w:rPr>
        <w:t>. In other words</w:t>
      </w:r>
      <w:r w:rsidRPr="00FF0118">
        <w:rPr>
          <w:rStyle w:val="StyleBoldUnderline"/>
        </w:rPr>
        <w:t>, U.S. nuclear primacy may allow the U</w:t>
      </w:r>
      <w:r w:rsidRPr="00FF0118">
        <w:rPr>
          <w:sz w:val="16"/>
        </w:rPr>
        <w:t xml:space="preserve">nited </w:t>
      </w:r>
      <w:r w:rsidRPr="00FF0118">
        <w:rPr>
          <w:rStyle w:val="StyleBoldUnderline"/>
        </w:rPr>
        <w:t>S</w:t>
      </w:r>
      <w:r w:rsidRPr="00FF0118">
        <w:rPr>
          <w:sz w:val="16"/>
        </w:rPr>
        <w:t xml:space="preserve">tates </w:t>
      </w:r>
      <w:r w:rsidRPr="00FF0118">
        <w:rPr>
          <w:rStyle w:val="StyleBoldUnderline"/>
        </w:rPr>
        <w:t>to</w:t>
      </w:r>
      <w:r w:rsidRPr="00FF0118">
        <w:rPr>
          <w:rStyle w:val="StyleBoldUnderline"/>
          <w:b w:val="0"/>
          <w:sz w:val="12"/>
          <w:u w:val="none"/>
        </w:rPr>
        <w:t>¶</w:t>
      </w:r>
      <w:r w:rsidRPr="00FF0118">
        <w:rPr>
          <w:rStyle w:val="StyleBoldUnderline"/>
          <w:sz w:val="12"/>
        </w:rPr>
        <w:t xml:space="preserve"> </w:t>
      </w:r>
      <w:r w:rsidRPr="00FF0118">
        <w:rPr>
          <w:rStyle w:val="StyleBoldUnderline"/>
        </w:rPr>
        <w:t>force its enemies to keep their nuclear forces on the sideline and keep their</w:t>
      </w:r>
      <w:r w:rsidRPr="00FF0118">
        <w:rPr>
          <w:rStyle w:val="StyleBoldUnderline"/>
          <w:b w:val="0"/>
          <w:sz w:val="12"/>
          <w:u w:val="none"/>
        </w:rPr>
        <w:t>¶</w:t>
      </w:r>
      <w:r w:rsidRPr="00FF0118">
        <w:rPr>
          <w:rStyle w:val="StyleBoldUnderline"/>
          <w:sz w:val="12"/>
        </w:rPr>
        <w:t xml:space="preserve"> </w:t>
      </w:r>
      <w:r w:rsidRPr="00FF0118">
        <w:rPr>
          <w:rStyle w:val="StyleBoldUnderline"/>
        </w:rPr>
        <w:t>conflicts with the U</w:t>
      </w:r>
      <w:r w:rsidRPr="00FF0118">
        <w:rPr>
          <w:sz w:val="16"/>
        </w:rPr>
        <w:t xml:space="preserve">nited </w:t>
      </w:r>
      <w:r w:rsidRPr="00FF0118">
        <w:rPr>
          <w:rStyle w:val="StyleBoldUnderline"/>
        </w:rPr>
        <w:t>S</w:t>
      </w:r>
      <w:r w:rsidRPr="00FF0118">
        <w:rPr>
          <w:sz w:val="16"/>
        </w:rPr>
        <w:t xml:space="preserve">tates </w:t>
      </w:r>
      <w:r w:rsidRPr="00FF0118">
        <w:rPr>
          <w:rStyle w:val="StyleBoldUnderline"/>
        </w:rPr>
        <w:t>at the conventional level.</w:t>
      </w:r>
    </w:p>
    <w:p w14:paraId="7AC3711F" w14:textId="77777777" w:rsidR="00B65C40" w:rsidRDefault="00B65C40" w:rsidP="00B65C40">
      <w:pPr>
        <w:pStyle w:val="Heading4"/>
      </w:pPr>
      <w:r>
        <w:t xml:space="preserve">Establishing nuclear primacy is sufficient to deter nuclear escalation </w:t>
      </w:r>
    </w:p>
    <w:p w14:paraId="36D7B0D1" w14:textId="77777777" w:rsidR="00B65C40" w:rsidRDefault="00B65C40" w:rsidP="00B65C40">
      <w:proofErr w:type="spellStart"/>
      <w:r>
        <w:t>Keir</w:t>
      </w:r>
      <w:proofErr w:type="spellEnd"/>
      <w:r>
        <w:t xml:space="preserve"> A. </w:t>
      </w:r>
      <w:proofErr w:type="spellStart"/>
      <w:r w:rsidRPr="00DC6B6A">
        <w:rPr>
          <w:rStyle w:val="StyleStyleBold12pt"/>
        </w:rPr>
        <w:t>Lieber</w:t>
      </w:r>
      <w:proofErr w:type="spellEnd"/>
      <w:r>
        <w:t xml:space="preserve"> is Assistant Professor of Political Science at the University of</w:t>
      </w:r>
    </w:p>
    <w:p w14:paraId="0BA713D3" w14:textId="77777777" w:rsidR="00B65C40" w:rsidRPr="00DC6B6A" w:rsidRDefault="00B65C40" w:rsidP="00B65C40">
      <w:r>
        <w:t xml:space="preserve">Notre Dame </w:t>
      </w:r>
      <w:r w:rsidRPr="00DC6B6A">
        <w:rPr>
          <w:rStyle w:val="StyleStyleBold12pt"/>
        </w:rPr>
        <w:t>and</w:t>
      </w:r>
      <w:r>
        <w:t xml:space="preserve"> </w:t>
      </w:r>
      <w:r w:rsidRPr="00DC6B6A">
        <w:t xml:space="preserve">Daryl G. </w:t>
      </w:r>
      <w:r w:rsidRPr="00DC6B6A">
        <w:rPr>
          <w:rStyle w:val="StyleStyleBold12pt"/>
        </w:rPr>
        <w:t>Press</w:t>
      </w:r>
      <w:r w:rsidRPr="00DC6B6A">
        <w:t xml:space="preserve"> is Associate Professor of Government at Dartmouth College</w:t>
      </w:r>
      <w:r>
        <w:t xml:space="preserve"> </w:t>
      </w:r>
      <w:r w:rsidRPr="00DC6B6A">
        <w:rPr>
          <w:rStyle w:val="StyleStyleBold12pt"/>
        </w:rPr>
        <w:t>2007</w:t>
      </w:r>
      <w:r>
        <w:t xml:space="preserve"> Winter </w:t>
      </w:r>
      <w:r w:rsidRPr="00DC6B6A">
        <w:t xml:space="preserve">U.S. Nuclear Primacy and the Future of the Chinese </w:t>
      </w:r>
      <w:proofErr w:type="spellStart"/>
      <w:r w:rsidRPr="00DC6B6A">
        <w:t>DeterrentChina</w:t>
      </w:r>
      <w:proofErr w:type="spellEnd"/>
      <w:r w:rsidRPr="00DC6B6A">
        <w:t xml:space="preserve"> Security, Winter 2007, pp.66 - 89</w:t>
      </w:r>
    </w:p>
    <w:p w14:paraId="32084DE4" w14:textId="23B04D96" w:rsidR="00B65C40" w:rsidRPr="00B65C40" w:rsidRDefault="00B65C40" w:rsidP="00B65C40">
      <w:r w:rsidRPr="00DC6B6A">
        <w:rPr>
          <w:sz w:val="16"/>
        </w:rPr>
        <w:t>Our critics raise myriad questions about our analysis.4</w:t>
      </w:r>
      <w:r w:rsidRPr="00DC6B6A">
        <w:rPr>
          <w:sz w:val="12"/>
        </w:rPr>
        <w:t>¶</w:t>
      </w:r>
      <w:r w:rsidRPr="00DC6B6A">
        <w:rPr>
          <w:sz w:val="16"/>
        </w:rPr>
        <w:t xml:space="preserve"> Bruce Blair, Chen</w:t>
      </w:r>
      <w:r w:rsidRPr="00DC6B6A">
        <w:rPr>
          <w:sz w:val="12"/>
        </w:rPr>
        <w:t>¶</w:t>
      </w:r>
      <w:r w:rsidRPr="00DC6B6A">
        <w:rPr>
          <w:sz w:val="16"/>
        </w:rPr>
        <w:t xml:space="preserve"> </w:t>
      </w:r>
      <w:proofErr w:type="spellStart"/>
      <w:r w:rsidRPr="00DC6B6A">
        <w:rPr>
          <w:sz w:val="16"/>
        </w:rPr>
        <w:t>Yali</w:t>
      </w:r>
      <w:proofErr w:type="spellEnd"/>
      <w:r w:rsidRPr="00DC6B6A">
        <w:rPr>
          <w:sz w:val="16"/>
        </w:rPr>
        <w:t>, and Li Bin are skeptical that we are witnessing the emergence of U.S.</w:t>
      </w:r>
      <w:r w:rsidRPr="00DC6B6A">
        <w:rPr>
          <w:sz w:val="12"/>
        </w:rPr>
        <w:t>¶</w:t>
      </w:r>
      <w:r w:rsidRPr="00DC6B6A">
        <w:rPr>
          <w:sz w:val="16"/>
        </w:rPr>
        <w:t xml:space="preserve"> nuclear primacy. Furthermore, they are confident that China will feel little</w:t>
      </w:r>
      <w:r w:rsidRPr="00DC6B6A">
        <w:rPr>
          <w:sz w:val="12"/>
        </w:rPr>
        <w:t>¶</w:t>
      </w:r>
      <w:r w:rsidRPr="00DC6B6A">
        <w:rPr>
          <w:sz w:val="16"/>
        </w:rPr>
        <w:t xml:space="preserve"> pressure to respond and strengthen Beijing’s small nuclear arsenal, even as</w:t>
      </w:r>
      <w:r w:rsidRPr="00DC6B6A">
        <w:rPr>
          <w:sz w:val="12"/>
        </w:rPr>
        <w:t>¶</w:t>
      </w:r>
      <w:r w:rsidRPr="00DC6B6A">
        <w:rPr>
          <w:sz w:val="16"/>
        </w:rPr>
        <w:t xml:space="preserve"> the United States continues to enhance its nuclear counterforce capabilities</w:t>
      </w:r>
      <w:proofErr w:type="gramStart"/>
      <w:r w:rsidRPr="00DC6B6A">
        <w:rPr>
          <w:sz w:val="16"/>
        </w:rPr>
        <w:t>.</w:t>
      </w:r>
      <w:r w:rsidRPr="00DC6B6A">
        <w:rPr>
          <w:sz w:val="12"/>
        </w:rPr>
        <w:t>¶</w:t>
      </w:r>
      <w:proofErr w:type="gramEnd"/>
      <w:r w:rsidRPr="00DC6B6A">
        <w:rPr>
          <w:sz w:val="16"/>
        </w:rPr>
        <w:t xml:space="preserve"> They are also sanguine about crisis stability,</w:t>
      </w:r>
      <w:r w:rsidRPr="00DC6B6A">
        <w:rPr>
          <w:sz w:val="12"/>
        </w:rPr>
        <w:t>¶</w:t>
      </w:r>
      <w:r w:rsidRPr="00DC6B6A">
        <w:rPr>
          <w:sz w:val="16"/>
        </w:rPr>
        <w:t xml:space="preserve"> apparently because China is committed to a</w:t>
      </w:r>
      <w:r w:rsidRPr="00DC6B6A">
        <w:rPr>
          <w:sz w:val="12"/>
        </w:rPr>
        <w:t>¶</w:t>
      </w:r>
      <w:r w:rsidRPr="00DC6B6A">
        <w:rPr>
          <w:sz w:val="16"/>
        </w:rPr>
        <w:t xml:space="preserve"> policy of “no first use” (NFU), meaning that</w:t>
      </w:r>
      <w:r w:rsidRPr="00DC6B6A">
        <w:rPr>
          <w:sz w:val="12"/>
        </w:rPr>
        <w:t>¶</w:t>
      </w:r>
      <w:r w:rsidRPr="00DC6B6A">
        <w:rPr>
          <w:sz w:val="16"/>
        </w:rPr>
        <w:t xml:space="preserve"> it has deliberately chosen to absorb a nuclear</w:t>
      </w:r>
      <w:r w:rsidRPr="00DC6B6A">
        <w:rPr>
          <w:sz w:val="12"/>
        </w:rPr>
        <w:t>¶</w:t>
      </w:r>
      <w:r w:rsidRPr="00DC6B6A">
        <w:rPr>
          <w:sz w:val="16"/>
        </w:rPr>
        <w:t xml:space="preserve"> first strike before retaliating with nuclear</w:t>
      </w:r>
      <w:r w:rsidRPr="00DC6B6A">
        <w:rPr>
          <w:sz w:val="12"/>
        </w:rPr>
        <w:t>¶</w:t>
      </w:r>
      <w:r w:rsidRPr="00DC6B6A">
        <w:rPr>
          <w:sz w:val="16"/>
        </w:rPr>
        <w:t xml:space="preserve"> weapons. Therefore, escalatory dangers during</w:t>
      </w:r>
      <w:r w:rsidRPr="00DC6B6A">
        <w:rPr>
          <w:sz w:val="12"/>
        </w:rPr>
        <w:t>¶</w:t>
      </w:r>
      <w:r w:rsidRPr="00DC6B6A">
        <w:rPr>
          <w:sz w:val="16"/>
        </w:rPr>
        <w:t xml:space="preserve"> a crisis will be greatly mitigated because</w:t>
      </w:r>
      <w:r w:rsidRPr="00DC6B6A">
        <w:rPr>
          <w:sz w:val="12"/>
        </w:rPr>
        <w:t>¶</w:t>
      </w:r>
      <w:r w:rsidRPr="00DC6B6A">
        <w:rPr>
          <w:sz w:val="16"/>
        </w:rPr>
        <w:t xml:space="preserve"> one side – China – will avoid taking any coercive or preemptive actions with</w:t>
      </w:r>
      <w:r w:rsidRPr="00DC6B6A">
        <w:rPr>
          <w:sz w:val="12"/>
        </w:rPr>
        <w:t>¶</w:t>
      </w:r>
      <w:r w:rsidRPr="00DC6B6A">
        <w:rPr>
          <w:sz w:val="16"/>
        </w:rPr>
        <w:t xml:space="preserve"> its nuclear weapons. Finally, the critics argue that nuclear primacy will not</w:t>
      </w:r>
      <w:r w:rsidRPr="00DC6B6A">
        <w:rPr>
          <w:sz w:val="12"/>
        </w:rPr>
        <w:t>¶</w:t>
      </w:r>
      <w:r w:rsidRPr="00DC6B6A">
        <w:rPr>
          <w:sz w:val="16"/>
        </w:rPr>
        <w:t xml:space="preserve"> grant the United States any real utility; U.S. coercive threats would lack credibility</w:t>
      </w:r>
      <w:r w:rsidRPr="00DC6B6A">
        <w:rPr>
          <w:sz w:val="12"/>
        </w:rPr>
        <w:t>¶</w:t>
      </w:r>
      <w:r w:rsidRPr="00DC6B6A">
        <w:rPr>
          <w:sz w:val="16"/>
        </w:rPr>
        <w:t xml:space="preserve"> because a disarming strike would become impossible if China alerted</w:t>
      </w:r>
      <w:r w:rsidRPr="00DC6B6A">
        <w:rPr>
          <w:sz w:val="12"/>
        </w:rPr>
        <w:t>¶</w:t>
      </w:r>
      <w:r w:rsidRPr="00DC6B6A">
        <w:rPr>
          <w:sz w:val="16"/>
        </w:rPr>
        <w:t xml:space="preserve"> its forces in the wake of an American threat. In sum, our critics claim that</w:t>
      </w:r>
      <w:r w:rsidRPr="00DC6B6A">
        <w:rPr>
          <w:sz w:val="12"/>
        </w:rPr>
        <w:t>¶</w:t>
      </w:r>
      <w:r w:rsidRPr="00DC6B6A">
        <w:rPr>
          <w:sz w:val="16"/>
        </w:rPr>
        <w:t xml:space="preserve"> nuclear primacy is “irrelevant” and that deterrence will remain robust – even</w:t>
      </w:r>
      <w:r w:rsidRPr="00DC6B6A">
        <w:rPr>
          <w:sz w:val="12"/>
        </w:rPr>
        <w:t>¶</w:t>
      </w:r>
      <w:r w:rsidRPr="00DC6B6A">
        <w:rPr>
          <w:sz w:val="16"/>
        </w:rPr>
        <w:t xml:space="preserve"> if the United States continues to hone its counterforce capabilities, and even</w:t>
      </w:r>
      <w:r w:rsidRPr="00DC6B6A">
        <w:rPr>
          <w:sz w:val="12"/>
        </w:rPr>
        <w:t>¶</w:t>
      </w:r>
      <w:r w:rsidRPr="00DC6B6A">
        <w:rPr>
          <w:sz w:val="16"/>
        </w:rPr>
        <w:t xml:space="preserve"> if China’s rise triggers increased hostility between Beijing and Washington.5</w:t>
      </w:r>
      <w:r w:rsidRPr="00DC6B6A">
        <w:rPr>
          <w:sz w:val="12"/>
        </w:rPr>
        <w:t>¶</w:t>
      </w:r>
      <w:r w:rsidRPr="00DC6B6A">
        <w:rPr>
          <w:sz w:val="16"/>
        </w:rPr>
        <w:t xml:space="preserve"> Before we address our critics’ analyses, we clarify four potential points</w:t>
      </w:r>
      <w:r w:rsidRPr="00DC6B6A">
        <w:rPr>
          <w:sz w:val="12"/>
        </w:rPr>
        <w:t>¶</w:t>
      </w:r>
      <w:r w:rsidRPr="00DC6B6A">
        <w:rPr>
          <w:sz w:val="16"/>
        </w:rPr>
        <w:t xml:space="preserve"> of confusion about our argument. First, we believe that </w:t>
      </w:r>
      <w:r w:rsidRPr="00DC6B6A">
        <w:rPr>
          <w:rStyle w:val="StyleBoldUnderline"/>
        </w:rPr>
        <w:t>America’s drive for</w:t>
      </w:r>
      <w:r w:rsidRPr="00DC6B6A">
        <w:rPr>
          <w:rStyle w:val="StyleBoldUnderline"/>
          <w:b w:val="0"/>
          <w:sz w:val="12"/>
          <w:u w:val="none"/>
        </w:rPr>
        <w:t>¶</w:t>
      </w:r>
      <w:r w:rsidRPr="00DC6B6A">
        <w:rPr>
          <w:rStyle w:val="StyleBoldUnderline"/>
          <w:sz w:val="12"/>
        </w:rPr>
        <w:t xml:space="preserve"> </w:t>
      </w:r>
      <w:r w:rsidRPr="00DC6B6A">
        <w:rPr>
          <w:rStyle w:val="StyleBoldUnderline"/>
        </w:rPr>
        <w:t>nuclear primacy is primarily driven by concerns about future relations with</w:t>
      </w:r>
      <w:r w:rsidRPr="00DC6B6A">
        <w:rPr>
          <w:rStyle w:val="StyleBoldUnderline"/>
          <w:b w:val="0"/>
          <w:sz w:val="12"/>
          <w:u w:val="none"/>
        </w:rPr>
        <w:t>¶</w:t>
      </w:r>
      <w:r w:rsidRPr="00DC6B6A">
        <w:rPr>
          <w:rStyle w:val="StyleBoldUnderline"/>
          <w:sz w:val="12"/>
        </w:rPr>
        <w:t xml:space="preserve"> </w:t>
      </w:r>
      <w:r w:rsidRPr="00DC6B6A">
        <w:rPr>
          <w:rStyle w:val="StyleBoldUnderline"/>
        </w:rPr>
        <w:t>China</w:t>
      </w:r>
      <w:r w:rsidRPr="00DC6B6A">
        <w:rPr>
          <w:sz w:val="16"/>
        </w:rPr>
        <w:t>, rather than Russia.6</w:t>
      </w:r>
      <w:r w:rsidRPr="00DC6B6A">
        <w:rPr>
          <w:sz w:val="12"/>
        </w:rPr>
        <w:t>¶</w:t>
      </w:r>
      <w:r w:rsidRPr="00DC6B6A">
        <w:rPr>
          <w:sz w:val="16"/>
        </w:rPr>
        <w:t xml:space="preserve"> We modeled a hypothetical U.S. first strike against</w:t>
      </w:r>
      <w:r w:rsidRPr="00DC6B6A">
        <w:rPr>
          <w:sz w:val="12"/>
        </w:rPr>
        <w:t>¶</w:t>
      </w:r>
      <w:r w:rsidRPr="00DC6B6A">
        <w:rPr>
          <w:sz w:val="16"/>
        </w:rPr>
        <w:t xml:space="preserve"> Russia because doing so provided a much harder test of our thesis about the</w:t>
      </w:r>
      <w:r w:rsidRPr="00DC6B6A">
        <w:rPr>
          <w:sz w:val="12"/>
        </w:rPr>
        <w:t>¶</w:t>
      </w:r>
      <w:r w:rsidRPr="00DC6B6A">
        <w:rPr>
          <w:sz w:val="16"/>
        </w:rPr>
        <w:t xml:space="preserve"> dramatic shift in the nuclear balance. (Russia has a far larger nuclear arsenal</w:t>
      </w:r>
      <w:r w:rsidRPr="00DC6B6A">
        <w:rPr>
          <w:sz w:val="12"/>
        </w:rPr>
        <w:t>¶</w:t>
      </w:r>
      <w:r w:rsidRPr="00DC6B6A">
        <w:rPr>
          <w:sz w:val="16"/>
        </w:rPr>
        <w:t xml:space="preserve"> compared to China.) We would be greatly surprised if relations between</w:t>
      </w:r>
      <w:r w:rsidRPr="00DC6B6A">
        <w:rPr>
          <w:sz w:val="12"/>
        </w:rPr>
        <w:t>¶</w:t>
      </w:r>
      <w:r w:rsidRPr="00DC6B6A">
        <w:rPr>
          <w:sz w:val="16"/>
        </w:rPr>
        <w:t xml:space="preserve"> Moscow and Washington deteriorated so completely in the coming decades</w:t>
      </w:r>
      <w:r w:rsidRPr="00DC6B6A">
        <w:rPr>
          <w:sz w:val="12"/>
        </w:rPr>
        <w:t>¶</w:t>
      </w:r>
      <w:r w:rsidRPr="00DC6B6A">
        <w:rPr>
          <w:sz w:val="16"/>
        </w:rPr>
        <w:t xml:space="preserve"> that a nuclear war became, once again, a plausible concern for either country However, we lack such optimism about Sino-American relations</w:t>
      </w:r>
      <w:proofErr w:type="gramStart"/>
      <w:r w:rsidRPr="00DC6B6A">
        <w:rPr>
          <w:sz w:val="16"/>
        </w:rPr>
        <w:t>.</w:t>
      </w:r>
      <w:r w:rsidRPr="00DC6B6A">
        <w:rPr>
          <w:sz w:val="12"/>
        </w:rPr>
        <w:t>¶</w:t>
      </w:r>
      <w:proofErr w:type="gramEnd"/>
      <w:r w:rsidRPr="00DC6B6A">
        <w:rPr>
          <w:sz w:val="16"/>
        </w:rPr>
        <w:t xml:space="preserve"> Second, </w:t>
      </w:r>
      <w:r w:rsidRPr="00DC6B6A">
        <w:rPr>
          <w:rStyle w:val="StyleBoldUnderline"/>
        </w:rPr>
        <w:t>our analysis self-consciously understates many aspects of America’s</w:t>
      </w:r>
      <w:r w:rsidRPr="00DC6B6A">
        <w:rPr>
          <w:rStyle w:val="StyleBoldUnderline"/>
          <w:b w:val="0"/>
          <w:sz w:val="12"/>
          <w:u w:val="none"/>
        </w:rPr>
        <w:t>¶</w:t>
      </w:r>
      <w:r w:rsidRPr="00DC6B6A">
        <w:rPr>
          <w:rStyle w:val="StyleBoldUnderline"/>
          <w:sz w:val="12"/>
        </w:rPr>
        <w:t xml:space="preserve"> </w:t>
      </w:r>
      <w:r w:rsidRPr="00DC6B6A">
        <w:rPr>
          <w:rStyle w:val="StyleBoldUnderline"/>
        </w:rPr>
        <w:t>first-strike capability against</w:t>
      </w:r>
      <w:r w:rsidRPr="00DC6B6A">
        <w:rPr>
          <w:sz w:val="16"/>
        </w:rPr>
        <w:t xml:space="preserve"> Russia or </w:t>
      </w:r>
      <w:r w:rsidRPr="00DC6B6A">
        <w:rPr>
          <w:rStyle w:val="StyleBoldUnderline"/>
        </w:rPr>
        <w:t>China</w:t>
      </w:r>
      <w:r w:rsidRPr="00DC6B6A">
        <w:rPr>
          <w:sz w:val="16"/>
        </w:rPr>
        <w:t>. For example, we omit consideration</w:t>
      </w:r>
      <w:r w:rsidRPr="00DC6B6A">
        <w:rPr>
          <w:sz w:val="12"/>
        </w:rPr>
        <w:t>¶</w:t>
      </w:r>
      <w:r w:rsidRPr="00DC6B6A">
        <w:rPr>
          <w:sz w:val="16"/>
        </w:rPr>
        <w:t xml:space="preserve"> of any conventional military attacks that could support a U.S. nuclear</w:t>
      </w:r>
      <w:r w:rsidRPr="00DC6B6A">
        <w:rPr>
          <w:sz w:val="12"/>
        </w:rPr>
        <w:t>¶</w:t>
      </w:r>
      <w:r w:rsidRPr="00DC6B6A">
        <w:rPr>
          <w:sz w:val="16"/>
        </w:rPr>
        <w:t xml:space="preserve"> counterforce strike. Our model also excludes attacks on nuclear command</w:t>
      </w:r>
      <w:r w:rsidRPr="00DC6B6A">
        <w:rPr>
          <w:sz w:val="12"/>
        </w:rPr>
        <w:t>¶</w:t>
      </w:r>
      <w:r w:rsidRPr="00DC6B6A">
        <w:rPr>
          <w:sz w:val="16"/>
        </w:rPr>
        <w:t xml:space="preserve"> and control sites, which could prevent (or sufficiently delay7</w:t>
      </w:r>
      <w:proofErr w:type="gramStart"/>
      <w:r w:rsidRPr="00DC6B6A">
        <w:rPr>
          <w:sz w:val="12"/>
        </w:rPr>
        <w:t>¶</w:t>
      </w:r>
      <w:r w:rsidRPr="00DC6B6A">
        <w:rPr>
          <w:sz w:val="16"/>
        </w:rPr>
        <w:t xml:space="preserve"> )</w:t>
      </w:r>
      <w:proofErr w:type="gramEnd"/>
      <w:r w:rsidRPr="00DC6B6A">
        <w:rPr>
          <w:sz w:val="16"/>
        </w:rPr>
        <w:t xml:space="preserve"> an adversary’s</w:t>
      </w:r>
      <w:r w:rsidRPr="00DC6B6A">
        <w:rPr>
          <w:sz w:val="12"/>
        </w:rPr>
        <w:t>¶</w:t>
      </w:r>
      <w:r w:rsidRPr="00DC6B6A">
        <w:rPr>
          <w:sz w:val="16"/>
        </w:rPr>
        <w:t xml:space="preserve"> retaliation if a few nuclear targets survived a U.S. first strike. And finally, our</w:t>
      </w:r>
      <w:r w:rsidRPr="00DC6B6A">
        <w:rPr>
          <w:sz w:val="12"/>
        </w:rPr>
        <w:t>¶</w:t>
      </w:r>
      <w:r w:rsidRPr="00DC6B6A">
        <w:rPr>
          <w:sz w:val="16"/>
        </w:rPr>
        <w:t xml:space="preserve"> analysis only considers the current capabilities of U.S. forces, even ignoring</w:t>
      </w:r>
      <w:r w:rsidRPr="00DC6B6A">
        <w:rPr>
          <w:sz w:val="12"/>
        </w:rPr>
        <w:t>¶</w:t>
      </w:r>
      <w:r w:rsidRPr="00DC6B6A">
        <w:rPr>
          <w:sz w:val="16"/>
        </w:rPr>
        <w:t xml:space="preserve"> some significant upgrades that are already underway and which will soon give</w:t>
      </w:r>
      <w:r w:rsidRPr="00DC6B6A">
        <w:rPr>
          <w:sz w:val="12"/>
        </w:rPr>
        <w:t>¶</w:t>
      </w:r>
      <w:r w:rsidRPr="00DC6B6A">
        <w:rPr>
          <w:sz w:val="16"/>
        </w:rPr>
        <w:t xml:space="preserve"> another boost to U.S. nuclear counterforce capabilities.8</w:t>
      </w:r>
      <w:r w:rsidRPr="00DC6B6A">
        <w:rPr>
          <w:sz w:val="12"/>
        </w:rPr>
        <w:t>¶</w:t>
      </w:r>
      <w:r w:rsidRPr="00DC6B6A">
        <w:rPr>
          <w:sz w:val="16"/>
        </w:rPr>
        <w:t xml:space="preserve"> Third, </w:t>
      </w:r>
      <w:r w:rsidRPr="00DC6B6A">
        <w:rPr>
          <w:rStyle w:val="StyleBoldUnderline"/>
        </w:rPr>
        <w:t>we have never claimed that the U</w:t>
      </w:r>
      <w:r w:rsidRPr="00DC6B6A">
        <w:rPr>
          <w:sz w:val="16"/>
        </w:rPr>
        <w:t xml:space="preserve">nited </w:t>
      </w:r>
      <w:r w:rsidRPr="00DC6B6A">
        <w:rPr>
          <w:rStyle w:val="StyleBoldUnderline"/>
        </w:rPr>
        <w:t>S</w:t>
      </w:r>
      <w:r w:rsidRPr="00DC6B6A">
        <w:rPr>
          <w:sz w:val="16"/>
        </w:rPr>
        <w:t>tates</w:t>
      </w:r>
      <w:r w:rsidRPr="00DC6B6A">
        <w:rPr>
          <w:rStyle w:val="StyleBoldUnderline"/>
        </w:rPr>
        <w:t xml:space="preserve"> is pursuing a first strike</w:t>
      </w:r>
      <w:r w:rsidRPr="00DC6B6A">
        <w:rPr>
          <w:rStyle w:val="StyleBoldUnderline"/>
          <w:b w:val="0"/>
          <w:sz w:val="12"/>
          <w:u w:val="none"/>
        </w:rPr>
        <w:t>¶</w:t>
      </w:r>
      <w:r w:rsidRPr="00DC6B6A">
        <w:rPr>
          <w:rStyle w:val="StyleBoldUnderline"/>
          <w:sz w:val="12"/>
        </w:rPr>
        <w:t xml:space="preserve"> </w:t>
      </w:r>
      <w:r w:rsidRPr="00DC6B6A">
        <w:rPr>
          <w:rStyle w:val="StyleBoldUnderline"/>
        </w:rPr>
        <w:t>strateg</w:t>
      </w:r>
      <w:r w:rsidRPr="00DC6B6A">
        <w:rPr>
          <w:sz w:val="16"/>
        </w:rPr>
        <w:t xml:space="preserve">y, as Blair and Chen assert in their article addressing our work.9 </w:t>
      </w:r>
      <w:r w:rsidRPr="00DC6B6A">
        <w:rPr>
          <w:rStyle w:val="StyleBoldUnderline"/>
        </w:rPr>
        <w:t>Rather</w:t>
      </w:r>
      <w:r w:rsidRPr="00DC6B6A">
        <w:rPr>
          <w:rStyle w:val="StyleBoldUnderline"/>
          <w:b w:val="0"/>
          <w:sz w:val="12"/>
          <w:u w:val="none"/>
        </w:rPr>
        <w:t>¶</w:t>
      </w:r>
      <w:r w:rsidRPr="00DC6B6A">
        <w:rPr>
          <w:rStyle w:val="StyleBoldUnderline"/>
          <w:sz w:val="12"/>
        </w:rPr>
        <w:t xml:space="preserve"> </w:t>
      </w:r>
      <w:r w:rsidRPr="00DC6B6A">
        <w:rPr>
          <w:rStyle w:val="StyleBoldUnderline"/>
        </w:rPr>
        <w:t>we claim that the U</w:t>
      </w:r>
      <w:r w:rsidRPr="00DC6B6A">
        <w:rPr>
          <w:sz w:val="16"/>
        </w:rPr>
        <w:t xml:space="preserve">nited </w:t>
      </w:r>
      <w:r w:rsidRPr="00DC6B6A">
        <w:rPr>
          <w:rStyle w:val="StyleBoldUnderline"/>
        </w:rPr>
        <w:t>S</w:t>
      </w:r>
      <w:r w:rsidRPr="00DC6B6A">
        <w:rPr>
          <w:sz w:val="16"/>
        </w:rPr>
        <w:t xml:space="preserve">tates </w:t>
      </w:r>
      <w:r w:rsidRPr="00DC6B6A">
        <w:rPr>
          <w:rStyle w:val="StyleBoldUnderline"/>
        </w:rPr>
        <w:t>is pursuing a first-strike capability</w:t>
      </w:r>
      <w:r w:rsidRPr="00DC6B6A">
        <w:rPr>
          <w:sz w:val="16"/>
        </w:rPr>
        <w:t xml:space="preserve">. </w:t>
      </w:r>
      <w:r w:rsidRPr="00DC6B6A">
        <w:rPr>
          <w:rStyle w:val="Emphasis"/>
        </w:rPr>
        <w:t>The distinction</w:t>
      </w:r>
      <w:r w:rsidRPr="00DC6B6A">
        <w:rPr>
          <w:rStyle w:val="Emphasis"/>
          <w:b w:val="0"/>
          <w:sz w:val="12"/>
        </w:rPr>
        <w:t>¶</w:t>
      </w:r>
      <w:r w:rsidRPr="00DC6B6A">
        <w:rPr>
          <w:rStyle w:val="Emphasis"/>
          <w:sz w:val="12"/>
        </w:rPr>
        <w:t xml:space="preserve"> </w:t>
      </w:r>
      <w:r w:rsidRPr="00DC6B6A">
        <w:rPr>
          <w:rStyle w:val="Emphasis"/>
        </w:rPr>
        <w:t>is crucial.</w:t>
      </w:r>
      <w:r w:rsidRPr="00DC6B6A">
        <w:rPr>
          <w:sz w:val="16"/>
        </w:rPr>
        <w:t xml:space="preserve"> </w:t>
      </w:r>
      <w:r w:rsidRPr="00DC6B6A">
        <w:rPr>
          <w:rStyle w:val="StyleBoldUnderline"/>
        </w:rPr>
        <w:t>The U</w:t>
      </w:r>
      <w:r w:rsidRPr="00DC6B6A">
        <w:rPr>
          <w:sz w:val="16"/>
        </w:rPr>
        <w:t xml:space="preserve">nited </w:t>
      </w:r>
      <w:r w:rsidRPr="00DC6B6A">
        <w:rPr>
          <w:rStyle w:val="StyleBoldUnderline"/>
        </w:rPr>
        <w:t>S</w:t>
      </w:r>
      <w:r w:rsidRPr="00DC6B6A">
        <w:rPr>
          <w:sz w:val="16"/>
        </w:rPr>
        <w:t xml:space="preserve">tates </w:t>
      </w:r>
      <w:r w:rsidRPr="00DC6B6A">
        <w:rPr>
          <w:rStyle w:val="StyleBoldUnderline"/>
        </w:rPr>
        <w:t>plans to win its</w:t>
      </w:r>
      <w:r w:rsidRPr="00DC6B6A">
        <w:rPr>
          <w:rStyle w:val="StyleBoldUnderline"/>
          <w:b w:val="0"/>
          <w:sz w:val="12"/>
          <w:u w:val="none"/>
        </w:rPr>
        <w:t>¶</w:t>
      </w:r>
      <w:r w:rsidRPr="00DC6B6A">
        <w:rPr>
          <w:rStyle w:val="StyleBoldUnderline"/>
          <w:sz w:val="12"/>
        </w:rPr>
        <w:t xml:space="preserve"> </w:t>
      </w:r>
      <w:r w:rsidRPr="00DC6B6A">
        <w:rPr>
          <w:rStyle w:val="StyleBoldUnderline"/>
        </w:rPr>
        <w:t>future wars without resorting to nuclear weapons</w:t>
      </w:r>
      <w:proofErr w:type="gramStart"/>
      <w:r w:rsidRPr="00DC6B6A">
        <w:rPr>
          <w:sz w:val="16"/>
        </w:rPr>
        <w:t>.</w:t>
      </w:r>
      <w:r w:rsidRPr="00DC6B6A">
        <w:rPr>
          <w:sz w:val="12"/>
        </w:rPr>
        <w:t>¶</w:t>
      </w:r>
      <w:proofErr w:type="gramEnd"/>
      <w:r w:rsidRPr="00DC6B6A">
        <w:rPr>
          <w:sz w:val="16"/>
        </w:rPr>
        <w:t xml:space="preserve"> Nevertheless, th</w:t>
      </w:r>
      <w:r w:rsidRPr="00DC6B6A">
        <w:rPr>
          <w:rStyle w:val="StyleBoldUnderline"/>
        </w:rPr>
        <w:t>e U.S. military continues</w:t>
      </w:r>
      <w:r w:rsidRPr="00DC6B6A">
        <w:rPr>
          <w:rStyle w:val="StyleBoldUnderline"/>
          <w:b w:val="0"/>
          <w:sz w:val="12"/>
          <w:u w:val="none"/>
        </w:rPr>
        <w:t>¶</w:t>
      </w:r>
      <w:r w:rsidRPr="00DC6B6A">
        <w:rPr>
          <w:rStyle w:val="StyleBoldUnderline"/>
          <w:sz w:val="12"/>
        </w:rPr>
        <w:t xml:space="preserve"> </w:t>
      </w:r>
      <w:r w:rsidRPr="00DC6B6A">
        <w:rPr>
          <w:rStyle w:val="StyleBoldUnderline"/>
        </w:rPr>
        <w:t>to enhance its nuclear counterforce capabilities</w:t>
      </w:r>
      <w:r w:rsidRPr="00DC6B6A">
        <w:rPr>
          <w:rStyle w:val="StyleBoldUnderline"/>
          <w:b w:val="0"/>
          <w:sz w:val="12"/>
          <w:u w:val="none"/>
        </w:rPr>
        <w:t>¶</w:t>
      </w:r>
      <w:r w:rsidRPr="00DC6B6A">
        <w:rPr>
          <w:rStyle w:val="StyleBoldUnderline"/>
          <w:sz w:val="12"/>
        </w:rPr>
        <w:t xml:space="preserve"> </w:t>
      </w:r>
      <w:r w:rsidRPr="00DC6B6A">
        <w:rPr>
          <w:rStyle w:val="StyleBoldUnderline"/>
        </w:rPr>
        <w:t>with two</w:t>
      </w:r>
      <w:r w:rsidRPr="00DC6B6A">
        <w:rPr>
          <w:sz w:val="16"/>
        </w:rPr>
        <w:t xml:space="preserve"> plausible </w:t>
      </w:r>
      <w:r w:rsidRPr="00DC6B6A">
        <w:rPr>
          <w:rStyle w:val="StyleBoldUnderline"/>
        </w:rPr>
        <w:t>purposes</w:t>
      </w:r>
      <w:r w:rsidRPr="00DC6B6A">
        <w:rPr>
          <w:sz w:val="16"/>
        </w:rPr>
        <w:t xml:space="preserve">: </w:t>
      </w:r>
      <w:r w:rsidRPr="00DC6B6A">
        <w:rPr>
          <w:rStyle w:val="StyleBoldUnderline"/>
        </w:rPr>
        <w:t>strengthening U.S.</w:t>
      </w:r>
      <w:r w:rsidRPr="00DC6B6A">
        <w:rPr>
          <w:rStyle w:val="StyleBoldUnderline"/>
          <w:b w:val="0"/>
          <w:sz w:val="12"/>
          <w:u w:val="none"/>
        </w:rPr>
        <w:t>¶</w:t>
      </w:r>
      <w:r w:rsidRPr="00DC6B6A">
        <w:rPr>
          <w:rStyle w:val="StyleBoldUnderline"/>
          <w:sz w:val="12"/>
        </w:rPr>
        <w:t xml:space="preserve"> </w:t>
      </w:r>
      <w:r w:rsidRPr="00DC6B6A">
        <w:rPr>
          <w:rStyle w:val="StyleBoldUnderline"/>
        </w:rPr>
        <w:t xml:space="preserve">coercive leverage in high-stakes crises </w:t>
      </w:r>
      <w:r w:rsidRPr="00DC6B6A">
        <w:rPr>
          <w:sz w:val="16"/>
        </w:rPr>
        <w:t>against</w:t>
      </w:r>
      <w:r w:rsidRPr="00DC6B6A">
        <w:rPr>
          <w:sz w:val="12"/>
        </w:rPr>
        <w:t>¶</w:t>
      </w:r>
      <w:r w:rsidRPr="00DC6B6A">
        <w:rPr>
          <w:sz w:val="16"/>
        </w:rPr>
        <w:t xml:space="preserve"> nuclear-armed adversaries, </w:t>
      </w:r>
      <w:r w:rsidRPr="00DC6B6A">
        <w:rPr>
          <w:rStyle w:val="StyleBoldUnderline"/>
        </w:rPr>
        <w:t>and giving U.S.</w:t>
      </w:r>
      <w:r w:rsidRPr="00DC6B6A">
        <w:rPr>
          <w:rStyle w:val="StyleBoldUnderline"/>
          <w:b w:val="0"/>
          <w:sz w:val="12"/>
          <w:u w:val="none"/>
        </w:rPr>
        <w:t>¶</w:t>
      </w:r>
      <w:r w:rsidRPr="00DC6B6A">
        <w:rPr>
          <w:rStyle w:val="StyleBoldUnderline"/>
          <w:sz w:val="12"/>
        </w:rPr>
        <w:t xml:space="preserve"> </w:t>
      </w:r>
      <w:r w:rsidRPr="00DC6B6A">
        <w:rPr>
          <w:rStyle w:val="StyleBoldUnderline"/>
        </w:rPr>
        <w:t>leaders nuclear options in case nuclear attack</w:t>
      </w:r>
      <w:r w:rsidRPr="00DC6B6A">
        <w:rPr>
          <w:rStyle w:val="StyleBoldUnderline"/>
          <w:b w:val="0"/>
          <w:sz w:val="12"/>
          <w:u w:val="none"/>
        </w:rPr>
        <w:t>¶</w:t>
      </w:r>
      <w:r w:rsidRPr="00DC6B6A">
        <w:rPr>
          <w:rStyle w:val="StyleBoldUnderline"/>
          <w:sz w:val="12"/>
        </w:rPr>
        <w:t xml:space="preserve"> </w:t>
      </w:r>
      <w:r w:rsidRPr="00DC6B6A">
        <w:rPr>
          <w:rStyle w:val="StyleBoldUnderline"/>
        </w:rPr>
        <w:t>by an enemy appears imminent</w:t>
      </w:r>
      <w:r w:rsidRPr="00DC6B6A">
        <w:rPr>
          <w:sz w:val="16"/>
        </w:rPr>
        <w:t>. But nowhere</w:t>
      </w:r>
      <w:r w:rsidRPr="00DC6B6A">
        <w:rPr>
          <w:sz w:val="12"/>
        </w:rPr>
        <w:t>¶</w:t>
      </w:r>
      <w:r w:rsidRPr="00DC6B6A">
        <w:rPr>
          <w:sz w:val="16"/>
        </w:rPr>
        <w:t xml:space="preserve"> do we state – or believe – that the United States is seeking a nuclear first-strike</w:t>
      </w:r>
      <w:r w:rsidRPr="00DC6B6A">
        <w:rPr>
          <w:sz w:val="12"/>
        </w:rPr>
        <w:t>¶</w:t>
      </w:r>
      <w:r w:rsidRPr="00DC6B6A">
        <w:rPr>
          <w:sz w:val="16"/>
        </w:rPr>
        <w:t xml:space="preserve"> strategy – i.e., a military doctrine that relies on nuclear first strikes to win the</w:t>
      </w:r>
      <w:r w:rsidRPr="00DC6B6A">
        <w:rPr>
          <w:sz w:val="12"/>
        </w:rPr>
        <w:t>¶</w:t>
      </w:r>
      <w:r w:rsidRPr="00DC6B6A">
        <w:rPr>
          <w:sz w:val="16"/>
        </w:rPr>
        <w:t xml:space="preserve"> nation’s wars</w:t>
      </w:r>
      <w:proofErr w:type="gramStart"/>
      <w:r w:rsidRPr="00DC6B6A">
        <w:rPr>
          <w:sz w:val="16"/>
        </w:rPr>
        <w:t>.</w:t>
      </w:r>
      <w:r w:rsidRPr="00DC6B6A">
        <w:rPr>
          <w:sz w:val="12"/>
        </w:rPr>
        <w:t>¶</w:t>
      </w:r>
      <w:proofErr w:type="gramEnd"/>
      <w:r w:rsidRPr="00DC6B6A">
        <w:rPr>
          <w:sz w:val="16"/>
        </w:rPr>
        <w:t xml:space="preserve"> Finally, </w:t>
      </w:r>
      <w:r w:rsidRPr="00DC6B6A">
        <w:rPr>
          <w:rStyle w:val="StyleBoldUnderline"/>
        </w:rPr>
        <w:t>the importance of the shift in the nuclear balance does not hinge</w:t>
      </w:r>
      <w:r w:rsidRPr="00DC6B6A">
        <w:rPr>
          <w:rStyle w:val="StyleBoldUnderline"/>
          <w:b w:val="0"/>
          <w:sz w:val="12"/>
          <w:u w:val="none"/>
        </w:rPr>
        <w:t>¶</w:t>
      </w:r>
      <w:r w:rsidRPr="00DC6B6A">
        <w:rPr>
          <w:rStyle w:val="StyleBoldUnderline"/>
          <w:sz w:val="12"/>
        </w:rPr>
        <w:t xml:space="preserve"> </w:t>
      </w:r>
      <w:r w:rsidRPr="00DC6B6A">
        <w:rPr>
          <w:rStyle w:val="StyleBoldUnderline"/>
        </w:rPr>
        <w:t xml:space="preserve">on the U.S. willingness to launch a nuclear attack on </w:t>
      </w:r>
      <w:r w:rsidRPr="00DC6B6A">
        <w:rPr>
          <w:sz w:val="16"/>
        </w:rPr>
        <w:t>Russia or</w:t>
      </w:r>
      <w:r w:rsidRPr="00DC6B6A">
        <w:rPr>
          <w:rStyle w:val="StyleBoldUnderline"/>
        </w:rPr>
        <w:t xml:space="preserve"> China, let</w:t>
      </w:r>
      <w:r w:rsidRPr="00DC6B6A">
        <w:rPr>
          <w:rStyle w:val="StyleBoldUnderline"/>
          <w:b w:val="0"/>
          <w:sz w:val="12"/>
          <w:u w:val="none"/>
        </w:rPr>
        <w:t>¶</w:t>
      </w:r>
      <w:r w:rsidRPr="00DC6B6A">
        <w:rPr>
          <w:rStyle w:val="StyleBoldUnderline"/>
          <w:sz w:val="12"/>
        </w:rPr>
        <w:t xml:space="preserve"> </w:t>
      </w:r>
      <w:r w:rsidRPr="00DC6B6A">
        <w:rPr>
          <w:sz w:val="16"/>
        </w:rPr>
        <w:t>alone on an assumption that a nuclear strike against one of those countries</w:t>
      </w:r>
      <w:r w:rsidRPr="00DC6B6A">
        <w:rPr>
          <w:sz w:val="12"/>
        </w:rPr>
        <w:t>¶</w:t>
      </w:r>
      <w:r w:rsidRPr="00DC6B6A">
        <w:rPr>
          <w:sz w:val="16"/>
        </w:rPr>
        <w:t xml:space="preserve"> is guaranteed to succeed. </w:t>
      </w:r>
      <w:r w:rsidRPr="00DC6B6A">
        <w:rPr>
          <w:rStyle w:val="StyleBoldUnderline"/>
        </w:rPr>
        <w:t>Chinese</w:t>
      </w:r>
      <w:r w:rsidRPr="00DC6B6A">
        <w:rPr>
          <w:sz w:val="16"/>
        </w:rPr>
        <w:t xml:space="preserve"> and Russian </w:t>
      </w:r>
      <w:r w:rsidRPr="00DC6B6A">
        <w:rPr>
          <w:rStyle w:val="StyleBoldUnderline"/>
        </w:rPr>
        <w:t>military planners pay close attention</w:t>
      </w:r>
      <w:r w:rsidRPr="00DC6B6A">
        <w:rPr>
          <w:rStyle w:val="StyleBoldUnderline"/>
          <w:b w:val="0"/>
          <w:sz w:val="12"/>
          <w:u w:val="none"/>
        </w:rPr>
        <w:t>¶</w:t>
      </w:r>
      <w:r w:rsidRPr="00DC6B6A">
        <w:rPr>
          <w:rStyle w:val="StyleBoldUnderline"/>
          <w:sz w:val="12"/>
        </w:rPr>
        <w:t xml:space="preserve"> </w:t>
      </w:r>
      <w:r w:rsidRPr="00DC6B6A">
        <w:rPr>
          <w:rStyle w:val="StyleBoldUnderline"/>
        </w:rPr>
        <w:t>to changes in the U.S. arsenal and are likely to adjust</w:t>
      </w:r>
      <w:r w:rsidRPr="00DC6B6A">
        <w:rPr>
          <w:sz w:val="16"/>
        </w:rPr>
        <w:t xml:space="preserve"> their force levels</w:t>
      </w:r>
      <w:proofErr w:type="gramStart"/>
      <w:r w:rsidRPr="00DC6B6A">
        <w:rPr>
          <w:sz w:val="16"/>
        </w:rPr>
        <w:t>,</w:t>
      </w:r>
      <w:r w:rsidRPr="00DC6B6A">
        <w:rPr>
          <w:sz w:val="12"/>
        </w:rPr>
        <w:t>¶</w:t>
      </w:r>
      <w:proofErr w:type="gramEnd"/>
      <w:r w:rsidRPr="00DC6B6A">
        <w:rPr>
          <w:sz w:val="16"/>
        </w:rPr>
        <w:t xml:space="preserve"> deployment patterns, and alert status accordingly. Just as American planners</w:t>
      </w:r>
      <w:r w:rsidRPr="00DC6B6A">
        <w:rPr>
          <w:sz w:val="12"/>
        </w:rPr>
        <w:t>¶</w:t>
      </w:r>
      <w:r w:rsidRPr="00DC6B6A">
        <w:rPr>
          <w:sz w:val="16"/>
        </w:rPr>
        <w:t xml:space="preserve"> put greater stock in actual Chinese military capabilities than in China’s stated</w:t>
      </w:r>
      <w:r w:rsidRPr="00DC6B6A">
        <w:rPr>
          <w:sz w:val="12"/>
        </w:rPr>
        <w:t>¶</w:t>
      </w:r>
      <w:r w:rsidRPr="00DC6B6A">
        <w:rPr>
          <w:sz w:val="16"/>
        </w:rPr>
        <w:t xml:space="preserve"> intentions, we assume that Chinese and Russian leaders pay more attention</w:t>
      </w:r>
      <w:r w:rsidRPr="00DC6B6A">
        <w:rPr>
          <w:sz w:val="12"/>
        </w:rPr>
        <w:t>¶</w:t>
      </w:r>
      <w:r w:rsidRPr="00DC6B6A">
        <w:rPr>
          <w:sz w:val="16"/>
        </w:rPr>
        <w:t xml:space="preserve"> to changes in American military capabilities rather than the declarations</w:t>
      </w:r>
      <w:r w:rsidRPr="00DC6B6A">
        <w:rPr>
          <w:sz w:val="12"/>
        </w:rPr>
        <w:t>¶</w:t>
      </w:r>
      <w:r w:rsidRPr="00DC6B6A">
        <w:rPr>
          <w:sz w:val="16"/>
        </w:rPr>
        <w:t xml:space="preserve"> from Washington about America’s goals and intentions. Therefore, </w:t>
      </w:r>
      <w:r w:rsidRPr="00DC6B6A">
        <w:rPr>
          <w:rStyle w:val="StyleBoldUnderline"/>
        </w:rPr>
        <w:t>even if</w:t>
      </w:r>
      <w:r w:rsidRPr="00DC6B6A">
        <w:rPr>
          <w:rStyle w:val="StyleBoldUnderline"/>
          <w:b w:val="0"/>
          <w:sz w:val="12"/>
          <w:u w:val="none"/>
        </w:rPr>
        <w:t>¶</w:t>
      </w:r>
      <w:r w:rsidRPr="00DC6B6A">
        <w:rPr>
          <w:rStyle w:val="StyleBoldUnderline"/>
          <w:sz w:val="12"/>
        </w:rPr>
        <w:t xml:space="preserve"> </w:t>
      </w:r>
      <w:r w:rsidRPr="00DC6B6A">
        <w:rPr>
          <w:rStyle w:val="StyleBoldUnderline"/>
        </w:rPr>
        <w:t>the U</w:t>
      </w:r>
      <w:r w:rsidRPr="00DC6B6A">
        <w:rPr>
          <w:sz w:val="16"/>
        </w:rPr>
        <w:t xml:space="preserve">nited </w:t>
      </w:r>
      <w:r w:rsidRPr="00DC6B6A">
        <w:rPr>
          <w:rStyle w:val="StyleBoldUnderline"/>
        </w:rPr>
        <w:t>S</w:t>
      </w:r>
      <w:r w:rsidRPr="00DC6B6A">
        <w:rPr>
          <w:sz w:val="16"/>
        </w:rPr>
        <w:t xml:space="preserve">tates </w:t>
      </w:r>
      <w:r w:rsidRPr="00DC6B6A">
        <w:rPr>
          <w:rStyle w:val="StyleBoldUnderline"/>
        </w:rPr>
        <w:t>would never launch a preemptive nuclear strik</w:t>
      </w:r>
      <w:r w:rsidRPr="00DC6B6A">
        <w:rPr>
          <w:sz w:val="16"/>
        </w:rPr>
        <w:t xml:space="preserve">e, </w:t>
      </w:r>
      <w:r w:rsidRPr="00DC6B6A">
        <w:rPr>
          <w:rStyle w:val="Emphasis"/>
        </w:rPr>
        <w:t>the pursuit of nuclear primacy should be expected to trigger a response among U.S.</w:t>
      </w:r>
      <w:r w:rsidRPr="00DC6B6A">
        <w:rPr>
          <w:rStyle w:val="Emphasis"/>
          <w:b w:val="0"/>
          <w:sz w:val="12"/>
        </w:rPr>
        <w:t>¶</w:t>
      </w:r>
      <w:r w:rsidRPr="00DC6B6A">
        <w:rPr>
          <w:rStyle w:val="Emphasis"/>
          <w:sz w:val="12"/>
        </w:rPr>
        <w:t xml:space="preserve"> </w:t>
      </w:r>
      <w:r w:rsidRPr="00DC6B6A">
        <w:rPr>
          <w:rStyle w:val="Emphasis"/>
        </w:rPr>
        <w:t>adversaries</w:t>
      </w:r>
      <w:proofErr w:type="gramStart"/>
      <w:r w:rsidRPr="00DC6B6A">
        <w:rPr>
          <w:rStyle w:val="Emphasis"/>
        </w:rPr>
        <w:t>.</w:t>
      </w:r>
      <w:r w:rsidRPr="00DC6B6A">
        <w:rPr>
          <w:rStyle w:val="Emphasis"/>
          <w:b w:val="0"/>
          <w:sz w:val="12"/>
        </w:rPr>
        <w:t>¶</w:t>
      </w:r>
      <w:proofErr w:type="gramEnd"/>
      <w:r w:rsidRPr="00DC6B6A">
        <w:rPr>
          <w:rStyle w:val="Emphasis"/>
          <w:sz w:val="12"/>
        </w:rPr>
        <w:t xml:space="preserve"> </w:t>
      </w:r>
      <w:r w:rsidRPr="00DC6B6A">
        <w:rPr>
          <w:sz w:val="16"/>
        </w:rPr>
        <w:t>Below we address our critics’ arguments about the effects of nuclear</w:t>
      </w:r>
      <w:r w:rsidRPr="00DC6B6A">
        <w:rPr>
          <w:sz w:val="12"/>
        </w:rPr>
        <w:t>¶</w:t>
      </w:r>
      <w:r w:rsidRPr="00DC6B6A">
        <w:rPr>
          <w:sz w:val="16"/>
        </w:rPr>
        <w:t xml:space="preserve"> primacy. We first focus on issues that bear directly on China’s security and</w:t>
      </w:r>
      <w:r w:rsidRPr="00DC6B6A">
        <w:rPr>
          <w:sz w:val="12"/>
        </w:rPr>
        <w:t>¶</w:t>
      </w:r>
      <w:r w:rsidRPr="00DC6B6A">
        <w:rPr>
          <w:sz w:val="16"/>
        </w:rPr>
        <w:t xml:space="preserve"> U.S.-China relations. We then address several technical critiques of our model</w:t>
      </w:r>
      <w:r w:rsidRPr="00DC6B6A">
        <w:rPr>
          <w:sz w:val="12"/>
        </w:rPr>
        <w:t>¶</w:t>
      </w:r>
      <w:r w:rsidRPr="00DC6B6A">
        <w:rPr>
          <w:sz w:val="16"/>
        </w:rPr>
        <w:t xml:space="preserve"> and assumptions about U.S. nuclear primacy</w:t>
      </w:r>
    </w:p>
    <w:p w14:paraId="20A5DF94" w14:textId="0234C0F0" w:rsidR="00B65C40" w:rsidRDefault="00B65C40" w:rsidP="009667EE">
      <w:pPr>
        <w:pStyle w:val="Heading3"/>
        <w:rPr>
          <w:rFonts w:ascii="Calibri" w:hAnsi="Calibri"/>
        </w:rPr>
      </w:pPr>
      <w:r>
        <w:rPr>
          <w:rFonts w:ascii="Calibri" w:hAnsi="Calibri"/>
        </w:rPr>
        <w:t>CP 2NC – A2: China First Strike</w:t>
      </w:r>
    </w:p>
    <w:p w14:paraId="3CDA63EC" w14:textId="77777777" w:rsidR="00B65C40" w:rsidRDefault="00B65C40" w:rsidP="00B65C40">
      <w:pPr>
        <w:pStyle w:val="Heading4"/>
      </w:pPr>
      <w:r>
        <w:t>China’s no first use policy ensures they wont initiate nuclear conflict</w:t>
      </w:r>
    </w:p>
    <w:p w14:paraId="21381913" w14:textId="77777777" w:rsidR="00B65C40" w:rsidRDefault="00B65C40" w:rsidP="00B65C40">
      <w:proofErr w:type="spellStart"/>
      <w:r>
        <w:t>Keir</w:t>
      </w:r>
      <w:proofErr w:type="spellEnd"/>
      <w:r>
        <w:t xml:space="preserve"> A. </w:t>
      </w:r>
      <w:proofErr w:type="spellStart"/>
      <w:r w:rsidRPr="00DC6B6A">
        <w:rPr>
          <w:rStyle w:val="StyleStyleBold12pt"/>
        </w:rPr>
        <w:t>Lieber</w:t>
      </w:r>
      <w:proofErr w:type="spellEnd"/>
      <w:r>
        <w:t xml:space="preserve"> is Assistant Professor of Political Science at the University of</w:t>
      </w:r>
    </w:p>
    <w:p w14:paraId="0026AB33" w14:textId="77777777" w:rsidR="00B65C40" w:rsidRPr="00DC6B6A" w:rsidRDefault="00B65C40" w:rsidP="00B65C40">
      <w:r>
        <w:t xml:space="preserve">Notre Dame </w:t>
      </w:r>
      <w:r w:rsidRPr="00DC6B6A">
        <w:rPr>
          <w:rStyle w:val="StyleStyleBold12pt"/>
        </w:rPr>
        <w:t>and</w:t>
      </w:r>
      <w:r>
        <w:t xml:space="preserve"> </w:t>
      </w:r>
      <w:r w:rsidRPr="00DC6B6A">
        <w:t xml:space="preserve">Daryl G. </w:t>
      </w:r>
      <w:r w:rsidRPr="00DC6B6A">
        <w:rPr>
          <w:rStyle w:val="StyleStyleBold12pt"/>
        </w:rPr>
        <w:t>Press</w:t>
      </w:r>
      <w:r w:rsidRPr="00DC6B6A">
        <w:t xml:space="preserve"> is Associate Professor of Government at Dartmouth College</w:t>
      </w:r>
      <w:r>
        <w:t xml:space="preserve"> </w:t>
      </w:r>
      <w:r w:rsidRPr="00DC6B6A">
        <w:rPr>
          <w:rStyle w:val="StyleStyleBold12pt"/>
        </w:rPr>
        <w:t>2007</w:t>
      </w:r>
      <w:r>
        <w:t xml:space="preserve"> Winter </w:t>
      </w:r>
      <w:r w:rsidRPr="00DC6B6A">
        <w:t xml:space="preserve">U.S. Nuclear Primacy and the Future of the Chinese </w:t>
      </w:r>
      <w:proofErr w:type="spellStart"/>
      <w:r w:rsidRPr="00DC6B6A">
        <w:t>DeterrentChina</w:t>
      </w:r>
      <w:proofErr w:type="spellEnd"/>
      <w:r w:rsidRPr="00DC6B6A">
        <w:t xml:space="preserve"> Security, Winter 2007, pp.66 - 89</w:t>
      </w:r>
    </w:p>
    <w:p w14:paraId="2BE4C3B5" w14:textId="668266F7" w:rsidR="00B65C40" w:rsidRPr="00B65C40" w:rsidRDefault="00B65C40" w:rsidP="00B65C40">
      <w:r w:rsidRPr="00FF0118">
        <w:rPr>
          <w:sz w:val="16"/>
        </w:rPr>
        <w:t>A second line of criticism holds that our worries about crisis instability are</w:t>
      </w:r>
      <w:r w:rsidRPr="00FF0118">
        <w:rPr>
          <w:sz w:val="12"/>
        </w:rPr>
        <w:t>¶</w:t>
      </w:r>
      <w:r w:rsidRPr="00FF0118">
        <w:rPr>
          <w:sz w:val="16"/>
        </w:rPr>
        <w:t xml:space="preserve"> unnecessary. Critics claim that </w:t>
      </w:r>
      <w:r w:rsidRPr="00FF0118">
        <w:rPr>
          <w:rStyle w:val="StyleBoldUnderline"/>
        </w:rPr>
        <w:t>Beijing will not take actions during crises</w:t>
      </w:r>
      <w:r w:rsidRPr="00FF0118">
        <w:rPr>
          <w:sz w:val="16"/>
        </w:rPr>
        <w:t xml:space="preserve">, </w:t>
      </w:r>
      <w:r w:rsidRPr="00FF0118">
        <w:rPr>
          <w:rStyle w:val="StyleBoldUnderline"/>
        </w:rPr>
        <w:t>such</w:t>
      </w:r>
      <w:r w:rsidRPr="00FF0118">
        <w:rPr>
          <w:rStyle w:val="StyleBoldUnderline"/>
          <w:b w:val="0"/>
          <w:sz w:val="12"/>
          <w:u w:val="none"/>
        </w:rPr>
        <w:t>¶</w:t>
      </w:r>
      <w:r w:rsidRPr="00FF0118">
        <w:rPr>
          <w:rStyle w:val="StyleBoldUnderline"/>
          <w:sz w:val="12"/>
        </w:rPr>
        <w:t xml:space="preserve"> </w:t>
      </w:r>
      <w:r w:rsidRPr="00FF0118">
        <w:rPr>
          <w:rStyle w:val="StyleBoldUnderline"/>
        </w:rPr>
        <w:t>as alerting its nuclear forces, which could trigger a preemptive U.S. attack</w:t>
      </w:r>
      <w:r w:rsidRPr="00FF0118">
        <w:rPr>
          <w:sz w:val="16"/>
        </w:rPr>
        <w:t xml:space="preserve">. </w:t>
      </w:r>
      <w:r w:rsidRPr="00FF0118">
        <w:rPr>
          <w:rStyle w:val="StyleBoldUnderline"/>
        </w:rPr>
        <w:t>Worries about crisis instability</w:t>
      </w:r>
      <w:r w:rsidRPr="00FF0118">
        <w:rPr>
          <w:sz w:val="16"/>
        </w:rPr>
        <w:t xml:space="preserve"> – and a nuclear war that neither side intends</w:t>
      </w:r>
      <w:r w:rsidRPr="00FF0118">
        <w:rPr>
          <w:sz w:val="12"/>
        </w:rPr>
        <w:t>¶</w:t>
      </w:r>
      <w:r w:rsidRPr="00FF0118">
        <w:rPr>
          <w:sz w:val="16"/>
        </w:rPr>
        <w:t xml:space="preserve"> </w:t>
      </w:r>
      <w:r w:rsidRPr="00FF0118">
        <w:rPr>
          <w:rStyle w:val="Emphasis"/>
        </w:rPr>
        <w:t>– can be set aside</w:t>
      </w:r>
      <w:r w:rsidRPr="00FF0118">
        <w:rPr>
          <w:sz w:val="16"/>
        </w:rPr>
        <w:t xml:space="preserve"> </w:t>
      </w:r>
      <w:r w:rsidRPr="00FF0118">
        <w:rPr>
          <w:rStyle w:val="StyleBoldUnderline"/>
        </w:rPr>
        <w:t>because of China’s commitment to the principal of NFU</w:t>
      </w:r>
      <w:r w:rsidRPr="00FF0118">
        <w:rPr>
          <w:rStyle w:val="StyleBoldUnderline"/>
          <w:b w:val="0"/>
          <w:sz w:val="12"/>
          <w:u w:val="none"/>
        </w:rPr>
        <w:t>¶</w:t>
      </w:r>
      <w:r w:rsidRPr="00FF0118">
        <w:rPr>
          <w:rStyle w:val="StyleBoldUnderline"/>
          <w:sz w:val="12"/>
        </w:rPr>
        <w:t xml:space="preserve"> </w:t>
      </w:r>
      <w:r w:rsidRPr="00FF0118">
        <w:rPr>
          <w:rStyle w:val="StyleBoldUnderline"/>
        </w:rPr>
        <w:t>and its concomitant willingness to leave its nuclear forces</w:t>
      </w:r>
      <w:r w:rsidRPr="00FF0118">
        <w:rPr>
          <w:sz w:val="16"/>
        </w:rPr>
        <w:t xml:space="preserve"> un-alerted and </w:t>
      </w:r>
      <w:r w:rsidRPr="00FF0118">
        <w:rPr>
          <w:rStyle w:val="StyleBoldUnderline"/>
        </w:rPr>
        <w:t>in a</w:t>
      </w:r>
      <w:r w:rsidRPr="00FF0118">
        <w:rPr>
          <w:rStyle w:val="StyleBoldUnderline"/>
          <w:b w:val="0"/>
          <w:sz w:val="12"/>
          <w:u w:val="none"/>
        </w:rPr>
        <w:t>¶</w:t>
      </w:r>
      <w:r w:rsidRPr="00FF0118">
        <w:rPr>
          <w:rStyle w:val="StyleBoldUnderline"/>
          <w:sz w:val="12"/>
        </w:rPr>
        <w:t xml:space="preserve"> </w:t>
      </w:r>
      <w:r w:rsidRPr="00FF0118">
        <w:rPr>
          <w:rStyle w:val="StyleBoldUnderline"/>
        </w:rPr>
        <w:t>non-threatening posture</w:t>
      </w:r>
      <w:r w:rsidRPr="00FF0118">
        <w:rPr>
          <w:sz w:val="16"/>
        </w:rPr>
        <w:t xml:space="preserve"> during crises</w:t>
      </w:r>
      <w:proofErr w:type="gramStart"/>
      <w:r w:rsidRPr="00FF0118">
        <w:rPr>
          <w:sz w:val="16"/>
        </w:rPr>
        <w:t>.</w:t>
      </w:r>
      <w:r w:rsidRPr="00FF0118">
        <w:rPr>
          <w:sz w:val="12"/>
        </w:rPr>
        <w:t>¶</w:t>
      </w:r>
      <w:proofErr w:type="gramEnd"/>
      <w:r w:rsidRPr="00FF0118">
        <w:rPr>
          <w:sz w:val="16"/>
        </w:rPr>
        <w:t xml:space="preserve"> </w:t>
      </w:r>
      <w:r w:rsidRPr="00FF0118">
        <w:rPr>
          <w:rStyle w:val="StyleBoldUnderline"/>
        </w:rPr>
        <w:t>China’s official NFU pledge is sweeping, promising</w:t>
      </w:r>
      <w:r w:rsidRPr="00FF0118">
        <w:rPr>
          <w:sz w:val="16"/>
        </w:rPr>
        <w:t xml:space="preserve"> that “[a]t no time or</w:t>
      </w:r>
      <w:r w:rsidRPr="00FF0118">
        <w:rPr>
          <w:sz w:val="12"/>
        </w:rPr>
        <w:t>¶</w:t>
      </w:r>
      <w:r w:rsidRPr="00FF0118">
        <w:rPr>
          <w:sz w:val="16"/>
        </w:rPr>
        <w:t xml:space="preserve"> </w:t>
      </w:r>
      <w:r w:rsidRPr="00FF0118">
        <w:rPr>
          <w:rStyle w:val="StyleBoldUnderline"/>
        </w:rPr>
        <w:t>under no circumstances would China first use nuclear weapons</w:t>
      </w:r>
      <w:r w:rsidRPr="00FF0118">
        <w:rPr>
          <w:sz w:val="16"/>
        </w:rPr>
        <w:t xml:space="preserve">.”16 </w:t>
      </w:r>
      <w:r w:rsidRPr="00FF0118">
        <w:rPr>
          <w:rStyle w:val="StyleBoldUnderline"/>
        </w:rPr>
        <w:t>This pledge</w:t>
      </w:r>
      <w:r w:rsidRPr="00FF0118">
        <w:rPr>
          <w:rStyle w:val="StyleBoldUnderline"/>
          <w:b w:val="0"/>
          <w:sz w:val="12"/>
          <w:u w:val="none"/>
        </w:rPr>
        <w:t>¶</w:t>
      </w:r>
      <w:r w:rsidRPr="00FF0118">
        <w:rPr>
          <w:rStyle w:val="StyleBoldUnderline"/>
          <w:sz w:val="12"/>
        </w:rPr>
        <w:t xml:space="preserve"> </w:t>
      </w:r>
      <w:r w:rsidRPr="00FF0118">
        <w:rPr>
          <w:rStyle w:val="StyleBoldUnderline"/>
        </w:rPr>
        <w:t>is taken seriously by many knowledgeable observers of China</w:t>
      </w:r>
      <w:r w:rsidRPr="00FF0118">
        <w:rPr>
          <w:sz w:val="16"/>
        </w:rPr>
        <w:t>, including Sun</w:t>
      </w:r>
      <w:proofErr w:type="gramStart"/>
      <w:r w:rsidRPr="00FF0118">
        <w:rPr>
          <w:sz w:val="16"/>
        </w:rPr>
        <w:t>,</w:t>
      </w:r>
      <w:r w:rsidRPr="00FF0118">
        <w:rPr>
          <w:sz w:val="12"/>
        </w:rPr>
        <w:t>¶</w:t>
      </w:r>
      <w:proofErr w:type="gramEnd"/>
      <w:r w:rsidRPr="00FF0118">
        <w:rPr>
          <w:sz w:val="16"/>
        </w:rPr>
        <w:t xml:space="preserve"> </w:t>
      </w:r>
      <w:proofErr w:type="spellStart"/>
      <w:r w:rsidRPr="00FF0118">
        <w:rPr>
          <w:sz w:val="16"/>
        </w:rPr>
        <w:t>Shen</w:t>
      </w:r>
      <w:proofErr w:type="spellEnd"/>
      <w:r w:rsidRPr="00FF0118">
        <w:rPr>
          <w:sz w:val="16"/>
        </w:rPr>
        <w:t>, and Li. Blair and Chen are adamant</w:t>
      </w:r>
      <w:r w:rsidRPr="00FF0118">
        <w:rPr>
          <w:sz w:val="12"/>
        </w:rPr>
        <w:t>¶</w:t>
      </w:r>
      <w:r w:rsidRPr="00FF0118">
        <w:rPr>
          <w:sz w:val="16"/>
        </w:rPr>
        <w:t xml:space="preserve"> about China’s sincerity about NFU, noting</w:t>
      </w:r>
      <w:r w:rsidRPr="00FF0118">
        <w:rPr>
          <w:sz w:val="12"/>
        </w:rPr>
        <w:t>¶</w:t>
      </w:r>
      <w:r w:rsidRPr="00FF0118">
        <w:rPr>
          <w:sz w:val="16"/>
        </w:rPr>
        <w:t xml:space="preserve"> that “China never wavered from its </w:t>
      </w:r>
      <w:proofErr w:type="spellStart"/>
      <w:r w:rsidRPr="00FF0118">
        <w:rPr>
          <w:sz w:val="16"/>
        </w:rPr>
        <w:t>nofirst</w:t>
      </w:r>
      <w:proofErr w:type="spellEnd"/>
      <w:r w:rsidRPr="00FF0118">
        <w:rPr>
          <w:sz w:val="16"/>
        </w:rPr>
        <w:t>-use</w:t>
      </w:r>
      <w:r w:rsidRPr="00FF0118">
        <w:rPr>
          <w:sz w:val="12"/>
        </w:rPr>
        <w:t>¶</w:t>
      </w:r>
      <w:r w:rsidRPr="00FF0118">
        <w:rPr>
          <w:sz w:val="16"/>
        </w:rPr>
        <w:t xml:space="preserve"> (NFU) doctrine,” that </w:t>
      </w:r>
      <w:r w:rsidRPr="00FF0118">
        <w:rPr>
          <w:rStyle w:val="StyleBoldUnderline"/>
        </w:rPr>
        <w:t>Beijing’s</w:t>
      </w:r>
      <w:r w:rsidRPr="00FF0118">
        <w:rPr>
          <w:rStyle w:val="StyleBoldUnderline"/>
          <w:b w:val="0"/>
          <w:sz w:val="12"/>
          <w:u w:val="none"/>
        </w:rPr>
        <w:t>¶</w:t>
      </w:r>
      <w:r w:rsidRPr="00FF0118">
        <w:rPr>
          <w:rStyle w:val="StyleBoldUnderline"/>
          <w:sz w:val="12"/>
        </w:rPr>
        <w:t xml:space="preserve"> </w:t>
      </w:r>
      <w:r w:rsidRPr="00FF0118">
        <w:rPr>
          <w:rStyle w:val="StyleBoldUnderline"/>
        </w:rPr>
        <w:t>“NFU commitment remains solid</w:t>
      </w:r>
      <w:r w:rsidRPr="00FF0118">
        <w:rPr>
          <w:sz w:val="16"/>
        </w:rPr>
        <w:t>,” and</w:t>
      </w:r>
      <w:r w:rsidRPr="00FF0118">
        <w:rPr>
          <w:sz w:val="12"/>
        </w:rPr>
        <w:t>¶</w:t>
      </w:r>
      <w:r w:rsidRPr="00FF0118">
        <w:rPr>
          <w:sz w:val="16"/>
        </w:rPr>
        <w:t xml:space="preserve"> that “</w:t>
      </w:r>
      <w:r w:rsidRPr="00FF0118">
        <w:rPr>
          <w:rStyle w:val="Emphasis"/>
        </w:rPr>
        <w:t>NFU will not be dislodged</w:t>
      </w:r>
      <w:r w:rsidRPr="00FF0118">
        <w:rPr>
          <w:sz w:val="16"/>
        </w:rPr>
        <w:t xml:space="preserve"> any</w:t>
      </w:r>
      <w:r w:rsidRPr="00FF0118">
        <w:rPr>
          <w:sz w:val="12"/>
        </w:rPr>
        <w:t>¶</w:t>
      </w:r>
      <w:r w:rsidRPr="00FF0118">
        <w:rPr>
          <w:sz w:val="16"/>
        </w:rPr>
        <w:t xml:space="preserve"> time soon, if </w:t>
      </w:r>
      <w:r w:rsidRPr="00FF0118">
        <w:rPr>
          <w:rStyle w:val="Emphasis"/>
        </w:rPr>
        <w:t>ever</w:t>
      </w:r>
      <w:r w:rsidRPr="00FF0118">
        <w:rPr>
          <w:sz w:val="16"/>
        </w:rPr>
        <w:t>. It is a virtual canon of</w:t>
      </w:r>
      <w:r w:rsidRPr="00FF0118">
        <w:rPr>
          <w:sz w:val="12"/>
        </w:rPr>
        <w:t>¶</w:t>
      </w:r>
      <w:r w:rsidRPr="00FF0118">
        <w:rPr>
          <w:sz w:val="16"/>
        </w:rPr>
        <w:t xml:space="preserve"> Chinese nuclear orthodoxy.”17</w:t>
      </w:r>
    </w:p>
    <w:p w14:paraId="640F5D22" w14:textId="400EEAE1" w:rsidR="00B65C40" w:rsidRDefault="00B65C40" w:rsidP="009667EE">
      <w:pPr>
        <w:pStyle w:val="Heading3"/>
        <w:rPr>
          <w:rFonts w:ascii="Calibri" w:hAnsi="Calibri"/>
        </w:rPr>
      </w:pPr>
      <w:r>
        <w:rPr>
          <w:rFonts w:ascii="Calibri" w:hAnsi="Calibri"/>
        </w:rPr>
        <w:t>CP 2NC – A2: High Alert/Detection</w:t>
      </w:r>
    </w:p>
    <w:p w14:paraId="1755906F" w14:textId="77777777" w:rsidR="00B65C40" w:rsidRDefault="00B65C40" w:rsidP="00B65C40">
      <w:pPr>
        <w:pStyle w:val="Heading4"/>
      </w:pPr>
      <w:r>
        <w:t>No High-Alert – we could execute the attack without any detection</w:t>
      </w:r>
    </w:p>
    <w:p w14:paraId="4892ABDE" w14:textId="77777777" w:rsidR="00B65C40" w:rsidRDefault="00B65C40" w:rsidP="00B65C40">
      <w:proofErr w:type="spellStart"/>
      <w:r>
        <w:t>Keir</w:t>
      </w:r>
      <w:proofErr w:type="spellEnd"/>
      <w:r>
        <w:t xml:space="preserve"> A. </w:t>
      </w:r>
      <w:proofErr w:type="spellStart"/>
      <w:r w:rsidRPr="00DC6B6A">
        <w:rPr>
          <w:rStyle w:val="StyleStyleBold12pt"/>
        </w:rPr>
        <w:t>Lieber</w:t>
      </w:r>
      <w:proofErr w:type="spellEnd"/>
      <w:r>
        <w:t xml:space="preserve"> is Assistant Professor of Political Science at the University of</w:t>
      </w:r>
    </w:p>
    <w:p w14:paraId="3DD850AB" w14:textId="77777777" w:rsidR="00B65C40" w:rsidRPr="00DC6B6A" w:rsidRDefault="00B65C40" w:rsidP="00B65C40">
      <w:r>
        <w:t xml:space="preserve">Notre Dame </w:t>
      </w:r>
      <w:r w:rsidRPr="00DC6B6A">
        <w:rPr>
          <w:rStyle w:val="StyleStyleBold12pt"/>
        </w:rPr>
        <w:t>and</w:t>
      </w:r>
      <w:r>
        <w:t xml:space="preserve"> </w:t>
      </w:r>
      <w:r w:rsidRPr="00DC6B6A">
        <w:t xml:space="preserve">Daryl G. </w:t>
      </w:r>
      <w:r w:rsidRPr="00DC6B6A">
        <w:rPr>
          <w:rStyle w:val="StyleStyleBold12pt"/>
        </w:rPr>
        <w:t>Press</w:t>
      </w:r>
      <w:r w:rsidRPr="00DC6B6A">
        <w:t xml:space="preserve"> is Associate Professor of Government at Dartmouth College</w:t>
      </w:r>
      <w:r>
        <w:t xml:space="preserve"> </w:t>
      </w:r>
      <w:r w:rsidRPr="00DC6B6A">
        <w:rPr>
          <w:rStyle w:val="StyleStyleBold12pt"/>
        </w:rPr>
        <w:t>2007</w:t>
      </w:r>
      <w:r>
        <w:t xml:space="preserve"> Winter </w:t>
      </w:r>
      <w:r w:rsidRPr="00DC6B6A">
        <w:t xml:space="preserve">U.S. Nuclear Primacy and the Future of the Chinese </w:t>
      </w:r>
      <w:proofErr w:type="spellStart"/>
      <w:r w:rsidRPr="00DC6B6A">
        <w:t>DeterrentChina</w:t>
      </w:r>
      <w:proofErr w:type="spellEnd"/>
      <w:r w:rsidRPr="00DC6B6A">
        <w:t xml:space="preserve"> Security, Winter 2007, pp.66 - 89</w:t>
      </w:r>
    </w:p>
    <w:p w14:paraId="1F73FF1E" w14:textId="2E9B94FA" w:rsidR="00B65C40" w:rsidRDefault="00B65C40" w:rsidP="00B65C40">
      <w:pPr>
        <w:rPr>
          <w:sz w:val="16"/>
        </w:rPr>
      </w:pPr>
      <w:r w:rsidRPr="00AF036B">
        <w:rPr>
          <w:sz w:val="16"/>
        </w:rPr>
        <w:t xml:space="preserve">Blair and Chen question whether </w:t>
      </w:r>
      <w:r w:rsidRPr="00004D9E">
        <w:rPr>
          <w:rStyle w:val="StyleBoldUnderline"/>
        </w:rPr>
        <w:t>the U</w:t>
      </w:r>
      <w:r w:rsidRPr="00AF036B">
        <w:rPr>
          <w:sz w:val="16"/>
        </w:rPr>
        <w:t xml:space="preserve">nited </w:t>
      </w:r>
      <w:r w:rsidRPr="00004D9E">
        <w:rPr>
          <w:rStyle w:val="StyleBoldUnderline"/>
        </w:rPr>
        <w:t>S</w:t>
      </w:r>
      <w:r w:rsidRPr="00AF036B">
        <w:rPr>
          <w:sz w:val="16"/>
        </w:rPr>
        <w:t xml:space="preserve">tates </w:t>
      </w:r>
      <w:r w:rsidRPr="00004D9E">
        <w:rPr>
          <w:rStyle w:val="StyleBoldUnderline"/>
        </w:rPr>
        <w:t>could secretly bring its strategic nuclear forces to combat-ready status without alerting</w:t>
      </w:r>
      <w:r w:rsidRPr="00AF036B">
        <w:rPr>
          <w:sz w:val="16"/>
        </w:rPr>
        <w:t xml:space="preserve"> Russia and </w:t>
      </w:r>
      <w:r w:rsidRPr="00004D9E">
        <w:rPr>
          <w:rStyle w:val="StyleBoldUnderline"/>
        </w:rPr>
        <w:t>China</w:t>
      </w:r>
      <w:r w:rsidRPr="00AF036B">
        <w:rPr>
          <w:sz w:val="16"/>
        </w:rPr>
        <w:t xml:space="preserve">. Although nearly all of the U.S. ICBM force is ready to fire during peacetime conditions, Blair and Chen claim that the process of readying U.S. bombers and submarines would be “noisy” – i.e., detectable by Russia and China. The bomber force in particular, they argue, would require approximately 72 hours of visible preparations prior to a nuclear operation. This criticism is unpersuasive for three reasons. First, the U.S. attack we model uses only those submarines that are at sea conducting routine activities at the time of the strike; no submarines are flushed out of port prior to the attack, because doing so would, in fact, warn U.S. adversaries. Our estimate of the number of U.S. submarines typically at sea is conservative. We assumed that the United States typically has eight of its 14 ballistic missile subs at sea: four on “hard alert” and four additional subs exercising or traveling to or from deployments. After we published our analysis, newly available information reveals that the United States has actually maintained on average 62 percent of its ballistic missile submarine fleet at sea in recent years; in fact, at one point during the 1990s the United States briefly had 78 percent of its SSBN fleet underway. Therefore, without any manipulation of normal U.S. submarine deployment routines, the United States could have eight or nine SSBNs at sea. By slightly manipulating the deployment schedules (e.g., delaying the return of just one submarine to port) </w:t>
      </w:r>
      <w:r w:rsidRPr="00004D9E">
        <w:rPr>
          <w:rStyle w:val="StyleBoldUnderline"/>
        </w:rPr>
        <w:t>the U</w:t>
      </w:r>
      <w:r w:rsidRPr="00AF036B">
        <w:rPr>
          <w:sz w:val="16"/>
        </w:rPr>
        <w:t xml:space="preserve">nited </w:t>
      </w:r>
      <w:r w:rsidRPr="00004D9E">
        <w:rPr>
          <w:rStyle w:val="StyleBoldUnderline"/>
        </w:rPr>
        <w:t>S</w:t>
      </w:r>
      <w:r w:rsidRPr="00AF036B">
        <w:rPr>
          <w:sz w:val="16"/>
        </w:rPr>
        <w:t xml:space="preserve">tates </w:t>
      </w:r>
      <w:r w:rsidRPr="00004D9E">
        <w:rPr>
          <w:rStyle w:val="StyleBoldUnderline"/>
        </w:rPr>
        <w:t>should be able to get 10 submarines into firing position without sending</w:t>
      </w:r>
      <w:r w:rsidRPr="00AF036B">
        <w:rPr>
          <w:sz w:val="16"/>
        </w:rPr>
        <w:t xml:space="preserve"> </w:t>
      </w:r>
      <w:r w:rsidRPr="00004D9E">
        <w:rPr>
          <w:rStyle w:val="Emphasis"/>
        </w:rPr>
        <w:t>any visible signals</w:t>
      </w:r>
      <w:r w:rsidRPr="00AF036B">
        <w:rPr>
          <w:sz w:val="16"/>
        </w:rPr>
        <w:t xml:space="preserve"> </w:t>
      </w:r>
      <w:r w:rsidRPr="00004D9E">
        <w:rPr>
          <w:rStyle w:val="StyleBoldUnderline"/>
        </w:rPr>
        <w:t>to adversaries</w:t>
      </w:r>
      <w:r w:rsidRPr="00AF036B">
        <w:rPr>
          <w:sz w:val="16"/>
        </w:rPr>
        <w:t xml:space="preserve">. Second, regarding the U.S. bomber force, Blair and Chen provide no evidence for their claim that it would require three days of visible activity for the United States to ready its bombers for a nuclear mission. As they note, </w:t>
      </w:r>
      <w:r w:rsidRPr="00004D9E">
        <w:rPr>
          <w:rStyle w:val="StyleBoldUnderline"/>
        </w:rPr>
        <w:t>the U</w:t>
      </w:r>
      <w:r w:rsidRPr="00AF036B">
        <w:rPr>
          <w:sz w:val="16"/>
        </w:rPr>
        <w:t xml:space="preserve">nited </w:t>
      </w:r>
      <w:r w:rsidRPr="00004D9E">
        <w:rPr>
          <w:rStyle w:val="StyleBoldUnderline"/>
        </w:rPr>
        <w:t>S</w:t>
      </w:r>
      <w:r w:rsidRPr="00AF036B">
        <w:rPr>
          <w:sz w:val="16"/>
        </w:rPr>
        <w:t xml:space="preserve">tates </w:t>
      </w:r>
      <w:r w:rsidRPr="00004D9E">
        <w:rPr>
          <w:rStyle w:val="StyleBoldUnderline"/>
        </w:rPr>
        <w:t>stores</w:t>
      </w:r>
      <w:r w:rsidRPr="00AF036B">
        <w:rPr>
          <w:sz w:val="16"/>
        </w:rPr>
        <w:t xml:space="preserve"> </w:t>
      </w:r>
      <w:r w:rsidRPr="00004D9E">
        <w:rPr>
          <w:rStyle w:val="Emphasis"/>
        </w:rPr>
        <w:t>nuclear gravity bombs</w:t>
      </w:r>
      <w:r w:rsidRPr="00AF036B">
        <w:rPr>
          <w:sz w:val="16"/>
        </w:rPr>
        <w:t xml:space="preserve"> </w:t>
      </w:r>
      <w:r w:rsidRPr="00004D9E">
        <w:rPr>
          <w:rStyle w:val="StyleBoldUnderline"/>
        </w:rPr>
        <w:t>and</w:t>
      </w:r>
      <w:r w:rsidRPr="00AF036B">
        <w:rPr>
          <w:sz w:val="16"/>
        </w:rPr>
        <w:t xml:space="preserve"> </w:t>
      </w:r>
      <w:r w:rsidRPr="00004D9E">
        <w:rPr>
          <w:rStyle w:val="StyleBoldUnderline"/>
        </w:rPr>
        <w:t>cruise missiles on</w:t>
      </w:r>
      <w:r w:rsidRPr="00AF036B">
        <w:rPr>
          <w:sz w:val="16"/>
        </w:rPr>
        <w:t xml:space="preserve"> its bomber bases with the </w:t>
      </w:r>
      <w:r w:rsidRPr="00004D9E">
        <w:rPr>
          <w:rStyle w:val="StyleBoldUnderline"/>
        </w:rPr>
        <w:t>aircraft</w:t>
      </w:r>
      <w:r w:rsidRPr="00AF036B">
        <w:rPr>
          <w:sz w:val="16"/>
        </w:rPr>
        <w:t xml:space="preserve">. Although it is theoretically possible that the United States has configured its bombers in such a way that preparation for nuclear delivery would be visible and time consuming, we see no reason to assume this is the case. It is important to remember that the total number of aircraft involved in the attack we model is modest: 42 B-52s and 16 B-2s, plus (roughly) an equal number of tankers. Prepping this force would be a smaller and less visible task than launching a typical Cold War-era strike, which would have involved hundreds of bombers and their support planes. Most importantly, even if Blair and Chen are correct that preparing a large bomber strike would require several days of “noisy” activity, the United States could substantially reduce the number of bombers (and hence tankers) involved in the attack with no significant change in outcome. In fact, the United States could conduct an attack on the Russian arsenal with only half of the bomber force we used in the model: that is, with only 21 B-52s and nine B-2s, which is 38 percent of the entire force. If even that modest number of aircraft could not be readied quickly and quietly, the targets assigned to some of those bombers could be covered if nine or 10 submarines were available instead of eight, which the discussion immediately above suggests is entirely plausible. Finally, none of these issues should obscure an important point: </w:t>
      </w:r>
      <w:r w:rsidRPr="00AF036B">
        <w:rPr>
          <w:rStyle w:val="StyleBoldUnderline"/>
        </w:rPr>
        <w:t>the problem of alerting U.S. forces for a large-scale attack is only relevant in the context of a strike on Russia</w:t>
      </w:r>
      <w:r w:rsidRPr="00AF036B">
        <w:rPr>
          <w:sz w:val="16"/>
        </w:rPr>
        <w:t xml:space="preserve">. </w:t>
      </w:r>
      <w:r w:rsidRPr="00AF036B">
        <w:rPr>
          <w:rStyle w:val="StyleBoldUnderline"/>
        </w:rPr>
        <w:t>A disarming attack on China would not even require the full arsenal from a</w:t>
      </w:r>
      <w:r w:rsidRPr="00AF036B">
        <w:rPr>
          <w:sz w:val="16"/>
        </w:rPr>
        <w:t xml:space="preserve"> </w:t>
      </w:r>
      <w:r w:rsidRPr="00AF036B">
        <w:rPr>
          <w:rStyle w:val="Emphasis"/>
        </w:rPr>
        <w:t>single</w:t>
      </w:r>
      <w:r w:rsidRPr="00AF036B">
        <w:rPr>
          <w:sz w:val="16"/>
        </w:rPr>
        <w:t xml:space="preserve"> </w:t>
      </w:r>
      <w:r w:rsidRPr="00AF036B">
        <w:rPr>
          <w:rStyle w:val="StyleBoldUnderline"/>
        </w:rPr>
        <w:t>U.S.</w:t>
      </w:r>
      <w:r w:rsidRPr="00AF036B">
        <w:rPr>
          <w:sz w:val="16"/>
        </w:rPr>
        <w:t xml:space="preserve"> </w:t>
      </w:r>
      <w:r w:rsidRPr="00AF036B">
        <w:rPr>
          <w:rStyle w:val="StyleBoldUnderline"/>
        </w:rPr>
        <w:t>ballistic missile sub</w:t>
      </w:r>
      <w:r w:rsidRPr="00AF036B">
        <w:rPr>
          <w:sz w:val="16"/>
        </w:rPr>
        <w:t xml:space="preserve">marine; in fact, </w:t>
      </w:r>
      <w:r w:rsidRPr="00AF036B">
        <w:rPr>
          <w:rStyle w:val="Emphasis"/>
        </w:rPr>
        <w:t>just three B-2s could do the job</w:t>
      </w:r>
      <w:r w:rsidRPr="00AF036B">
        <w:rPr>
          <w:sz w:val="16"/>
        </w:rPr>
        <w:t>.</w:t>
      </w:r>
    </w:p>
    <w:p w14:paraId="0D460B8D" w14:textId="79064E76" w:rsidR="00B65C40" w:rsidRDefault="00B65C40" w:rsidP="00B65C40">
      <w:pPr>
        <w:pStyle w:val="Heading4"/>
      </w:pPr>
      <w:r>
        <w:t>More evidence – we would take out Chinese missiles before they could react</w:t>
      </w:r>
    </w:p>
    <w:p w14:paraId="7AD3B7F9" w14:textId="77777777" w:rsidR="00B65C40" w:rsidRDefault="00B65C40" w:rsidP="00B65C40">
      <w:proofErr w:type="spellStart"/>
      <w:r>
        <w:t>Keir</w:t>
      </w:r>
      <w:proofErr w:type="spellEnd"/>
      <w:r>
        <w:t xml:space="preserve"> A. </w:t>
      </w:r>
      <w:proofErr w:type="spellStart"/>
      <w:r w:rsidRPr="00DC6B6A">
        <w:rPr>
          <w:rStyle w:val="StyleStyleBold12pt"/>
        </w:rPr>
        <w:t>Lieber</w:t>
      </w:r>
      <w:proofErr w:type="spellEnd"/>
      <w:r>
        <w:t xml:space="preserve"> is Assistant Professor of Political Science at the University of</w:t>
      </w:r>
    </w:p>
    <w:p w14:paraId="2745B449" w14:textId="77777777" w:rsidR="00B65C40" w:rsidRDefault="00B65C40" w:rsidP="00B65C40">
      <w:pPr>
        <w:rPr>
          <w:sz w:val="16"/>
        </w:rPr>
      </w:pPr>
      <w:r>
        <w:t xml:space="preserve">Notre Dame </w:t>
      </w:r>
      <w:r w:rsidRPr="00DC6B6A">
        <w:rPr>
          <w:rStyle w:val="StyleStyleBold12pt"/>
        </w:rPr>
        <w:t>and</w:t>
      </w:r>
      <w:r>
        <w:t xml:space="preserve"> </w:t>
      </w:r>
      <w:r w:rsidRPr="00DC6B6A">
        <w:t xml:space="preserve">Daryl G. </w:t>
      </w:r>
      <w:r w:rsidRPr="00DC6B6A">
        <w:rPr>
          <w:rStyle w:val="StyleStyleBold12pt"/>
        </w:rPr>
        <w:t>Press</w:t>
      </w:r>
      <w:r w:rsidRPr="00DC6B6A">
        <w:t xml:space="preserve"> is Associate Professor of Government at Dartmouth College</w:t>
      </w:r>
      <w:r>
        <w:t xml:space="preserve"> </w:t>
      </w:r>
      <w:r w:rsidRPr="00DC6B6A">
        <w:rPr>
          <w:rStyle w:val="StyleStyleBold12pt"/>
        </w:rPr>
        <w:t>2007</w:t>
      </w:r>
      <w:r>
        <w:t xml:space="preserve"> Winter </w:t>
      </w:r>
      <w:r w:rsidRPr="00DC6B6A">
        <w:t xml:space="preserve">U.S. Nuclear Primacy and the Future of the Chinese </w:t>
      </w:r>
      <w:proofErr w:type="spellStart"/>
      <w:r w:rsidRPr="00DC6B6A">
        <w:t>DeterrentChina</w:t>
      </w:r>
      <w:proofErr w:type="spellEnd"/>
      <w:r w:rsidRPr="00DC6B6A">
        <w:t xml:space="preserve"> Security, Winter 2007, pp.66 - 89</w:t>
      </w:r>
    </w:p>
    <w:p w14:paraId="38220C7E" w14:textId="77777777" w:rsidR="00B65C40" w:rsidRDefault="00B65C40" w:rsidP="00B65C40">
      <w:pPr>
        <w:rPr>
          <w:sz w:val="16"/>
          <w:szCs w:val="22"/>
        </w:rPr>
      </w:pPr>
      <w:r w:rsidRPr="00AF036B">
        <w:rPr>
          <w:sz w:val="16"/>
          <w:szCs w:val="22"/>
        </w:rPr>
        <w:t xml:space="preserve">In our analysis we demonstrate that </w:t>
      </w:r>
      <w:r w:rsidRPr="00AF036B">
        <w:rPr>
          <w:rStyle w:val="StyleBoldUnderline"/>
        </w:rPr>
        <w:t>the U</w:t>
      </w:r>
      <w:r w:rsidRPr="00AF036B">
        <w:rPr>
          <w:sz w:val="16"/>
          <w:szCs w:val="22"/>
        </w:rPr>
        <w:t>nited</w:t>
      </w:r>
      <w:r w:rsidRPr="00AF036B">
        <w:rPr>
          <w:sz w:val="16"/>
        </w:rPr>
        <w:t xml:space="preserve"> </w:t>
      </w:r>
      <w:r w:rsidRPr="00AF036B">
        <w:rPr>
          <w:rStyle w:val="StyleBoldUnderline"/>
        </w:rPr>
        <w:t>S</w:t>
      </w:r>
      <w:r w:rsidRPr="00AF036B">
        <w:rPr>
          <w:sz w:val="16"/>
        </w:rPr>
        <w:t>tates</w:t>
      </w:r>
      <w:r w:rsidRPr="00AF036B">
        <w:rPr>
          <w:sz w:val="16"/>
          <w:szCs w:val="22"/>
        </w:rPr>
        <w:t xml:space="preserve"> </w:t>
      </w:r>
      <w:r w:rsidRPr="00AF036B">
        <w:rPr>
          <w:rStyle w:val="StyleBoldUnderline"/>
        </w:rPr>
        <w:t>appears able to strike</w:t>
      </w:r>
      <w:r w:rsidRPr="00AF036B">
        <w:rPr>
          <w:sz w:val="16"/>
          <w:szCs w:val="22"/>
        </w:rPr>
        <w:t xml:space="preserve"> Russian or </w:t>
      </w:r>
      <w:r w:rsidRPr="00AF036B">
        <w:rPr>
          <w:rStyle w:val="StyleBoldUnderline"/>
        </w:rPr>
        <w:t>Chinese nuclear forces before they have a chance to launch and escape destruction</w:t>
      </w:r>
      <w:r w:rsidRPr="00AF036B">
        <w:rPr>
          <w:sz w:val="16"/>
          <w:szCs w:val="22"/>
        </w:rPr>
        <w:t xml:space="preserve">. Our claim is not surprising with regard to China. </w:t>
      </w:r>
      <w:r w:rsidRPr="00AF036B">
        <w:rPr>
          <w:rStyle w:val="StyleBoldUnderline"/>
        </w:rPr>
        <w:t>China has no comprehensive early warning system to detect an incoming nuclear attack, and Beijing’s long-range nuclear forces are not configured to launch quickly</w:t>
      </w:r>
      <w:r w:rsidRPr="00AF036B">
        <w:rPr>
          <w:sz w:val="16"/>
          <w:szCs w:val="22"/>
        </w:rPr>
        <w:t xml:space="preserve"> </w:t>
      </w:r>
      <w:r w:rsidRPr="00AF036B">
        <w:rPr>
          <w:rStyle w:val="Emphasis"/>
        </w:rPr>
        <w:t>in any case</w:t>
      </w:r>
      <w:r w:rsidRPr="00AF036B">
        <w:rPr>
          <w:sz w:val="16"/>
          <w:szCs w:val="22"/>
        </w:rPr>
        <w:t xml:space="preserve">. More surprising is that Russia – which has relied on a hair-trigger “launch on warning” doctrine for many years – would be un - able to fire its missiles before incoming U.S. warheads arrived and detonated. Russia’s early warning problems stem from three factors: (1) Russia’s satellites cannot detect the launch of submarine-fired missiles; (2) its ground-based radar network has a hole pointing toward the Pacific ocean, through which the United States could launch a submarine attack; and (3) the United States has stealthy bombers plus approximately </w:t>
      </w:r>
      <w:r>
        <w:rPr>
          <w:sz w:val="16"/>
          <w:szCs w:val="22"/>
        </w:rPr>
        <w:t>4</w:t>
      </w:r>
      <w:r w:rsidRPr="00AF036B">
        <w:rPr>
          <w:sz w:val="16"/>
          <w:szCs w:val="22"/>
        </w:rPr>
        <w:t>00 stealthy nuclear-armed cruise missiles, which could also evade Russia’s early warning network.</w:t>
      </w:r>
    </w:p>
    <w:p w14:paraId="0A97C0FF" w14:textId="77777777" w:rsidR="00B65C40" w:rsidRPr="00B65C40" w:rsidRDefault="00B65C40" w:rsidP="00B65C40"/>
    <w:p w14:paraId="3F7B119B" w14:textId="3E721E38" w:rsidR="00B65C40" w:rsidRDefault="00B65C40" w:rsidP="009667EE">
      <w:pPr>
        <w:pStyle w:val="Heading3"/>
        <w:rPr>
          <w:rFonts w:ascii="Calibri" w:hAnsi="Calibri"/>
        </w:rPr>
      </w:pPr>
      <w:r>
        <w:rPr>
          <w:rFonts w:ascii="Calibri" w:hAnsi="Calibri"/>
        </w:rPr>
        <w:t>CP 2NC – A2: Bad Intelligence</w:t>
      </w:r>
    </w:p>
    <w:p w14:paraId="1AAAD109" w14:textId="26221792" w:rsidR="00B65C40" w:rsidRDefault="00B65C40" w:rsidP="00B65C40">
      <w:pPr>
        <w:pStyle w:val="Heading4"/>
      </w:pPr>
      <w:r>
        <w:t>The US has the upper hand even if intelligence is faulty</w:t>
      </w:r>
    </w:p>
    <w:p w14:paraId="3AFE2755" w14:textId="77777777" w:rsidR="00B65C40" w:rsidRDefault="00B65C40" w:rsidP="00B65C40">
      <w:proofErr w:type="spellStart"/>
      <w:r>
        <w:t>Keir</w:t>
      </w:r>
      <w:proofErr w:type="spellEnd"/>
      <w:r>
        <w:t xml:space="preserve"> A. </w:t>
      </w:r>
      <w:proofErr w:type="spellStart"/>
      <w:r w:rsidRPr="00DC6B6A">
        <w:rPr>
          <w:rStyle w:val="StyleStyleBold12pt"/>
        </w:rPr>
        <w:t>Lieber</w:t>
      </w:r>
      <w:proofErr w:type="spellEnd"/>
      <w:r>
        <w:t xml:space="preserve"> is Assistant Professor of Political Science at the University of</w:t>
      </w:r>
    </w:p>
    <w:p w14:paraId="4337AB51" w14:textId="77777777" w:rsidR="00B65C40" w:rsidRDefault="00B65C40" w:rsidP="00B65C40">
      <w:pPr>
        <w:rPr>
          <w:sz w:val="16"/>
          <w:szCs w:val="22"/>
        </w:rPr>
      </w:pPr>
      <w:r>
        <w:t xml:space="preserve">Notre Dame </w:t>
      </w:r>
      <w:r w:rsidRPr="00DC6B6A">
        <w:rPr>
          <w:rStyle w:val="StyleStyleBold12pt"/>
        </w:rPr>
        <w:t>and</w:t>
      </w:r>
      <w:r>
        <w:t xml:space="preserve"> </w:t>
      </w:r>
      <w:r w:rsidRPr="00DC6B6A">
        <w:t xml:space="preserve">Daryl G. </w:t>
      </w:r>
      <w:r w:rsidRPr="00DC6B6A">
        <w:rPr>
          <w:rStyle w:val="StyleStyleBold12pt"/>
        </w:rPr>
        <w:t>Press</w:t>
      </w:r>
      <w:r w:rsidRPr="00DC6B6A">
        <w:t xml:space="preserve"> is Associate Professor of Government at Dartmouth College</w:t>
      </w:r>
      <w:r>
        <w:t xml:space="preserve"> </w:t>
      </w:r>
      <w:r w:rsidRPr="00DC6B6A">
        <w:rPr>
          <w:rStyle w:val="StyleStyleBold12pt"/>
        </w:rPr>
        <w:t>2007</w:t>
      </w:r>
      <w:r>
        <w:t xml:space="preserve"> Winter </w:t>
      </w:r>
      <w:r w:rsidRPr="00DC6B6A">
        <w:t xml:space="preserve">U.S. Nuclear Primacy and the Future of the Chinese </w:t>
      </w:r>
      <w:proofErr w:type="spellStart"/>
      <w:r w:rsidRPr="00DC6B6A">
        <w:t>DeterrentChina</w:t>
      </w:r>
      <w:proofErr w:type="spellEnd"/>
      <w:r w:rsidRPr="00DC6B6A">
        <w:t xml:space="preserve"> Security, Winter 2007, pp.66 - 89</w:t>
      </w:r>
    </w:p>
    <w:p w14:paraId="72C659DB" w14:textId="49B4082F" w:rsidR="00B65C40" w:rsidRPr="00B65C40" w:rsidRDefault="00B65C40" w:rsidP="00B65C40">
      <w:r w:rsidRPr="00A37C02">
        <w:rPr>
          <w:sz w:val="16"/>
          <w:szCs w:val="22"/>
        </w:rPr>
        <w:t xml:space="preserve">The problem of </w:t>
      </w:r>
      <w:r w:rsidRPr="00D94E6F">
        <w:rPr>
          <w:rStyle w:val="StyleBoldUnderline"/>
        </w:rPr>
        <w:t>fallible intelligence</w:t>
      </w:r>
      <w:r w:rsidRPr="00A37C02">
        <w:rPr>
          <w:sz w:val="16"/>
          <w:szCs w:val="22"/>
        </w:rPr>
        <w:t xml:space="preserve"> </w:t>
      </w:r>
      <w:r w:rsidRPr="00D94E6F">
        <w:rPr>
          <w:rStyle w:val="Emphasis"/>
        </w:rPr>
        <w:t>does not negate</w:t>
      </w:r>
      <w:r w:rsidRPr="00A37C02">
        <w:rPr>
          <w:sz w:val="16"/>
          <w:szCs w:val="22"/>
        </w:rPr>
        <w:t xml:space="preserve"> </w:t>
      </w:r>
      <w:r w:rsidRPr="00D94E6F">
        <w:rPr>
          <w:rStyle w:val="StyleBoldUnderline"/>
        </w:rPr>
        <w:t>either the fact or</w:t>
      </w:r>
      <w:r w:rsidRPr="00A37C02">
        <w:rPr>
          <w:sz w:val="16"/>
          <w:szCs w:val="22"/>
        </w:rPr>
        <w:t xml:space="preserve"> the </w:t>
      </w:r>
      <w:r w:rsidRPr="00D94E6F">
        <w:rPr>
          <w:rStyle w:val="StyleBoldUnderline"/>
        </w:rPr>
        <w:t>significance of U.S. nuclear primacy for</w:t>
      </w:r>
      <w:r w:rsidRPr="00A37C02">
        <w:rPr>
          <w:sz w:val="16"/>
          <w:szCs w:val="22"/>
        </w:rPr>
        <w:t xml:space="preserve"> at least </w:t>
      </w:r>
      <w:r w:rsidRPr="00D94E6F">
        <w:rPr>
          <w:rStyle w:val="StyleBoldUnderline"/>
        </w:rPr>
        <w:t>four reasons</w:t>
      </w:r>
      <w:r w:rsidRPr="00A37C02">
        <w:rPr>
          <w:sz w:val="16"/>
          <w:szCs w:val="22"/>
        </w:rPr>
        <w:t xml:space="preserve">. First, </w:t>
      </w:r>
      <w:r w:rsidRPr="00D94E6F">
        <w:rPr>
          <w:rStyle w:val="StyleBoldUnderline"/>
        </w:rPr>
        <w:t>U.S. leaders have historically been willing to initiate nuclear war against a nuclear-armed adversary with a vulnerable arsenal, even though U.S. leaders understood that their intelligence was not perfect</w:t>
      </w:r>
      <w:r w:rsidRPr="00A37C02">
        <w:rPr>
          <w:sz w:val="16"/>
          <w:szCs w:val="22"/>
        </w:rPr>
        <w:t xml:space="preserve">. For example, during the previous period of U.S. nuclear primacy (in the 1980s), U.S. strategy called for initiating nuclear war against the entire “Sino-Soviet Pact” if the Soviets invaded Western Europe – even though there was no guarantee that U.S. intelligence had located every Soviet nuclear weapon, or that the attack would destroy them all. In short, U.S. leaders believed that the United States could probably destroy the entire Soviet long-range nuclear force with a first strike, and that was good enough for the U.S. government. The United States kept this strategy right until the Soviets developed a survivable arsenal, which ended the first period of U.S. nuclear primacy. Second, </w:t>
      </w:r>
      <w:r w:rsidRPr="007B18A9">
        <w:rPr>
          <w:rStyle w:val="StyleBoldUnderline"/>
        </w:rPr>
        <w:t>military planners employ a</w:t>
      </w:r>
      <w:r w:rsidRPr="00A37C02">
        <w:rPr>
          <w:sz w:val="16"/>
          <w:szCs w:val="22"/>
        </w:rPr>
        <w:t xml:space="preserve"> standard </w:t>
      </w:r>
      <w:r w:rsidRPr="007B18A9">
        <w:rPr>
          <w:rStyle w:val="StyleBoldUnderline"/>
        </w:rPr>
        <w:t>targeting strategy for dealing with intelligence uncertainty</w:t>
      </w:r>
      <w:r w:rsidRPr="00A37C02">
        <w:rPr>
          <w:sz w:val="16"/>
          <w:szCs w:val="22"/>
        </w:rPr>
        <w:t xml:space="preserve">: when in doubt, </w:t>
      </w:r>
      <w:r w:rsidRPr="007B18A9">
        <w:rPr>
          <w:rStyle w:val="StyleBoldUnderline"/>
        </w:rPr>
        <w:t>assume</w:t>
      </w:r>
      <w:r w:rsidRPr="00A37C02">
        <w:rPr>
          <w:sz w:val="16"/>
          <w:szCs w:val="22"/>
        </w:rPr>
        <w:t xml:space="preserve"> that </w:t>
      </w:r>
      <w:r w:rsidRPr="007B18A9">
        <w:rPr>
          <w:rStyle w:val="StyleBoldUnderline"/>
        </w:rPr>
        <w:t>possible targets are real targets</w:t>
      </w:r>
      <w:r w:rsidRPr="00A37C02">
        <w:rPr>
          <w:sz w:val="16"/>
          <w:szCs w:val="22"/>
        </w:rPr>
        <w:t xml:space="preserve">. For example, </w:t>
      </w:r>
      <w:r w:rsidRPr="007B18A9">
        <w:rPr>
          <w:rStyle w:val="StyleBoldUnderline"/>
        </w:rPr>
        <w:t>rather than risk leaving a real Chinese DF-5A missile untargeted</w:t>
      </w:r>
      <w:r w:rsidRPr="00A37C02">
        <w:rPr>
          <w:sz w:val="16"/>
          <w:szCs w:val="22"/>
        </w:rPr>
        <w:t xml:space="preserve">, </w:t>
      </w:r>
      <w:r w:rsidRPr="007B18A9">
        <w:rPr>
          <w:rStyle w:val="StyleBoldUnderline"/>
        </w:rPr>
        <w:t xml:space="preserve">U.S. </w:t>
      </w:r>
      <w:proofErr w:type="spellStart"/>
      <w:r w:rsidRPr="007B18A9">
        <w:rPr>
          <w:rStyle w:val="StyleBoldUnderline"/>
        </w:rPr>
        <w:t>warplans</w:t>
      </w:r>
      <w:proofErr w:type="spellEnd"/>
      <w:r w:rsidRPr="00A37C02">
        <w:rPr>
          <w:sz w:val="16"/>
          <w:szCs w:val="22"/>
        </w:rPr>
        <w:t xml:space="preserve"> likely </w:t>
      </w:r>
      <w:r w:rsidRPr="007B18A9">
        <w:rPr>
          <w:rStyle w:val="StyleBoldUnderline"/>
        </w:rPr>
        <w:t>target every identified DF-5A silo</w:t>
      </w:r>
      <w:r w:rsidRPr="00A37C02">
        <w:rPr>
          <w:sz w:val="16"/>
          <w:szCs w:val="22"/>
        </w:rPr>
        <w:t xml:space="preserve"> plus many possible silos – some of which may be decoys and some of which may simply be suspicious topographical features. </w:t>
      </w:r>
      <w:r w:rsidRPr="007B18A9">
        <w:rPr>
          <w:rStyle w:val="StyleBoldUnderline"/>
        </w:rPr>
        <w:t>This sort of “overkill” targeting is a luxury available to a country with a huge numerical advantage in nuclear forces</w:t>
      </w:r>
      <w:r w:rsidRPr="00A37C02">
        <w:rPr>
          <w:sz w:val="16"/>
          <w:szCs w:val="22"/>
        </w:rPr>
        <w:t xml:space="preserve">, </w:t>
      </w:r>
      <w:r w:rsidRPr="007B18A9">
        <w:rPr>
          <w:rStyle w:val="StyleBoldUnderline"/>
        </w:rPr>
        <w:t>and the U</w:t>
      </w:r>
      <w:r w:rsidRPr="00A37C02">
        <w:rPr>
          <w:sz w:val="16"/>
          <w:szCs w:val="22"/>
        </w:rPr>
        <w:t xml:space="preserve">nited </w:t>
      </w:r>
      <w:r w:rsidRPr="007B18A9">
        <w:rPr>
          <w:rStyle w:val="StyleBoldUnderline"/>
        </w:rPr>
        <w:t>S</w:t>
      </w:r>
      <w:r w:rsidRPr="00A37C02">
        <w:rPr>
          <w:sz w:val="16"/>
          <w:szCs w:val="22"/>
        </w:rPr>
        <w:t xml:space="preserve">tates </w:t>
      </w:r>
      <w:r w:rsidRPr="007B18A9">
        <w:rPr>
          <w:rStyle w:val="Emphasis"/>
        </w:rPr>
        <w:t>has such an advantage against China</w:t>
      </w:r>
      <w:r w:rsidRPr="00A37C02">
        <w:rPr>
          <w:sz w:val="16"/>
          <w:szCs w:val="22"/>
        </w:rPr>
        <w:t xml:space="preserve">. Third, in the midst of a high-stakes military confrontation – for example, </w:t>
      </w:r>
      <w:r w:rsidRPr="007B18A9">
        <w:rPr>
          <w:rStyle w:val="StyleBoldUnderline"/>
        </w:rPr>
        <w:t>if China began alerting its nuclear forces during a conventional war with the U</w:t>
      </w:r>
      <w:r w:rsidRPr="00A37C02">
        <w:rPr>
          <w:sz w:val="16"/>
          <w:szCs w:val="22"/>
        </w:rPr>
        <w:t xml:space="preserve">nited </w:t>
      </w:r>
      <w:r w:rsidRPr="007B18A9">
        <w:rPr>
          <w:rStyle w:val="StyleBoldUnderline"/>
        </w:rPr>
        <w:t>S</w:t>
      </w:r>
      <w:r w:rsidRPr="00A37C02">
        <w:rPr>
          <w:sz w:val="16"/>
          <w:szCs w:val="22"/>
        </w:rPr>
        <w:t xml:space="preserve">tates – </w:t>
      </w:r>
      <w:r w:rsidRPr="007B18A9">
        <w:rPr>
          <w:rStyle w:val="StyleBoldUnderline"/>
        </w:rPr>
        <w:t>the U</w:t>
      </w:r>
      <w:r w:rsidRPr="00A37C02">
        <w:rPr>
          <w:sz w:val="16"/>
          <w:szCs w:val="22"/>
        </w:rPr>
        <w:t xml:space="preserve">nited </w:t>
      </w:r>
      <w:r w:rsidRPr="007B18A9">
        <w:rPr>
          <w:rStyle w:val="StyleBoldUnderline"/>
        </w:rPr>
        <w:t>S</w:t>
      </w:r>
      <w:r w:rsidRPr="00A37C02">
        <w:rPr>
          <w:sz w:val="16"/>
          <w:szCs w:val="22"/>
        </w:rPr>
        <w:t xml:space="preserve">tates </w:t>
      </w:r>
      <w:r w:rsidRPr="007B18A9">
        <w:rPr>
          <w:rStyle w:val="StyleBoldUnderline"/>
        </w:rPr>
        <w:t>might strike first</w:t>
      </w:r>
      <w:r w:rsidRPr="00A37C02">
        <w:rPr>
          <w:sz w:val="16"/>
          <w:szCs w:val="22"/>
        </w:rPr>
        <w:t xml:space="preserve"> </w:t>
      </w:r>
      <w:r w:rsidRPr="007B18A9">
        <w:rPr>
          <w:rStyle w:val="Emphasis"/>
        </w:rPr>
        <w:t>even if</w:t>
      </w:r>
      <w:r w:rsidRPr="00A37C02">
        <w:rPr>
          <w:sz w:val="16"/>
          <w:szCs w:val="22"/>
        </w:rPr>
        <w:t xml:space="preserve"> </w:t>
      </w:r>
      <w:r w:rsidRPr="007B18A9">
        <w:rPr>
          <w:rStyle w:val="StyleBoldUnderline"/>
        </w:rPr>
        <w:t>leaders in Washington doubted they could destroy every</w:t>
      </w:r>
      <w:r w:rsidRPr="00A37C02">
        <w:rPr>
          <w:sz w:val="16"/>
          <w:szCs w:val="22"/>
        </w:rPr>
        <w:t xml:space="preserve"> single long-range </w:t>
      </w:r>
      <w:r w:rsidRPr="007B18A9">
        <w:rPr>
          <w:rStyle w:val="StyleBoldUnderline"/>
        </w:rPr>
        <w:t>Chinese weapon</w:t>
      </w:r>
      <w:r w:rsidRPr="00A37C02">
        <w:rPr>
          <w:sz w:val="16"/>
          <w:szCs w:val="22"/>
        </w:rPr>
        <w:t xml:space="preserve">. </w:t>
      </w:r>
      <w:r w:rsidRPr="007B18A9">
        <w:rPr>
          <w:rStyle w:val="Emphasis"/>
        </w:rPr>
        <w:t>In the immediate aftermath of a limited U.S. counterforce atta</w:t>
      </w:r>
      <w:r w:rsidRPr="00A37C02">
        <w:rPr>
          <w:rStyle w:val="Emphasis"/>
        </w:rPr>
        <w:t>ck</w:t>
      </w:r>
      <w:r w:rsidRPr="00A37C02">
        <w:rPr>
          <w:sz w:val="16"/>
          <w:szCs w:val="22"/>
        </w:rPr>
        <w:t xml:space="preserve"> – one that targeted only China’s DF-5A silos, but avoided direct attacks on Chinese leadership and population targets – </w:t>
      </w:r>
      <w:r w:rsidRPr="00A37C02">
        <w:rPr>
          <w:rStyle w:val="StyleBoldUnderline"/>
        </w:rPr>
        <w:t>U.S. leaders would</w:t>
      </w:r>
      <w:r w:rsidRPr="00A37C02">
        <w:rPr>
          <w:sz w:val="16"/>
          <w:szCs w:val="22"/>
        </w:rPr>
        <w:t xml:space="preserve"> likely </w:t>
      </w:r>
      <w:r w:rsidRPr="00A37C02">
        <w:rPr>
          <w:rStyle w:val="Emphasis"/>
        </w:rPr>
        <w:t>hasten to explain</w:t>
      </w:r>
      <w:r w:rsidRPr="00A37C02">
        <w:rPr>
          <w:sz w:val="16"/>
          <w:szCs w:val="22"/>
        </w:rPr>
        <w:t xml:space="preserve"> that </w:t>
      </w:r>
      <w:r w:rsidRPr="00A37C02">
        <w:rPr>
          <w:rStyle w:val="StyleBoldUnderline"/>
        </w:rPr>
        <w:t>any Chinese nuclear retaliation against U.S. forces, American allies, or the U.S.</w:t>
      </w:r>
      <w:r w:rsidRPr="00A37C02">
        <w:rPr>
          <w:sz w:val="16"/>
          <w:szCs w:val="22"/>
        </w:rPr>
        <w:t xml:space="preserve"> homeland </w:t>
      </w:r>
      <w:r w:rsidRPr="00A37C02">
        <w:rPr>
          <w:rStyle w:val="StyleBoldUnderline"/>
        </w:rPr>
        <w:t>would trigger a second and far more extensive American strike</w:t>
      </w:r>
      <w:r w:rsidRPr="00A37C02">
        <w:rPr>
          <w:sz w:val="16"/>
          <w:szCs w:val="22"/>
        </w:rPr>
        <w:t xml:space="preserve">. Finally, </w:t>
      </w:r>
      <w:r w:rsidRPr="00A37C02">
        <w:rPr>
          <w:rStyle w:val="Emphasis"/>
        </w:rPr>
        <w:t>even if</w:t>
      </w:r>
      <w:r w:rsidRPr="00A37C02">
        <w:rPr>
          <w:sz w:val="16"/>
          <w:szCs w:val="22"/>
        </w:rPr>
        <w:t xml:space="preserve"> </w:t>
      </w:r>
      <w:r w:rsidRPr="00A37C02">
        <w:rPr>
          <w:rStyle w:val="StyleBoldUnderline"/>
        </w:rPr>
        <w:t>U.S. awareness of fallible intelligence reduces the likelihood of a U.S. preemptive strike during a crisis or war, Chinese leaders do not know the state of U.S. intelligence about their weapons</w:t>
      </w:r>
      <w:r w:rsidRPr="00A37C02">
        <w:rPr>
          <w:sz w:val="16"/>
          <w:szCs w:val="22"/>
        </w:rPr>
        <w:t xml:space="preserve">, or the level of U.S. confidence in that intelligence. </w:t>
      </w:r>
      <w:r w:rsidRPr="00A37C02">
        <w:rPr>
          <w:sz w:val="16"/>
        </w:rPr>
        <w:t>Regardless of America’s actual willingness to conduct a preemptive attack</w:t>
      </w:r>
      <w:r w:rsidRPr="00A37C02">
        <w:rPr>
          <w:sz w:val="16"/>
          <w:szCs w:val="22"/>
        </w:rPr>
        <w:t xml:space="preserve"> on an alerting Chinese missile force, current U.S. counterforce capabilities create strong incentives for Chinese leaders to reduce the vulnerability of the Chinese arsenal.</w:t>
      </w:r>
    </w:p>
    <w:p w14:paraId="1F61B991" w14:textId="77777777" w:rsidR="009667EE" w:rsidRPr="00845074" w:rsidRDefault="009667EE" w:rsidP="009667EE">
      <w:pPr>
        <w:pStyle w:val="Heading3"/>
        <w:rPr>
          <w:rFonts w:ascii="Calibri" w:hAnsi="Calibri"/>
        </w:rPr>
      </w:pPr>
      <w:r w:rsidRPr="00845074">
        <w:rPr>
          <w:rFonts w:ascii="Calibri" w:hAnsi="Calibri"/>
        </w:rPr>
        <w:t>Yes Modernization</w:t>
      </w:r>
      <w:r w:rsidR="00DE7368" w:rsidRPr="00845074">
        <w:rPr>
          <w:rFonts w:ascii="Calibri" w:hAnsi="Calibri"/>
        </w:rPr>
        <w:t xml:space="preserve"> – General</w:t>
      </w:r>
    </w:p>
    <w:p w14:paraId="0318AFBE" w14:textId="77777777" w:rsidR="00DE7368" w:rsidRPr="00845074" w:rsidRDefault="00DE7368" w:rsidP="00DE7368">
      <w:pPr>
        <w:pStyle w:val="Heading4"/>
        <w:rPr>
          <w:rFonts w:ascii="Calibri" w:hAnsi="Calibri"/>
        </w:rPr>
      </w:pPr>
      <w:r w:rsidRPr="00845074">
        <w:rPr>
          <w:rFonts w:ascii="Calibri" w:hAnsi="Calibri"/>
        </w:rPr>
        <w:t>China involved in rapid modernization of its military with an increased military budget</w:t>
      </w:r>
    </w:p>
    <w:p w14:paraId="651ACB1C" w14:textId="77777777" w:rsidR="00DE7368" w:rsidRPr="00845074" w:rsidRDefault="00DE7368" w:rsidP="00DE7368">
      <w:pPr>
        <w:rPr>
          <w:rStyle w:val="StyleStyleBold12pt"/>
        </w:rPr>
      </w:pPr>
      <w:r w:rsidRPr="00845074">
        <w:rPr>
          <w:rStyle w:val="StyleStyleBold12pt"/>
        </w:rPr>
        <w:t>Associated</w:t>
      </w:r>
      <w:r w:rsidRPr="00845074">
        <w:t xml:space="preserve"> </w:t>
      </w:r>
      <w:r w:rsidRPr="00845074">
        <w:rPr>
          <w:rStyle w:val="StyleStyleBold12pt"/>
        </w:rPr>
        <w:t>Press</w:t>
      </w:r>
      <w:r w:rsidRPr="00845074">
        <w:t xml:space="preserve"> March 4, </w:t>
      </w:r>
      <w:r w:rsidRPr="00845074">
        <w:rPr>
          <w:rStyle w:val="StyleStyleBold12pt"/>
        </w:rPr>
        <w:t>2016</w:t>
      </w:r>
    </w:p>
    <w:p w14:paraId="4FEEEF21" w14:textId="77777777" w:rsidR="00DE7368" w:rsidRPr="00845074" w:rsidRDefault="00DE7368" w:rsidP="00DE7368">
      <w:r w:rsidRPr="00845074">
        <w:t xml:space="preserve">[http://www.militarytimes.com/story/military/2016/03/04/big-budget-increases-fueling-chinas-military-modernization/81309580/, Military Times, Big budget increases fuel China's military modernization, Card cut by the </w:t>
      </w:r>
      <w:proofErr w:type="spellStart"/>
      <w:r w:rsidRPr="00845074">
        <w:t>SakTalk</w:t>
      </w:r>
      <w:proofErr w:type="spellEnd"/>
      <w:r w:rsidRPr="00845074">
        <w:t>]</w:t>
      </w:r>
    </w:p>
    <w:p w14:paraId="1C589C6F" w14:textId="77777777" w:rsidR="00DE7368" w:rsidRPr="00845074" w:rsidRDefault="00DE7368" w:rsidP="00DE7368">
      <w:pPr>
        <w:rPr>
          <w:sz w:val="14"/>
        </w:rPr>
      </w:pPr>
      <w:r w:rsidRPr="00845074">
        <w:rPr>
          <w:sz w:val="14"/>
        </w:rPr>
        <w:t xml:space="preserve">BEIJING — </w:t>
      </w:r>
      <w:r w:rsidRPr="00845074">
        <w:rPr>
          <w:rStyle w:val="StyleBoldUnderline"/>
        </w:rPr>
        <w:t>Big annual increases in China's defense budget have been fueling a top-to-bottom modernization drive that has brought in new equipment and vast improvements</w:t>
      </w:r>
      <w:r w:rsidRPr="00845074">
        <w:rPr>
          <w:sz w:val="14"/>
        </w:rPr>
        <w:t xml:space="preserve"> in living conditions </w:t>
      </w:r>
      <w:r w:rsidRPr="00845074">
        <w:rPr>
          <w:rStyle w:val="StyleBoldUnderline"/>
        </w:rPr>
        <w:t>for the People's Liberation Army's</w:t>
      </w:r>
      <w:r w:rsidRPr="00845074">
        <w:rPr>
          <w:sz w:val="14"/>
        </w:rPr>
        <w:t xml:space="preserve"> 2.3 million members. Even with the budget growing by a relatively modest 7-8 percent this year, </w:t>
      </w:r>
      <w:r w:rsidRPr="00845074">
        <w:rPr>
          <w:rStyle w:val="StyleBoldUnderline"/>
        </w:rPr>
        <w:t>the PLA can still be expected to continue adding the latest generation fighter jets, bombers, frigates, submarines and missiles</w:t>
      </w:r>
      <w:r w:rsidRPr="00845074">
        <w:rPr>
          <w:sz w:val="14"/>
        </w:rPr>
        <w:t xml:space="preserve">. Shifting focus </w:t>
      </w:r>
      <w:proofErr w:type="gramStart"/>
      <w:r w:rsidRPr="00845074">
        <w:rPr>
          <w:sz w:val="14"/>
        </w:rPr>
        <w:t>While</w:t>
      </w:r>
      <w:proofErr w:type="gramEnd"/>
      <w:r w:rsidRPr="00845074">
        <w:rPr>
          <w:sz w:val="14"/>
        </w:rPr>
        <w:t xml:space="preserve"> the land forces still account for about 73 percent of total troop strength</w:t>
      </w:r>
      <w:r w:rsidRPr="00845074">
        <w:rPr>
          <w:rStyle w:val="StyleBoldUnderline"/>
        </w:rPr>
        <w:t xml:space="preserve">, </w:t>
      </w:r>
      <w:hyperlink r:id="rId9" w:history="1">
        <w:r w:rsidRPr="00845074">
          <w:rPr>
            <w:rStyle w:val="StyleBoldUnderline"/>
          </w:rPr>
          <w:t>China is shifting resources</w:t>
        </w:r>
      </w:hyperlink>
      <w:r w:rsidRPr="00845074">
        <w:rPr>
          <w:rStyle w:val="StyleBoldUnderline"/>
        </w:rPr>
        <w:t xml:space="preserve"> to the navy and air force.</w:t>
      </w:r>
      <w:r w:rsidRPr="00845074">
        <w:rPr>
          <w:sz w:val="14"/>
        </w:rPr>
        <w:t xml:space="preserve"> Those services will be responsible for dealing with the main perceived threats to China's interests — a conflict over control of the South China Sea and a move by self-governing Taiwan toward formal independence that China has threatened to respond to with force. That was a primary motivation behind President Xi </w:t>
      </w:r>
      <w:proofErr w:type="spellStart"/>
      <w:r w:rsidRPr="00845074">
        <w:rPr>
          <w:sz w:val="14"/>
        </w:rPr>
        <w:t>Jinping's</w:t>
      </w:r>
      <w:proofErr w:type="spellEnd"/>
      <w:r w:rsidRPr="00845074">
        <w:rPr>
          <w:sz w:val="14"/>
        </w:rPr>
        <w:t xml:space="preserve"> Sept. 3 announcement that </w:t>
      </w:r>
      <w:proofErr w:type="gramStart"/>
      <w:r w:rsidRPr="00845074">
        <w:rPr>
          <w:sz w:val="14"/>
        </w:rPr>
        <w:t xml:space="preserve">the PLA would be </w:t>
      </w:r>
      <w:hyperlink r:id="rId10" w:history="1">
        <w:r w:rsidRPr="00845074">
          <w:rPr>
            <w:sz w:val="14"/>
          </w:rPr>
          <w:t>reduced in size by 300,000 members</w:t>
        </w:r>
      </w:hyperlink>
      <w:r w:rsidRPr="00845074">
        <w:rPr>
          <w:sz w:val="14"/>
        </w:rPr>
        <w:t>, drawn mainly from noncombat units and those operating outdated weapons systems</w:t>
      </w:r>
      <w:proofErr w:type="gramEnd"/>
      <w:r w:rsidRPr="00845074">
        <w:rPr>
          <w:sz w:val="14"/>
        </w:rPr>
        <w:t xml:space="preserve">. Seeking an edge in air combat, China invested heavily in Su-27 jets from Russia, eventually copying that technology and producing its own version known as the J-11. Recent years have seen the introduction of an advanced homemade fighter jet, the J-10, and upgraded H-6 bombers capable of longer missions. At least two prototype stealth fighters have flown, although it's not known what they're capable of when, if at all, they'll enter service. </w:t>
      </w:r>
      <w:r w:rsidRPr="00845074">
        <w:rPr>
          <w:rStyle w:val="StyleBoldUnderline"/>
        </w:rPr>
        <w:t xml:space="preserve">China has also shot up the global ranks in drone technology, producing unmanned aerial vehicles comparable to the U.S. Air Force's Predator and Reaper models that are capable of high speeds, sustained </w:t>
      </w:r>
      <w:proofErr w:type="spellStart"/>
      <w:r w:rsidRPr="00845074">
        <w:rPr>
          <w:rStyle w:val="StyleBoldUnderline"/>
        </w:rPr>
        <w:t>overflight</w:t>
      </w:r>
      <w:proofErr w:type="spellEnd"/>
      <w:r w:rsidRPr="00845074">
        <w:rPr>
          <w:rStyle w:val="StyleBoldUnderline"/>
        </w:rPr>
        <w:t xml:space="preserve"> and launching missile attacks on ground target</w:t>
      </w:r>
      <w:r w:rsidRPr="00845074">
        <w:rPr>
          <w:sz w:val="14"/>
        </w:rPr>
        <w:t xml:space="preserve">s. New naval force </w:t>
      </w:r>
      <w:proofErr w:type="gramStart"/>
      <w:r w:rsidRPr="00845074">
        <w:rPr>
          <w:sz w:val="14"/>
        </w:rPr>
        <w:t>Equally</w:t>
      </w:r>
      <w:proofErr w:type="gramEnd"/>
      <w:r w:rsidRPr="00845074">
        <w:rPr>
          <w:sz w:val="14"/>
        </w:rPr>
        <w:t xml:space="preserve"> dramatic has been the transformation of the People's Liberation Army Navy from a coastal patrol force to one capable of operating on the high seas far from base. T</w:t>
      </w:r>
      <w:r w:rsidRPr="00845074">
        <w:rPr>
          <w:rStyle w:val="StyleBoldUnderline"/>
        </w:rPr>
        <w:t xml:space="preserve">he most eye-catching addition has been the commissioning of the navy's first aircraft carrier </w:t>
      </w:r>
      <w:r w:rsidRPr="00845074">
        <w:rPr>
          <w:sz w:val="14"/>
        </w:rPr>
        <w:t xml:space="preserve">that was purchased as an incomplete hull from Ukraine more than a decade ago, then rebuilt, armed and equipped in China. Although the carrier, christened the Liaoning, has yet to take on its full aviation complement, China announced in December that it was already building its second aircraft carrier, this time entirely with domestic technology. </w:t>
      </w:r>
      <w:r w:rsidRPr="00845074">
        <w:rPr>
          <w:rStyle w:val="StyleBoldUnderline"/>
        </w:rPr>
        <w:t>China is also adding cutting-edge frigates, destroyers and nuclear submarines, and by some estimates has been launching more vessels than any other nation on an annual basis. That rapid modernization is seen as aimed at asserting its maritime claims and extending its power far from its shores, raising tensions with Japan, the U.S. and Southeast Asian nations with rival territorial claims</w:t>
      </w:r>
      <w:r w:rsidRPr="00845074">
        <w:rPr>
          <w:sz w:val="14"/>
        </w:rPr>
        <w:t xml:space="preserve">. More missiles China's missile force, formally known as the Second Artillery, has one of the most potent attack capabilities of any of the world's armed forces. </w:t>
      </w:r>
      <w:r w:rsidRPr="00845074">
        <w:rPr>
          <w:rStyle w:val="StyleBoldUnderline"/>
        </w:rPr>
        <w:t>Along with its nuclear force, China now fields at least 1,200 conventionally armed ballistic missiles, along with an array of land attack cruise missiles, surface-to-air missiles, and — of greatest concern to the U.S. Navy</w:t>
      </w:r>
      <w:r w:rsidRPr="00845074">
        <w:rPr>
          <w:sz w:val="14"/>
        </w:rPr>
        <w:t xml:space="preserve"> — anti-ship cruise and ballistic missiles that may be able to sink an aircraft carrier. China has continued to build its stocks of short- and medium-range ballistic missiles deployed just across the 100-mile strait from Taiwan, backing up its threat to attack the island should it irrevocably reject Beijing's demand for unification. Changing tactics Along with its gradual shift away from Asian land war preparations, the PLA has been developing systems to prevent outside intervention in contingencies such as a campaign against Taiwan. It's doing so largely through its use of missiles and submarines, along with </w:t>
      </w:r>
      <w:hyperlink r:id="rId11" w:history="1">
        <w:proofErr w:type="spellStart"/>
        <w:r w:rsidRPr="00845074">
          <w:rPr>
            <w:sz w:val="14"/>
          </w:rPr>
          <w:t>cyberwarfare</w:t>
        </w:r>
        <w:proofErr w:type="spellEnd"/>
        <w:r w:rsidRPr="00845074">
          <w:rPr>
            <w:sz w:val="14"/>
          </w:rPr>
          <w:t xml:space="preserve"> efforts</w:t>
        </w:r>
      </w:hyperlink>
      <w:r w:rsidRPr="00845074">
        <w:rPr>
          <w:sz w:val="14"/>
        </w:rPr>
        <w:t xml:space="preserve"> to disable opposing forces' high-tech battle systems. The PLA has also reorganized its structure to better integrate its different services. It's even shifting some of the longstanding political principles underpinning the PLA's use of force, moving to </w:t>
      </w:r>
      <w:hyperlink r:id="rId12" w:history="1">
        <w:r w:rsidRPr="00845074">
          <w:rPr>
            <w:sz w:val="14"/>
          </w:rPr>
          <w:t>set up a logistics center in the African Horn nation of Djibouti</w:t>
        </w:r>
      </w:hyperlink>
      <w:r w:rsidRPr="00845074">
        <w:rPr>
          <w:sz w:val="14"/>
        </w:rPr>
        <w:t xml:space="preserve"> that some are calling China's first overseas base, despite Beijing's longstanding disavowal of any form of foreign alliance or permanent overseas presence.</w:t>
      </w:r>
    </w:p>
    <w:p w14:paraId="137A2DD7" w14:textId="77777777" w:rsidR="00C41E5E" w:rsidRPr="00845074" w:rsidRDefault="00C41E5E" w:rsidP="00C41E5E">
      <w:pPr>
        <w:pStyle w:val="Heading4"/>
        <w:rPr>
          <w:rFonts w:ascii="Calibri" w:hAnsi="Calibri"/>
        </w:rPr>
      </w:pPr>
      <w:r w:rsidRPr="00845074">
        <w:rPr>
          <w:rFonts w:ascii="Calibri" w:hAnsi="Calibri"/>
        </w:rPr>
        <w:t xml:space="preserve">US is still ahead but china is modernizing rapidly </w:t>
      </w:r>
    </w:p>
    <w:p w14:paraId="513D501F" w14:textId="77777777" w:rsidR="00C41E5E" w:rsidRPr="00845074" w:rsidRDefault="00C41E5E" w:rsidP="00C41E5E">
      <w:proofErr w:type="spellStart"/>
      <w:r w:rsidRPr="00845074">
        <w:rPr>
          <w:rStyle w:val="StyleStyleBold12pt"/>
        </w:rPr>
        <w:t>WashingtonsBlog</w:t>
      </w:r>
      <w:proofErr w:type="spellEnd"/>
      <w:r w:rsidRPr="00845074">
        <w:rPr>
          <w:rStyle w:val="StyleStyleBold12pt"/>
        </w:rPr>
        <w:t xml:space="preserve"> 15</w:t>
      </w:r>
      <w:r w:rsidRPr="00845074">
        <w:t xml:space="preserve"> Is Real-Time, Well-Researched and Actionable News on America and the World, October 28, 2015 “The 6 Reasons China and Russia Are Catching Up to the U.S. Military” http://www.washingtonsblog.com/2015/10/5-reasons-china-and-russia-are-starting-to-catch-up-to-the-u-s-militarily.html  //JV</w:t>
      </w:r>
    </w:p>
    <w:p w14:paraId="4288C1A8" w14:textId="383785E3" w:rsidR="00C41E5E" w:rsidRPr="00845074" w:rsidRDefault="00C41E5E" w:rsidP="00C41E5E">
      <w:pPr>
        <w:rPr>
          <w:sz w:val="14"/>
        </w:rPr>
      </w:pPr>
      <w:r w:rsidRPr="00845074">
        <w:rPr>
          <w:rStyle w:val="StyleBoldUnderline"/>
        </w:rPr>
        <w:t>China and Russia are still behind the U.S. militarily.</w:t>
      </w:r>
      <w:r w:rsidRPr="00845074">
        <w:t xml:space="preserve"> </w:t>
      </w:r>
      <w:r w:rsidRPr="00845074">
        <w:rPr>
          <w:rStyle w:val="StyleBoldUnderline"/>
        </w:rPr>
        <w:t>But they are both showing surprising breakthroughs that –</w:t>
      </w:r>
      <w:r w:rsidRPr="00845074">
        <w:t xml:space="preserve"> sometime down the road</w:t>
      </w:r>
      <w:r w:rsidRPr="00845074">
        <w:rPr>
          <w:rStyle w:val="StyleBoldUnderline"/>
        </w:rPr>
        <w:t xml:space="preserve"> in the future</w:t>
      </w:r>
      <w:r w:rsidRPr="00845074">
        <w:t xml:space="preserve"> </w:t>
      </w:r>
      <w:r w:rsidRPr="00845074">
        <w:rPr>
          <w:rStyle w:val="StyleBoldUnderline"/>
        </w:rPr>
        <w:t>– could threaten U.S. hegemony.</w:t>
      </w:r>
      <w:r w:rsidRPr="00845074">
        <w:t xml:space="preserve"> The Washington Times reported last month: </w:t>
      </w:r>
      <w:r w:rsidRPr="00845074">
        <w:rPr>
          <w:rStyle w:val="StyleBoldUnderline"/>
        </w:rPr>
        <w:t xml:space="preserve">Defense Secretary Ashton Carter on Wednesday warned </w:t>
      </w:r>
      <w:r w:rsidRPr="00845074">
        <w:t xml:space="preserve">Russia and </w:t>
      </w:r>
      <w:r w:rsidRPr="00845074">
        <w:rPr>
          <w:rStyle w:val="StyleBoldUnderline"/>
        </w:rPr>
        <w:t xml:space="preserve">China are quickly closing the military technology gap with the U.S. as inconsistent military budgets and slower innovation threaten America’s lead in the military world. </w:t>
      </w:r>
      <w:r w:rsidRPr="00845074">
        <w:t xml:space="preserve">*** </w:t>
      </w:r>
      <w:r w:rsidRPr="00845074">
        <w:rPr>
          <w:rStyle w:val="StyleBoldUnderline"/>
        </w:rPr>
        <w:t xml:space="preserve">“It’s evident that </w:t>
      </w:r>
      <w:r w:rsidRPr="00845074">
        <w:t>nations like Russia and</w:t>
      </w:r>
      <w:r w:rsidRPr="00845074">
        <w:rPr>
          <w:rStyle w:val="StyleBoldUnderline"/>
        </w:rPr>
        <w:t xml:space="preserve"> China have been pursuing military modernization</w:t>
      </w:r>
      <w:r w:rsidRPr="00845074">
        <w:t xml:space="preserve"> </w:t>
      </w:r>
      <w:r w:rsidRPr="00845074">
        <w:rPr>
          <w:rStyle w:val="StyleBoldUnderline"/>
        </w:rPr>
        <w:t>programs to close the technology gap with the United States,”</w:t>
      </w:r>
      <w:r w:rsidRPr="00845074">
        <w:t xml:space="preserve"> he continued. “</w:t>
      </w:r>
      <w:r w:rsidRPr="00845074">
        <w:rPr>
          <w:rStyle w:val="StyleBoldUnderline"/>
        </w:rPr>
        <w:t>They’re developing platforms designed to thwart our traditional advantages of power projection and freedom of movement. They’re developing and fielding new and advanced aircraft and ballistic, cruise, anti-ship and anti-air missiles that are longer-range and more accurate.”</w:t>
      </w:r>
    </w:p>
    <w:p w14:paraId="0E7600D4" w14:textId="77777777" w:rsidR="005021DE" w:rsidRPr="00845074" w:rsidRDefault="005021DE" w:rsidP="005021DE">
      <w:pPr>
        <w:pStyle w:val="Heading4"/>
        <w:rPr>
          <w:rFonts w:ascii="Calibri" w:hAnsi="Calibri"/>
        </w:rPr>
      </w:pPr>
      <w:r w:rsidRPr="00845074">
        <w:rPr>
          <w:rFonts w:ascii="Calibri" w:hAnsi="Calibri"/>
        </w:rPr>
        <w:t>China Is Closing Military Gap</w:t>
      </w:r>
    </w:p>
    <w:p w14:paraId="600A88D3" w14:textId="77777777" w:rsidR="005021DE" w:rsidRPr="00845074" w:rsidRDefault="005021DE" w:rsidP="005021DE">
      <w:r w:rsidRPr="00845074">
        <w:t>2-16-2016, Rosalind Mathieson, Bloomberg, China Closing Tech Gap With U.S., Pacific Air Chief Says, http://www.bloomberg.com/news/articles/2016-02-16/china-army-closing-tech-gap-with-u-s-pacific-air-chief-says, Accessed 6-23-2016, GVDIII</w:t>
      </w:r>
    </w:p>
    <w:p w14:paraId="0F2FEF41" w14:textId="77777777" w:rsidR="005021DE" w:rsidRPr="00845074" w:rsidRDefault="005021DE" w:rsidP="005021DE">
      <w:pPr>
        <w:rPr>
          <w:sz w:val="18"/>
        </w:rPr>
      </w:pPr>
      <w:r w:rsidRPr="00845074">
        <w:t xml:space="preserve">Since coming to power </w:t>
      </w:r>
      <w:r w:rsidRPr="00845074">
        <w:rPr>
          <w:rStyle w:val="StyleBoldUnderline"/>
        </w:rPr>
        <w:t xml:space="preserve">President Xi </w:t>
      </w:r>
      <w:proofErr w:type="spellStart"/>
      <w:r w:rsidRPr="00845074">
        <w:rPr>
          <w:rStyle w:val="StyleBoldUnderline"/>
        </w:rPr>
        <w:t>Jinping</w:t>
      </w:r>
      <w:proofErr w:type="spellEnd"/>
      <w:r w:rsidRPr="00845074">
        <w:rPr>
          <w:rStyle w:val="StyleBoldUnderline"/>
        </w:rPr>
        <w:t xml:space="preserve"> has prioritized modernizing the military with a focus on the navy and air force</w:t>
      </w:r>
      <w:r w:rsidRPr="00845074">
        <w:t xml:space="preserve">, as </w:t>
      </w:r>
      <w:r w:rsidRPr="00845074">
        <w:rPr>
          <w:rStyle w:val="StyleBoldUnderline"/>
        </w:rPr>
        <w:t>he seeks to project power outward</w:t>
      </w:r>
      <w:r w:rsidRPr="00845074">
        <w:t xml:space="preserve"> </w:t>
      </w:r>
      <w:r w:rsidRPr="00845074">
        <w:rPr>
          <w:sz w:val="18"/>
        </w:rPr>
        <w:t>and assert China’s claims to territory in the waters of the West Pacific. That has included greater spending on longer-range and higher-tech ships, planes and submarines, while the People’s Liberation Army has also focused on improving training and standards for its fighter pilots.</w:t>
      </w:r>
      <w:r w:rsidRPr="00845074">
        <w:t xml:space="preserve"> </w:t>
      </w:r>
      <w:r w:rsidRPr="00845074">
        <w:rPr>
          <w:rStyle w:val="StyleBoldUnderline"/>
        </w:rPr>
        <w:t>“The technology gap certainly is closing, there’s no denying that,” General Robinson</w:t>
      </w:r>
      <w:r w:rsidRPr="00845074">
        <w:t xml:space="preserve"> </w:t>
      </w:r>
      <w:r w:rsidRPr="00845074">
        <w:rPr>
          <w:sz w:val="18"/>
        </w:rPr>
        <w:t xml:space="preserve">said Tuesday in an interview. “The difference between that technology gap is the training that the United States air crew get. That training and the way our airmen work every single day, no matter what platform that they are on, and all the people that support those airmen to do that job. That edge is unbelievably huge.” </w:t>
      </w:r>
      <w:r w:rsidRPr="00845074">
        <w:rPr>
          <w:rStyle w:val="StyleBoldUnderline"/>
        </w:rPr>
        <w:t>The Pentagon in a report released in May said China’s rapid military modernization “has the potential to reduce core U.S. military technological advantages.</w:t>
      </w:r>
      <w:r w:rsidRPr="00845074">
        <w:t xml:space="preserve">” </w:t>
      </w:r>
      <w:r w:rsidRPr="00845074">
        <w:rPr>
          <w:sz w:val="18"/>
        </w:rPr>
        <w:t xml:space="preserve">China is “investing in capabilities designed to defeat adversary power projection and counter </w:t>
      </w:r>
      <w:proofErr w:type="gramStart"/>
      <w:r w:rsidRPr="00845074">
        <w:rPr>
          <w:sz w:val="18"/>
        </w:rPr>
        <w:t>third-party</w:t>
      </w:r>
      <w:proofErr w:type="gramEnd"/>
      <w:r w:rsidRPr="00845074">
        <w:rPr>
          <w:sz w:val="18"/>
        </w:rPr>
        <w:t xml:space="preserve"> —- including U.S. -- intervention during a crisis or conflict,” according to the report.</w:t>
      </w:r>
    </w:p>
    <w:p w14:paraId="3CFA59F8" w14:textId="77777777" w:rsidR="005021DE" w:rsidRPr="00845074" w:rsidRDefault="005021DE" w:rsidP="005021DE">
      <w:pPr>
        <w:pStyle w:val="Heading4"/>
        <w:rPr>
          <w:rFonts w:ascii="Calibri" w:hAnsi="Calibri"/>
        </w:rPr>
      </w:pPr>
      <w:r w:rsidRPr="00845074">
        <w:rPr>
          <w:rFonts w:ascii="Calibri" w:hAnsi="Calibri"/>
        </w:rPr>
        <w:t>Technological Gap is Closing</w:t>
      </w:r>
    </w:p>
    <w:p w14:paraId="6B5A5243" w14:textId="77777777" w:rsidR="005021DE" w:rsidRPr="00845074" w:rsidRDefault="005021DE" w:rsidP="005021DE">
      <w:pPr>
        <w:rPr>
          <w:rStyle w:val="StyleStyleBold12pt"/>
        </w:rPr>
      </w:pPr>
      <w:r w:rsidRPr="00845074">
        <w:rPr>
          <w:rStyle w:val="StyleStyleBold12pt"/>
        </w:rPr>
        <w:t>South China Morning Post, 6/5</w:t>
      </w:r>
    </w:p>
    <w:p w14:paraId="0312C603" w14:textId="77777777" w:rsidR="005021DE" w:rsidRPr="00845074" w:rsidRDefault="005021DE" w:rsidP="005021DE">
      <w:r w:rsidRPr="00845074">
        <w:t>(6-5-2016, South China Morning Post, China’s military closing technology gap with the US, says American air force chief http://www.scmp.com/news/china/diplomacy-defence/article/1913442/chinas-military-closing-technology-gap-us-forces-says, Accessed 6-23-2016, GVDIII)</w:t>
      </w:r>
    </w:p>
    <w:p w14:paraId="02430356" w14:textId="77777777" w:rsidR="005021DE" w:rsidRPr="00845074" w:rsidRDefault="005021DE" w:rsidP="005021DE">
      <w:r w:rsidRPr="00845074">
        <w:rPr>
          <w:rStyle w:val="StyleBoldUnderline"/>
        </w:rPr>
        <w:t>“The technology gap certainly is closing, there’s no denying that,” General Robinson said in an interview</w:t>
      </w:r>
      <w:r w:rsidRPr="00845074">
        <w:t>. “</w:t>
      </w:r>
      <w:r w:rsidRPr="00845074">
        <w:rPr>
          <w:sz w:val="18"/>
        </w:rPr>
        <w:t xml:space="preserve">The difference between that technology gap is the training that the United States air crew get. That training and the way our airmen work every single day, no matter what platform that they are on, and all the people that support those airmen to do that job. That edge is unbelievably huge.” </w:t>
      </w:r>
      <w:r w:rsidRPr="00845074">
        <w:rPr>
          <w:rStyle w:val="StyleBoldUnderline"/>
        </w:rPr>
        <w:t xml:space="preserve">The Pentagon in a report released in May said China’s rapid military </w:t>
      </w:r>
      <w:proofErr w:type="spellStart"/>
      <w:r w:rsidRPr="00845074">
        <w:rPr>
          <w:rStyle w:val="StyleBoldUnderline"/>
        </w:rPr>
        <w:t>modernisation</w:t>
      </w:r>
      <w:proofErr w:type="spellEnd"/>
      <w:r w:rsidRPr="00845074">
        <w:rPr>
          <w:rStyle w:val="StyleBoldUnderline"/>
        </w:rPr>
        <w:t xml:space="preserve"> has the potential to reduce core US military technological advantages</w:t>
      </w:r>
      <w:r w:rsidRPr="00845074">
        <w:t xml:space="preserve">.” </w:t>
      </w:r>
      <w:r w:rsidRPr="00845074">
        <w:rPr>
          <w:rStyle w:val="StyleBoldUnderline"/>
        </w:rPr>
        <w:t>China is</w:t>
      </w:r>
      <w:r w:rsidRPr="00845074">
        <w:t xml:space="preserve"> “i</w:t>
      </w:r>
      <w:r w:rsidRPr="00845074">
        <w:rPr>
          <w:rStyle w:val="StyleBoldUnderline"/>
        </w:rPr>
        <w:t xml:space="preserve">nvesting in capabilities designed to defeat adversary power projection and counter </w:t>
      </w:r>
      <w:proofErr w:type="gramStart"/>
      <w:r w:rsidRPr="00845074">
        <w:rPr>
          <w:rStyle w:val="StyleBoldUnderline"/>
        </w:rPr>
        <w:t>third-party</w:t>
      </w:r>
      <w:proofErr w:type="gramEnd"/>
      <w:r w:rsidRPr="00845074">
        <w:rPr>
          <w:rStyle w:val="StyleBoldUnderline"/>
        </w:rPr>
        <w:t>, including US, intervention during a crisis or conflict</w:t>
      </w:r>
      <w:r w:rsidRPr="00845074">
        <w:t>”, according to the report.</w:t>
      </w:r>
    </w:p>
    <w:p w14:paraId="35346018" w14:textId="77777777" w:rsidR="0005474D" w:rsidRPr="00845074" w:rsidRDefault="0005474D" w:rsidP="0005474D">
      <w:pPr>
        <w:pStyle w:val="tag"/>
        <w:rPr>
          <w:rFonts w:ascii="Calibri" w:hAnsi="Calibri"/>
        </w:rPr>
      </w:pPr>
    </w:p>
    <w:p w14:paraId="413CD0F3" w14:textId="77777777" w:rsidR="0005474D" w:rsidRPr="00845074" w:rsidRDefault="0005474D" w:rsidP="0005474D">
      <w:pPr>
        <w:pStyle w:val="tag"/>
        <w:rPr>
          <w:rFonts w:ascii="Calibri" w:hAnsi="Calibri"/>
        </w:rPr>
      </w:pPr>
      <w:r w:rsidRPr="00845074">
        <w:rPr>
          <w:rFonts w:ascii="Calibri" w:hAnsi="Calibri"/>
        </w:rPr>
        <w:t>War with China is Inevitable – We Must Strike Now Before They Begin to Match Our Military Strength</w:t>
      </w:r>
    </w:p>
    <w:p w14:paraId="18A6885C" w14:textId="77777777" w:rsidR="0005474D" w:rsidRPr="00845074" w:rsidRDefault="0005474D" w:rsidP="0005474D">
      <w:r w:rsidRPr="00845074">
        <w:rPr>
          <w:rStyle w:val="cite"/>
          <w:rFonts w:ascii="Calibri" w:hAnsi="Calibri"/>
        </w:rPr>
        <w:t>Winslow,</w:t>
      </w:r>
      <w:r w:rsidRPr="00845074">
        <w:t xml:space="preserve"> ‘</w:t>
      </w:r>
      <w:r w:rsidRPr="00845074">
        <w:rPr>
          <w:rStyle w:val="cite"/>
          <w:rFonts w:ascii="Calibri" w:hAnsi="Calibri"/>
        </w:rPr>
        <w:t>9</w:t>
      </w:r>
      <w:r w:rsidRPr="00845074">
        <w:t xml:space="preserve"> </w:t>
      </w:r>
    </w:p>
    <w:p w14:paraId="47C9F528" w14:textId="77777777" w:rsidR="0005474D" w:rsidRPr="00845074" w:rsidRDefault="0005474D" w:rsidP="0005474D">
      <w:r w:rsidRPr="00845074">
        <w:t>[Lance, 9/2 founder of “online think tank” focusing on international affairs, If a Future War With China is Inevitable, What Are the US Options Now? http://ezinearticles.com/</w:t>
      </w:r>
      <w:proofErr w:type="gramStart"/>
      <w:r w:rsidRPr="00845074">
        <w:t>?If</w:t>
      </w:r>
      <w:proofErr w:type="gramEnd"/>
      <w:r w:rsidRPr="00845074">
        <w:t>-a-Future-War-With-China-is-Inevitable,-What-Are-the-US-Options-Now?&amp;id=2857751</w:t>
      </w:r>
    </w:p>
    <w:p w14:paraId="2CA140B9" w14:textId="00A0D5BD" w:rsidR="0005474D" w:rsidRPr="00845074" w:rsidRDefault="0005474D" w:rsidP="0005474D">
      <w:r w:rsidRPr="00845074">
        <w:rPr>
          <w:b/>
          <w:u w:val="single"/>
        </w:rPr>
        <w:t>Many military analysts and observers, and historical studiers of Chinese culture, anthropology, and even Sun Tzu believe that one day the United States of America will go to war against China.</w:t>
      </w:r>
      <w:r w:rsidRPr="00845074">
        <w:t xml:space="preserve"> </w:t>
      </w:r>
      <w:r w:rsidRPr="00845074">
        <w:rPr>
          <w:sz w:val="16"/>
        </w:rPr>
        <w:t xml:space="preserve">Interestingly enough, I am one of those </w:t>
      </w:r>
      <w:proofErr w:type="gramStart"/>
      <w:r w:rsidRPr="00845074">
        <w:rPr>
          <w:sz w:val="16"/>
        </w:rPr>
        <w:t>individuals which</w:t>
      </w:r>
      <w:proofErr w:type="gramEnd"/>
      <w:r w:rsidRPr="00845074">
        <w:rPr>
          <w:sz w:val="16"/>
        </w:rPr>
        <w:t xml:space="preserve"> believes this, and my observations China's behavior in the world are what lead me to this conclusion. </w:t>
      </w:r>
      <w:r w:rsidRPr="00845074">
        <w:t xml:space="preserve">First, </w:t>
      </w:r>
      <w:r w:rsidRPr="00845074">
        <w:rPr>
          <w:b/>
          <w:u w:val="single"/>
        </w:rPr>
        <w:t xml:space="preserve">China </w:t>
      </w:r>
      <w:r w:rsidRPr="00845074">
        <w:rPr>
          <w:sz w:val="16"/>
        </w:rPr>
        <w:t>has no adversaries and</w:t>
      </w:r>
      <w:r w:rsidRPr="00845074">
        <w:t xml:space="preserve"> </w:t>
      </w:r>
      <w:r w:rsidRPr="00845074">
        <w:rPr>
          <w:b/>
          <w:u w:val="single"/>
        </w:rPr>
        <w:t>is the United States largest trading partner</w:t>
      </w:r>
      <w:r w:rsidRPr="00845074">
        <w:t xml:space="preserve">, </w:t>
      </w:r>
      <w:r w:rsidRPr="00845074">
        <w:rPr>
          <w:b/>
          <w:u w:val="single"/>
        </w:rPr>
        <w:t>thus, the United States would protect her against any foreign military</w:t>
      </w:r>
      <w:r w:rsidRPr="00845074">
        <w:t xml:space="preserve"> </w:t>
      </w:r>
      <w:r w:rsidRPr="00845074">
        <w:rPr>
          <w:sz w:val="16"/>
        </w:rPr>
        <w:t>that was dumb enough to try to attack her. Of course, these days, well she could easily handle herself.</w:t>
      </w:r>
      <w:r w:rsidRPr="00845074">
        <w:t xml:space="preserve"> </w:t>
      </w:r>
      <w:r w:rsidRPr="00845074">
        <w:rPr>
          <w:b/>
          <w:u w:val="single"/>
        </w:rPr>
        <w:t xml:space="preserve">Unfortunately, China has other plans and is building up her war machine. The nation currently has more ships than the United States </w:t>
      </w:r>
      <w:proofErr w:type="gramStart"/>
      <w:r w:rsidRPr="00845074">
        <w:rPr>
          <w:b/>
          <w:u w:val="single"/>
        </w:rPr>
        <w:t>Navy,</w:t>
      </w:r>
      <w:proofErr w:type="gramEnd"/>
      <w:r w:rsidRPr="00845074">
        <w:rPr>
          <w:b/>
          <w:u w:val="single"/>
        </w:rPr>
        <w:t xml:space="preserve"> soon it will have more jet aircraft fighter planes, bombers, and transports. China has the world's largest standing army. China is also building aircraft carriers, but China doesn't need any aircraft carriers to protect </w:t>
      </w:r>
      <w:proofErr w:type="gramStart"/>
      <w:r w:rsidRPr="00845074">
        <w:rPr>
          <w:b/>
          <w:u w:val="single"/>
        </w:rPr>
        <w:t>itself</w:t>
      </w:r>
      <w:proofErr w:type="gramEnd"/>
      <w:r w:rsidRPr="00845074">
        <w:rPr>
          <w:b/>
          <w:u w:val="single"/>
        </w:rPr>
        <w:t>, those would only be used to project force outward, offensively, not defensively.</w:t>
      </w:r>
      <w:r w:rsidRPr="00845074">
        <w:t xml:space="preserve"> </w:t>
      </w:r>
      <w:r w:rsidRPr="00845074">
        <w:rPr>
          <w:sz w:val="16"/>
        </w:rPr>
        <w:t xml:space="preserve">China has also been </w:t>
      </w:r>
      <w:proofErr w:type="gramStart"/>
      <w:r w:rsidRPr="00845074">
        <w:rPr>
          <w:sz w:val="16"/>
        </w:rPr>
        <w:t>very busy selling weapons</w:t>
      </w:r>
      <w:proofErr w:type="gramEnd"/>
      <w:r w:rsidRPr="00845074">
        <w:rPr>
          <w:sz w:val="16"/>
        </w:rPr>
        <w:t xml:space="preserve"> to rogue nations, and even Al Qaeda. China has been forcing its will in places along its disputed borders. </w:t>
      </w:r>
      <w:r w:rsidRPr="00845074">
        <w:rPr>
          <w:b/>
          <w:u w:val="single"/>
        </w:rPr>
        <w:t>Chinese military generals have threatened that if the United States protects Taiwan against a Chinese forced reunification, that "China would be forced to use nuclear weapons on the Americans</w:t>
      </w:r>
      <w:r w:rsidRPr="00845074">
        <w:rPr>
          <w:b/>
          <w:sz w:val="16"/>
          <w:u w:val="single"/>
        </w:rPr>
        <w:t>.</w:t>
      </w:r>
      <w:r w:rsidRPr="00845074">
        <w:rPr>
          <w:sz w:val="16"/>
        </w:rPr>
        <w:t>" I'm not sure about you, but I don't like the tone of that, and China needs to be punished for this behavior.</w:t>
      </w:r>
      <w:r w:rsidRPr="00845074">
        <w:t xml:space="preserve"> </w:t>
      </w:r>
      <w:r w:rsidRPr="00845074">
        <w:rPr>
          <w:sz w:val="16"/>
        </w:rPr>
        <w:t xml:space="preserve">The military theory of Sun Tzu which is often thought highly of amongst the older military Chinese professionals states that it is better to win by default, then to fight a war. Does this mean that China is building up its "military might" to challenge the United States hoping that the United States backs down? I believe so, and I believe that they are projecting a long-term </w:t>
      </w:r>
      <w:proofErr w:type="gramStart"/>
      <w:r w:rsidRPr="00845074">
        <w:rPr>
          <w:sz w:val="16"/>
        </w:rPr>
        <w:t>strategy which</w:t>
      </w:r>
      <w:proofErr w:type="gramEnd"/>
      <w:r w:rsidRPr="00845074">
        <w:rPr>
          <w:sz w:val="16"/>
        </w:rPr>
        <w:t xml:space="preserve"> might even be 50 to 75-years out. Nevertheless, I wouldn't be surprised if the United States of America gets into a war with China before then. Karl von Clausewitz the famous military historian and military philosopher once wrote his theory for preemption. He stated that </w:t>
      </w:r>
      <w:r w:rsidRPr="00845074">
        <w:rPr>
          <w:b/>
          <w:u w:val="single"/>
        </w:rPr>
        <w:t>if an opposing force was building up its power to attack you by surprise, that it was better for you to attack them first and maintain the element of surprise before they did.</w:t>
      </w:r>
      <w:r w:rsidRPr="00845074">
        <w:t xml:space="preserve"> </w:t>
      </w:r>
      <w:r w:rsidRPr="00845074">
        <w:rPr>
          <w:sz w:val="16"/>
        </w:rPr>
        <w:t>And he warned if action was not taken; it would be done so at the expense of your own people. In other words in this case it would mean that</w:t>
      </w:r>
      <w:r w:rsidRPr="00845074">
        <w:t xml:space="preserve"> </w:t>
      </w:r>
      <w:r w:rsidRPr="00845074">
        <w:rPr>
          <w:b/>
          <w:u w:val="single"/>
        </w:rPr>
        <w:t xml:space="preserve">if China is building up its military to someday fight the United States of America, it would be better for the United States to stop any such action in advance, </w:t>
      </w:r>
      <w:r w:rsidRPr="00845074">
        <w:rPr>
          <w:rStyle w:val="Emphasis2"/>
          <w:rFonts w:ascii="Calibri" w:hAnsi="Calibri"/>
        </w:rPr>
        <w:t>by force</w:t>
      </w:r>
      <w:r w:rsidRPr="00845074">
        <w:rPr>
          <w:b/>
          <w:u w:val="single"/>
        </w:rPr>
        <w:t xml:space="preserve"> if necessary.</w:t>
      </w:r>
      <w:r w:rsidRPr="00845074">
        <w:rPr>
          <w:b/>
          <w:sz w:val="16"/>
          <w:u w:val="single"/>
        </w:rPr>
        <w:t xml:space="preserve"> </w:t>
      </w:r>
      <w:r w:rsidRPr="00845074">
        <w:rPr>
          <w:b/>
          <w:u w:val="single"/>
        </w:rPr>
        <w:t>These are harsh realities and we live in a politically correct world now where everyone wants to be touchy-feely and work through diplomatic channels and relationships</w:t>
      </w:r>
      <w:r w:rsidRPr="00845074">
        <w:t xml:space="preserve">. </w:t>
      </w:r>
      <w:r w:rsidRPr="00845074">
        <w:rPr>
          <w:sz w:val="16"/>
        </w:rPr>
        <w:t>Indeed, it makes sense to go through such diplomatic channels and to not have conflict that results in political impasse, and by all means go through the process in a calm and collective way. However, when a Chinese military general makes a statement like that against the United States, it is time to put our foot down and stop that nonsense.</w:t>
      </w:r>
      <w:r w:rsidRPr="00845074">
        <w:t xml:space="preserve"> </w:t>
      </w:r>
      <w:r w:rsidRPr="00845074">
        <w:rPr>
          <w:sz w:val="16"/>
        </w:rPr>
        <w:t>Interestingly enough, the Chinese are not politically correct, they don't think like us, they have a long-term strategy, and it includes them ruling the world for their own benefit, regardless of what happens to America. In fact,</w:t>
      </w:r>
      <w:r w:rsidRPr="00845074">
        <w:t xml:space="preserve"> </w:t>
      </w:r>
      <w:r w:rsidRPr="00845074">
        <w:rPr>
          <w:b/>
          <w:u w:val="single"/>
        </w:rPr>
        <w:t>in this case it would be in China's best interest once it secures its "economic might" to take the United States added the equation once and for all; eliminating such a threat. Denial of facts simply because they are not fun to think about is no reason to run and hide from reality.</w:t>
      </w:r>
      <w:r w:rsidRPr="00845074">
        <w:t xml:space="preserve"> </w:t>
      </w:r>
      <w:r w:rsidRPr="00845074">
        <w:rPr>
          <w:sz w:val="16"/>
        </w:rPr>
        <w:t xml:space="preserve">If China </w:t>
      </w:r>
      <w:proofErr w:type="gramStart"/>
      <w:r w:rsidRPr="00845074">
        <w:rPr>
          <w:sz w:val="16"/>
        </w:rPr>
        <w:t>was</w:t>
      </w:r>
      <w:proofErr w:type="gramEnd"/>
      <w:r w:rsidRPr="00845074">
        <w:rPr>
          <w:sz w:val="16"/>
        </w:rPr>
        <w:t xml:space="preserve"> our friend they would start acting like it.</w:t>
      </w:r>
      <w:r w:rsidRPr="00845074">
        <w:rPr>
          <w:rStyle w:val="underline"/>
        </w:rPr>
        <w:t xml:space="preserve"> China is</w:t>
      </w:r>
      <w:r w:rsidRPr="00845074">
        <w:rPr>
          <w:sz w:val="16"/>
        </w:rPr>
        <w:t xml:space="preserve"> not the friend of the United States that they claim to be, they </w:t>
      </w:r>
      <w:r w:rsidRPr="00845074">
        <w:rPr>
          <w:b/>
          <w:u w:val="single"/>
        </w:rPr>
        <w:t>are only temporarily trading partners until they have all of our money. If we continue this charade we deserve what we get. It's time to have a harsh talk with China</w:t>
      </w:r>
      <w:r w:rsidRPr="00845074">
        <w:t xml:space="preserve">, </w:t>
      </w:r>
      <w:r w:rsidRPr="00845074">
        <w:rPr>
          <w:sz w:val="16"/>
        </w:rPr>
        <w:t>and I am afraid our current president is too wimpy to handle this reality.</w:t>
      </w:r>
      <w:r w:rsidRPr="00845074">
        <w:t xml:space="preserve"> </w:t>
      </w:r>
      <w:r w:rsidRPr="00845074">
        <w:rPr>
          <w:sz w:val="16"/>
        </w:rPr>
        <w:t>China needs to learn right now they must get along with the United States in every regard not just when they feel like it, or when they can get something for pretending to be friendly.</w:t>
      </w:r>
    </w:p>
    <w:p w14:paraId="5FE3AE18" w14:textId="77777777" w:rsidR="005021DE" w:rsidRPr="00845074" w:rsidRDefault="005021DE" w:rsidP="005021DE">
      <w:pPr>
        <w:rPr>
          <w:sz w:val="14"/>
        </w:rPr>
      </w:pPr>
    </w:p>
    <w:p w14:paraId="148D0F49" w14:textId="60A531E6" w:rsidR="005D4530" w:rsidRPr="00845074" w:rsidRDefault="005D4530" w:rsidP="00DE7368">
      <w:pPr>
        <w:pStyle w:val="Heading3"/>
        <w:rPr>
          <w:rFonts w:ascii="Calibri" w:hAnsi="Calibri"/>
        </w:rPr>
      </w:pPr>
      <w:r w:rsidRPr="00845074">
        <w:rPr>
          <w:rFonts w:ascii="Calibri" w:hAnsi="Calibri"/>
        </w:rPr>
        <w:t>Yes Modernization – Chinese Aggression</w:t>
      </w:r>
    </w:p>
    <w:p w14:paraId="3C7822BD" w14:textId="77777777" w:rsidR="005D4530" w:rsidRPr="00845074" w:rsidRDefault="005D4530" w:rsidP="00C0440A">
      <w:pPr>
        <w:pStyle w:val="Heading4"/>
        <w:rPr>
          <w:rFonts w:ascii="Calibri" w:hAnsi="Calibri"/>
        </w:rPr>
      </w:pPr>
      <w:r w:rsidRPr="00845074">
        <w:rPr>
          <w:rFonts w:ascii="Calibri" w:hAnsi="Calibri"/>
        </w:rPr>
        <w:t xml:space="preserve">China War Inevitable; Offense Posture Leads To </w:t>
      </w:r>
      <w:proofErr w:type="spellStart"/>
      <w:r w:rsidRPr="00845074">
        <w:rPr>
          <w:rFonts w:ascii="Calibri" w:hAnsi="Calibri"/>
        </w:rPr>
        <w:t>Miscalc</w:t>
      </w:r>
      <w:proofErr w:type="spellEnd"/>
    </w:p>
    <w:p w14:paraId="20E3F8D6" w14:textId="77777777" w:rsidR="005D4530" w:rsidRPr="00845074" w:rsidRDefault="005D4530" w:rsidP="005D4530">
      <w:pPr>
        <w:pStyle w:val="NormalWeb"/>
        <w:spacing w:before="0" w:beforeAutospacing="0" w:after="0" w:afterAutospacing="0"/>
        <w:rPr>
          <w:rStyle w:val="StyleStyleBold12pt"/>
        </w:rPr>
      </w:pPr>
      <w:proofErr w:type="spellStart"/>
      <w:r w:rsidRPr="00845074">
        <w:rPr>
          <w:rStyle w:val="StyleStyleBold12pt"/>
        </w:rPr>
        <w:t>Ryall</w:t>
      </w:r>
      <w:proofErr w:type="spellEnd"/>
      <w:r w:rsidRPr="00845074">
        <w:rPr>
          <w:rStyle w:val="StyleStyleBold12pt"/>
        </w:rPr>
        <w:t>, 2015:</w:t>
      </w:r>
    </w:p>
    <w:p w14:paraId="64CDE755" w14:textId="77777777" w:rsidR="005D4530" w:rsidRPr="00845074" w:rsidRDefault="005D4530" w:rsidP="005D4530">
      <w:pPr>
        <w:pStyle w:val="NormalWeb"/>
        <w:spacing w:before="0" w:beforeAutospacing="0" w:after="0" w:afterAutospacing="0"/>
        <w:rPr>
          <w:sz w:val="16"/>
          <w:szCs w:val="16"/>
        </w:rPr>
      </w:pPr>
      <w:r w:rsidRPr="00845074">
        <w:rPr>
          <w:sz w:val="16"/>
          <w:szCs w:val="16"/>
        </w:rPr>
        <w:t xml:space="preserve">(May 26, 2015. </w:t>
      </w:r>
      <w:proofErr w:type="gramStart"/>
      <w:r w:rsidRPr="00845074">
        <w:rPr>
          <w:sz w:val="16"/>
          <w:szCs w:val="16"/>
        </w:rPr>
        <w:t xml:space="preserve">Julian </w:t>
      </w:r>
      <w:proofErr w:type="spellStart"/>
      <w:r w:rsidRPr="00845074">
        <w:rPr>
          <w:sz w:val="16"/>
          <w:szCs w:val="16"/>
        </w:rPr>
        <w:t>Ryall</w:t>
      </w:r>
      <w:proofErr w:type="spellEnd"/>
      <w:r w:rsidRPr="00845074">
        <w:rPr>
          <w:sz w:val="16"/>
          <w:szCs w:val="16"/>
        </w:rPr>
        <w:t>, Journalist For The Telegraph.</w:t>
      </w:r>
      <w:proofErr w:type="gramEnd"/>
      <w:r w:rsidRPr="00845074">
        <w:rPr>
          <w:sz w:val="16"/>
          <w:szCs w:val="16"/>
        </w:rPr>
        <w:t xml:space="preserve"> US-China War ‘Inevitable’ Unless Washington Drops Demands Over South China Sea)</w:t>
      </w:r>
    </w:p>
    <w:p w14:paraId="515C6540" w14:textId="43B36D15" w:rsidR="005D4530" w:rsidRPr="00845074" w:rsidRDefault="005D4530" w:rsidP="005D4530">
      <w:pPr>
        <w:rPr>
          <w:sz w:val="16"/>
          <w:szCs w:val="16"/>
        </w:rPr>
      </w:pPr>
      <w:r w:rsidRPr="00845074">
        <w:rPr>
          <w:rStyle w:val="StyleBoldUnderline"/>
        </w:rPr>
        <w:t xml:space="preserve">China’s armed forces are to extend their operations and its air force will become an offensive </w:t>
      </w:r>
      <w:r w:rsidRPr="00845074">
        <w:rPr>
          <w:sz w:val="16"/>
          <w:szCs w:val="16"/>
        </w:rPr>
        <w:t xml:space="preserve">as well as defensive </w:t>
      </w:r>
      <w:r w:rsidRPr="00845074">
        <w:rPr>
          <w:rStyle w:val="StyleBoldUnderline"/>
        </w:rPr>
        <w:t>force for the first time, in a major shift in policy that will strengthen fears of accidental conflict</w:t>
      </w:r>
      <w:r w:rsidRPr="00845074">
        <w:rPr>
          <w:sz w:val="16"/>
          <w:szCs w:val="16"/>
        </w:rPr>
        <w:t xml:space="preserve">. </w:t>
      </w:r>
      <w:r w:rsidRPr="00845074">
        <w:rPr>
          <w:rStyle w:val="StyleBoldUnderline"/>
        </w:rPr>
        <w:t>A policy document by the state council,</w:t>
      </w:r>
      <w:r w:rsidRPr="00845074">
        <w:rPr>
          <w:sz w:val="16"/>
          <w:szCs w:val="16"/>
        </w:rPr>
        <w:t xml:space="preserve"> or cabinet, </w:t>
      </w:r>
      <w:r w:rsidRPr="00845074">
        <w:rPr>
          <w:rStyle w:val="StyleBoldUnderline"/>
        </w:rPr>
        <w:t xml:space="preserve">said </w:t>
      </w:r>
      <w:r w:rsidRPr="00845074">
        <w:rPr>
          <w:sz w:val="16"/>
          <w:szCs w:val="16"/>
        </w:rPr>
        <w:t xml:space="preserve">China faced a “grave and complex array of security threats”, justifying the change. </w:t>
      </w:r>
      <w:r w:rsidRPr="00845074">
        <w:rPr>
          <w:rStyle w:val="StyleBoldUnderline"/>
        </w:rPr>
        <w:t>The People’s Liberation Army, including its navy and air force, will be allowed to “project power” further beyond its borders at sea and more assertively in the air in order to safeguard its maritime possessions,</w:t>
      </w:r>
      <w:r w:rsidRPr="00845074">
        <w:rPr>
          <w:sz w:val="16"/>
          <w:szCs w:val="16"/>
        </w:rPr>
        <w:t xml:space="preserve"> the white paper stated. </w:t>
      </w:r>
      <w:r w:rsidRPr="00845074">
        <w:rPr>
          <w:rStyle w:val="StyleBoldUnderline"/>
        </w:rPr>
        <w:t xml:space="preserve">The navy will add “open seas protection” to a traditional remit of “offshore waters </w:t>
      </w:r>
      <w:proofErr w:type="spellStart"/>
      <w:r w:rsidRPr="00845074">
        <w:rPr>
          <w:rStyle w:val="StyleBoldUnderline"/>
        </w:rPr>
        <w:t>defence</w:t>
      </w:r>
      <w:proofErr w:type="spellEnd"/>
      <w:r w:rsidRPr="00845074">
        <w:rPr>
          <w:rStyle w:val="StyleBoldUnderline"/>
        </w:rPr>
        <w:t xml:space="preserve">”, </w:t>
      </w:r>
      <w:r w:rsidRPr="00845074">
        <w:rPr>
          <w:sz w:val="16"/>
          <w:szCs w:val="16"/>
        </w:rPr>
        <w:t xml:space="preserve">it said. </w:t>
      </w:r>
      <w:r w:rsidRPr="00845074">
        <w:rPr>
          <w:rStyle w:val="StyleBoldUnderline"/>
        </w:rPr>
        <w:t>The posture risks escalating the tension over disputed islands in the South China Sea and elsewhere in the Pacific, where the United States is determined to protect the interests of allies like Taiwan and the Philippines.</w:t>
      </w:r>
      <w:r w:rsidRPr="00845074">
        <w:rPr>
          <w:sz w:val="16"/>
          <w:szCs w:val="16"/>
        </w:rPr>
        <w:t xml:space="preserve"> Only last week, a US aircraft ignored repeated warnings from the Chinese military to fly a reconnaissance mission over the islands. Global Times, a tabloid newspaper run by </w:t>
      </w:r>
      <w:r w:rsidRPr="00845074">
        <w:rPr>
          <w:rStyle w:val="StyleBoldUnderline"/>
        </w:rPr>
        <w:t xml:space="preserve">the Communist Party, said that China might have to “accept” there would be conflict with the United States. “If the United States’ bottom line is that China has to halt its activities, then a US-China war is inevitable in the South China Sea”, </w:t>
      </w:r>
      <w:r w:rsidRPr="00845074">
        <w:rPr>
          <w:sz w:val="16"/>
          <w:szCs w:val="16"/>
        </w:rPr>
        <w:t>said the paper, which is often seen as a mouth-piece of hardline nationalists in the government in Beijing.</w:t>
      </w:r>
    </w:p>
    <w:p w14:paraId="3CEE1144" w14:textId="77777777" w:rsidR="00C0440A" w:rsidRPr="00845074" w:rsidRDefault="00C0440A" w:rsidP="00C0440A">
      <w:pPr>
        <w:pStyle w:val="Heading4"/>
        <w:rPr>
          <w:rFonts w:ascii="Calibri" w:hAnsi="Calibri"/>
        </w:rPr>
      </w:pPr>
      <w:r w:rsidRPr="00845074">
        <w:rPr>
          <w:rFonts w:ascii="Calibri" w:hAnsi="Calibri"/>
        </w:rPr>
        <w:t>Now is key – Chinese military modernization is sustainable and will outpace the US</w:t>
      </w:r>
    </w:p>
    <w:p w14:paraId="141926C3" w14:textId="65BB2080" w:rsidR="00C0440A" w:rsidRPr="00845074" w:rsidRDefault="00C0440A" w:rsidP="00C0440A">
      <w:r w:rsidRPr="00845074">
        <w:t xml:space="preserve">Peter </w:t>
      </w:r>
      <w:proofErr w:type="spellStart"/>
      <w:r w:rsidRPr="00845074">
        <w:rPr>
          <w:rStyle w:val="StyleStyleBold12pt"/>
        </w:rPr>
        <w:t>Dombrowski</w:t>
      </w:r>
      <w:proofErr w:type="spellEnd"/>
      <w:r w:rsidRPr="00845074">
        <w:rPr>
          <w:rStyle w:val="StyleStyleBold12pt"/>
        </w:rPr>
        <w:t xml:space="preserve"> 9-17-15 </w:t>
      </w:r>
      <w:r w:rsidRPr="00845074">
        <w:t>(Professor in the Strategic Research Department at the Naval War College, September 17, 2015, “CAN AMERICA COMPETE WITH CHINA’S GREAT MILITARY LEAP FORWARD?” http://warontherocks.com/2015/09/is-america-ready-for-chinas-great-military-leap-forward/)</w:t>
      </w:r>
    </w:p>
    <w:p w14:paraId="782EF807" w14:textId="23F0BE24" w:rsidR="00C0440A" w:rsidRPr="00845074" w:rsidRDefault="00C0440A" w:rsidP="00C0440A">
      <w:pPr>
        <w:rPr>
          <w:sz w:val="14"/>
        </w:rPr>
      </w:pPr>
      <w:r w:rsidRPr="00845074">
        <w:rPr>
          <w:sz w:val="14"/>
        </w:rPr>
        <w:t xml:space="preserve">Even if these initiatives are successful, however, </w:t>
      </w:r>
      <w:r w:rsidRPr="00845074">
        <w:rPr>
          <w:rStyle w:val="StyleBoldUnderline"/>
        </w:rPr>
        <w:t>the third offset strategy may not achieve its intended effects</w:t>
      </w:r>
      <w:r w:rsidRPr="00845074">
        <w:rPr>
          <w:sz w:val="14"/>
        </w:rPr>
        <w:t xml:space="preserve">. China is a formidable commercial competitor, the </w:t>
      </w:r>
      <w:r w:rsidRPr="00845074">
        <w:rPr>
          <w:rStyle w:val="StyleBoldUnderline"/>
        </w:rPr>
        <w:t>American economy’s ability to support a technological arms race is in doubt</w:t>
      </w:r>
      <w:r w:rsidRPr="00845074">
        <w:rPr>
          <w:sz w:val="14"/>
        </w:rPr>
        <w:t xml:space="preserve">, and the nation’s allies may not be able to keep up. Which technologies will underpin the third offset remains mired in the Pentagon’s planning, programming, and budgeting processes. Everything from robotics, autonomous systems, cyber capabilities, resilient basing, counter-sensor weapons, and more have been floated. Whether subsequent technological innovations, new </w:t>
      </w:r>
      <w:proofErr w:type="spellStart"/>
      <w:r w:rsidRPr="00845074">
        <w:rPr>
          <w:sz w:val="14"/>
        </w:rPr>
        <w:t>warfighting</w:t>
      </w:r>
      <w:proofErr w:type="spellEnd"/>
      <w:r w:rsidRPr="00845074">
        <w:rPr>
          <w:sz w:val="14"/>
        </w:rPr>
        <w:t xml:space="preserve"> concepts, advanced gaming techniques, and defense reforms follow the long-standing concepts associated with </w:t>
      </w:r>
      <w:proofErr w:type="spellStart"/>
      <w:r w:rsidRPr="00845074">
        <w:rPr>
          <w:sz w:val="14"/>
        </w:rPr>
        <w:t>AirSea</w:t>
      </w:r>
      <w:proofErr w:type="spellEnd"/>
      <w:r w:rsidRPr="00845074">
        <w:rPr>
          <w:sz w:val="14"/>
        </w:rPr>
        <w:t xml:space="preserve"> Battle global precision strike, or another yet-to-be-invented overarching idea, it is important to begin considering how the third offset strategy will affect the strategic dynamics in the Asia-Pacific. Why the Asia-Pacific? Because, the Asian littoral out to the so-called first island chain is the first and most significant area of operations for peacetime military competition between China and the United States as well as the most likely flashpoint for direct conflict between the two. </w:t>
      </w:r>
      <w:r w:rsidRPr="00845074">
        <w:rPr>
          <w:rStyle w:val="StyleBoldUnderline"/>
        </w:rPr>
        <w:t xml:space="preserve">If the third offset strategy is successful, it will help the United States to remain a net security provider in the region while thwarting China’s effort to assert its primacy from the East China Sea to Southeast Asia and beyond to the Indian Ocean. </w:t>
      </w:r>
      <w:r w:rsidRPr="00845074">
        <w:rPr>
          <w:sz w:val="14"/>
        </w:rPr>
        <w:t xml:space="preserve">Chinese Military Modernization </w:t>
      </w:r>
      <w:r w:rsidRPr="00845074">
        <w:rPr>
          <w:rStyle w:val="StyleBoldUnderline"/>
        </w:rPr>
        <w:t>Modern China</w:t>
      </w:r>
      <w:r w:rsidRPr="00845074">
        <w:rPr>
          <w:sz w:val="14"/>
        </w:rPr>
        <w:t xml:space="preserve">, unlike most post-Cold War American adversaries, </w:t>
      </w:r>
      <w:r w:rsidRPr="00845074">
        <w:rPr>
          <w:rStyle w:val="StyleBoldUnderline"/>
        </w:rPr>
        <w:t xml:space="preserve">is technologically advanced and someday relatively soon may even approach or </w:t>
      </w:r>
      <w:r w:rsidRPr="00845074">
        <w:rPr>
          <w:rStyle w:val="Emphasis"/>
        </w:rPr>
        <w:t>exceed American capabilities in</w:t>
      </w:r>
      <w:r w:rsidRPr="00845074">
        <w:rPr>
          <w:rStyle w:val="StyleBoldUnderline"/>
        </w:rPr>
        <w:t xml:space="preserve"> select </w:t>
      </w:r>
      <w:r w:rsidRPr="00845074">
        <w:rPr>
          <w:rStyle w:val="Emphasis"/>
        </w:rPr>
        <w:t>modern military systems</w:t>
      </w:r>
      <w:r w:rsidRPr="00845074">
        <w:rPr>
          <w:rStyle w:val="StyleBoldUnderline"/>
        </w:rPr>
        <w:t xml:space="preserve"> </w:t>
      </w:r>
      <w:r w:rsidRPr="00845074">
        <w:rPr>
          <w:sz w:val="14"/>
        </w:rPr>
        <w:t xml:space="preserve">— missiles, space-based, and undersea systems, for example. </w:t>
      </w:r>
      <w:r w:rsidRPr="00845074">
        <w:rPr>
          <w:rStyle w:val="StyleBoldUnderline"/>
        </w:rPr>
        <w:t>The trend line for China’s own military technological progress is positive</w:t>
      </w:r>
      <w:r w:rsidRPr="00845074">
        <w:rPr>
          <w:sz w:val="14"/>
        </w:rPr>
        <w:t xml:space="preserve">, despite significant but well-known weakness and failures. Where </w:t>
      </w:r>
      <w:r w:rsidRPr="00845074">
        <w:rPr>
          <w:rStyle w:val="Emphasis"/>
        </w:rPr>
        <w:t>China cannot match American capabilities in the short to intermediate term</w:t>
      </w:r>
      <w:r w:rsidRPr="00845074">
        <w:rPr>
          <w:sz w:val="14"/>
        </w:rPr>
        <w:t xml:space="preserve">, it has invested heavily in asymmetric technologies and doctrines intended to counter existing American capabilities. Many analysts believe that </w:t>
      </w:r>
      <w:r w:rsidRPr="00845074">
        <w:rPr>
          <w:rStyle w:val="StyleBoldUnderline"/>
        </w:rPr>
        <w:t>China</w:t>
      </w:r>
      <w:r w:rsidRPr="00845074">
        <w:rPr>
          <w:sz w:val="14"/>
        </w:rPr>
        <w:t xml:space="preserve"> has developed sophisticated anti-access/area denial strategies (</w:t>
      </w:r>
      <w:r w:rsidRPr="00845074">
        <w:rPr>
          <w:rStyle w:val="StyleBoldUnderline"/>
        </w:rPr>
        <w:t>A2/AD) intended to prevent the U.S. Navy and other forces from operating close to China’s territorial waters.</w:t>
      </w:r>
      <w:r w:rsidRPr="00845074">
        <w:rPr>
          <w:sz w:val="14"/>
        </w:rPr>
        <w:t xml:space="preserve"> Using a wide variety of approaches, from threat of long-range precision strike to mine warfare systems, China hopes to limit American freedom of action in the littorals and perhaps beyond the second island chain. </w:t>
      </w:r>
      <w:r w:rsidRPr="00845074">
        <w:rPr>
          <w:rStyle w:val="StyleBoldUnderline"/>
        </w:rPr>
        <w:t xml:space="preserve">If Chinese efforts are successful, American joint and combined military forces may not reach their full combat potential or incur great losses for trying. </w:t>
      </w:r>
      <w:r w:rsidRPr="00845074">
        <w:rPr>
          <w:sz w:val="14"/>
        </w:rPr>
        <w:t xml:space="preserve">Peacetime Competition The most basic assumption underlying the third offset strategy is that the economic, industrial, and technological strengths of the United States can and should be harnessed to overcome the advantages of potential adversaries and the inherent difficulties associated with projecting military power to the far reaches of the globe. Some advocate that the United States adopt competitive strategies, which self-consciously impose costs on adversaries and potential adversaries by re-setting the pace with innovative military technologies. Yet </w:t>
      </w:r>
      <w:r w:rsidRPr="00845074">
        <w:rPr>
          <w:rStyle w:val="StyleBoldUnderline"/>
        </w:rPr>
        <w:t>the United States might not be able to sustain a high-technology strategy and, in the long run, China may be better positioned in a long-term race.</w:t>
      </w:r>
      <w:r w:rsidRPr="00845074">
        <w:rPr>
          <w:sz w:val="14"/>
        </w:rPr>
        <w:t xml:space="preserve"> Despite recent setbacks to its economy, </w:t>
      </w:r>
      <w:r w:rsidRPr="00845074">
        <w:rPr>
          <w:rStyle w:val="Emphasis"/>
        </w:rPr>
        <w:t>China is still able and willing to invest major resources into military modernization</w:t>
      </w:r>
      <w:r w:rsidRPr="00845074">
        <w:rPr>
          <w:sz w:val="14"/>
        </w:rPr>
        <w:t xml:space="preserve">. Numerous accounts document how the Chinese defense industry has increased its capacities, at least in part, by using cyber espionage to steal American and Western technologies and reverse engineering weapons and systems. Many </w:t>
      </w:r>
      <w:r w:rsidRPr="00845074">
        <w:rPr>
          <w:rStyle w:val="StyleBoldUnderline"/>
        </w:rPr>
        <w:t>Americans,</w:t>
      </w:r>
      <w:r w:rsidRPr="00845074">
        <w:rPr>
          <w:sz w:val="14"/>
        </w:rPr>
        <w:t xml:space="preserve"> on the other hand, </w:t>
      </w:r>
      <w:r w:rsidRPr="00845074">
        <w:rPr>
          <w:rStyle w:val="StyleBoldUnderline"/>
        </w:rPr>
        <w:t>remains uncertain about the economic future,</w:t>
      </w:r>
      <w:r w:rsidRPr="00845074">
        <w:rPr>
          <w:sz w:val="14"/>
        </w:rPr>
        <w:t xml:space="preserve"> tired of the post-9/11 increase in national security spending, and, by some accounts, supportive of domestic infrastructure investment to ensure long-term prosperity. In short, pursuing a strategy that depends on out-innovating and outspending rivals, presents political risks for American leaders. The United States has also failed multiple times to reform its defense acquisition system in order to reduce costs, respond more quickly to the needs of warfighters, and field advanced systems more rapidly. The relationship between defense officials, the military services, the U.S. Congress, and the largely private defense industry is famously convoluted. While the traditional defense industry remains able to meet the nation’s defense procurement needs, the current focus on improving the nation’s cyber capabilities operations and protecting the highly networked military systems may require a hybrid cyber–military–industrial sector. Yet this hybrid appears far in the future, despite the Obama administration’s focus on cyber security and the relative growth of “cyber” as a component of recent defense budgets.</w:t>
      </w:r>
    </w:p>
    <w:p w14:paraId="55EAA73D" w14:textId="1F68C911" w:rsidR="00DA2066" w:rsidRPr="00845074" w:rsidRDefault="00DA2066" w:rsidP="00DA2066">
      <w:pPr>
        <w:pStyle w:val="Heading3"/>
        <w:rPr>
          <w:rFonts w:ascii="Calibri" w:hAnsi="Calibri"/>
        </w:rPr>
      </w:pPr>
      <w:r w:rsidRPr="00845074">
        <w:rPr>
          <w:rFonts w:ascii="Calibri" w:hAnsi="Calibri"/>
        </w:rPr>
        <w:t>Yes Modernization – Timeframe Key</w:t>
      </w:r>
    </w:p>
    <w:p w14:paraId="11F664B9" w14:textId="77777777" w:rsidR="00DA2066" w:rsidRPr="00845074" w:rsidRDefault="00DA2066" w:rsidP="00DA2066">
      <w:pPr>
        <w:pStyle w:val="Heading4"/>
        <w:rPr>
          <w:rFonts w:ascii="Calibri" w:hAnsi="Calibri"/>
        </w:rPr>
      </w:pPr>
      <w:r w:rsidRPr="00845074">
        <w:rPr>
          <w:rFonts w:ascii="Calibri" w:hAnsi="Calibri"/>
        </w:rPr>
        <w:t>We Outweigh On Timeframe; Chinese Nuclear Modernization Will Destroy 1</w:t>
      </w:r>
      <w:r w:rsidRPr="00845074">
        <w:rPr>
          <w:rFonts w:ascii="Calibri" w:hAnsi="Calibri"/>
          <w:vertAlign w:val="superscript"/>
        </w:rPr>
        <w:t>st</w:t>
      </w:r>
      <w:r w:rsidRPr="00845074">
        <w:rPr>
          <w:rFonts w:ascii="Calibri" w:hAnsi="Calibri"/>
        </w:rPr>
        <w:t xml:space="preserve"> Strike Capability Within 3 Years</w:t>
      </w:r>
    </w:p>
    <w:p w14:paraId="1A31C834" w14:textId="77777777" w:rsidR="00DA2066" w:rsidRPr="00845074" w:rsidRDefault="00DA2066" w:rsidP="00DA2066">
      <w:pPr>
        <w:pStyle w:val="NormalWeb"/>
        <w:spacing w:before="0" w:beforeAutospacing="0" w:after="0" w:afterAutospacing="0"/>
        <w:rPr>
          <w:rStyle w:val="StyleStyleBold12pt"/>
        </w:rPr>
      </w:pPr>
      <w:r w:rsidRPr="00845074">
        <w:rPr>
          <w:rStyle w:val="StyleStyleBold12pt"/>
        </w:rPr>
        <w:t>Minnick, 2014:</w:t>
      </w:r>
    </w:p>
    <w:p w14:paraId="02DA21A6" w14:textId="77777777" w:rsidR="00DA2066" w:rsidRPr="00845074" w:rsidRDefault="00DA2066" w:rsidP="00DA2066">
      <w:pPr>
        <w:pStyle w:val="NormalWeb"/>
        <w:spacing w:before="0" w:beforeAutospacing="0" w:after="0" w:afterAutospacing="0"/>
        <w:rPr>
          <w:sz w:val="16"/>
          <w:szCs w:val="16"/>
        </w:rPr>
      </w:pPr>
      <w:r w:rsidRPr="00845074">
        <w:rPr>
          <w:sz w:val="16"/>
          <w:szCs w:val="16"/>
        </w:rPr>
        <w:t>(Wendell Minnick, B.S., M.A., Asia Bureau Chief For Defense News. November 19, 2014. US Report: China’s Nukes Getting Bigger and Better)</w:t>
      </w:r>
    </w:p>
    <w:p w14:paraId="08938BD9" w14:textId="743E0391" w:rsidR="00DA2066" w:rsidRPr="00845074" w:rsidRDefault="00DA2066" w:rsidP="00DA2066">
      <w:r w:rsidRPr="00845074">
        <w:rPr>
          <w:sz w:val="16"/>
          <w:szCs w:val="16"/>
        </w:rPr>
        <w:t xml:space="preserve">A new congressional-funded report paints a dark picture of China’s nuclear weapons and missile modernization efforts. The report, issued Nov. 19, by the US China Economic and Security Review Commission, states </w:t>
      </w:r>
      <w:r w:rsidRPr="00845074">
        <w:rPr>
          <w:rStyle w:val="StyleBoldUnderline"/>
        </w:rPr>
        <w:t>China will pose a threat to all US military forces, bases and assets in the Western Pacific within the next 10 years</w:t>
      </w:r>
      <w:r w:rsidRPr="00845074">
        <w:rPr>
          <w:sz w:val="16"/>
          <w:szCs w:val="16"/>
        </w:rPr>
        <w:t xml:space="preserve">. China will also be able to attack US national security satellites in a variety of ways — kinetic, laser, electronic jamming and seizing. According to the report, China’s capabilities will hold at risk all US national security satellites in every orbital regime in the next five- to 10 years. “In space, China in 2014 continued to pursue a broad counter-space program to challenge U.S. information superiority in a conflict and disrupt or destroy U.S. satellites if necessary.” Beijing also calculates its space warfare capabilities will enhance its strategic deterrent as well as allow China to coerce the US and others “into not interfering with China militarily.” The report said </w:t>
      </w:r>
      <w:r w:rsidRPr="00845074">
        <w:rPr>
          <w:rStyle w:val="StyleBoldUnderline"/>
        </w:rPr>
        <w:t>China’s growing nuclear warfare capabilities are ominous</w:t>
      </w:r>
      <w:r w:rsidRPr="00845074">
        <w:rPr>
          <w:sz w:val="16"/>
          <w:szCs w:val="16"/>
        </w:rPr>
        <w:t xml:space="preserve">. Over the next five years, China’s nuclear force will rapidly expand and modernize, providing China with an extensive range of military and foreign policy options and “potentially weakening U.S. extended deterrence, particularly with respect to Japan.’ </w:t>
      </w:r>
      <w:r w:rsidRPr="00845074">
        <w:rPr>
          <w:rStyle w:val="StyleBoldUnderline"/>
        </w:rPr>
        <w:t xml:space="preserve">Over the next three- to five years, China’s nuclear program will also become more lethal and survivable with the fielding of </w:t>
      </w:r>
      <w:r w:rsidRPr="00845074">
        <w:rPr>
          <w:sz w:val="16"/>
          <w:szCs w:val="16"/>
        </w:rPr>
        <w:t xml:space="preserve">additional </w:t>
      </w:r>
      <w:r w:rsidRPr="00845074">
        <w:rPr>
          <w:rStyle w:val="StyleBoldUnderline"/>
        </w:rPr>
        <w:t>road-mobile</w:t>
      </w:r>
      <w:r w:rsidRPr="00845074">
        <w:rPr>
          <w:sz w:val="16"/>
          <w:szCs w:val="16"/>
        </w:rPr>
        <w:t xml:space="preserve"> nuclear </w:t>
      </w:r>
      <w:r w:rsidRPr="00845074">
        <w:rPr>
          <w:rStyle w:val="StyleBoldUnderline"/>
        </w:rPr>
        <w:t>missiles;</w:t>
      </w:r>
      <w:r w:rsidRPr="00845074">
        <w:rPr>
          <w:sz w:val="16"/>
          <w:szCs w:val="16"/>
        </w:rPr>
        <w:t xml:space="preserve"> five </w:t>
      </w:r>
      <w:r w:rsidRPr="00845074">
        <w:rPr>
          <w:rStyle w:val="StyleBoldUnderline"/>
        </w:rPr>
        <w:t>nuclear-powered ballistic missile submarines</w:t>
      </w:r>
      <w:r w:rsidRPr="00845074">
        <w:rPr>
          <w:sz w:val="16"/>
          <w:szCs w:val="16"/>
        </w:rPr>
        <w:t xml:space="preserve">, each of which can carry 12 sea-launched intercontinental-range ballistic missiles (ICBM); </w:t>
      </w:r>
      <w:r w:rsidRPr="00845074">
        <w:rPr>
          <w:rStyle w:val="StyleBoldUnderline"/>
        </w:rPr>
        <w:t>and ICBMs armed with multiple independently targetable re-entry vehicles (MIRV).</w:t>
      </w:r>
      <w:r w:rsidRPr="00845074">
        <w:rPr>
          <w:sz w:val="16"/>
          <w:szCs w:val="16"/>
        </w:rPr>
        <w:t xml:space="preserve"> In 2013 the Pentagon reported that </w:t>
      </w:r>
      <w:r w:rsidRPr="00845074">
        <w:rPr>
          <w:rStyle w:val="StyleBoldUnderline"/>
        </w:rPr>
        <w:t>China’s nuclear arsenal</w:t>
      </w:r>
      <w:r w:rsidRPr="00845074">
        <w:rPr>
          <w:sz w:val="16"/>
          <w:szCs w:val="16"/>
        </w:rPr>
        <w:t xml:space="preserve"> consisted of only 50- to 75 ICBMs, with the number of ICBMs </w:t>
      </w:r>
      <w:r w:rsidRPr="00845074">
        <w:rPr>
          <w:rStyle w:val="StyleBoldUnderline"/>
        </w:rPr>
        <w:t>capable of reaching the United States could expand to more than 100 within the next 15 years.</w:t>
      </w:r>
      <w:r w:rsidRPr="00845074">
        <w:rPr>
          <w:sz w:val="16"/>
          <w:szCs w:val="16"/>
        </w:rPr>
        <w:t xml:space="preserve"> However, the report said some analysts assess China may be obscuring a much larger nuclear effort and have much larger stockpiles. China’s growing sea-based nuclear deterrent began in 2007 with the commissioning of three Jin-class ballistic missile submarines (SSBN) and the expected introduction of two additional SSBNs by 2020. The Jin’s SSBN’s JL–</w:t>
      </w:r>
      <w:proofErr w:type="gramStart"/>
      <w:r w:rsidRPr="00845074">
        <w:rPr>
          <w:sz w:val="16"/>
          <w:szCs w:val="16"/>
        </w:rPr>
        <w:t>2 submarine-launched ballistic missile</w:t>
      </w:r>
      <w:proofErr w:type="gramEnd"/>
      <w:r w:rsidRPr="00845074">
        <w:rPr>
          <w:sz w:val="16"/>
          <w:szCs w:val="16"/>
        </w:rPr>
        <w:t xml:space="preserve">, appears to have reached initial operational capability, “giving China its first credible sea-based nuclear deterrent.” The JL–2’s range of 4,598 miles gives China the ability to “conduct nuclear strikes against Alaska if launched from waters near China; against Alaska and Hawaii if launched from waters south of Japan; against Alaska, Hawaii, and the western portion of the continental United States if launched from waters west of Hawaii; and against all 50 U.S. states if launched from waters east of Hawaii.” Besides submarines, </w:t>
      </w:r>
      <w:r w:rsidRPr="00845074">
        <w:rPr>
          <w:rStyle w:val="StyleBoldUnderline"/>
        </w:rPr>
        <w:t>the major concern</w:t>
      </w:r>
      <w:r w:rsidRPr="00845074">
        <w:rPr>
          <w:sz w:val="16"/>
          <w:szCs w:val="16"/>
        </w:rPr>
        <w:t xml:space="preserve"> in the report </w:t>
      </w:r>
      <w:r w:rsidRPr="00845074">
        <w:rPr>
          <w:rStyle w:val="StyleBoldUnderline"/>
        </w:rPr>
        <w:t>is China’s proliferation of road-mobile nuclear-capable ballistic missiles</w:t>
      </w:r>
      <w:r w:rsidRPr="00845074">
        <w:rPr>
          <w:sz w:val="16"/>
          <w:szCs w:val="16"/>
        </w:rPr>
        <w:t xml:space="preserve">, such as the DF-31. In 2006, China deployed the DF–31 ICBMs and, in 2007, the more advanced DF–31A ICBMs. </w:t>
      </w:r>
      <w:r w:rsidRPr="00845074">
        <w:rPr>
          <w:rStyle w:val="StyleBoldUnderline"/>
        </w:rPr>
        <w:t xml:space="preserve">Road-mobile systems allow for faster launch times and make them difficult to locate and attack. </w:t>
      </w:r>
      <w:r w:rsidRPr="00845074">
        <w:rPr>
          <w:sz w:val="16"/>
          <w:szCs w:val="16"/>
        </w:rPr>
        <w:t>“The DF–31A has a maximum range of at least 6,959 miles, allowing it to target most of the continental United States.” China is testing a new road-mobile ICBM, the DF–41. The DF–41, which could be deployed in 2015, could carry 10 MIRVs and have a range of 7,456 miles, “allowing it to target the entire continental United States.” China might have modified the DF–5 and the DF–31A to carry MIRVs. “</w:t>
      </w:r>
      <w:r w:rsidRPr="00845074">
        <w:rPr>
          <w:rStyle w:val="StyleBoldUnderline"/>
        </w:rPr>
        <w:t>China could use MIRVs to deliver nuclear warheads on major U.S. cities and military facilities as a means of overwhelming U.S. ballistic missile defenses.”</w:t>
      </w:r>
      <w:r w:rsidRPr="00845074">
        <w:rPr>
          <w:sz w:val="16"/>
          <w:szCs w:val="16"/>
        </w:rPr>
        <w:t xml:space="preserve"> The report cites a Chinese media depiction of the potential destructive effect of a MIRV-capable ICBM on Los Angeles. The article, “China Has Undersea Strategic Nuclear Deterrent Against United State for the First Time,” appeared in the Global Times on Oct. 13, 2013. The author, Pei </w:t>
      </w:r>
      <w:proofErr w:type="spellStart"/>
      <w:r w:rsidRPr="00845074">
        <w:rPr>
          <w:sz w:val="16"/>
          <w:szCs w:val="16"/>
        </w:rPr>
        <w:t>Shen</w:t>
      </w:r>
      <w:proofErr w:type="spellEnd"/>
      <w:r w:rsidRPr="00845074">
        <w:rPr>
          <w:sz w:val="16"/>
          <w:szCs w:val="16"/>
        </w:rPr>
        <w:t>, included a map of Los Angeles under nuclear attack by a JL-2. “After a nuclear missile strikes a city, the radioactive dust produced by 20 warheads will be spread by the wind, forming a contaminated area for thousands of kilometers.”</w:t>
      </w:r>
      <w:r w:rsidRPr="00845074">
        <w:rPr>
          <w:sz w:val="16"/>
          <w:szCs w:val="16"/>
        </w:rPr>
        <w:cr/>
        <w:t xml:space="preserve"> The article notes that the survival probability for people outdoors in a 746 to 870 mile radius was zero. “Based on the actual level of China’s one million tons TNT equivalent small nuclear warhead technology, the 12 JL–2 nuclear missiles carried by one JIN nuclear submarine could cause the destruction of five million to 12 million people, forming a very clear deterrent effect.”</w:t>
      </w:r>
    </w:p>
    <w:p w14:paraId="3C9AB3DE" w14:textId="77777777" w:rsidR="00DE7368" w:rsidRPr="00845074" w:rsidRDefault="00DE7368" w:rsidP="00DE7368">
      <w:pPr>
        <w:pStyle w:val="Heading3"/>
        <w:rPr>
          <w:rFonts w:ascii="Calibri" w:hAnsi="Calibri"/>
        </w:rPr>
      </w:pPr>
      <w:r w:rsidRPr="00845074">
        <w:rPr>
          <w:rFonts w:ascii="Calibri" w:hAnsi="Calibri"/>
        </w:rPr>
        <w:t>Yes Modernization – Defense Spending</w:t>
      </w:r>
    </w:p>
    <w:p w14:paraId="15F32617" w14:textId="77777777" w:rsidR="00DE7368" w:rsidRPr="00845074" w:rsidRDefault="00DE7368" w:rsidP="00DE7368">
      <w:pPr>
        <w:pStyle w:val="Heading4"/>
        <w:rPr>
          <w:rFonts w:ascii="Calibri" w:hAnsi="Calibri"/>
        </w:rPr>
      </w:pPr>
      <w:r w:rsidRPr="00845074">
        <w:rPr>
          <w:rFonts w:ascii="Calibri" w:hAnsi="Calibri"/>
        </w:rPr>
        <w:t>China continuing to increase military size and capability – threatening US bases</w:t>
      </w:r>
    </w:p>
    <w:p w14:paraId="2C08FD0D" w14:textId="77777777" w:rsidR="00DE7368" w:rsidRPr="00845074" w:rsidRDefault="00DE7368" w:rsidP="00DE7368">
      <w:r w:rsidRPr="00845074">
        <w:t xml:space="preserve">Zachary </w:t>
      </w:r>
      <w:r w:rsidRPr="00845074">
        <w:rPr>
          <w:rStyle w:val="StyleStyleBold12pt"/>
        </w:rPr>
        <w:t>Cohen</w:t>
      </w:r>
      <w:r w:rsidRPr="00845074">
        <w:t xml:space="preserve"> May 15, </w:t>
      </w:r>
      <w:r w:rsidRPr="00845074">
        <w:rPr>
          <w:rStyle w:val="StyleStyleBold12pt"/>
        </w:rPr>
        <w:t>2016</w:t>
      </w:r>
    </w:p>
    <w:p w14:paraId="6FE09424" w14:textId="77777777" w:rsidR="00DE7368" w:rsidRPr="00845074" w:rsidRDefault="00DE7368" w:rsidP="00DE7368">
      <w:pPr>
        <w:rPr>
          <w:sz w:val="20"/>
        </w:rPr>
      </w:pPr>
      <w:r w:rsidRPr="00845074">
        <w:rPr>
          <w:sz w:val="20"/>
        </w:rPr>
        <w:t>[http://www.cnn.com/2016/05/13/politics/china-military-south-china-sea-report/</w:t>
      </w:r>
      <w:proofErr w:type="gramStart"/>
      <w:r w:rsidRPr="00845074">
        <w:rPr>
          <w:sz w:val="20"/>
        </w:rPr>
        <w:t>,  CNN</w:t>
      </w:r>
      <w:proofErr w:type="gramEnd"/>
      <w:r w:rsidRPr="00845074">
        <w:rPr>
          <w:sz w:val="20"/>
        </w:rPr>
        <w:t xml:space="preserve"> News, Photos reveal growth of Chinese military bases in South China Sea,  Zachary Cohen is a producer with the CNN.com Digital Video team. He started his career at CNN as an intern while he was a student in the Philip Merrill College of Journalism at the University of Maryland e was hired as an Associate Producer with the CNN.com Digital Video team in July 2013 and moved to his current position as Media Producer, CNN.com Digital Video, Card cut by </w:t>
      </w:r>
      <w:proofErr w:type="spellStart"/>
      <w:r w:rsidRPr="00845074">
        <w:rPr>
          <w:sz w:val="20"/>
        </w:rPr>
        <w:t>SakTalk</w:t>
      </w:r>
      <w:proofErr w:type="spellEnd"/>
      <w:r w:rsidRPr="00845074">
        <w:rPr>
          <w:sz w:val="20"/>
        </w:rPr>
        <w:t>]</w:t>
      </w:r>
    </w:p>
    <w:p w14:paraId="15A020AB" w14:textId="77777777" w:rsidR="00DE7368" w:rsidRPr="00845074" w:rsidRDefault="00DE7368" w:rsidP="00DE7368">
      <w:pPr>
        <w:rPr>
          <w:rStyle w:val="StyleBoldUnderline"/>
        </w:rPr>
      </w:pPr>
      <w:r w:rsidRPr="00845074">
        <w:rPr>
          <w:sz w:val="14"/>
        </w:rPr>
        <w:t>(</w:t>
      </w:r>
      <w:proofErr w:type="gramStart"/>
      <w:r w:rsidRPr="00845074">
        <w:rPr>
          <w:sz w:val="14"/>
        </w:rPr>
        <w:t>CNN)</w:t>
      </w:r>
      <w:proofErr w:type="gramEnd"/>
      <w:r w:rsidRPr="00845074">
        <w:rPr>
          <w:rStyle w:val="StyleBoldUnderline"/>
        </w:rPr>
        <w:t>Satellite photos show China has been rapidly building military outposts on disputed islands in the South China Sea,</w:t>
      </w:r>
      <w:r w:rsidRPr="00845074">
        <w:rPr>
          <w:sz w:val="14"/>
        </w:rPr>
        <w:t xml:space="preserve"> significantly boosting its presence in the already tense region, according to a Pentagon report released Friday. "</w:t>
      </w:r>
      <w:r w:rsidRPr="00845074">
        <w:rPr>
          <w:rStyle w:val="StyleBoldUnderline"/>
        </w:rPr>
        <w:t>China continues to invest in military programs and weapons designed to improve power projection, anti-access area denial and operations in emerging domains such as cyberspace, space and the electromagnetic spectrum</w:t>
      </w:r>
      <w:r w:rsidRPr="00845074">
        <w:rPr>
          <w:sz w:val="14"/>
        </w:rPr>
        <w:t xml:space="preserve">," said Abraham Denmark, deputy assistant secretary of defense for East Asia. The report to Congress reveals that </w:t>
      </w:r>
      <w:r w:rsidRPr="00845074">
        <w:rPr>
          <w:rStyle w:val="StyleBoldUnderline"/>
        </w:rPr>
        <w:t>China has added over 3,200 acres to the seven sites it occupies in the South China Sea</w:t>
      </w:r>
      <w:r w:rsidRPr="00845074">
        <w:rPr>
          <w:sz w:val="14"/>
        </w:rPr>
        <w:t xml:space="preserve"> during the last two years. </w:t>
      </w:r>
      <w:hyperlink r:id="rId13" w:history="1">
        <w:r w:rsidRPr="00845074">
          <w:rPr>
            <w:sz w:val="14"/>
          </w:rPr>
          <w:t>U.S. must beware China's 'Guam killer' missile</w:t>
        </w:r>
      </w:hyperlink>
      <w:r w:rsidRPr="00845074">
        <w:rPr>
          <w:sz w:val="14"/>
        </w:rPr>
        <w:t xml:space="preserve"> On these artificial island sites, China has excavated deep channels to improve access to its outposts, created artificial harbors, dredged natural harbors and constructed new berthing areas to allow access for larger ships, according to the Pentagon's annual China Military Power report. Why it's so tense in the South China Sea 01:17 </w:t>
      </w:r>
      <w:proofErr w:type="gramStart"/>
      <w:r w:rsidRPr="00845074">
        <w:rPr>
          <w:sz w:val="14"/>
        </w:rPr>
        <w:t>Each</w:t>
      </w:r>
      <w:proofErr w:type="gramEnd"/>
      <w:r w:rsidRPr="00845074">
        <w:rPr>
          <w:sz w:val="14"/>
        </w:rPr>
        <w:t xml:space="preserve"> of the three largest outposts will have an airfield and each of those will have a runway approximately 9,800 feet long, the report said. China wants floating nuclear plants. While the U.S. says that under international law these artificial islands do not provide China with any additional territorial or maritime rights within the South China Sea, the Pentagon warns that they will significantly enhance the Communist nation's long-term presence in the area. On Saturday, Chinese Defense Ministry spokesman Yang </w:t>
      </w:r>
      <w:proofErr w:type="spellStart"/>
      <w:r w:rsidRPr="00845074">
        <w:rPr>
          <w:sz w:val="14"/>
        </w:rPr>
        <w:t>Yujun</w:t>
      </w:r>
      <w:proofErr w:type="spellEnd"/>
      <w:r w:rsidRPr="00845074">
        <w:rPr>
          <w:sz w:val="14"/>
        </w:rPr>
        <w:t xml:space="preserve"> expressed "strong dissatisfaction" and "firm opposition" to the Pentagon's report, according to the state-run Xinhua news agency. "China follows a national defense policy that is defensive in nature. Moves such as deepening military reforms and the military buildup are aimed at maintaining sovereignty, security and territorial integrity, and guaranteeing China's peaceful development," Yang said. Power struggle over island in South China Sea 03:11 Coming just days after Chinese fighter jets were scrambled in response to the U.S. Navy sending a guided missile destroyer within 12 miles of a disputed island, the report also said that China demonstrated a willingness to tolerate higher levels of tension in pursuit of its maritime sovereignty claims last year. </w:t>
      </w:r>
      <w:hyperlink r:id="rId14" w:history="1">
        <w:r w:rsidRPr="00845074">
          <w:rPr>
            <w:sz w:val="14"/>
          </w:rPr>
          <w:t>U.S. destroyer sails near disputed Chinese island</w:t>
        </w:r>
      </w:hyperlink>
      <w:r w:rsidRPr="00845074">
        <w:rPr>
          <w:sz w:val="14"/>
        </w:rPr>
        <w:t xml:space="preserve"> "</w:t>
      </w:r>
      <w:r w:rsidRPr="00845074">
        <w:rPr>
          <w:rStyle w:val="StyleBoldUnderline"/>
        </w:rPr>
        <w:t>China's military modernization program entered a new phase in 2015</w:t>
      </w:r>
      <w:r w:rsidRPr="00845074">
        <w:rPr>
          <w:sz w:val="14"/>
        </w:rPr>
        <w:t>," Denmark said, and assessed that, "</w:t>
      </w:r>
      <w:r w:rsidRPr="00845074">
        <w:rPr>
          <w:rStyle w:val="StyleBoldUnderline"/>
        </w:rPr>
        <w:t xml:space="preserve">China's leaders seem committed to </w:t>
      </w:r>
      <w:r w:rsidRPr="00845074">
        <w:rPr>
          <w:rStyle w:val="Emphasis"/>
        </w:rPr>
        <w:t>sustaining defense spending growth</w:t>
      </w:r>
      <w:r w:rsidRPr="00845074">
        <w:rPr>
          <w:rStyle w:val="StyleBoldUnderline"/>
        </w:rPr>
        <w:t xml:space="preserve"> for the foreseeable future."</w:t>
      </w:r>
      <w:r w:rsidRPr="00845074">
        <w:rPr>
          <w:sz w:val="14"/>
        </w:rPr>
        <w:t xml:space="preserve"> Taiwan: China deploys missiles to contested island 02:02 </w:t>
      </w:r>
      <w:r w:rsidRPr="00845074">
        <w:rPr>
          <w:rStyle w:val="StyleBoldUnderline"/>
        </w:rPr>
        <w:t>China also has made significant improvement to its weapons capabilities over the last year</w:t>
      </w:r>
      <w:r w:rsidRPr="00845074">
        <w:rPr>
          <w:sz w:val="14"/>
        </w:rPr>
        <w:t xml:space="preserve">, the Pentagon said, </w:t>
      </w:r>
      <w:r w:rsidRPr="00845074">
        <w:rPr>
          <w:rStyle w:val="StyleBoldUnderline"/>
        </w:rPr>
        <w:t>modernizing its short-, medium- and intermediate-range ballistic missiles, high-performance aircraft, integrated air defense networks, information operations capabilities and amphibious and airborne assault units</w:t>
      </w:r>
      <w:r w:rsidRPr="00845074">
        <w:rPr>
          <w:sz w:val="14"/>
        </w:rPr>
        <w:t xml:space="preserve">. During a military parade in September 2015, </w:t>
      </w:r>
      <w:r w:rsidRPr="00845074">
        <w:rPr>
          <w:rStyle w:val="StyleBoldUnderline"/>
        </w:rPr>
        <w:t>China unveiled its new "</w:t>
      </w:r>
      <w:r w:rsidRPr="00845074">
        <w:rPr>
          <w:rStyle w:val="Emphasis"/>
        </w:rPr>
        <w:t>Guam killer</w:t>
      </w:r>
      <w:r w:rsidRPr="00845074">
        <w:rPr>
          <w:rStyle w:val="StyleBoldUnderline"/>
        </w:rPr>
        <w:t>" missile, which is capable of hitting targets 3,400 miles away -- including Guam, where the U.S. has military bases -- and is raising new fears of a growing Chinese threat to major U.S. military installations and stability in the Pacific Rim.</w:t>
      </w:r>
    </w:p>
    <w:p w14:paraId="3B11EFB4" w14:textId="77777777" w:rsidR="0073575A" w:rsidRPr="00845074" w:rsidRDefault="0073575A" w:rsidP="0073575A">
      <w:pPr>
        <w:pStyle w:val="Heading4"/>
        <w:rPr>
          <w:rFonts w:ascii="Calibri" w:hAnsi="Calibri"/>
        </w:rPr>
      </w:pPr>
      <w:r w:rsidRPr="00845074">
        <w:rPr>
          <w:rFonts w:ascii="Calibri" w:hAnsi="Calibri"/>
        </w:rPr>
        <w:t xml:space="preserve">Chinese modernization expenditures </w:t>
      </w:r>
    </w:p>
    <w:p w14:paraId="3A258CFB" w14:textId="77777777" w:rsidR="0073575A" w:rsidRPr="00845074" w:rsidRDefault="0073575A" w:rsidP="0073575A">
      <w:pPr>
        <w:rPr>
          <w:rStyle w:val="StyleStyleBold12pt"/>
        </w:rPr>
      </w:pPr>
      <w:r w:rsidRPr="00845074">
        <w:rPr>
          <w:rStyle w:val="StyleStyleBold12pt"/>
        </w:rPr>
        <w:t>U.S Department of Defense Annual Report to Congress 2015</w:t>
      </w:r>
    </w:p>
    <w:p w14:paraId="4D9E42B0" w14:textId="77777777" w:rsidR="0073575A" w:rsidRPr="00845074" w:rsidRDefault="0073575A" w:rsidP="0073575A">
      <w:pPr>
        <w:rPr>
          <w:rFonts w:eastAsia="Times New Roman" w:cs="Times New Roman"/>
          <w:sz w:val="20"/>
          <w:szCs w:val="20"/>
        </w:rPr>
      </w:pPr>
      <w:r w:rsidRPr="00845074">
        <w:rPr>
          <w:rFonts w:eastAsia="Times New Roman" w:cs="Times New Roman"/>
          <w:sz w:val="20"/>
          <w:szCs w:val="20"/>
        </w:rPr>
        <w:t>(Military and Security Developments Involving the People’s Republic of China 2015,</w:t>
      </w:r>
      <w:r w:rsidRPr="00845074">
        <w:t xml:space="preserve"> </w:t>
      </w:r>
      <w:hyperlink r:id="rId15" w:history="1">
        <w:r w:rsidRPr="00845074">
          <w:rPr>
            <w:rStyle w:val="Hyperlink"/>
            <w:rFonts w:eastAsia="Times New Roman" w:cs="Times New Roman"/>
            <w:sz w:val="20"/>
            <w:szCs w:val="20"/>
          </w:rPr>
          <w:t>http://www.defense.gov/Portals/1/Documents/pubs/2015_China_Military_Power_Report.pdf</w:t>
        </w:r>
      </w:hyperlink>
      <w:r w:rsidRPr="00845074">
        <w:rPr>
          <w:rFonts w:eastAsia="Times New Roman" w:cs="Times New Roman"/>
          <w:sz w:val="20"/>
          <w:szCs w:val="20"/>
        </w:rPr>
        <w:t>, accessed 6-21-15)</w:t>
      </w:r>
    </w:p>
    <w:p w14:paraId="4B713B0B" w14:textId="77777777" w:rsidR="0073575A" w:rsidRPr="00845074" w:rsidRDefault="0073575A" w:rsidP="0073575A">
      <w:pPr>
        <w:rPr>
          <w:rStyle w:val="StyleBoldUnderline"/>
        </w:rPr>
      </w:pPr>
      <w:r w:rsidRPr="00845074">
        <w:rPr>
          <w:rStyle w:val="StyleBoldUnderline"/>
          <w:sz w:val="24"/>
        </w:rPr>
        <w:t>China has the fiscal strength and political will to support continued defense spending increases</w:t>
      </w:r>
      <w:r w:rsidRPr="00845074">
        <w:rPr>
          <w:rFonts w:eastAsia="Times New Roman" w:cs="Times New Roman"/>
          <w:szCs w:val="20"/>
        </w:rPr>
        <w:t xml:space="preserve">, </w:t>
      </w:r>
      <w:r w:rsidRPr="00845074">
        <w:rPr>
          <w:rStyle w:val="StyleBoldUnderline"/>
          <w:sz w:val="24"/>
        </w:rPr>
        <w:t>which will support PLA modernization toward a more professional force</w:t>
      </w:r>
      <w:r w:rsidRPr="00845074">
        <w:rPr>
          <w:rFonts w:eastAsia="Times New Roman" w:cs="Times New Roman"/>
          <w:szCs w:val="20"/>
        </w:rPr>
        <w:t xml:space="preserve">. </w:t>
      </w:r>
      <w:r w:rsidRPr="00845074">
        <w:rPr>
          <w:rFonts w:eastAsia="Times New Roman" w:cs="Times New Roman"/>
          <w:sz w:val="20"/>
          <w:szCs w:val="20"/>
        </w:rPr>
        <w:t xml:space="preserve">The PLA continues to decrease its reliance on foreign weapon acquisitions as China’s defense-industrial and research bases mature. However, the PLA still looks to foreign assistance to fill some critical </w:t>
      </w:r>
      <w:proofErr w:type="spellStart"/>
      <w:r w:rsidRPr="00845074">
        <w:rPr>
          <w:rFonts w:eastAsia="Times New Roman" w:cs="Times New Roman"/>
          <w:sz w:val="20"/>
          <w:szCs w:val="20"/>
        </w:rPr>
        <w:t>nearterm</w:t>
      </w:r>
      <w:proofErr w:type="spellEnd"/>
      <w:r w:rsidRPr="00845074">
        <w:rPr>
          <w:rFonts w:eastAsia="Times New Roman" w:cs="Times New Roman"/>
          <w:sz w:val="20"/>
          <w:szCs w:val="20"/>
        </w:rPr>
        <w:t xml:space="preserve"> capability gaps. China continues to leverage foreign investments, commercial joint ventures, academic exchanges, the experience of repatriated Chinese students and researchers, and State-sponsored industrial and technical espionage to increase the level of technologies and expertise available to support military research, development, and acquisition. </w:t>
      </w:r>
      <w:r w:rsidRPr="00845074">
        <w:rPr>
          <w:rStyle w:val="StyleBoldUnderline"/>
          <w:sz w:val="24"/>
        </w:rPr>
        <w:t xml:space="preserve">China’s </w:t>
      </w:r>
      <w:proofErr w:type="spellStart"/>
      <w:r w:rsidRPr="00845074">
        <w:rPr>
          <w:rStyle w:val="StyleBoldUnderline"/>
          <w:sz w:val="24"/>
        </w:rPr>
        <w:t>longterm</w:t>
      </w:r>
      <w:proofErr w:type="spellEnd"/>
      <w:r w:rsidRPr="00845074">
        <w:rPr>
          <w:rStyle w:val="StyleBoldUnderline"/>
          <w:sz w:val="24"/>
        </w:rPr>
        <w:t xml:space="preserve"> goal is to create a wholly indigenous defense industrial sector, augmented by a strong commercial sector, to meet the needs of PLA modernization and to compete as a top-tier supplier in the global arms market</w:t>
      </w:r>
      <w:r w:rsidRPr="00845074">
        <w:rPr>
          <w:rFonts w:eastAsia="Times New Roman" w:cs="Times New Roman"/>
          <w:szCs w:val="20"/>
        </w:rPr>
        <w:t xml:space="preserve">. </w:t>
      </w:r>
      <w:r w:rsidRPr="00845074">
        <w:rPr>
          <w:rFonts w:eastAsia="Times New Roman" w:cs="Times New Roman"/>
          <w:sz w:val="20"/>
          <w:szCs w:val="20"/>
        </w:rPr>
        <w:t>China draws from diverse sources to support PLA modernization, including: domestic defense investments, indigenous defense industrial development, a growing research and development/science and technology base, dual-use technologies, and foreign technology acquisition.</w:t>
      </w:r>
      <w:r w:rsidRPr="00845074">
        <w:t xml:space="preserve"> </w:t>
      </w:r>
      <w:r w:rsidRPr="00845074">
        <w:rPr>
          <w:rStyle w:val="StyleBoldUnderline"/>
          <w:sz w:val="24"/>
        </w:rPr>
        <w:t>On March 5, 2014, China announced a 9.3 percent inflation-adjusted increase in its annual military budget to $136 billion</w:t>
      </w:r>
      <w:r w:rsidRPr="00845074">
        <w:rPr>
          <w:rFonts w:eastAsia="Times New Roman" w:cs="Times New Roman"/>
          <w:szCs w:val="20"/>
        </w:rPr>
        <w:t xml:space="preserve">, </w:t>
      </w:r>
      <w:r w:rsidRPr="00845074">
        <w:rPr>
          <w:rFonts w:eastAsia="Times New Roman" w:cs="Times New Roman"/>
          <w:sz w:val="20"/>
          <w:szCs w:val="20"/>
        </w:rPr>
        <w:t xml:space="preserve">continuing more than two decades of sustained annual defense spending increases. </w:t>
      </w:r>
      <w:r w:rsidRPr="00845074">
        <w:rPr>
          <w:rStyle w:val="StyleBoldUnderline"/>
          <w:sz w:val="24"/>
        </w:rPr>
        <w:t xml:space="preserve">Analysis of data from 2005 through 2014 indicates China’s </w:t>
      </w:r>
      <w:proofErr w:type="gramStart"/>
      <w:r w:rsidRPr="00845074">
        <w:rPr>
          <w:rStyle w:val="StyleBoldUnderline"/>
          <w:sz w:val="24"/>
        </w:rPr>
        <w:t>officially-disclosed</w:t>
      </w:r>
      <w:proofErr w:type="gramEnd"/>
      <w:r w:rsidRPr="00845074">
        <w:rPr>
          <w:rStyle w:val="StyleBoldUnderline"/>
          <w:sz w:val="24"/>
        </w:rPr>
        <w:t xml:space="preserve"> military budget grew at an average of 9.5 percent per year in inflation-adjusted terms over the perio</w:t>
      </w:r>
      <w:r w:rsidRPr="00845074">
        <w:rPr>
          <w:rFonts w:eastAsia="Times New Roman" w:cs="Times New Roman"/>
          <w:szCs w:val="20"/>
        </w:rPr>
        <w:t xml:space="preserve">d. </w:t>
      </w:r>
      <w:r w:rsidRPr="00845074">
        <w:rPr>
          <w:rStyle w:val="StyleBoldUnderline"/>
          <w:sz w:val="24"/>
        </w:rPr>
        <w:t xml:space="preserve">China has the fiscal strength and political will to support </w:t>
      </w:r>
      <w:proofErr w:type="gramStart"/>
      <w:r w:rsidRPr="00845074">
        <w:rPr>
          <w:rStyle w:val="StyleBoldUnderline"/>
          <w:sz w:val="24"/>
        </w:rPr>
        <w:t>defense spending</w:t>
      </w:r>
      <w:proofErr w:type="gramEnd"/>
      <w:r w:rsidRPr="00845074">
        <w:rPr>
          <w:rStyle w:val="StyleBoldUnderline"/>
          <w:sz w:val="24"/>
        </w:rPr>
        <w:t xml:space="preserve"> growth at comparable levels for the foreseeable future</w:t>
      </w:r>
      <w:r w:rsidRPr="00845074">
        <w:rPr>
          <w:rFonts w:eastAsia="Times New Roman" w:cs="Times New Roman"/>
          <w:szCs w:val="20"/>
        </w:rPr>
        <w:t>.</w:t>
      </w:r>
    </w:p>
    <w:p w14:paraId="51F2FE6B" w14:textId="77777777" w:rsidR="00DE7368" w:rsidRPr="00845074" w:rsidRDefault="00DE7368" w:rsidP="00DE7368">
      <w:pPr>
        <w:pStyle w:val="Heading3"/>
        <w:rPr>
          <w:rFonts w:ascii="Calibri" w:hAnsi="Calibri"/>
        </w:rPr>
      </w:pPr>
      <w:r w:rsidRPr="00845074">
        <w:rPr>
          <w:rFonts w:ascii="Calibri" w:hAnsi="Calibri"/>
        </w:rPr>
        <w:t>Yes Modernization – Political Reforms</w:t>
      </w:r>
    </w:p>
    <w:p w14:paraId="72173E83" w14:textId="77777777" w:rsidR="00DE7368" w:rsidRPr="00845074" w:rsidRDefault="00DE7368" w:rsidP="00DE7368">
      <w:pPr>
        <w:pStyle w:val="Heading4"/>
        <w:rPr>
          <w:rFonts w:ascii="Calibri" w:hAnsi="Calibri"/>
        </w:rPr>
      </w:pPr>
      <w:r w:rsidRPr="00845074">
        <w:rPr>
          <w:rFonts w:ascii="Calibri" w:hAnsi="Calibri"/>
        </w:rPr>
        <w:t>Chinese military reforms aim to centralize power and modernize military</w:t>
      </w:r>
    </w:p>
    <w:p w14:paraId="00C61A29" w14:textId="77777777" w:rsidR="00DE7368" w:rsidRPr="00845074" w:rsidRDefault="00DE7368" w:rsidP="00DE7368">
      <w:pPr>
        <w:rPr>
          <w:rStyle w:val="StyleStyleBold12pt"/>
        </w:rPr>
      </w:pPr>
      <w:r w:rsidRPr="00845074">
        <w:t xml:space="preserve">Shannon </w:t>
      </w:r>
      <w:proofErr w:type="spellStart"/>
      <w:r w:rsidRPr="00845074">
        <w:rPr>
          <w:rStyle w:val="StyleStyleBold12pt"/>
        </w:rPr>
        <w:t>Tiezzi</w:t>
      </w:r>
      <w:proofErr w:type="spellEnd"/>
      <w:r w:rsidRPr="00845074">
        <w:t xml:space="preserve"> December 1, </w:t>
      </w:r>
      <w:r w:rsidRPr="00845074">
        <w:rPr>
          <w:rStyle w:val="StyleStyleBold12pt"/>
        </w:rPr>
        <w:t>2015</w:t>
      </w:r>
    </w:p>
    <w:p w14:paraId="4AE64008" w14:textId="77777777" w:rsidR="00DE7368" w:rsidRPr="00845074" w:rsidRDefault="00DE7368" w:rsidP="00DE7368">
      <w:r w:rsidRPr="00845074">
        <w:t>[http://thediplomat.com/2015/12/chinas-plan-for-a-new-improved-military/, The Diplomat, China's Plan for a New, Improved Military</w:t>
      </w:r>
      <w:proofErr w:type="gramStart"/>
      <w:r w:rsidRPr="00845074">
        <w:t>,  Her</w:t>
      </w:r>
      <w:proofErr w:type="gramEnd"/>
      <w:r w:rsidRPr="00845074">
        <w:t xml:space="preserve"> main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w:t>
      </w:r>
      <w:proofErr w:type="gramStart"/>
      <w:r w:rsidRPr="00845074">
        <w:t>.,</w:t>
      </w:r>
      <w:proofErr w:type="gramEnd"/>
      <w:r w:rsidRPr="00845074">
        <w:t xml:space="preserve">  Card cut by The </w:t>
      </w:r>
      <w:proofErr w:type="spellStart"/>
      <w:r w:rsidRPr="00845074">
        <w:t>SakTalk</w:t>
      </w:r>
      <w:proofErr w:type="spellEnd"/>
      <w:r w:rsidRPr="00845074">
        <w:t>]</w:t>
      </w:r>
    </w:p>
    <w:p w14:paraId="7E334207" w14:textId="77777777" w:rsidR="00DE7368" w:rsidRPr="00845074" w:rsidRDefault="00DE7368" w:rsidP="00DE7368">
      <w:pPr>
        <w:rPr>
          <w:sz w:val="14"/>
        </w:rPr>
      </w:pPr>
      <w:r w:rsidRPr="00845074">
        <w:rPr>
          <w:sz w:val="14"/>
        </w:rPr>
        <w:t xml:space="preserve">On November 26, Chinese </w:t>
      </w:r>
      <w:r w:rsidRPr="00845074">
        <w:rPr>
          <w:rStyle w:val="StyleBoldUnderline"/>
        </w:rPr>
        <w:t>President</w:t>
      </w:r>
      <w:r w:rsidRPr="00845074">
        <w:rPr>
          <w:sz w:val="14"/>
        </w:rPr>
        <w:t xml:space="preserve"> Xi </w:t>
      </w:r>
      <w:proofErr w:type="spellStart"/>
      <w:r w:rsidRPr="00845074">
        <w:rPr>
          <w:rStyle w:val="StyleBoldUnderline"/>
        </w:rPr>
        <w:t>Jinping</w:t>
      </w:r>
      <w:proofErr w:type="spellEnd"/>
      <w:r w:rsidRPr="00845074">
        <w:rPr>
          <w:sz w:val="14"/>
        </w:rPr>
        <w:t xml:space="preserve"> – who also serves as chair of the Central Military Commission – </w:t>
      </w:r>
      <w:r w:rsidRPr="00845074">
        <w:rPr>
          <w:rStyle w:val="StyleBoldUnderline"/>
        </w:rPr>
        <w:t>announced a</w:t>
      </w:r>
      <w:r w:rsidRPr="00845074">
        <w:rPr>
          <w:sz w:val="14"/>
        </w:rPr>
        <w:t xml:space="preserve"> sweeping long-term </w:t>
      </w:r>
      <w:r w:rsidRPr="00845074">
        <w:rPr>
          <w:rStyle w:val="StyleBoldUnderline"/>
        </w:rPr>
        <w:t>reform plan for the People’s Liberation Army</w:t>
      </w:r>
      <w:r w:rsidRPr="00845074">
        <w:rPr>
          <w:sz w:val="14"/>
        </w:rPr>
        <w:t xml:space="preserve">. The reforms, laid out at a meeting attended by over 200 military officials, will see streamlined command over China’s military, as well as a closer watch on corruption and graft. China currently has seven separate military commands, headquartered in Shenyang, Beijing, Jinan, Nanjing, Guangzhou, Chengdu, and Lanzhou. That structure, and the relative independence enjoyed by each regional commander, makes joint operations (particularly overseas) difficult to organize and execute. </w:t>
      </w:r>
      <w:r w:rsidRPr="00845074">
        <w:rPr>
          <w:rStyle w:val="StyleBoldUnderline"/>
        </w:rPr>
        <w:t xml:space="preserve">Under the reform plan, China would </w:t>
      </w:r>
      <w:hyperlink r:id="rId16" w:history="1">
        <w:r w:rsidRPr="00845074">
          <w:rPr>
            <w:rStyle w:val="StyleBoldUnderline"/>
          </w:rPr>
          <w:t>reorganize the commands</w:t>
        </w:r>
      </w:hyperlink>
      <w:r w:rsidRPr="00845074">
        <w:rPr>
          <w:sz w:val="14"/>
        </w:rPr>
        <w:t xml:space="preserve">. Xi did not go into detail on the reform plan, but </w:t>
      </w:r>
      <w:hyperlink r:id="rId17" w:history="1">
        <w:r w:rsidRPr="00845074">
          <w:rPr>
            <w:sz w:val="14"/>
          </w:rPr>
          <w:t>South China Morning Posts expects</w:t>
        </w:r>
      </w:hyperlink>
      <w:r w:rsidRPr="00845074">
        <w:rPr>
          <w:sz w:val="14"/>
        </w:rPr>
        <w:t xml:space="preserve"> the restricted military to have only four military commands. China will also move to create new “battle zone commands” designed to streamline joint operations. And the entire military structure would be overseen by a joint command, further emphasizing the necessity of interoperability between China’s military branches. </w:t>
      </w:r>
      <w:hyperlink r:id="rId18" w:history="1">
        <w:r w:rsidRPr="00845074">
          <w:rPr>
            <w:sz w:val="14"/>
          </w:rPr>
          <w:t xml:space="preserve">Enjoying this article? Click here to subscribe for full access. </w:t>
        </w:r>
        <w:proofErr w:type="gramStart"/>
        <w:r w:rsidRPr="00845074">
          <w:rPr>
            <w:sz w:val="14"/>
          </w:rPr>
          <w:t>Just $5 a month.</w:t>
        </w:r>
        <w:proofErr w:type="gramEnd"/>
      </w:hyperlink>
      <w:r w:rsidRPr="00845074">
        <w:rPr>
          <w:sz w:val="14"/>
        </w:rPr>
        <w:t xml:space="preserve"> Defense Ministry spokesperson Yang </w:t>
      </w:r>
      <w:proofErr w:type="spellStart"/>
      <w:r w:rsidRPr="00845074">
        <w:rPr>
          <w:sz w:val="14"/>
        </w:rPr>
        <w:t>Yujun</w:t>
      </w:r>
      <w:proofErr w:type="spellEnd"/>
      <w:r w:rsidRPr="00845074">
        <w:rPr>
          <w:sz w:val="14"/>
        </w:rPr>
        <w:t xml:space="preserve"> </w:t>
      </w:r>
      <w:hyperlink r:id="rId19" w:history="1">
        <w:r w:rsidRPr="00845074">
          <w:rPr>
            <w:sz w:val="14"/>
          </w:rPr>
          <w:t>told reporters</w:t>
        </w:r>
      </w:hyperlink>
      <w:r w:rsidRPr="00845074">
        <w:rPr>
          <w:sz w:val="14"/>
        </w:rPr>
        <w:t xml:space="preserve"> that the </w:t>
      </w:r>
      <w:r w:rsidRPr="00845074">
        <w:rPr>
          <w:rStyle w:val="StyleBoldUnderline"/>
        </w:rPr>
        <w:t>reforms “will focus on removing systematic barriers that had constrained military development in order to boost modernization of the military as well as cultivate the fighting capacity of troops</w:t>
      </w:r>
      <w:r w:rsidRPr="00845074">
        <w:rPr>
          <w:sz w:val="14"/>
        </w:rPr>
        <w:t xml:space="preserve">.” In addition, the CMC (which Xi currently heads) will take on an even more prominent role in China’s military affairs. The CMC will have “central and unified leadership,” Xi said, and will directly administer and command all military departments (including the PLA as well as the Chinese People’s Armed Police and China’s militia and reserve forces). That effectively tightens Party control over the armed forces, while also strengthening Xi’s already-prominent personal role in governing the military. In his remarks, </w:t>
      </w:r>
      <w:r w:rsidRPr="00845074">
        <w:rPr>
          <w:rStyle w:val="StyleBoldUnderline"/>
        </w:rPr>
        <w:t>Xi said the reforms were designed to strengthen the principle that the “Communist Party of China has absolute leadership of the armed forces</w:t>
      </w:r>
      <w:r w:rsidRPr="00845074">
        <w:rPr>
          <w:sz w:val="14"/>
        </w:rPr>
        <w:t xml:space="preserve">.” As part of its exercise of leadership, the CMC will set up a new discipline inspection committee, which will send inspectors to the various departments and zone commands, Xi said. The anti-corruption campaign has moved more slowly through China’s military than through its civilian bureaucracy, as the PLA has its own body responsible for discipline violations. The new CMC discipline inspection committee will give Xi direct authority over the anti-corruption efforts in the military, as well as the ability to appoint hand-picked leaders who are serious about the task of weeding out corruption (see, for example, the immense impact the selection of Wang </w:t>
      </w:r>
      <w:proofErr w:type="spellStart"/>
      <w:r w:rsidRPr="00845074">
        <w:rPr>
          <w:sz w:val="14"/>
        </w:rPr>
        <w:t>Qishan</w:t>
      </w:r>
      <w:proofErr w:type="spellEnd"/>
      <w:r w:rsidRPr="00845074">
        <w:rPr>
          <w:sz w:val="14"/>
        </w:rPr>
        <w:t xml:space="preserve"> to head the Central Commission for Discipline Inspection has had on the anti-corruption drive). Xi also spoke of creating a new separation in “decision making, enforcement and supervision powers” in order to create a system of “checks and balances” in the military. At this time, it’s still unclear exactly what that system would look like; the Party in general has been strongly resistant to the idea of any checks on power. Finally, as previously announced, China will also cut its military forces by 300,000 troops, mostly focusing on administrative personnel. Xi also ordered the military to “resolutely terminate all paid services,” which will both trim the fat from PLA payrolls while also discouraging the corruption that often accompanies military-run business deals. This announcement has been a long time coming – military analysts inside and outside of China have long recommended a streamlined command system that allows for joint command and control. But the plan itself is just the first step in what will be a long and slow process. In making the announcement, Xi said the “breakthrough” should come by 2020, giving Beijing plenty of time to lay the groundwork. The reforms will doubtless face resistance from those who have a vested interest in the current system, but Xi is determined to carry through the restructuring – which will have important implications for China’s national security. “</w:t>
      </w:r>
      <w:r w:rsidRPr="00845074">
        <w:rPr>
          <w:rStyle w:val="StyleBoldUnderline"/>
        </w:rPr>
        <w:t>As the country progresses from a large country to a large and powerful one, defense and military development stands at a new and historic starting line,</w:t>
      </w:r>
      <w:r w:rsidRPr="00845074">
        <w:rPr>
          <w:sz w:val="14"/>
        </w:rPr>
        <w:t xml:space="preserve">” Xi said. </w:t>
      </w:r>
      <w:r w:rsidRPr="00845074">
        <w:rPr>
          <w:rStyle w:val="StyleBoldUnderline"/>
        </w:rPr>
        <w:t xml:space="preserve">In order to </w:t>
      </w:r>
      <w:hyperlink r:id="rId20" w:history="1">
        <w:r w:rsidRPr="00845074">
          <w:rPr>
            <w:rStyle w:val="StyleBoldUnderline"/>
          </w:rPr>
          <w:t>truly modernize its military</w:t>
        </w:r>
      </w:hyperlink>
      <w:r w:rsidRPr="00845074">
        <w:rPr>
          <w:rStyle w:val="StyleBoldUnderline"/>
        </w:rPr>
        <w:t xml:space="preserve">, China will need not just new technology, but a reorganized command structure that reflects how much China’s national security interests – not to mention warfare itself – have changed since the last round of major reforms in the 1980s. </w:t>
      </w:r>
      <w:r w:rsidRPr="00845074">
        <w:rPr>
          <w:sz w:val="14"/>
        </w:rPr>
        <w:t xml:space="preserve">By 2020, Xi wants a military that is more nimble and flexible, able to respond to diverse threats around the world in a way the current military structure can’t accommodate. However, Defense Ministry spokesperson Yang reassured reporters that the military reforms </w:t>
      </w:r>
      <w:proofErr w:type="gramStart"/>
      <w:r w:rsidRPr="00845074">
        <w:rPr>
          <w:sz w:val="14"/>
        </w:rPr>
        <w:t>will</w:t>
      </w:r>
      <w:proofErr w:type="gramEnd"/>
      <w:r w:rsidRPr="00845074">
        <w:rPr>
          <w:sz w:val="14"/>
        </w:rPr>
        <w:t xml:space="preserve"> not alter China’s basic defense policy, which is “defensive in nature.”</w:t>
      </w:r>
    </w:p>
    <w:p w14:paraId="0F790B05" w14:textId="77777777" w:rsidR="00DE7368" w:rsidRPr="00845074" w:rsidRDefault="00DE7368" w:rsidP="00DE7368">
      <w:pPr>
        <w:pStyle w:val="Heading4"/>
        <w:rPr>
          <w:rFonts w:ascii="Calibri" w:hAnsi="Calibri"/>
        </w:rPr>
      </w:pPr>
      <w:r w:rsidRPr="00845074">
        <w:rPr>
          <w:rFonts w:ascii="Calibri" w:hAnsi="Calibri"/>
        </w:rPr>
        <w:t>Chinese making critical military changes to rival western powers</w:t>
      </w:r>
    </w:p>
    <w:p w14:paraId="31A877B0" w14:textId="77777777" w:rsidR="00DE7368" w:rsidRPr="00845074" w:rsidRDefault="00DE7368" w:rsidP="00DE7368">
      <w:pPr>
        <w:rPr>
          <w:rStyle w:val="StyleStyleBold12pt"/>
          <w:bCs/>
        </w:rPr>
      </w:pPr>
      <w:r w:rsidRPr="00845074">
        <w:t xml:space="preserve">Paul </w:t>
      </w:r>
      <w:proofErr w:type="spellStart"/>
      <w:r w:rsidRPr="00845074">
        <w:rPr>
          <w:rStyle w:val="StyleStyleBold12pt"/>
        </w:rPr>
        <w:t>Mcleary</w:t>
      </w:r>
      <w:proofErr w:type="spellEnd"/>
      <w:r w:rsidRPr="00845074">
        <w:t xml:space="preserve"> May 13, </w:t>
      </w:r>
      <w:r w:rsidRPr="00845074">
        <w:rPr>
          <w:rStyle w:val="StyleStyleBold12pt"/>
        </w:rPr>
        <w:t>2016</w:t>
      </w:r>
    </w:p>
    <w:p w14:paraId="27046F9C" w14:textId="77777777" w:rsidR="00DE7368" w:rsidRPr="00845074" w:rsidRDefault="00DE7368" w:rsidP="00DE7368">
      <w:r w:rsidRPr="00845074">
        <w:t xml:space="preserve">[http://foreignpolicy.com/2016/05/13/pentagon-chinese-military-modernization-enters-new-phase/, Foreign Policy, Pentagon: Chinese Military Modernization Enters “New Phase”, Paul </w:t>
      </w:r>
      <w:proofErr w:type="spellStart"/>
      <w:r w:rsidRPr="00845074">
        <w:t>McLeary</w:t>
      </w:r>
      <w:proofErr w:type="spellEnd"/>
      <w:r w:rsidRPr="00845074">
        <w:t xml:space="preserve"> is the Pentagon reporter for Foreign Policy. Previously, he was the Pentagon reporter and Land Warfare correspondent for Defense News, and a senior writer for Defense Technology International / Aviation Week magazine. He has embedded with US forces in Iraq and Afghanistan, covered humanitarian operations in Nicaragua and Colombia, and relief operations in New Orleans after Hurricane Katrina. He’s also written for the New Republic, Los Angeles Times, Columbia Journalism Review, The Guardian, and appeared on CNN, C-SPAN, and NPR</w:t>
      </w:r>
      <w:proofErr w:type="gramStart"/>
      <w:r w:rsidRPr="00845074">
        <w:t>.,</w:t>
      </w:r>
      <w:proofErr w:type="gramEnd"/>
      <w:r w:rsidRPr="00845074">
        <w:t xml:space="preserve">  Card cut by the </w:t>
      </w:r>
      <w:proofErr w:type="spellStart"/>
      <w:r w:rsidRPr="00845074">
        <w:t>SakTalk</w:t>
      </w:r>
      <w:proofErr w:type="spellEnd"/>
      <w:r w:rsidRPr="00845074">
        <w:t>]</w:t>
      </w:r>
    </w:p>
    <w:p w14:paraId="703A70E3" w14:textId="77777777" w:rsidR="00DE7368" w:rsidRPr="00845074" w:rsidRDefault="00DE7368" w:rsidP="00DE7368">
      <w:pPr>
        <w:rPr>
          <w:sz w:val="14"/>
        </w:rPr>
      </w:pPr>
      <w:r w:rsidRPr="00845074">
        <w:rPr>
          <w:rStyle w:val="StyleBoldUnderline"/>
        </w:rPr>
        <w:t xml:space="preserve">China’s decades-long military modernization “entered a new phase” last year under the aggressive leadership of President Xi </w:t>
      </w:r>
      <w:proofErr w:type="spellStart"/>
      <w:r w:rsidRPr="00845074">
        <w:rPr>
          <w:rStyle w:val="StyleBoldUnderline"/>
        </w:rPr>
        <w:t>Jinping</w:t>
      </w:r>
      <w:proofErr w:type="spellEnd"/>
      <w:r w:rsidRPr="00845074">
        <w:rPr>
          <w:sz w:val="14"/>
        </w:rPr>
        <w:t xml:space="preserve">, a new Pentagon report on Beijing’s military capabilities said today. </w:t>
      </w:r>
      <w:r w:rsidRPr="00845074">
        <w:rPr>
          <w:rStyle w:val="StyleBoldUnderline"/>
        </w:rPr>
        <w:t>The “sweeping transformation” includes making the formerly mass army a nimbler, more balanced force that is acquiring the kind of expeditionary capabilities the U.S. military already enjoys</w:t>
      </w:r>
      <w:r w:rsidRPr="00845074">
        <w:rPr>
          <w:sz w:val="14"/>
        </w:rPr>
        <w:t xml:space="preserve">. “China’s military modernization is producing capabilities that have the potential to reduce core U.S. military technological advantages” on the sea and in the air, the report found. </w:t>
      </w:r>
      <w:r w:rsidRPr="00845074">
        <w:rPr>
          <w:rStyle w:val="StyleBoldUnderline"/>
        </w:rPr>
        <w:t>The most visible</w:t>
      </w:r>
      <w:r w:rsidRPr="00845074">
        <w:rPr>
          <w:sz w:val="14"/>
        </w:rPr>
        <w:t xml:space="preserve"> outward </w:t>
      </w:r>
      <w:r w:rsidRPr="00845074">
        <w:rPr>
          <w:rStyle w:val="StyleBoldUnderline"/>
        </w:rPr>
        <w:t>sign of China’s military muscle-flexing</w:t>
      </w:r>
      <w:r w:rsidRPr="00845074">
        <w:rPr>
          <w:sz w:val="14"/>
        </w:rPr>
        <w:t xml:space="preserve"> </w:t>
      </w:r>
      <w:r w:rsidRPr="00845074">
        <w:rPr>
          <w:rStyle w:val="StyleBoldUnderline"/>
        </w:rPr>
        <w:t>can be seen in</w:t>
      </w:r>
      <w:r w:rsidRPr="00845074">
        <w:rPr>
          <w:sz w:val="14"/>
        </w:rPr>
        <w:t xml:space="preserve"> </w:t>
      </w:r>
      <w:r w:rsidRPr="00845074">
        <w:rPr>
          <w:rStyle w:val="StyleBoldUnderline"/>
        </w:rPr>
        <w:t xml:space="preserve">the 3,200 acres it has </w:t>
      </w:r>
      <w:hyperlink r:id="rId21" w:history="1">
        <w:r w:rsidRPr="00845074">
          <w:rPr>
            <w:rStyle w:val="StyleBoldUnderline"/>
          </w:rPr>
          <w:t>reclaimed</w:t>
        </w:r>
      </w:hyperlink>
      <w:r w:rsidRPr="00845074">
        <w:rPr>
          <w:rStyle w:val="StyleBoldUnderline"/>
        </w:rPr>
        <w:t xml:space="preserve"> on reefs and rocks in the South China Sea</w:t>
      </w:r>
      <w:r w:rsidRPr="00845074">
        <w:rPr>
          <w:sz w:val="14"/>
        </w:rPr>
        <w:t xml:space="preserve">. Three of those sites in the Spratly Islands now have port facilities and 10,000-foot runways that can handle any plane in the Chinese arsenal, the report found. Those territorial claims, which </w:t>
      </w:r>
      <w:hyperlink r:id="rId22" w:history="1">
        <w:r w:rsidRPr="00845074">
          <w:rPr>
            <w:rStyle w:val="Hyperlink"/>
            <w:sz w:val="14"/>
          </w:rPr>
          <w:t>clash</w:t>
        </w:r>
      </w:hyperlink>
      <w:r w:rsidRPr="00845074">
        <w:rPr>
          <w:sz w:val="14"/>
        </w:rPr>
        <w:t xml:space="preserve"> with rival claims from other states in the region, are backed up with coast guard and civilian ships. </w:t>
      </w:r>
      <w:r w:rsidRPr="00845074">
        <w:rPr>
          <w:noProof/>
          <w:sz w:val="14"/>
        </w:rPr>
        <w:drawing>
          <wp:inline distT="0" distB="0" distL="0" distR="0" wp14:anchorId="1ADB2AD5" wp14:editId="6506FC80">
            <wp:extent cx="9525" cy="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845074">
        <w:rPr>
          <w:sz w:val="14"/>
        </w:rPr>
        <w:t xml:space="preserve"> “It seems to us that these activities are designed to stay below the threshold of conflict,” but demonstrate that China is willing to defend its territorial claims, Deputy Assistant Secretary of Defense for East Asia Abraham Denmark said while unveiling the report at the Pentagon. The report, an annual update mandated by Congress, notes that the Chinese moves “have caused countries in the region to enhance their ties to the United States.” Given the still-growing Chinese defense budget, the report found, “these </w:t>
      </w:r>
      <w:r w:rsidRPr="00845074">
        <w:rPr>
          <w:rStyle w:val="StyleBoldUnderline"/>
        </w:rPr>
        <w:t>concerns are likely to intensify as the PLA continues to modernize, especially in the absence of greater transparency</w:t>
      </w:r>
      <w:r w:rsidRPr="00845074">
        <w:rPr>
          <w:sz w:val="14"/>
        </w:rPr>
        <w:t>.” But the potentially more significant, long-term developments are found closer to home. Xi is pushing through a series of deep reforms in the People’s Liberation Army, including a massive</w:t>
      </w:r>
      <w:hyperlink r:id="rId24" w:history="1">
        <w:r w:rsidRPr="00845074">
          <w:rPr>
            <w:rStyle w:val="Hyperlink"/>
            <w:sz w:val="14"/>
          </w:rPr>
          <w:t xml:space="preserve"> reorganization</w:t>
        </w:r>
      </w:hyperlink>
      <w:r w:rsidRPr="00845074">
        <w:rPr>
          <w:sz w:val="14"/>
        </w:rPr>
        <w:t xml:space="preserve"> of the historically unwieldy institution, moving it from a collection of distinct regional units to a more rigidly top-down organization. The Chinese leader is also</w:t>
      </w:r>
      <w:hyperlink r:id="rId25" w:history="1">
        <w:r w:rsidRPr="00845074">
          <w:rPr>
            <w:rStyle w:val="Hyperlink"/>
            <w:sz w:val="14"/>
          </w:rPr>
          <w:t xml:space="preserve"> purging</w:t>
        </w:r>
      </w:hyperlink>
      <w:r w:rsidRPr="00845074">
        <w:rPr>
          <w:sz w:val="14"/>
        </w:rPr>
        <w:t xml:space="preserve"> the military’s officer corps, arresting dozens on charges of corruption over the past year while cutting some 300,000 troops from the army’s bloated ranks. </w:t>
      </w:r>
      <w:r w:rsidRPr="00845074">
        <w:rPr>
          <w:rStyle w:val="StyleBoldUnderline"/>
        </w:rPr>
        <w:t>The reforms are rebalancing China’s military, making the army smaller while the navy and the air force grow; the report noted that Chinese aviation technology is “rapidly closing the gap with western air forces.</w:t>
      </w:r>
      <w:r w:rsidRPr="00845074">
        <w:rPr>
          <w:sz w:val="14"/>
        </w:rPr>
        <w:t xml:space="preserve">” At the same time, </w:t>
      </w:r>
      <w:r w:rsidRPr="00845074">
        <w:rPr>
          <w:rStyle w:val="StyleBoldUnderline"/>
        </w:rPr>
        <w:t>China’s nuclear and missile forces have been</w:t>
      </w:r>
      <w:r w:rsidRPr="00845074">
        <w:rPr>
          <w:sz w:val="14"/>
        </w:rPr>
        <w:t xml:space="preserve"> </w:t>
      </w:r>
      <w:hyperlink r:id="rId26" w:history="1">
        <w:r w:rsidRPr="00845074">
          <w:rPr>
            <w:rStyle w:val="Hyperlink"/>
            <w:sz w:val="14"/>
          </w:rPr>
          <w:t>reorganized</w:t>
        </w:r>
      </w:hyperlink>
      <w:r w:rsidRPr="00845074">
        <w:rPr>
          <w:sz w:val="14"/>
        </w:rPr>
        <w:t xml:space="preserve"> as an independent service and have been </w:t>
      </w:r>
      <w:r w:rsidRPr="00845074">
        <w:rPr>
          <w:rStyle w:val="StyleBoldUnderline"/>
        </w:rPr>
        <w:t>bolstered with a new array of weapons that push China’s potential reach farther out into the Pacific</w:t>
      </w:r>
      <w:r w:rsidRPr="00845074">
        <w:rPr>
          <w:sz w:val="14"/>
        </w:rPr>
        <w:t xml:space="preserve">. The moves come at a time when Xi is widely seen as attempting to consolidate his control over China’s institutions. The military has always been seen as a political institution in China, and it exists to protect, and carry out the orders of the Communist party. Given China’s emphasis on being able to operate farther from home — as outlined in last year’s defense </w:t>
      </w:r>
      <w:hyperlink r:id="rId27" w:history="1">
        <w:r w:rsidRPr="00845074">
          <w:rPr>
            <w:rStyle w:val="Hyperlink"/>
            <w:sz w:val="14"/>
          </w:rPr>
          <w:t>white paper</w:t>
        </w:r>
      </w:hyperlink>
      <w:r w:rsidRPr="00845074">
        <w:rPr>
          <w:sz w:val="14"/>
        </w:rPr>
        <w:t xml:space="preserve"> — </w:t>
      </w:r>
      <w:r w:rsidRPr="00845074">
        <w:rPr>
          <w:rStyle w:val="StyleBoldUnderline"/>
        </w:rPr>
        <w:t xml:space="preserve">the Chinese navy </w:t>
      </w:r>
      <w:r w:rsidRPr="00845074">
        <w:rPr>
          <w:sz w:val="14"/>
        </w:rPr>
        <w:t>continues to get preferential treatment. The Pentagon report noted that the 300-ship PLAN “</w:t>
      </w:r>
      <w:r w:rsidRPr="00845074">
        <w:rPr>
          <w:rStyle w:val="StyleBoldUnderline"/>
        </w:rPr>
        <w:t>now possesses the largest number of vessels in Asia</w:t>
      </w:r>
      <w:r w:rsidRPr="00845074">
        <w:rPr>
          <w:sz w:val="14"/>
        </w:rPr>
        <w:t xml:space="preserve">,” boasting a growing number of advanced surface ships, new submarines, amphibious ships, and its first aircraft carrier. The report also stressed Beijing’s use of the so-called Chinese Maritime Militia, a paramilitary organization of hundreds of civilian fishing boats which acts as a virtual picket line, sailing hundreds of miles outside of Chinese territorial waters to keep an eye on other vessels and harass any that stray too close to Chinese claims. In many ways, this year’s report echoes previous studies. The lack of transparency in Chinese military developments has long been a concern for the Pentagon, and Chinese behavior in the South China Sea has been a source of tension for several years. In addition to tensions in the South China Sea, Chinese defense planners have remained very focused on being able to project power against Taiwan, if needed. But this year’s report highlighted ways in which the Chinese military is slowing shedding much of its doctrinal baggage. Traditionally, the Chinese eschewed overseas bases and deployments, and focused on close defense. This year’s report stresses </w:t>
      </w:r>
      <w:r w:rsidRPr="00845074">
        <w:rPr>
          <w:rStyle w:val="StyleBoldUnderline"/>
        </w:rPr>
        <w:t>Chinese deployments overseas for peacekeeping and anti-piracy missions</w:t>
      </w:r>
      <w:r w:rsidRPr="00845074">
        <w:rPr>
          <w:sz w:val="14"/>
        </w:rPr>
        <w:t xml:space="preserve">, a growing network of logistical support bases in the Indian Ocean — including China’s first-ever overseas base in Djibouti — </w:t>
      </w:r>
      <w:r w:rsidRPr="00845074">
        <w:rPr>
          <w:rStyle w:val="StyleBoldUnderline"/>
        </w:rPr>
        <w:t>and technological developments that make it easier for Chinese ships to operate farther from home, including better air defenses on new frigates and destroyers and the country’s first operational aircraft carrier</w:t>
      </w:r>
      <w:r w:rsidRPr="00845074">
        <w:rPr>
          <w:sz w:val="14"/>
        </w:rPr>
        <w:t xml:space="preserve">. On Thursday, Joint Chiefs of Staff Chairman Joseph </w:t>
      </w:r>
      <w:proofErr w:type="spellStart"/>
      <w:r w:rsidRPr="00845074">
        <w:rPr>
          <w:sz w:val="14"/>
        </w:rPr>
        <w:t>Dunford</w:t>
      </w:r>
      <w:proofErr w:type="spellEnd"/>
      <w:r w:rsidRPr="00845074">
        <w:rPr>
          <w:sz w:val="14"/>
        </w:rPr>
        <w:t xml:space="preserve"> and his Chinese counterpart, Gen. Fang </w:t>
      </w:r>
      <w:proofErr w:type="spellStart"/>
      <w:r w:rsidRPr="00845074">
        <w:rPr>
          <w:sz w:val="14"/>
        </w:rPr>
        <w:t>Fenghui</w:t>
      </w:r>
      <w:proofErr w:type="spellEnd"/>
      <w:r w:rsidRPr="00845074">
        <w:rPr>
          <w:sz w:val="14"/>
        </w:rPr>
        <w:t xml:space="preserve">, spoke for the first time since </w:t>
      </w:r>
      <w:proofErr w:type="spellStart"/>
      <w:r w:rsidRPr="00845074">
        <w:rPr>
          <w:sz w:val="14"/>
        </w:rPr>
        <w:t>Dunford</w:t>
      </w:r>
      <w:proofErr w:type="spellEnd"/>
      <w:r w:rsidRPr="00845074">
        <w:rPr>
          <w:sz w:val="14"/>
        </w:rPr>
        <w:t xml:space="preserve"> took office in October, according to a statement released by the Pentagon. </w:t>
      </w:r>
      <w:proofErr w:type="spellStart"/>
      <w:r w:rsidRPr="00845074">
        <w:rPr>
          <w:sz w:val="14"/>
        </w:rPr>
        <w:t>Dunford</w:t>
      </w:r>
      <w:proofErr w:type="spellEnd"/>
      <w:r w:rsidRPr="00845074">
        <w:rPr>
          <w:sz w:val="14"/>
        </w:rPr>
        <w:t xml:space="preserve"> “acknowledged the areas of cooperation” between the two militaries, while delivering “messages regarding U.S. commitment to uphold the rules-based international order, defend U.S. allies and interests in the South China Sea, while affirming a desire to avoid confrontation,” the statement said.</w:t>
      </w:r>
    </w:p>
    <w:p w14:paraId="0D099DAB" w14:textId="77777777" w:rsidR="00B578AA" w:rsidRPr="00845074" w:rsidRDefault="00B578AA" w:rsidP="00B578AA">
      <w:pPr>
        <w:pStyle w:val="Heading3"/>
        <w:rPr>
          <w:rFonts w:ascii="Calibri" w:hAnsi="Calibri"/>
        </w:rPr>
      </w:pPr>
      <w:r w:rsidRPr="00845074">
        <w:rPr>
          <w:rFonts w:ascii="Calibri" w:hAnsi="Calibri"/>
        </w:rPr>
        <w:t>Yes Modernization – Regional Sino-U.S. Conflict (2020)</w:t>
      </w:r>
    </w:p>
    <w:p w14:paraId="44F25D7F" w14:textId="77777777" w:rsidR="00DE7368" w:rsidRPr="00845074" w:rsidRDefault="00DE7368" w:rsidP="00DE7368">
      <w:pPr>
        <w:pStyle w:val="Heading4"/>
        <w:rPr>
          <w:rFonts w:ascii="Calibri" w:hAnsi="Calibri"/>
        </w:rPr>
      </w:pPr>
      <w:r w:rsidRPr="00845074">
        <w:rPr>
          <w:rFonts w:ascii="Calibri" w:hAnsi="Calibri"/>
        </w:rPr>
        <w:t>China is modernizing its military to prepare for a regional war with the US</w:t>
      </w:r>
    </w:p>
    <w:p w14:paraId="20F9A9B4" w14:textId="77777777" w:rsidR="00DE7368" w:rsidRPr="00845074" w:rsidRDefault="00DE7368" w:rsidP="00DE7368">
      <w:r w:rsidRPr="00845074">
        <w:t xml:space="preserve">5-16-2016, Bill </w:t>
      </w:r>
      <w:proofErr w:type="spellStart"/>
      <w:r w:rsidRPr="00845074">
        <w:t>Gertz</w:t>
      </w:r>
      <w:proofErr w:type="spellEnd"/>
      <w:r w:rsidRPr="00845074">
        <w:t xml:space="preserve">, Asia Times, Pentagon highlights Chinese global military ambitions: </w:t>
      </w:r>
      <w:proofErr w:type="spellStart"/>
      <w:r w:rsidRPr="00845074">
        <w:t>Gertz</w:t>
      </w:r>
      <w:proofErr w:type="spellEnd"/>
      <w:r w:rsidRPr="00845074">
        <w:t>, http://atimes.com/2016/05/pentagon-highlights-chinese-global-military-ambitions-gertz/, Accessed 6-23-2016, GVDIII</w:t>
      </w:r>
    </w:p>
    <w:p w14:paraId="24F02CB1" w14:textId="77777777" w:rsidR="00DE7368" w:rsidRPr="00845074" w:rsidRDefault="00DE7368" w:rsidP="00DE7368">
      <w:pPr>
        <w:rPr>
          <w:sz w:val="16"/>
        </w:rPr>
      </w:pPr>
      <w:r w:rsidRPr="00845074">
        <w:rPr>
          <w:rStyle w:val="StyleBoldUnderline"/>
        </w:rPr>
        <w:t>The Pentagon disclosed last week that China is incrementally moving toward becoming an expansionist military power</w:t>
      </w:r>
      <w:r w:rsidRPr="00845074">
        <w:rPr>
          <w:sz w:val="16"/>
        </w:rPr>
        <w:t xml:space="preserve">, seeking bases overseas along with a new doctrine to support power projection around the world. Chinese global military aspirations were revealed in the latest annual report on the Chinese arms forces and follows decades of earlier reports that insisted </w:t>
      </w:r>
      <w:r w:rsidRPr="00845074">
        <w:rPr>
          <w:rStyle w:val="StyleBoldUnderline"/>
        </w:rPr>
        <w:t>China’s main military focus is limited to preparing to fight a regional war with the United States</w:t>
      </w:r>
      <w:r w:rsidRPr="00845074">
        <w:rPr>
          <w:sz w:val="16"/>
        </w:rPr>
        <w:t xml:space="preserve"> over Taiwan. The theme behind the Taiwan focus of the past was that China’s large-scale military buildup is not global in scope because Beijing was only seeking modernized forces designed for conflict </w:t>
      </w:r>
      <w:proofErr w:type="gramStart"/>
      <w:r w:rsidRPr="00845074">
        <w:rPr>
          <w:sz w:val="16"/>
        </w:rPr>
        <w:t>across the 100 mile-wide Taiwan Strait</w:t>
      </w:r>
      <w:proofErr w:type="gramEnd"/>
      <w:r w:rsidRPr="00845074">
        <w:rPr>
          <w:sz w:val="16"/>
        </w:rPr>
        <w:t xml:space="preserve">. </w:t>
      </w:r>
      <w:r w:rsidRPr="00845074">
        <w:rPr>
          <w:rStyle w:val="StyleBoldUnderline"/>
        </w:rPr>
        <w:t xml:space="preserve">China as global superpower </w:t>
      </w:r>
      <w:r w:rsidRPr="00845074">
        <w:rPr>
          <w:sz w:val="16"/>
        </w:rPr>
        <w:t xml:space="preserve">Critics dismissed the Taiwan focus of earlier reports as the result of intelligence “groupthink” that sought to play down China’s real ambition: To ultimately replace the United States as the world’s superpower and promote what </w:t>
      </w:r>
      <w:r w:rsidRPr="00845074">
        <w:rPr>
          <w:rStyle w:val="StyleBoldUnderline"/>
        </w:rPr>
        <w:t xml:space="preserve">Chinese Xi </w:t>
      </w:r>
      <w:proofErr w:type="spellStart"/>
      <w:r w:rsidRPr="00845074">
        <w:rPr>
          <w:rStyle w:val="StyleBoldUnderline"/>
        </w:rPr>
        <w:t>Jinping</w:t>
      </w:r>
      <w:proofErr w:type="spellEnd"/>
      <w:r w:rsidRPr="00845074">
        <w:rPr>
          <w:rStyle w:val="StyleBoldUnderline"/>
        </w:rPr>
        <w:t xml:space="preserve"> has dubbed the “Chinese Dream” — a world where China is not just a regional hegemon, but a global superpower</w:t>
      </w:r>
      <w:r w:rsidRPr="00845074">
        <w:rPr>
          <w:sz w:val="16"/>
        </w:rPr>
        <w:t xml:space="preserve">. Rick Fisher, a senior fellow at the Washington-based International Assessment and Strategy Center, notes that a decade ago it was clear to many observers that China harbored global military ambitions beyond Taiwan contingencies. The Pentagon, he said, lost a decade during which it could have provided real warning about the growing threat. </w:t>
      </w:r>
      <w:r w:rsidRPr="00845074">
        <w:rPr>
          <w:rStyle w:val="StyleBoldUnderline"/>
        </w:rPr>
        <w:t>“China’s pursuit of global military ambitions will generate new threats to the US by the mid-2020s,”</w:t>
      </w:r>
      <w:r w:rsidRPr="00845074">
        <w:rPr>
          <w:sz w:val="16"/>
        </w:rPr>
        <w:t xml:space="preserve"> he said. “For the last 15 years China has been building global economic and political power that it is now translating into military access and influence. The Pentagon is really late in warning policymakers about China’s global strategic ambitions.”</w:t>
      </w:r>
    </w:p>
    <w:p w14:paraId="2CEF5506" w14:textId="77777777" w:rsidR="0073575A" w:rsidRPr="00845074" w:rsidRDefault="0073575A" w:rsidP="0073575A">
      <w:pPr>
        <w:pStyle w:val="Heading4"/>
        <w:rPr>
          <w:rFonts w:ascii="Calibri" w:hAnsi="Calibri"/>
        </w:rPr>
      </w:pPr>
      <w:r w:rsidRPr="00845074">
        <w:rPr>
          <w:rFonts w:ascii="Calibri" w:hAnsi="Calibri"/>
        </w:rPr>
        <w:t>Modernization by 2020</w:t>
      </w:r>
    </w:p>
    <w:p w14:paraId="749D8F08" w14:textId="77777777" w:rsidR="0073575A" w:rsidRPr="00845074" w:rsidRDefault="0073575A" w:rsidP="0073575A">
      <w:pPr>
        <w:rPr>
          <w:rStyle w:val="StyleStyleBold12pt"/>
        </w:rPr>
      </w:pPr>
      <w:r w:rsidRPr="00845074">
        <w:rPr>
          <w:rStyle w:val="StyleStyleBold12pt"/>
        </w:rPr>
        <w:t>Press Trust of India, 5/13</w:t>
      </w:r>
    </w:p>
    <w:p w14:paraId="5B852D86" w14:textId="77777777" w:rsidR="0073575A" w:rsidRPr="00845074" w:rsidRDefault="0073575A" w:rsidP="0073575A">
      <w:pPr>
        <w:rPr>
          <w:rStyle w:val="StyleBoldUnderline"/>
          <w:b w:val="0"/>
          <w:sz w:val="20"/>
          <w:u w:val="none"/>
        </w:rPr>
      </w:pPr>
      <w:r w:rsidRPr="00845074">
        <w:rPr>
          <w:rStyle w:val="StyleBoldUnderline"/>
          <w:b w:val="0"/>
          <w:sz w:val="20"/>
          <w:u w:val="none"/>
        </w:rPr>
        <w:t>(5-13-2016, Press Trust Of India, Business Standard, Press Trust of India, China's army to become most modern military by 2020: Report, http://www.business-standard.com/article/international/china-s-army-to-become-most-modern-military-by-2020-report-116051300415_1.html, Accessed 6-23-2016, GVDIII)</w:t>
      </w:r>
    </w:p>
    <w:p w14:paraId="1F306531" w14:textId="77777777" w:rsidR="0073575A" w:rsidRPr="00845074" w:rsidRDefault="0073575A" w:rsidP="0073575A">
      <w:pPr>
        <w:rPr>
          <w:sz w:val="18"/>
        </w:rPr>
      </w:pPr>
      <w:r w:rsidRPr="00845074">
        <w:rPr>
          <w:rStyle w:val="StyleBoldUnderline"/>
        </w:rPr>
        <w:t>China aims to complete the reform of its 2.3-million-strong army and have the most modern armed forces</w:t>
      </w:r>
      <w:r w:rsidRPr="00845074">
        <w:t xml:space="preserve"> capable of '</w:t>
      </w:r>
      <w:proofErr w:type="spellStart"/>
      <w:r w:rsidRPr="00845074">
        <w:t>informationised</w:t>
      </w:r>
      <w:proofErr w:type="spellEnd"/>
      <w:r w:rsidRPr="00845074">
        <w:t xml:space="preserve"> warfare' </w:t>
      </w:r>
      <w:r w:rsidRPr="00845074">
        <w:rPr>
          <w:rStyle w:val="StyleBoldUnderline"/>
        </w:rPr>
        <w:t>by 2020</w:t>
      </w:r>
      <w:r w:rsidRPr="00845074">
        <w:t xml:space="preserve">, </w:t>
      </w:r>
      <w:r w:rsidRPr="00845074">
        <w:rPr>
          <w:sz w:val="18"/>
        </w:rPr>
        <w:t>laying a solid foundation for the People's Liberation Army (PLA) to become a world-class force, according to the new five-year military development plan. In next five years</w:t>
      </w:r>
      <w:r w:rsidRPr="00845074">
        <w:t xml:space="preserve">, </w:t>
      </w:r>
      <w:r w:rsidRPr="00845074">
        <w:rPr>
          <w:rStyle w:val="StyleBoldUnderline"/>
        </w:rPr>
        <w:t xml:space="preserve">China's armed forces will </w:t>
      </w:r>
      <w:proofErr w:type="spellStart"/>
      <w:r w:rsidRPr="00845074">
        <w:rPr>
          <w:rStyle w:val="StyleBoldUnderline"/>
        </w:rPr>
        <w:t>realise</w:t>
      </w:r>
      <w:proofErr w:type="spellEnd"/>
      <w:r w:rsidRPr="00845074">
        <w:rPr>
          <w:rStyle w:val="StyleBoldUnderline"/>
        </w:rPr>
        <w:t xml:space="preserve"> "a significant increase of key combat capabilities," said the 13th five-year military development plan</w:t>
      </w:r>
      <w:r w:rsidRPr="00845074">
        <w:t xml:space="preserve"> (</w:t>
      </w:r>
      <w:r w:rsidRPr="00845074">
        <w:rPr>
          <w:sz w:val="18"/>
        </w:rPr>
        <w:t xml:space="preserve">2016-2020) issued by the Central Military Commission (CMC), the overall commanding authority of the PLA headed by President Xi </w:t>
      </w:r>
      <w:proofErr w:type="spellStart"/>
      <w:r w:rsidRPr="00845074">
        <w:rPr>
          <w:sz w:val="18"/>
        </w:rPr>
        <w:t>Jinping</w:t>
      </w:r>
      <w:proofErr w:type="spellEnd"/>
      <w:r w:rsidRPr="00845074">
        <w:rPr>
          <w:sz w:val="18"/>
        </w:rPr>
        <w:t>. By 2020</w:t>
      </w:r>
      <w:r w:rsidRPr="00845074">
        <w:t xml:space="preserve">, </w:t>
      </w:r>
      <w:r w:rsidRPr="00845074">
        <w:rPr>
          <w:rStyle w:val="StyleBoldUnderline"/>
        </w:rPr>
        <w:t xml:space="preserve">the PLA will have finished </w:t>
      </w:r>
      <w:proofErr w:type="spellStart"/>
      <w:r w:rsidRPr="00845074">
        <w:rPr>
          <w:rStyle w:val="StyleBoldUnderline"/>
        </w:rPr>
        <w:t>mechanisation</w:t>
      </w:r>
      <w:proofErr w:type="spellEnd"/>
      <w:r w:rsidRPr="00845074">
        <w:rPr>
          <w:rStyle w:val="StyleBoldUnderline"/>
        </w:rPr>
        <w:t xml:space="preserve"> of all forces and made important progress in incorporating information and computer-technology</w:t>
      </w:r>
      <w:r w:rsidRPr="00845074">
        <w:rPr>
          <w:sz w:val="18"/>
        </w:rPr>
        <w:t>, the document said.</w:t>
      </w:r>
    </w:p>
    <w:p w14:paraId="1EA6D7C7" w14:textId="77777777" w:rsidR="0073575A" w:rsidRPr="00845074" w:rsidRDefault="0073575A" w:rsidP="0073575A">
      <w:pPr>
        <w:pStyle w:val="Heading4"/>
        <w:rPr>
          <w:rFonts w:ascii="Calibri" w:hAnsi="Calibri"/>
        </w:rPr>
      </w:pPr>
      <w:r w:rsidRPr="00845074">
        <w:rPr>
          <w:rFonts w:ascii="Calibri" w:hAnsi="Calibri"/>
        </w:rPr>
        <w:t>Chinese military advancements could threaten US power in Asia</w:t>
      </w:r>
    </w:p>
    <w:p w14:paraId="01B0B202" w14:textId="77777777" w:rsidR="0073575A" w:rsidRPr="00845074" w:rsidRDefault="0073575A" w:rsidP="0073575A">
      <w:r w:rsidRPr="00845074">
        <w:t xml:space="preserve">Malcolm </w:t>
      </w:r>
      <w:r w:rsidRPr="00845074">
        <w:rPr>
          <w:rStyle w:val="StyleStyleBold12pt"/>
        </w:rPr>
        <w:t>Davis</w:t>
      </w:r>
      <w:r w:rsidRPr="00845074">
        <w:t xml:space="preserve"> October 22, </w:t>
      </w:r>
      <w:r w:rsidRPr="00845074">
        <w:rPr>
          <w:rStyle w:val="StyleStyleBold12pt"/>
        </w:rPr>
        <w:t>2015</w:t>
      </w:r>
    </w:p>
    <w:p w14:paraId="72A9997E" w14:textId="77777777" w:rsidR="0073575A" w:rsidRPr="00845074" w:rsidRDefault="0073575A" w:rsidP="0073575A">
      <w:r w:rsidRPr="00845074">
        <w:t xml:space="preserve">[http://nationalinterest.org/blog/the-buzz/get-ready-asia-chinas-military-rapidly-catching-america-14147, The National Interest, Get Ready, Asia: China's Military Is Rapidly Catching Up to America, Malcolm Davis is assistant professor in International Relations and post-doctoral research fellow in China-Western Relations at Bond University, Card Cut by the </w:t>
      </w:r>
      <w:proofErr w:type="spellStart"/>
      <w:r w:rsidRPr="00845074">
        <w:t>SakTalk</w:t>
      </w:r>
      <w:proofErr w:type="spellEnd"/>
      <w:r w:rsidRPr="00845074">
        <w:t>]</w:t>
      </w:r>
    </w:p>
    <w:p w14:paraId="6F725B67" w14:textId="77777777" w:rsidR="0073575A" w:rsidRPr="00845074" w:rsidRDefault="0073575A" w:rsidP="0073575A">
      <w:pPr>
        <w:rPr>
          <w:sz w:val="14"/>
        </w:rPr>
      </w:pPr>
      <w:r w:rsidRPr="00845074">
        <w:rPr>
          <w:sz w:val="14"/>
        </w:rPr>
        <w:t xml:space="preserve">In considering Paul </w:t>
      </w:r>
      <w:proofErr w:type="spellStart"/>
      <w:r w:rsidRPr="00845074">
        <w:rPr>
          <w:sz w:val="14"/>
        </w:rPr>
        <w:t>Dibb’s</w:t>
      </w:r>
      <w:proofErr w:type="spellEnd"/>
      <w:r w:rsidRPr="00845074">
        <w:rPr>
          <w:sz w:val="14"/>
        </w:rPr>
        <w:t xml:space="preserve"> analysis on the Chinese People’s Liberation Army (PLA), I’d recommend anyone interested in the state of China’s military start by reading Roger Cliff’s China’s Military Power: Assessing Current and Future Capabilities. Cliff argues that “…</w:t>
      </w:r>
      <w:r w:rsidRPr="00845074">
        <w:rPr>
          <w:rStyle w:val="StyleBoldUnderline"/>
        </w:rPr>
        <w:t>by 2020, the quality of China’s military doctrine, equipment, personnel and training will likely be approaching, to varying degrees, those of the US and other Western militaries</w:t>
      </w:r>
      <w:r w:rsidRPr="00845074">
        <w:rPr>
          <w:sz w:val="14"/>
        </w:rPr>
        <w:t>.” Although prevailing weaknesses in organizational structure, logistics and organizational culture will limit the effectiveness of PLA weapons and platforms, “defeating China in these scenarios [Taiwan and South China Sea] could nonetheless be difficult and costly for the United States’ primarily as a result of the geographic advantages that China enjoys, as well as specific systems capabilities.” Finally, he suggests, “</w:t>
      </w:r>
      <w:r w:rsidRPr="00845074">
        <w:rPr>
          <w:rStyle w:val="StyleBoldUnderline"/>
        </w:rPr>
        <w:t>the 2020s are likely to be a time of power transition in East Asia, from a region in which the United States has had the capability to defend its allies against virtually any form of aggression, to one where China has the capability to, at a minimum, contest control of the seas and airspace and where an attempt to oppose a Chinese use of force will be dangerous and costly for any country, including the United States</w:t>
      </w:r>
      <w:r w:rsidRPr="00845074">
        <w:rPr>
          <w:sz w:val="14"/>
        </w:rPr>
        <w:t xml:space="preserve">.” Cliff’s conclusion is also echoed in a recent RAND report, “The US China Military Scorecard,” which argues that China is catching up to the U.S., is becoming more assertive and confident, and has geography on its side. The report notes that “China [has been able] to narrow the military gap in almost every area and move ahead in some” and that the “overall capability trend lines are moving against the United States.” The report also highlights the speed of change in China’s military: it’s pushing forward in key capability areas and its modernization is occurring more rapidly than that of the U.S. China is leapfrogging, whilst the U.S. is plodding. These two accounts suggest worrying trends and highlight that an analysis of the </w:t>
      </w:r>
      <w:proofErr w:type="gramStart"/>
      <w:r w:rsidRPr="00845074">
        <w:rPr>
          <w:sz w:val="14"/>
        </w:rPr>
        <w:t>PLA which is based on superficial glimpses of selected areas of capability</w:t>
      </w:r>
      <w:proofErr w:type="gramEnd"/>
      <w:r w:rsidRPr="00845074">
        <w:rPr>
          <w:sz w:val="14"/>
        </w:rPr>
        <w:t xml:space="preserve"> misses the bigger picture. </w:t>
      </w:r>
      <w:r w:rsidRPr="00845074">
        <w:rPr>
          <w:rStyle w:val="StyleBoldUnderline"/>
        </w:rPr>
        <w:t>The speed of China’s military modernization, its sustained investment in terms of double-digit spending levels, and the types of capabilities it is acquiring highlight China’s strategic objective of eroding America’s military–technological advantage so that Beijing may resolve territorial disputes and ensure the success of the China Dream</w:t>
      </w:r>
      <w:r w:rsidRPr="00845074">
        <w:rPr>
          <w:sz w:val="14"/>
        </w:rPr>
        <w:t xml:space="preserve">. Even though China does face real domestic challenges, so does the U.S. in the form of growing national debt and destructive political partisanship in Washington that together reduces its ability to sustain </w:t>
      </w:r>
      <w:proofErr w:type="spellStart"/>
      <w:r w:rsidRPr="00845074">
        <w:rPr>
          <w:sz w:val="14"/>
        </w:rPr>
        <w:t>defence</w:t>
      </w:r>
      <w:proofErr w:type="spellEnd"/>
      <w:r w:rsidRPr="00845074">
        <w:rPr>
          <w:sz w:val="14"/>
        </w:rPr>
        <w:t xml:space="preserve"> spending in coming years to offset Chinese capability growth. That’s occurring as security risks in Europe and the Middle East multiply to impose greater burdens on shrinking forces. The end result is reduced U.S. readiness and overall effectiveness at a critical time later this decade. Paul’s dismissal of PLA capabilities seems to lack operational context and overlook PLA capabilities now in service. A key emerging issue is the survivability of naval surface forces in the face of PLA anti-access-area-denial (A2/AD) capabilities. Here PLA ability to wage information warfare against vital U.S. C4ISR networks through counter-space operations with ASATs, integrated network-electronic warfare (INEW), and cyber warfare need to be considered more deeply as winning the information battle against China is vital to countering their A2/AD capabilities. The RAND report notes that Chinese offensive </w:t>
      </w:r>
      <w:proofErr w:type="spellStart"/>
      <w:r w:rsidRPr="00845074">
        <w:rPr>
          <w:sz w:val="14"/>
        </w:rPr>
        <w:t>counterspace</w:t>
      </w:r>
      <w:proofErr w:type="spellEnd"/>
      <w:r w:rsidRPr="00845074">
        <w:rPr>
          <w:sz w:val="14"/>
        </w:rPr>
        <w:t xml:space="preserve"> capability, for example, is growing faster than the U.S. defensive counter-space options. There may be technological silver bullets to mitigate such developments but they must first be funded through to operational status, and then proven to work in battle.</w:t>
      </w:r>
    </w:p>
    <w:p w14:paraId="11296D17" w14:textId="77777777" w:rsidR="0073575A" w:rsidRPr="00845074" w:rsidRDefault="0073575A" w:rsidP="0073575A">
      <w:pPr>
        <w:rPr>
          <w:sz w:val="16"/>
        </w:rPr>
      </w:pPr>
    </w:p>
    <w:p w14:paraId="7D4AC9C4" w14:textId="77777777" w:rsidR="00DE7368" w:rsidRPr="00845074" w:rsidRDefault="00DE7368" w:rsidP="00DE7368">
      <w:pPr>
        <w:pStyle w:val="Heading4"/>
        <w:rPr>
          <w:rFonts w:ascii="Calibri" w:hAnsi="Calibri"/>
        </w:rPr>
      </w:pPr>
      <w:r w:rsidRPr="00845074">
        <w:rPr>
          <w:rFonts w:ascii="Calibri" w:hAnsi="Calibri"/>
        </w:rPr>
        <w:t>China is modernizing to prepare for a conflict with the US</w:t>
      </w:r>
    </w:p>
    <w:p w14:paraId="392B702B" w14:textId="77777777" w:rsidR="00DE7368" w:rsidRPr="00845074" w:rsidRDefault="00DE7368" w:rsidP="00DE7368">
      <w:r w:rsidRPr="00845074">
        <w:t xml:space="preserve">5-31-2016, Doug </w:t>
      </w:r>
      <w:proofErr w:type="spellStart"/>
      <w:r w:rsidRPr="00845074">
        <w:t>Bandow</w:t>
      </w:r>
      <w:proofErr w:type="spellEnd"/>
      <w:r w:rsidRPr="00845074">
        <w:t>, Cato Institute, China Military Build-Up Threatens U.S. Dominance, Not Its Security, http://www.cato.org/blog/china-military-build-threatens-us-dominance-not-its-security, Accessed 6-23-2016, GVDIII</w:t>
      </w:r>
    </w:p>
    <w:p w14:paraId="527B0726" w14:textId="77777777" w:rsidR="00DE7368" w:rsidRPr="00845074" w:rsidRDefault="00DE7368" w:rsidP="00DE7368">
      <w:pPr>
        <w:rPr>
          <w:sz w:val="16"/>
        </w:rPr>
      </w:pPr>
      <w:r w:rsidRPr="00845074">
        <w:rPr>
          <w:sz w:val="16"/>
        </w:rPr>
        <w:t xml:space="preserve">The PRC’s rise is reshaping the globe. Of greatest concern in Washington is China’s military build-up. The Department of Defense publishes an annual review of China’s military. The latest </w:t>
      </w:r>
      <w:r w:rsidRPr="00845074">
        <w:rPr>
          <w:rStyle w:val="StyleBoldUnderline"/>
        </w:rPr>
        <w:t xml:space="preserve">report warns that the PRC “continued to improve key capabilities,” including ballistic and cruise missiles, aircraft and air defense, information capabilities, submarines, amphibious and airborne assault units, and more. </w:t>
      </w:r>
      <w:r w:rsidRPr="00845074">
        <w:rPr>
          <w:sz w:val="16"/>
        </w:rPr>
        <w:t xml:space="preserve">This program may sound menacing, but Beijing’s ambitions are bounded. Observes DOD, </w:t>
      </w:r>
      <w:r w:rsidRPr="00845074">
        <w:rPr>
          <w:rStyle w:val="StyleBoldUnderline"/>
        </w:rPr>
        <w:t>China’s leaders “portray a strong military as critical to advancing Chinese interests, preventing other countries from taking steps that would damage those interests</w:t>
      </w:r>
      <w:r w:rsidRPr="00845074">
        <w:rPr>
          <w:sz w:val="16"/>
        </w:rPr>
        <w:t xml:space="preserve">, and ensuring that China can defend itself and its sovereignty claims.” Which is precisely what U.S. policymakers do. In the short-term </w:t>
      </w:r>
      <w:r w:rsidRPr="00845074">
        <w:rPr>
          <w:rStyle w:val="StyleBoldUnderline"/>
        </w:rPr>
        <w:t>Beijing’s principle objective is to advance its territorial claims in the Asia-Pacific without provoking conflict</w:t>
      </w:r>
      <w:r w:rsidRPr="00845074">
        <w:rPr>
          <w:sz w:val="16"/>
        </w:rPr>
        <w:t xml:space="preserve">. In the longer-term </w:t>
      </w:r>
      <w:r w:rsidRPr="00845074">
        <w:rPr>
          <w:rStyle w:val="StyleBoldUnderline"/>
        </w:rPr>
        <w:t>the objective, says DOD, is “to deter or defeat adversary power projection and counter third-party—including U.S.—intervention during a crisis or conflict.”</w:t>
      </w:r>
      <w:r w:rsidRPr="00845074">
        <w:rPr>
          <w:sz w:val="16"/>
        </w:rPr>
        <w:t xml:space="preserve"> That is, deterrence.</w:t>
      </w:r>
    </w:p>
    <w:p w14:paraId="54CE1B5D" w14:textId="77777777" w:rsidR="00385B47" w:rsidRPr="00845074" w:rsidRDefault="00385B47" w:rsidP="00385B47">
      <w:pPr>
        <w:pStyle w:val="Heading3"/>
        <w:rPr>
          <w:rFonts w:ascii="Calibri" w:hAnsi="Calibri"/>
        </w:rPr>
      </w:pPr>
      <w:r w:rsidRPr="00845074">
        <w:rPr>
          <w:rFonts w:ascii="Calibri" w:hAnsi="Calibri"/>
        </w:rPr>
        <w:t>Yes Modernization – Navy (2020)</w:t>
      </w:r>
    </w:p>
    <w:p w14:paraId="01FCA178" w14:textId="77777777" w:rsidR="00385B47" w:rsidRPr="00845074" w:rsidRDefault="00385B47" w:rsidP="00385B47">
      <w:pPr>
        <w:pStyle w:val="Heading4"/>
        <w:rPr>
          <w:rFonts w:ascii="Calibri" w:hAnsi="Calibri"/>
        </w:rPr>
      </w:pPr>
      <w:r w:rsidRPr="00845074">
        <w:rPr>
          <w:rFonts w:ascii="Calibri" w:hAnsi="Calibri"/>
        </w:rPr>
        <w:t xml:space="preserve">Chinese bolstering their navy </w:t>
      </w:r>
      <w:proofErr w:type="gramStart"/>
      <w:r w:rsidRPr="00845074">
        <w:rPr>
          <w:rFonts w:ascii="Calibri" w:hAnsi="Calibri"/>
        </w:rPr>
        <w:t>to  become</w:t>
      </w:r>
      <w:proofErr w:type="gramEnd"/>
      <w:r w:rsidRPr="00845074">
        <w:rPr>
          <w:rFonts w:ascii="Calibri" w:hAnsi="Calibri"/>
        </w:rPr>
        <w:t xml:space="preserve"> a great maritime power</w:t>
      </w:r>
    </w:p>
    <w:p w14:paraId="53CB3489" w14:textId="77777777" w:rsidR="00385B47" w:rsidRPr="00845074" w:rsidRDefault="00385B47" w:rsidP="00385B47">
      <w:pPr>
        <w:rPr>
          <w:rStyle w:val="StyleStyleBold12pt"/>
        </w:rPr>
      </w:pPr>
      <w:proofErr w:type="spellStart"/>
      <w:r w:rsidRPr="00845074">
        <w:t>Prashanth</w:t>
      </w:r>
      <w:proofErr w:type="spellEnd"/>
      <w:r w:rsidRPr="00845074">
        <w:t xml:space="preserve"> </w:t>
      </w:r>
      <w:proofErr w:type="spellStart"/>
      <w:r w:rsidRPr="00845074">
        <w:rPr>
          <w:rStyle w:val="StyleStyleBold12pt"/>
        </w:rPr>
        <w:t>Parameswaran</w:t>
      </w:r>
      <w:proofErr w:type="spellEnd"/>
      <w:r w:rsidRPr="00845074">
        <w:t xml:space="preserve"> July 30, </w:t>
      </w:r>
      <w:r w:rsidRPr="00845074">
        <w:rPr>
          <w:rStyle w:val="StyleStyleBold12pt"/>
        </w:rPr>
        <w:t>2015</w:t>
      </w:r>
    </w:p>
    <w:p w14:paraId="35AB519A" w14:textId="77777777" w:rsidR="00385B47" w:rsidRPr="00845074" w:rsidRDefault="00385B47" w:rsidP="00385B47">
      <w:r w:rsidRPr="00845074">
        <w:t>[http://thediplomat.com/2015/07/will-china-have-a-mini-us-navy-by-2020/, The Diplomat, Will China Have a Mini US Navy By 2020</w:t>
      </w:r>
      <w:proofErr w:type="gramStart"/>
      <w:r w:rsidRPr="00845074">
        <w:t>?,</w:t>
      </w:r>
      <w:proofErr w:type="gramEnd"/>
      <w:r w:rsidRPr="00845074">
        <w:t xml:space="preserve"> </w:t>
      </w:r>
      <w:proofErr w:type="spellStart"/>
      <w:r w:rsidRPr="00845074">
        <w:t>Prashanth</w:t>
      </w:r>
      <w:proofErr w:type="spellEnd"/>
      <w:r w:rsidRPr="00845074">
        <w:t xml:space="preserve"> </w:t>
      </w:r>
      <w:proofErr w:type="spellStart"/>
      <w:r w:rsidRPr="00845074">
        <w:t>Parameswaran</w:t>
      </w:r>
      <w:proofErr w:type="spellEnd"/>
      <w:r w:rsidRPr="00845074">
        <w:t xml:space="preserve"> is Associate Editor at The Diplomat based in Washington, D.C., where he writes mostly on Southeast Asia, Asian security affairs and U.S. foreign policy in the Asia-Pacific. He is also a PhD candidate at the Fletcher School of Law and Diplomacy at Tufts University</w:t>
      </w:r>
      <w:proofErr w:type="gramStart"/>
      <w:r w:rsidRPr="00845074">
        <w:t>.,</w:t>
      </w:r>
      <w:proofErr w:type="gramEnd"/>
      <w:r w:rsidRPr="00845074">
        <w:t xml:space="preserve"> Card Cut by the </w:t>
      </w:r>
      <w:proofErr w:type="spellStart"/>
      <w:r w:rsidRPr="00845074">
        <w:t>SakTalk</w:t>
      </w:r>
      <w:proofErr w:type="spellEnd"/>
      <w:r w:rsidRPr="00845074">
        <w:t>]</w:t>
      </w:r>
    </w:p>
    <w:p w14:paraId="086645A9" w14:textId="77777777" w:rsidR="00385B47" w:rsidRPr="00845074" w:rsidRDefault="00385B47" w:rsidP="00385B47">
      <w:pPr>
        <w:rPr>
          <w:sz w:val="14"/>
        </w:rPr>
      </w:pPr>
      <w:r w:rsidRPr="00845074">
        <w:rPr>
          <w:sz w:val="14"/>
        </w:rPr>
        <w:t xml:space="preserve">Much has been written about China’s ongoing efforts to become what President Xi </w:t>
      </w:r>
      <w:proofErr w:type="spellStart"/>
      <w:r w:rsidRPr="00845074">
        <w:rPr>
          <w:sz w:val="14"/>
        </w:rPr>
        <w:t>Jinping</w:t>
      </w:r>
      <w:proofErr w:type="spellEnd"/>
      <w:r w:rsidRPr="00845074">
        <w:rPr>
          <w:sz w:val="14"/>
        </w:rPr>
        <w:t xml:space="preserve"> called a “great maritime power” and how the United States should respond. In light of this, it is useful to think about the future trajectory of the of the increasingly modern and powerful People’s Liberation Army Navy (</w:t>
      </w:r>
      <w:r w:rsidRPr="00845074">
        <w:rPr>
          <w:rStyle w:val="StyleBoldUnderline"/>
        </w:rPr>
        <w:t xml:space="preserve">PLAN), </w:t>
      </w:r>
      <w:r w:rsidRPr="00845074">
        <w:rPr>
          <w:sz w:val="14"/>
        </w:rPr>
        <w:t>which</w:t>
      </w:r>
      <w:r w:rsidRPr="00845074">
        <w:rPr>
          <w:rStyle w:val="StyleBoldUnderline"/>
        </w:rPr>
        <w:t xml:space="preserve"> has been charged with both defending China’s sovereignty in ‘near seas’ (</w:t>
      </w:r>
      <w:proofErr w:type="spellStart"/>
      <w:r w:rsidRPr="00845074">
        <w:rPr>
          <w:rStyle w:val="StyleBoldUnderline"/>
        </w:rPr>
        <w:t>eg</w:t>
      </w:r>
      <w:proofErr w:type="spellEnd"/>
      <w:r w:rsidRPr="00845074">
        <w:rPr>
          <w:rStyle w:val="StyleBoldUnderline"/>
        </w:rPr>
        <w:t>. Taiwan) and protecting Chinese interests in the ‘far seas’</w:t>
      </w:r>
      <w:r w:rsidRPr="00845074">
        <w:rPr>
          <w:sz w:val="14"/>
        </w:rPr>
        <w:t xml:space="preserve">. Rear Admiral Michael </w:t>
      </w:r>
      <w:proofErr w:type="spellStart"/>
      <w:r w:rsidRPr="00845074">
        <w:rPr>
          <w:sz w:val="14"/>
        </w:rPr>
        <w:t>McDevitt</w:t>
      </w:r>
      <w:proofErr w:type="spellEnd"/>
      <w:r w:rsidRPr="00845074">
        <w:rPr>
          <w:sz w:val="14"/>
        </w:rPr>
        <w:t xml:space="preserve">, now a senior fellow at the Center for Naval Analyses (CNA), has attempted to do exactly that. In a recent paper delivered at a two-day CNA conference on Chinese maritime power, seen by The Diplomat, </w:t>
      </w:r>
      <w:proofErr w:type="spellStart"/>
      <w:r w:rsidRPr="00845074">
        <w:rPr>
          <w:sz w:val="14"/>
        </w:rPr>
        <w:t>McDevitt</w:t>
      </w:r>
      <w:proofErr w:type="spellEnd"/>
      <w:r w:rsidRPr="00845074">
        <w:rPr>
          <w:sz w:val="14"/>
        </w:rPr>
        <w:t xml:space="preserve"> projects what China’s ‘far seas’ navy will look like in 2020 and how it would rank alongside the United States and other players – Britain, France, Japan, India and Russia. Getting a sense of the PLAN’s ‘far seas’ capabilities is important since it tells us the extent to which it might be able to project power further from China’s shores. </w:t>
      </w:r>
      <w:proofErr w:type="spellStart"/>
      <w:r w:rsidRPr="00845074">
        <w:rPr>
          <w:sz w:val="14"/>
        </w:rPr>
        <w:t>McDevitt’s</w:t>
      </w:r>
      <w:proofErr w:type="spellEnd"/>
      <w:r w:rsidRPr="00845074">
        <w:rPr>
          <w:sz w:val="14"/>
        </w:rPr>
        <w:t xml:space="preserve"> results, though not entirely surprising, are nonetheless quite striking. According to his projections, on paper </w:t>
      </w:r>
      <w:r w:rsidRPr="00845074">
        <w:rPr>
          <w:rStyle w:val="StyleBoldUnderline"/>
        </w:rPr>
        <w:t>by 2020 China’s navy will already increasingly look like a smaller version of the U.S. Navy and will be “the second most capable ‘far seas’ navy in the world.”</w:t>
      </w:r>
      <w:r w:rsidRPr="00845074">
        <w:rPr>
          <w:sz w:val="14"/>
        </w:rPr>
        <w:t xml:space="preserve"> </w:t>
      </w:r>
      <w:r w:rsidRPr="00845074">
        <w:rPr>
          <w:rStyle w:val="StyleBoldUnderline"/>
        </w:rPr>
        <w:t>In five years, the PLAN’s capabilities would dwarf most other navies – China would have as many aircraft carriers as Britain and India, more nuclear attack submarines than either Britain or France, and as many AEGIS-like destroyers as all the other non-US navies combined. China would have two aircraft carriers, 20-22 AEGIS like destroyers and 6-7 nuclear attack submarines, while United States would have eleven aircraft carriers; 88 AEGIS like destroyers; and 48 nuclear attack submarines.</w:t>
      </w:r>
      <w:r w:rsidRPr="00845074">
        <w:rPr>
          <w:sz w:val="14"/>
        </w:rPr>
        <w:t xml:space="preserve"> While China would still be far behind the U.S. Navy, its growing capabilities could already begin to have significant implications for the United States and other actors in five years, </w:t>
      </w:r>
      <w:proofErr w:type="spellStart"/>
      <w:r w:rsidRPr="00845074">
        <w:rPr>
          <w:sz w:val="14"/>
        </w:rPr>
        <w:t>McDevitt</w:t>
      </w:r>
      <w:proofErr w:type="spellEnd"/>
      <w:r w:rsidRPr="00845074">
        <w:rPr>
          <w:sz w:val="14"/>
        </w:rPr>
        <w:t xml:space="preserve"> argues. He paints a rather grim picture. By 2020, seeing Chinese warships in the far reaches of the Indian Ocean and the </w:t>
      </w:r>
      <w:proofErr w:type="spellStart"/>
      <w:r w:rsidRPr="00845074">
        <w:rPr>
          <w:sz w:val="14"/>
        </w:rPr>
        <w:t>Meditteranean</w:t>
      </w:r>
      <w:proofErr w:type="spellEnd"/>
      <w:r w:rsidRPr="00845074">
        <w:rPr>
          <w:sz w:val="14"/>
        </w:rPr>
        <w:t xml:space="preserve"> would become a much more routine affair, and some U.S. allies and partners may grow increasingly nervous. It would also become more challenging for the U.S. Navy to keep track of far seas deployed PLAN submarines, while U.S. sea control off of the Middle Eastern and East African hot spots can no longer be assumed. Most alarmingly, </w:t>
      </w:r>
      <w:proofErr w:type="spellStart"/>
      <w:r w:rsidRPr="00845074">
        <w:rPr>
          <w:sz w:val="14"/>
        </w:rPr>
        <w:t>McDevitt</w:t>
      </w:r>
      <w:proofErr w:type="spellEnd"/>
      <w:r w:rsidRPr="00845074">
        <w:rPr>
          <w:sz w:val="14"/>
        </w:rPr>
        <w:t xml:space="preserve"> notes that </w:t>
      </w:r>
      <w:r w:rsidRPr="00845074">
        <w:rPr>
          <w:rStyle w:val="StyleBoldUnderline"/>
        </w:rPr>
        <w:t>the image of a Chinese ‘global’ navy will attenuate perception of U.S. power</w:t>
      </w:r>
      <w:r w:rsidRPr="00845074">
        <w:rPr>
          <w:sz w:val="14"/>
        </w:rPr>
        <w:t xml:space="preserve">. The key qualifier, of course, is on paper, a point that </w:t>
      </w:r>
      <w:proofErr w:type="spellStart"/>
      <w:r w:rsidRPr="00845074">
        <w:rPr>
          <w:sz w:val="14"/>
        </w:rPr>
        <w:t>McDevitt</w:t>
      </w:r>
      <w:proofErr w:type="spellEnd"/>
      <w:r w:rsidRPr="00845074">
        <w:rPr>
          <w:sz w:val="14"/>
        </w:rPr>
        <w:t xml:space="preserve"> himself clearly acknowledges. Perhaps most obviously, looking purely at quantity hides the significant qualitative differences that exist between U.S. and Chinese equipment. Rising numbers also tell us little about how operationally competent PLAN far seas forces will be. These include lingering questions about the reliability of combat systems, the training of its sailors, and the functionality of the command structure. Furthermore, straight-line projections cannot reflect the domestic constraints China many face in the coming years that could alter the trajectory of its naval development, including an economic slowdown. Asked how China might confront these challenges, </w:t>
      </w:r>
      <w:proofErr w:type="spellStart"/>
      <w:r w:rsidRPr="00845074">
        <w:rPr>
          <w:sz w:val="14"/>
        </w:rPr>
        <w:t>McDevitt</w:t>
      </w:r>
      <w:proofErr w:type="spellEnd"/>
      <w:r w:rsidRPr="00845074">
        <w:rPr>
          <w:sz w:val="14"/>
        </w:rPr>
        <w:t xml:space="preserve"> said he expected the country to “muddle through,” but that China also did not need to “breathe too hard” to come close to the numbers he projected. Furthermore, in many ways the United States is still </w:t>
      </w:r>
      <w:proofErr w:type="gramStart"/>
      <w:r w:rsidRPr="00845074">
        <w:rPr>
          <w:sz w:val="14"/>
        </w:rPr>
        <w:t>well-positioned</w:t>
      </w:r>
      <w:proofErr w:type="gramEnd"/>
      <w:r w:rsidRPr="00845074">
        <w:rPr>
          <w:sz w:val="14"/>
        </w:rPr>
        <w:t xml:space="preserve"> to counter threats that a more modern, capable PLAN may pose. As </w:t>
      </w:r>
      <w:proofErr w:type="spellStart"/>
      <w:r w:rsidRPr="00845074">
        <w:rPr>
          <w:sz w:val="14"/>
        </w:rPr>
        <w:t>McDevitt</w:t>
      </w:r>
      <w:proofErr w:type="spellEnd"/>
      <w:r w:rsidRPr="00845074">
        <w:rPr>
          <w:sz w:val="14"/>
        </w:rPr>
        <w:t xml:space="preserve"> noted during the conference, submarines, for instance, continue to remain a distinct American asymmetric advantage. Even here, though, he warned that numbers still do count, a point that former Admiral Gary </w:t>
      </w:r>
      <w:proofErr w:type="spellStart"/>
      <w:r w:rsidRPr="00845074">
        <w:rPr>
          <w:sz w:val="14"/>
        </w:rPr>
        <w:t>Roughead</w:t>
      </w:r>
      <w:proofErr w:type="spellEnd"/>
      <w:r w:rsidRPr="00845074">
        <w:rPr>
          <w:sz w:val="14"/>
        </w:rPr>
        <w:t xml:space="preserve"> also emphasized in his keynote address to the conference on Tuesday (See: “</w:t>
      </w:r>
      <w:hyperlink r:id="rId28" w:history="1">
        <w:r w:rsidRPr="00845074">
          <w:rPr>
            <w:sz w:val="14"/>
          </w:rPr>
          <w:t>Beware China’s ‘Basing Strategy: Former US Naval Chief</w:t>
        </w:r>
      </w:hyperlink>
      <w:r w:rsidRPr="00845074">
        <w:rPr>
          <w:sz w:val="14"/>
        </w:rPr>
        <w:t xml:space="preserve">”). “We need as many subs as we need to make sure that the Chinese worry about that a lot,” </w:t>
      </w:r>
      <w:proofErr w:type="spellStart"/>
      <w:r w:rsidRPr="00845074">
        <w:rPr>
          <w:sz w:val="14"/>
        </w:rPr>
        <w:t>McDevitt</w:t>
      </w:r>
      <w:proofErr w:type="spellEnd"/>
      <w:r w:rsidRPr="00845074">
        <w:rPr>
          <w:sz w:val="14"/>
        </w:rPr>
        <w:t xml:space="preserve"> said.</w:t>
      </w:r>
    </w:p>
    <w:p w14:paraId="568B0729" w14:textId="77777777" w:rsidR="0073575A" w:rsidRPr="00845074" w:rsidRDefault="0073575A" w:rsidP="0073575A">
      <w:pPr>
        <w:pStyle w:val="Heading4"/>
        <w:rPr>
          <w:rFonts w:ascii="Calibri" w:hAnsi="Calibri"/>
        </w:rPr>
      </w:pPr>
      <w:r w:rsidRPr="00845074">
        <w:rPr>
          <w:rFonts w:ascii="Calibri" w:hAnsi="Calibri"/>
        </w:rPr>
        <w:t>China Navy goals to eliminate US influence in western Pacific</w:t>
      </w:r>
    </w:p>
    <w:p w14:paraId="2E9E9486" w14:textId="77777777" w:rsidR="0073575A" w:rsidRPr="00845074" w:rsidRDefault="0073575A" w:rsidP="0073575A">
      <w:r w:rsidRPr="00845074">
        <w:t xml:space="preserve">Ronald </w:t>
      </w:r>
      <w:r w:rsidRPr="00845074">
        <w:rPr>
          <w:rStyle w:val="StyleStyleBold12pt"/>
        </w:rPr>
        <w:t>O’Rourke</w:t>
      </w:r>
      <w:r w:rsidRPr="00845074">
        <w:t xml:space="preserve"> June 9, </w:t>
      </w:r>
      <w:r w:rsidRPr="00845074">
        <w:rPr>
          <w:rStyle w:val="StyleStyleBold12pt"/>
        </w:rPr>
        <w:t>2015</w:t>
      </w:r>
    </w:p>
    <w:p w14:paraId="14B4B059" w14:textId="77777777" w:rsidR="0073575A" w:rsidRPr="00845074" w:rsidRDefault="0073575A" w:rsidP="0073575A">
      <w:r w:rsidRPr="00845074">
        <w:t>[http://www.rightsidenews.com/world/national-security/china-naval-modernization-implications-for-u-s-navy-capabilities-background-and-issues-for-congress/</w:t>
      </w:r>
      <w:proofErr w:type="gramStart"/>
      <w:r w:rsidRPr="00845074">
        <w:t>,   Right</w:t>
      </w:r>
      <w:proofErr w:type="gramEnd"/>
      <w:r w:rsidRPr="00845074">
        <w:t xml:space="preserve"> Side News, China Naval Modernization: Implications for U.S. Navy Capabilities: Background and Issues for Congress, Specialist in Naval Affairs, Card Cut by the </w:t>
      </w:r>
      <w:proofErr w:type="spellStart"/>
      <w:r w:rsidRPr="00845074">
        <w:t>SakTalk</w:t>
      </w:r>
      <w:proofErr w:type="spellEnd"/>
      <w:r w:rsidRPr="00845074">
        <w:t>]</w:t>
      </w:r>
    </w:p>
    <w:p w14:paraId="72DE0DBC" w14:textId="77777777" w:rsidR="0073575A" w:rsidRPr="00845074" w:rsidRDefault="0073575A" w:rsidP="0073575A">
      <w:pPr>
        <w:rPr>
          <w:sz w:val="14"/>
        </w:rPr>
      </w:pPr>
      <w:r w:rsidRPr="00845074">
        <w:rPr>
          <w:rStyle w:val="StyleBoldUnderline"/>
        </w:rPr>
        <w:t>China is building a modern and regionally powerful navy with a limited but growing capability for conducting operations beyond China’s near-seas region</w:t>
      </w:r>
      <w:r w:rsidRPr="00845074">
        <w:rPr>
          <w:sz w:val="14"/>
        </w:rPr>
        <w:t xml:space="preserve">. Observers of Chinese and U.S. military forces view </w:t>
      </w:r>
      <w:r w:rsidRPr="00845074">
        <w:rPr>
          <w:rStyle w:val="StyleBoldUnderline"/>
        </w:rPr>
        <w:t>China’s improving naval capabilitie</w:t>
      </w:r>
      <w:r w:rsidRPr="00845074">
        <w:rPr>
          <w:sz w:val="14"/>
        </w:rPr>
        <w:t xml:space="preserve">s as </w:t>
      </w:r>
      <w:r w:rsidRPr="00845074">
        <w:rPr>
          <w:rStyle w:val="StyleBoldUnderline"/>
        </w:rPr>
        <w:t>posing a potential challenge in the Western Pacific to the U.S. Navy’s ability to achieve and maintain control of blue-water ocean areas in wartime</w:t>
      </w:r>
      <w:r w:rsidRPr="00845074">
        <w:rPr>
          <w:sz w:val="14"/>
        </w:rPr>
        <w:t xml:space="preserve">—the first such challenge the U.S. Navy has faced since the end of the Cold War. More broadly, these </w:t>
      </w:r>
      <w:r w:rsidRPr="00845074">
        <w:rPr>
          <w:rStyle w:val="StyleBoldUnderline"/>
        </w:rPr>
        <w:t>observers view China’s naval capabilities as a key element of an emerging broader Chinese military challenge to the long-standing status of the United States as the leading military power in the Western Pacific</w:t>
      </w:r>
      <w:r w:rsidRPr="00845074">
        <w:rPr>
          <w:sz w:val="14"/>
        </w:rPr>
        <w:t xml:space="preserve">. The question of how the United States should respond to China’s military modernization effort, including its naval modernization effort, is a key issue in U.S. defense planning. </w:t>
      </w:r>
      <w:r w:rsidRPr="00845074">
        <w:rPr>
          <w:rStyle w:val="StyleBoldUnderline"/>
        </w:rPr>
        <w:t xml:space="preserve">China’s naval modernization effort encompasses a broad array of platform and weapon acquisition programs, including anti-ship ballistic missiles (ASBMs), anti-ship cruise missiles (ASCMs), </w:t>
      </w:r>
      <w:proofErr w:type="spellStart"/>
      <w:r w:rsidRPr="00845074">
        <w:rPr>
          <w:rStyle w:val="StyleBoldUnderline"/>
        </w:rPr>
        <w:t>subm</w:t>
      </w:r>
      <w:proofErr w:type="spellEnd"/>
      <w:r w:rsidRPr="00845074">
        <w:rPr>
          <w:rStyle w:val="StyleBoldUnderline"/>
        </w:rPr>
        <w:t xml:space="preserve"> </w:t>
      </w:r>
      <w:proofErr w:type="spellStart"/>
      <w:r w:rsidRPr="00845074">
        <w:rPr>
          <w:rStyle w:val="StyleBoldUnderline"/>
        </w:rPr>
        <w:t>arines</w:t>
      </w:r>
      <w:proofErr w:type="spellEnd"/>
      <w:r w:rsidRPr="00845074">
        <w:rPr>
          <w:rStyle w:val="StyleBoldUnderline"/>
        </w:rPr>
        <w:t>, surface ships, aircraft, and supporting C4ISR (command and control, communications, computers, intelligence, surveillance, and reconnaissance) systems.</w:t>
      </w:r>
      <w:r w:rsidRPr="00845074">
        <w:rPr>
          <w:sz w:val="14"/>
        </w:rPr>
        <w:t xml:space="preserve"> </w:t>
      </w:r>
      <w:r w:rsidRPr="00845074">
        <w:rPr>
          <w:rStyle w:val="StyleBoldUnderline"/>
        </w:rPr>
        <w:t>China’s naval modernization effort also includes improvements in maintenance and logistics, doctrine, personnel quality, education and training, and exercises.</w:t>
      </w:r>
      <w:r w:rsidRPr="00845074">
        <w:rPr>
          <w:sz w:val="14"/>
        </w:rPr>
        <w:t xml:space="preserve"> Observers believe </w:t>
      </w:r>
      <w:r w:rsidRPr="00845074">
        <w:rPr>
          <w:rStyle w:val="StyleBoldUnderline"/>
        </w:rPr>
        <w:t>China’s</w:t>
      </w:r>
      <w:r w:rsidRPr="00845074">
        <w:rPr>
          <w:sz w:val="14"/>
        </w:rPr>
        <w:t xml:space="preserve"> naval modernization </w:t>
      </w:r>
      <w:r w:rsidRPr="00845074">
        <w:rPr>
          <w:rStyle w:val="StyleBoldUnderline"/>
        </w:rPr>
        <w:t>effort</w:t>
      </w:r>
      <w:r w:rsidRPr="00845074">
        <w:rPr>
          <w:sz w:val="14"/>
        </w:rPr>
        <w:t xml:space="preserve"> </w:t>
      </w:r>
      <w:r w:rsidRPr="00845074">
        <w:rPr>
          <w:rStyle w:val="StyleBoldUnderline"/>
        </w:rPr>
        <w:t>is oriented towa</w:t>
      </w:r>
      <w:r w:rsidRPr="00845074">
        <w:rPr>
          <w:sz w:val="14"/>
        </w:rPr>
        <w:t xml:space="preserve">rd developing capabilities for doing the following: addressing the situation with Taiwan militarily, if need be; </w:t>
      </w:r>
      <w:r w:rsidRPr="00845074">
        <w:rPr>
          <w:rStyle w:val="StyleBoldUnderline"/>
        </w:rPr>
        <w:t>asserting or defending China’s territorial claims in the South China Sea and East China Sea; enforcing China’s view that it has the “right” to regulate foreign military activities in its 200-mile maritime exclusive economic zone (EEZ); defending China’s commercial sea lines of communication (SLOCs); displacing U.S. influence in the Western Pacific; and asserting China’s status as a leading regional power and major world power.</w:t>
      </w:r>
      <w:r w:rsidRPr="00845074">
        <w:rPr>
          <w:sz w:val="14"/>
        </w:rPr>
        <w:t xml:space="preserve"> Consistent with these goals, observers believe </w:t>
      </w:r>
      <w:r w:rsidRPr="00845074">
        <w:rPr>
          <w:rStyle w:val="StyleBoldUnderline"/>
        </w:rPr>
        <w:t>China wants its military to be capable of acting as an anti-access/area-denial (A2/AD) force</w:t>
      </w:r>
      <w:r w:rsidRPr="00845074">
        <w:rPr>
          <w:sz w:val="14"/>
        </w:rPr>
        <w:t xml:space="preserve">—a force </w:t>
      </w:r>
      <w:r w:rsidRPr="00845074">
        <w:rPr>
          <w:rStyle w:val="StyleBoldUnderline"/>
        </w:rPr>
        <w:t>that can deter U.S. intervention in a conflict in China’s near-seas region</w:t>
      </w:r>
      <w:r w:rsidRPr="00845074">
        <w:rPr>
          <w:sz w:val="14"/>
        </w:rPr>
        <w:t xml:space="preserve"> over Taiwan or some other issue, or failing that, delay the arrival or reduce the effectiveness of intervening U.S. forces. Additional missions for China’s navy include conducting maritime security (including anti-piracy) operations, evacuating Chinese nationals from foreign countries when necessary, and conducting humanitarian assistance/disaster response (HA/DR) operations. Potential oversight issues for Congress include the following: whether the U.S. Navy in coming years will be large enough and capable enough to adequately counter improved Chinese maritime A2/AD forces while also adequately performing other missions around the world; whether the Navy’s plans for developing and procuring long-range carrier-based aircraft and long-range ship- and aircraft-launched weapons are appropriate; whether the Navy can effectively counter Chinese ASBMs and submarines; and whether the Navy, in response to China’s maritime A2/AD capabilities, should shift over time to a more distributed fleet architecture.</w:t>
      </w:r>
    </w:p>
    <w:p w14:paraId="421FDAFF" w14:textId="77777777" w:rsidR="00C41E5E" w:rsidRPr="00845074" w:rsidRDefault="00C41E5E" w:rsidP="00C41E5E">
      <w:pPr>
        <w:pStyle w:val="Heading4"/>
        <w:rPr>
          <w:rFonts w:ascii="Calibri" w:hAnsi="Calibri"/>
        </w:rPr>
      </w:pPr>
      <w:r w:rsidRPr="00845074">
        <w:rPr>
          <w:rFonts w:ascii="Calibri" w:hAnsi="Calibri"/>
        </w:rPr>
        <w:t>China’s military will over take the US by 2020</w:t>
      </w:r>
    </w:p>
    <w:p w14:paraId="5B214AA4" w14:textId="77777777" w:rsidR="00C41E5E" w:rsidRPr="00845074" w:rsidRDefault="00C41E5E" w:rsidP="00C41E5E">
      <w:r w:rsidRPr="00845074">
        <w:rPr>
          <w:rStyle w:val="StyleStyleBold12pt"/>
        </w:rPr>
        <w:t>Davis 15</w:t>
      </w:r>
      <w:r w:rsidRPr="00845074">
        <w:t xml:space="preserve"> Malcolm Davis, writer for the Russian insider Oct 23, 2015, china's Military Rapidly Catching Up to America, </w:t>
      </w:r>
      <w:hyperlink r:id="rId29" w:history="1">
        <w:r w:rsidRPr="00845074">
          <w:rPr>
            <w:rStyle w:val="Hyperlink"/>
          </w:rPr>
          <w:t>http://russia-insider.com/en/military/chinas-military-rapidly-catching-america/ri10695</w:t>
        </w:r>
      </w:hyperlink>
      <w:r w:rsidRPr="00845074">
        <w:t xml:space="preserve"> //JV</w:t>
      </w:r>
    </w:p>
    <w:p w14:paraId="273965E6" w14:textId="77777777" w:rsidR="00C41E5E" w:rsidRPr="00845074" w:rsidRDefault="00C41E5E" w:rsidP="00C41E5E"/>
    <w:p w14:paraId="6006E6BE" w14:textId="77777777" w:rsidR="00C41E5E" w:rsidRPr="00845074" w:rsidRDefault="00C41E5E" w:rsidP="00C41E5E">
      <w:pPr>
        <w:rPr>
          <w:sz w:val="16"/>
        </w:rPr>
      </w:pPr>
      <w:r w:rsidRPr="00845074">
        <w:rPr>
          <w:sz w:val="16"/>
        </w:rPr>
        <w:t xml:space="preserve">In considering Paul </w:t>
      </w:r>
      <w:proofErr w:type="spellStart"/>
      <w:r w:rsidRPr="00845074">
        <w:rPr>
          <w:sz w:val="16"/>
        </w:rPr>
        <w:t>Dibb’s</w:t>
      </w:r>
      <w:proofErr w:type="spellEnd"/>
      <w:r w:rsidRPr="00845074">
        <w:rPr>
          <w:sz w:val="16"/>
        </w:rPr>
        <w:t xml:space="preserve"> analysis on the Chinese People’s Liberation Army (PLA), I’d recommend anyone interested in the state of China’s military start by reading Roger Cliff’s China’s Military Power: Assessing Current and Future Capabilities. Cliff argues that “…</w:t>
      </w:r>
      <w:r w:rsidRPr="00845074">
        <w:rPr>
          <w:rStyle w:val="StyleBoldUnderline"/>
        </w:rPr>
        <w:t>by 2020, the quality of China’s military doctrine, equipment, personnel and training will likely be approaching, to varying degrees, those of the US and other Western militaries.” Although prevailing weaknesses in organizational structure, logistics and organizational culture will limit the effectiveness of PLA weapons and platforms,</w:t>
      </w:r>
      <w:r w:rsidRPr="00845074">
        <w:rPr>
          <w:sz w:val="16"/>
        </w:rPr>
        <w:t xml:space="preserve"> “defeating China in these scenarios [Taiwan and South China Sea] </w:t>
      </w:r>
      <w:r w:rsidRPr="00845074">
        <w:rPr>
          <w:rStyle w:val="StyleBoldUnderline"/>
        </w:rPr>
        <w:t>could nonetheless be difficult and costly for the United States’ primarily as a result of the geographic advantages that China enjoys, as well as specific systems capabilities.”</w:t>
      </w:r>
      <w:r w:rsidRPr="00845074">
        <w:rPr>
          <w:sz w:val="16"/>
        </w:rPr>
        <w:t xml:space="preserve"> Finally, he suggests</w:t>
      </w:r>
      <w:r w:rsidRPr="00845074">
        <w:rPr>
          <w:rStyle w:val="StyleBoldUnderline"/>
        </w:rPr>
        <w:t>, “the 2020s are likely to be a time of power transition in East Asia, from a region in which the United States has had the capability to defend its allies against virtually any form of aggression, to one where China has the capability to</w:t>
      </w:r>
      <w:r w:rsidRPr="00845074">
        <w:rPr>
          <w:sz w:val="16"/>
        </w:rPr>
        <w:t xml:space="preserve">, at a minimum, </w:t>
      </w:r>
      <w:r w:rsidRPr="00845074">
        <w:rPr>
          <w:rStyle w:val="StyleBoldUnderline"/>
        </w:rPr>
        <w:t xml:space="preserve">contest control of the seas and airspace and where an attempt to oppose a Chinese use of force will be dangerous and costly for any country, including the United States.” </w:t>
      </w:r>
      <w:r w:rsidRPr="00845074">
        <w:rPr>
          <w:sz w:val="16"/>
        </w:rPr>
        <w:t xml:space="preserve">Cliff’s conclusion is also echoed in </w:t>
      </w:r>
      <w:r w:rsidRPr="00845074">
        <w:rPr>
          <w:rStyle w:val="StyleBoldUnderline"/>
        </w:rPr>
        <w:t>a recent RAND report,</w:t>
      </w:r>
      <w:r w:rsidRPr="00845074">
        <w:rPr>
          <w:sz w:val="16"/>
        </w:rPr>
        <w:t xml:space="preserve"> “The US China Military Scorecard,” which </w:t>
      </w:r>
      <w:r w:rsidRPr="00845074">
        <w:rPr>
          <w:rStyle w:val="StyleBoldUnderline"/>
        </w:rPr>
        <w:t>argues that China is catching up to the U.S.,</w:t>
      </w:r>
      <w:r w:rsidRPr="00845074">
        <w:rPr>
          <w:sz w:val="16"/>
        </w:rPr>
        <w:t xml:space="preserve"> is becoming more assertive and confident, and </w:t>
      </w:r>
      <w:r w:rsidRPr="00845074">
        <w:rPr>
          <w:rStyle w:val="StyleBoldUnderline"/>
        </w:rPr>
        <w:t>has geography on its sid</w:t>
      </w:r>
      <w:r w:rsidRPr="00845074">
        <w:rPr>
          <w:sz w:val="16"/>
        </w:rPr>
        <w:t xml:space="preserve">e. The report notes that “China [has been able] to narrow the military gap in almost every area and move ahead in some” and that the “overall capability trend lines are moving against the United States.” The report also highlights the speed of change in China’s military: </w:t>
      </w:r>
      <w:r w:rsidRPr="00845074">
        <w:rPr>
          <w:rStyle w:val="StyleBoldUnderline"/>
        </w:rPr>
        <w:t>it’s pushing forward in key capability areas and its modernization is occurring more rapidly than that of the U.S. China is leapfrogging, whilst the U.S. is plodding.</w:t>
      </w:r>
      <w:r w:rsidRPr="00845074">
        <w:rPr>
          <w:sz w:val="16"/>
        </w:rPr>
        <w:t xml:space="preserve"> These two accounts suggest worrying trends and highlight that an analysis of the </w:t>
      </w:r>
      <w:proofErr w:type="gramStart"/>
      <w:r w:rsidRPr="00845074">
        <w:rPr>
          <w:sz w:val="16"/>
        </w:rPr>
        <w:t>PLA which is based on superficial glimpses of selected areas of capability</w:t>
      </w:r>
      <w:proofErr w:type="gramEnd"/>
      <w:r w:rsidRPr="00845074">
        <w:rPr>
          <w:sz w:val="16"/>
        </w:rPr>
        <w:t xml:space="preserve"> misses the bigger picture. </w:t>
      </w:r>
      <w:r w:rsidRPr="00845074">
        <w:rPr>
          <w:rStyle w:val="StyleBoldUnderline"/>
        </w:rPr>
        <w:t>The speed of China’s military modernization, its sustained investment in terms of double-digit spending levels, and the types of capabilities it is acquiring highlight China’s strategic objective of eroding America’s military–technological advantage so that Beijing may resolve territorial disputes and ensure the success of the China Dream.</w:t>
      </w:r>
      <w:r w:rsidRPr="00845074">
        <w:rPr>
          <w:sz w:val="16"/>
        </w:rPr>
        <w:t xml:space="preserve"> Even though China does face real domestic challenges, so does the U.S. in the form of growing national debt and destructive political partisanship in Washington that together reduces its ability to sustain </w:t>
      </w:r>
      <w:proofErr w:type="spellStart"/>
      <w:r w:rsidRPr="00845074">
        <w:rPr>
          <w:sz w:val="16"/>
        </w:rPr>
        <w:t>defence</w:t>
      </w:r>
      <w:proofErr w:type="spellEnd"/>
      <w:r w:rsidRPr="00845074">
        <w:rPr>
          <w:sz w:val="16"/>
        </w:rPr>
        <w:t xml:space="preserve"> spending in coming years to offset Chinese capability growth. That’s occurring as security risks in Europe and the Middle East multiply to impose greater burdens on shrinking forces. The end result is reduced U.S. readiness and overall effectiveness at a critical time later this decade. Paul’s dismissal of PLA capabilities seems to lack operational context and overlook PLA capabilities now in service. A key emerging issue is the survivability of naval surface forces in the face of PLA anti-access-area-denial (A2/AD) capabilities. Here PLA ability to wage information warfare against vital U.S. C4ISR networks through counter-space operations with ASATs, integrated network-electronic warfare (INEW), and cyber warfare need to be considered more deeply as winning the information battle against China is vital to countering their A2/AD capabilities. The RAND report notes that Chinese offensive </w:t>
      </w:r>
      <w:proofErr w:type="spellStart"/>
      <w:r w:rsidRPr="00845074">
        <w:rPr>
          <w:sz w:val="16"/>
        </w:rPr>
        <w:t>counterspace</w:t>
      </w:r>
      <w:proofErr w:type="spellEnd"/>
      <w:r w:rsidRPr="00845074">
        <w:rPr>
          <w:sz w:val="16"/>
        </w:rPr>
        <w:t xml:space="preserve"> capability, for example, is growing faster than the U.S. defensive counter-space options. There may be technological silver bullets to mitigate such developments but they must first be funded through to operational status, and then proven to work in battle. While Paul is certainly correct to suggest that the U.S. isn’t ‘sitting on its hands’ as its ‘Third Offset’ strategy clearly demonstrates, this argument can also be reversed. China has flown hypersonic glide vehicles, is deploying counter-stealth radars, and has the world’s largest unmanned air vehicle capability. </w:t>
      </w:r>
      <w:r w:rsidRPr="00845074">
        <w:rPr>
          <w:rStyle w:val="StyleBoldUnderline"/>
        </w:rPr>
        <w:t xml:space="preserve">China is catching up in anti-submarine warfare, with the deployment of fixed acoustic arrays and </w:t>
      </w:r>
      <w:proofErr w:type="spellStart"/>
      <w:r w:rsidRPr="00845074">
        <w:rPr>
          <w:rStyle w:val="StyleBoldUnderline"/>
        </w:rPr>
        <w:t>Jingdao</w:t>
      </w:r>
      <w:proofErr w:type="spellEnd"/>
      <w:r w:rsidRPr="00845074">
        <w:rPr>
          <w:rStyle w:val="StyleBoldUnderline"/>
        </w:rPr>
        <w:t xml:space="preserve"> class ASW corvettes, as well as new maritime patrol aircraft</w:t>
      </w:r>
      <w:r w:rsidRPr="00845074">
        <w:rPr>
          <w:sz w:val="16"/>
        </w:rPr>
        <w:t xml:space="preserve">. In air </w:t>
      </w:r>
      <w:proofErr w:type="spellStart"/>
      <w:r w:rsidRPr="00845074">
        <w:rPr>
          <w:sz w:val="16"/>
        </w:rPr>
        <w:t>defence</w:t>
      </w:r>
      <w:proofErr w:type="spellEnd"/>
      <w:r w:rsidRPr="00845074">
        <w:rPr>
          <w:sz w:val="16"/>
        </w:rPr>
        <w:t xml:space="preserve">, </w:t>
      </w:r>
      <w:r w:rsidRPr="00845074">
        <w:rPr>
          <w:rStyle w:val="StyleBoldUnderline"/>
        </w:rPr>
        <w:t xml:space="preserve">China will likely acquire the S-400 SAM which is effective against stealth aircraft, and long-range air combat capabilities </w:t>
      </w:r>
      <w:proofErr w:type="spellStart"/>
      <w:r w:rsidRPr="00845074">
        <w:rPr>
          <w:rStyle w:val="StyleBoldUnderline"/>
        </w:rPr>
        <w:t>epitomised</w:t>
      </w:r>
      <w:proofErr w:type="spellEnd"/>
      <w:r w:rsidRPr="00845074">
        <w:rPr>
          <w:rStyle w:val="StyleBoldUnderline"/>
        </w:rPr>
        <w:t xml:space="preserve"> by the J-20 can exploit the U.S. reliance on forward-deployed AEW&amp;C and airborne </w:t>
      </w:r>
      <w:proofErr w:type="spellStart"/>
      <w:r w:rsidRPr="00845074">
        <w:rPr>
          <w:rStyle w:val="StyleBoldUnderline"/>
        </w:rPr>
        <w:t>refuelling</w:t>
      </w:r>
      <w:proofErr w:type="spellEnd"/>
      <w:r w:rsidRPr="00845074">
        <w:rPr>
          <w:rStyle w:val="StyleBoldUnderline"/>
        </w:rPr>
        <w:t xml:space="preserve"> aircraft to further reduce US ability to project airpower. </w:t>
      </w:r>
      <w:r w:rsidRPr="00845074">
        <w:rPr>
          <w:sz w:val="16"/>
        </w:rPr>
        <w:t xml:space="preserve">In terms of submarine quieting, </w:t>
      </w:r>
      <w:r w:rsidRPr="00845074">
        <w:rPr>
          <w:rStyle w:val="StyleBoldUnderline"/>
        </w:rPr>
        <w:t>nuclear submarines are</w:t>
      </w:r>
      <w:r w:rsidRPr="00845074">
        <w:rPr>
          <w:sz w:val="16"/>
        </w:rPr>
        <w:t xml:space="preserve"> always going to be </w:t>
      </w:r>
      <w:r w:rsidRPr="00845074">
        <w:rPr>
          <w:rStyle w:val="StyleBoldUnderline"/>
        </w:rPr>
        <w:t>noisier than conventional boats.</w:t>
      </w:r>
      <w:r w:rsidRPr="00845074">
        <w:rPr>
          <w:sz w:val="16"/>
        </w:rPr>
        <w:t xml:space="preserve"> </w:t>
      </w:r>
      <w:r w:rsidRPr="00845074">
        <w:rPr>
          <w:rStyle w:val="StyleBoldUnderline"/>
        </w:rPr>
        <w:t xml:space="preserve">China deploys both the Yuan and Kilo 636 conventional </w:t>
      </w:r>
      <w:proofErr w:type="gramStart"/>
      <w:r w:rsidRPr="00845074">
        <w:rPr>
          <w:rStyle w:val="StyleBoldUnderline"/>
        </w:rPr>
        <w:t>submarines which</w:t>
      </w:r>
      <w:proofErr w:type="gramEnd"/>
      <w:r w:rsidRPr="00845074">
        <w:rPr>
          <w:rStyle w:val="StyleBoldUnderline"/>
        </w:rPr>
        <w:t xml:space="preserve"> are very quiet and difficult to detect in acoustically challenging waters in the South China Sea</w:t>
      </w:r>
      <w:r w:rsidRPr="00845074">
        <w:rPr>
          <w:sz w:val="16"/>
        </w:rPr>
        <w:t>. The RAND report notes that “</w:t>
      </w:r>
      <w:r w:rsidRPr="00845074">
        <w:rPr>
          <w:rStyle w:val="StyleBoldUnderline"/>
        </w:rPr>
        <w:t>China’s newer submarines are becoming quieter and better armed, and there is every reason to believe that their capability to find and attack U.S. surface ships has vastly improved</w:t>
      </w:r>
      <w:r w:rsidRPr="00845074">
        <w:rPr>
          <w:sz w:val="16"/>
        </w:rPr>
        <w:t xml:space="preserve"> [since 1996].” It is the ability of these boats to fire long-range supersonic anti-ship cruise missiles (ASCMs), such as the new 290nm range YJ-18, that according to Andrew Erickson </w:t>
      </w:r>
      <w:proofErr w:type="gramStart"/>
      <w:r w:rsidRPr="00845074">
        <w:rPr>
          <w:sz w:val="16"/>
        </w:rPr>
        <w:t>allow</w:t>
      </w:r>
      <w:proofErr w:type="gramEnd"/>
      <w:r w:rsidRPr="00845074">
        <w:rPr>
          <w:sz w:val="16"/>
        </w:rPr>
        <w:t xml:space="preserve"> China to “out-stick” the U.S. in long-range anti-surface warfare. This submarine-ASCM combination is quite deadly. Paul </w:t>
      </w:r>
      <w:proofErr w:type="spellStart"/>
      <w:r w:rsidRPr="00845074">
        <w:rPr>
          <w:sz w:val="16"/>
        </w:rPr>
        <w:t>Dibb</w:t>
      </w:r>
      <w:proofErr w:type="spellEnd"/>
      <w:r w:rsidRPr="00845074">
        <w:rPr>
          <w:sz w:val="16"/>
        </w:rPr>
        <w:t xml:space="preserve"> is correct to caution against seeing the PLA as ten feet tall, but it would be equally unwise to dismiss China as inconsequential in military-technological terms. </w:t>
      </w:r>
      <w:r w:rsidRPr="00845074">
        <w:rPr>
          <w:rStyle w:val="StyleBoldUnderline"/>
        </w:rPr>
        <w:t>China is rapidly catching up</w:t>
      </w:r>
      <w:r w:rsidRPr="00845074">
        <w:rPr>
          <w:sz w:val="16"/>
        </w:rPr>
        <w:t xml:space="preserve">, and what matters is where the PLA goes from here, and how Beijing uses its growing military power across </w:t>
      </w:r>
      <w:proofErr w:type="spellStart"/>
      <w:r w:rsidRPr="00845074">
        <w:rPr>
          <w:sz w:val="16"/>
        </w:rPr>
        <w:t>Asia.opopik</w:t>
      </w:r>
      <w:proofErr w:type="spellEnd"/>
    </w:p>
    <w:p w14:paraId="28368DCF" w14:textId="01F52760" w:rsidR="00AF365F" w:rsidRPr="00845074" w:rsidRDefault="00AF365F" w:rsidP="00AF365F">
      <w:pPr>
        <w:pStyle w:val="Heading4"/>
        <w:rPr>
          <w:rFonts w:ascii="Calibri" w:hAnsi="Calibri"/>
        </w:rPr>
      </w:pPr>
      <w:r w:rsidRPr="00845074">
        <w:rPr>
          <w:rFonts w:ascii="Calibri" w:hAnsi="Calibri"/>
        </w:rPr>
        <w:t xml:space="preserve">No </w:t>
      </w:r>
      <w:proofErr w:type="spellStart"/>
      <w:r w:rsidRPr="00845074">
        <w:rPr>
          <w:rFonts w:ascii="Calibri" w:hAnsi="Calibri"/>
        </w:rPr>
        <w:t>Bluewater</w:t>
      </w:r>
      <w:proofErr w:type="spellEnd"/>
      <w:r w:rsidRPr="00845074">
        <w:rPr>
          <w:rFonts w:ascii="Calibri" w:hAnsi="Calibri"/>
        </w:rPr>
        <w:t xml:space="preserve"> Navy now but developing new nuclear subs</w:t>
      </w:r>
    </w:p>
    <w:p w14:paraId="4FEB01B5" w14:textId="77777777" w:rsidR="00AF365F" w:rsidRPr="00845074" w:rsidRDefault="00AF365F" w:rsidP="00AF365F">
      <w:proofErr w:type="spellStart"/>
      <w:r w:rsidRPr="00845074">
        <w:rPr>
          <w:rStyle w:val="StyleStyleBold12pt"/>
        </w:rPr>
        <w:t>Majumdar</w:t>
      </w:r>
      <w:proofErr w:type="spellEnd"/>
      <w:r w:rsidRPr="00845074">
        <w:rPr>
          <w:rStyle w:val="StyleStyleBold12pt"/>
        </w:rPr>
        <w:t xml:space="preserve"> 15</w:t>
      </w:r>
      <w:r w:rsidRPr="00845074">
        <w:t xml:space="preserve"> Dave </w:t>
      </w:r>
      <w:proofErr w:type="spellStart"/>
      <w:r w:rsidRPr="00845074">
        <w:t>Majumdar</w:t>
      </w:r>
      <w:proofErr w:type="spellEnd"/>
      <w:r w:rsidRPr="00845074">
        <w:t xml:space="preserve">, the Defense Editor of The National Interest. February 19, 2016, University of Calgary - Bachelor, International Relations and National Security Studies October 7, 2015, “Why China's Nuclear Subs Are Subpar”, </w:t>
      </w:r>
      <w:hyperlink r:id="rId30" w:history="1">
        <w:r w:rsidRPr="00845074">
          <w:rPr>
            <w:rStyle w:val="Hyperlink"/>
          </w:rPr>
          <w:t>http://nationalinterest.org/blog/the-buzz/why-chinas-nuclear-subs-are-subpar-14023 //</w:t>
        </w:r>
      </w:hyperlink>
      <w:r w:rsidRPr="00845074">
        <w:t>JV</w:t>
      </w:r>
    </w:p>
    <w:p w14:paraId="05AD6FD9" w14:textId="77777777" w:rsidR="00AF365F" w:rsidRPr="00845074" w:rsidRDefault="00AF365F" w:rsidP="00AF365F">
      <w:pPr>
        <w:rPr>
          <w:sz w:val="16"/>
        </w:rPr>
      </w:pPr>
      <w:r w:rsidRPr="00845074">
        <w:rPr>
          <w:sz w:val="16"/>
        </w:rPr>
        <w:t>Over the past two decades, the People’s Republic of China has made great advances in its military capabilities. However</w:t>
      </w:r>
      <w:r w:rsidRPr="00845074">
        <w:rPr>
          <w:rStyle w:val="StyleBoldUnderline"/>
        </w:rPr>
        <w:t>, it still lags woefully behind in developing nuclear-powered submarines. The problem for the Chinese is that they lack the necessary quieting and propulsion technologies to build anything remotely comparable to an American or Russian nuclear submarine. Even the newest Chinese Jin-class ballistic nuclear missile submarines and improved Shang-class nuclear attack submarines are louder than 1970s-era Soviet-built Victor III-class attack submarine or the Delta III-class boomer,</w:t>
      </w:r>
      <w:r w:rsidRPr="00845074">
        <w:rPr>
          <w:sz w:val="16"/>
        </w:rPr>
        <w:t xml:space="preserve"> according to the U.S. Navy’s Office of Naval Intelligence. In fact, even </w:t>
      </w:r>
      <w:r w:rsidRPr="00845074">
        <w:rPr>
          <w:rStyle w:val="StyleBoldUnderline"/>
        </w:rPr>
        <w:t xml:space="preserve">China’s forthcoming Type 95 will be louder than the Soviet Union’s Project 971 </w:t>
      </w:r>
      <w:proofErr w:type="spellStart"/>
      <w:r w:rsidRPr="00845074">
        <w:rPr>
          <w:rStyle w:val="StyleBoldUnderline"/>
        </w:rPr>
        <w:t>Shchuka</w:t>
      </w:r>
      <w:proofErr w:type="spellEnd"/>
      <w:r w:rsidRPr="00845074">
        <w:rPr>
          <w:rStyle w:val="StyleBoldUnderline"/>
        </w:rPr>
        <w:t xml:space="preserve">-B-class submarines—better know by its NATO reporting name </w:t>
      </w:r>
      <w:proofErr w:type="spellStart"/>
      <w:r w:rsidRPr="00845074">
        <w:rPr>
          <w:rStyle w:val="StyleBoldUnderline"/>
        </w:rPr>
        <w:t>Akula</w:t>
      </w:r>
      <w:proofErr w:type="spellEnd"/>
      <w:r w:rsidRPr="00845074">
        <w:rPr>
          <w:rStyle w:val="StyleBoldUnderline"/>
        </w:rPr>
        <w:t xml:space="preserve"> I. Nor is it likely that the Type 96 nuclear-power ballistic missile submarine will be any better.</w:t>
      </w:r>
      <w:r w:rsidRPr="00845074">
        <w:rPr>
          <w:sz w:val="16"/>
        </w:rPr>
        <w:t xml:space="preserve"> Chinese diesel submarines are, of course, another matter entirely. But why </w:t>
      </w:r>
      <w:proofErr w:type="gramStart"/>
      <w:r w:rsidRPr="00845074">
        <w:rPr>
          <w:sz w:val="16"/>
        </w:rPr>
        <w:t xml:space="preserve">are </w:t>
      </w:r>
      <w:r w:rsidRPr="00845074">
        <w:rPr>
          <w:rStyle w:val="StyleBoldUnderline"/>
        </w:rPr>
        <w:t>the Chinese lagging</w:t>
      </w:r>
      <w:proofErr w:type="gramEnd"/>
      <w:r w:rsidRPr="00845074">
        <w:rPr>
          <w:rStyle w:val="StyleBoldUnderline"/>
        </w:rPr>
        <w:t xml:space="preserve"> behind in nuclear submarines</w:t>
      </w:r>
      <w:r w:rsidRPr="00845074">
        <w:rPr>
          <w:sz w:val="16"/>
        </w:rPr>
        <w:t xml:space="preserve"> when they seem to be advancing in leaps and bounds in almost every other field? I asked several of the best U.S. naval experts why that’s the case. Jerry Hendrix, a former Navy captain, director of the Defense Strategies and Assessments Program at the Center for a New American Security had this to say: It’s a two-part answer. One, </w:t>
      </w:r>
      <w:r w:rsidRPr="00845074">
        <w:rPr>
          <w:rStyle w:val="StyleBoldUnderline"/>
        </w:rPr>
        <w:t>noise-quieting technologies is one area where we have been particularly careful not to let out</w:t>
      </w:r>
      <w:r w:rsidRPr="00845074">
        <w:rPr>
          <w:sz w:val="16"/>
        </w:rPr>
        <w:t xml:space="preserve">. Still, the Russians have not made any prohibitions against sharing some particular technologies and their export Kilos are pretty quiet so that leads you to the second answer: </w:t>
      </w:r>
      <w:r w:rsidRPr="00845074">
        <w:rPr>
          <w:rStyle w:val="StyleBoldUnderline"/>
        </w:rPr>
        <w:t>The Chinese maritime manufacturing techniques are not yet adapted to submarines. Their stuff is still pretty noisy.</w:t>
      </w:r>
      <w:r w:rsidRPr="00845074">
        <w:rPr>
          <w:sz w:val="16"/>
        </w:rPr>
        <w:t xml:space="preserve"> That’s all I can really go into. Bryan McGrath is the deputy director of the Hudson Institute’s Center for American </w:t>
      </w:r>
      <w:proofErr w:type="spellStart"/>
      <w:r w:rsidRPr="00845074">
        <w:rPr>
          <w:sz w:val="16"/>
        </w:rPr>
        <w:t>Seapower</w:t>
      </w:r>
      <w:proofErr w:type="spellEnd"/>
      <w:r w:rsidRPr="00845074">
        <w:rPr>
          <w:sz w:val="16"/>
        </w:rPr>
        <w:t xml:space="preserve"> and the managing director of the </w:t>
      </w:r>
      <w:proofErr w:type="spellStart"/>
      <w:r w:rsidRPr="00845074">
        <w:rPr>
          <w:sz w:val="16"/>
        </w:rPr>
        <w:t>The</w:t>
      </w:r>
      <w:proofErr w:type="spellEnd"/>
      <w:r w:rsidRPr="00845074">
        <w:rPr>
          <w:sz w:val="16"/>
        </w:rPr>
        <w:t xml:space="preserve"> </w:t>
      </w:r>
      <w:proofErr w:type="spellStart"/>
      <w:r w:rsidRPr="00845074">
        <w:rPr>
          <w:sz w:val="16"/>
        </w:rPr>
        <w:t>FerryBridge</w:t>
      </w:r>
      <w:proofErr w:type="spellEnd"/>
      <w:r w:rsidRPr="00845074">
        <w:rPr>
          <w:sz w:val="16"/>
        </w:rPr>
        <w:t xml:space="preserve"> Group naval consultancy. He’s also a retired Navy commander. He had this to say: </w:t>
      </w:r>
      <w:r w:rsidRPr="00845074">
        <w:rPr>
          <w:rStyle w:val="StyleBoldUnderline"/>
        </w:rPr>
        <w:t>China's nuclear submarine program lags other areas of its naval prowess for two primary reasons. The first is that until twenty years ago, designing and building nuclear submarines simply was not a priority.</w:t>
      </w:r>
      <w:r w:rsidRPr="00845074">
        <w:rPr>
          <w:sz w:val="16"/>
        </w:rPr>
        <w:t xml:space="preserve"> </w:t>
      </w:r>
      <w:r w:rsidRPr="00845074">
        <w:rPr>
          <w:rStyle w:val="StyleBoldUnderline"/>
        </w:rPr>
        <w:t>The second reason is related to the first, and that is the fact that designing and building nuclear submarines is an extremely difficult technical undertaking</w:t>
      </w:r>
      <w:r w:rsidRPr="00845074">
        <w:rPr>
          <w:sz w:val="16"/>
        </w:rPr>
        <w:t xml:space="preserve">. </w:t>
      </w:r>
      <w:r w:rsidRPr="00845074">
        <w:rPr>
          <w:rStyle w:val="StyleBoldUnderline"/>
        </w:rPr>
        <w:t xml:space="preserve">That they decided to feature nuclear submarines twenty years ago did not instantly result in the requisite skills to effectively and efficiently build them. These will take time, focus and very likely, a stepped-up industrial espionage program to attain. </w:t>
      </w:r>
      <w:r w:rsidRPr="00845074">
        <w:rPr>
          <w:sz w:val="16"/>
        </w:rPr>
        <w:t xml:space="preserve">Bryan Clark is a senior fellow at the Center for Strategic and Budgetary Assessments. He was a special assistant to the chief of naval operations and was a Navy submarine officer. He offered his take: </w:t>
      </w:r>
      <w:r w:rsidRPr="00845074">
        <w:rPr>
          <w:rStyle w:val="StyleBoldUnderline"/>
        </w:rPr>
        <w:t>Nuclear submarines have not been a priority for China, since the advantages they offer over diesel or air-independent propulsion (AIP) submarines (greater endurance, speed, and capacity) are not as significant for the missions they have used their submarines to do, such as coastal defense against enemy surface ships and surveillance.</w:t>
      </w:r>
      <w:r w:rsidRPr="00845074">
        <w:rPr>
          <w:sz w:val="16"/>
        </w:rPr>
        <w:t xml:space="preserve"> Current Chinese diesel submarines like the Song are not as advanced as their European counterparts, but they are effective in this role and appear to be reliable enough for those missions; China's Kilo-class submarines are able to carry the very lethal SS-N-27 anti-ship cruise missile. China's newest AIP submarine, the Yuan, is reported to have modern combat systems and be able to deploy missiles, torpedoes, and mines as well. The recent increase in emphasis on nuclear submarines is coming as China attempts to increase its reach and role in geopolitical affairs. </w:t>
      </w:r>
      <w:r w:rsidRPr="00845074">
        <w:rPr>
          <w:rStyle w:val="Emphasis"/>
        </w:rPr>
        <w:t>Today, they are developing an SSBN and a new class of nuclear attack submarine in line with their effort to deploy a “blue-water” Navy and desire to have a second strike nuclear capability on par with other great powers.</w:t>
      </w:r>
      <w:r w:rsidRPr="00845074">
        <w:rPr>
          <w:rStyle w:val="StyleBoldUnderline"/>
        </w:rPr>
        <w:t xml:space="preserve"> </w:t>
      </w:r>
      <w:r w:rsidRPr="00845074">
        <w:rPr>
          <w:sz w:val="16"/>
        </w:rPr>
        <w:t xml:space="preserve">Andrew Erickson, an associate professor at the U.S. Naval War College and frequent TNI contributor, summed it up succinctly: “One word: propulsion!” </w:t>
      </w:r>
      <w:r w:rsidRPr="00845074">
        <w:rPr>
          <w:rStyle w:val="StyleBoldUnderline"/>
        </w:rPr>
        <w:t>“Submarines suitable for comprehensive blue water operations must be nuclear-powered, energy-dense, and quiet</w:t>
      </w:r>
      <w:r w:rsidRPr="00845074">
        <w:rPr>
          <w:sz w:val="16"/>
        </w:rPr>
        <w:t xml:space="preserve">,” </w:t>
      </w:r>
      <w:proofErr w:type="gramStart"/>
      <w:r w:rsidRPr="00845074">
        <w:rPr>
          <w:sz w:val="16"/>
        </w:rPr>
        <w:t>Erickson</w:t>
      </w:r>
      <w:proofErr w:type="gramEnd"/>
      <w:r w:rsidRPr="00845074">
        <w:rPr>
          <w:sz w:val="16"/>
        </w:rPr>
        <w:t xml:space="preserve"> wrote recently for TNI. “</w:t>
      </w:r>
      <w:r w:rsidRPr="00845074">
        <w:rPr>
          <w:rStyle w:val="StyleBoldUnderline"/>
        </w:rPr>
        <w:t>China has struggled in these and related areas. And it can’t simply draw on its burgeoning civilian nuclear industry because the technologies and skill sets are so different.”</w:t>
      </w:r>
      <w:r w:rsidRPr="00845074">
        <w:rPr>
          <w:sz w:val="16"/>
        </w:rPr>
        <w:t xml:space="preserve"> </w:t>
      </w:r>
      <w:r w:rsidRPr="00845074">
        <w:rPr>
          <w:rStyle w:val="StyleBoldUnderline"/>
        </w:rPr>
        <w:t>China can’t use the lessons learnt on its civilian land-based high-temperature gas-cooled reactors (HTGRs) because those systems lack the energy density for naval applications.</w:t>
      </w:r>
    </w:p>
    <w:p w14:paraId="3B0ECEC9" w14:textId="77777777" w:rsidR="00C41E5E" w:rsidRPr="00845074" w:rsidRDefault="00C41E5E" w:rsidP="0073575A">
      <w:pPr>
        <w:rPr>
          <w:sz w:val="14"/>
        </w:rPr>
      </w:pPr>
    </w:p>
    <w:p w14:paraId="4866B587" w14:textId="77777777" w:rsidR="00E10BB8" w:rsidRPr="00845074" w:rsidRDefault="00E10BB8" w:rsidP="00E10BB8">
      <w:pPr>
        <w:pStyle w:val="Heading4"/>
        <w:rPr>
          <w:rFonts w:ascii="Calibri" w:hAnsi="Calibri"/>
        </w:rPr>
      </w:pPr>
      <w:r w:rsidRPr="00845074">
        <w:rPr>
          <w:rFonts w:ascii="Calibri" w:hAnsi="Calibri"/>
        </w:rPr>
        <w:t>China’s subs are being modernized</w:t>
      </w:r>
    </w:p>
    <w:p w14:paraId="274EC7F2" w14:textId="77777777" w:rsidR="00E10BB8" w:rsidRPr="00845074" w:rsidRDefault="00E10BB8" w:rsidP="00E10BB8">
      <w:proofErr w:type="spellStart"/>
      <w:r w:rsidRPr="00845074">
        <w:rPr>
          <w:rStyle w:val="StyleStyleBold12pt"/>
        </w:rPr>
        <w:t>Lockie</w:t>
      </w:r>
      <w:proofErr w:type="spellEnd"/>
      <w:r w:rsidRPr="00845074">
        <w:rPr>
          <w:rStyle w:val="StyleStyleBold12pt"/>
        </w:rPr>
        <w:t xml:space="preserve"> 16</w:t>
      </w:r>
      <w:r w:rsidRPr="00845074">
        <w:t xml:space="preserve"> Jun. 18, 2016, Alex </w:t>
      </w:r>
      <w:proofErr w:type="spellStart"/>
      <w:r w:rsidRPr="00845074">
        <w:t>Lockie</w:t>
      </w:r>
      <w:proofErr w:type="spellEnd"/>
      <w:r w:rsidRPr="00845074">
        <w:t xml:space="preserve"> is an Associate News Editor and a military/defense blogger at Business Insider. He is from Atlanta, and he attended Georgia State University, How China's navy rapidly modernized to rival the US's, </w:t>
      </w:r>
      <w:hyperlink r:id="rId31" w:history="1">
        <w:r w:rsidRPr="00845074">
          <w:rPr>
            <w:rStyle w:val="Hyperlink"/>
          </w:rPr>
          <w:t>http://www.businessinsider.com/how-china-has-modernized-their-navy-2016-6</w:t>
        </w:r>
      </w:hyperlink>
      <w:r w:rsidRPr="00845074">
        <w:t xml:space="preserve"> //JV</w:t>
      </w:r>
    </w:p>
    <w:p w14:paraId="4BC1E978" w14:textId="145968D5" w:rsidR="0073575A" w:rsidRPr="00845074" w:rsidRDefault="00E10BB8" w:rsidP="00E10BB8">
      <w:pPr>
        <w:rPr>
          <w:rStyle w:val="StyleBoldUnderline"/>
        </w:rPr>
      </w:pPr>
      <w:r w:rsidRPr="00845074">
        <w:rPr>
          <w:sz w:val="16"/>
        </w:rPr>
        <w:t xml:space="preserve">Submarines </w:t>
      </w:r>
      <w:proofErr w:type="spellStart"/>
      <w:r w:rsidRPr="00845074">
        <w:rPr>
          <w:sz w:val="16"/>
        </w:rPr>
        <w:t>Submarines</w:t>
      </w:r>
      <w:proofErr w:type="spellEnd"/>
      <w:r w:rsidRPr="00845074">
        <w:rPr>
          <w:sz w:val="16"/>
        </w:rPr>
        <w:t xml:space="preserve"> China's Yuan-class attack </w:t>
      </w:r>
      <w:proofErr w:type="spellStart"/>
      <w:proofErr w:type="gramStart"/>
      <w:r w:rsidRPr="00845074">
        <w:rPr>
          <w:sz w:val="16"/>
        </w:rPr>
        <w:t>submarine.Congressional</w:t>
      </w:r>
      <w:proofErr w:type="spellEnd"/>
      <w:proofErr w:type="gramEnd"/>
      <w:r w:rsidRPr="00845074">
        <w:rPr>
          <w:sz w:val="16"/>
        </w:rPr>
        <w:t xml:space="preserve"> Research Service </w:t>
      </w:r>
      <w:r w:rsidRPr="00845074">
        <w:rPr>
          <w:rStyle w:val="StyleBoldUnderline"/>
        </w:rPr>
        <w:t>The PLAN's submarine fleet continues to undergo a modernization push that focuses on "counter-intervention" tactics against a modern adversary.</w:t>
      </w:r>
      <w:r w:rsidRPr="00845074">
        <w:rPr>
          <w:sz w:val="16"/>
        </w:rPr>
        <w:t xml:space="preserve"> The force has acquired 12 of Russia's Kilo-class diesel-electric submarines and launched no fewer than four new classes of indigenously made submarines, all of which are vastly more capable than the Cold-War era vessels they're replacing. </w:t>
      </w:r>
      <w:r w:rsidRPr="00845074">
        <w:rPr>
          <w:rStyle w:val="StyleBoldUnderline"/>
        </w:rPr>
        <w:t>The PLAN has launched two diesel-electric</w:t>
      </w:r>
      <w:r w:rsidRPr="00845074">
        <w:rPr>
          <w:sz w:val="16"/>
        </w:rPr>
        <w:t xml:space="preserve"> (Song and Yuan class), </w:t>
      </w:r>
      <w:r w:rsidRPr="00845074">
        <w:rPr>
          <w:rStyle w:val="StyleBoldUnderline"/>
        </w:rPr>
        <w:t>and two nuclear classes</w:t>
      </w:r>
      <w:r w:rsidRPr="00845074">
        <w:rPr>
          <w:sz w:val="16"/>
        </w:rPr>
        <w:t xml:space="preserve"> (Jin and Shang class).</w:t>
      </w:r>
      <w:r w:rsidRPr="00845074">
        <w:rPr>
          <w:rStyle w:val="StyleBoldUnderline"/>
        </w:rPr>
        <w:t xml:space="preserve"> But the Shang class was stopped after only two hulls were produced, which led the DOD to speculate that the PLAN may be exploring an updated version of this class</w:t>
      </w:r>
      <w:r w:rsidRPr="00845074">
        <w:rPr>
          <w:sz w:val="16"/>
        </w:rPr>
        <w:t xml:space="preserve">. As the DOD states: </w:t>
      </w:r>
      <w:r w:rsidRPr="00845074">
        <w:rPr>
          <w:rStyle w:val="StyleBoldUnderline"/>
        </w:rPr>
        <w:t>Over the next decade, China may construct a new Type 095 nuclear powered, guided-missile attack submarine (SSBN), which not only would improve the PLA Navy’s anti-surface warfare capability, but might also provide it with a more clandestine, land-attack option. Additionally, the Jin class can be armed with 12 JL-2 nuclear-armed submarine-launched ballistic missiles, which, given the submarine's range, could potentially hit any of the 50 states in the US from locations in the Pacific.</w:t>
      </w:r>
    </w:p>
    <w:p w14:paraId="451765A8" w14:textId="66430A26" w:rsidR="00E10BB8" w:rsidRPr="00845074" w:rsidRDefault="00E10BB8" w:rsidP="00E10BB8">
      <w:pPr>
        <w:pStyle w:val="Heading3"/>
        <w:rPr>
          <w:rFonts w:ascii="Calibri" w:hAnsi="Calibri"/>
        </w:rPr>
      </w:pPr>
      <w:r w:rsidRPr="00845074">
        <w:rPr>
          <w:rFonts w:ascii="Calibri" w:hAnsi="Calibri"/>
        </w:rPr>
        <w:t>Yes Modernization – Aircraft Carriers</w:t>
      </w:r>
    </w:p>
    <w:p w14:paraId="34E949BE" w14:textId="77777777" w:rsidR="00E10BB8" w:rsidRPr="00845074" w:rsidRDefault="00E10BB8" w:rsidP="00E10BB8">
      <w:pPr>
        <w:pStyle w:val="Heading4"/>
        <w:rPr>
          <w:rFonts w:ascii="Calibri" w:hAnsi="Calibri"/>
        </w:rPr>
      </w:pPr>
      <w:r w:rsidRPr="00845074">
        <w:rPr>
          <w:rFonts w:ascii="Calibri" w:hAnsi="Calibri"/>
        </w:rPr>
        <w:t xml:space="preserve">Air craft carriers </w:t>
      </w:r>
    </w:p>
    <w:p w14:paraId="74BED41D" w14:textId="77777777" w:rsidR="00E10BB8" w:rsidRPr="00845074" w:rsidRDefault="00E10BB8" w:rsidP="00E10BB8">
      <w:proofErr w:type="spellStart"/>
      <w:r w:rsidRPr="00845074">
        <w:rPr>
          <w:rStyle w:val="StyleStyleBold12pt"/>
        </w:rPr>
        <w:t>Lockie</w:t>
      </w:r>
      <w:proofErr w:type="spellEnd"/>
      <w:r w:rsidRPr="00845074">
        <w:rPr>
          <w:rStyle w:val="StyleStyleBold12pt"/>
        </w:rPr>
        <w:t xml:space="preserve"> 16</w:t>
      </w:r>
      <w:r w:rsidRPr="00845074">
        <w:t xml:space="preserve"> Jun. 18, 2016, Alex </w:t>
      </w:r>
      <w:proofErr w:type="spellStart"/>
      <w:r w:rsidRPr="00845074">
        <w:t>Lockie</w:t>
      </w:r>
      <w:proofErr w:type="spellEnd"/>
      <w:r w:rsidRPr="00845074">
        <w:t xml:space="preserve"> is an Associate News Editor and a military/defense blogger at Business Insider. He is from Atlanta, and he attended Georgia State University, How China's navy rapidly modernized to rival the US's, </w:t>
      </w:r>
      <w:hyperlink r:id="rId32" w:history="1">
        <w:r w:rsidRPr="00845074">
          <w:rPr>
            <w:rStyle w:val="Hyperlink"/>
          </w:rPr>
          <w:t>http://www.businessinsider.com/how-china-has-modernized-their-navy-2016-6</w:t>
        </w:r>
      </w:hyperlink>
      <w:r w:rsidRPr="00845074">
        <w:t xml:space="preserve"> //JV</w:t>
      </w:r>
    </w:p>
    <w:p w14:paraId="61DFEAE4" w14:textId="57DC516C" w:rsidR="00E10BB8" w:rsidRPr="00845074" w:rsidRDefault="00E10BB8" w:rsidP="00E10BB8">
      <w:pPr>
        <w:rPr>
          <w:sz w:val="16"/>
        </w:rPr>
      </w:pPr>
      <w:r w:rsidRPr="00845074">
        <w:rPr>
          <w:rStyle w:val="StyleBoldUnderline"/>
        </w:rPr>
        <w:t xml:space="preserve">China’s carrier </w:t>
      </w:r>
      <w:proofErr w:type="spellStart"/>
      <w:r w:rsidRPr="00845074">
        <w:rPr>
          <w:rStyle w:val="StyleBoldUnderline"/>
        </w:rPr>
        <w:t>Liaoning</w:t>
      </w:r>
      <w:r w:rsidRPr="00845074">
        <w:rPr>
          <w:sz w:val="16"/>
        </w:rPr>
        <w:t>.PLAN</w:t>
      </w:r>
      <w:proofErr w:type="spellEnd"/>
      <w:r w:rsidRPr="00845074">
        <w:rPr>
          <w:sz w:val="16"/>
        </w:rPr>
        <w:t xml:space="preserve"> The PLAN's sole carrier, the Liaoning, has been referred to as a "starter" carrier, as its limited range and capabilities have made it primarily useful as a training craft. Having an aircraft carrier allows the PLAN to test carrier-launched aircraft and carrier-strike-group procedures in a realistic way. </w:t>
      </w:r>
      <w:r w:rsidRPr="00845074">
        <w:rPr>
          <w:rStyle w:val="StyleBoldUnderline"/>
        </w:rPr>
        <w:t xml:space="preserve">The Liaoning has a displacement of about 50,000 tons and can support about 30 aircraft. US Nimitz-class carriers double both of those figures, and also provide catapults to launch planes with heavier weapons and fuel loads, increasing their range. </w:t>
      </w:r>
      <w:r w:rsidRPr="00845074">
        <w:rPr>
          <w:sz w:val="16"/>
        </w:rPr>
        <w:t xml:space="preserve">As the Liaoning is conventionally powered, and not nuclear-powered like the US carriers, it's ability for long-range power projection is greatly diminished. Source: Congressional Research Service Future carriers Future carriers By late October 2015, </w:t>
      </w:r>
      <w:r w:rsidRPr="00845074">
        <w:rPr>
          <w:rStyle w:val="StyleBoldUnderline"/>
        </w:rPr>
        <w:t xml:space="preserve">with the installation of the 7.5-meter tall hangar below the soon to be flight deck, it's pretty certain that this hull is going to be China's first domestically built aircraft </w:t>
      </w:r>
      <w:proofErr w:type="spellStart"/>
      <w:proofErr w:type="gramStart"/>
      <w:r w:rsidRPr="00845074">
        <w:rPr>
          <w:rStyle w:val="StyleBoldUnderline"/>
        </w:rPr>
        <w:t>carrier.</w:t>
      </w:r>
      <w:r w:rsidRPr="00845074">
        <w:rPr>
          <w:sz w:val="16"/>
        </w:rPr>
        <w:t>Congressional</w:t>
      </w:r>
      <w:proofErr w:type="spellEnd"/>
      <w:proofErr w:type="gramEnd"/>
      <w:r w:rsidRPr="00845074">
        <w:rPr>
          <w:sz w:val="16"/>
        </w:rPr>
        <w:t xml:space="preserve"> Research Service </w:t>
      </w:r>
      <w:r w:rsidRPr="00845074">
        <w:rPr>
          <w:rStyle w:val="StyleBoldUnderline"/>
        </w:rPr>
        <w:t>China is thought to be making rapid progress toward building additional aircraft carriers</w:t>
      </w:r>
      <w:r w:rsidRPr="00845074">
        <w:rPr>
          <w:sz w:val="16"/>
        </w:rPr>
        <w:t xml:space="preserve">. Little is known of China's future carriers, but </w:t>
      </w:r>
      <w:r w:rsidRPr="00845074">
        <w:rPr>
          <w:rStyle w:val="StyleBoldUnderline"/>
        </w:rPr>
        <w:t xml:space="preserve">they will most likely also feature the ski-jump platform of the Liaoning. </w:t>
      </w:r>
      <w:r w:rsidRPr="00845074">
        <w:rPr>
          <w:sz w:val="16"/>
        </w:rPr>
        <w:t>Source: Congressional Research Service</w:t>
      </w:r>
    </w:p>
    <w:p w14:paraId="7CA54F60" w14:textId="77777777" w:rsidR="00E10BB8" w:rsidRPr="00845074" w:rsidRDefault="00E10BB8" w:rsidP="00E10BB8">
      <w:pPr>
        <w:pStyle w:val="Heading4"/>
        <w:rPr>
          <w:rFonts w:ascii="Calibri" w:hAnsi="Calibri"/>
        </w:rPr>
      </w:pPr>
      <w:r w:rsidRPr="00845074">
        <w:rPr>
          <w:rFonts w:ascii="Calibri" w:hAnsi="Calibri"/>
        </w:rPr>
        <w:t>Carrier-based aircraft</w:t>
      </w:r>
    </w:p>
    <w:p w14:paraId="6CE31C85" w14:textId="77777777" w:rsidR="00E10BB8" w:rsidRPr="00845074" w:rsidRDefault="00E10BB8" w:rsidP="00E10BB8">
      <w:proofErr w:type="spellStart"/>
      <w:r w:rsidRPr="00845074">
        <w:rPr>
          <w:rStyle w:val="StyleStyleBold12pt"/>
        </w:rPr>
        <w:t>Lockie</w:t>
      </w:r>
      <w:proofErr w:type="spellEnd"/>
      <w:r w:rsidRPr="00845074">
        <w:rPr>
          <w:rStyle w:val="StyleStyleBold12pt"/>
        </w:rPr>
        <w:t xml:space="preserve"> 16</w:t>
      </w:r>
      <w:r w:rsidRPr="00845074">
        <w:t xml:space="preserve"> Jun. 18, 2016, Alex </w:t>
      </w:r>
      <w:proofErr w:type="spellStart"/>
      <w:r w:rsidRPr="00845074">
        <w:t>Lockie</w:t>
      </w:r>
      <w:proofErr w:type="spellEnd"/>
      <w:r w:rsidRPr="00845074">
        <w:t xml:space="preserve"> is an Associate News Editor and a military/defense blogger at Business Insider. He is from Atlanta, and he attended Georgia State University, How China's navy rapidly modernized to rival the US's, </w:t>
      </w:r>
      <w:hyperlink r:id="rId33" w:history="1">
        <w:r w:rsidRPr="00845074">
          <w:rPr>
            <w:rStyle w:val="Hyperlink"/>
          </w:rPr>
          <w:t>http://www.businessinsider.com/how-china-has-modernized-their-navy-2016-6</w:t>
        </w:r>
      </w:hyperlink>
      <w:r w:rsidRPr="00845074">
        <w:t xml:space="preserve"> //JV</w:t>
      </w:r>
    </w:p>
    <w:p w14:paraId="3A2C83DC" w14:textId="5FCA03E4" w:rsidR="00E10BB8" w:rsidRPr="00845074" w:rsidRDefault="00E10BB8" w:rsidP="00E10BB8">
      <w:r w:rsidRPr="00845074">
        <w:t>Carrier-based aircraft The J-15 "Flying Shark."</w:t>
      </w:r>
      <w:proofErr w:type="spellStart"/>
      <w:r w:rsidRPr="00845074">
        <w:t>Sina</w:t>
      </w:r>
      <w:proofErr w:type="spellEnd"/>
      <w:r w:rsidRPr="00845074">
        <w:t xml:space="preserve"> With the help of the Liaoning, the PLAN has succeeded in fielding the J-15 "Flying Shark" carrier-based aircraft. The J-15 is modeled after Russia's Su-33 "Flanker," just as much of China's military hardware borrows from Russian designs. On land, the J-15 has a range of about 745 miles, </w:t>
      </w:r>
      <w:r w:rsidRPr="00845074">
        <w:rPr>
          <w:rStyle w:val="StyleBoldUnderline"/>
        </w:rPr>
        <w:t xml:space="preserve">but launching the plane from a ski-jump-style carrier platform means that it cannot carry as much fuel, and therefore has a reduced range. Only eight production J-15s are known to be flying at this time. It has been previously reported that the PLAN seeks to create a short takeoff, vertical-landing plane for carrier-based use in the future. However, they still lack carrier-based reconnaissance plane like the US's E-2 Hawkeye. </w:t>
      </w:r>
      <w:r w:rsidRPr="00845074">
        <w:t>Source: Congressional Research Service</w:t>
      </w:r>
    </w:p>
    <w:p w14:paraId="332B2EAD" w14:textId="77777777" w:rsidR="00E10BB8" w:rsidRPr="00845074" w:rsidRDefault="00E10BB8" w:rsidP="00E10BB8">
      <w:pPr>
        <w:pStyle w:val="Heading4"/>
        <w:rPr>
          <w:rFonts w:ascii="Calibri" w:hAnsi="Calibri"/>
        </w:rPr>
      </w:pPr>
      <w:r w:rsidRPr="00845074">
        <w:rPr>
          <w:rFonts w:ascii="Calibri" w:hAnsi="Calibri"/>
        </w:rPr>
        <w:t xml:space="preserve">Frigates and destroyers </w:t>
      </w:r>
    </w:p>
    <w:p w14:paraId="1AAA82FC" w14:textId="77777777" w:rsidR="00E10BB8" w:rsidRPr="00845074" w:rsidRDefault="00E10BB8" w:rsidP="00E10BB8">
      <w:proofErr w:type="spellStart"/>
      <w:r w:rsidRPr="00845074">
        <w:rPr>
          <w:rStyle w:val="StyleStyleBold12pt"/>
        </w:rPr>
        <w:t>Lockie</w:t>
      </w:r>
      <w:proofErr w:type="spellEnd"/>
      <w:r w:rsidRPr="00845074">
        <w:rPr>
          <w:rStyle w:val="StyleStyleBold12pt"/>
        </w:rPr>
        <w:t xml:space="preserve"> 16</w:t>
      </w:r>
      <w:r w:rsidRPr="00845074">
        <w:t xml:space="preserve"> Jun. 18, 2016, Alex </w:t>
      </w:r>
      <w:proofErr w:type="spellStart"/>
      <w:r w:rsidRPr="00845074">
        <w:t>Lockie</w:t>
      </w:r>
      <w:proofErr w:type="spellEnd"/>
      <w:r w:rsidRPr="00845074">
        <w:t xml:space="preserve"> is an Associate News Editor and a military/defense blogger at Business Insider. He is from Atlanta, and he attended Georgia State University, How China's navy rapidly modernized to rival the US's, </w:t>
      </w:r>
      <w:hyperlink r:id="rId34" w:history="1">
        <w:r w:rsidRPr="00845074">
          <w:rPr>
            <w:rStyle w:val="Hyperlink"/>
          </w:rPr>
          <w:t>http://www.businessinsider.com/how-china-has-modernized-their-navy-2016-6</w:t>
        </w:r>
      </w:hyperlink>
      <w:r w:rsidRPr="00845074">
        <w:t xml:space="preserve"> //JV</w:t>
      </w:r>
    </w:p>
    <w:p w14:paraId="38F892F9" w14:textId="1A6FB2C0" w:rsidR="00E10BB8" w:rsidRPr="00845074" w:rsidRDefault="00E10BB8" w:rsidP="00E10BB8">
      <w:pPr>
        <w:rPr>
          <w:sz w:val="16"/>
        </w:rPr>
      </w:pPr>
      <w:r w:rsidRPr="00845074">
        <w:rPr>
          <w:sz w:val="16"/>
        </w:rPr>
        <w:t xml:space="preserve">Surface combatants China's </w:t>
      </w:r>
      <w:proofErr w:type="spellStart"/>
      <w:r w:rsidRPr="00845074">
        <w:rPr>
          <w:sz w:val="16"/>
        </w:rPr>
        <w:t>Houbei</w:t>
      </w:r>
      <w:proofErr w:type="spellEnd"/>
      <w:r w:rsidRPr="00845074">
        <w:rPr>
          <w:sz w:val="16"/>
        </w:rPr>
        <w:t xml:space="preserve">-class (Type 022) fast-attack </w:t>
      </w:r>
      <w:proofErr w:type="spellStart"/>
      <w:proofErr w:type="gramStart"/>
      <w:r w:rsidRPr="00845074">
        <w:rPr>
          <w:sz w:val="16"/>
        </w:rPr>
        <w:t>craft.Congressional</w:t>
      </w:r>
      <w:proofErr w:type="spellEnd"/>
      <w:proofErr w:type="gramEnd"/>
      <w:r w:rsidRPr="00845074">
        <w:rPr>
          <w:sz w:val="16"/>
        </w:rPr>
        <w:t xml:space="preserve"> Research Service </w:t>
      </w:r>
      <w:r w:rsidRPr="00845074">
        <w:rPr>
          <w:rStyle w:val="StyleBoldUnderline"/>
        </w:rPr>
        <w:t xml:space="preserve">Much like the submarine program, the PLAN's fleet of surface combatants has grown rapidly since 1990, </w:t>
      </w:r>
      <w:r w:rsidRPr="00845074">
        <w:rPr>
          <w:sz w:val="16"/>
        </w:rPr>
        <w:t xml:space="preserve">with the purchase of four </w:t>
      </w:r>
      <w:proofErr w:type="spellStart"/>
      <w:r w:rsidRPr="00845074">
        <w:rPr>
          <w:sz w:val="16"/>
        </w:rPr>
        <w:t>Sovremenny</w:t>
      </w:r>
      <w:proofErr w:type="spellEnd"/>
      <w:r w:rsidRPr="00845074">
        <w:rPr>
          <w:sz w:val="16"/>
        </w:rPr>
        <w:t xml:space="preserve">-class destroyers from Russia and the launch of 10 new classes of indigenously built destroyers and frigates, as well as a new class of corvettes. </w:t>
      </w:r>
      <w:r w:rsidRPr="00845074">
        <w:rPr>
          <w:rStyle w:val="StyleBoldUnderline"/>
        </w:rPr>
        <w:t xml:space="preserve">US naval planners consider several of the newer frigate classes to be nearly as capable as Western models, </w:t>
      </w:r>
      <w:r w:rsidRPr="00845074">
        <w:rPr>
          <w:sz w:val="16"/>
        </w:rPr>
        <w:t xml:space="preserve">and note that shipboard air defense have notably improved in the newer classes. China's coast guard, which it wields as a sort of paramilitary force for enforcing their maritime claims, has also benefited from a large number of new cutters. </w:t>
      </w:r>
      <w:r w:rsidRPr="00845074">
        <w:rPr>
          <w:rStyle w:val="StyleBoldUnderline"/>
        </w:rPr>
        <w:t xml:space="preserve">The newer ships have sophisticated radar and missile capabilities across the board, and future vessels are expected to truly rival the systems used by the US. </w:t>
      </w:r>
      <w:r w:rsidRPr="00845074">
        <w:rPr>
          <w:sz w:val="16"/>
        </w:rPr>
        <w:t>Source: Congressional Research Service</w:t>
      </w:r>
    </w:p>
    <w:p w14:paraId="4F8B7575" w14:textId="77777777" w:rsidR="00E10BB8" w:rsidRPr="00845074" w:rsidRDefault="00E10BB8" w:rsidP="00E10BB8">
      <w:pPr>
        <w:pStyle w:val="Heading4"/>
        <w:rPr>
          <w:rFonts w:ascii="Calibri" w:hAnsi="Calibri"/>
        </w:rPr>
      </w:pPr>
      <w:r w:rsidRPr="00845074">
        <w:rPr>
          <w:rFonts w:ascii="Calibri" w:hAnsi="Calibri"/>
        </w:rPr>
        <w:t>Floating sea bases</w:t>
      </w:r>
    </w:p>
    <w:p w14:paraId="3425F600" w14:textId="77777777" w:rsidR="00E10BB8" w:rsidRPr="00845074" w:rsidRDefault="00E10BB8" w:rsidP="00E10BB8">
      <w:proofErr w:type="spellStart"/>
      <w:r w:rsidRPr="00845074">
        <w:rPr>
          <w:rStyle w:val="StyleStyleBold12pt"/>
        </w:rPr>
        <w:t>Lockie</w:t>
      </w:r>
      <w:proofErr w:type="spellEnd"/>
      <w:r w:rsidRPr="00845074">
        <w:rPr>
          <w:rStyle w:val="StyleStyleBold12pt"/>
        </w:rPr>
        <w:t xml:space="preserve"> 16</w:t>
      </w:r>
      <w:r w:rsidRPr="00845074">
        <w:t xml:space="preserve"> Jun. 18, 2016, Alex </w:t>
      </w:r>
      <w:proofErr w:type="spellStart"/>
      <w:r w:rsidRPr="00845074">
        <w:t>Lockie</w:t>
      </w:r>
      <w:proofErr w:type="spellEnd"/>
      <w:r w:rsidRPr="00845074">
        <w:t xml:space="preserve"> is an Associate News Editor and a military/defense blogger at Business Insider. He is from Atlanta, and he attended Georgia State University, How China's navy rapidly modernized to rival the US's, </w:t>
      </w:r>
      <w:hyperlink r:id="rId35" w:history="1">
        <w:r w:rsidRPr="00845074">
          <w:rPr>
            <w:rStyle w:val="Hyperlink"/>
          </w:rPr>
          <w:t>http://www.businessinsider.com/how-china-has-modernized-their-navy-2016-6</w:t>
        </w:r>
      </w:hyperlink>
      <w:r w:rsidRPr="00845074">
        <w:t xml:space="preserve"> //JV</w:t>
      </w:r>
    </w:p>
    <w:p w14:paraId="4A2921E0" w14:textId="2F5B3871" w:rsidR="00E10BB8" w:rsidRPr="00845074" w:rsidRDefault="00E10BB8" w:rsidP="00E10BB8">
      <w:pPr>
        <w:rPr>
          <w:sz w:val="16"/>
        </w:rPr>
      </w:pPr>
      <w:r w:rsidRPr="00845074">
        <w:rPr>
          <w:sz w:val="16"/>
        </w:rPr>
        <w:t xml:space="preserve">Floating sea bases </w:t>
      </w:r>
      <w:proofErr w:type="gramStart"/>
      <w:r w:rsidRPr="00845074">
        <w:rPr>
          <w:sz w:val="16"/>
        </w:rPr>
        <w:t>A</w:t>
      </w:r>
      <w:proofErr w:type="gramEnd"/>
      <w:r w:rsidRPr="00845074">
        <w:rPr>
          <w:sz w:val="16"/>
        </w:rPr>
        <w:t xml:space="preserve"> notional artist's rendering of a very large floating structure. Liang Jun, People's Daily China Perhaps </w:t>
      </w:r>
      <w:r w:rsidRPr="00845074">
        <w:rPr>
          <w:rStyle w:val="StyleBoldUnderline"/>
        </w:rPr>
        <w:t>one of the</w:t>
      </w:r>
      <w:r w:rsidRPr="00845074">
        <w:rPr>
          <w:sz w:val="16"/>
        </w:rPr>
        <w:t xml:space="preserve"> more novel </w:t>
      </w:r>
      <w:r w:rsidRPr="00845074">
        <w:rPr>
          <w:rStyle w:val="StyleBoldUnderline"/>
        </w:rPr>
        <w:t>ideas being explored by the PLAN is very large floating sea bases</w:t>
      </w:r>
      <w:r w:rsidRPr="00845074">
        <w:rPr>
          <w:sz w:val="16"/>
        </w:rPr>
        <w:t xml:space="preserve">. </w:t>
      </w:r>
      <w:r w:rsidRPr="00845074">
        <w:rPr>
          <w:rStyle w:val="StyleBoldUnderline"/>
        </w:rPr>
        <w:t>Only in the concept stage currently, these floating bases could host airstrips, barracks, docks, helipads, or security bases across their massive proposed 2-mile-long surface</w:t>
      </w:r>
      <w:r w:rsidRPr="00845074">
        <w:rPr>
          <w:sz w:val="16"/>
        </w:rPr>
        <w:t xml:space="preserve">. But experts on the topic speculate that these platforms would have ample peacetime uses, like supporting offshore </w:t>
      </w:r>
      <w:proofErr w:type="gramStart"/>
      <w:r w:rsidRPr="00845074">
        <w:rPr>
          <w:sz w:val="16"/>
        </w:rPr>
        <w:t>oil rigs</w:t>
      </w:r>
      <w:proofErr w:type="gramEnd"/>
      <w:r w:rsidRPr="00845074">
        <w:rPr>
          <w:sz w:val="16"/>
        </w:rPr>
        <w:t xml:space="preserve"> or even tourist destinations with duty-free shops. Source: Congressional Research Service</w:t>
      </w:r>
    </w:p>
    <w:p w14:paraId="0024A24E" w14:textId="113C5B5E" w:rsidR="00E10BB8" w:rsidRPr="00845074" w:rsidRDefault="00E10BB8" w:rsidP="005021DE">
      <w:pPr>
        <w:pStyle w:val="Heading3"/>
        <w:rPr>
          <w:rFonts w:ascii="Calibri" w:hAnsi="Calibri"/>
        </w:rPr>
      </w:pPr>
      <w:r w:rsidRPr="00845074">
        <w:rPr>
          <w:rFonts w:ascii="Calibri" w:hAnsi="Calibri"/>
        </w:rPr>
        <w:t>Yes Modernization – EMP</w:t>
      </w:r>
    </w:p>
    <w:p w14:paraId="5389DF97" w14:textId="77777777" w:rsidR="00E10BB8" w:rsidRPr="00845074" w:rsidRDefault="00E10BB8" w:rsidP="00E10BB8">
      <w:pPr>
        <w:pStyle w:val="Heading4"/>
        <w:rPr>
          <w:rFonts w:ascii="Calibri" w:hAnsi="Calibri"/>
        </w:rPr>
      </w:pPr>
      <w:r w:rsidRPr="00845074">
        <w:rPr>
          <w:rFonts w:ascii="Calibri" w:hAnsi="Calibri"/>
        </w:rPr>
        <w:t>EMP capabilities</w:t>
      </w:r>
    </w:p>
    <w:p w14:paraId="6B5397C4" w14:textId="77777777" w:rsidR="00E10BB8" w:rsidRPr="00845074" w:rsidRDefault="00E10BB8" w:rsidP="00E10BB8">
      <w:proofErr w:type="spellStart"/>
      <w:r w:rsidRPr="00845074">
        <w:rPr>
          <w:rStyle w:val="StyleStyleBold12pt"/>
        </w:rPr>
        <w:t>Lockie</w:t>
      </w:r>
      <w:proofErr w:type="spellEnd"/>
      <w:r w:rsidRPr="00845074">
        <w:rPr>
          <w:rStyle w:val="StyleStyleBold12pt"/>
        </w:rPr>
        <w:t xml:space="preserve"> 16</w:t>
      </w:r>
      <w:r w:rsidRPr="00845074">
        <w:t xml:space="preserve"> Jun. 18, 2016, Alex </w:t>
      </w:r>
      <w:proofErr w:type="spellStart"/>
      <w:r w:rsidRPr="00845074">
        <w:t>Lockie</w:t>
      </w:r>
      <w:proofErr w:type="spellEnd"/>
      <w:r w:rsidRPr="00845074">
        <w:t xml:space="preserve"> is an Associate News Editor and a military/defense blogger at Business Insider. He is from Atlanta, and he attended Georgia State University, How China's navy rapidly modernized to rival the US's, </w:t>
      </w:r>
      <w:hyperlink r:id="rId36" w:history="1">
        <w:r w:rsidRPr="00845074">
          <w:rPr>
            <w:rStyle w:val="Hyperlink"/>
          </w:rPr>
          <w:t>http://www.businessinsider.com/how-china-has-modernized-their-navy-2016-6</w:t>
        </w:r>
      </w:hyperlink>
      <w:r w:rsidRPr="00845074">
        <w:t xml:space="preserve"> //JV</w:t>
      </w:r>
    </w:p>
    <w:p w14:paraId="3E52D3A9" w14:textId="00F23A56" w:rsidR="00E10BB8" w:rsidRPr="00845074" w:rsidRDefault="00E10BB8" w:rsidP="00E10BB8">
      <w:pPr>
        <w:rPr>
          <w:sz w:val="16"/>
        </w:rPr>
      </w:pPr>
      <w:r w:rsidRPr="00845074">
        <w:rPr>
          <w:sz w:val="16"/>
        </w:rPr>
        <w:t xml:space="preserve">Nuclear and EMP capabilities China's Jin class-ballistic-missile nuclear-powered </w:t>
      </w:r>
      <w:proofErr w:type="spellStart"/>
      <w:proofErr w:type="gramStart"/>
      <w:r w:rsidRPr="00845074">
        <w:rPr>
          <w:sz w:val="16"/>
        </w:rPr>
        <w:t>submarine.Congressional</w:t>
      </w:r>
      <w:proofErr w:type="spellEnd"/>
      <w:proofErr w:type="gramEnd"/>
      <w:r w:rsidRPr="00845074">
        <w:rPr>
          <w:sz w:val="16"/>
        </w:rPr>
        <w:t xml:space="preserve"> Research Service The DOD cites Bill </w:t>
      </w:r>
      <w:proofErr w:type="spellStart"/>
      <w:r w:rsidRPr="00845074">
        <w:rPr>
          <w:sz w:val="16"/>
        </w:rPr>
        <w:t>Gertz</w:t>
      </w:r>
      <w:proofErr w:type="spellEnd"/>
      <w:r w:rsidRPr="00845074">
        <w:rPr>
          <w:sz w:val="16"/>
        </w:rPr>
        <w:t xml:space="preserve">, writing for The Washington Times, as saying the following: </w:t>
      </w:r>
      <w:r w:rsidRPr="00845074">
        <w:rPr>
          <w:rStyle w:val="StyleBoldUnderline"/>
        </w:rPr>
        <w:t>China’s military is developing electromagnetic pulse weapons that Beijing plans to use against US aircraft carriers in any future conflict over Taiwan, according</w:t>
      </w:r>
      <w:r w:rsidRPr="00845074">
        <w:rPr>
          <w:sz w:val="16"/>
        </w:rPr>
        <w:t xml:space="preserve"> </w:t>
      </w:r>
      <w:r w:rsidRPr="00845074">
        <w:rPr>
          <w:rStyle w:val="StyleBoldUnderline"/>
        </w:rPr>
        <w:t>to an intelligence report made public on Thursday</w:t>
      </w:r>
      <w:r w:rsidRPr="00845074">
        <w:rPr>
          <w:sz w:val="16"/>
        </w:rPr>
        <w:t xml:space="preserve"> [July 21].... The report, produced in 2005 and once labeled "secret," stated that Chinese military writings have discussed building low yield EMP warheads, but "it is not known whether [the Chinese] have actually done so." China also possesses a nuclear triad, or the ability to launch nuclear-armed warheads from submarines, land-bases silos, and bomber aircraft. Source: Congressional Research Service</w:t>
      </w:r>
    </w:p>
    <w:p w14:paraId="69268A51" w14:textId="77777777" w:rsidR="00DE7368" w:rsidRPr="00845074" w:rsidRDefault="005021DE" w:rsidP="005021DE">
      <w:pPr>
        <w:pStyle w:val="Heading3"/>
        <w:rPr>
          <w:rFonts w:ascii="Calibri" w:hAnsi="Calibri"/>
        </w:rPr>
      </w:pPr>
      <w:r w:rsidRPr="00845074">
        <w:rPr>
          <w:rFonts w:ascii="Calibri" w:hAnsi="Calibri"/>
        </w:rPr>
        <w:t>Yes Modernization – Stealth Fighters</w:t>
      </w:r>
    </w:p>
    <w:p w14:paraId="53DAE808" w14:textId="77777777" w:rsidR="00C41E5E" w:rsidRPr="00845074" w:rsidRDefault="00C41E5E" w:rsidP="00C41E5E">
      <w:pPr>
        <w:pStyle w:val="Heading4"/>
        <w:rPr>
          <w:rFonts w:ascii="Calibri" w:hAnsi="Calibri"/>
        </w:rPr>
      </w:pPr>
      <w:r w:rsidRPr="00845074">
        <w:rPr>
          <w:rFonts w:ascii="Calibri" w:hAnsi="Calibri"/>
        </w:rPr>
        <w:t>China is developing advanced UHF and VHF band early warning radars – lets them see stealth F-22’s</w:t>
      </w:r>
    </w:p>
    <w:p w14:paraId="10045B1E" w14:textId="77777777" w:rsidR="00C41E5E" w:rsidRPr="00845074" w:rsidRDefault="00C41E5E" w:rsidP="00C41E5E">
      <w:proofErr w:type="spellStart"/>
      <w:r w:rsidRPr="00845074">
        <w:rPr>
          <w:rStyle w:val="StyleStyleBold12pt"/>
        </w:rPr>
        <w:t>Majumdar</w:t>
      </w:r>
      <w:proofErr w:type="spellEnd"/>
      <w:r w:rsidRPr="00845074">
        <w:rPr>
          <w:rStyle w:val="StyleStyleBold12pt"/>
        </w:rPr>
        <w:t xml:space="preserve"> 16</w:t>
      </w:r>
      <w:r w:rsidRPr="00845074">
        <w:t xml:space="preserve"> Dave </w:t>
      </w:r>
      <w:proofErr w:type="spellStart"/>
      <w:r w:rsidRPr="00845074">
        <w:t>Majumdar</w:t>
      </w:r>
      <w:proofErr w:type="spellEnd"/>
      <w:r w:rsidRPr="00845074">
        <w:t xml:space="preserve">, the Defense Editor of The National Interest. February 19, 2016, University of Calgary - Bachelor, International Relations and National Security Studies, Revealed: China's Radars Can Track America's Stealthy F-22 Raptor, </w:t>
      </w:r>
      <w:hyperlink r:id="rId37" w:history="1">
        <w:r w:rsidRPr="00845074">
          <w:rPr>
            <w:rStyle w:val="Hyperlink"/>
          </w:rPr>
          <w:t>http://nationalinterest.org/blog/the-buzz/revealed-can-chinas-radars-track-americas-stealth-f-22-15261 //</w:t>
        </w:r>
      </w:hyperlink>
      <w:r w:rsidRPr="00845074">
        <w:t>JV</w:t>
      </w:r>
    </w:p>
    <w:p w14:paraId="414D76FF" w14:textId="12284A12" w:rsidR="00C41E5E" w:rsidRPr="00845074" w:rsidRDefault="00C41E5E" w:rsidP="00C41E5E">
      <w:pPr>
        <w:rPr>
          <w:sz w:val="16"/>
        </w:rPr>
      </w:pPr>
      <w:r w:rsidRPr="00845074">
        <w:rPr>
          <w:sz w:val="16"/>
        </w:rPr>
        <w:t xml:space="preserve">State-run </w:t>
      </w:r>
      <w:r w:rsidRPr="00845074">
        <w:rPr>
          <w:rStyle w:val="StyleBoldUnderline"/>
        </w:rPr>
        <w:t xml:space="preserve">Chinese media is claiming that the People’s Liberation Army has been able to track the U.S. Air Force’s Lockheed Martin F-22 </w:t>
      </w:r>
      <w:r w:rsidRPr="00845074">
        <w:rPr>
          <w:sz w:val="16"/>
        </w:rPr>
        <w:t>Raptor stealth fighters over the East China Sea. While the Chinese report might be easily dismissed as propaganda</w:t>
      </w:r>
      <w:r w:rsidRPr="00845074">
        <w:rPr>
          <w:rStyle w:val="StyleBoldUnderline"/>
        </w:rPr>
        <w:t>—it is not beyond the realm of possibility. In fact—it’s very possible that China can track the Raptor</w:t>
      </w:r>
      <w:r w:rsidRPr="00845074">
        <w:rPr>
          <w:sz w:val="16"/>
        </w:rPr>
        <w:t xml:space="preserve">. Stealth is not a cloak of invisibility, after all. Stealth technology simply delays detection and tracking. </w:t>
      </w:r>
      <w:r w:rsidRPr="00845074">
        <w:rPr>
          <w:rStyle w:val="StyleBoldUnderline"/>
        </w:rPr>
        <w:t>First off, if a Raptor is carrying external fuel tanks—as it often does during “ferry missions”—it is not in a stealth configuration.</w:t>
      </w:r>
      <w:r w:rsidRPr="00845074">
        <w:rPr>
          <w:sz w:val="16"/>
        </w:rPr>
        <w:t xml:space="preserve"> </w:t>
      </w:r>
      <w:r w:rsidRPr="00845074">
        <w:rPr>
          <w:rStyle w:val="StyleBoldUnderline"/>
        </w:rPr>
        <w:t xml:space="preserve">Moreover, the aircraft is often fitted with a Luneburg lens device on its ventral side during peacetime operations that enhances its cross section on radar. </w:t>
      </w:r>
      <w:r w:rsidRPr="00845074">
        <w:rPr>
          <w:sz w:val="16"/>
        </w:rPr>
        <w:t xml:space="preserve">That being said, even combat-configured F-22s are not invisible to enemy radar, contrary to popular belief. Neither is any other tactical fighter-sized stealth aircraft with empennage surfaces such as tailfins—the F-35, PAK-FA, J-20 or J-31. That’s just basic physics. The laws of physics essentially dictate that a tactical fighter-sized stealth aircraft must be optimized to defeat higher-frequency bands such the C, X, Ku and the top part of the S bands. There is a “step change” in a Low Observable (LO) aircraft’s signature once the frequency wavelength exceeds a certain threshold and causes a resonant effect. Typically, that resonance occurs when a feature on an aircraft—such as a tail-fin — is less than eight times the size of a particular frequency wavelength. Effectively, small stealth aircraft that do not have the size or weight allowances for two feet or more of radar absorbent material coatings on every surface are forced to make trades as to which frequency bands they are optimized for. Therefore, a radar operating at a lower-frequency band such as parts of the S or L band—like civilian air traffic control (ATC) radars—are almost certainly able to detect and track tactical fighter-sized stealth aircraft. However, a larger stealth aircraft like the Northrop Grumman B-2 Spirit, which lacks many of the features that cause a resonance effect, is much more effective against low-frequency radars than, for example, an F-35 or F-22. Typically, however, those lower-frequency radars do not provide what Pentagon officials call a “weapons quality” track needed to guide a missile onto a target. “Even if you can see an LO [low observable] strike aircraft with ATC radar, you can’t kill it without a fire control system,” an Air Force official had told me. That being said, Russia, </w:t>
      </w:r>
      <w:r w:rsidRPr="00845074">
        <w:rPr>
          <w:rStyle w:val="StyleBoldUnderline"/>
        </w:rPr>
        <w:t>China and others are developing advanced UHF and VHF band early warning radars that use even longer wavelengths in an effort to cue their other sensors and give their fighters some idea of where an adversary stealth aircraft might be coming from. But the problem with VHF and UHF band radars is that with long wavelengths come large radar resolution cel</w:t>
      </w:r>
      <w:r w:rsidRPr="00845074">
        <w:rPr>
          <w:sz w:val="16"/>
        </w:rPr>
        <w:t>ls</w:t>
      </w:r>
      <w:r w:rsidRPr="00845074">
        <w:rPr>
          <w:rStyle w:val="StyleBoldUnderline"/>
        </w:rPr>
        <w:t>. That means that contacts are not tracked with the required level of fidelity to guide a weapon onto a target.</w:t>
      </w:r>
      <w:r w:rsidRPr="00845074">
        <w:rPr>
          <w:sz w:val="16"/>
        </w:rPr>
        <w:t xml:space="preserve"> As one U.S. Navy officer rhetorically asked, “Does the mission require a cloaking device or is it OK if the threat sees it but can’t do anything about it?” Traditionally, guiding weapons with low frequency radars has been limited by two factors. One factor is the width of the radar beam, while the second is the width of the radar pulse—but both limitations can be overcome with signal processing. Phased array radars—particularly active electronically scanned arrays (AESA)—solve the problem of directional or azimuth resolution because they can steer their radar beams electronically. Moreover, AESA radars can generate multiple beams and can shape those beams for width, sweep rate and other characteristics. Indeed, some industry experts suggested that a combination of high-speed data-links and low-frequency phased-array radars could generate a weapons quality track.</w:t>
      </w:r>
    </w:p>
    <w:p w14:paraId="614AC439" w14:textId="77777777" w:rsidR="003B1219" w:rsidRPr="00845074" w:rsidRDefault="003B1219" w:rsidP="003B1219">
      <w:pPr>
        <w:pStyle w:val="Heading4"/>
        <w:rPr>
          <w:rFonts w:ascii="Calibri" w:hAnsi="Calibri"/>
        </w:rPr>
      </w:pPr>
      <w:r w:rsidRPr="00845074">
        <w:rPr>
          <w:rFonts w:ascii="Calibri" w:hAnsi="Calibri"/>
        </w:rPr>
        <w:t>China is developing new anti stealth fighter drones</w:t>
      </w:r>
    </w:p>
    <w:p w14:paraId="0C56A6C9" w14:textId="77777777" w:rsidR="003B1219" w:rsidRPr="00845074" w:rsidRDefault="003B1219" w:rsidP="003B1219">
      <w:r w:rsidRPr="00845074">
        <w:rPr>
          <w:rStyle w:val="StyleStyleBold12pt"/>
        </w:rPr>
        <w:t>Bender 15</w:t>
      </w:r>
      <w:r w:rsidRPr="00845074">
        <w:t xml:space="preserve"> Jeremy Bender, a BA in Middle Eastern Studies and religion from Rutgers University. He went on to teach English at Inonu University in Turkey through the Fulbright Program, Russia and China are developing drones that could make stealth aircraft obsolete, Aug. 27, 2015, </w:t>
      </w:r>
      <w:hyperlink r:id="rId38" w:history="1">
        <w:r w:rsidRPr="00845074">
          <w:rPr>
            <w:rStyle w:val="Hyperlink"/>
          </w:rPr>
          <w:t>http://www.businessinsider.com/russia-and-china-trying-to-make-stealth-obsolete-2015-8</w:t>
        </w:r>
      </w:hyperlink>
      <w:r w:rsidRPr="00845074">
        <w:t xml:space="preserve"> //JV</w:t>
      </w:r>
    </w:p>
    <w:p w14:paraId="04B650EA" w14:textId="59284605" w:rsidR="003B1219" w:rsidRPr="00845074" w:rsidRDefault="003B1219" w:rsidP="003B1219">
      <w:pPr>
        <w:rPr>
          <w:sz w:val="16"/>
        </w:rPr>
      </w:pPr>
      <w:r w:rsidRPr="00845074">
        <w:rPr>
          <w:sz w:val="16"/>
        </w:rPr>
        <w:t xml:space="preserve">The US and its allies continue to invest heavily in the F-35 and other stealth-capable aircraft. But Russia and </w:t>
      </w:r>
      <w:r w:rsidRPr="00845074">
        <w:rPr>
          <w:rStyle w:val="StyleBoldUnderline"/>
        </w:rPr>
        <w:t xml:space="preserve">China are rapidly developing systems that would negate the benefits that stealth offers. </w:t>
      </w:r>
      <w:r w:rsidRPr="00845074">
        <w:rPr>
          <w:sz w:val="16"/>
        </w:rPr>
        <w:t xml:space="preserve">According to </w:t>
      </w:r>
      <w:proofErr w:type="spellStart"/>
      <w:r w:rsidRPr="00845074">
        <w:rPr>
          <w:sz w:val="16"/>
        </w:rPr>
        <w:t>Zarchary</w:t>
      </w:r>
      <w:proofErr w:type="spellEnd"/>
      <w:r w:rsidRPr="00845074">
        <w:rPr>
          <w:sz w:val="16"/>
        </w:rPr>
        <w:t xml:space="preserve"> Keck writing in The National Interest, both </w:t>
      </w:r>
      <w:r w:rsidRPr="00845074">
        <w:rPr>
          <w:rStyle w:val="StyleBoldUnderline"/>
        </w:rPr>
        <w:t>Beijing</w:t>
      </w:r>
      <w:r w:rsidRPr="00845074">
        <w:rPr>
          <w:sz w:val="16"/>
        </w:rPr>
        <w:t xml:space="preserve"> and Moscow </w:t>
      </w:r>
      <w:r w:rsidRPr="00845074">
        <w:rPr>
          <w:rStyle w:val="StyleBoldUnderline"/>
        </w:rPr>
        <w:t xml:space="preserve">have begun development of unmanned aerial vehicles that have the goal of finding, detecting, and possibly even eliminating enemy stealth aircraft. China's stealth detection drone, called the Divine Eagle, </w:t>
      </w:r>
      <w:proofErr w:type="gramStart"/>
      <w:r w:rsidRPr="00845074">
        <w:rPr>
          <w:rStyle w:val="StyleBoldUnderline"/>
        </w:rPr>
        <w:t>is believed to be specially built</w:t>
      </w:r>
      <w:proofErr w:type="gramEnd"/>
      <w:r w:rsidRPr="00845074">
        <w:rPr>
          <w:rStyle w:val="StyleBoldUnderline"/>
        </w:rPr>
        <w:t xml:space="preserve"> to counter stealth aircraft while they are still far from the Chinese mainland. Popular Science notes that the drone's "long range anti-stealth capabilities can be used against both aircraft, like the B-2 bomber, and warships such as the DDG-1000 destroyer ... the Chinese air force could quickly intercept stealthy enemy aircraft, missiles and ships well before they come in range of the Mainland." The Divine Eagle features multiple different radar systems, including X/UHF low band radar systems, according to Popular Science. These systems could be used to track stealth aircraft like the F-35 at long distances, as most stealth technology is created to avoid high band radar systems, thereby eroding one of the key advantages of the fifth-generation plane. The Divine Eagle has apparently undergone multiple </w:t>
      </w:r>
      <w:proofErr w:type="gramStart"/>
      <w:r w:rsidRPr="00845074">
        <w:rPr>
          <w:rStyle w:val="StyleBoldUnderline"/>
        </w:rPr>
        <w:t>redesigns which</w:t>
      </w:r>
      <w:proofErr w:type="gramEnd"/>
      <w:r w:rsidRPr="00845074">
        <w:rPr>
          <w:rStyle w:val="StyleBoldUnderline"/>
        </w:rPr>
        <w:t xml:space="preserve"> sought to limit the plane's infrared signature</w:t>
      </w:r>
      <w:r w:rsidRPr="00845074">
        <w:rPr>
          <w:sz w:val="16"/>
        </w:rPr>
        <w:t xml:space="preserve"> — something that would help ensure the drone's own purported stealth capabilities. Russia has been working on its own stealth-detection drone. Flight Global writes that the Russian military subcontractor KRET debuted a stealth drone prototype at the MAKS air show in Moscow in August. The unnamed drone, Flight Global notes, will also come outfitted with UHF and X-band radar systems that could be used to detect stealth aircraft. </w:t>
      </w:r>
      <w:r w:rsidRPr="00845074">
        <w:rPr>
          <w:rStyle w:val="StyleBoldUnderline"/>
        </w:rPr>
        <w:t xml:space="preserve">Additionally, the drone is outfitted with an electronic warfare system that would both cloak the drone and make it difficult to target with air-to-air missiles. </w:t>
      </w:r>
      <w:r w:rsidRPr="00845074">
        <w:rPr>
          <w:sz w:val="16"/>
        </w:rPr>
        <w:t xml:space="preserve">F-35two An F-35A Lightning II Joint Strike Fighter takes off on a training sortie at Eglin Air Force Base, Florida. Randy </w:t>
      </w:r>
      <w:proofErr w:type="spellStart"/>
      <w:r w:rsidRPr="00845074">
        <w:rPr>
          <w:sz w:val="16"/>
        </w:rPr>
        <w:t>Gon</w:t>
      </w:r>
      <w:proofErr w:type="spellEnd"/>
      <w:r w:rsidRPr="00845074">
        <w:rPr>
          <w:sz w:val="16"/>
        </w:rPr>
        <w:t xml:space="preserve">/US Air Force If such Chinese and Russian systems are ultimately proven effective, the US' reliance upon stealth technology will need to be radically evaluated. At the same time, both Chinese and Russian claims of the technology's status should be viewed with some skepticism. Chinese military technology is often based on designs stolen from US and other allied countries, which calls Beijing's domestic research and development capabilities into question. Additionally, rampant corruption throughout the Chinese military may undermine the country's ability to fight or develop advanced technologies. Russia also faces serious challenges to its military ambitions. Large-scale economic problems throughout the country — the partial result of EU and US sanctions stemming from Russia's aggressive policies in Ukraine — have limited Russia's military procurement. Already, Russia is cancelling the construction of most of its planned next-generation tanks and may have </w:t>
      </w:r>
      <w:proofErr w:type="gramStart"/>
      <w:r w:rsidRPr="00845074">
        <w:rPr>
          <w:sz w:val="16"/>
        </w:rPr>
        <w:t>be</w:t>
      </w:r>
      <w:proofErr w:type="gramEnd"/>
      <w:r w:rsidRPr="00845074">
        <w:rPr>
          <w:sz w:val="16"/>
        </w:rPr>
        <w:t xml:space="preserve"> scrapping of plans for a fifth-generation bomber. Any new stealth drone could face similar funding hurdles. Still</w:t>
      </w:r>
      <w:r w:rsidRPr="00845074">
        <w:rPr>
          <w:rStyle w:val="StyleBoldUnderline"/>
        </w:rPr>
        <w:t>, the potential rise of anti-stealth drones should worry the US, as it could expose an over-reliance on stealth technology that suddenly has far less tactical and strategic worth</w:t>
      </w:r>
      <w:r w:rsidRPr="00845074">
        <w:rPr>
          <w:sz w:val="16"/>
        </w:rPr>
        <w:t xml:space="preserve">. Some in the Pentagon already feel that way. In February, Chief of Naval Operations Adm. Jon </w:t>
      </w:r>
      <w:proofErr w:type="spellStart"/>
      <w:r w:rsidRPr="00845074">
        <w:rPr>
          <w:sz w:val="16"/>
        </w:rPr>
        <w:t>Greenert</w:t>
      </w:r>
      <w:proofErr w:type="spellEnd"/>
      <w:r w:rsidRPr="00845074">
        <w:rPr>
          <w:sz w:val="16"/>
        </w:rPr>
        <w:t xml:space="preserve"> gave a speech in which he called out the potential limitations of stealth technology. "You can only go so fast, and you know that stealth may be overrated," Greenery said. "Let's face it, if something moves fast through the air, disrupts molecules and puts out heat — I don't care how cool the engine can be, it's going to be detectable. You get my point."</w:t>
      </w:r>
    </w:p>
    <w:p w14:paraId="6AC27275" w14:textId="77777777" w:rsidR="003B1219" w:rsidRPr="00845074" w:rsidRDefault="003B1219" w:rsidP="003B1219">
      <w:pPr>
        <w:pStyle w:val="Heading4"/>
        <w:rPr>
          <w:rFonts w:ascii="Calibri" w:hAnsi="Calibri"/>
        </w:rPr>
      </w:pPr>
      <w:r w:rsidRPr="00845074">
        <w:rPr>
          <w:rFonts w:ascii="Calibri" w:hAnsi="Calibri"/>
        </w:rPr>
        <w:t xml:space="preserve">China’s stealth fights will eventually be on par with US jets – China  </w:t>
      </w:r>
    </w:p>
    <w:p w14:paraId="40ADD988" w14:textId="77777777" w:rsidR="003B1219" w:rsidRPr="00845074" w:rsidRDefault="003B1219" w:rsidP="003B1219">
      <w:proofErr w:type="spellStart"/>
      <w:r w:rsidRPr="00845074">
        <w:rPr>
          <w:rStyle w:val="StyleStyleBold12pt"/>
        </w:rPr>
        <w:t>Majumdar</w:t>
      </w:r>
      <w:proofErr w:type="spellEnd"/>
      <w:r w:rsidRPr="00845074">
        <w:rPr>
          <w:rStyle w:val="StyleStyleBold12pt"/>
        </w:rPr>
        <w:t xml:space="preserve"> 15</w:t>
      </w:r>
      <w:r w:rsidRPr="00845074">
        <w:t xml:space="preserve"> Dave </w:t>
      </w:r>
      <w:proofErr w:type="spellStart"/>
      <w:r w:rsidRPr="00845074">
        <w:t>Majumdar</w:t>
      </w:r>
      <w:proofErr w:type="spellEnd"/>
      <w:r w:rsidRPr="00845074">
        <w:t>, the Defense Editor of The National Interest. September 25, 2015, University of Calgary - Bachelor, International Relations and National Security Studies, http://nationalinterest.org/blog/the-buzz/americas-f-35-stealth-fighter-vs-chinas-new-j-31-who-wins-13938</w:t>
      </w:r>
    </w:p>
    <w:p w14:paraId="101AAF44" w14:textId="6C37C2B9" w:rsidR="003B1219" w:rsidRPr="00845074" w:rsidRDefault="003B1219" w:rsidP="003B1219">
      <w:pPr>
        <w:rPr>
          <w:sz w:val="16"/>
        </w:rPr>
      </w:pPr>
      <w:r w:rsidRPr="00845074">
        <w:rPr>
          <w:sz w:val="16"/>
        </w:rPr>
        <w:t xml:space="preserve">Recently revealed details concerning China’s Shenyang J-31 fighter suggest that the aircraft not only looks like the Pentagon’s Lockheed Martin F-35 Joint Strike Fighter (JSF), but it also offers comparable aerodynamic performance. But the real question is how far along Beijing has come in the development of subsystems like radars and engines. Moreover, there is the question of how well Chinese industry can integrate all of those disparate technologies into an operational aircraft. </w:t>
      </w:r>
      <w:r w:rsidRPr="00845074">
        <w:rPr>
          <w:rStyle w:val="StyleBoldUnderline"/>
        </w:rPr>
        <w:t>On the surface, the J-31 looks very much like a twin-engine F-35 clone—and there are plenty of reasons to believe that the Chinese jet was based on stolen JSF technology—and could eventually be more or less a match for the American jet.</w:t>
      </w:r>
      <w:r w:rsidRPr="00845074">
        <w:rPr>
          <w:sz w:val="16"/>
        </w:rPr>
        <w:t xml:space="preserve"> “I think</w:t>
      </w:r>
      <w:r w:rsidRPr="00845074">
        <w:rPr>
          <w:rStyle w:val="StyleBoldUnderline"/>
        </w:rPr>
        <w:t xml:space="preserve"> they’ll eventually be on par with our fifth-gen jets—as they should be, because industrial espionage is alive and well</w:t>
      </w:r>
      <w:r w:rsidRPr="00845074">
        <w:rPr>
          <w:sz w:val="16"/>
        </w:rPr>
        <w:t xml:space="preserve">,” a senior U.S. military aviator told me last year. But the Chinese don’t have to match the F-35 one-for-one. The Chinese just have to do enough damage to the U.S. military to make it too expensive to fight. Hypothetically, the air superiority oriented F-22 might be able to generate a kill ratio of thirty-to-one today against the Chinese J-11 Flanker, but the U.S. Air Force has only 120 combat coded Raptors. </w:t>
      </w:r>
      <w:r w:rsidRPr="00845074">
        <w:rPr>
          <w:rStyle w:val="StyleBoldUnderline"/>
        </w:rPr>
        <w:t xml:space="preserve">The Raptor might only generate a three-to-one kill ratio against the J-31 or J-20, which means </w:t>
      </w:r>
      <w:proofErr w:type="gramStart"/>
      <w:r w:rsidRPr="00845074">
        <w:rPr>
          <w:rStyle w:val="StyleBoldUnderline"/>
        </w:rPr>
        <w:t>attrition</w:t>
      </w:r>
      <w:proofErr w:type="gramEnd"/>
      <w:r w:rsidRPr="00845074">
        <w:rPr>
          <w:rStyle w:val="StyleBoldUnderline"/>
        </w:rPr>
        <w:t xml:space="preserve"> will take a serious toll on U.S. forces. “When the J-20 and J-31 come around, even a three to one kill ratio advantage becomes costly,” a senior U.S. Air Force official told me late last year. </w:t>
      </w:r>
      <w:r w:rsidRPr="00845074">
        <w:rPr>
          <w:sz w:val="16"/>
        </w:rPr>
        <w:t xml:space="preserve">Where the J-31 is likely to fall short is on avionics—the aircraft’s radar, infrared search and track, data-links and especially sensor fusion. It’s comparatively simple perfecting individual pieces of hardware, but fusing all of the data from a multitude of sensors and off-board platforms is extremely difficult. Even the F-22 didn’t fuse Link-16 data with the rest of its onboard sensors until its Increment 3.2A software upgrade. It’s one of the reasons Lockheed has fallen behind on developing the F-35—and why Air Force and Joint Program Office officials continuous state their concerns about the jet’s software. Then there is the question of if Chinese industry is up to the task of manufacturing the J-31. Stealth aircraft are built to very tight tolerances—one ten-thousandth of an inch was the standard for the F-22 and the F-35 has tighter requirements still. The Chinese have never demonstrated the ability to build to those kinds of tolerances. Nor have they been able to produce a reliable jet engine to date—so it will some time before China catches up to U.S. fifth-generation machines. Even if the J-31 doesn’t quite match the F-35 technologically, </w:t>
      </w:r>
      <w:r w:rsidRPr="00845074">
        <w:rPr>
          <w:rStyle w:val="StyleBoldUnderline"/>
        </w:rPr>
        <w:t>one area the Chinese are currently investing in is a new long-range missile called the PL-15. It appears to be very similar to the European Meteor beyond visual range missile</w:t>
      </w:r>
      <w:r w:rsidRPr="00845074">
        <w:rPr>
          <w:sz w:val="16"/>
        </w:rPr>
        <w:t xml:space="preserve">. Like the Meteor, </w:t>
      </w:r>
      <w:r w:rsidRPr="00845074">
        <w:rPr>
          <w:rStyle w:val="StyleBoldUnderline"/>
        </w:rPr>
        <w:t>the Chinese weapon is a ramjet powered missile, which should give it very long range and much better terminal phase performance than the venerable AIM-120 AMRAAM.</w:t>
      </w:r>
      <w:r w:rsidRPr="00845074">
        <w:rPr>
          <w:sz w:val="16"/>
        </w:rPr>
        <w:t xml:space="preserve"> The AMRAAM’s rocket motor burns for a few seconds and it coasts the rest of the way to the target—like most air-to-air weapons. Further, the AMRAAM is highly vulnerable to digital radio frequency memory jamming and needs to be replaced. Air Combat Command (ACC) seems to finally be taking the threat seriously—since Air Force officials have been privately complaining about the problem for a while. “The PL-15 and the range of that missile, we’ve got to be able to out-stick that missile,” ACC commander Gen. Carlisle told </w:t>
      </w:r>
      <w:proofErr w:type="spellStart"/>
      <w:r w:rsidRPr="00845074">
        <w:rPr>
          <w:sz w:val="16"/>
        </w:rPr>
        <w:t>Flightglobal</w:t>
      </w:r>
      <w:proofErr w:type="spellEnd"/>
      <w:r w:rsidRPr="00845074">
        <w:rPr>
          <w:sz w:val="16"/>
        </w:rPr>
        <w:t>.</w:t>
      </w:r>
    </w:p>
    <w:p w14:paraId="06952A95" w14:textId="77777777" w:rsidR="00DE7368" w:rsidRPr="00845074" w:rsidRDefault="00DE7368" w:rsidP="00DE7368">
      <w:pPr>
        <w:pStyle w:val="Heading4"/>
        <w:rPr>
          <w:rFonts w:ascii="Calibri" w:hAnsi="Calibri"/>
        </w:rPr>
      </w:pPr>
      <w:r w:rsidRPr="00845074">
        <w:rPr>
          <w:rFonts w:ascii="Calibri" w:hAnsi="Calibri"/>
        </w:rPr>
        <w:t>New Stealth Fighter</w:t>
      </w:r>
    </w:p>
    <w:p w14:paraId="238F51D9" w14:textId="77777777" w:rsidR="00DE7368" w:rsidRPr="00845074" w:rsidRDefault="00DE7368" w:rsidP="00DE7368">
      <w:pPr>
        <w:rPr>
          <w:rStyle w:val="StyleStyleBold12pt"/>
        </w:rPr>
      </w:pPr>
      <w:r w:rsidRPr="00845074">
        <w:rPr>
          <w:rStyle w:val="StyleStyleBold12pt"/>
        </w:rPr>
        <w:t xml:space="preserve">Times of India, 6/1 </w:t>
      </w:r>
    </w:p>
    <w:p w14:paraId="4C43C2C1" w14:textId="77777777" w:rsidR="00DE7368" w:rsidRPr="00845074" w:rsidRDefault="00DE7368" w:rsidP="00DE7368">
      <w:r w:rsidRPr="00845074">
        <w:t>(6-1-2016, Then -, Times of India, China is testing its first stealth fighter, aims to close military gap with US, http://timesofindia.indiatimes.com/world/china/China-is-testing-its-first-stealth-fighter-aims-to-close-military-gap-with-US/articleshow/52533914.cms, Accessed 6-23-2016, GVDIII)</w:t>
      </w:r>
    </w:p>
    <w:p w14:paraId="5E93468B" w14:textId="77777777" w:rsidR="00DE7368" w:rsidRPr="00845074" w:rsidRDefault="00DE7368" w:rsidP="00DE7368">
      <w:pPr>
        <w:rPr>
          <w:sz w:val="16"/>
        </w:rPr>
      </w:pPr>
      <w:r w:rsidRPr="00845074">
        <w:rPr>
          <w:sz w:val="16"/>
        </w:rPr>
        <w:t>BEIJING</w:t>
      </w:r>
      <w:r w:rsidRPr="00845074">
        <w:rPr>
          <w:rStyle w:val="StyleBoldUnderline"/>
        </w:rPr>
        <w:t>: China is still testing its first stealth fighter, the J-20,</w:t>
      </w:r>
      <w:r w:rsidRPr="00845074">
        <w:rPr>
          <w:sz w:val="16"/>
        </w:rPr>
        <w:t xml:space="preserve"> but the warplane will soon enter service, the air force said, after pictures circulated in Chinese media suggesting it had already joined the active fleet. </w:t>
      </w:r>
      <w:r w:rsidRPr="00845074">
        <w:rPr>
          <w:rStyle w:val="StyleBoldUnderline"/>
        </w:rPr>
        <w:t>China expects the J-20 to help narrow the military gap with the United States</w:t>
      </w:r>
      <w:r w:rsidRPr="00845074">
        <w:rPr>
          <w:sz w:val="16"/>
        </w:rPr>
        <w:t xml:space="preserve">, and its confirmation of the aircraft's first test flight coincided with a visit to Beijing in 2011 by then - US Defense Secretary Robert Gates. </w:t>
      </w:r>
      <w:r w:rsidRPr="00845074">
        <w:rPr>
          <w:rStyle w:val="StyleBoldUnderline"/>
        </w:rPr>
        <w:t>Some analysts have said J-20 photographs suggest China may be making faster-than-expected progress</w:t>
      </w:r>
      <w:r w:rsidRPr="00845074">
        <w:rPr>
          <w:sz w:val="16"/>
        </w:rPr>
        <w:t xml:space="preserve"> in developing a rival to Lockheed Martin's radar-evading F-22 Raptor.</w:t>
      </w:r>
    </w:p>
    <w:p w14:paraId="1520437F" w14:textId="77777777" w:rsidR="00E10BB8" w:rsidRPr="00845074" w:rsidRDefault="00E10BB8" w:rsidP="00E10BB8">
      <w:pPr>
        <w:pStyle w:val="Heading4"/>
        <w:rPr>
          <w:rFonts w:ascii="Calibri" w:hAnsi="Calibri"/>
        </w:rPr>
      </w:pPr>
      <w:r w:rsidRPr="00845074">
        <w:rPr>
          <w:rFonts w:ascii="Calibri" w:hAnsi="Calibri"/>
        </w:rPr>
        <w:t>Land-based aircraft and drones</w:t>
      </w:r>
    </w:p>
    <w:p w14:paraId="11CA26B2" w14:textId="77777777" w:rsidR="00E10BB8" w:rsidRPr="00845074" w:rsidRDefault="00E10BB8" w:rsidP="00E10BB8">
      <w:proofErr w:type="spellStart"/>
      <w:r w:rsidRPr="00845074">
        <w:rPr>
          <w:rStyle w:val="StyleStyleBold12pt"/>
        </w:rPr>
        <w:t>Lockie</w:t>
      </w:r>
      <w:proofErr w:type="spellEnd"/>
      <w:r w:rsidRPr="00845074">
        <w:rPr>
          <w:rStyle w:val="StyleStyleBold12pt"/>
        </w:rPr>
        <w:t xml:space="preserve"> 16</w:t>
      </w:r>
      <w:r w:rsidRPr="00845074">
        <w:t xml:space="preserve"> Jun. 18, 2016, Alex </w:t>
      </w:r>
      <w:proofErr w:type="spellStart"/>
      <w:r w:rsidRPr="00845074">
        <w:t>Lockie</w:t>
      </w:r>
      <w:proofErr w:type="spellEnd"/>
      <w:r w:rsidRPr="00845074">
        <w:t xml:space="preserve"> is an Associate News Editor and a military/defense blogger at Business Insider. He is from Atlanta, and he attended Georgia State University, How China's navy rapidly modernized to rival the US's, </w:t>
      </w:r>
      <w:hyperlink r:id="rId39" w:history="1">
        <w:r w:rsidRPr="00845074">
          <w:rPr>
            <w:rStyle w:val="Hyperlink"/>
          </w:rPr>
          <w:t>http://www.businessinsider.com/how-china-has-modernized-their-navy-2016-6</w:t>
        </w:r>
      </w:hyperlink>
      <w:r w:rsidRPr="00845074">
        <w:t xml:space="preserve"> //JV</w:t>
      </w:r>
    </w:p>
    <w:p w14:paraId="605417C1" w14:textId="133B400D" w:rsidR="00E10BB8" w:rsidRPr="00845074" w:rsidRDefault="00E10BB8" w:rsidP="00E10BB8">
      <w:pPr>
        <w:rPr>
          <w:sz w:val="16"/>
        </w:rPr>
      </w:pPr>
      <w:r w:rsidRPr="00845074">
        <w:rPr>
          <w:sz w:val="16"/>
        </w:rPr>
        <w:t xml:space="preserve">Land-based aircraft and drones Kevin A. McGill/en.wikipedia.org </w:t>
      </w:r>
      <w:r w:rsidRPr="00845074">
        <w:rPr>
          <w:rStyle w:val="StyleBoldUnderline"/>
        </w:rPr>
        <w:t xml:space="preserve">The PLAN's Air Force has been steadily developing new aircraft for "missions including offshore air defense, maritime strike, maritime patrol, antisubmarine warfare, and, in the not too distant future, carrier-based operations." </w:t>
      </w:r>
      <w:r w:rsidRPr="00845074">
        <w:rPr>
          <w:sz w:val="16"/>
        </w:rPr>
        <w:t xml:space="preserve">The PLAN has been replacing their aging Chengdu J-7 variants and Shenyang J-8B/Ds with 24 Su-30MK2s, which were purchased from Russia in 2002. Additionally, the PLAN has a licensed copy of Russia's Tu-16 Badger bomber, the H-6 Badger, of which they likely have 30. The bombers are escorted by JH-7 Flounder fighter/bombers. </w:t>
      </w:r>
      <w:r w:rsidRPr="00845074">
        <w:rPr>
          <w:rStyle w:val="StyleBoldUnderline"/>
        </w:rPr>
        <w:t xml:space="preserve">The PLAN, like most modern navies, is also pouring money into drones. </w:t>
      </w:r>
      <w:r w:rsidRPr="00845074">
        <w:rPr>
          <w:sz w:val="16"/>
        </w:rPr>
        <w:t>"</w:t>
      </w:r>
      <w:r w:rsidRPr="00845074">
        <w:rPr>
          <w:rStyle w:val="StyleBoldUnderline"/>
        </w:rPr>
        <w:t>Some estimates indicate China plans to produce upwards of 41,800 land- and sea-based unmanned systems, worth about $10.5 billion, between 2014 and 2023</w:t>
      </w:r>
      <w:r w:rsidRPr="00845074">
        <w:rPr>
          <w:sz w:val="16"/>
        </w:rPr>
        <w:t>," according to the DOD. Source: Congressional Research Service</w:t>
      </w:r>
    </w:p>
    <w:p w14:paraId="615E8799" w14:textId="1EBEEE20" w:rsidR="0033294A" w:rsidRPr="00845074" w:rsidRDefault="0033294A" w:rsidP="005021DE">
      <w:pPr>
        <w:pStyle w:val="Heading3"/>
        <w:rPr>
          <w:rFonts w:ascii="Calibri" w:hAnsi="Calibri"/>
        </w:rPr>
      </w:pPr>
      <w:r w:rsidRPr="00845074">
        <w:rPr>
          <w:rFonts w:ascii="Calibri" w:hAnsi="Calibri"/>
        </w:rPr>
        <w:t>Yes Modernization – Air Power</w:t>
      </w:r>
    </w:p>
    <w:p w14:paraId="1DC1FFD1" w14:textId="77777777" w:rsidR="0033294A" w:rsidRPr="00845074" w:rsidRDefault="0033294A" w:rsidP="0033294A">
      <w:pPr>
        <w:pStyle w:val="Heading4"/>
        <w:rPr>
          <w:rFonts w:ascii="Calibri" w:hAnsi="Calibri"/>
        </w:rPr>
      </w:pPr>
      <w:r w:rsidRPr="00845074">
        <w:rPr>
          <w:rFonts w:ascii="Calibri" w:hAnsi="Calibri"/>
        </w:rPr>
        <w:t xml:space="preserve">US is unprepared to respond to updated Chinese air forces </w:t>
      </w:r>
    </w:p>
    <w:p w14:paraId="5ECD56A7" w14:textId="77777777" w:rsidR="0033294A" w:rsidRPr="00845074" w:rsidRDefault="0033294A" w:rsidP="0033294A">
      <w:pPr>
        <w:rPr>
          <w:rStyle w:val="StyleStyleBold12pt"/>
        </w:rPr>
      </w:pPr>
      <w:proofErr w:type="spellStart"/>
      <w:r w:rsidRPr="00845074">
        <w:rPr>
          <w:rStyle w:val="StyleStyleBold12pt"/>
        </w:rPr>
        <w:t>Heginbotham</w:t>
      </w:r>
      <w:proofErr w:type="spellEnd"/>
      <w:r w:rsidRPr="00845074">
        <w:rPr>
          <w:rStyle w:val="StyleStyleBold12pt"/>
        </w:rPr>
        <w:t xml:space="preserve"> et al, 2015</w:t>
      </w:r>
    </w:p>
    <w:p w14:paraId="0682221B" w14:textId="77777777" w:rsidR="0033294A" w:rsidRPr="00845074" w:rsidRDefault="0033294A" w:rsidP="0033294A">
      <w:pPr>
        <w:tabs>
          <w:tab w:val="left" w:pos="4500"/>
        </w:tabs>
        <w:rPr>
          <w:sz w:val="20"/>
        </w:rPr>
      </w:pPr>
      <w:r w:rsidRPr="00845074">
        <w:rPr>
          <w:sz w:val="20"/>
        </w:rPr>
        <w:t xml:space="preserve">(Eric – MIT Center for International Studies/leading political-military analyst of East Asia, “The US-China Military Scorecard: Forces, Geography, and the Evolving Balance of Power 1996-2017,” RAND Corporation, </w:t>
      </w:r>
      <w:hyperlink r:id="rId40" w:history="1">
        <w:r w:rsidRPr="00845074">
          <w:rPr>
            <w:rStyle w:val="Hyperlink"/>
            <w:sz w:val="20"/>
          </w:rPr>
          <w:t>file:///C:/Users/Alexandria/Downloads/RAND_RR392.pdf</w:t>
        </w:r>
      </w:hyperlink>
      <w:r w:rsidRPr="00845074">
        <w:rPr>
          <w:sz w:val="20"/>
        </w:rPr>
        <w:t>, arc)</w:t>
      </w:r>
    </w:p>
    <w:p w14:paraId="49632CB1" w14:textId="77777777" w:rsidR="0033294A" w:rsidRPr="00845074" w:rsidRDefault="0033294A" w:rsidP="0033294A">
      <w:pPr>
        <w:rPr>
          <w:sz w:val="18"/>
        </w:rPr>
      </w:pPr>
      <w:r w:rsidRPr="00845074">
        <w:rPr>
          <w:sz w:val="18"/>
        </w:rPr>
        <w:t>In virtually any East Asian scenario, U.S. Air Force and U.S. Navy aircraft would play a critical role in blunting Chinese attacks. Since 1996, the United States has improved existing aircraft and introduced so-called fifth-generation aircraft, including the F-22 and F-35</w:t>
      </w:r>
      <w:r w:rsidRPr="00845074">
        <w:rPr>
          <w:rStyle w:val="StyleBoldUnderline"/>
          <w:b w:val="0"/>
        </w:rPr>
        <w:t>. China</w:t>
      </w:r>
      <w:r w:rsidRPr="00845074">
        <w:t>,</w:t>
      </w:r>
      <w:r w:rsidRPr="00845074">
        <w:rPr>
          <w:sz w:val="18"/>
        </w:rPr>
        <w:t xml:space="preserve"> meanwhile</w:t>
      </w:r>
      <w:r w:rsidRPr="00845074">
        <w:t xml:space="preserve">, </w:t>
      </w:r>
      <w:r w:rsidRPr="00845074">
        <w:rPr>
          <w:rStyle w:val="StyleBoldUnderline"/>
          <w:b w:val="0"/>
        </w:rPr>
        <w:t>has replaced many of its obsolete second-generation aircraft,</w:t>
      </w:r>
      <w:r w:rsidRPr="00845074">
        <w:t xml:space="preserve"> </w:t>
      </w:r>
      <w:r w:rsidRPr="00845074">
        <w:rPr>
          <w:sz w:val="18"/>
        </w:rPr>
        <w:t xml:space="preserve">which made up an overwhelming proportion of its force in 1996, with modern fourth-generation designs. </w:t>
      </w:r>
      <w:r w:rsidRPr="00845074">
        <w:rPr>
          <w:rStyle w:val="StyleBoldUnderline"/>
          <w:b w:val="0"/>
        </w:rPr>
        <w:t>These fourth-generation aircraft now constitute roughly half of the PLA Air Force’s fighter inventory. The net effect of these changes has been to narrow, but not close, the qualitative gap between the U.S. and Chinese air forces. To evaluate the impact of this change on the two scenarios considered, we employed tactical and operational air combat models</w:t>
      </w:r>
      <w:r w:rsidRPr="00845074">
        <w:t xml:space="preserve">, </w:t>
      </w:r>
      <w:r w:rsidRPr="00845074">
        <w:rPr>
          <w:sz w:val="18"/>
        </w:rPr>
        <w:t>using the appropriate basing, flight distances, and force structure data. The models evaluate the number of fighter aircraft that the United States would need to maintain in the Western Pacific to defeat a Chinese air campaign</w:t>
      </w:r>
      <w:r w:rsidRPr="00845074">
        <w:t xml:space="preserve">. </w:t>
      </w:r>
      <w:r w:rsidRPr="00845074">
        <w:rPr>
          <w:rStyle w:val="StyleBoldUnderline"/>
          <w:b w:val="0"/>
        </w:rPr>
        <w:t>The results suggest that U.S. requirements have increased by several hundred percent since 1996. In the 2017 Taiwan case, U.S. commanders would probably be unable to find the basing required for U.S. forces to prevail in a seven-day campaign</w:t>
      </w:r>
      <w:r w:rsidRPr="00845074">
        <w:t xml:space="preserve">. </w:t>
      </w:r>
      <w:r w:rsidRPr="00845074">
        <w:rPr>
          <w:sz w:val="18"/>
        </w:rPr>
        <w:t xml:space="preserve">They could relax their time requirement and prevail in a more extended campaign, but </w:t>
      </w:r>
      <w:r w:rsidRPr="00845074">
        <w:rPr>
          <w:rStyle w:val="StyleBoldUnderline"/>
          <w:b w:val="0"/>
        </w:rPr>
        <w:t>this would entail leaving ground and naval forces vulnerable to Chinese air operations for a correspondingly longer period</w:t>
      </w:r>
      <w:r w:rsidRPr="00845074">
        <w:t xml:space="preserve">. </w:t>
      </w:r>
      <w:r w:rsidRPr="00845074">
        <w:rPr>
          <w:sz w:val="18"/>
        </w:rPr>
        <w:t xml:space="preserve">The Spratly Islands scenario would be easier, requiring roughly half the forces of the Taiwan scenario. </w:t>
      </w:r>
    </w:p>
    <w:p w14:paraId="7A026DDE" w14:textId="77777777" w:rsidR="0033294A" w:rsidRPr="00845074" w:rsidRDefault="0033294A" w:rsidP="0033294A">
      <w:pPr>
        <w:pStyle w:val="Heading4"/>
        <w:rPr>
          <w:rFonts w:ascii="Calibri" w:hAnsi="Calibri"/>
        </w:rPr>
      </w:pPr>
      <w:r w:rsidRPr="00845074">
        <w:rPr>
          <w:rFonts w:ascii="Calibri" w:hAnsi="Calibri"/>
        </w:rPr>
        <w:t xml:space="preserve">The US will not be able to penetrate advanced Chinese air defense </w:t>
      </w:r>
    </w:p>
    <w:p w14:paraId="43C236F1" w14:textId="77777777" w:rsidR="0033294A" w:rsidRPr="00845074" w:rsidRDefault="0033294A" w:rsidP="0033294A">
      <w:pPr>
        <w:rPr>
          <w:rStyle w:val="StyleStyleBold12pt"/>
        </w:rPr>
      </w:pPr>
      <w:proofErr w:type="spellStart"/>
      <w:r w:rsidRPr="00845074">
        <w:rPr>
          <w:rStyle w:val="StyleStyleBold12pt"/>
        </w:rPr>
        <w:t>Heginbotham</w:t>
      </w:r>
      <w:proofErr w:type="spellEnd"/>
      <w:r w:rsidRPr="00845074">
        <w:rPr>
          <w:rStyle w:val="StyleStyleBold12pt"/>
        </w:rPr>
        <w:t xml:space="preserve"> et al, 2015</w:t>
      </w:r>
    </w:p>
    <w:p w14:paraId="0CC28A3B" w14:textId="77777777" w:rsidR="0033294A" w:rsidRPr="00845074" w:rsidRDefault="0033294A" w:rsidP="0033294A">
      <w:pPr>
        <w:tabs>
          <w:tab w:val="left" w:pos="4500"/>
        </w:tabs>
        <w:rPr>
          <w:sz w:val="20"/>
        </w:rPr>
      </w:pPr>
      <w:r w:rsidRPr="00845074">
        <w:rPr>
          <w:sz w:val="20"/>
        </w:rPr>
        <w:t xml:space="preserve">(Eric – MIT Center for International Studies/leading political-military analyst of East Asia, “The US-China Military Scorecard: Forces, Geography, and the Evolving Balance of Power 1996-2017,” RAND Corporation, </w:t>
      </w:r>
      <w:hyperlink r:id="rId41" w:history="1">
        <w:r w:rsidRPr="00845074">
          <w:rPr>
            <w:rStyle w:val="Hyperlink"/>
            <w:sz w:val="20"/>
          </w:rPr>
          <w:t>file:///C:/Users/Alexandria/Downloads/RAND_RR392.pdf</w:t>
        </w:r>
      </w:hyperlink>
      <w:r w:rsidRPr="00845074">
        <w:rPr>
          <w:sz w:val="20"/>
        </w:rPr>
        <w:t>, arc)</w:t>
      </w:r>
    </w:p>
    <w:p w14:paraId="1E3DA246" w14:textId="77777777" w:rsidR="0033294A" w:rsidRPr="00845074" w:rsidRDefault="0033294A" w:rsidP="0033294A">
      <w:pPr>
        <w:rPr>
          <w:sz w:val="18"/>
        </w:rPr>
      </w:pPr>
      <w:r w:rsidRPr="00845074">
        <w:rPr>
          <w:rStyle w:val="StyleBoldUnderline"/>
          <w:b w:val="0"/>
        </w:rPr>
        <w:t>U.S. commanders are equally concerned by the development of Chinese air defenses, which would make it more difficult to operate in or near Chinese airspace</w:t>
      </w:r>
      <w:r w:rsidRPr="00845074">
        <w:t xml:space="preserve"> </w:t>
      </w:r>
      <w:r w:rsidRPr="00845074">
        <w:rPr>
          <w:sz w:val="18"/>
        </w:rPr>
        <w:t xml:space="preserve">in the event of a conflict. In 1996, the vast majority of China’s 500+ long-range surface-to-air missile (SAM) systems were Chinese duplicates of the obsolete Russian SA-2 missile (with a range of roughly 35 km). By 2010, China had deployed roughly 200 launchers for “double-digit SAMs.” </w:t>
      </w:r>
      <w:r w:rsidRPr="00845074">
        <w:rPr>
          <w:rStyle w:val="StyleBoldUnderline"/>
          <w:b w:val="0"/>
        </w:rPr>
        <w:t>The newer missiles have more sophisticated seekers and ranges</w:t>
      </w:r>
      <w:r w:rsidRPr="00845074">
        <w:t xml:space="preserve"> </w:t>
      </w:r>
      <w:r w:rsidRPr="00845074">
        <w:rPr>
          <w:sz w:val="18"/>
        </w:rPr>
        <w:t>of up to 200 km</w:t>
      </w:r>
      <w:r w:rsidRPr="00845074">
        <w:t xml:space="preserve">. </w:t>
      </w:r>
      <w:r w:rsidRPr="00845074">
        <w:rPr>
          <w:rStyle w:val="StyleBoldUnderline"/>
          <w:b w:val="0"/>
        </w:rPr>
        <w:t>Combined with more capable fighter aircraft and the addition of new airborne warning and control system–equipped aircraft, the Chinese integrated air defense system (IADS) has become a formidable obstacle</w:t>
      </w:r>
      <w:r w:rsidRPr="00845074">
        <w:t xml:space="preserve">. </w:t>
      </w:r>
      <w:r w:rsidRPr="00845074">
        <w:rPr>
          <w:sz w:val="18"/>
        </w:rPr>
        <w:t>At the same time, however, U.S. air forces have made improvements to their penetration capabilities, with the addition of stealth aircraft and new SEAD (suppression of enemy air defenses) aircraft</w:t>
      </w:r>
      <w:r w:rsidRPr="00845074">
        <w:t xml:space="preserve">. </w:t>
      </w:r>
      <w:r w:rsidRPr="00845074">
        <w:rPr>
          <w:rStyle w:val="StyleBoldUnderline"/>
          <w:b w:val="0"/>
        </w:rPr>
        <w:t>We used a target coverage model to evaluate the ability of U.S. strike aircraft to penetrate Chinese defenses</w:t>
      </w:r>
      <w:r w:rsidRPr="00845074">
        <w:t xml:space="preserve"> </w:t>
      </w:r>
      <w:r w:rsidRPr="00845074">
        <w:rPr>
          <w:sz w:val="18"/>
        </w:rPr>
        <w:t>in the Taiwan and Spratly Islands scenarios</w:t>
      </w:r>
      <w:r w:rsidRPr="00845074">
        <w:t xml:space="preserve">. </w:t>
      </w:r>
      <w:r w:rsidRPr="00845074">
        <w:rPr>
          <w:rStyle w:val="StyleBoldUnderline"/>
          <w:b w:val="0"/>
        </w:rPr>
        <w:t>The results show net gains for China, with its improved IADS reducing the ability of even the improved U.S. forces to penetrate Chinese airspace</w:t>
      </w:r>
      <w:r w:rsidRPr="00845074">
        <w:t xml:space="preserve"> </w:t>
      </w:r>
      <w:r w:rsidRPr="00845074">
        <w:rPr>
          <w:sz w:val="18"/>
        </w:rPr>
        <w:t>at moderate risk. Our airspace penetration model shows that although standoff attack capabilities, stealth, and SEAD mitigate the impact of Chinese defenses, the ability to penetrate and strike targets opposite Taiwan with minimal risk to the U.S. aircraft involved declines significantly between 1996 and 2017. However, the U.S. ability to penetrate targets in the Spratly scenario remains far more robust. This is because the same number of critical but scarce U.S. assets (such as standoff weapons and stealth aircraft) can be allocated to attack a much smaller target set and because the relevant target set is, on balance, closer to the coast.</w:t>
      </w:r>
    </w:p>
    <w:p w14:paraId="0D80BC27" w14:textId="77777777" w:rsidR="0033294A" w:rsidRPr="00845074" w:rsidRDefault="0033294A" w:rsidP="0033294A"/>
    <w:p w14:paraId="0DEA1F6E" w14:textId="0B6004BA" w:rsidR="0033294A" w:rsidRPr="00845074" w:rsidRDefault="0033294A" w:rsidP="005021DE">
      <w:pPr>
        <w:pStyle w:val="Heading3"/>
        <w:rPr>
          <w:rFonts w:ascii="Calibri" w:hAnsi="Calibri"/>
        </w:rPr>
      </w:pPr>
      <w:r w:rsidRPr="00845074">
        <w:rPr>
          <w:rFonts w:ascii="Calibri" w:hAnsi="Calibri"/>
        </w:rPr>
        <w:t>Yes Modernization – New Missiles</w:t>
      </w:r>
    </w:p>
    <w:p w14:paraId="7DA2070B" w14:textId="77777777" w:rsidR="0033294A" w:rsidRPr="00845074" w:rsidRDefault="0033294A" w:rsidP="0033294A">
      <w:pPr>
        <w:pStyle w:val="Heading4"/>
        <w:rPr>
          <w:rFonts w:ascii="Calibri" w:hAnsi="Calibri"/>
        </w:rPr>
      </w:pPr>
      <w:r w:rsidRPr="00845074">
        <w:rPr>
          <w:rFonts w:ascii="Calibri" w:hAnsi="Calibri"/>
        </w:rPr>
        <w:t>New missiles mean China can reach US bases in Japan &amp; shutdown flight operations for an extended period of time</w:t>
      </w:r>
    </w:p>
    <w:p w14:paraId="1733F173" w14:textId="77777777" w:rsidR="0033294A" w:rsidRPr="00845074" w:rsidRDefault="0033294A" w:rsidP="0033294A">
      <w:pPr>
        <w:rPr>
          <w:rStyle w:val="StyleStyleBold12pt"/>
        </w:rPr>
      </w:pPr>
      <w:proofErr w:type="spellStart"/>
      <w:r w:rsidRPr="00845074">
        <w:rPr>
          <w:rStyle w:val="StyleStyleBold12pt"/>
        </w:rPr>
        <w:t>Heginbotham</w:t>
      </w:r>
      <w:proofErr w:type="spellEnd"/>
      <w:r w:rsidRPr="00845074">
        <w:rPr>
          <w:rStyle w:val="StyleStyleBold12pt"/>
        </w:rPr>
        <w:t xml:space="preserve"> et al, 2015</w:t>
      </w:r>
    </w:p>
    <w:p w14:paraId="3EC27E94" w14:textId="77777777" w:rsidR="0033294A" w:rsidRPr="00845074" w:rsidRDefault="0033294A" w:rsidP="0033294A">
      <w:pPr>
        <w:tabs>
          <w:tab w:val="left" w:pos="4500"/>
        </w:tabs>
        <w:rPr>
          <w:sz w:val="20"/>
        </w:rPr>
      </w:pPr>
      <w:r w:rsidRPr="00845074">
        <w:rPr>
          <w:sz w:val="20"/>
        </w:rPr>
        <w:t xml:space="preserve">(Eric – MIT Center for International Studies/leading political-military analyst of East Asia, “The US-China Military Scorecard: Forces, Geography, and the Evolving Balance of Power 1996-2017,” RAND Corporation, </w:t>
      </w:r>
      <w:hyperlink r:id="rId42" w:history="1">
        <w:r w:rsidRPr="00845074">
          <w:rPr>
            <w:rStyle w:val="Hyperlink"/>
            <w:sz w:val="20"/>
          </w:rPr>
          <w:t>file:///C:/Users/Alexandria/Downloads/RAND_RR392.pdf</w:t>
        </w:r>
      </w:hyperlink>
      <w:r w:rsidRPr="00845074">
        <w:rPr>
          <w:sz w:val="20"/>
        </w:rPr>
        <w:t>, arc)</w:t>
      </w:r>
    </w:p>
    <w:p w14:paraId="0649EB86" w14:textId="040A950A" w:rsidR="0033294A" w:rsidRPr="00845074" w:rsidRDefault="0033294A" w:rsidP="0033294A">
      <w:pPr>
        <w:rPr>
          <w:sz w:val="18"/>
        </w:rPr>
      </w:pPr>
      <w:r w:rsidRPr="00845074">
        <w:rPr>
          <w:rStyle w:val="StyleBoldUnderline"/>
          <w:b w:val="0"/>
        </w:rPr>
        <w:t>Given the importance of airpower in America's recent wars</w:t>
      </w:r>
      <w:r w:rsidRPr="00845074">
        <w:t xml:space="preserve">, </w:t>
      </w:r>
      <w:r w:rsidRPr="00845074">
        <w:rPr>
          <w:sz w:val="18"/>
        </w:rPr>
        <w:t>it is not surprising that China has sought ways of neutralizing U.S. capabilities in this area. Of greatest significance</w:t>
      </w:r>
      <w:r w:rsidRPr="00845074">
        <w:t xml:space="preserve">, </w:t>
      </w:r>
      <w:r w:rsidRPr="00845074">
        <w:rPr>
          <w:rStyle w:val="StyleBoldUnderline"/>
          <w:b w:val="0"/>
        </w:rPr>
        <w:t>the PLA has developed ballistic and cruise missiles that threaten forward U.S. air bases</w:t>
      </w:r>
      <w:r w:rsidRPr="00845074">
        <w:t xml:space="preserve">. </w:t>
      </w:r>
      <w:r w:rsidRPr="00845074">
        <w:rPr>
          <w:sz w:val="18"/>
        </w:rPr>
        <w:t>From a handful of conventionally armed ballistic missiles in 1996</w:t>
      </w:r>
      <w:r w:rsidRPr="00845074">
        <w:t xml:space="preserve">, </w:t>
      </w:r>
      <w:r w:rsidRPr="00845074">
        <w:rPr>
          <w:rStyle w:val="StyleBoldUnderline"/>
          <w:b w:val="0"/>
        </w:rPr>
        <w:t>China's inventory now numbers roughly 1,400 ballistic missiles and hundreds of cruise missiles.</w:t>
      </w:r>
      <w:r w:rsidRPr="00845074">
        <w:t xml:space="preserve"> </w:t>
      </w:r>
      <w:r w:rsidRPr="00845074">
        <w:rPr>
          <w:sz w:val="18"/>
        </w:rPr>
        <w:t>Although most are short-range systems,</w:t>
      </w:r>
      <w:r w:rsidRPr="00845074">
        <w:t xml:space="preserve"> </w:t>
      </w:r>
      <w:r w:rsidRPr="00845074">
        <w:rPr>
          <w:rStyle w:val="StyleBoldUnderline"/>
          <w:b w:val="0"/>
        </w:rPr>
        <w:t>they include a growing number of intermediate-range ballistic missiles that can reach U.S. bases in Japan. Importantly, accuracy has also improved.</w:t>
      </w:r>
      <w:r w:rsidRPr="00845074">
        <w:t xml:space="preserve"> </w:t>
      </w:r>
      <w:r w:rsidRPr="00845074">
        <w:rPr>
          <w:sz w:val="18"/>
        </w:rPr>
        <w:t>Circular error probabilities have decreased from hundreds of meters in the 1990s to as little as five or ten meters today</w:t>
      </w:r>
      <w:r w:rsidRPr="00845074">
        <w:t xml:space="preserve">. </w:t>
      </w:r>
      <w:r w:rsidRPr="00845074">
        <w:rPr>
          <w:rStyle w:val="StyleBoldUnderline"/>
          <w:b w:val="0"/>
        </w:rPr>
        <w:t>Weapon ranges have increased</w:t>
      </w:r>
      <w:r w:rsidRPr="00845074">
        <w:t xml:space="preserve"> </w:t>
      </w:r>
      <w:r w:rsidRPr="00845074">
        <w:rPr>
          <w:sz w:val="18"/>
        </w:rPr>
        <w:t>from short (less than 1,000 km) to medium (1,000–3,000 km)</w:t>
      </w:r>
      <w:proofErr w:type="gramStart"/>
      <w:r w:rsidRPr="00845074">
        <w:rPr>
          <w:sz w:val="18"/>
        </w:rPr>
        <w:t>.</w:t>
      </w:r>
      <w:r w:rsidRPr="00845074">
        <w:rPr>
          <w:sz w:val="8"/>
        </w:rPr>
        <w:t>¶</w:t>
      </w:r>
      <w:proofErr w:type="gramEnd"/>
      <w:r w:rsidRPr="00845074">
        <w:rPr>
          <w:sz w:val="8"/>
        </w:rPr>
        <w:t xml:space="preserve"> </w:t>
      </w:r>
      <w:r w:rsidRPr="00845074">
        <w:rPr>
          <w:sz w:val="18"/>
        </w:rPr>
        <w:t xml:space="preserve">RAND models of attacks by these ballistic missiles on </w:t>
      </w:r>
      <w:proofErr w:type="spellStart"/>
      <w:r w:rsidRPr="00845074">
        <w:rPr>
          <w:sz w:val="18"/>
        </w:rPr>
        <w:t>Kadena</w:t>
      </w:r>
      <w:proofErr w:type="spellEnd"/>
      <w:r w:rsidRPr="00845074">
        <w:rPr>
          <w:sz w:val="18"/>
        </w:rPr>
        <w:t xml:space="preserve"> Air Base, the closest U.S. air base to the Taiwan Strait, suggest that even </w:t>
      </w:r>
      <w:r w:rsidRPr="00845074">
        <w:rPr>
          <w:rStyle w:val="StyleBoldUnderline"/>
          <w:b w:val="0"/>
        </w:rPr>
        <w:t>a relatively small number of accurate missiles could shut the base to flight operations for critical days</w:t>
      </w:r>
      <w:r w:rsidRPr="00845074">
        <w:t xml:space="preserve"> </w:t>
      </w:r>
      <w:r w:rsidRPr="00845074">
        <w:rPr>
          <w:sz w:val="18"/>
        </w:rPr>
        <w:t>at the outset of hostilities, and focused,</w:t>
      </w:r>
      <w:r w:rsidRPr="00845074">
        <w:t xml:space="preserve"> </w:t>
      </w:r>
      <w:r w:rsidRPr="00845074">
        <w:rPr>
          <w:rStyle w:val="StyleBoldUnderline"/>
          <w:b w:val="0"/>
        </w:rPr>
        <w:t>committed attacks might close a single base for weeks</w:t>
      </w:r>
      <w:r w:rsidRPr="00845074">
        <w:t xml:space="preserve">. </w:t>
      </w:r>
      <w:r w:rsidRPr="00845074">
        <w:rPr>
          <w:sz w:val="18"/>
        </w:rPr>
        <w:t xml:space="preserve">U.S. countermeasures—such as improved defenses, hardened shelters for aircraft, faster runway repair methods, or the dispersion of aircraft—can potentially mitigate the threat. But </w:t>
      </w:r>
      <w:r w:rsidRPr="00845074">
        <w:rPr>
          <w:rStyle w:val="StyleBoldUnderline"/>
          <w:b w:val="0"/>
        </w:rPr>
        <w:t>barring a major U.S. defensive technological breakthrough, the growing number and variety of Chinese missiles will almost certainly challenge the U.S. ability to operate from forward bases.</w:t>
      </w:r>
      <w:r w:rsidRPr="00845074">
        <w:t xml:space="preserve"> </w:t>
      </w:r>
      <w:r w:rsidRPr="00845074">
        <w:rPr>
          <w:sz w:val="18"/>
        </w:rPr>
        <w:t>As a larger proportion of U.S. aircraft are forced to fly from bases that are either susceptible to attack or farther from the scene of conflict</w:t>
      </w:r>
      <w:r w:rsidRPr="00845074">
        <w:t xml:space="preserve">, </w:t>
      </w:r>
      <w:r w:rsidRPr="00845074">
        <w:rPr>
          <w:rStyle w:val="StyleBoldUnderline"/>
          <w:b w:val="0"/>
        </w:rPr>
        <w:t>basing issues will pose greater challenges for U.S</w:t>
      </w:r>
      <w:r w:rsidRPr="00845074">
        <w:t xml:space="preserve">. </w:t>
      </w:r>
      <w:r w:rsidRPr="00845074">
        <w:rPr>
          <w:sz w:val="18"/>
        </w:rPr>
        <w:t>efforts to gain air superiority over the battlefield.</w:t>
      </w:r>
    </w:p>
    <w:p w14:paraId="5CDD2727" w14:textId="77777777" w:rsidR="0033294A" w:rsidRPr="00845074" w:rsidRDefault="0033294A" w:rsidP="0033294A">
      <w:pPr>
        <w:pStyle w:val="Heading4"/>
        <w:rPr>
          <w:rFonts w:ascii="Calibri" w:hAnsi="Calibri"/>
        </w:rPr>
      </w:pPr>
      <w:r w:rsidRPr="00845074">
        <w:rPr>
          <w:rFonts w:ascii="Calibri" w:hAnsi="Calibri"/>
        </w:rPr>
        <w:t>Anti-ship ballistic missiles &amp; amphibious ships pose a series threat to US surface ships in the region</w:t>
      </w:r>
    </w:p>
    <w:p w14:paraId="0438D349" w14:textId="77777777" w:rsidR="0033294A" w:rsidRPr="00845074" w:rsidRDefault="0033294A" w:rsidP="0033294A">
      <w:pPr>
        <w:rPr>
          <w:rStyle w:val="StyleStyleBold12pt"/>
        </w:rPr>
      </w:pPr>
      <w:proofErr w:type="spellStart"/>
      <w:r w:rsidRPr="00845074">
        <w:rPr>
          <w:rStyle w:val="StyleStyleBold12pt"/>
        </w:rPr>
        <w:t>Heginbotham</w:t>
      </w:r>
      <w:proofErr w:type="spellEnd"/>
      <w:r w:rsidRPr="00845074">
        <w:rPr>
          <w:rStyle w:val="StyleStyleBold12pt"/>
        </w:rPr>
        <w:t xml:space="preserve"> et al, 2015</w:t>
      </w:r>
    </w:p>
    <w:p w14:paraId="130E3F62" w14:textId="77777777" w:rsidR="0033294A" w:rsidRPr="00845074" w:rsidRDefault="0033294A" w:rsidP="0033294A">
      <w:pPr>
        <w:tabs>
          <w:tab w:val="left" w:pos="4500"/>
        </w:tabs>
        <w:rPr>
          <w:sz w:val="20"/>
        </w:rPr>
      </w:pPr>
      <w:r w:rsidRPr="00845074">
        <w:rPr>
          <w:sz w:val="20"/>
        </w:rPr>
        <w:t xml:space="preserve">(Eric – MIT Center for International Studies/leading political-military analyst of East Asia, “The US-China Military Scorecard: Forces, Geography, and the Evolving Balance of Power 1996-2017,” RAND Corporation, </w:t>
      </w:r>
      <w:hyperlink r:id="rId43" w:history="1">
        <w:r w:rsidRPr="00845074">
          <w:rPr>
            <w:rStyle w:val="Hyperlink"/>
            <w:sz w:val="20"/>
          </w:rPr>
          <w:t>file:///C:/Users/Alexandria/Downloads/RAND_RR392.pdf</w:t>
        </w:r>
      </w:hyperlink>
      <w:r w:rsidRPr="00845074">
        <w:rPr>
          <w:sz w:val="20"/>
        </w:rPr>
        <w:t>, arc)</w:t>
      </w:r>
    </w:p>
    <w:p w14:paraId="24A25E5B" w14:textId="77777777" w:rsidR="0033294A" w:rsidRPr="00845074" w:rsidRDefault="0033294A" w:rsidP="0033294A">
      <w:pPr>
        <w:rPr>
          <w:sz w:val="18"/>
        </w:rPr>
      </w:pPr>
      <w:r w:rsidRPr="00845074">
        <w:rPr>
          <w:rStyle w:val="StyleBoldUnderline"/>
          <w:b w:val="0"/>
        </w:rPr>
        <w:t xml:space="preserve">The PLA has placed as much emphasis on putting U.S. aircraft carrier strike groups (CSGs) at risk </w:t>
      </w:r>
      <w:r w:rsidRPr="00845074">
        <w:rPr>
          <w:sz w:val="18"/>
        </w:rPr>
        <w:t>as it has into efforts to neutralize U.S. ground-based airpower</w:t>
      </w:r>
      <w:r w:rsidRPr="00845074">
        <w:t xml:space="preserve">. </w:t>
      </w:r>
      <w:r w:rsidRPr="00845074">
        <w:rPr>
          <w:rStyle w:val="StyleBoldUnderline"/>
          <w:b w:val="0"/>
        </w:rPr>
        <w:t>China has developed a credible and increasingly robust over-the-horizon (OTH) intelligence, surveillance, and reconnaissance (ISR) capability</w:t>
      </w:r>
      <w:r w:rsidRPr="00845074">
        <w:rPr>
          <w:sz w:val="18"/>
        </w:rPr>
        <w:t xml:space="preserve">. It launched its first operational military imaging satellites in 2000 and deployed its first OTH </w:t>
      </w:r>
      <w:proofErr w:type="spellStart"/>
      <w:r w:rsidRPr="00845074">
        <w:rPr>
          <w:sz w:val="18"/>
        </w:rPr>
        <w:t>skywave</w:t>
      </w:r>
      <w:proofErr w:type="spellEnd"/>
      <w:r w:rsidRPr="00845074">
        <w:rPr>
          <w:sz w:val="18"/>
        </w:rPr>
        <w:t xml:space="preserve"> radar system in 2007. </w:t>
      </w:r>
      <w:r w:rsidRPr="00845074">
        <w:rPr>
          <w:rStyle w:val="StyleBoldUnderline"/>
          <w:b w:val="0"/>
        </w:rPr>
        <w:t xml:space="preserve">The </w:t>
      </w:r>
      <w:proofErr w:type="spellStart"/>
      <w:r w:rsidRPr="00845074">
        <w:rPr>
          <w:rStyle w:val="StyleBoldUnderline"/>
          <w:b w:val="0"/>
        </w:rPr>
        <w:t>skywave</w:t>
      </w:r>
      <w:proofErr w:type="spellEnd"/>
      <w:r w:rsidRPr="00845074">
        <w:rPr>
          <w:rStyle w:val="StyleBoldUnderline"/>
          <w:b w:val="0"/>
        </w:rPr>
        <w:t xml:space="preserve"> system can detect targets</w:t>
      </w:r>
      <w:r w:rsidRPr="00845074">
        <w:t xml:space="preserve"> </w:t>
      </w:r>
      <w:r w:rsidRPr="00845074">
        <w:rPr>
          <w:sz w:val="18"/>
        </w:rPr>
        <w:t xml:space="preserve">and provide a general, though not precise, location out to 2,000 km beyond China’s coastline. </w:t>
      </w:r>
      <w:r w:rsidRPr="00845074">
        <w:rPr>
          <w:rStyle w:val="StyleBoldUnderline"/>
          <w:b w:val="0"/>
        </w:rPr>
        <w:t xml:space="preserve">The development of China’s space and electronics sectors has enabled it to increase the pace of satellite launches and deploy a wider range of sophisticated ISR satellites. </w:t>
      </w:r>
      <w:r w:rsidRPr="00845074">
        <w:rPr>
          <w:rStyle w:val="Emphasis"/>
        </w:rPr>
        <w:t>China’s</w:t>
      </w:r>
      <w:r w:rsidRPr="00845074">
        <w:rPr>
          <w:rStyle w:val="StyleBoldUnderline"/>
          <w:b w:val="0"/>
        </w:rPr>
        <w:t xml:space="preserve"> development of </w:t>
      </w:r>
      <w:r w:rsidRPr="00845074">
        <w:rPr>
          <w:rStyle w:val="Emphasis"/>
        </w:rPr>
        <w:t>anti-ship ballistic missiles—the first of their kind anywhere in the world—presents a new threat</w:t>
      </w:r>
      <w:r w:rsidRPr="00845074">
        <w:rPr>
          <w:rStyle w:val="StyleBoldUnderline"/>
          <w:b w:val="0"/>
        </w:rPr>
        <w:t xml:space="preserve"> dimension </w:t>
      </w:r>
      <w:r w:rsidRPr="00845074">
        <w:rPr>
          <w:rStyle w:val="Emphasis"/>
        </w:rPr>
        <w:t>for U.S</w:t>
      </w:r>
      <w:r w:rsidRPr="00845074">
        <w:rPr>
          <w:rStyle w:val="StyleBoldUnderline"/>
          <w:b w:val="0"/>
        </w:rPr>
        <w:t xml:space="preserve">. naval </w:t>
      </w:r>
      <w:r w:rsidRPr="00845074">
        <w:rPr>
          <w:rStyle w:val="Emphasis"/>
        </w:rPr>
        <w:t>commanders.</w:t>
      </w:r>
      <w:r w:rsidRPr="00845074">
        <w:t xml:space="preserve"> </w:t>
      </w:r>
      <w:r w:rsidRPr="00845074">
        <w:rPr>
          <w:sz w:val="18"/>
        </w:rPr>
        <w:t>That said, the kill chain for these missiles will pose great difficulties for the PLA, and the United States will make every effort to develop countermeasures. Anti-ship ballistic missiles therefore may not pose the kind of one-shot, one-kill threat sometimes supposed in the popular media. At the same time, however</w:t>
      </w:r>
      <w:r w:rsidRPr="00845074">
        <w:rPr>
          <w:rStyle w:val="StyleBoldUnderline"/>
          <w:b w:val="0"/>
        </w:rPr>
        <w:t>, the ongoing modernization of Chinese air and, especially, submarine capabilities represents a more certain and challenging threat</w:t>
      </w:r>
      <w:r w:rsidRPr="00845074">
        <w:t xml:space="preserve"> </w:t>
      </w:r>
      <w:r w:rsidRPr="00845074">
        <w:rPr>
          <w:sz w:val="18"/>
        </w:rPr>
        <w:t>to CSGs. Between 1996 and 2015, the number of modern diesel submarines in China’s inventory rose from two to 37, and all but four of these boats are armed with cruise missiles (as well as torpedoes). RAND modeling suggests</w:t>
      </w:r>
      <w:r w:rsidRPr="00845074">
        <w:t xml:space="preserve"> </w:t>
      </w:r>
      <w:r w:rsidRPr="00845074">
        <w:rPr>
          <w:rStyle w:val="StyleBoldUnderline"/>
          <w:b w:val="0"/>
        </w:rPr>
        <w:t>that the effectiveness of the Chinese submarine fleet</w:t>
      </w:r>
      <w:r w:rsidRPr="00845074">
        <w:t xml:space="preserve"> </w:t>
      </w:r>
      <w:r w:rsidRPr="00845074">
        <w:rPr>
          <w:sz w:val="18"/>
        </w:rPr>
        <w:t>(as measured by the number of attack opportunities it might achieve against carriers)</w:t>
      </w:r>
      <w:r w:rsidRPr="00845074">
        <w:t xml:space="preserve"> </w:t>
      </w:r>
      <w:r w:rsidRPr="00845074">
        <w:rPr>
          <w:rStyle w:val="StyleBoldUnderline"/>
          <w:b w:val="0"/>
        </w:rPr>
        <w:t>rose</w:t>
      </w:r>
      <w:r w:rsidRPr="00845074">
        <w:t xml:space="preserve"> </w:t>
      </w:r>
      <w:r w:rsidRPr="00845074">
        <w:rPr>
          <w:sz w:val="18"/>
        </w:rPr>
        <w:t xml:space="preserve">by roughly an order of magnitude between 1996 and 2010, </w:t>
      </w:r>
      <w:r w:rsidRPr="00845074">
        <w:rPr>
          <w:rStyle w:val="StyleBoldUnderline"/>
          <w:b w:val="0"/>
        </w:rPr>
        <w:t>and</w:t>
      </w:r>
      <w:r w:rsidRPr="00845074">
        <w:rPr>
          <w:sz w:val="18"/>
        </w:rPr>
        <w:t xml:space="preserve"> that </w:t>
      </w:r>
      <w:r w:rsidRPr="00845074">
        <w:rPr>
          <w:rStyle w:val="StyleBoldUnderline"/>
          <w:b w:val="0"/>
        </w:rPr>
        <w:t>it will continue to improve</w:t>
      </w:r>
      <w:r w:rsidRPr="00845074">
        <w:t xml:space="preserve"> </w:t>
      </w:r>
      <w:r w:rsidRPr="00845074">
        <w:rPr>
          <w:sz w:val="18"/>
        </w:rPr>
        <w:t>through 2017</w:t>
      </w:r>
      <w:r w:rsidRPr="00845074">
        <w:t>.</w:t>
      </w:r>
      <w:r w:rsidRPr="00845074">
        <w:rPr>
          <w:rStyle w:val="StyleBoldUnderline"/>
          <w:b w:val="0"/>
        </w:rPr>
        <w:t xml:space="preserve"> Chinese submarines would present a credible threat to U.S. surface ships</w:t>
      </w:r>
      <w:r w:rsidRPr="00845074">
        <w:t xml:space="preserve"> </w:t>
      </w:r>
      <w:r w:rsidRPr="00845074">
        <w:rPr>
          <w:sz w:val="18"/>
        </w:rPr>
        <w:t xml:space="preserve">in a conflict over Taiwan or the South China Sea. Scorecard 6: U.S. Anti-Surface Warfare Capabilities Versus Chinese Naval Ships We also assessed Chinese amphibious capabilities and the ability of U.S. submarine, air, and surface forces to sink Chinese amphibious ships. We found that the </w:t>
      </w:r>
      <w:r w:rsidRPr="00845074">
        <w:rPr>
          <w:rStyle w:val="StyleBoldUnderline"/>
          <w:b w:val="0"/>
        </w:rPr>
        <w:t>U.S. ability to destroy Chinese amphibious forces has declined</w:t>
      </w:r>
      <w:r w:rsidRPr="00845074">
        <w:t xml:space="preserve"> </w:t>
      </w:r>
      <w:r w:rsidRPr="00845074">
        <w:rPr>
          <w:sz w:val="18"/>
        </w:rPr>
        <w:t>since 1996 but nevertheless remains formidable</w:t>
      </w:r>
      <w:r w:rsidRPr="00845074">
        <w:t xml:space="preserve">. </w:t>
      </w:r>
      <w:r w:rsidRPr="00845074">
        <w:rPr>
          <w:rStyle w:val="StyleBoldUnderline"/>
          <w:b w:val="0"/>
        </w:rPr>
        <w:t>China’s total amphibious ship capacity is on track to double</w:t>
      </w:r>
      <w:r w:rsidRPr="00845074">
        <w:t xml:space="preserve"> </w:t>
      </w:r>
      <w:r w:rsidRPr="00845074">
        <w:rPr>
          <w:sz w:val="18"/>
        </w:rPr>
        <w:t xml:space="preserve">between 1996 and 2017. </w:t>
      </w:r>
      <w:r w:rsidRPr="00845074">
        <w:rPr>
          <w:rStyle w:val="StyleBoldUnderline"/>
          <w:b w:val="0"/>
        </w:rPr>
        <w:t>China has also deployed larger numbers of more sophisticated anti-submarine warfare helicopters and ships</w:t>
      </w:r>
      <w:r w:rsidRPr="00845074">
        <w:t xml:space="preserve">. </w:t>
      </w:r>
      <w:r w:rsidRPr="00845074">
        <w:rPr>
          <w:sz w:val="18"/>
        </w:rPr>
        <w:t>Largely as a function of the greater number of target ships, RAND modeling suggests that the expected damage that U.S. submarines might inflict has declined since 1996. Even by 2017, however, U.S. submarines alone would be able to destroy almost 40 percent of Chinese amphibious shipping during a seven-day campaign, losses that would likely wreak havoc on the organizational integrity of a landing force. U.S. aircraft and surface ships armed with cruise missiles would likely also participate in anti-surface warfare</w:t>
      </w:r>
      <w:r w:rsidRPr="00845074">
        <w:t xml:space="preserve">. </w:t>
      </w:r>
      <w:r w:rsidRPr="00845074">
        <w:rPr>
          <w:rStyle w:val="StyleBoldUnderline"/>
          <w:b w:val="0"/>
        </w:rPr>
        <w:t>The development and deployment of new classes of U.S. anti-ship cruise missiles remained a relatively low priority</w:t>
      </w:r>
      <w:r w:rsidRPr="00845074">
        <w:t xml:space="preserve"> </w:t>
      </w:r>
      <w:r w:rsidRPr="00845074">
        <w:rPr>
          <w:sz w:val="18"/>
        </w:rPr>
        <w:t xml:space="preserve">for some years after the end of the Cold War, </w:t>
      </w:r>
      <w:r w:rsidRPr="00845074">
        <w:rPr>
          <w:rStyle w:val="StyleBoldUnderline"/>
          <w:b w:val="0"/>
        </w:rPr>
        <w:t>and U.S. advances in this area did not keep pace with those elsewhere in the world.</w:t>
      </w:r>
      <w:r w:rsidRPr="00845074">
        <w:t xml:space="preserve"> </w:t>
      </w:r>
      <w:r w:rsidRPr="00845074">
        <w:rPr>
          <w:sz w:val="18"/>
        </w:rPr>
        <w:t>Over the past several years, however, the U.S. military has refocused on developing missiles better suited to the high-threat environment. Although U.S. capability against Chinese amphibious forces has declined somewhat, a combination of submarine, air, and surface attacks would nevertheless pose a serious threat to Chinese amphibious forces and their ability to conduct or sustain an amphibious invasion.</w:t>
      </w:r>
    </w:p>
    <w:p w14:paraId="32388430" w14:textId="77777777" w:rsidR="003B1219" w:rsidRPr="00845074" w:rsidRDefault="003B1219" w:rsidP="003B1219">
      <w:pPr>
        <w:pStyle w:val="Heading4"/>
        <w:rPr>
          <w:rFonts w:ascii="Calibri" w:hAnsi="Calibri"/>
        </w:rPr>
      </w:pPr>
      <w:r w:rsidRPr="00845074">
        <w:rPr>
          <w:rFonts w:ascii="Calibri" w:hAnsi="Calibri"/>
        </w:rPr>
        <w:t xml:space="preserve">China is developing it’s PL-15 which is a long range, fun and flirty new missile – once it is finished it will match US missiles </w:t>
      </w:r>
    </w:p>
    <w:p w14:paraId="3D33EF51" w14:textId="77777777" w:rsidR="003B1219" w:rsidRPr="00845074" w:rsidRDefault="003B1219" w:rsidP="003B1219">
      <w:r w:rsidRPr="00845074">
        <w:rPr>
          <w:rStyle w:val="StyleStyleBold12pt"/>
        </w:rPr>
        <w:t>Axe 15</w:t>
      </w:r>
      <w:r w:rsidRPr="00845074">
        <w:t xml:space="preserve"> </w:t>
      </w:r>
      <w:proofErr w:type="gramStart"/>
      <w:r w:rsidRPr="00845074">
        <w:t>09.25.15,</w:t>
      </w:r>
      <w:proofErr w:type="gramEnd"/>
      <w:r w:rsidRPr="00845074">
        <w:t xml:space="preserve"> David Axe is a reporter, graphic novelist, and author. He runs War Is Boring, a collective of national security reporters. His most recent book is Shadow Wars: Chasing Conflict in an Era of Peace. The New Chinese Missile That Has the U.S. Air Force Spooked, </w:t>
      </w:r>
      <w:hyperlink r:id="rId44" w:history="1">
        <w:r w:rsidRPr="00845074">
          <w:rPr>
            <w:rStyle w:val="Hyperlink"/>
          </w:rPr>
          <w:t>http://www.thedailybeast.com/articles/2015/09/25/the-new-chinese-missile-that-has-the-u-s-air-force-spooked.html //</w:t>
        </w:r>
      </w:hyperlink>
      <w:r w:rsidRPr="00845074">
        <w:t>JV</w:t>
      </w:r>
    </w:p>
    <w:p w14:paraId="2907FB18" w14:textId="0C70D404" w:rsidR="003B1219" w:rsidRPr="00845074" w:rsidRDefault="003B1219" w:rsidP="003B1219">
      <w:pPr>
        <w:rPr>
          <w:sz w:val="16"/>
        </w:rPr>
      </w:pPr>
      <w:r w:rsidRPr="00845074">
        <w:rPr>
          <w:rStyle w:val="StyleBoldUnderline"/>
        </w:rPr>
        <w:t>The U.S. Air Force</w:t>
      </w:r>
      <w:r w:rsidRPr="00845074">
        <w:rPr>
          <w:sz w:val="16"/>
        </w:rPr>
        <w:t xml:space="preserve">—the most powerful military service of its kind on the planet—is nothing if not confident. So it’s exceedingly rare to hear the service’s top officers </w:t>
      </w:r>
      <w:r w:rsidRPr="00845074">
        <w:rPr>
          <w:rStyle w:val="StyleBoldUnderline"/>
        </w:rPr>
        <w:t xml:space="preserve">publically express alarm about specific weapons of potential enemies. </w:t>
      </w:r>
      <w:r w:rsidRPr="00845074">
        <w:rPr>
          <w:sz w:val="16"/>
        </w:rPr>
        <w:t xml:space="preserve">That’s why it was a big, big deal when Gen. Herbert Carlisle, the head of the Air Force’s Air Combat Command, twice mentioned with concern a new Chinese air-to-air missile in mid-September. </w:t>
      </w:r>
      <w:r w:rsidRPr="00845074">
        <w:rPr>
          <w:rStyle w:val="StyleBoldUnderline"/>
        </w:rPr>
        <w:t xml:space="preserve">The missile, called the PL-15, boasts a sophisticated radar seeker and a powerful rocket motor, giving it the potential to hit targets from 60 miles away or more—at least as far as American jets can fire their own missiles. </w:t>
      </w:r>
      <w:r w:rsidRPr="00845074">
        <w:rPr>
          <w:sz w:val="16"/>
        </w:rPr>
        <w:t xml:space="preserve">“Look at our adversaries and what </w:t>
      </w:r>
      <w:r w:rsidRPr="00845074">
        <w:rPr>
          <w:rStyle w:val="StyleBoldUnderline"/>
        </w:rPr>
        <w:t>they’re developing, things like the PL-15 and the range of that weapon,”</w:t>
      </w:r>
      <w:r w:rsidRPr="00845074">
        <w:rPr>
          <w:sz w:val="16"/>
        </w:rPr>
        <w:t xml:space="preserve"> Carlisle said in a speech at the Center for Strategic and International Studies in Washington, D.C., on September 15—the same day that China reportedly test-fired the PL-15 for the first time. “How do we counter that and what are we going to do to continue to meet that threat?” Carlisle asked rhetorically. The very next day, Flight Global magazine published an interview with Carlisle in which the general doubled down on his worried tone. “The PL-15 and the range of that missile, we’ve got to be able to out-stick [sic] that missile,” he said, using an Air Force term for “out-shoot.” Now, it’s clear that the </w:t>
      </w:r>
      <w:r w:rsidRPr="00845074">
        <w:rPr>
          <w:rStyle w:val="StyleBoldUnderline"/>
        </w:rPr>
        <w:t>PL-15 is</w:t>
      </w:r>
      <w:r w:rsidRPr="00845074">
        <w:rPr>
          <w:sz w:val="16"/>
        </w:rPr>
        <w:t xml:space="preserve"> one </w:t>
      </w:r>
      <w:r w:rsidRPr="00845074">
        <w:rPr>
          <w:rStyle w:val="StyleBoldUnderline"/>
        </w:rPr>
        <w:t>sophisticated</w:t>
      </w:r>
      <w:r w:rsidRPr="00845074">
        <w:rPr>
          <w:sz w:val="16"/>
        </w:rPr>
        <w:t xml:space="preserve"> missile. What’s less clear is whether the missile itself is actually any better than America’s own main air-to-air weapon, the AIM-120. Indeed, in the wake of Carlisle’s comments, Air Combat Command hinted that it’s not just the capabilities of a single PL-15 that have got Carlisle and presumably other Air Force leaders so worried—it’s how many PL-15s the Chinese air force could fire at one time. “Few weapons operate in a vacuum,” Maj. Michael </w:t>
      </w:r>
      <w:proofErr w:type="spellStart"/>
      <w:r w:rsidRPr="00845074">
        <w:rPr>
          <w:sz w:val="16"/>
        </w:rPr>
        <w:t>Meridith</w:t>
      </w:r>
      <w:proofErr w:type="spellEnd"/>
      <w:r w:rsidRPr="00845074">
        <w:rPr>
          <w:sz w:val="16"/>
        </w:rPr>
        <w:t xml:space="preserve">, an Air Combat Command spokesman, told The Daily Beast in an email. “We are interested in a wide variety of operational characteristics like payload, guidance system, warhead type, portability, guidance, resistance to countermeasures, reliability/maintainability, speed, range, etc., which are different based on the weapons system and the other capabilities it employed with.” Consider that China’s J-11 fighters—versions of the iconic Russian Flanker jet—could, with upgrades, haul as many as 12 missiles the size of the PL-15, plus two smaller missiles, for a staggering 14 weapons in total. By comparison, the U.S. Air Force’s top-of-the-line F-22 in its normal configuration carries a maximum of six AIM-120 missiles and two shorter-range Sidewinders. That’s because, since the Cold War, American fighter design has emphasized stealth—the ability to avoid detection by radar. Stealth requires a smooth silhouette, which minimizes the reflection of radar waves. That means keeping weapons in internal bomb bays. </w:t>
      </w:r>
      <w:proofErr w:type="gramStart"/>
      <w:r w:rsidRPr="00845074">
        <w:rPr>
          <w:sz w:val="16"/>
        </w:rPr>
        <w:t xml:space="preserve">But there’s less room in a bay than there is </w:t>
      </w:r>
      <w:proofErr w:type="spellStart"/>
      <w:r w:rsidRPr="00845074">
        <w:rPr>
          <w:sz w:val="16"/>
        </w:rPr>
        <w:t>underwing</w:t>
      </w:r>
      <w:proofErr w:type="spellEnd"/>
      <w:r w:rsidRPr="00845074">
        <w:rPr>
          <w:sz w:val="16"/>
        </w:rPr>
        <w:t xml:space="preserve"> and under the fuselage, where Chinese jets hang their own munitions.</w:t>
      </w:r>
      <w:proofErr w:type="gramEnd"/>
      <w:r w:rsidRPr="00845074">
        <w:rPr>
          <w:sz w:val="16"/>
        </w:rPr>
        <w:t xml:space="preserve"> Stealth is an advantage in certain situation, but in a straight-up fight it can result in a weapons deficit for the stealthy side. In the case of F-22s versus J-11s, the deficit for the American side is up to six missiles per jet. And it gets worse. Owing to their high cost, the U.S. Air Force bought just 195 F-22s. China has no fewer than 300 of the cheaper J-11s and counting, plus hundreds of smaller J-10s and other jets. The Air Force is comfortable with the F-22’s smaller weapons load because the plane’s ability to avoid </w:t>
      </w:r>
      <w:proofErr w:type="spellStart"/>
      <w:r w:rsidRPr="00845074">
        <w:rPr>
          <w:sz w:val="16"/>
        </w:rPr>
        <w:t>dectection</w:t>
      </w:r>
      <w:proofErr w:type="spellEnd"/>
      <w:r w:rsidRPr="00845074">
        <w:rPr>
          <w:sz w:val="16"/>
        </w:rPr>
        <w:t xml:space="preserve"> should make it harder to hit, thus partially negating the enemy’s firepower advantage. But there are too few F-22s, according to Carlisle. He called </w:t>
      </w:r>
      <w:r w:rsidRPr="00845074">
        <w:rPr>
          <w:rStyle w:val="StyleBoldUnderline"/>
        </w:rPr>
        <w:t>the Pentagon’s 2009 decision to end F-22 production the “biggest mistake ever.</w:t>
      </w:r>
      <w:r w:rsidRPr="00845074">
        <w:rPr>
          <w:sz w:val="16"/>
        </w:rPr>
        <w:t xml:space="preserve">” </w:t>
      </w:r>
      <w:r w:rsidRPr="00845074">
        <w:rPr>
          <w:rStyle w:val="StyleBoldUnderline"/>
        </w:rPr>
        <w:t xml:space="preserve">To maintain a lead over the Chinese military and other potential enemies, the Pentagon is buying hundreds of new F-35 Joint Strike Fighters. But in </w:t>
      </w:r>
      <w:proofErr w:type="gramStart"/>
      <w:r w:rsidRPr="00845074">
        <w:rPr>
          <w:rStyle w:val="StyleBoldUnderline"/>
        </w:rPr>
        <w:t>its own</w:t>
      </w:r>
      <w:proofErr w:type="gramEnd"/>
      <w:r w:rsidRPr="00845074">
        <w:rPr>
          <w:rStyle w:val="StyleBoldUnderline"/>
        </w:rPr>
        <w:t xml:space="preserve"> stealthy configuration, this plane carries even fewer missiles than the F-22 does—just two AIM-120s. </w:t>
      </w:r>
      <w:r w:rsidRPr="00845074">
        <w:rPr>
          <w:sz w:val="16"/>
        </w:rPr>
        <w:t>“The PL-15 is only one of the worries,” Peter Goon, an analyst for the Air Power Australia think tank, told The Daily Beast. “The bigger one is the fact the F-35A JSF carries only two AIM-120s—that will be keeping [Carlisle] up at night.”</w:t>
      </w:r>
    </w:p>
    <w:p w14:paraId="74C6D82C" w14:textId="77777777" w:rsidR="0033294A" w:rsidRPr="00845074" w:rsidRDefault="0033294A" w:rsidP="0033294A"/>
    <w:p w14:paraId="530639EE" w14:textId="77777777" w:rsidR="005021DE" w:rsidRPr="00845074" w:rsidRDefault="005021DE" w:rsidP="005021DE">
      <w:pPr>
        <w:pStyle w:val="Heading3"/>
        <w:rPr>
          <w:rFonts w:ascii="Calibri" w:hAnsi="Calibri"/>
        </w:rPr>
      </w:pPr>
      <w:r w:rsidRPr="00845074">
        <w:rPr>
          <w:rFonts w:ascii="Calibri" w:hAnsi="Calibri"/>
        </w:rPr>
        <w:t>Yes Modernization – “Guam Killers”</w:t>
      </w:r>
    </w:p>
    <w:p w14:paraId="30E94DD5" w14:textId="77777777" w:rsidR="00DE7368" w:rsidRPr="00845074" w:rsidRDefault="00DE7368" w:rsidP="00DE7368">
      <w:pPr>
        <w:pStyle w:val="Heading4"/>
        <w:rPr>
          <w:rFonts w:ascii="Calibri" w:hAnsi="Calibri"/>
        </w:rPr>
      </w:pPr>
      <w:r w:rsidRPr="00845074">
        <w:rPr>
          <w:rFonts w:ascii="Calibri" w:hAnsi="Calibri"/>
        </w:rPr>
        <w:t xml:space="preserve">“Guam killer” missile </w:t>
      </w:r>
    </w:p>
    <w:p w14:paraId="015BAD37" w14:textId="77777777" w:rsidR="00DE7368" w:rsidRPr="00845074" w:rsidRDefault="00DE7368" w:rsidP="00DE7368">
      <w:pPr>
        <w:rPr>
          <w:rStyle w:val="StyleStyleBold12pt"/>
        </w:rPr>
      </w:pPr>
      <w:proofErr w:type="spellStart"/>
      <w:r w:rsidRPr="00845074">
        <w:rPr>
          <w:rStyle w:val="StyleStyleBold12pt"/>
        </w:rPr>
        <w:t>Lendon</w:t>
      </w:r>
      <w:proofErr w:type="spellEnd"/>
      <w:r w:rsidRPr="00845074">
        <w:rPr>
          <w:rStyle w:val="StyleStyleBold12pt"/>
        </w:rPr>
        <w:t>, 5/15</w:t>
      </w:r>
    </w:p>
    <w:p w14:paraId="3510B960" w14:textId="77777777" w:rsidR="00DE7368" w:rsidRPr="00845074" w:rsidRDefault="00DE7368" w:rsidP="00DE7368">
      <w:r w:rsidRPr="00845074">
        <w:t xml:space="preserve">(5-15-2016, Brad </w:t>
      </w:r>
      <w:proofErr w:type="spellStart"/>
      <w:r w:rsidRPr="00845074">
        <w:t>Lendon</w:t>
      </w:r>
      <w:proofErr w:type="spellEnd"/>
      <w:r w:rsidRPr="00845074">
        <w:t xml:space="preserve">, </w:t>
      </w:r>
      <w:proofErr w:type="spellStart"/>
      <w:r w:rsidRPr="00845074">
        <w:t>Cnn</w:t>
      </w:r>
      <w:proofErr w:type="spellEnd"/>
      <w:r w:rsidRPr="00845074">
        <w:t>, CNN, U.S. must beware China's 'Guam killer' missile, http://www.cnn.com/2016/05/12/politics/china-guam-killer-missile/, Accessed 6-23-2016, GVDIII)</w:t>
      </w:r>
    </w:p>
    <w:p w14:paraId="5DA459A9" w14:textId="77777777" w:rsidR="009667EE" w:rsidRPr="00845074" w:rsidRDefault="00DE7368" w:rsidP="00DE7368">
      <w:r w:rsidRPr="00845074">
        <w:rPr>
          <w:rStyle w:val="StyleBoldUnderline"/>
        </w:rPr>
        <w:t>Capable of hitting targets 3,400 miles away, China's</w:t>
      </w:r>
      <w:r w:rsidRPr="00845074">
        <w:t xml:space="preserve"> "</w:t>
      </w:r>
      <w:r w:rsidRPr="00845074">
        <w:rPr>
          <w:rStyle w:val="StyleBoldUnderline"/>
        </w:rPr>
        <w:t>Guam killer" missile is raising new fears of a growing Chinese threat to major U.S. military installations and stability in the Pacific Rim</w:t>
      </w:r>
      <w:r w:rsidRPr="00845074">
        <w:rPr>
          <w:sz w:val="18"/>
        </w:rPr>
        <w:t xml:space="preserve">. A congressional panel has issued a report warning of the dangers of the missile, during a week in which U.S.-China tensions flared anew with a U.S. Navy destroyer sailing close to a Chinese-claimed island in the South China Sea. The U.S.-China Economic and Security Review Commission said this week that China's DF-26 intermediate-range ballistic missile -- dubbed by analysts the "Guam killer" and unveiled at a military parade in Beijing last September </w:t>
      </w:r>
      <w:r w:rsidRPr="00845074">
        <w:rPr>
          <w:rStyle w:val="StyleBoldUnderline"/>
        </w:rPr>
        <w:t>-- allows China to bring unprecedented firepower to bear on the U.S. territory of Guam.</w:t>
      </w:r>
      <w:r w:rsidRPr="00845074">
        <w:t xml:space="preserve"> </w:t>
      </w:r>
      <w:r w:rsidRPr="00845074">
        <w:rPr>
          <w:sz w:val="18"/>
        </w:rPr>
        <w:t>The territory sits well within the missile's range. "Foremost among China's military assets capable of reaching Guam</w:t>
      </w:r>
      <w:r w:rsidRPr="00845074">
        <w:t xml:space="preserve">, the </w:t>
      </w:r>
      <w:r w:rsidRPr="00845074">
        <w:rPr>
          <w:rStyle w:val="StyleBoldUnderline"/>
        </w:rPr>
        <w:t>DF-26 IRBM represents the culmination of decades of advancements to China's conventional ballistic missile forces</w:t>
      </w:r>
      <w:r w:rsidRPr="00845074">
        <w:t>," the commission's report says.</w:t>
      </w:r>
    </w:p>
    <w:p w14:paraId="30EFC548" w14:textId="462A31F4" w:rsidR="003B1219" w:rsidRPr="00845074" w:rsidRDefault="003B1219" w:rsidP="003B1219">
      <w:pPr>
        <w:pStyle w:val="Heading3"/>
        <w:rPr>
          <w:rFonts w:ascii="Calibri" w:hAnsi="Calibri"/>
        </w:rPr>
      </w:pPr>
      <w:r w:rsidRPr="00845074">
        <w:rPr>
          <w:rFonts w:ascii="Calibri" w:hAnsi="Calibri"/>
        </w:rPr>
        <w:t>Yes Modernization – Tanks</w:t>
      </w:r>
    </w:p>
    <w:p w14:paraId="5BCB3D2C" w14:textId="77777777" w:rsidR="003B1219" w:rsidRPr="00845074" w:rsidRDefault="003B1219" w:rsidP="003B1219">
      <w:pPr>
        <w:pStyle w:val="Heading4"/>
        <w:rPr>
          <w:rFonts w:ascii="Calibri" w:hAnsi="Calibri"/>
        </w:rPr>
      </w:pPr>
      <w:r w:rsidRPr="00845074">
        <w:rPr>
          <w:rFonts w:ascii="Calibri" w:hAnsi="Calibri"/>
        </w:rPr>
        <w:t>China’s type 99 tank is now the 3</w:t>
      </w:r>
      <w:r w:rsidRPr="00845074">
        <w:rPr>
          <w:rFonts w:ascii="Calibri" w:hAnsi="Calibri"/>
          <w:vertAlign w:val="superscript"/>
        </w:rPr>
        <w:t>rd</w:t>
      </w:r>
      <w:r w:rsidRPr="00845074">
        <w:rPr>
          <w:rFonts w:ascii="Calibri" w:hAnsi="Calibri"/>
        </w:rPr>
        <w:t xml:space="preserve"> best in the world just behind the US’s M-1 Abrahams </w:t>
      </w:r>
    </w:p>
    <w:p w14:paraId="1EF6B187" w14:textId="77777777" w:rsidR="003B1219" w:rsidRPr="00845074" w:rsidRDefault="003B1219" w:rsidP="003B1219">
      <w:r w:rsidRPr="00845074">
        <w:t xml:space="preserve">Manny </w:t>
      </w:r>
      <w:proofErr w:type="spellStart"/>
      <w:r w:rsidRPr="00845074">
        <w:t>Salvacion</w:t>
      </w:r>
      <w:proofErr w:type="spellEnd"/>
      <w:r w:rsidRPr="00845074">
        <w:t xml:space="preserve">, May 06, 2015, Travel Writer, Managing Editor, China's Type 99 Recognized as World's Third Most Powerful Battle Tank, </w:t>
      </w:r>
      <w:hyperlink r:id="rId45" w:history="1">
        <w:r w:rsidRPr="00845074">
          <w:rPr>
            <w:rStyle w:val="Hyperlink"/>
          </w:rPr>
          <w:t>http://en.yibada.com/articles/31141/20150506/type-99-third-worlds-most-powerful-tank.htm</w:t>
        </w:r>
      </w:hyperlink>
      <w:r w:rsidRPr="00845074">
        <w:rPr>
          <w:rStyle w:val="Hyperlink"/>
        </w:rPr>
        <w:t xml:space="preserve"> //JV</w:t>
      </w:r>
    </w:p>
    <w:p w14:paraId="7970269C" w14:textId="79055B23" w:rsidR="003B1219" w:rsidRPr="00845074" w:rsidRDefault="003B1219" w:rsidP="003B1219">
      <w:pPr>
        <w:rPr>
          <w:sz w:val="16"/>
        </w:rPr>
      </w:pPr>
      <w:r w:rsidRPr="00845074">
        <w:rPr>
          <w:rStyle w:val="StyleBoldUnderline"/>
        </w:rPr>
        <w:t>China’s Type 99 main battle tank used by the People’s Liberation Army has been ranked as third</w:t>
      </w:r>
      <w:r w:rsidRPr="00845074">
        <w:rPr>
          <w:sz w:val="16"/>
        </w:rPr>
        <w:t xml:space="preserve"> among nine of the world’s most powerful tanks, according to Focus, a magazine based in Munich, Germany. The magazine said in an article on April 30 that a modern tank must be capable of facing enemy attacks from different directions. Taking from the experience of battling insurgencies in Iran and Afghanistan, modern tanks must also be able to engage enemies in an urban setting, the article said. Like Us on Facebook According to the article, Germany's Leopard 2 topped the list as the best modern tank. The German tank is armed with 120-mm </w:t>
      </w:r>
      <w:proofErr w:type="spellStart"/>
      <w:r w:rsidRPr="00845074">
        <w:rPr>
          <w:sz w:val="16"/>
        </w:rPr>
        <w:t>Rheinmetall</w:t>
      </w:r>
      <w:proofErr w:type="spellEnd"/>
      <w:r w:rsidRPr="00845074">
        <w:rPr>
          <w:sz w:val="16"/>
        </w:rPr>
        <w:t xml:space="preserve"> L55 smoothbore gun and two 7.62-mm MG3A1 machine guns. </w:t>
      </w:r>
      <w:r w:rsidRPr="00845074">
        <w:rPr>
          <w:rStyle w:val="StyleBoldUnderline"/>
        </w:rPr>
        <w:t xml:space="preserve">Next in the list as second rank in the world is the U.S. Army's M1A2 Abrams, a strong tank with depleted uranium mesh-reinforced composite </w:t>
      </w:r>
      <w:proofErr w:type="gramStart"/>
      <w:r w:rsidRPr="00845074">
        <w:rPr>
          <w:rStyle w:val="StyleBoldUnderline"/>
        </w:rPr>
        <w:t>armor which</w:t>
      </w:r>
      <w:proofErr w:type="gramEnd"/>
      <w:r w:rsidRPr="00845074">
        <w:rPr>
          <w:rStyle w:val="StyleBoldUnderline"/>
        </w:rPr>
        <w:t xml:space="preserve"> protects its crew from majority of munitions. </w:t>
      </w:r>
      <w:r w:rsidRPr="00845074">
        <w:rPr>
          <w:sz w:val="16"/>
        </w:rPr>
        <w:t xml:space="preserve">Further, the Abrams's turret can rotate 360 degrees in just nine seconds and its M1A2 can reload its 120-mm L/44 M256A1 smoothbore gun in only two seconds. The tank can also deflect and disorientate anti-tank missiles by releasing flares, smoke and chaff decoys. </w:t>
      </w:r>
      <w:r w:rsidRPr="00845074">
        <w:rPr>
          <w:rStyle w:val="StyleBoldUnderline"/>
        </w:rPr>
        <w:t xml:space="preserve">Third in the list is China's Type 99, which was recognized as the world's third most powerful tank. The PLA tank is armed with a 125-mm smoothbore gun. It also has a liquid-cooled diesel engine with 1,500 horsepower. </w:t>
      </w:r>
      <w:r w:rsidRPr="00845074">
        <w:rPr>
          <w:sz w:val="16"/>
        </w:rPr>
        <w:t xml:space="preserve">Next in the list of the most powerful tanks in the world is Britain's Challenger II, followed by Israel's </w:t>
      </w:r>
      <w:proofErr w:type="spellStart"/>
      <w:r w:rsidRPr="00845074">
        <w:rPr>
          <w:sz w:val="16"/>
        </w:rPr>
        <w:t>Merkava</w:t>
      </w:r>
      <w:proofErr w:type="spellEnd"/>
      <w:r w:rsidRPr="00845074">
        <w:rPr>
          <w:sz w:val="16"/>
        </w:rPr>
        <w:t xml:space="preserve"> 4, Russia's T-90, France's AMX-13, then Japan's Type 90 and South Korea's K2. The list was based on tank maneuver abilities, firepower and defense mechanism features.</w:t>
      </w:r>
    </w:p>
    <w:p w14:paraId="0510A02C" w14:textId="77777777" w:rsidR="00385B47" w:rsidRPr="00845074" w:rsidRDefault="00385B47" w:rsidP="00385B47">
      <w:pPr>
        <w:pStyle w:val="Heading3"/>
        <w:rPr>
          <w:rFonts w:ascii="Calibri" w:hAnsi="Calibri"/>
        </w:rPr>
      </w:pPr>
      <w:r w:rsidRPr="00845074">
        <w:rPr>
          <w:rFonts w:ascii="Calibri" w:hAnsi="Calibri"/>
        </w:rPr>
        <w:t>Yes Modernization – Djibouti</w:t>
      </w:r>
    </w:p>
    <w:p w14:paraId="69DD65D7" w14:textId="77777777" w:rsidR="00385B47" w:rsidRPr="00845074" w:rsidRDefault="00385B47" w:rsidP="00385B47">
      <w:pPr>
        <w:pStyle w:val="Heading4"/>
        <w:rPr>
          <w:rFonts w:ascii="Calibri" w:hAnsi="Calibri"/>
        </w:rPr>
      </w:pPr>
      <w:r w:rsidRPr="00845074">
        <w:rPr>
          <w:rFonts w:ascii="Calibri" w:hAnsi="Calibri"/>
        </w:rPr>
        <w:t>New base in Djibouti – evidence China is trying to compete with the US</w:t>
      </w:r>
    </w:p>
    <w:p w14:paraId="6D98C93C" w14:textId="77777777" w:rsidR="00385B47" w:rsidRPr="00845074" w:rsidRDefault="00385B47" w:rsidP="00385B47">
      <w:pPr>
        <w:rPr>
          <w:rStyle w:val="StyleStyleBold12pt"/>
        </w:rPr>
      </w:pPr>
      <w:r w:rsidRPr="00845074">
        <w:rPr>
          <w:rStyle w:val="StyleStyleBold12pt"/>
        </w:rPr>
        <w:t>Chiu, 3/9</w:t>
      </w:r>
    </w:p>
    <w:p w14:paraId="196D04BA" w14:textId="77777777" w:rsidR="00385B47" w:rsidRPr="00845074" w:rsidRDefault="00385B47" w:rsidP="00385B47">
      <w:pPr>
        <w:rPr>
          <w:sz w:val="20"/>
        </w:rPr>
      </w:pPr>
      <w:r w:rsidRPr="00845074">
        <w:rPr>
          <w:sz w:val="20"/>
        </w:rPr>
        <w:t>(3-9-2016, Yvonne Chiu (Yvonne Chiu is an assistant professor at The University of Hong Kong specializing in China's military and diplomacy.), CNN, Opinion: China's military in bid for superpower status, http://www.cnn.com/2016/03/09/opinions/china-military-reform/, Accessed 6-23-2016, GVDIII)</w:t>
      </w:r>
    </w:p>
    <w:p w14:paraId="065B05DA" w14:textId="77777777" w:rsidR="00385B47" w:rsidRPr="00845074" w:rsidRDefault="00385B47" w:rsidP="00385B47">
      <w:pPr>
        <w:rPr>
          <w:rStyle w:val="StyleBoldUnderline"/>
        </w:rPr>
      </w:pPr>
      <w:r w:rsidRPr="00845074">
        <w:rPr>
          <w:rStyle w:val="StyleBoldUnderline"/>
        </w:rPr>
        <w:t>China's military is sending strong signals that it's gearing up to compete with the U.S</w:t>
      </w:r>
      <w:r w:rsidRPr="00845074">
        <w:rPr>
          <w:sz w:val="16"/>
        </w:rPr>
        <w:t xml:space="preserve">. as a global superpower, </w:t>
      </w:r>
      <w:r w:rsidRPr="00845074">
        <w:rPr>
          <w:rStyle w:val="StyleBoldUnderline"/>
        </w:rPr>
        <w:t>engaging in a</w:t>
      </w:r>
      <w:r w:rsidRPr="00845074">
        <w:rPr>
          <w:sz w:val="16"/>
        </w:rPr>
        <w:t xml:space="preserve"> multi-faceted </w:t>
      </w:r>
      <w:r w:rsidRPr="00845074">
        <w:rPr>
          <w:rStyle w:val="StyleBoldUnderline"/>
        </w:rPr>
        <w:t>reform effort to modernize and professionalize its military.</w:t>
      </w:r>
      <w:r w:rsidRPr="00845074">
        <w:rPr>
          <w:sz w:val="16"/>
        </w:rPr>
        <w:t xml:space="preserve"> One of the </w:t>
      </w:r>
      <w:r w:rsidRPr="00845074">
        <w:rPr>
          <w:rStyle w:val="StyleBoldUnderline"/>
        </w:rPr>
        <w:t xml:space="preserve">most significant developments is </w:t>
      </w:r>
      <w:proofErr w:type="gramStart"/>
      <w:r w:rsidRPr="00845074">
        <w:rPr>
          <w:rStyle w:val="StyleBoldUnderline"/>
        </w:rPr>
        <w:t>China's plans</w:t>
      </w:r>
      <w:proofErr w:type="gramEnd"/>
      <w:r w:rsidRPr="00845074">
        <w:rPr>
          <w:rStyle w:val="StyleBoldUnderline"/>
        </w:rPr>
        <w:t xml:space="preserve"> to establish</w:t>
      </w:r>
      <w:r w:rsidRPr="00845074">
        <w:rPr>
          <w:sz w:val="16"/>
        </w:rPr>
        <w:t xml:space="preserve"> an overseas </w:t>
      </w:r>
      <w:r w:rsidRPr="00845074">
        <w:rPr>
          <w:rStyle w:val="StyleBoldUnderline"/>
        </w:rPr>
        <w:t>military base</w:t>
      </w:r>
      <w:r w:rsidRPr="00845074">
        <w:rPr>
          <w:sz w:val="16"/>
        </w:rPr>
        <w:t>—which would be contemporary China's first—</w:t>
      </w:r>
      <w:r w:rsidRPr="00845074">
        <w:rPr>
          <w:rStyle w:val="StyleBoldUnderline"/>
        </w:rPr>
        <w:t>in Djibouti</w:t>
      </w:r>
      <w:r w:rsidRPr="00845074">
        <w:rPr>
          <w:sz w:val="16"/>
        </w:rPr>
        <w:t xml:space="preserve">. Construction started last month. There has been some speculation that China negotiated a 10-year contract, although China will not confirm details for what it carefully calls "military support facilities." The stated purpose is to provide "better logistics and safeguard Chinese peacekeeping forces in the Gulf of Aden, offshore Somalia and other humanitarian assistance tasks of the U.N." including anti-piracy missions, according to Ministry of National Defense spokesman Wu </w:t>
      </w:r>
      <w:proofErr w:type="spellStart"/>
      <w:r w:rsidRPr="00845074">
        <w:rPr>
          <w:sz w:val="16"/>
        </w:rPr>
        <w:t>Qian</w:t>
      </w:r>
      <w:proofErr w:type="spellEnd"/>
      <w:r w:rsidRPr="00845074">
        <w:rPr>
          <w:sz w:val="16"/>
        </w:rPr>
        <w:t>.</w:t>
      </w:r>
      <w:r w:rsidRPr="00845074">
        <w:rPr>
          <w:rStyle w:val="StyleBoldUnderline"/>
        </w:rPr>
        <w:t xml:space="preserve"> China's new base will be near the only U.S. military base in Africa, also in Djibouti</w:t>
      </w:r>
      <w:r w:rsidRPr="00845074">
        <w:rPr>
          <w:sz w:val="16"/>
        </w:rPr>
        <w:t xml:space="preserve">. </w:t>
      </w:r>
      <w:r w:rsidRPr="00845074">
        <w:rPr>
          <w:rStyle w:val="StyleBoldUnderline"/>
        </w:rPr>
        <w:t>It is an extremely strategic location and would offer greater ability to protect oil shipments from and give greater access to the Arabian Peninsula.</w:t>
      </w:r>
    </w:p>
    <w:p w14:paraId="6CFC2B19" w14:textId="77777777" w:rsidR="0073575A" w:rsidRPr="00845074" w:rsidRDefault="0073575A" w:rsidP="0073575A">
      <w:pPr>
        <w:pStyle w:val="Heading3"/>
        <w:rPr>
          <w:rFonts w:ascii="Calibri" w:hAnsi="Calibri"/>
        </w:rPr>
      </w:pPr>
      <w:r w:rsidRPr="00845074">
        <w:rPr>
          <w:rFonts w:ascii="Calibri" w:hAnsi="Calibri"/>
        </w:rPr>
        <w:t>Yes Modernization – A2AD</w:t>
      </w:r>
    </w:p>
    <w:p w14:paraId="210E530C" w14:textId="77777777" w:rsidR="0073575A" w:rsidRPr="00845074" w:rsidRDefault="0073575A" w:rsidP="0073575A">
      <w:pPr>
        <w:pStyle w:val="Heading4"/>
        <w:rPr>
          <w:rFonts w:ascii="Calibri" w:hAnsi="Calibri"/>
        </w:rPr>
      </w:pPr>
      <w:r w:rsidRPr="00845074">
        <w:rPr>
          <w:rFonts w:ascii="Calibri" w:hAnsi="Calibri"/>
        </w:rPr>
        <w:t>Chinese strategic advancements pose a threat to US military power- especially space and long range weapon capabilities</w:t>
      </w:r>
    </w:p>
    <w:p w14:paraId="3D94BBAA" w14:textId="77777777" w:rsidR="0073575A" w:rsidRPr="00845074" w:rsidRDefault="0073575A" w:rsidP="0073575A">
      <w:pPr>
        <w:rPr>
          <w:rStyle w:val="StyleStyleBold12pt"/>
        </w:rPr>
      </w:pPr>
      <w:r w:rsidRPr="00845074">
        <w:t xml:space="preserve">Aaron </w:t>
      </w:r>
      <w:proofErr w:type="spellStart"/>
      <w:r w:rsidRPr="00845074">
        <w:rPr>
          <w:rStyle w:val="StyleStyleBold12pt"/>
        </w:rPr>
        <w:t>Kliegman</w:t>
      </w:r>
      <w:proofErr w:type="spellEnd"/>
      <w:r w:rsidRPr="00845074">
        <w:t xml:space="preserve"> December 28, </w:t>
      </w:r>
      <w:r w:rsidRPr="00845074">
        <w:rPr>
          <w:rStyle w:val="StyleStyleBold12pt"/>
        </w:rPr>
        <w:t>2015</w:t>
      </w:r>
    </w:p>
    <w:p w14:paraId="0DF04D77" w14:textId="77777777" w:rsidR="0073575A" w:rsidRPr="00845074" w:rsidRDefault="0073575A" w:rsidP="0073575A">
      <w:pPr>
        <w:rPr>
          <w:sz w:val="20"/>
        </w:rPr>
      </w:pPr>
      <w:r w:rsidRPr="00845074">
        <w:rPr>
          <w:sz w:val="20"/>
        </w:rPr>
        <w:t xml:space="preserve">[http://freebeacon.com/uncategorized/bill-gertz-discusses-chinese-military-modernization-and-how-it-is-making-the-u-s-more-vulnerable/, The Washington Free Beacon, Bill </w:t>
      </w:r>
      <w:proofErr w:type="spellStart"/>
      <w:r w:rsidRPr="00845074">
        <w:rPr>
          <w:sz w:val="20"/>
        </w:rPr>
        <w:t>Gertz</w:t>
      </w:r>
      <w:proofErr w:type="spellEnd"/>
      <w:r w:rsidRPr="00845074">
        <w:rPr>
          <w:sz w:val="20"/>
        </w:rPr>
        <w:t xml:space="preserve"> Discusses Chinese Military Modernization and How It Is Making the U.S. More Vulnerable Bill </w:t>
      </w:r>
      <w:proofErr w:type="spellStart"/>
      <w:r w:rsidRPr="00845074">
        <w:rPr>
          <w:sz w:val="20"/>
        </w:rPr>
        <w:t>Gertz</w:t>
      </w:r>
      <w:proofErr w:type="spellEnd"/>
      <w:r w:rsidRPr="00845074">
        <w:rPr>
          <w:sz w:val="20"/>
        </w:rPr>
        <w:t xml:space="preserve"> Discusses Chinese Military Modernization and How It Is Making the U.S. More Vulnerable, Aaron </w:t>
      </w:r>
      <w:proofErr w:type="spellStart"/>
      <w:r w:rsidRPr="00845074">
        <w:rPr>
          <w:sz w:val="20"/>
        </w:rPr>
        <w:t>Kliegman</w:t>
      </w:r>
      <w:proofErr w:type="spellEnd"/>
      <w:r w:rsidRPr="00845074">
        <w:rPr>
          <w:sz w:val="20"/>
        </w:rPr>
        <w:t xml:space="preserve"> is the news editor for the Washington Free Beacon and a Master's Degree Candidate in Johns Hopkins's Global Security Studies Program in Washington, D.C, Card Cut by the </w:t>
      </w:r>
      <w:proofErr w:type="spellStart"/>
      <w:r w:rsidRPr="00845074">
        <w:rPr>
          <w:sz w:val="20"/>
        </w:rPr>
        <w:t>SakTalk</w:t>
      </w:r>
      <w:proofErr w:type="spellEnd"/>
      <w:r w:rsidRPr="00845074">
        <w:rPr>
          <w:sz w:val="20"/>
        </w:rPr>
        <w:t>]</w:t>
      </w:r>
    </w:p>
    <w:p w14:paraId="56D88680" w14:textId="77777777" w:rsidR="0073575A" w:rsidRPr="00845074" w:rsidRDefault="0073575A" w:rsidP="0073575A">
      <w:pPr>
        <w:rPr>
          <w:sz w:val="14"/>
        </w:rPr>
      </w:pPr>
      <w:r w:rsidRPr="00845074">
        <w:rPr>
          <w:sz w:val="14"/>
        </w:rPr>
        <w:t xml:space="preserve">Washington Free Beacon senior editor Bill </w:t>
      </w:r>
      <w:proofErr w:type="spellStart"/>
      <w:r w:rsidRPr="00845074">
        <w:rPr>
          <w:sz w:val="14"/>
        </w:rPr>
        <w:t>Gertz</w:t>
      </w:r>
      <w:proofErr w:type="spellEnd"/>
      <w:r w:rsidRPr="00845074">
        <w:rPr>
          <w:sz w:val="14"/>
        </w:rPr>
        <w:t xml:space="preserve"> appeared Monday on Frank Gaffney’s Secure Freedom Radio to analyze Chinese aggression in the western Pacific and how Beijing’s growing military capabilities pose a major strategic challenge to the United States. </w:t>
      </w:r>
      <w:proofErr w:type="spellStart"/>
      <w:r w:rsidRPr="00845074">
        <w:rPr>
          <w:sz w:val="14"/>
        </w:rPr>
        <w:t>Gertz</w:t>
      </w:r>
      <w:proofErr w:type="spellEnd"/>
      <w:r w:rsidRPr="00845074">
        <w:rPr>
          <w:sz w:val="14"/>
        </w:rPr>
        <w:t xml:space="preserve"> described how </w:t>
      </w:r>
      <w:r w:rsidRPr="00845074">
        <w:rPr>
          <w:rStyle w:val="StyleBoldUnderline"/>
        </w:rPr>
        <w:t>China is pursuing a military strategy of anti-access/area denial</w:t>
      </w:r>
      <w:r w:rsidRPr="00845074">
        <w:rPr>
          <w:sz w:val="14"/>
        </w:rPr>
        <w:t xml:space="preserve"> (A2/AD) </w:t>
      </w:r>
      <w:r w:rsidRPr="00845074">
        <w:rPr>
          <w:rStyle w:val="StyleBoldUnderline"/>
        </w:rPr>
        <w:t>in which it is “developing weapons systems that are specifically designed to prevent the United States military from operating in Asia.</w:t>
      </w:r>
      <w:r w:rsidRPr="00845074">
        <w:rPr>
          <w:sz w:val="14"/>
        </w:rPr>
        <w:t xml:space="preserve">” Submarines are one such system, and </w:t>
      </w:r>
      <w:proofErr w:type="spellStart"/>
      <w:r w:rsidRPr="00845074">
        <w:rPr>
          <w:sz w:val="14"/>
        </w:rPr>
        <w:t>Gertz</w:t>
      </w:r>
      <w:proofErr w:type="spellEnd"/>
      <w:r w:rsidRPr="00845074">
        <w:rPr>
          <w:sz w:val="14"/>
        </w:rPr>
        <w:t xml:space="preserve"> reported on December 10 that China has begun conducting patrols with nuclear submarines. He said in the interview that U.S. intelligence is not certain whether these submarines currently have nuclear-armed missiles onboard, but added they would not serve as much of a strategic deterrent without having such missiles. </w:t>
      </w:r>
      <w:proofErr w:type="spellStart"/>
      <w:r w:rsidRPr="00845074">
        <w:rPr>
          <w:sz w:val="14"/>
        </w:rPr>
        <w:t>Gertz</w:t>
      </w:r>
      <w:proofErr w:type="spellEnd"/>
      <w:r w:rsidRPr="00845074">
        <w:rPr>
          <w:sz w:val="14"/>
        </w:rPr>
        <w:t xml:space="preserve"> also explained how </w:t>
      </w:r>
      <w:r w:rsidRPr="00845074">
        <w:rPr>
          <w:rStyle w:val="StyleBoldUnderline"/>
        </w:rPr>
        <w:t>the People’s Liberation Army is developing anti-ship ballistic missiles known as “carrier-killers,” with “enough precision guidance and maneuverability to be able to target a ship at sea.”</w:t>
      </w:r>
      <w:r w:rsidRPr="00845074">
        <w:rPr>
          <w:sz w:val="14"/>
        </w:rPr>
        <w:t xml:space="preserve"> Two such missiles in the Dong </w:t>
      </w:r>
      <w:proofErr w:type="spellStart"/>
      <w:r w:rsidRPr="00845074">
        <w:rPr>
          <w:sz w:val="14"/>
        </w:rPr>
        <w:t>Feng</w:t>
      </w:r>
      <w:proofErr w:type="spellEnd"/>
      <w:r w:rsidRPr="00845074">
        <w:rPr>
          <w:sz w:val="14"/>
        </w:rPr>
        <w:t xml:space="preserve"> (DF) series are the DF-21D, which has a medium range of 620 miles, and the longer-range DF-26, which was unveiled in September and is both nuclear-capable and conventionally armed. </w:t>
      </w:r>
      <w:r w:rsidRPr="00845074">
        <w:rPr>
          <w:rStyle w:val="Emphasis"/>
        </w:rPr>
        <w:t>The U.S. is unprepared for China’s growing A2/AD capabilities</w:t>
      </w:r>
      <w:r w:rsidRPr="00845074">
        <w:rPr>
          <w:sz w:val="14"/>
        </w:rPr>
        <w:t xml:space="preserve">, according to </w:t>
      </w:r>
      <w:proofErr w:type="spellStart"/>
      <w:r w:rsidRPr="00845074">
        <w:rPr>
          <w:sz w:val="14"/>
        </w:rPr>
        <w:t>Gertz</w:t>
      </w:r>
      <w:proofErr w:type="spellEnd"/>
      <w:r w:rsidRPr="00845074">
        <w:rPr>
          <w:sz w:val="14"/>
        </w:rPr>
        <w:t>. “</w:t>
      </w:r>
      <w:r w:rsidRPr="00845074">
        <w:rPr>
          <w:rStyle w:val="StyleBoldUnderline"/>
        </w:rPr>
        <w:t>The U.S. has no defense</w:t>
      </w:r>
      <w:r w:rsidRPr="00845074">
        <w:rPr>
          <w:sz w:val="14"/>
        </w:rPr>
        <w:t xml:space="preserve">. When our Navy people are asked about this, they offer vague responses. ‘Well, our goal is to try to disrupt the so-called kill chain’ – that is, the sensors and communications that are used to first identify ships at sea and then also to guide these missiles,” </w:t>
      </w:r>
      <w:proofErr w:type="spellStart"/>
      <w:r w:rsidRPr="00845074">
        <w:rPr>
          <w:sz w:val="14"/>
        </w:rPr>
        <w:t>Gertz</w:t>
      </w:r>
      <w:proofErr w:type="spellEnd"/>
      <w:r w:rsidRPr="00845074">
        <w:rPr>
          <w:sz w:val="14"/>
        </w:rPr>
        <w:t xml:space="preserve"> said. He then added, “</w:t>
      </w:r>
      <w:r w:rsidRPr="00845074">
        <w:rPr>
          <w:rStyle w:val="StyleBoldUnderline"/>
        </w:rPr>
        <w:t>It will mean that the U.S. Navy could be prohibited from coming to the aid of our allies in Asia, whether it’s Taiwan or Japan or nations of Southeast Asia in the South China Sea</w:t>
      </w:r>
      <w:r w:rsidRPr="00845074">
        <w:rPr>
          <w:sz w:val="14"/>
        </w:rPr>
        <w:t xml:space="preserve">.” Host Gaffney then asked </w:t>
      </w:r>
      <w:proofErr w:type="spellStart"/>
      <w:r w:rsidRPr="00845074">
        <w:rPr>
          <w:sz w:val="14"/>
        </w:rPr>
        <w:t>Gertz</w:t>
      </w:r>
      <w:proofErr w:type="spellEnd"/>
      <w:r w:rsidRPr="00845074">
        <w:rPr>
          <w:sz w:val="14"/>
        </w:rPr>
        <w:t xml:space="preserve"> to talk about Chinese activity in space, which is meant to disrupt and potentially destroy America’s space assets in the future. </w:t>
      </w:r>
      <w:proofErr w:type="spellStart"/>
      <w:r w:rsidRPr="00845074">
        <w:rPr>
          <w:sz w:val="14"/>
        </w:rPr>
        <w:t>Gertz</w:t>
      </w:r>
      <w:proofErr w:type="spellEnd"/>
      <w:r w:rsidRPr="00845074">
        <w:rPr>
          <w:sz w:val="14"/>
        </w:rPr>
        <w:t xml:space="preserve"> said that </w:t>
      </w:r>
      <w:r w:rsidRPr="00845074">
        <w:rPr>
          <w:rStyle w:val="StyleBoldUnderline"/>
        </w:rPr>
        <w:t>China has recently conducted another flight test of a high-altitude anti-satellite missile</w:t>
      </w:r>
      <w:r w:rsidRPr="00845074">
        <w:rPr>
          <w:sz w:val="14"/>
        </w:rPr>
        <w:t xml:space="preserve">, known as the Dong Neng-3, </w:t>
      </w:r>
      <w:r w:rsidRPr="00845074">
        <w:rPr>
          <w:rStyle w:val="StyleBoldUnderline"/>
        </w:rPr>
        <w:t xml:space="preserve">which is capable of knocking out U.S. satellites. </w:t>
      </w:r>
      <w:r w:rsidRPr="00845074">
        <w:rPr>
          <w:sz w:val="14"/>
        </w:rPr>
        <w:t xml:space="preserve">Beijing has assessed that </w:t>
      </w:r>
      <w:r w:rsidRPr="00845074">
        <w:rPr>
          <w:rStyle w:val="StyleBoldUnderline"/>
        </w:rPr>
        <w:t xml:space="preserve">with just </w:t>
      </w:r>
      <w:proofErr w:type="gramStart"/>
      <w:r w:rsidRPr="00845074">
        <w:rPr>
          <w:rStyle w:val="StyleBoldUnderline"/>
        </w:rPr>
        <w:t>two dozen</w:t>
      </w:r>
      <w:proofErr w:type="gramEnd"/>
      <w:r w:rsidRPr="00845074">
        <w:rPr>
          <w:sz w:val="14"/>
        </w:rPr>
        <w:t xml:space="preserve"> Dong-Neng-3 </w:t>
      </w:r>
      <w:r w:rsidRPr="00845074">
        <w:rPr>
          <w:rStyle w:val="StyleBoldUnderline"/>
        </w:rPr>
        <w:t>missiles</w:t>
      </w:r>
      <w:r w:rsidRPr="00845074">
        <w:rPr>
          <w:sz w:val="14"/>
        </w:rPr>
        <w:t xml:space="preserve">, </w:t>
      </w:r>
      <w:r w:rsidRPr="00845074">
        <w:rPr>
          <w:rStyle w:val="StyleBoldUnderline"/>
        </w:rPr>
        <w:t xml:space="preserve">it could “literally </w:t>
      </w:r>
      <w:r w:rsidRPr="00845074">
        <w:rPr>
          <w:rStyle w:val="Emphasis"/>
        </w:rPr>
        <w:t>cripple the ability of the United States to navigate its forces, communicate and command and control its forces, as well as to guide its precision-guided weapons systems.</w:t>
      </w:r>
      <w:r w:rsidRPr="00845074">
        <w:rPr>
          <w:sz w:val="14"/>
        </w:rPr>
        <w:t xml:space="preserve">” </w:t>
      </w:r>
      <w:proofErr w:type="spellStart"/>
      <w:r w:rsidRPr="00845074">
        <w:rPr>
          <w:sz w:val="14"/>
        </w:rPr>
        <w:t>Gertz</w:t>
      </w:r>
      <w:proofErr w:type="spellEnd"/>
      <w:r w:rsidRPr="00845074">
        <w:rPr>
          <w:sz w:val="14"/>
        </w:rPr>
        <w:t xml:space="preserve"> warned that the space domain has been an “advanced strategic advantage” for the U.S. “that is quickly evaporating” with China’s development of anti-satellite missiles. But China is advancing in space beyond missiles, according to </w:t>
      </w:r>
      <w:proofErr w:type="spellStart"/>
      <w:r w:rsidRPr="00845074">
        <w:rPr>
          <w:sz w:val="14"/>
        </w:rPr>
        <w:t>Gertz</w:t>
      </w:r>
      <w:proofErr w:type="spellEnd"/>
      <w:r w:rsidRPr="00845074">
        <w:rPr>
          <w:sz w:val="14"/>
        </w:rPr>
        <w:t xml:space="preserve">. </w:t>
      </w:r>
      <w:r w:rsidRPr="00845074">
        <w:rPr>
          <w:rStyle w:val="StyleBoldUnderline"/>
        </w:rPr>
        <w:t>Beijing also has ground-based lasers, which can disrupt U.S. satellite communications. Moreover, China has small maneuvering satellites, “including some with robotic arms that can actually … maneuver close to a satellite, actually reach out and grab it and crush it</w:t>
      </w:r>
      <w:r w:rsidRPr="00845074">
        <w:rPr>
          <w:sz w:val="14"/>
        </w:rPr>
        <w:t xml:space="preserve">,” and the Air Force is worried about this capability. </w:t>
      </w:r>
      <w:proofErr w:type="spellStart"/>
      <w:r w:rsidRPr="00845074">
        <w:rPr>
          <w:sz w:val="14"/>
        </w:rPr>
        <w:t>Gertz</w:t>
      </w:r>
      <w:proofErr w:type="spellEnd"/>
      <w:r w:rsidRPr="00845074">
        <w:rPr>
          <w:sz w:val="14"/>
        </w:rPr>
        <w:t xml:space="preserve"> explained that the Obama administration has no interest in putting weapons in space and is essentially “turning a blind eye to this threat.” The administration’s response to Chinese space weapon modernization has been to work out ways to launch new satellites into space to replace those shot down by the Chinese. </w:t>
      </w:r>
      <w:proofErr w:type="spellStart"/>
      <w:r w:rsidRPr="00845074">
        <w:rPr>
          <w:sz w:val="14"/>
        </w:rPr>
        <w:t>Gertz</w:t>
      </w:r>
      <w:proofErr w:type="spellEnd"/>
      <w:r w:rsidRPr="00845074">
        <w:rPr>
          <w:sz w:val="14"/>
        </w:rPr>
        <w:t xml:space="preserve"> added that the Russians also have these space capabilities to challenge the United States, which he said is a major problem for Washington and its allies going forward. “This is a huge strategic vulnerability for the U.S. and the west.”</w:t>
      </w:r>
    </w:p>
    <w:p w14:paraId="4BACC626" w14:textId="77777777" w:rsidR="0073575A" w:rsidRPr="00845074" w:rsidRDefault="0073575A" w:rsidP="0073575A">
      <w:pPr>
        <w:pStyle w:val="Heading3"/>
        <w:rPr>
          <w:rFonts w:ascii="Calibri" w:hAnsi="Calibri"/>
        </w:rPr>
      </w:pPr>
      <w:r w:rsidRPr="00845074">
        <w:rPr>
          <w:rFonts w:ascii="Calibri" w:hAnsi="Calibri"/>
        </w:rPr>
        <w:t>Yes Modernization – Economic Hegemony</w:t>
      </w:r>
    </w:p>
    <w:p w14:paraId="3E3A7DFD" w14:textId="77777777" w:rsidR="0073575A" w:rsidRPr="00845074" w:rsidRDefault="0073575A" w:rsidP="0073575A">
      <w:pPr>
        <w:pStyle w:val="Heading4"/>
        <w:rPr>
          <w:rStyle w:val="StyleBoldUnderline"/>
          <w:rFonts w:ascii="Calibri" w:hAnsi="Calibri"/>
          <w:u w:val="none"/>
        </w:rPr>
      </w:pPr>
      <w:r w:rsidRPr="00845074">
        <w:rPr>
          <w:rStyle w:val="StyleBoldUnderline"/>
          <w:rFonts w:ascii="Calibri" w:hAnsi="Calibri"/>
          <w:b/>
          <w:u w:val="none"/>
        </w:rPr>
        <w:t>China using economic alliances to counter-balance the US</w:t>
      </w:r>
    </w:p>
    <w:p w14:paraId="6500391C" w14:textId="77777777" w:rsidR="0073575A" w:rsidRPr="00845074" w:rsidRDefault="0073575A" w:rsidP="0073575A">
      <w:r w:rsidRPr="00845074">
        <w:rPr>
          <w:sz w:val="16"/>
        </w:rPr>
        <w:t>(</w:t>
      </w:r>
      <w:proofErr w:type="spellStart"/>
      <w:r w:rsidRPr="00845074">
        <w:rPr>
          <w:sz w:val="16"/>
        </w:rPr>
        <w:t>Kristien</w:t>
      </w:r>
      <w:proofErr w:type="spellEnd"/>
      <w:r w:rsidRPr="00845074">
        <w:t xml:space="preserve"> </w:t>
      </w:r>
      <w:proofErr w:type="spellStart"/>
      <w:r w:rsidRPr="00845074">
        <w:rPr>
          <w:rFonts w:eastAsiaTheme="majorEastAsia" w:cstheme="majorBidi"/>
          <w:b/>
          <w:iCs/>
          <w:sz w:val="26"/>
        </w:rPr>
        <w:t>Bergerson</w:t>
      </w:r>
      <w:proofErr w:type="spellEnd"/>
      <w:r w:rsidRPr="00845074">
        <w:rPr>
          <w:sz w:val="16"/>
        </w:rPr>
        <w:t>, 3/15/</w:t>
      </w:r>
      <w:r w:rsidRPr="00845074">
        <w:rPr>
          <w:rFonts w:eastAsiaTheme="majorEastAsia" w:cstheme="majorBidi"/>
          <w:b/>
          <w:iCs/>
          <w:sz w:val="26"/>
        </w:rPr>
        <w:t>16</w:t>
      </w:r>
      <w:r w:rsidRPr="00845074">
        <w:rPr>
          <w:sz w:val="16"/>
        </w:rPr>
        <w:t>, “China’s Efforts to Counter U.S. Forward Presence in the Asia Pacific”, Senior Policy Analyst, Security and Foreign Affairs, U.S.-China Economic and Security Review Commission, http://origin.www.uscc.gov/sites/default/files/Research/USCC%20Staff%20Report%20on%20China%20Countering%20US%20Military%20Presence%20in%20Asia.pdf)/AS</w:t>
      </w:r>
    </w:p>
    <w:p w14:paraId="549BDE15" w14:textId="77777777" w:rsidR="0073575A" w:rsidRPr="00845074" w:rsidRDefault="0073575A" w:rsidP="0073575A">
      <w:pPr>
        <w:rPr>
          <w:rStyle w:val="StyleBoldUnderline"/>
        </w:rPr>
      </w:pPr>
      <w:r w:rsidRPr="00845074">
        <w:rPr>
          <w:rStyle w:val="StyleBoldUnderline"/>
        </w:rPr>
        <w:t>China’s economic</w:t>
      </w:r>
      <w:r w:rsidRPr="00845074">
        <w:rPr>
          <w:sz w:val="8"/>
        </w:rPr>
        <w:t xml:space="preserve">, diplomatic, and security </w:t>
      </w:r>
      <w:r w:rsidRPr="00845074">
        <w:rPr>
          <w:rStyle w:val="StyleBoldUnderline"/>
        </w:rPr>
        <w:t>cooperation with countries in the Asia Pacific have implications for U.S. influence. China is engaging countries the United States considers to be strategically important (i.e., for supporting military operations through economic and military-to-military cooperation) in an effort to complicate relationships between the United States and those strategically important countries</w:t>
      </w:r>
      <w:r w:rsidRPr="00845074">
        <w:rPr>
          <w:sz w:val="8"/>
        </w:rPr>
        <w:t xml:space="preserve">. </w:t>
      </w:r>
      <w:r w:rsidRPr="00845074">
        <w:rPr>
          <w:sz w:val="8"/>
        </w:rPr>
        <w:sym w:font="Times New Roman" w:char="F0B7"/>
      </w:r>
      <w:r w:rsidRPr="00845074">
        <w:rPr>
          <w:sz w:val="8"/>
        </w:rPr>
        <w:t xml:space="preserve"> </w:t>
      </w:r>
      <w:r w:rsidRPr="00845074">
        <w:rPr>
          <w:rStyle w:val="StyleBoldUnderline"/>
        </w:rPr>
        <w:t>China uses economic engagement to achieve geostrategic and security objectives</w:t>
      </w:r>
      <w:r w:rsidRPr="00845074">
        <w:rPr>
          <w:sz w:val="8"/>
        </w:rPr>
        <w:t xml:space="preserve">, and as Dr. </w:t>
      </w:r>
      <w:proofErr w:type="spellStart"/>
      <w:r w:rsidRPr="00845074">
        <w:rPr>
          <w:sz w:val="8"/>
        </w:rPr>
        <w:t>Mastro</w:t>
      </w:r>
      <w:proofErr w:type="spellEnd"/>
      <w:r w:rsidRPr="00845074">
        <w:rPr>
          <w:sz w:val="8"/>
        </w:rPr>
        <w:t xml:space="preserve"> notes, “</w:t>
      </w:r>
      <w:r w:rsidRPr="00845074">
        <w:rPr>
          <w:rStyle w:val="StyleBoldUnderline"/>
        </w:rPr>
        <w:t xml:space="preserve">Xi </w:t>
      </w:r>
      <w:proofErr w:type="spellStart"/>
      <w:r w:rsidRPr="00845074">
        <w:rPr>
          <w:rStyle w:val="StyleBoldUnderline"/>
        </w:rPr>
        <w:t>Jinping</w:t>
      </w:r>
      <w:proofErr w:type="spellEnd"/>
      <w:r w:rsidRPr="00845074">
        <w:rPr>
          <w:rStyle w:val="StyleBoldUnderline"/>
        </w:rPr>
        <w:t xml:space="preserve"> has also emphasized the importance of prioritizing the economic interests of countries that support Chinese core interests, even if it comes at a relative cost economically</w:t>
      </w:r>
      <w:r w:rsidRPr="00845074">
        <w:rPr>
          <w:sz w:val="8"/>
        </w:rPr>
        <w:t xml:space="preserve">.”22 Senior Captain </w:t>
      </w:r>
      <w:proofErr w:type="spellStart"/>
      <w:r w:rsidRPr="00845074">
        <w:rPr>
          <w:sz w:val="8"/>
        </w:rPr>
        <w:t>Xu</w:t>
      </w:r>
      <w:proofErr w:type="spellEnd"/>
      <w:r w:rsidRPr="00845074">
        <w:rPr>
          <w:sz w:val="8"/>
        </w:rPr>
        <w:t xml:space="preserve"> illustrates the ways in which </w:t>
      </w:r>
      <w:r w:rsidRPr="00845074">
        <w:rPr>
          <w:rStyle w:val="StyleBoldUnderline"/>
        </w:rPr>
        <w:t>engagement with Asian countries has advanced China’s geostrategic interests, particularly in the maritime sphere</w:t>
      </w:r>
      <w:r w:rsidRPr="00845074">
        <w:rPr>
          <w:sz w:val="8"/>
        </w:rPr>
        <w:t xml:space="preserve">: Through cooperation with nearby countries, during the 1990s, China constructed harbor wharves in the eastern Indian Ocean in Burma and cleared the Mekong waterways, in order to gain access to the sea in China’s southwest.... On the </w:t>
      </w:r>
      <w:proofErr w:type="spellStart"/>
      <w:r w:rsidRPr="00845074">
        <w:rPr>
          <w:sz w:val="8"/>
        </w:rPr>
        <w:t>Makran</w:t>
      </w:r>
      <w:proofErr w:type="spellEnd"/>
      <w:r w:rsidRPr="00845074">
        <w:rPr>
          <w:sz w:val="8"/>
        </w:rPr>
        <w:t xml:space="preserve"> seacoast of southwest Pakistan, China invested U.S. $1 billion to construct a deep water port at </w:t>
      </w:r>
      <w:proofErr w:type="spellStart"/>
      <w:r w:rsidRPr="00845074">
        <w:rPr>
          <w:sz w:val="8"/>
        </w:rPr>
        <w:t>Gwadar</w:t>
      </w:r>
      <w:proofErr w:type="spellEnd"/>
      <w:r w:rsidRPr="00845074">
        <w:rPr>
          <w:sz w:val="8"/>
        </w:rPr>
        <w:t xml:space="preserve">, in order to establish a trade and transport hub for Central Asian nations and simultaneously expand China’s geostrategic influence. </w:t>
      </w:r>
      <w:r w:rsidRPr="00845074">
        <w:rPr>
          <w:rStyle w:val="StyleBoldUnderline"/>
        </w:rPr>
        <w:t>For the past few years, China has provided aid to the South Pacific region and also strengthened economic and trade ties.... These achievements have all contributed to the development of China’s maritime geostrategic relationships</w:t>
      </w:r>
      <w:r w:rsidR="004D759F" w:rsidRPr="00845074">
        <w:rPr>
          <w:rStyle w:val="StyleBoldUnderline"/>
        </w:rPr>
        <w:t>.</w:t>
      </w:r>
    </w:p>
    <w:p w14:paraId="7AA3AF94" w14:textId="77777777" w:rsidR="004D759F" w:rsidRPr="00845074" w:rsidRDefault="004D759F" w:rsidP="004D759F">
      <w:pPr>
        <w:pStyle w:val="Heading3"/>
        <w:rPr>
          <w:rFonts w:ascii="Calibri" w:hAnsi="Calibri"/>
        </w:rPr>
      </w:pPr>
      <w:r w:rsidRPr="00845074">
        <w:rPr>
          <w:rFonts w:ascii="Calibri" w:hAnsi="Calibri"/>
        </w:rPr>
        <w:t>Yes Modernization – Power Projection</w:t>
      </w:r>
    </w:p>
    <w:p w14:paraId="7493CCCE" w14:textId="77777777" w:rsidR="004D759F" w:rsidRPr="00845074" w:rsidRDefault="004D759F" w:rsidP="004D759F">
      <w:pPr>
        <w:pStyle w:val="Heading4"/>
        <w:rPr>
          <w:rFonts w:ascii="Calibri" w:hAnsi="Calibri"/>
        </w:rPr>
      </w:pPr>
      <w:r w:rsidRPr="00845074">
        <w:rPr>
          <w:rFonts w:ascii="Calibri" w:hAnsi="Calibri"/>
        </w:rPr>
        <w:t>China exerting power projection now</w:t>
      </w:r>
    </w:p>
    <w:p w14:paraId="6524E768" w14:textId="77777777" w:rsidR="004D759F" w:rsidRPr="00845074" w:rsidRDefault="004D759F" w:rsidP="004D759F">
      <w:r w:rsidRPr="00845074">
        <w:rPr>
          <w:sz w:val="16"/>
        </w:rPr>
        <w:t>(</w:t>
      </w:r>
      <w:r w:rsidRPr="00845074">
        <w:rPr>
          <w:rStyle w:val="Heading4Char"/>
          <w:rFonts w:ascii="Calibri" w:hAnsi="Calibri"/>
        </w:rPr>
        <w:t>Stratford Analysis,</w:t>
      </w:r>
      <w:r w:rsidRPr="00845074">
        <w:rPr>
          <w:sz w:val="16"/>
        </w:rPr>
        <w:t xml:space="preserve"> 2/15/</w:t>
      </w:r>
      <w:r w:rsidRPr="00845074">
        <w:rPr>
          <w:rStyle w:val="Heading4Char"/>
          <w:rFonts w:ascii="Calibri" w:hAnsi="Calibri"/>
        </w:rPr>
        <w:t>16</w:t>
      </w:r>
      <w:r w:rsidRPr="00845074">
        <w:rPr>
          <w:sz w:val="16"/>
        </w:rPr>
        <w:t>, “U.S.-ASEAN Summit: Countering China's Expanding Maritime Presence”, American publisher and global intelligence company, Stratford, https://www.stratfor.com/analysis/us-asean-summit-countering-chinas-expanding-maritime-presence)/AS</w:t>
      </w:r>
    </w:p>
    <w:p w14:paraId="53CE6243" w14:textId="77777777" w:rsidR="004D759F" w:rsidRPr="00845074" w:rsidRDefault="004D759F" w:rsidP="004D759F">
      <w:pPr>
        <w:rPr>
          <w:sz w:val="8"/>
        </w:rPr>
      </w:pPr>
      <w:r w:rsidRPr="00845074">
        <w:rPr>
          <w:sz w:val="8"/>
        </w:rPr>
        <w:t xml:space="preserve">To prevent ASEAN states from banding together in response — or from embracing outside powers too heartily — </w:t>
      </w:r>
      <w:r w:rsidRPr="00845074">
        <w:rPr>
          <w:rStyle w:val="StyleBoldUnderline"/>
        </w:rPr>
        <w:t>China deploys a divide-and-conquer strategy to disrupt cohesion and atomize resistance</w:t>
      </w:r>
      <w:r w:rsidRPr="00845074">
        <w:rPr>
          <w:sz w:val="8"/>
        </w:rPr>
        <w:t xml:space="preserve">. </w:t>
      </w:r>
      <w:r w:rsidRPr="00845074">
        <w:rPr>
          <w:rStyle w:val="StyleBoldUnderline"/>
        </w:rPr>
        <w:t>In practice, this often involves leveraging its economic heft and strategic investment capacity to keep Southeast Asia divided between claimant and non-claimant states, as well as exploiting the internal divides of claimant states</w:t>
      </w:r>
      <w:r w:rsidRPr="00845074">
        <w:rPr>
          <w:sz w:val="8"/>
        </w:rPr>
        <w:t xml:space="preserve">. </w:t>
      </w:r>
      <w:r w:rsidRPr="00845074">
        <w:rPr>
          <w:rStyle w:val="StyleBoldUnderline"/>
        </w:rPr>
        <w:t>Beijing also eschews multilateral negotiations and seeks to undermine U.S. dominance in established trade blocs while touting the benefits of a China-led order through its own initiatives. Beijing hopes the incentives it offers, along with the widening gulf between its force projection capabilities and those of even the most powerful Southeast Asian militaries, will compel regional states to accept Chinese regional dominance as inevitable</w:t>
      </w:r>
      <w:r w:rsidRPr="00845074">
        <w:rPr>
          <w:sz w:val="8"/>
        </w:rPr>
        <w:t xml:space="preserve">. Most members are wary of China's island building. Yet, the 10-member bloc has long struggled to speak cohesively on the issue at its semiannual gatherings, much less to organize any sort of mechanism for punishing Chinese assertiveness. </w:t>
      </w:r>
      <w:r w:rsidRPr="00845074">
        <w:rPr>
          <w:rStyle w:val="StyleBoldUnderline"/>
        </w:rPr>
        <w:t>At the last ASEAN summit in May, the bloc issued its strongest statement of disapproval to date — with a milquetoast message that did not mention China by name</w:t>
      </w:r>
      <w:r w:rsidRPr="00845074">
        <w:rPr>
          <w:sz w:val="8"/>
        </w:rPr>
        <w:t xml:space="preserve"> (though it provoked a hearty denunciation from Beijing anyway). Three weeks ago, a summit of ASEAN defense ministers concluded without any joint statement at all.</w:t>
      </w:r>
    </w:p>
    <w:p w14:paraId="2F9C8A3E" w14:textId="77777777" w:rsidR="004D759F" w:rsidRPr="00845074" w:rsidRDefault="004D759F" w:rsidP="004D759F"/>
    <w:p w14:paraId="79987147" w14:textId="373A18CF" w:rsidR="0033294A" w:rsidRPr="00845074" w:rsidRDefault="0033294A" w:rsidP="0073575A">
      <w:pPr>
        <w:pStyle w:val="Heading3"/>
        <w:rPr>
          <w:rFonts w:ascii="Calibri" w:hAnsi="Calibri"/>
        </w:rPr>
      </w:pPr>
      <w:r w:rsidRPr="00845074">
        <w:rPr>
          <w:rFonts w:ascii="Calibri" w:hAnsi="Calibri"/>
        </w:rPr>
        <w:t>Yes Modernization – A2: China Too Far Off</w:t>
      </w:r>
    </w:p>
    <w:p w14:paraId="4AD69B89" w14:textId="77777777" w:rsidR="0033294A" w:rsidRPr="00845074" w:rsidRDefault="0033294A" w:rsidP="0033294A">
      <w:pPr>
        <w:pStyle w:val="Heading4"/>
        <w:rPr>
          <w:rFonts w:ascii="Calibri" w:hAnsi="Calibri"/>
        </w:rPr>
      </w:pPr>
      <w:r w:rsidRPr="00845074">
        <w:rPr>
          <w:rFonts w:ascii="Calibri" w:hAnsi="Calibri"/>
        </w:rPr>
        <w:t>Don’t have to win complete modernization – current improvements are enough to make China’s military a serious threat</w:t>
      </w:r>
    </w:p>
    <w:p w14:paraId="40CA572A" w14:textId="77777777" w:rsidR="0033294A" w:rsidRPr="00845074" w:rsidRDefault="0033294A" w:rsidP="0033294A">
      <w:pPr>
        <w:rPr>
          <w:rStyle w:val="StyleStyleBold12pt"/>
        </w:rPr>
      </w:pPr>
      <w:proofErr w:type="spellStart"/>
      <w:r w:rsidRPr="00845074">
        <w:rPr>
          <w:rStyle w:val="StyleStyleBold12pt"/>
        </w:rPr>
        <w:t>Heginbotham</w:t>
      </w:r>
      <w:proofErr w:type="spellEnd"/>
      <w:r w:rsidRPr="00845074">
        <w:rPr>
          <w:rStyle w:val="StyleStyleBold12pt"/>
        </w:rPr>
        <w:t xml:space="preserve"> et al, 2015</w:t>
      </w:r>
    </w:p>
    <w:p w14:paraId="2D7ECAF7" w14:textId="77777777" w:rsidR="0033294A" w:rsidRPr="00845074" w:rsidRDefault="0033294A" w:rsidP="0033294A">
      <w:pPr>
        <w:tabs>
          <w:tab w:val="left" w:pos="4500"/>
        </w:tabs>
        <w:rPr>
          <w:sz w:val="20"/>
        </w:rPr>
      </w:pPr>
      <w:r w:rsidRPr="00845074">
        <w:rPr>
          <w:sz w:val="20"/>
        </w:rPr>
        <w:t xml:space="preserve">(Eric – MIT Center for International Studies/leading political-military analyst of East Asia, “The US-China Military Scorecard: Forces, Geography, and the Evolving Balance of Power 1996-2017,” RAND Corporation, </w:t>
      </w:r>
      <w:hyperlink r:id="rId46" w:history="1">
        <w:r w:rsidRPr="00845074">
          <w:rPr>
            <w:rStyle w:val="Hyperlink"/>
            <w:sz w:val="20"/>
          </w:rPr>
          <w:t>file:///C:/Users/Alexandria/Downloads/RAND_RR392.pdf</w:t>
        </w:r>
      </w:hyperlink>
      <w:r w:rsidRPr="00845074">
        <w:rPr>
          <w:sz w:val="20"/>
        </w:rPr>
        <w:t>, arc)</w:t>
      </w:r>
    </w:p>
    <w:p w14:paraId="7D51691A" w14:textId="743D1E00" w:rsidR="0033294A" w:rsidRPr="00845074" w:rsidRDefault="0033294A" w:rsidP="0033294A">
      <w:r w:rsidRPr="00845074">
        <w:rPr>
          <w:sz w:val="18"/>
        </w:rPr>
        <w:t xml:space="preserve">Finally, </w:t>
      </w:r>
      <w:r w:rsidRPr="00845074">
        <w:rPr>
          <w:rStyle w:val="StyleBoldUnderline"/>
          <w:b w:val="0"/>
        </w:rPr>
        <w:t>the PLA can pose problems—and potentially win wars—without catching up to the United States in terms of overall quality, sophistication, or system numbers</w:t>
      </w:r>
      <w:r w:rsidRPr="00845074">
        <w:t xml:space="preserve">.30 </w:t>
      </w:r>
      <w:proofErr w:type="gramStart"/>
      <w:r w:rsidRPr="00845074">
        <w:rPr>
          <w:sz w:val="18"/>
        </w:rPr>
        <w:t>By</w:t>
      </w:r>
      <w:proofErr w:type="gramEnd"/>
      <w:r w:rsidRPr="00845074">
        <w:rPr>
          <w:sz w:val="18"/>
        </w:rPr>
        <w:t xml:space="preserve"> many standards, the Chinese military continues to lag far behind that of the United States. However</w:t>
      </w:r>
      <w:r w:rsidRPr="00845074">
        <w:t xml:space="preserve">, </w:t>
      </w:r>
      <w:r w:rsidRPr="00845074">
        <w:rPr>
          <w:rStyle w:val="StyleBoldUnderline"/>
          <w:b w:val="0"/>
        </w:rPr>
        <w:t>the scorecard analysis shows that it is necessary to consider the operational circumstances of specific regional scenarios in evaluating the balance of power in any tangible or meaningful way</w:t>
      </w:r>
      <w:r w:rsidRPr="00845074">
        <w:rPr>
          <w:sz w:val="18"/>
        </w:rPr>
        <w:t xml:space="preserve">. Available forces, basing, the objectives of the two sides, the available time for mobilization, the distance between various operationally relevant points, and the movement speeds of the assets involved are critical. The scorecards do not show that </w:t>
      </w:r>
      <w:r w:rsidRPr="00845074">
        <w:rPr>
          <w:rStyle w:val="StyleBoldUnderline"/>
          <w:b w:val="0"/>
        </w:rPr>
        <w:t>China</w:t>
      </w:r>
      <w:r w:rsidRPr="00845074">
        <w:t xml:space="preserve"> </w:t>
      </w:r>
      <w:r w:rsidRPr="00845074">
        <w:rPr>
          <w:sz w:val="18"/>
        </w:rPr>
        <w:t xml:space="preserve">has “caught up,” but they do indicate that it </w:t>
      </w:r>
      <w:r w:rsidRPr="00845074">
        <w:rPr>
          <w:rStyle w:val="StyleBoldUnderline"/>
          <w:b w:val="0"/>
        </w:rPr>
        <w:t>does not have to catch up in order to jeopardize the U.S. ability to achieve operational objectives in several key conflict scenarios, particularly those in China’s immediate front yard.</w:t>
      </w:r>
    </w:p>
    <w:p w14:paraId="48CE5C8C" w14:textId="42B93201" w:rsidR="005D4530" w:rsidRPr="00845074" w:rsidRDefault="005D4530" w:rsidP="0073575A">
      <w:pPr>
        <w:pStyle w:val="Heading3"/>
        <w:rPr>
          <w:rFonts w:ascii="Calibri" w:hAnsi="Calibri"/>
        </w:rPr>
      </w:pPr>
      <w:r w:rsidRPr="00845074">
        <w:rPr>
          <w:rFonts w:ascii="Calibri" w:hAnsi="Calibri"/>
        </w:rPr>
        <w:t>Yes Modernization – MIRVs Scenario</w:t>
      </w:r>
    </w:p>
    <w:p w14:paraId="55C033CB" w14:textId="77777777" w:rsidR="005D4530" w:rsidRPr="00845074" w:rsidRDefault="005D4530" w:rsidP="005D4530">
      <w:pPr>
        <w:pStyle w:val="Heading4"/>
        <w:rPr>
          <w:rFonts w:ascii="Calibri" w:hAnsi="Calibri"/>
        </w:rPr>
      </w:pPr>
      <w:r w:rsidRPr="00845074">
        <w:rPr>
          <w:rFonts w:ascii="Calibri" w:hAnsi="Calibri"/>
        </w:rPr>
        <w:t xml:space="preserve">MIRV Technology </w:t>
      </w:r>
      <w:r w:rsidRPr="00845074">
        <w:rPr>
          <w:rFonts w:ascii="Calibri" w:hAnsi="Calibri"/>
          <w:u w:val="single"/>
        </w:rPr>
        <w:t>Critically Undermines</w:t>
      </w:r>
      <w:r w:rsidRPr="00845074">
        <w:rPr>
          <w:rFonts w:ascii="Calibri" w:hAnsi="Calibri"/>
        </w:rPr>
        <w:t xml:space="preserve"> Deterrence And Risks A Chinese First Strike</w:t>
      </w:r>
    </w:p>
    <w:p w14:paraId="2CDF05B5" w14:textId="77777777" w:rsidR="005D4530" w:rsidRPr="00845074" w:rsidRDefault="005D4530" w:rsidP="005D4530">
      <w:pPr>
        <w:pStyle w:val="NormalWeb"/>
        <w:spacing w:before="0" w:beforeAutospacing="0" w:after="0" w:afterAutospacing="0"/>
        <w:rPr>
          <w:rStyle w:val="StyleStyleBold12pt"/>
          <w:rFonts w:eastAsiaTheme="majorEastAsia"/>
        </w:rPr>
      </w:pPr>
      <w:r w:rsidRPr="00845074">
        <w:rPr>
          <w:rStyle w:val="StyleStyleBold12pt"/>
          <w:rFonts w:eastAsiaTheme="majorEastAsia"/>
        </w:rPr>
        <w:t>Logan and Zhao, 2015:</w:t>
      </w:r>
    </w:p>
    <w:p w14:paraId="02EAC893" w14:textId="77777777" w:rsidR="005D4530" w:rsidRPr="00845074" w:rsidRDefault="005D4530" w:rsidP="005D4530">
      <w:pPr>
        <w:pStyle w:val="NormalWeb"/>
        <w:spacing w:before="0" w:beforeAutospacing="0" w:after="0" w:afterAutospacing="0"/>
        <w:rPr>
          <w:sz w:val="16"/>
          <w:szCs w:val="16"/>
        </w:rPr>
      </w:pPr>
      <w:r w:rsidRPr="00845074">
        <w:rPr>
          <w:sz w:val="16"/>
          <w:szCs w:val="16"/>
        </w:rPr>
        <w:t>(What If China Develops MIRVs? Tong Zhao, Associate At The Carnegie-Tsinghua Center For Global Policy. David Logan, Student At Tsinghua University. 3/24/2015)</w:t>
      </w:r>
    </w:p>
    <w:p w14:paraId="68CAAF6F" w14:textId="75BAAB2B" w:rsidR="005D4530" w:rsidRPr="00845074" w:rsidRDefault="005D4530" w:rsidP="005D4530">
      <w:pPr>
        <w:rPr>
          <w:rStyle w:val="StyleBoldUnderline"/>
        </w:rPr>
      </w:pPr>
      <w:r w:rsidRPr="00845074">
        <w:rPr>
          <w:sz w:val="16"/>
          <w:szCs w:val="16"/>
        </w:rPr>
        <w:t xml:space="preserve">At the March 19 hearing of the Senate Armed Services Committee, Adm. Cecil Haney, commander of the US Strategic Command, said </w:t>
      </w:r>
      <w:r w:rsidRPr="00845074">
        <w:rPr>
          <w:rStyle w:val="StyleBoldUnderline"/>
        </w:rPr>
        <w:t xml:space="preserve">“China is … </w:t>
      </w:r>
      <w:proofErr w:type="spellStart"/>
      <w:r w:rsidRPr="00845074">
        <w:rPr>
          <w:rStyle w:val="StyleBoldUnderline"/>
        </w:rPr>
        <w:t>moderniz</w:t>
      </w:r>
      <w:proofErr w:type="spellEnd"/>
      <w:r w:rsidRPr="00845074">
        <w:rPr>
          <w:rStyle w:val="StyleBoldUnderline"/>
        </w:rPr>
        <w:t>[</w:t>
      </w:r>
      <w:proofErr w:type="spellStart"/>
      <w:r w:rsidRPr="00845074">
        <w:rPr>
          <w:rStyle w:val="StyleBoldUnderline"/>
        </w:rPr>
        <w:t>ing</w:t>
      </w:r>
      <w:proofErr w:type="spellEnd"/>
      <w:r w:rsidRPr="00845074">
        <w:rPr>
          <w:rStyle w:val="StyleBoldUnderline"/>
        </w:rPr>
        <w:t>] its</w:t>
      </w:r>
      <w:r w:rsidRPr="00845074">
        <w:rPr>
          <w:sz w:val="16"/>
          <w:szCs w:val="16"/>
        </w:rPr>
        <w:t xml:space="preserve"> strategic </w:t>
      </w:r>
      <w:r w:rsidRPr="00845074">
        <w:rPr>
          <w:rStyle w:val="StyleBoldUnderline"/>
        </w:rPr>
        <w:t>forces by</w:t>
      </w:r>
      <w:r w:rsidRPr="00845074">
        <w:rPr>
          <w:sz w:val="16"/>
          <w:szCs w:val="16"/>
        </w:rPr>
        <w:t xml:space="preserve"> enhancing existing silo-based ICBMs, conducting flight tests of a new mobile missile, and </w:t>
      </w:r>
      <w:r w:rsidRPr="00845074">
        <w:rPr>
          <w:rStyle w:val="StyleBoldUnderline"/>
        </w:rPr>
        <w:t>developing a follow-on mobile system capable of carrying multiple warheads.”</w:t>
      </w:r>
      <w:r w:rsidRPr="00845074">
        <w:rPr>
          <w:sz w:val="16"/>
          <w:szCs w:val="16"/>
        </w:rPr>
        <w:t xml:space="preserve"> The Pentagon’s annual reports to Congress on China’s military and security developments have also indicated that </w:t>
      </w:r>
      <w:r w:rsidRPr="00845074">
        <w:rPr>
          <w:rStyle w:val="StyleBoldUnderline"/>
        </w:rPr>
        <w:t>China has an interest in developing technology for MIRVs</w:t>
      </w:r>
      <w:r w:rsidRPr="00845074">
        <w:rPr>
          <w:sz w:val="16"/>
          <w:szCs w:val="16"/>
        </w:rPr>
        <w:t xml:space="preserve"> (multiple independently targeted reentry vehicles.) If the information is correct—much is still to be corroborated—then it is cause for some serious policy discussions. Existing Chinese nuclear missiles are believed to have one single warhead on top of each missile. A </w:t>
      </w:r>
      <w:proofErr w:type="spellStart"/>
      <w:r w:rsidRPr="00845074">
        <w:rPr>
          <w:sz w:val="16"/>
          <w:szCs w:val="16"/>
        </w:rPr>
        <w:t>MIRVed</w:t>
      </w:r>
      <w:proofErr w:type="spellEnd"/>
      <w:r w:rsidRPr="00845074">
        <w:rPr>
          <w:sz w:val="16"/>
          <w:szCs w:val="16"/>
        </w:rPr>
        <w:t xml:space="preserve"> missile, however, would be armed with multiple warheads, allowing a single missile to hit a number of different targets at once, or hit a single target with multiple warheads. Such an arrangement would also make MIRVs harder to knock out with anti-missile technology. Reports about which missile system or systems might ultimately feature MIRV capability are necessarily speculative. But based on unconfirmed reports in Defense News and GlobalSecurity.org, </w:t>
      </w:r>
      <w:r w:rsidRPr="00845074">
        <w:rPr>
          <w:rStyle w:val="StyleBoldUnderline"/>
        </w:rPr>
        <w:t xml:space="preserve">MIRV technology </w:t>
      </w:r>
      <w:proofErr w:type="gramStart"/>
      <w:r w:rsidRPr="00845074">
        <w:rPr>
          <w:rStyle w:val="StyleBoldUnderline"/>
        </w:rPr>
        <w:t>is suspected to have been tested</w:t>
      </w:r>
      <w:proofErr w:type="gramEnd"/>
      <w:r w:rsidRPr="00845074">
        <w:rPr>
          <w:rStyle w:val="StyleBoldUnderline"/>
        </w:rPr>
        <w:t xml:space="preserve"> on the DF-41, the DF-31B, and the DF-5B.</w:t>
      </w:r>
      <w:r w:rsidRPr="00845074">
        <w:rPr>
          <w:sz w:val="16"/>
          <w:szCs w:val="16"/>
        </w:rPr>
        <w:t xml:space="preserve"> Some organizations, such as GlobalSecurity.org, suggest that the new JL-2 submarine-launched ballistic missile is capable of carrying MIRV warhead technology as well. And on March 3, IHS Jane’s </w:t>
      </w:r>
      <w:proofErr w:type="spellStart"/>
      <w:r w:rsidRPr="00845074">
        <w:rPr>
          <w:sz w:val="16"/>
          <w:szCs w:val="16"/>
        </w:rPr>
        <w:t>Defence</w:t>
      </w:r>
      <w:proofErr w:type="spellEnd"/>
      <w:r w:rsidRPr="00845074">
        <w:rPr>
          <w:sz w:val="16"/>
          <w:szCs w:val="16"/>
        </w:rPr>
        <w:t xml:space="preserve"> Weekly published what it claimed were photos of a large, MIRV-equipped, Chinese ICBM that had been gleaned from Chinese military web pages on the Chinese Internet. While admittedly there are many great uncertainties, these murky bits and pieces constitute hints that China may be seriously researching and developing MIRV capability. </w:t>
      </w:r>
      <w:r w:rsidRPr="00845074">
        <w:rPr>
          <w:rStyle w:val="StyleBoldUnderline"/>
        </w:rPr>
        <w:t>MIRV technology is controversial because it can potentially destabilize the nuclear balance by creating incentives to strike first.</w:t>
      </w:r>
      <w:r w:rsidRPr="00845074">
        <w:rPr>
          <w:sz w:val="16"/>
          <w:szCs w:val="16"/>
        </w:rPr>
        <w:t xml:space="preserve"> </w:t>
      </w:r>
      <w:r w:rsidRPr="00845074">
        <w:rPr>
          <w:sz w:val="12"/>
          <w:szCs w:val="16"/>
        </w:rPr>
        <w:t xml:space="preserve">One important question is what motivates China to research and develop a MIRV capability. And if China does make a decision to ultimately deploy the technology, what might the implications be for strategic stability? Whither </w:t>
      </w:r>
      <w:proofErr w:type="spellStart"/>
      <w:r w:rsidRPr="00845074">
        <w:rPr>
          <w:sz w:val="12"/>
          <w:szCs w:val="16"/>
        </w:rPr>
        <w:t>goest</w:t>
      </w:r>
      <w:proofErr w:type="spellEnd"/>
      <w:r w:rsidRPr="00845074">
        <w:rPr>
          <w:sz w:val="12"/>
          <w:szCs w:val="16"/>
        </w:rPr>
        <w:t xml:space="preserve"> China? China’s interest in MIRV capability is a sensitive one inside the country. But outsiders can glean a sense of the Chinese perception of the usefulness of MIRV technology by looking at articles written by Chinese scientists within the aerospace industry (original in Chinese). These articles strongly indicate that China’s approach is shaped by their scientists’ close analyses of what other major nuclear powers are doing with their respective MIRV programs. It seems that in pursuing MIRV technology, China is merely following in the footsteps of others. Past efforts to limit MIRV missiles through arms control met with limited success. The second round of the Strategic Arms Limitation Talks, as well as START I, both included provisions for limiting MIRV-capable missiles, and START II was the first agreement to envision a complete ban of all land-based MIRV missiles. But neither SALT II nor START II entered into force. And the most recent arms reduction treaty, New START, does not place any explicit limitations on the development or deployment of MIRV systems—reflecting a lack of consensus in this regard. Citing the potentially destabilizing effect of the country’s </w:t>
      </w:r>
      <w:proofErr w:type="spellStart"/>
      <w:r w:rsidRPr="00845074">
        <w:rPr>
          <w:sz w:val="12"/>
          <w:szCs w:val="16"/>
        </w:rPr>
        <w:t>MIRVed</w:t>
      </w:r>
      <w:proofErr w:type="spellEnd"/>
      <w:r w:rsidRPr="00845074">
        <w:rPr>
          <w:sz w:val="12"/>
          <w:szCs w:val="16"/>
        </w:rPr>
        <w:t xml:space="preserve"> silo-based ICBMs, the Obama administration’s 2010 Nuclear Posture Review announced a plan to “de-MIRV” all US Minutemen III ICBMs, a process completed in June 2014. But while its land-based ICBMs are no longer deployed with multiple warheads, the United States still maintains a submarine-launched MIRV force, which it shows no interest in de-</w:t>
      </w:r>
      <w:proofErr w:type="spellStart"/>
      <w:r w:rsidRPr="00845074">
        <w:rPr>
          <w:sz w:val="12"/>
          <w:szCs w:val="16"/>
        </w:rPr>
        <w:t>MIRVing</w:t>
      </w:r>
      <w:proofErr w:type="spellEnd"/>
      <w:r w:rsidRPr="00845074">
        <w:rPr>
          <w:sz w:val="12"/>
          <w:szCs w:val="16"/>
        </w:rPr>
        <w:t xml:space="preserve">. In addition, the United States is committed to maintaining the capability to re-MIRV its ICBMs if strategic security conditions warrant. Indeed, the US Congress explicitly required the maintenance of such capabilities, while reports from organizations such as the Global Security Newswire indicate that there's a desire on the part of the United States to retain MIRV capability on the planned follow-up to the Minuteman III ICBM. </w:t>
      </w:r>
      <w:proofErr w:type="gramStart"/>
      <w:r w:rsidRPr="00845074">
        <w:rPr>
          <w:sz w:val="12"/>
          <w:szCs w:val="16"/>
        </w:rPr>
        <w:t>All of this is seen by Chinese analysts</w:t>
      </w:r>
      <w:proofErr w:type="gramEnd"/>
      <w:r w:rsidRPr="00845074">
        <w:rPr>
          <w:sz w:val="12"/>
          <w:szCs w:val="16"/>
        </w:rPr>
        <w:t xml:space="preserve"> as evidence that MIRV technology is the inevitable wave of the future. Chinese analysts have also been closely following Russia’s nuclear forces, which are even more heavily </w:t>
      </w:r>
      <w:proofErr w:type="spellStart"/>
      <w:r w:rsidRPr="00845074">
        <w:rPr>
          <w:sz w:val="12"/>
          <w:szCs w:val="16"/>
        </w:rPr>
        <w:t>MIRVed</w:t>
      </w:r>
      <w:proofErr w:type="spellEnd"/>
      <w:r w:rsidRPr="00845074">
        <w:rPr>
          <w:sz w:val="12"/>
          <w:szCs w:val="16"/>
        </w:rPr>
        <w:t xml:space="preserve"> than America’s. Current Russian </w:t>
      </w:r>
      <w:proofErr w:type="spellStart"/>
      <w:r w:rsidRPr="00845074">
        <w:rPr>
          <w:sz w:val="12"/>
          <w:szCs w:val="16"/>
        </w:rPr>
        <w:t>MIRVed</w:t>
      </w:r>
      <w:proofErr w:type="spellEnd"/>
      <w:r w:rsidRPr="00845074">
        <w:rPr>
          <w:sz w:val="12"/>
          <w:szCs w:val="16"/>
        </w:rPr>
        <w:t xml:space="preserve"> systems include mobile- and silo-based versions of the “</w:t>
      </w:r>
      <w:proofErr w:type="spellStart"/>
      <w:r w:rsidRPr="00845074">
        <w:rPr>
          <w:sz w:val="12"/>
          <w:szCs w:val="16"/>
        </w:rPr>
        <w:t>Yars</w:t>
      </w:r>
      <w:proofErr w:type="spellEnd"/>
      <w:r w:rsidRPr="00845074">
        <w:rPr>
          <w:sz w:val="12"/>
          <w:szCs w:val="16"/>
        </w:rPr>
        <w:t xml:space="preserve">” SS-27 Mod 2, the silo-based SS-18, the silo-based SS-19, and all Russian submarine-launched ballistic missiles. Russia’s extensive ongoing modernization program underscores the even greater importance of MIRV technology for future Russian systems. All new Russian strategic deployments </w:t>
      </w:r>
      <w:proofErr w:type="gramStart"/>
      <w:r w:rsidRPr="00845074">
        <w:rPr>
          <w:sz w:val="12"/>
          <w:szCs w:val="16"/>
        </w:rPr>
        <w:t xml:space="preserve">are expected to be </w:t>
      </w:r>
      <w:proofErr w:type="spellStart"/>
      <w:r w:rsidRPr="00845074">
        <w:rPr>
          <w:sz w:val="12"/>
          <w:szCs w:val="16"/>
        </w:rPr>
        <w:t>MIRVed</w:t>
      </w:r>
      <w:proofErr w:type="spellEnd"/>
      <w:proofErr w:type="gramEnd"/>
      <w:r w:rsidRPr="00845074">
        <w:rPr>
          <w:sz w:val="12"/>
          <w:szCs w:val="16"/>
        </w:rPr>
        <w:t xml:space="preserve">. The new Russian SS-27 ICBM Mod 3 (NATO and Russia use different designations for the same missile systems; Russia calls this weapon the “RS-26”) </w:t>
      </w:r>
      <w:proofErr w:type="gramStart"/>
      <w:r w:rsidRPr="00845074">
        <w:rPr>
          <w:sz w:val="12"/>
          <w:szCs w:val="16"/>
        </w:rPr>
        <w:t>expected to be deployed</w:t>
      </w:r>
      <w:proofErr w:type="gramEnd"/>
      <w:r w:rsidRPr="00845074">
        <w:rPr>
          <w:sz w:val="12"/>
          <w:szCs w:val="16"/>
        </w:rPr>
        <w:t xml:space="preserve"> in 2016, will reportedly be able to carry up to four warheads, says the Union of Concerned Scientists. Additionally, the Hudson Institute expects Russia to begin production of a 100-ton, silo-based, liquid-fueled MIRV-capable ICBM known as the </w:t>
      </w:r>
      <w:proofErr w:type="spellStart"/>
      <w:r w:rsidRPr="00845074">
        <w:rPr>
          <w:sz w:val="12"/>
          <w:szCs w:val="16"/>
        </w:rPr>
        <w:t>Sarmat</w:t>
      </w:r>
      <w:proofErr w:type="spellEnd"/>
      <w:r w:rsidRPr="00845074">
        <w:rPr>
          <w:sz w:val="12"/>
          <w:szCs w:val="16"/>
        </w:rPr>
        <w:t xml:space="preserve">. Indeed, based on reported planned deployments, Hans </w:t>
      </w:r>
      <w:proofErr w:type="spellStart"/>
      <w:r w:rsidRPr="00845074">
        <w:rPr>
          <w:sz w:val="12"/>
          <w:szCs w:val="16"/>
        </w:rPr>
        <w:t>Kristensen</w:t>
      </w:r>
      <w:proofErr w:type="spellEnd"/>
      <w:r w:rsidRPr="00845074">
        <w:rPr>
          <w:sz w:val="12"/>
          <w:szCs w:val="16"/>
        </w:rPr>
        <w:t xml:space="preserve"> of the Federation of American Scientists </w:t>
      </w:r>
      <w:proofErr w:type="gramStart"/>
      <w:r w:rsidRPr="00845074">
        <w:rPr>
          <w:sz w:val="12"/>
          <w:szCs w:val="16"/>
        </w:rPr>
        <w:t>predicts that</w:t>
      </w:r>
      <w:proofErr w:type="gramEnd"/>
      <w:r w:rsidRPr="00845074">
        <w:rPr>
          <w:sz w:val="12"/>
          <w:szCs w:val="16"/>
        </w:rPr>
        <w:t xml:space="preserve"> “Although Russia by 2022 will deploy fewer ICBM warheads, roughly 90 percent of them will be multiple independently targetable reentry vehicles.” Besides the two nuclear superpowers, the strategic missiles of both France and the United Kingdom are </w:t>
      </w:r>
      <w:proofErr w:type="spellStart"/>
      <w:r w:rsidRPr="00845074">
        <w:rPr>
          <w:sz w:val="12"/>
          <w:szCs w:val="16"/>
        </w:rPr>
        <w:t>MIRVed</w:t>
      </w:r>
      <w:proofErr w:type="spellEnd"/>
      <w:r w:rsidRPr="00845074">
        <w:rPr>
          <w:sz w:val="12"/>
          <w:szCs w:val="16"/>
        </w:rPr>
        <w:t xml:space="preserve"> as well. This has led Chinese experts to conclude that “nowadays, all the intercontinental strategic missiles being developed and which will be developed in the future by all major nuclear powers employ the multiple independently targetable warheads technology” (original link in Chinese). Facing a fluid strategic security environment with many emerging technological challenges, China may feel that the safest way to minimize uncertainties and reduce risks is to follow the path of other nuclear powers in developing capabilities which—while of moderate strategic value today—might be beneficial or even vital in the future. No less important, China views MIRV capability as necessary to retaining a credible nuclear deterrent in the face of perceived new challenges to force survivability, especially missile defense. Due to its relatively small arsenal and low alert levels (China does not have a launch-on-warning policy and is believed to have warheads unmated and stored separately from missiles in peacetime), the credibility of China’s nuclear deterrent is often questioned. Some American analysts have even gone so far as to suggest that China’s nuclear arsenal would not survive a nuclear first strike from the United States, or even a conventional first strike. Uncertain versus assured retaliation. Consequently, Chinese scholars such as Wu </w:t>
      </w:r>
      <w:proofErr w:type="spellStart"/>
      <w:r w:rsidRPr="00845074">
        <w:rPr>
          <w:sz w:val="12"/>
          <w:szCs w:val="16"/>
        </w:rPr>
        <w:t>Riqiang</w:t>
      </w:r>
      <w:proofErr w:type="spellEnd"/>
      <w:r w:rsidRPr="00845074">
        <w:rPr>
          <w:sz w:val="12"/>
          <w:szCs w:val="16"/>
        </w:rPr>
        <w:t xml:space="preserve"> have argued that China’s current nuclear deterrent is based on “uncertain retaliation” and so the country should be interested in a future deterrent based on “assured retaliation.” Well before China achieves the latter goal, MIRVs can influence the risk-benefit calculations of potential adversaries by dramatically increasing the retaliatory power of any surviving Chinese missiles, therefore increasing the credibility of the threat of “uncertain retaliation.” More importantly, persistent American investment in missile defense is also motivating China to develop MIRV capability. MIRV technology has long been a technically feasible option for China. By 1990, China had acquired the ability to launch multiple satellites into distinct orbits from a single rocket, a technological feat that in many ways mirrors that of deploying multiple warheads from a single missile. Despite obtaining this nascent ability, developing and deploying </w:t>
      </w:r>
      <w:proofErr w:type="spellStart"/>
      <w:r w:rsidRPr="00845074">
        <w:rPr>
          <w:sz w:val="12"/>
          <w:szCs w:val="16"/>
        </w:rPr>
        <w:t>MIRVed</w:t>
      </w:r>
      <w:proofErr w:type="spellEnd"/>
      <w:r w:rsidRPr="00845074">
        <w:rPr>
          <w:sz w:val="12"/>
          <w:szCs w:val="16"/>
        </w:rPr>
        <w:t xml:space="preserve"> missiles did not appear to be a top priority for the country's rulers. However, with the United States reinforcing its commitment to missile defense over the last decade, more Chinese experts are drawing connections between MIRVs and missile defense. </w:t>
      </w:r>
      <w:proofErr w:type="spellStart"/>
      <w:r w:rsidRPr="00845074">
        <w:rPr>
          <w:sz w:val="12"/>
          <w:szCs w:val="16"/>
        </w:rPr>
        <w:t>MIRVed</w:t>
      </w:r>
      <w:proofErr w:type="spellEnd"/>
      <w:r w:rsidRPr="00845074">
        <w:rPr>
          <w:sz w:val="12"/>
          <w:szCs w:val="16"/>
        </w:rPr>
        <w:t xml:space="preserve"> missiles are especially useful for dealing with nuclear-tipped interceptors, because </w:t>
      </w:r>
      <w:proofErr w:type="spellStart"/>
      <w:r w:rsidRPr="00845074">
        <w:rPr>
          <w:sz w:val="12"/>
          <w:szCs w:val="16"/>
        </w:rPr>
        <w:t>MIRVed</w:t>
      </w:r>
      <w:proofErr w:type="spellEnd"/>
      <w:r w:rsidRPr="00845074">
        <w:rPr>
          <w:sz w:val="12"/>
          <w:szCs w:val="16"/>
        </w:rPr>
        <w:t xml:space="preserve"> missiles force the defender to detonate multiple nuclear interceptors in relative proximity to each other—which may in the end unintentionally destroy the defender’s other interceptors as well, an effect known as “nuclear fratricide." But given that today’s missile interceptors are not nuclear-armed, but simply use the kinetic energy from a direct impact to destroy an incoming warhead, </w:t>
      </w:r>
      <w:proofErr w:type="spellStart"/>
      <w:r w:rsidRPr="00845074">
        <w:rPr>
          <w:sz w:val="12"/>
          <w:szCs w:val="16"/>
        </w:rPr>
        <w:t>MIRVed</w:t>
      </w:r>
      <w:proofErr w:type="spellEnd"/>
      <w:r w:rsidRPr="00845074">
        <w:rPr>
          <w:sz w:val="12"/>
          <w:szCs w:val="16"/>
        </w:rPr>
        <w:t xml:space="preserve"> missiles probably do not provide a better chance of defeating an opponent’s missile defenses than the simultaneous release of a large number (or “salvo launch”) of single-warhead missiles. Still, one </w:t>
      </w:r>
      <w:proofErr w:type="spellStart"/>
      <w:r w:rsidRPr="00845074">
        <w:rPr>
          <w:sz w:val="12"/>
          <w:szCs w:val="16"/>
        </w:rPr>
        <w:t>MIRVed</w:t>
      </w:r>
      <w:proofErr w:type="spellEnd"/>
      <w:r w:rsidRPr="00845074">
        <w:rPr>
          <w:sz w:val="12"/>
          <w:szCs w:val="16"/>
        </w:rPr>
        <w:t xml:space="preserve"> missile can achieve the same result as many single-warhead missiles—and offers the bonus of being cheaper to build, once the technology has been mastered. In theory, the United States could respond to China’s </w:t>
      </w:r>
      <w:proofErr w:type="spellStart"/>
      <w:r w:rsidRPr="00845074">
        <w:rPr>
          <w:sz w:val="12"/>
          <w:szCs w:val="16"/>
        </w:rPr>
        <w:t>MIRVed</w:t>
      </w:r>
      <w:proofErr w:type="spellEnd"/>
      <w:r w:rsidRPr="00845074">
        <w:rPr>
          <w:sz w:val="12"/>
          <w:szCs w:val="16"/>
        </w:rPr>
        <w:t xml:space="preserve"> missiles by deploying interceptors that can hit the Chinese missiles during either the initial boost phase or shortly afterwards, before their warheads are released. (In the boost phase—earliest stage of a missile’s flight—the missile’s booster is actively engaged and the missile is gaining velocity. During this period, neither the warheads nor the “bus” on which they are mounted have been released from the missile body, making it an especially attractive target because all the warheads are still grouped together.) But developing interceptors that can knock out incoming missiles in their boost phase is much more technologically challenging than contemporary </w:t>
      </w:r>
      <w:proofErr w:type="gramStart"/>
      <w:r w:rsidRPr="00845074">
        <w:rPr>
          <w:sz w:val="12"/>
          <w:szCs w:val="16"/>
        </w:rPr>
        <w:t>systems which</w:t>
      </w:r>
      <w:proofErr w:type="gramEnd"/>
      <w:r w:rsidRPr="00845074">
        <w:rPr>
          <w:sz w:val="12"/>
          <w:szCs w:val="16"/>
        </w:rPr>
        <w:t xml:space="preserve"> target incoming missiles at a later stage of flight. And their deployment requires the interceptor to knock out an incoming missile so early in its flight that the incoming missile is barely off the ground—which in turn means that the interceptor must strike very fast indeed, or be very close to the </w:t>
      </w:r>
      <w:proofErr w:type="spellStart"/>
      <w:r w:rsidRPr="00845074">
        <w:rPr>
          <w:sz w:val="12"/>
          <w:szCs w:val="16"/>
        </w:rPr>
        <w:t>launchsite</w:t>
      </w:r>
      <w:proofErr w:type="spellEnd"/>
      <w:r w:rsidRPr="00845074">
        <w:rPr>
          <w:sz w:val="12"/>
          <w:szCs w:val="16"/>
        </w:rPr>
        <w:t xml:space="preserve"> to begin with. The latter strategy imposes significant geographical constraints; if the United States were to successfully develop boost-phase interceptors, they would need to be deployed far forward, on land or in waters close to China. Such deployment would make them vulnerable to China’s growing capability to neutralize enemy assets deployed close to China’s coast. As a result, the Chinese increasingly see MIRVs as a necessary countermeasure (original link in Chinese) to the prospective further buildup of US missile defense. That said</w:t>
      </w:r>
      <w:proofErr w:type="gramStart"/>
      <w:r w:rsidRPr="00845074">
        <w:rPr>
          <w:sz w:val="12"/>
          <w:szCs w:val="16"/>
        </w:rPr>
        <w:t>,</w:t>
      </w:r>
      <w:proofErr w:type="gramEnd"/>
      <w:r w:rsidRPr="00845074">
        <w:rPr>
          <w:sz w:val="12"/>
          <w:szCs w:val="16"/>
        </w:rPr>
        <w:t xml:space="preserve"> there are different opinions among experts in the Chinese technical community about the usefulness of MIRV technology. For example, an engineer from the Research and Development Center of China Academy of Launch Vehicle Technology argued that “the penetration capability, survivability, and overall effectiveness of </w:t>
      </w:r>
      <w:proofErr w:type="spellStart"/>
      <w:r w:rsidRPr="00845074">
        <w:rPr>
          <w:sz w:val="12"/>
          <w:szCs w:val="16"/>
        </w:rPr>
        <w:t>MIRVed</w:t>
      </w:r>
      <w:proofErr w:type="spellEnd"/>
      <w:r w:rsidRPr="00845074">
        <w:rPr>
          <w:sz w:val="12"/>
          <w:szCs w:val="16"/>
        </w:rPr>
        <w:t xml:space="preserve"> missiles is nowhere near that of a salvo launch of single-warhead missiles with the same number of warheads” (original in Chinese). (It should be noted that the total number of openly available publications on this subject is very small, and we consider that even one strong and open opposition piece from an insider shows a lack of internal consensus.) Meanwhile, non-Chinese media and government reports strongly indicate that despite China’s on-going research and development program in MIRV, there is no evidence of a decision to actually deploy the technology, should it be created. There is some historical precedent for this approach; there were instances in the past where China developed certain types of strategic military technologies but never deployed them: China's neutron bomb is a prime example. </w:t>
      </w:r>
      <w:proofErr w:type="gramStart"/>
      <w:r w:rsidRPr="00845074">
        <w:rPr>
          <w:sz w:val="12"/>
          <w:szCs w:val="16"/>
        </w:rPr>
        <w:t>Impact on strategic stability.</w:t>
      </w:r>
      <w:proofErr w:type="gramEnd"/>
      <w:r w:rsidRPr="00845074">
        <w:rPr>
          <w:sz w:val="12"/>
          <w:szCs w:val="16"/>
        </w:rPr>
        <w:t xml:space="preserve"> Traditional wisdom holds that </w:t>
      </w:r>
      <w:proofErr w:type="spellStart"/>
      <w:r w:rsidRPr="00845074">
        <w:rPr>
          <w:rStyle w:val="StyleBoldUnderline"/>
        </w:rPr>
        <w:t>MIRVed</w:t>
      </w:r>
      <w:proofErr w:type="spellEnd"/>
      <w:r w:rsidRPr="00845074">
        <w:rPr>
          <w:rStyle w:val="StyleBoldUnderline"/>
        </w:rPr>
        <w:t xml:space="preserve"> ICBMs undermine stability for two reasons. First, </w:t>
      </w:r>
      <w:proofErr w:type="spellStart"/>
      <w:r w:rsidRPr="00845074">
        <w:rPr>
          <w:rStyle w:val="StyleBoldUnderline"/>
        </w:rPr>
        <w:t>MIRVed</w:t>
      </w:r>
      <w:proofErr w:type="spellEnd"/>
      <w:r w:rsidRPr="00845074">
        <w:rPr>
          <w:rStyle w:val="StyleBoldUnderline"/>
        </w:rPr>
        <w:t xml:space="preserve"> missiles greatly increase one’s first-strike capability against an adversary’s forces, thus potentially inviting a preemptive strike. Second, a </w:t>
      </w:r>
      <w:proofErr w:type="spellStart"/>
      <w:r w:rsidRPr="00845074">
        <w:rPr>
          <w:rStyle w:val="StyleBoldUnderline"/>
        </w:rPr>
        <w:t>MIRVed</w:t>
      </w:r>
      <w:proofErr w:type="spellEnd"/>
      <w:r w:rsidRPr="00845074">
        <w:rPr>
          <w:rStyle w:val="StyleBoldUnderline"/>
        </w:rPr>
        <w:t xml:space="preserve"> missile loaded with a large number of warheads is a tempting target; if the warheads’ owners believe that they are threatened by an enemy first strike, then there is a greater incentive to fire them first before they can be wiped out on the </w:t>
      </w:r>
      <w:proofErr w:type="spellStart"/>
      <w:r w:rsidRPr="00845074">
        <w:rPr>
          <w:rStyle w:val="StyleBoldUnderline"/>
        </w:rPr>
        <w:t>launchpad</w:t>
      </w:r>
      <w:proofErr w:type="spellEnd"/>
      <w:r w:rsidRPr="00845074">
        <w:rPr>
          <w:rStyle w:val="StyleBoldUnderline"/>
        </w:rPr>
        <w:t xml:space="preserve">. This “use it or lose it” dilemma is one of the fundamental problems with </w:t>
      </w:r>
      <w:proofErr w:type="spellStart"/>
      <w:r w:rsidRPr="00845074">
        <w:rPr>
          <w:rStyle w:val="StyleBoldUnderline"/>
        </w:rPr>
        <w:t>MIRVed</w:t>
      </w:r>
      <w:proofErr w:type="spellEnd"/>
      <w:r w:rsidRPr="00845074">
        <w:rPr>
          <w:rStyle w:val="StyleBoldUnderline"/>
        </w:rPr>
        <w:t xml:space="preserve"> ICBMs.</w:t>
      </w:r>
    </w:p>
    <w:p w14:paraId="01500A43" w14:textId="77777777" w:rsidR="005D4530" w:rsidRPr="00845074" w:rsidRDefault="005D4530" w:rsidP="005D4530">
      <w:pPr>
        <w:pStyle w:val="Heading4"/>
        <w:rPr>
          <w:rFonts w:ascii="Calibri" w:hAnsi="Calibri"/>
        </w:rPr>
      </w:pPr>
      <w:r w:rsidRPr="00845074">
        <w:rPr>
          <w:rFonts w:ascii="Calibri" w:hAnsi="Calibri"/>
        </w:rPr>
        <w:t>Asian Water Wars</w:t>
      </w:r>
    </w:p>
    <w:p w14:paraId="682101D0" w14:textId="77777777" w:rsidR="005D4530" w:rsidRPr="00845074" w:rsidRDefault="005D4530" w:rsidP="005D4530">
      <w:pPr>
        <w:pStyle w:val="NormalWeb"/>
        <w:spacing w:before="0" w:beforeAutospacing="0" w:after="0" w:afterAutospacing="0"/>
        <w:rPr>
          <w:rStyle w:val="StyleStyleBold12pt"/>
          <w:rFonts w:eastAsiaTheme="majorEastAsia"/>
        </w:rPr>
      </w:pPr>
      <w:proofErr w:type="spellStart"/>
      <w:r w:rsidRPr="00845074">
        <w:rPr>
          <w:rStyle w:val="StyleStyleBold12pt"/>
          <w:rFonts w:eastAsiaTheme="majorEastAsia"/>
        </w:rPr>
        <w:t>Mearsheimer</w:t>
      </w:r>
      <w:proofErr w:type="spellEnd"/>
      <w:r w:rsidRPr="00845074">
        <w:rPr>
          <w:rStyle w:val="StyleStyleBold12pt"/>
          <w:rFonts w:eastAsiaTheme="majorEastAsia"/>
        </w:rPr>
        <w:t>, 2014:</w:t>
      </w:r>
    </w:p>
    <w:p w14:paraId="554F6E8A" w14:textId="77777777" w:rsidR="005D4530" w:rsidRPr="00845074" w:rsidRDefault="005D4530" w:rsidP="005D4530">
      <w:pPr>
        <w:pStyle w:val="NormalWeb"/>
        <w:spacing w:before="0" w:beforeAutospacing="0" w:after="0" w:afterAutospacing="0"/>
        <w:rPr>
          <w:sz w:val="16"/>
          <w:szCs w:val="16"/>
        </w:rPr>
      </w:pPr>
      <w:r w:rsidRPr="00845074">
        <w:rPr>
          <w:sz w:val="16"/>
          <w:szCs w:val="16"/>
        </w:rPr>
        <w:t xml:space="preserve">(John J. </w:t>
      </w:r>
      <w:proofErr w:type="spellStart"/>
      <w:r w:rsidRPr="00845074">
        <w:rPr>
          <w:sz w:val="16"/>
          <w:szCs w:val="16"/>
        </w:rPr>
        <w:t>Mearsheimer</w:t>
      </w:r>
      <w:proofErr w:type="spellEnd"/>
      <w:r w:rsidRPr="00845074">
        <w:rPr>
          <w:sz w:val="16"/>
          <w:szCs w:val="16"/>
        </w:rPr>
        <w:t>, R. Wendell Harrison Distinguished Service Professor of Political Science At The University Of Chicago. October 25, 2014. Can China Rise Peacefully? Excerpt From The Tragedy Of The Great Power Politics, Published By The National Interest)</w:t>
      </w:r>
    </w:p>
    <w:p w14:paraId="15459217" w14:textId="2336DD09" w:rsidR="005D4530" w:rsidRPr="00845074" w:rsidRDefault="005D4530" w:rsidP="005D4530">
      <w:pPr>
        <w:rPr>
          <w:rStyle w:val="StyleBoldUnderline"/>
        </w:rPr>
      </w:pPr>
      <w:r w:rsidRPr="00845074">
        <w:rPr>
          <w:sz w:val="16"/>
          <w:szCs w:val="16"/>
        </w:rPr>
        <w:t xml:space="preserve">It is worth noting that in addition to these territorial disputes, </w:t>
      </w:r>
      <w:r w:rsidRPr="00845074">
        <w:rPr>
          <w:rStyle w:val="StyleBoldUnderline"/>
        </w:rPr>
        <w:t>China might become embroiled in conflict with its neighbors over water. The Tibetan Plateau, which is located within China’s borders,</w:t>
      </w:r>
      <w:r w:rsidRPr="00845074">
        <w:rPr>
          <w:sz w:val="16"/>
          <w:szCs w:val="16"/>
        </w:rPr>
        <w:t xml:space="preserve"> is the third-largest repository of freshwater in the world, ranking behind the Arctic and Antarctica. Indeed, it is sometimes referred to as the “third pole.” It </w:t>
      </w:r>
      <w:r w:rsidRPr="00845074">
        <w:rPr>
          <w:rStyle w:val="StyleBoldUnderline"/>
        </w:rPr>
        <w:t>is also the main source of many of Asia’s great rivers</w:t>
      </w:r>
      <w:r w:rsidRPr="00845074">
        <w:rPr>
          <w:sz w:val="16"/>
          <w:szCs w:val="16"/>
        </w:rPr>
        <w:t xml:space="preserve">, including the Brahmaputra, the Irrawaddy, the Mekong, the Salween, the Sutlej, the Yangtze, and the Yellow. </w:t>
      </w:r>
      <w:r w:rsidRPr="00845074">
        <w:rPr>
          <w:rStyle w:val="StyleBoldUnderline"/>
        </w:rPr>
        <w:t>Most of these</w:t>
      </w:r>
      <w:r w:rsidRPr="00845074">
        <w:rPr>
          <w:sz w:val="16"/>
          <w:szCs w:val="16"/>
        </w:rPr>
        <w:t xml:space="preserve"> rivers </w:t>
      </w:r>
      <w:r w:rsidRPr="00845074">
        <w:rPr>
          <w:rStyle w:val="StyleBoldUnderline"/>
        </w:rPr>
        <w:t>flow into neighboring countries</w:t>
      </w:r>
      <w:r w:rsidRPr="00845074">
        <w:rPr>
          <w:sz w:val="16"/>
          <w:szCs w:val="16"/>
        </w:rPr>
        <w:t xml:space="preserve">, where they have a profound effect on the daily lives of many millions of people. In recent years, </w:t>
      </w:r>
      <w:r w:rsidRPr="00845074">
        <w:rPr>
          <w:rStyle w:val="StyleBoldUnderline"/>
        </w:rPr>
        <w:t>Beijing has shown much interest in rerouting water from these rivers to heavily populated areas in eastern and northern China.</w:t>
      </w:r>
      <w:r w:rsidRPr="00845074">
        <w:rPr>
          <w:sz w:val="16"/>
          <w:szCs w:val="16"/>
        </w:rPr>
        <w:t xml:space="preserve"> Toward that end, China has built canals, dams, irrigation systems, and pipelines. </w:t>
      </w:r>
      <w:r w:rsidRPr="00845074">
        <w:rPr>
          <w:rStyle w:val="StyleBoldUnderline"/>
        </w:rPr>
        <w:t>This plan is in its early stages and has yet to change the flow of these rivers in a meaningful fashion. But the potential for trouble is substantial, because the neighboring countries downstream are likely to see a marked reduction in their water supply over time, which could have devastating economic and social consequences.</w:t>
      </w:r>
      <w:r w:rsidRPr="00845074">
        <w:rPr>
          <w:sz w:val="16"/>
          <w:szCs w:val="16"/>
        </w:rPr>
        <w:t xml:space="preserve"> For example, the Chinese are interested in diverting the Brahmaputra River northward into the dying Yellow River. If this happens, it would cause major problems in India and especially in Bangladesh. China is also working to redirect water from the Mekong River, a diversion that is almost certain to cause big problems in Southeast Asian countries like Cambodia, Laos, Thailand, and Vietnam. </w:t>
      </w:r>
      <w:r w:rsidRPr="00845074">
        <w:rPr>
          <w:rStyle w:val="StyleBoldUnderline"/>
        </w:rPr>
        <w:t>In its efforts to begin rerouting the rivers flowing out of the Tibetan Plateau, China has acted unilaterally and shown little interest in building international institutions that can help manage the ensuing problems. Given that water is becoming an increasingly scarce resource in Asia, this problem is likely to get worse with time and, given the enormous stakes involved, might even lead to war between China and one or more of its neighbors.</w:t>
      </w:r>
    </w:p>
    <w:p w14:paraId="207B6853" w14:textId="77777777" w:rsidR="00852327" w:rsidRPr="00845074" w:rsidRDefault="00852327" w:rsidP="00852327">
      <w:pPr>
        <w:pStyle w:val="Heading4"/>
        <w:rPr>
          <w:rFonts w:ascii="Calibri" w:hAnsi="Calibri"/>
        </w:rPr>
      </w:pPr>
      <w:r w:rsidRPr="00845074">
        <w:rPr>
          <w:rFonts w:ascii="Calibri" w:hAnsi="Calibri"/>
        </w:rPr>
        <w:t>Water wars go nuclear</w:t>
      </w:r>
    </w:p>
    <w:p w14:paraId="395E004F" w14:textId="77777777" w:rsidR="00852327" w:rsidRPr="00845074" w:rsidRDefault="00852327" w:rsidP="00852327">
      <w:pPr>
        <w:rPr>
          <w:rFonts w:cs="Garamond"/>
          <w:sz w:val="14"/>
          <w:szCs w:val="14"/>
        </w:rPr>
      </w:pPr>
      <w:r w:rsidRPr="00845074">
        <w:rPr>
          <w:rFonts w:cs="Garamond"/>
          <w:b/>
          <w:bCs/>
        </w:rPr>
        <w:t>Hoffman 9</w:t>
      </w:r>
      <w:r w:rsidRPr="00845074">
        <w:rPr>
          <w:rFonts w:cs="Garamond"/>
          <w:sz w:val="14"/>
          <w:szCs w:val="14"/>
        </w:rPr>
        <w:t xml:space="preserve"> (W. T., “Reading about dryness </w:t>
      </w:r>
      <w:proofErr w:type="spellStart"/>
      <w:r w:rsidRPr="00845074">
        <w:rPr>
          <w:rFonts w:cs="Garamond"/>
          <w:sz w:val="14"/>
          <w:szCs w:val="14"/>
        </w:rPr>
        <w:t>thats</w:t>
      </w:r>
      <w:proofErr w:type="spellEnd"/>
      <w:r w:rsidRPr="00845074">
        <w:rPr>
          <w:rFonts w:cs="Garamond"/>
          <w:sz w:val="14"/>
          <w:szCs w:val="14"/>
        </w:rPr>
        <w:t xml:space="preserve"> NOT dry reading” artist and musician and avid reader, June 18, 2009 </w:t>
      </w:r>
      <w:r w:rsidRPr="00845074">
        <w:rPr>
          <w:rFonts w:cs="Garamond"/>
          <w:color w:val="000000"/>
          <w:sz w:val="14"/>
          <w:szCs w:val="14"/>
        </w:rPr>
        <w:t>http://www.amazon.com/Heart-Dryness-Bushmen-Permanent-Drought/dp/0802715583</w:t>
      </w:r>
      <w:r w:rsidRPr="00845074">
        <w:rPr>
          <w:rFonts w:cs="Garamond"/>
          <w:sz w:val="14"/>
          <w:szCs w:val="14"/>
        </w:rPr>
        <w:t>)</w:t>
      </w:r>
    </w:p>
    <w:p w14:paraId="663EAD77" w14:textId="77777777" w:rsidR="00852327" w:rsidRPr="00845074" w:rsidRDefault="00852327" w:rsidP="00852327">
      <w:pPr>
        <w:rPr>
          <w:rFonts w:cs="Garamond"/>
          <w:sz w:val="16"/>
          <w:szCs w:val="14"/>
        </w:rPr>
      </w:pPr>
      <w:r w:rsidRPr="00845074">
        <w:rPr>
          <w:rFonts w:cs="Garamond"/>
          <w:u w:val="single"/>
        </w:rPr>
        <w:t>Water wars must be on</w:t>
      </w:r>
      <w:r w:rsidRPr="00845074">
        <w:rPr>
          <w:rFonts w:cs="Garamond"/>
          <w:sz w:val="16"/>
          <w:szCs w:val="14"/>
        </w:rPr>
        <w:t xml:space="preserve"> all </w:t>
      </w:r>
      <w:r w:rsidRPr="00845074">
        <w:rPr>
          <w:rFonts w:cs="Garamond"/>
          <w:u w:val="single"/>
        </w:rPr>
        <w:t>our minds</w:t>
      </w:r>
      <w:r w:rsidRPr="00845074">
        <w:rPr>
          <w:rFonts w:cs="Garamond"/>
          <w:sz w:val="16"/>
          <w:szCs w:val="14"/>
        </w:rPr>
        <w:t xml:space="preserve">. It was even the premise of the last 007 </w:t>
      </w:r>
      <w:proofErr w:type="gramStart"/>
      <w:r w:rsidRPr="00845074">
        <w:rPr>
          <w:rFonts w:cs="Garamond"/>
          <w:sz w:val="16"/>
          <w:szCs w:val="14"/>
        </w:rPr>
        <w:t>film</w:t>
      </w:r>
      <w:proofErr w:type="gramEnd"/>
      <w:r w:rsidRPr="00845074">
        <w:rPr>
          <w:rFonts w:cs="Garamond"/>
          <w:sz w:val="16"/>
          <w:szCs w:val="14"/>
        </w:rPr>
        <w:t xml:space="preserve">, "Quantum of Solace". Faced with a future where global warming, desertification, global b </w:t>
      </w:r>
      <w:proofErr w:type="spellStart"/>
      <w:r w:rsidRPr="00845074">
        <w:rPr>
          <w:rFonts w:cs="Garamond"/>
          <w:sz w:val="16"/>
          <w:szCs w:val="14"/>
        </w:rPr>
        <w:t>anking</w:t>
      </w:r>
      <w:proofErr w:type="spellEnd"/>
      <w:r w:rsidRPr="00845074">
        <w:rPr>
          <w:rFonts w:cs="Garamond"/>
          <w:sz w:val="16"/>
          <w:szCs w:val="14"/>
        </w:rPr>
        <w:t xml:space="preserve"> conglomerates buying up water rights, and forced relocation paints a picture of a dystopian society where water becomes the new oil, (since OIL is the now the new GOLD), </w:t>
      </w:r>
      <w:r w:rsidRPr="00845074">
        <w:rPr>
          <w:rFonts w:cs="Garamond"/>
          <w:u w:val="single"/>
        </w:rPr>
        <w:t xml:space="preserve">we </w:t>
      </w:r>
      <w:r w:rsidRPr="00845074">
        <w:rPr>
          <w:rFonts w:cs="Garamond"/>
          <w:sz w:val="16"/>
          <w:szCs w:val="14"/>
        </w:rPr>
        <w:t xml:space="preserve">all </w:t>
      </w:r>
      <w:r w:rsidRPr="00845074">
        <w:rPr>
          <w:rFonts w:cs="Garamond"/>
          <w:u w:val="single"/>
        </w:rPr>
        <w:t>need to</w:t>
      </w:r>
      <w:r w:rsidRPr="00845074">
        <w:rPr>
          <w:rFonts w:cs="Garamond"/>
          <w:sz w:val="16"/>
          <w:szCs w:val="14"/>
        </w:rPr>
        <w:t xml:space="preserve"> </w:t>
      </w:r>
      <w:r w:rsidRPr="00845074">
        <w:rPr>
          <w:rFonts w:cs="Garamond"/>
          <w:u w:val="single"/>
        </w:rPr>
        <w:t xml:space="preserve">wonder what </w:t>
      </w:r>
      <w:r w:rsidRPr="00845074">
        <w:rPr>
          <w:rFonts w:cs="Garamond"/>
          <w:sz w:val="16"/>
          <w:szCs w:val="14"/>
        </w:rPr>
        <w:t xml:space="preserve">our </w:t>
      </w:r>
      <w:r w:rsidRPr="00845074">
        <w:rPr>
          <w:rFonts w:cs="Garamond"/>
          <w:u w:val="single"/>
        </w:rPr>
        <w:t>options are</w:t>
      </w:r>
      <w:r w:rsidRPr="00845074">
        <w:rPr>
          <w:rFonts w:cs="Garamond"/>
          <w:sz w:val="16"/>
          <w:szCs w:val="14"/>
        </w:rPr>
        <w:t xml:space="preserve">. </w:t>
      </w:r>
      <w:r w:rsidRPr="00845074">
        <w:rPr>
          <w:rFonts w:cs="Garamond"/>
          <w:u w:val="single"/>
        </w:rPr>
        <w:t xml:space="preserve">Move </w:t>
      </w:r>
      <w:r w:rsidRPr="00845074">
        <w:rPr>
          <w:rFonts w:cs="Garamond"/>
          <w:sz w:val="16"/>
          <w:szCs w:val="14"/>
        </w:rPr>
        <w:t xml:space="preserve">humanity </w:t>
      </w:r>
      <w:r w:rsidRPr="00845074">
        <w:rPr>
          <w:rFonts w:cs="Garamond"/>
          <w:u w:val="single"/>
        </w:rPr>
        <w:t>to Mars? Not likely</w:t>
      </w:r>
      <w:r w:rsidRPr="00845074">
        <w:rPr>
          <w:rFonts w:cs="Garamond"/>
          <w:sz w:val="16"/>
          <w:szCs w:val="14"/>
        </w:rPr>
        <w:t xml:space="preserve">. </w:t>
      </w:r>
      <w:r w:rsidRPr="00845074">
        <w:rPr>
          <w:rFonts w:cs="Garamond"/>
          <w:u w:val="single"/>
        </w:rPr>
        <w:t>Mass extinction, or nuclear wars</w:t>
      </w:r>
      <w:r w:rsidRPr="00845074">
        <w:rPr>
          <w:rFonts w:cs="Garamond"/>
          <w:sz w:val="16"/>
          <w:szCs w:val="14"/>
        </w:rPr>
        <w:t xml:space="preserve"> waged by rogue states with limited nuclear capability? </w:t>
      </w:r>
      <w:r w:rsidRPr="00845074">
        <w:rPr>
          <w:rFonts w:cs="Garamond"/>
          <w:u w:val="single"/>
        </w:rPr>
        <w:t>Let's hope not</w:t>
      </w:r>
      <w:r w:rsidRPr="00845074">
        <w:rPr>
          <w:rFonts w:cs="Garamond"/>
          <w:sz w:val="16"/>
          <w:szCs w:val="14"/>
        </w:rPr>
        <w:t xml:space="preserve">. </w:t>
      </w:r>
      <w:r w:rsidRPr="00845074">
        <w:rPr>
          <w:rFonts w:cs="Garamond"/>
          <w:u w:val="single"/>
        </w:rPr>
        <w:t>Yet by 2030</w:t>
      </w:r>
      <w:r w:rsidRPr="00845074">
        <w:rPr>
          <w:rFonts w:cs="Garamond"/>
          <w:sz w:val="16"/>
          <w:szCs w:val="14"/>
        </w:rPr>
        <w:t xml:space="preserve">, </w:t>
      </w:r>
      <w:r w:rsidRPr="00845074">
        <w:rPr>
          <w:rFonts w:cs="Garamond"/>
          <w:u w:val="single"/>
        </w:rPr>
        <w:t>half the world could be facing severe water shortages</w:t>
      </w:r>
      <w:r w:rsidRPr="00845074">
        <w:rPr>
          <w:rFonts w:cs="Garamond"/>
          <w:sz w:val="16"/>
          <w:szCs w:val="14"/>
        </w:rPr>
        <w:t xml:space="preserve">, </w:t>
      </w:r>
      <w:r w:rsidRPr="00845074">
        <w:rPr>
          <w:rFonts w:cs="Garamond"/>
          <w:u w:val="single"/>
        </w:rPr>
        <w:t xml:space="preserve">so its time to face the problem, </w:t>
      </w:r>
      <w:r w:rsidRPr="00845074">
        <w:rPr>
          <w:rFonts w:cs="Garamond"/>
          <w:sz w:val="16"/>
          <w:szCs w:val="14"/>
        </w:rPr>
        <w:t xml:space="preserve">and get a handle on it </w:t>
      </w:r>
      <w:r w:rsidRPr="00845074">
        <w:rPr>
          <w:rFonts w:cs="Garamond"/>
          <w:u w:val="single"/>
        </w:rPr>
        <w:t>NOW</w:t>
      </w:r>
      <w:r w:rsidRPr="00845074">
        <w:rPr>
          <w:rFonts w:cs="Garamond"/>
          <w:sz w:val="16"/>
          <w:szCs w:val="14"/>
        </w:rPr>
        <w:t>.</w:t>
      </w:r>
    </w:p>
    <w:p w14:paraId="20FCE21E" w14:textId="77777777" w:rsidR="00852327" w:rsidRPr="00845074" w:rsidRDefault="00852327" w:rsidP="005D4530">
      <w:pPr>
        <w:rPr>
          <w:rStyle w:val="StyleBoldUnderline"/>
        </w:rPr>
      </w:pPr>
    </w:p>
    <w:p w14:paraId="26E4BD69" w14:textId="77777777" w:rsidR="00DA2066" w:rsidRPr="00845074" w:rsidRDefault="00DA2066" w:rsidP="00DA2066">
      <w:pPr>
        <w:pStyle w:val="Heading4"/>
        <w:rPr>
          <w:rFonts w:ascii="Calibri" w:hAnsi="Calibri"/>
        </w:rPr>
      </w:pPr>
      <w:r w:rsidRPr="00845074">
        <w:rPr>
          <w:rFonts w:ascii="Calibri" w:hAnsi="Calibri"/>
        </w:rPr>
        <w:t xml:space="preserve">China’s Rise Bad; </w:t>
      </w:r>
      <w:proofErr w:type="spellStart"/>
      <w:r w:rsidRPr="00845074">
        <w:rPr>
          <w:rFonts w:ascii="Calibri" w:hAnsi="Calibri"/>
        </w:rPr>
        <w:t>MIRV’d</w:t>
      </w:r>
      <w:proofErr w:type="spellEnd"/>
      <w:r w:rsidRPr="00845074">
        <w:rPr>
          <w:rFonts w:ascii="Calibri" w:hAnsi="Calibri"/>
        </w:rPr>
        <w:t xml:space="preserve"> ICBMs Risk Global Nuclear Instability</w:t>
      </w:r>
    </w:p>
    <w:p w14:paraId="30432D74" w14:textId="77777777" w:rsidR="00DA2066" w:rsidRPr="00845074" w:rsidRDefault="00DA2066" w:rsidP="00DA2066">
      <w:pPr>
        <w:pStyle w:val="NormalWeb"/>
        <w:spacing w:before="0" w:beforeAutospacing="0" w:after="0" w:afterAutospacing="0"/>
        <w:rPr>
          <w:sz w:val="16"/>
          <w:szCs w:val="16"/>
        </w:rPr>
      </w:pPr>
    </w:p>
    <w:p w14:paraId="1C33797C" w14:textId="77777777" w:rsidR="00DA2066" w:rsidRPr="00845074" w:rsidRDefault="00DA2066" w:rsidP="00DA2066">
      <w:pPr>
        <w:pStyle w:val="NormalWeb"/>
        <w:spacing w:before="0" w:beforeAutospacing="0" w:after="0" w:afterAutospacing="0"/>
        <w:rPr>
          <w:rStyle w:val="StyleStyleBold12pt"/>
        </w:rPr>
      </w:pPr>
      <w:r w:rsidRPr="00845074">
        <w:rPr>
          <w:rStyle w:val="StyleStyleBold12pt"/>
        </w:rPr>
        <w:t>Keck, 2015:</w:t>
      </w:r>
    </w:p>
    <w:p w14:paraId="7DC84251" w14:textId="77777777" w:rsidR="00DA2066" w:rsidRPr="00845074" w:rsidRDefault="00DA2066" w:rsidP="00DA2066">
      <w:pPr>
        <w:pStyle w:val="NormalWeb"/>
        <w:spacing w:before="0" w:beforeAutospacing="0" w:after="0" w:afterAutospacing="0"/>
        <w:rPr>
          <w:sz w:val="16"/>
          <w:szCs w:val="16"/>
        </w:rPr>
      </w:pPr>
      <w:r w:rsidRPr="00845074">
        <w:rPr>
          <w:sz w:val="16"/>
          <w:szCs w:val="16"/>
        </w:rPr>
        <w:t>(August 19, 2015. China Tests Its Most Dangerous Nuclear Weapon Of All Time</w:t>
      </w:r>
      <w:proofErr w:type="gramStart"/>
      <w:r w:rsidRPr="00845074">
        <w:rPr>
          <w:sz w:val="16"/>
          <w:szCs w:val="16"/>
        </w:rPr>
        <w:t>..</w:t>
      </w:r>
      <w:proofErr w:type="gramEnd"/>
      <w:r w:rsidRPr="00845074">
        <w:rPr>
          <w:sz w:val="16"/>
          <w:szCs w:val="16"/>
        </w:rPr>
        <w:t xml:space="preserve"> Zachary Keck, Journalist For The Diplomat.)</w:t>
      </w:r>
    </w:p>
    <w:p w14:paraId="06A50714" w14:textId="77777777" w:rsidR="00DA2066" w:rsidRPr="00845074" w:rsidRDefault="00DA2066" w:rsidP="00DA2066">
      <w:pPr>
        <w:pStyle w:val="NormalWeb"/>
        <w:spacing w:before="0" w:beforeAutospacing="0" w:after="0" w:afterAutospacing="0"/>
        <w:rPr>
          <w:sz w:val="16"/>
          <w:szCs w:val="16"/>
        </w:rPr>
      </w:pPr>
    </w:p>
    <w:p w14:paraId="040D423E" w14:textId="77777777" w:rsidR="00DA2066" w:rsidRPr="00845074" w:rsidRDefault="00DA2066" w:rsidP="00DA2066">
      <w:pPr>
        <w:pStyle w:val="NormalWeb"/>
        <w:spacing w:before="0" w:beforeAutospacing="0" w:after="0" w:afterAutospacing="0"/>
        <w:rPr>
          <w:rStyle w:val="StyleBoldUnderline"/>
        </w:rPr>
      </w:pPr>
      <w:r w:rsidRPr="00845074">
        <w:rPr>
          <w:sz w:val="16"/>
          <w:szCs w:val="16"/>
        </w:rPr>
        <w:t xml:space="preserve">China conducted a flight test of its new intercontinental ballistic missile (ICBM) this month. This week, Bill </w:t>
      </w:r>
      <w:proofErr w:type="spellStart"/>
      <w:r w:rsidRPr="00845074">
        <w:rPr>
          <w:sz w:val="16"/>
          <w:szCs w:val="16"/>
        </w:rPr>
        <w:t>Gertz</w:t>
      </w:r>
      <w:proofErr w:type="spellEnd"/>
      <w:r w:rsidRPr="00845074">
        <w:rPr>
          <w:sz w:val="16"/>
          <w:szCs w:val="16"/>
        </w:rPr>
        <w:t xml:space="preserve"> reported that earlier this month, </w:t>
      </w:r>
      <w:r w:rsidRPr="00845074">
        <w:rPr>
          <w:rStyle w:val="StyleBoldUnderline"/>
        </w:rPr>
        <w:t>China conducted the fourth flight test of its DF-41 road-mobile ICBM. “The DF-41,</w:t>
      </w:r>
      <w:r w:rsidRPr="00845074">
        <w:rPr>
          <w:sz w:val="16"/>
          <w:szCs w:val="16"/>
        </w:rPr>
        <w:t xml:space="preserve"> with a range of between 6,835 miles and 7,456 miles, </w:t>
      </w:r>
      <w:r w:rsidRPr="00845074">
        <w:rPr>
          <w:rStyle w:val="StyleBoldUnderline"/>
        </w:rPr>
        <w:t>is viewed by the Pentagon as Beijing’s most potent nuclear missile and one of several new long-range missiles in development or being deployed,”</w:t>
      </w:r>
      <w:r w:rsidRPr="00845074">
        <w:rPr>
          <w:sz w:val="16"/>
          <w:szCs w:val="16"/>
        </w:rPr>
        <w:t xml:space="preserve"> </w:t>
      </w:r>
      <w:proofErr w:type="spellStart"/>
      <w:r w:rsidRPr="00845074">
        <w:rPr>
          <w:sz w:val="16"/>
          <w:szCs w:val="16"/>
        </w:rPr>
        <w:t>Gertz</w:t>
      </w:r>
      <w:proofErr w:type="spellEnd"/>
      <w:r w:rsidRPr="00845074">
        <w:rPr>
          <w:sz w:val="16"/>
          <w:szCs w:val="16"/>
        </w:rPr>
        <w:t xml:space="preserve"> reports. He goes on to note that this is the fourth time in the past three years that China has tested the DF-41, indicating that the missile is nearing deployment. Notably, according to </w:t>
      </w:r>
      <w:proofErr w:type="spellStart"/>
      <w:r w:rsidRPr="00845074">
        <w:rPr>
          <w:sz w:val="16"/>
          <w:szCs w:val="16"/>
        </w:rPr>
        <w:t>Gertz</w:t>
      </w:r>
      <w:proofErr w:type="spellEnd"/>
      <w:r w:rsidRPr="00845074">
        <w:rPr>
          <w:sz w:val="16"/>
          <w:szCs w:val="16"/>
        </w:rPr>
        <w:t xml:space="preserve">, in the latest test China shot two independently targetable warheads from the DF-41, further confirming that the DF-41 will hold multiple independently targetable reentry vehicles (MIRV). As I’ve noted before, </w:t>
      </w:r>
      <w:r w:rsidRPr="00845074">
        <w:rPr>
          <w:rStyle w:val="StyleBoldUnderline"/>
        </w:rPr>
        <w:t xml:space="preserve">China’s acquisition of a </w:t>
      </w:r>
      <w:proofErr w:type="spellStart"/>
      <w:r w:rsidRPr="00845074">
        <w:rPr>
          <w:rStyle w:val="StyleBoldUnderline"/>
        </w:rPr>
        <w:t>MIRVed</w:t>
      </w:r>
      <w:proofErr w:type="spellEnd"/>
      <w:r w:rsidRPr="00845074">
        <w:rPr>
          <w:rStyle w:val="StyleBoldUnderline"/>
        </w:rPr>
        <w:t xml:space="preserve"> capability is one of the most dangerous nuclear weapons developments that no one is talking about</w:t>
      </w:r>
      <w:r w:rsidRPr="00845074">
        <w:rPr>
          <w:sz w:val="16"/>
          <w:szCs w:val="16"/>
        </w:rPr>
        <w:t xml:space="preserve">. </w:t>
      </w:r>
      <w:proofErr w:type="spellStart"/>
      <w:r w:rsidRPr="00845074">
        <w:rPr>
          <w:rStyle w:val="StyleBoldUnderline"/>
        </w:rPr>
        <w:t>MIRVed</w:t>
      </w:r>
      <w:proofErr w:type="spellEnd"/>
      <w:r w:rsidRPr="00845074">
        <w:rPr>
          <w:rStyle w:val="StyleBoldUnderline"/>
        </w:rPr>
        <w:t xml:space="preserve"> missiles</w:t>
      </w:r>
      <w:r w:rsidRPr="00845074">
        <w:rPr>
          <w:sz w:val="16"/>
          <w:szCs w:val="16"/>
        </w:rPr>
        <w:t xml:space="preserve"> carry payloads of several nuclear warheads each capable of being directed at a different set of targets. </w:t>
      </w:r>
      <w:r w:rsidRPr="00845074">
        <w:rPr>
          <w:rStyle w:val="StyleBoldUnderline"/>
        </w:rPr>
        <w:t>They are considered extremely destabilizing</w:t>
      </w:r>
    </w:p>
    <w:p w14:paraId="7CA02628" w14:textId="0BB2EBF0" w:rsidR="00DA2066" w:rsidRPr="00845074" w:rsidRDefault="00DA2066" w:rsidP="00DA2066">
      <w:r w:rsidRPr="00845074">
        <w:rPr>
          <w:rStyle w:val="StyleBoldUnderline"/>
        </w:rPr>
        <w:t xml:space="preserve"> </w:t>
      </w:r>
      <w:proofErr w:type="gramStart"/>
      <w:r w:rsidRPr="00845074">
        <w:rPr>
          <w:rStyle w:val="StyleBoldUnderline"/>
        </w:rPr>
        <w:t>to</w:t>
      </w:r>
      <w:proofErr w:type="gramEnd"/>
      <w:r w:rsidRPr="00845074">
        <w:rPr>
          <w:rStyle w:val="StyleBoldUnderline"/>
        </w:rPr>
        <w:t xml:space="preserve"> the strategic balance primarily because they place a premium on striking first and create a “use </w:t>
      </w:r>
      <w:proofErr w:type="spellStart"/>
      <w:r w:rsidRPr="00845074">
        <w:rPr>
          <w:rStyle w:val="StyleBoldUnderline"/>
        </w:rPr>
        <w:t>em</w:t>
      </w:r>
      <w:proofErr w:type="spellEnd"/>
      <w:r w:rsidRPr="00845074">
        <w:rPr>
          <w:rStyle w:val="StyleBoldUnderline"/>
        </w:rPr>
        <w:t xml:space="preserve"> or lose </w:t>
      </w:r>
      <w:proofErr w:type="spellStart"/>
      <w:r w:rsidRPr="00845074">
        <w:rPr>
          <w:rStyle w:val="StyleBoldUnderline"/>
        </w:rPr>
        <w:t>em</w:t>
      </w:r>
      <w:proofErr w:type="spellEnd"/>
      <w:r w:rsidRPr="00845074">
        <w:rPr>
          <w:rStyle w:val="StyleBoldUnderline"/>
        </w:rPr>
        <w:t>” nuclear mentality.</w:t>
      </w:r>
      <w:r w:rsidRPr="00845074">
        <w:rPr>
          <w:sz w:val="16"/>
          <w:szCs w:val="16"/>
        </w:rPr>
        <w:t xml:space="preserve"> Along with being less vulnerable to anti-ballistic missile systems, this is true for two primary reasons. </w:t>
      </w:r>
      <w:r w:rsidRPr="00845074">
        <w:rPr>
          <w:rStyle w:val="StyleBoldUnderline"/>
        </w:rPr>
        <w:t>First,</w:t>
      </w:r>
      <w:r w:rsidRPr="00845074">
        <w:rPr>
          <w:sz w:val="16"/>
          <w:szCs w:val="16"/>
        </w:rPr>
        <w:t xml:space="preserve"> and most obviously, </w:t>
      </w:r>
      <w:r w:rsidRPr="00845074">
        <w:rPr>
          <w:rStyle w:val="StyleBoldUnderline"/>
        </w:rPr>
        <w:t xml:space="preserve">a single </w:t>
      </w:r>
      <w:proofErr w:type="spellStart"/>
      <w:r w:rsidRPr="00845074">
        <w:rPr>
          <w:rStyle w:val="StyleBoldUnderline"/>
        </w:rPr>
        <w:t>MIRVed</w:t>
      </w:r>
      <w:proofErr w:type="spellEnd"/>
      <w:r w:rsidRPr="00845074">
        <w:rPr>
          <w:rStyle w:val="StyleBoldUnderline"/>
        </w:rPr>
        <w:t xml:space="preserve"> missile can be used to eliminate numerous enemy nuclear sites simultaneously. Thus,</w:t>
      </w:r>
      <w:r w:rsidRPr="00845074">
        <w:rPr>
          <w:sz w:val="16"/>
          <w:szCs w:val="16"/>
        </w:rPr>
        <w:t xml:space="preserve"> theoretically at least, </w:t>
      </w:r>
      <w:r w:rsidRPr="00845074">
        <w:rPr>
          <w:rStyle w:val="StyleBoldUnderline"/>
        </w:rPr>
        <w:t>only a small portion of an adversary’s missile force would be necessary to completely eliminate one’s strategic deterrent.</w:t>
      </w:r>
      <w:r w:rsidRPr="00845074">
        <w:rPr>
          <w:sz w:val="16"/>
          <w:szCs w:val="16"/>
        </w:rPr>
        <w:t xml:space="preserve"> </w:t>
      </w:r>
      <w:r w:rsidRPr="00845074">
        <w:rPr>
          <w:rStyle w:val="StyleBoldUnderline"/>
        </w:rPr>
        <w:t xml:space="preserve">Secondly, </w:t>
      </w:r>
      <w:proofErr w:type="spellStart"/>
      <w:r w:rsidRPr="00845074">
        <w:rPr>
          <w:rStyle w:val="StyleBoldUnderline"/>
        </w:rPr>
        <w:t>MIRVed</w:t>
      </w:r>
      <w:proofErr w:type="spellEnd"/>
      <w:r w:rsidRPr="00845074">
        <w:rPr>
          <w:rStyle w:val="StyleBoldUnderline"/>
        </w:rPr>
        <w:t xml:space="preserve"> missiles enable countries to use cross-targeting techniques</w:t>
      </w:r>
      <w:r w:rsidRPr="00845074">
        <w:rPr>
          <w:sz w:val="16"/>
          <w:szCs w:val="16"/>
        </w:rPr>
        <w:t xml:space="preserve"> of employing two or more missiles against a single target, </w:t>
      </w:r>
      <w:r w:rsidRPr="00845074">
        <w:rPr>
          <w:rStyle w:val="StyleBoldUnderline"/>
        </w:rPr>
        <w:t>which increases the kill probability</w:t>
      </w:r>
      <w:r w:rsidRPr="00845074">
        <w:rPr>
          <w:sz w:val="16"/>
          <w:szCs w:val="16"/>
        </w:rPr>
        <w:t xml:space="preserve">. In other words, </w:t>
      </w:r>
      <w:r w:rsidRPr="00845074">
        <w:rPr>
          <w:rStyle w:val="StyleBoldUnderline"/>
        </w:rPr>
        <w:t>MIRVs are extremely destabilizing because they make adversary’s nuclear arsenals vulnerable to being wiped out in a surprise first strike.</w:t>
      </w:r>
      <w:r w:rsidRPr="00845074">
        <w:rPr>
          <w:sz w:val="16"/>
          <w:szCs w:val="16"/>
        </w:rPr>
        <w:t xml:space="preserve"> In the case of China, </w:t>
      </w:r>
      <w:r w:rsidRPr="00845074">
        <w:rPr>
          <w:rStyle w:val="StyleBoldUnderline"/>
        </w:rPr>
        <w:t xml:space="preserve">Beijing’s acquisition of a </w:t>
      </w:r>
      <w:proofErr w:type="spellStart"/>
      <w:r w:rsidRPr="00845074">
        <w:rPr>
          <w:rStyle w:val="StyleBoldUnderline"/>
        </w:rPr>
        <w:t>MIRVed</w:t>
      </w:r>
      <w:proofErr w:type="spellEnd"/>
      <w:r w:rsidRPr="00845074">
        <w:rPr>
          <w:rStyle w:val="StyleBoldUnderline"/>
        </w:rPr>
        <w:t xml:space="preserve"> capability is likely to force India to greatly increase the size of its nuclear arsenal, as well as force it to disperse its nuclear weapons</w:t>
      </w:r>
      <w:r w:rsidRPr="00845074">
        <w:rPr>
          <w:sz w:val="16"/>
          <w:szCs w:val="16"/>
        </w:rPr>
        <w:t xml:space="preserve"> across a greater sway of land to prevent China from being able to conduct a successful decapitation strike. </w:t>
      </w:r>
      <w:r w:rsidRPr="00845074">
        <w:rPr>
          <w:rStyle w:val="StyleBoldUnderline"/>
        </w:rPr>
        <w:t>Such a development in Delhi would upset the Indo-Pakistani nuclear balance,</w:t>
      </w:r>
      <w:r w:rsidRPr="00845074">
        <w:rPr>
          <w:sz w:val="16"/>
          <w:szCs w:val="16"/>
        </w:rPr>
        <w:t xml:space="preserve"> likely prompting Islamabad to take corresponding actions of its own. </w:t>
      </w:r>
      <w:r w:rsidRPr="00845074">
        <w:rPr>
          <w:rStyle w:val="StyleBoldUnderline"/>
        </w:rPr>
        <w:t xml:space="preserve">China’s acquisition of a </w:t>
      </w:r>
      <w:proofErr w:type="spellStart"/>
      <w:r w:rsidRPr="00845074">
        <w:rPr>
          <w:rStyle w:val="StyleBoldUnderline"/>
        </w:rPr>
        <w:t>MIRVed</w:t>
      </w:r>
      <w:proofErr w:type="spellEnd"/>
      <w:r w:rsidRPr="00845074">
        <w:rPr>
          <w:rStyle w:val="StyleBoldUnderline"/>
        </w:rPr>
        <w:t xml:space="preserve"> capability is also likely to upset the strategic balance with Russia.</w:t>
      </w:r>
      <w:r w:rsidRPr="00845074">
        <w:rPr>
          <w:sz w:val="16"/>
          <w:szCs w:val="16"/>
        </w:rPr>
        <w:t xml:space="preserve"> As Moscow’s conventional military capabilities have eroded since the fall of the Soviet Union, Russia has leaned more heavily on nuclear weapons for its national defense. It therefore seeks to maintain a clear nuclear advantage over potential adversaries like China. Beijing’s acquisition of </w:t>
      </w:r>
      <w:proofErr w:type="spellStart"/>
      <w:r w:rsidRPr="00845074">
        <w:rPr>
          <w:sz w:val="16"/>
          <w:szCs w:val="16"/>
        </w:rPr>
        <w:t>MIRVed</w:t>
      </w:r>
      <w:proofErr w:type="spellEnd"/>
      <w:r w:rsidRPr="00845074">
        <w:rPr>
          <w:sz w:val="16"/>
          <w:szCs w:val="16"/>
        </w:rPr>
        <w:t xml:space="preserve"> missiles threatens to erode this advantage. As </w:t>
      </w:r>
      <w:proofErr w:type="spellStart"/>
      <w:r w:rsidRPr="00845074">
        <w:rPr>
          <w:sz w:val="16"/>
          <w:szCs w:val="16"/>
        </w:rPr>
        <w:t>Gertz’s</w:t>
      </w:r>
      <w:proofErr w:type="spellEnd"/>
      <w:r w:rsidRPr="00845074">
        <w:rPr>
          <w:sz w:val="16"/>
          <w:szCs w:val="16"/>
        </w:rPr>
        <w:t xml:space="preserve"> notes, the U.S. intelligence community believes that the DF-41 will ultimately be able to carry up to 10 nuclear warheads. Such a development would likely force China to increase the size of its nuclear arsenal. To date, China and India (as well as the world’s other nuclear powers) have maintained relatively small nuclear arsenals compared with Russia and the United States. The introduction of </w:t>
      </w:r>
      <w:proofErr w:type="spellStart"/>
      <w:r w:rsidRPr="00845074">
        <w:rPr>
          <w:sz w:val="16"/>
          <w:szCs w:val="16"/>
        </w:rPr>
        <w:t>MIRVed</w:t>
      </w:r>
      <w:proofErr w:type="spellEnd"/>
      <w:r w:rsidRPr="00845074">
        <w:rPr>
          <w:sz w:val="16"/>
          <w:szCs w:val="16"/>
        </w:rPr>
        <w:t xml:space="preserve"> technologies into the Asian nuclear balance may render this no longer true. For this reason— along with its long-range and solid fuel—the DF-41 is the most dangerous nuclear weapon in China’s arsenal.</w:t>
      </w:r>
    </w:p>
    <w:p w14:paraId="23651D1D" w14:textId="1DF1BAF6" w:rsidR="003D7589" w:rsidRPr="00845074" w:rsidRDefault="003D7589" w:rsidP="0073575A">
      <w:pPr>
        <w:pStyle w:val="Heading3"/>
        <w:rPr>
          <w:rFonts w:ascii="Calibri" w:hAnsi="Calibri"/>
        </w:rPr>
      </w:pPr>
      <w:r w:rsidRPr="00845074">
        <w:rPr>
          <w:rFonts w:ascii="Calibri" w:hAnsi="Calibri"/>
        </w:rPr>
        <w:t>Yes Modernization – Nano-Weapons</w:t>
      </w:r>
    </w:p>
    <w:p w14:paraId="5D9E38CC" w14:textId="77777777" w:rsidR="003D7589" w:rsidRPr="00845074" w:rsidRDefault="003D7589" w:rsidP="003D7589">
      <w:pPr>
        <w:pStyle w:val="Heading4"/>
      </w:pPr>
      <w:r w:rsidRPr="00845074">
        <w:t>War with China now is key – solves nanotech wars that cause the end of American civilization</w:t>
      </w:r>
    </w:p>
    <w:p w14:paraId="19F5C440" w14:textId="77777777" w:rsidR="003D7589" w:rsidRPr="00845074" w:rsidRDefault="003D7589" w:rsidP="003D7589">
      <w:r w:rsidRPr="00845074">
        <w:rPr>
          <w:rStyle w:val="cite"/>
          <w:rFonts w:ascii="Calibri" w:hAnsi="Calibri"/>
        </w:rPr>
        <w:t xml:space="preserve">Interview with </w:t>
      </w:r>
      <w:proofErr w:type="spellStart"/>
      <w:r w:rsidRPr="00845074">
        <w:rPr>
          <w:rStyle w:val="cite"/>
          <w:rFonts w:ascii="Calibri" w:hAnsi="Calibri"/>
        </w:rPr>
        <w:t>Navrozov</w:t>
      </w:r>
      <w:proofErr w:type="spellEnd"/>
      <w:r w:rsidRPr="00845074">
        <w:rPr>
          <w:rStyle w:val="cite"/>
          <w:rFonts w:ascii="Calibri" w:hAnsi="Calibri"/>
        </w:rPr>
        <w:t xml:space="preserve"> author who extensively studied </w:t>
      </w:r>
      <w:proofErr w:type="spellStart"/>
      <w:r w:rsidRPr="00845074">
        <w:rPr>
          <w:rStyle w:val="cite"/>
          <w:rFonts w:ascii="Calibri" w:hAnsi="Calibri"/>
        </w:rPr>
        <w:t>superweapons</w:t>
      </w:r>
      <w:proofErr w:type="spellEnd"/>
      <w:r w:rsidRPr="00845074">
        <w:rPr>
          <w:rStyle w:val="cite"/>
          <w:rFonts w:ascii="Calibri" w:hAnsi="Calibri"/>
        </w:rPr>
        <w:t xml:space="preserve"> and won the Albert Einstein Prize for outstanding intellectual achievements, ‘3, </w:t>
      </w:r>
      <w:r w:rsidRPr="00845074">
        <w:t xml:space="preserve">[Lev, News Max, 9/26 “an interview on </w:t>
      </w:r>
      <w:proofErr w:type="spellStart"/>
      <w:r w:rsidRPr="00845074">
        <w:t>nanoweapons</w:t>
      </w:r>
      <w:proofErr w:type="spellEnd"/>
      <w:r w:rsidRPr="00845074">
        <w:t>,” http://archive.newsmax.com/archives/articles/2003/9/25/210250.shtml]</w:t>
      </w:r>
    </w:p>
    <w:p w14:paraId="53DC753B" w14:textId="77777777" w:rsidR="003D7589" w:rsidRPr="00845074" w:rsidRDefault="003D7589" w:rsidP="003D7589">
      <w:pPr>
        <w:pStyle w:val="card"/>
        <w:ind w:left="0"/>
        <w:rPr>
          <w:rStyle w:val="underline"/>
        </w:rPr>
      </w:pPr>
      <w:r w:rsidRPr="00845074">
        <w:rPr>
          <w:sz w:val="16"/>
        </w:rPr>
        <w:t xml:space="preserve">RM: </w:t>
      </w:r>
      <w:r w:rsidRPr="00845074">
        <w:rPr>
          <w:rStyle w:val="underline"/>
        </w:rPr>
        <w:t xml:space="preserve">What countries are developing the post-nuclear </w:t>
      </w:r>
      <w:proofErr w:type="spellStart"/>
      <w:r w:rsidRPr="00845074">
        <w:rPr>
          <w:rStyle w:val="underline"/>
        </w:rPr>
        <w:t>superweapons</w:t>
      </w:r>
      <w:proofErr w:type="spellEnd"/>
      <w:r w:rsidRPr="00845074">
        <w:rPr>
          <w:rStyle w:val="underline"/>
        </w:rPr>
        <w:t xml:space="preserve"> involving nanotechnology?</w:t>
      </w:r>
      <w:r w:rsidRPr="00845074">
        <w:rPr>
          <w:sz w:val="16"/>
        </w:rPr>
        <w:t xml:space="preserve">  LN: </w:t>
      </w:r>
      <w:r w:rsidRPr="00845074">
        <w:rPr>
          <w:rStyle w:val="underline"/>
        </w:rPr>
        <w:t>It is worthwhile to speak only of China</w:t>
      </w:r>
      <w:r w:rsidRPr="00845074">
        <w:rPr>
          <w:sz w:val="16"/>
        </w:rPr>
        <w:t xml:space="preserve">, Russia if dictatorship comes back to that country, </w:t>
      </w:r>
      <w:r w:rsidRPr="00845074">
        <w:rPr>
          <w:rStyle w:val="underline"/>
        </w:rPr>
        <w:t>and the U</w:t>
      </w:r>
      <w:r w:rsidRPr="00845074">
        <w:rPr>
          <w:sz w:val="16"/>
        </w:rPr>
        <w:t xml:space="preserve">nited </w:t>
      </w:r>
      <w:r w:rsidRPr="00845074">
        <w:rPr>
          <w:rStyle w:val="underline"/>
        </w:rPr>
        <w:t>S</w:t>
      </w:r>
      <w:r w:rsidRPr="00845074">
        <w:rPr>
          <w:sz w:val="16"/>
        </w:rPr>
        <w:t xml:space="preserve">tates </w:t>
      </w:r>
      <w:r w:rsidRPr="00845074">
        <w:rPr>
          <w:rStyle w:val="underline"/>
        </w:rPr>
        <w:t>if it awakens from its sleep, which may well be its last.</w:t>
      </w:r>
      <w:r w:rsidRPr="00845074">
        <w:rPr>
          <w:sz w:val="16"/>
        </w:rPr>
        <w:t xml:space="preserve"> </w:t>
      </w:r>
      <w:r w:rsidRPr="00845074">
        <w:rPr>
          <w:rStyle w:val="underline"/>
        </w:rPr>
        <w:t xml:space="preserve">To make the </w:t>
      </w:r>
      <w:proofErr w:type="spellStart"/>
      <w:r w:rsidRPr="00845074">
        <w:rPr>
          <w:rStyle w:val="underline"/>
        </w:rPr>
        <w:t>nanoweapons</w:t>
      </w:r>
      <w:proofErr w:type="spellEnd"/>
      <w:r w:rsidRPr="00845074">
        <w:rPr>
          <w:rStyle w:val="underline"/>
        </w:rPr>
        <w:t xml:space="preserve"> useful, a country must have the ability and</w:t>
      </w:r>
      <w:r w:rsidRPr="00845074">
        <w:rPr>
          <w:sz w:val="16"/>
        </w:rPr>
        <w:t xml:space="preserve"> the </w:t>
      </w:r>
      <w:r w:rsidRPr="00845074">
        <w:rPr>
          <w:rStyle w:val="underline"/>
        </w:rPr>
        <w:t>will to</w:t>
      </w:r>
      <w:r w:rsidRPr="00845074">
        <w:rPr>
          <w:sz w:val="16"/>
        </w:rPr>
        <w:t xml:space="preserve"> either </w:t>
      </w:r>
      <w:r w:rsidRPr="00845074">
        <w:rPr>
          <w:rStyle w:val="underline"/>
        </w:rPr>
        <w:t>world domination</w:t>
      </w:r>
      <w:r w:rsidRPr="00845074">
        <w:rPr>
          <w:sz w:val="16"/>
        </w:rPr>
        <w:t xml:space="preserve"> or to the defense against another country’s world domination.  RM: What do you believe are the motives and goals of the countries that are developing the post-nuclear </w:t>
      </w:r>
      <w:proofErr w:type="spellStart"/>
      <w:r w:rsidRPr="00845074">
        <w:rPr>
          <w:sz w:val="16"/>
        </w:rPr>
        <w:t>superweapons</w:t>
      </w:r>
      <w:proofErr w:type="spellEnd"/>
      <w:r w:rsidRPr="00845074">
        <w:rPr>
          <w:sz w:val="16"/>
        </w:rPr>
        <w:t xml:space="preserve">?  LN: </w:t>
      </w:r>
      <w:r w:rsidRPr="00845074">
        <w:rPr>
          <w:rStyle w:val="underline"/>
        </w:rPr>
        <w:t>The</w:t>
      </w:r>
      <w:r w:rsidRPr="00845074">
        <w:rPr>
          <w:sz w:val="16"/>
        </w:rPr>
        <w:t xml:space="preserve"> national student </w:t>
      </w:r>
      <w:r w:rsidRPr="00845074">
        <w:rPr>
          <w:rStyle w:val="underline"/>
        </w:rPr>
        <w:t>movement</w:t>
      </w:r>
      <w:r w:rsidRPr="00845074">
        <w:rPr>
          <w:sz w:val="16"/>
        </w:rPr>
        <w:t xml:space="preserve"> of 1989, </w:t>
      </w:r>
      <w:r w:rsidRPr="00845074">
        <w:rPr>
          <w:rStyle w:val="underline"/>
        </w:rPr>
        <w:t>associated with Tiananmen Square, endangered the Chinese dictatorship more than any group in Soviet Russia endangered the Soviet dictatorship</w:t>
      </w:r>
      <w:r w:rsidRPr="00845074">
        <w:rPr>
          <w:sz w:val="16"/>
        </w:rPr>
        <w:t xml:space="preserve"> two years later. </w:t>
      </w:r>
      <w:r w:rsidRPr="00845074">
        <w:rPr>
          <w:rStyle w:val="underline"/>
        </w:rPr>
        <w:t>Yet the Soviet dictatorship fell. What a lesson for the Chinese dictators!</w:t>
      </w:r>
      <w:r w:rsidRPr="00845074">
        <w:rPr>
          <w:sz w:val="16"/>
        </w:rPr>
        <w:t xml:space="preserve"> We know authentic information about the Tiananmen Square movement from Zhang Liang’s publication "The Tiananmen Papers,” a 514-page collection of Chinese government documents. It is clear that </w:t>
      </w:r>
      <w:r w:rsidRPr="00845074">
        <w:rPr>
          <w:rStyle w:val="underline"/>
        </w:rPr>
        <w:t>the dictators of China</w:t>
      </w:r>
      <w:r w:rsidRPr="00845074">
        <w:rPr>
          <w:sz w:val="16"/>
        </w:rPr>
        <w:t xml:space="preserve"> saw how absolutism was endangered in China and </w:t>
      </w:r>
      <w:r w:rsidRPr="00845074">
        <w:rPr>
          <w:rStyle w:val="underline"/>
        </w:rPr>
        <w:t xml:space="preserve">understood that the only way to prevent future </w:t>
      </w:r>
      <w:proofErr w:type="spellStart"/>
      <w:r w:rsidRPr="00845074">
        <w:rPr>
          <w:rStyle w:val="underline"/>
        </w:rPr>
        <w:t>Tiananmens</w:t>
      </w:r>
      <w:proofErr w:type="spellEnd"/>
      <w:r w:rsidRPr="00845074">
        <w:rPr>
          <w:rStyle w:val="underline"/>
        </w:rPr>
        <w:t xml:space="preserve"> was to annihilate</w:t>
      </w:r>
      <w:r w:rsidRPr="00845074">
        <w:rPr>
          <w:sz w:val="16"/>
        </w:rPr>
        <w:t xml:space="preserve"> or subjugate </w:t>
      </w:r>
      <w:r w:rsidRPr="00845074">
        <w:rPr>
          <w:rStyle w:val="underline"/>
        </w:rPr>
        <w:t>the source of subversion</w:t>
      </w:r>
      <w:r w:rsidRPr="00845074">
        <w:rPr>
          <w:sz w:val="16"/>
        </w:rPr>
        <w:t xml:space="preserve">, viz., </w:t>
      </w:r>
      <w:r w:rsidRPr="00845074">
        <w:rPr>
          <w:rStyle w:val="underline"/>
        </w:rPr>
        <w:t>the West</w:t>
      </w:r>
      <w:r w:rsidRPr="00845074">
        <w:rPr>
          <w:sz w:val="16"/>
        </w:rPr>
        <w:t>.  RM: What do you believe are going to be China’s next steps in terms of acquiring territory?  LN: In contrast to Hitler, who stupidly grabbed the rump of Czechoslovakia in 1939, China has been very cautious in its territorial claims, since the position of China now is the best for the development of "</w:t>
      </w:r>
      <w:proofErr w:type="spellStart"/>
      <w:r w:rsidRPr="00845074">
        <w:rPr>
          <w:sz w:val="16"/>
        </w:rPr>
        <w:t>Superweapon</w:t>
      </w:r>
      <w:proofErr w:type="spellEnd"/>
      <w:r w:rsidRPr="00845074">
        <w:rPr>
          <w:sz w:val="16"/>
        </w:rPr>
        <w:t xml:space="preserve"> No. 3,” such as the </w:t>
      </w:r>
      <w:proofErr w:type="spellStart"/>
      <w:r w:rsidRPr="00845074">
        <w:rPr>
          <w:sz w:val="16"/>
        </w:rPr>
        <w:t>nano</w:t>
      </w:r>
      <w:proofErr w:type="spellEnd"/>
      <w:r w:rsidRPr="00845074">
        <w:rPr>
          <w:sz w:val="16"/>
        </w:rPr>
        <w:t xml:space="preserve"> </w:t>
      </w:r>
      <w:proofErr w:type="spellStart"/>
      <w:r w:rsidRPr="00845074">
        <w:rPr>
          <w:sz w:val="16"/>
        </w:rPr>
        <w:t>superweapon</w:t>
      </w:r>
      <w:proofErr w:type="spellEnd"/>
      <w:r w:rsidRPr="00845074">
        <w:rPr>
          <w:sz w:val="16"/>
        </w:rPr>
        <w:t xml:space="preserve">.  RM: Who does China see as allies and enemies?  LN: The worst enemy is the democratic West, whose very existence produces </w:t>
      </w:r>
      <w:proofErr w:type="spellStart"/>
      <w:r w:rsidRPr="00845074">
        <w:rPr>
          <w:sz w:val="16"/>
        </w:rPr>
        <w:t>Tiananmens</w:t>
      </w:r>
      <w:proofErr w:type="spellEnd"/>
      <w:r w:rsidRPr="00845074">
        <w:rPr>
          <w:sz w:val="16"/>
        </w:rPr>
        <w:t xml:space="preserve"> able to destroy the Chinese dictatorship. The best ally is the democratic West, supplying China with everything necessary for the annihilation or subjugation of the democratic West.  RM: Are the other post-nuclear weapons being researched to this day? If so, are they known? If not, can you enlighten us?  LN: Since the </w:t>
      </w:r>
      <w:proofErr w:type="spellStart"/>
      <w:r w:rsidRPr="00845074">
        <w:rPr>
          <w:sz w:val="16"/>
        </w:rPr>
        <w:t>nano</w:t>
      </w:r>
      <w:proofErr w:type="spellEnd"/>
      <w:r w:rsidRPr="00845074">
        <w:rPr>
          <w:sz w:val="16"/>
        </w:rPr>
        <w:t xml:space="preserve"> "</w:t>
      </w:r>
      <w:proofErr w:type="spellStart"/>
      <w:r w:rsidRPr="00845074">
        <w:rPr>
          <w:sz w:val="16"/>
        </w:rPr>
        <w:t>Superweapon</w:t>
      </w:r>
      <w:proofErr w:type="spellEnd"/>
      <w:r w:rsidRPr="00845074">
        <w:rPr>
          <w:sz w:val="16"/>
        </w:rPr>
        <w:t xml:space="preserve"> No. 3” is a hypothesis, and not an absolute certainty, the Chinese Project 863 has been engaged in genetic engineering and at least six or seven other fields.  RM: If China has or is close to, molecular nanotechnology to be used in war, what is the purpose of having a large, advanced conventional army and "traditional” nuclear weapons?  LN: Eric Drexler, the Newton of nanotechnology, alive and enriching us with his wisdom, discusses the problem in his historic book of 1986 "Engines of Creation.” My assistant </w:t>
      </w:r>
      <w:proofErr w:type="spellStart"/>
      <w:r w:rsidRPr="00845074">
        <w:rPr>
          <w:sz w:val="16"/>
        </w:rPr>
        <w:t>Isak</w:t>
      </w:r>
      <w:proofErr w:type="spellEnd"/>
      <w:r w:rsidRPr="00845074">
        <w:rPr>
          <w:sz w:val="16"/>
        </w:rPr>
        <w:t xml:space="preserve"> Baldwin says that, according to Drexler, "</w:t>
      </w:r>
      <w:r w:rsidRPr="00845074">
        <w:rPr>
          <w:rStyle w:val="underline"/>
        </w:rPr>
        <w:t>A nation armed with molecular nanotechnology-based weapons would not require nuclear weapons to annihilate a civilization.</w:t>
      </w:r>
      <w:r w:rsidRPr="00845074">
        <w:rPr>
          <w:sz w:val="16"/>
        </w:rPr>
        <w:t xml:space="preserve"> In fact, it seems that </w:t>
      </w:r>
      <w:r w:rsidRPr="00845074">
        <w:rPr>
          <w:rStyle w:val="underline"/>
        </w:rPr>
        <w:t>a</w:t>
      </w:r>
      <w:r w:rsidRPr="00845074">
        <w:rPr>
          <w:sz w:val="16"/>
        </w:rPr>
        <w:t xml:space="preserve"> rather </w:t>
      </w:r>
      <w:r w:rsidRPr="00845074">
        <w:rPr>
          <w:rStyle w:val="underline"/>
        </w:rPr>
        <w:t>surgical system of</w:t>
      </w:r>
      <w:r w:rsidRPr="00845074">
        <w:rPr>
          <w:sz w:val="16"/>
        </w:rPr>
        <w:t xml:space="preserve"> seeking and </w:t>
      </w:r>
      <w:r w:rsidRPr="00845074">
        <w:rPr>
          <w:rStyle w:val="underline"/>
        </w:rPr>
        <w:t>destroying enemy human beings</w:t>
      </w:r>
      <w:r w:rsidRPr="00845074">
        <w:rPr>
          <w:sz w:val="16"/>
        </w:rPr>
        <w:t xml:space="preserve"> as </w:t>
      </w:r>
      <w:r w:rsidRPr="00845074">
        <w:rPr>
          <w:rStyle w:val="underline"/>
        </w:rPr>
        <w:t>cancer</w:t>
      </w:r>
      <w:r w:rsidRPr="00845074">
        <w:rPr>
          <w:sz w:val="16"/>
        </w:rPr>
        <w:t xml:space="preserve">ous polyps </w:t>
      </w:r>
      <w:r w:rsidRPr="00845074">
        <w:rPr>
          <w:rStyle w:val="underline"/>
        </w:rPr>
        <w:t>could be developed--leaving the nation’s infrastructure intact to be repopulated.”</w:t>
      </w:r>
      <w:r w:rsidRPr="00845074">
        <w:rPr>
          <w:sz w:val="16"/>
        </w:rPr>
        <w:t xml:space="preserve">  Nevertheless conventional weapons might be useful even on the "D-day,” after nanotechnology has been successfully </w:t>
      </w:r>
      <w:proofErr w:type="spellStart"/>
      <w:r w:rsidRPr="00845074">
        <w:rPr>
          <w:sz w:val="16"/>
        </w:rPr>
        <w:t>weaponized</w:t>
      </w:r>
      <w:proofErr w:type="spellEnd"/>
      <w:r w:rsidRPr="00845074">
        <w:rPr>
          <w:sz w:val="16"/>
        </w:rPr>
        <w:t xml:space="preserve">. Conventional non-nuclear weapons have been useful even after 1945. Please recall that two "atom bombs” were delivered in 1945 by conventional U.S. bombers with conventional machine guns and all.  RM: What beliefs or desires are motivating the rulers of China? </w:t>
      </w:r>
      <w:proofErr w:type="gramStart"/>
      <w:r w:rsidRPr="00845074">
        <w:rPr>
          <w:sz w:val="16"/>
        </w:rPr>
        <w:t>The belief that Communism must triumph over Capitalism?</w:t>
      </w:r>
      <w:proofErr w:type="gramEnd"/>
      <w:r w:rsidRPr="00845074">
        <w:rPr>
          <w:sz w:val="16"/>
        </w:rPr>
        <w:t xml:space="preserve">  LN: A New York taxi robber risks his life, life imprisonment, or death sentence to acquire the taxi driver’s $200. Hence the bulletproof partitions in taxis. The dictators of China defend not $200, but their power, which is worth trillions of dollars, apart from what cannot be expressed in terms of money (royal grandeur, cult, and glorification). Remember the French king who said, "The state – it is me”? Many dictators have been saying and can always say: "Communism/capitalism/democracy/ freedom/socialism/national socialism/our great country/the meaning of life/the goal of history – it is me."   RM: If the U.S. is the most technologically advanced country, does this mean we have been surpassed?  LN: The "most technologically advanced country” is an ambiguous generality. In the 1950s, Russia was still a technologically backward country, with most of its population deprived of running water, to say nothing of passenger cars. Yet it did not prevent Russia from outstripping the United States in space rocketry, when the Soviet space satellite was launched before its American counterpart. In its annual "Soviet Military Power,” to which I subscribed, the Pentagon could not help praising certain Soviet weapons as second to none in the world.  RM: What today is holding China back from becoming overtly aggressive and reshaping the geopolitical world?  LN: The dictators of China are not insane! </w:t>
      </w:r>
      <w:r w:rsidRPr="00845074">
        <w:rPr>
          <w:rStyle w:val="underline"/>
        </w:rPr>
        <w:t>China’s government-controlled</w:t>
      </w:r>
      <w:r w:rsidRPr="00845074">
        <w:rPr>
          <w:sz w:val="16"/>
        </w:rPr>
        <w:t xml:space="preserve"> "capitalist </w:t>
      </w:r>
      <w:r w:rsidRPr="00845074">
        <w:rPr>
          <w:rStyle w:val="underline"/>
        </w:rPr>
        <w:t>corporations</w:t>
      </w:r>
      <w:r w:rsidRPr="00845074">
        <w:rPr>
          <w:sz w:val="16"/>
        </w:rPr>
        <w:t xml:space="preserve">” </w:t>
      </w:r>
      <w:r w:rsidRPr="00845074">
        <w:rPr>
          <w:rStyle w:val="underline"/>
        </w:rPr>
        <w:t>have been penetrating</w:t>
      </w:r>
      <w:r w:rsidRPr="00845074">
        <w:rPr>
          <w:sz w:val="16"/>
        </w:rPr>
        <w:t xml:space="preserve"> the entrails of the </w:t>
      </w:r>
      <w:r w:rsidRPr="00845074">
        <w:rPr>
          <w:rStyle w:val="underline"/>
        </w:rPr>
        <w:t>Western economies, absorbing the latest</w:t>
      </w:r>
      <w:r w:rsidRPr="00845074">
        <w:rPr>
          <w:sz w:val="16"/>
        </w:rPr>
        <w:t xml:space="preserve"> science and </w:t>
      </w:r>
      <w:r w:rsidRPr="00845074">
        <w:rPr>
          <w:rStyle w:val="underline"/>
        </w:rPr>
        <w:t>technology</w:t>
      </w:r>
      <w:r w:rsidRPr="00845074">
        <w:rPr>
          <w:sz w:val="16"/>
        </w:rPr>
        <w:t xml:space="preserve"> – or </w:t>
      </w:r>
      <w:proofErr w:type="gramStart"/>
      <w:r w:rsidRPr="00845074">
        <w:rPr>
          <w:sz w:val="16"/>
        </w:rPr>
        <w:t>sometimes entire</w:t>
      </w:r>
      <w:proofErr w:type="gramEnd"/>
      <w:r w:rsidRPr="00845074">
        <w:rPr>
          <w:sz w:val="16"/>
        </w:rPr>
        <w:t xml:space="preserve"> Western corporations, induced to operate in China on cheap local labor.  </w:t>
      </w:r>
      <w:proofErr w:type="gramStart"/>
      <w:r w:rsidRPr="00845074">
        <w:rPr>
          <w:sz w:val="16"/>
        </w:rPr>
        <w:t>To become "overtly aggressive”?</w:t>
      </w:r>
      <w:proofErr w:type="gramEnd"/>
      <w:r w:rsidRPr="00845074">
        <w:rPr>
          <w:sz w:val="16"/>
        </w:rPr>
        <w:t xml:space="preserve"> What for? </w:t>
      </w:r>
      <w:proofErr w:type="gramStart"/>
      <w:r w:rsidRPr="00845074">
        <w:rPr>
          <w:sz w:val="16"/>
        </w:rPr>
        <w:t>To invade Taiwan?</w:t>
      </w:r>
      <w:proofErr w:type="gramEnd"/>
      <w:r w:rsidRPr="00845074">
        <w:rPr>
          <w:sz w:val="16"/>
        </w:rPr>
        <w:t xml:space="preserve"> </w:t>
      </w:r>
      <w:proofErr w:type="gramStart"/>
      <w:r w:rsidRPr="00845074">
        <w:rPr>
          <w:sz w:val="16"/>
        </w:rPr>
        <w:t>To perish, along with the West, in Mutually Assured Destruction?</w:t>
      </w:r>
      <w:proofErr w:type="gramEnd"/>
      <w:r w:rsidRPr="00845074">
        <w:rPr>
          <w:sz w:val="16"/>
        </w:rPr>
        <w:t xml:space="preserve"> No, </w:t>
      </w:r>
      <w:r w:rsidRPr="00845074">
        <w:rPr>
          <w:rStyle w:val="underline"/>
        </w:rPr>
        <w:t xml:space="preserve">the dictators of China are not insane! They are developing </w:t>
      </w:r>
      <w:proofErr w:type="spellStart"/>
      <w:r w:rsidRPr="00845074">
        <w:rPr>
          <w:rStyle w:val="underline"/>
        </w:rPr>
        <w:t>superweapons</w:t>
      </w:r>
      <w:proofErr w:type="spellEnd"/>
      <w:r w:rsidRPr="00845074">
        <w:rPr>
          <w:rStyle w:val="underline"/>
        </w:rPr>
        <w:t xml:space="preserve"> able to annihilate the Western means of nuclear retaliation. </w:t>
      </w:r>
    </w:p>
    <w:p w14:paraId="289CAEFC" w14:textId="77777777" w:rsidR="003D7589" w:rsidRPr="00845074" w:rsidRDefault="003D7589" w:rsidP="003D7589"/>
    <w:p w14:paraId="23704790" w14:textId="77777777" w:rsidR="0073575A" w:rsidRPr="00845074" w:rsidRDefault="0073575A" w:rsidP="0073575A">
      <w:pPr>
        <w:pStyle w:val="Heading3"/>
        <w:rPr>
          <w:rFonts w:ascii="Calibri" w:hAnsi="Calibri"/>
        </w:rPr>
      </w:pPr>
      <w:r w:rsidRPr="00845074">
        <w:rPr>
          <w:rFonts w:ascii="Calibri" w:hAnsi="Calibri"/>
        </w:rPr>
        <w:t>Yes War – A2: Econ Interdependence</w:t>
      </w:r>
    </w:p>
    <w:p w14:paraId="25762D64" w14:textId="77777777" w:rsidR="0073575A" w:rsidRPr="00845074" w:rsidRDefault="0073575A" w:rsidP="0073575A">
      <w:pPr>
        <w:pStyle w:val="Heading4"/>
        <w:rPr>
          <w:rFonts w:ascii="Calibri" w:hAnsi="Calibri"/>
        </w:rPr>
      </w:pPr>
      <w:r w:rsidRPr="00845074">
        <w:rPr>
          <w:rFonts w:ascii="Calibri" w:hAnsi="Calibri"/>
        </w:rPr>
        <w:t>Engagement can’t solve conflict – psychological factors make escalation inevitable</w:t>
      </w:r>
    </w:p>
    <w:p w14:paraId="41B81325" w14:textId="77777777" w:rsidR="0073575A" w:rsidRPr="00845074" w:rsidRDefault="0073575A" w:rsidP="0073575A">
      <w:r w:rsidRPr="00845074">
        <w:rPr>
          <w:sz w:val="16"/>
        </w:rPr>
        <w:t xml:space="preserve">(Stein </w:t>
      </w:r>
      <w:proofErr w:type="spellStart"/>
      <w:r w:rsidRPr="00845074">
        <w:rPr>
          <w:rFonts w:eastAsiaTheme="majorEastAsia" w:cstheme="majorBidi"/>
          <w:b/>
          <w:iCs/>
          <w:sz w:val="26"/>
        </w:rPr>
        <w:t>Tønnesson</w:t>
      </w:r>
      <w:proofErr w:type="spellEnd"/>
      <w:r w:rsidRPr="00845074">
        <w:rPr>
          <w:sz w:val="16"/>
        </w:rPr>
        <w:t>, 8/31/</w:t>
      </w:r>
      <w:r w:rsidRPr="00845074">
        <w:rPr>
          <w:rFonts w:eastAsiaTheme="majorEastAsia" w:cstheme="majorBidi"/>
          <w:b/>
          <w:iCs/>
          <w:sz w:val="26"/>
        </w:rPr>
        <w:t>15</w:t>
      </w:r>
      <w:r w:rsidRPr="00845074">
        <w:rPr>
          <w:sz w:val="16"/>
        </w:rPr>
        <w:t xml:space="preserve">, “Deterrence, interdependence and Sino–US peace”, Leader of </w:t>
      </w:r>
      <w:proofErr w:type="spellStart"/>
      <w:r w:rsidRPr="00845074">
        <w:rPr>
          <w:sz w:val="16"/>
        </w:rPr>
        <w:t>programme</w:t>
      </w:r>
      <w:proofErr w:type="spellEnd"/>
      <w:r w:rsidRPr="00845074">
        <w:rPr>
          <w:sz w:val="16"/>
        </w:rPr>
        <w:t xml:space="preserve"> on the East Asian peace, Uppsala University. Research Professor, Peace Research Institute Oslo, International Area Studies Review, http://www.pcr.uu.se/digitalAssets/151/151066_1tonnesson-s-2015-deterrence-interdependence-iasr.pdf)/AS</w:t>
      </w:r>
    </w:p>
    <w:p w14:paraId="4DC346A9" w14:textId="77777777" w:rsidR="0073575A" w:rsidRPr="00845074" w:rsidRDefault="0073575A" w:rsidP="0073575A">
      <w:r w:rsidRPr="00845074">
        <w:rPr>
          <w:sz w:val="8"/>
        </w:rPr>
        <w:t xml:space="preserve">While conceding that interdependence restrains ambition and rivalry, </w:t>
      </w:r>
      <w:r w:rsidRPr="00845074">
        <w:rPr>
          <w:rStyle w:val="StyleBoldUnderline"/>
        </w:rPr>
        <w:t>White</w:t>
      </w:r>
      <w:r w:rsidRPr="00845074">
        <w:rPr>
          <w:sz w:val="8"/>
        </w:rPr>
        <w:t xml:space="preserve"> (2012: 50–52, 55, 116) </w:t>
      </w:r>
      <w:r w:rsidRPr="00845074">
        <w:rPr>
          <w:rStyle w:val="StyleBoldUnderline"/>
        </w:rPr>
        <w:t>doubts that restraints will prove stronger than pressures going the other way</w:t>
      </w:r>
      <w:r w:rsidRPr="00845074">
        <w:rPr>
          <w:sz w:val="8"/>
        </w:rPr>
        <w:t xml:space="preserve">. </w:t>
      </w:r>
      <w:r w:rsidRPr="00845074">
        <w:rPr>
          <w:rStyle w:val="StyleBoldUnderline"/>
        </w:rPr>
        <w:t>He points at a psychological factor</w:t>
      </w:r>
      <w:r w:rsidRPr="00845074">
        <w:rPr>
          <w:sz w:val="8"/>
        </w:rPr>
        <w:t>: ‘…</w:t>
      </w:r>
      <w:r w:rsidRPr="00845074">
        <w:rPr>
          <w:rStyle w:val="StyleBoldUnderline"/>
        </w:rPr>
        <w:t>most often people see it as shameful to put economic concerns first when issues of power and status are engaged’</w:t>
      </w:r>
      <w:r w:rsidRPr="00845074">
        <w:rPr>
          <w:sz w:val="8"/>
        </w:rPr>
        <w:t xml:space="preserve">. </w:t>
      </w:r>
      <w:r w:rsidRPr="00845074">
        <w:rPr>
          <w:rStyle w:val="StyleBoldUnderline"/>
        </w:rPr>
        <w:t>When a choice has to be made</w:t>
      </w:r>
      <w:r w:rsidRPr="00845074">
        <w:rPr>
          <w:sz w:val="8"/>
        </w:rPr>
        <w:t xml:space="preserve"> in the glare of an international crisis, ‘</w:t>
      </w:r>
      <w:r w:rsidRPr="00845074">
        <w:rPr>
          <w:rStyle w:val="StyleBoldUnderline"/>
        </w:rPr>
        <w:t>it is very hard to put economics first’</w:t>
      </w:r>
      <w:r w:rsidRPr="00845074">
        <w:rPr>
          <w:sz w:val="8"/>
        </w:rPr>
        <w:t xml:space="preserve">. And </w:t>
      </w:r>
      <w:r w:rsidRPr="00845074">
        <w:rPr>
          <w:rStyle w:val="StyleBoldUnderline"/>
        </w:rPr>
        <w:t>if both sides think the costs will be worse for their adversary than for themselves, they may wait for the other to blink</w:t>
      </w:r>
      <w:r w:rsidRPr="00845074">
        <w:rPr>
          <w:sz w:val="8"/>
        </w:rPr>
        <w:t xml:space="preserve">. </w:t>
      </w:r>
      <w:r w:rsidRPr="00845074">
        <w:rPr>
          <w:rStyle w:val="StyleBoldUnderline"/>
        </w:rPr>
        <w:t>Since there is now just ‘one big global economy’ no major power can slam economic sanctions on another without hurting itself severely, but the momentum of rivalry could build up ‘before leaders or public wake up to the economic consequences’. Escalating rivalry could ‘begin to erode economic interdependence, rather than interdependence curbing escalation’</w:t>
      </w:r>
      <w:r w:rsidRPr="00845074">
        <w:rPr>
          <w:sz w:val="8"/>
        </w:rPr>
        <w:t>, White adds. This must mean that interdependence actually does prevent or delay open conflict; only after governments have taken action to reduce their dependence are they willing to</w:t>
      </w:r>
    </w:p>
    <w:p w14:paraId="577AA187" w14:textId="77777777" w:rsidR="0073575A" w:rsidRPr="00845074" w:rsidRDefault="004D759F" w:rsidP="004D759F">
      <w:pPr>
        <w:pStyle w:val="Heading3"/>
        <w:rPr>
          <w:rFonts w:ascii="Calibri" w:hAnsi="Calibri"/>
        </w:rPr>
      </w:pPr>
      <w:r w:rsidRPr="00845074">
        <w:rPr>
          <w:rFonts w:ascii="Calibri" w:hAnsi="Calibri"/>
        </w:rPr>
        <w:t>Yes War – A2: Engagement Solves Conflict (1NC)</w:t>
      </w:r>
    </w:p>
    <w:p w14:paraId="1693939C" w14:textId="77777777" w:rsidR="004D759F" w:rsidRPr="00845074" w:rsidRDefault="004D759F" w:rsidP="004D759F">
      <w:pPr>
        <w:pStyle w:val="Heading4"/>
        <w:rPr>
          <w:rFonts w:ascii="Calibri" w:hAnsi="Calibri"/>
        </w:rPr>
      </w:pPr>
      <w:r w:rsidRPr="00845074">
        <w:rPr>
          <w:rFonts w:ascii="Calibri" w:hAnsi="Calibri"/>
        </w:rPr>
        <w:t xml:space="preserve">Economic engagement causes Chinese aggression – only a strong military posture solves the </w:t>
      </w:r>
      <w:proofErr w:type="spellStart"/>
      <w:r w:rsidRPr="00845074">
        <w:rPr>
          <w:rFonts w:ascii="Calibri" w:hAnsi="Calibri"/>
        </w:rPr>
        <w:t>aff</w:t>
      </w:r>
      <w:proofErr w:type="spellEnd"/>
    </w:p>
    <w:p w14:paraId="369279CD" w14:textId="77777777" w:rsidR="004D759F" w:rsidRPr="00845074" w:rsidRDefault="004D759F" w:rsidP="004D759F">
      <w:r w:rsidRPr="00845074">
        <w:rPr>
          <w:sz w:val="16"/>
        </w:rPr>
        <w:t xml:space="preserve">(Jeff M </w:t>
      </w:r>
      <w:r w:rsidRPr="00845074">
        <w:rPr>
          <w:rFonts w:eastAsiaTheme="majorEastAsia" w:cstheme="majorBidi"/>
          <w:b/>
          <w:iCs/>
          <w:sz w:val="26"/>
        </w:rPr>
        <w:t>Smith</w:t>
      </w:r>
      <w:r w:rsidRPr="00845074">
        <w:rPr>
          <w:sz w:val="16"/>
        </w:rPr>
        <w:t>, 8/3/</w:t>
      </w:r>
      <w:r w:rsidRPr="00845074">
        <w:rPr>
          <w:rFonts w:eastAsiaTheme="majorEastAsia" w:cstheme="majorBidi"/>
          <w:b/>
          <w:iCs/>
          <w:sz w:val="26"/>
        </w:rPr>
        <w:t>15</w:t>
      </w:r>
      <w:r w:rsidRPr="00845074">
        <w:rPr>
          <w:sz w:val="16"/>
        </w:rPr>
        <w:t>, “RIP: America's "Engagement" Strategy towards China?</w:t>
      </w:r>
      <w:proofErr w:type="gramStart"/>
      <w:r w:rsidRPr="00845074">
        <w:rPr>
          <w:sz w:val="16"/>
        </w:rPr>
        <w:t>”,</w:t>
      </w:r>
      <w:proofErr w:type="gramEnd"/>
      <w:r w:rsidRPr="00845074">
        <w:rPr>
          <w:sz w:val="16"/>
        </w:rPr>
        <w:t xml:space="preserve"> Director for Asian Security Programs at the American Foreign Policy Council in Washington, DC and author of Cold Peace: China-India Rivalry in the 21st Century, The National Interest, http://nationalinterest.org/feature/what-americas-china-strategy-should-be-13473?page=2)/AS</w:t>
      </w:r>
    </w:p>
    <w:p w14:paraId="2C5774CE" w14:textId="77777777" w:rsidR="004D759F" w:rsidRPr="00845074" w:rsidRDefault="004D759F" w:rsidP="004D759F">
      <w:pPr>
        <w:rPr>
          <w:sz w:val="8"/>
        </w:rPr>
      </w:pPr>
      <w:r w:rsidRPr="00845074">
        <w:rPr>
          <w:sz w:val="8"/>
        </w:rPr>
        <w:t xml:space="preserve">Since its historic rapprochement with Beijing in the 1970s, </w:t>
      </w:r>
      <w:r w:rsidRPr="00845074">
        <w:rPr>
          <w:rStyle w:val="StyleBoldUnderline"/>
        </w:rPr>
        <w:t>America has approached a rising China with an “engagement” strategy guided by two key assumptions: first, that political liberalization would ultimately follow economic growth; and second, that supporting China’s integration into the global order would preempt Beijing from forcibly challenging that order</w:t>
      </w:r>
      <w:r w:rsidRPr="00845074">
        <w:rPr>
          <w:sz w:val="8"/>
        </w:rPr>
        <w:t xml:space="preserve">. </w:t>
      </w:r>
      <w:r w:rsidRPr="00845074">
        <w:rPr>
          <w:rStyle w:val="StyleBoldUnderline"/>
        </w:rPr>
        <w:t>While confidence in those assumptions has waxed and waned, never did a consensus emerge that they were fundamentally flawed—until now</w:t>
      </w:r>
      <w:r w:rsidRPr="00845074">
        <w:rPr>
          <w:sz w:val="8"/>
        </w:rPr>
        <w:t xml:space="preserve">. Today, </w:t>
      </w:r>
      <w:r w:rsidRPr="00845074">
        <w:rPr>
          <w:rStyle w:val="StyleBoldUnderline"/>
        </w:rPr>
        <w:t>Washington is confronting the dreadful realization that with each passing year, the goals of political liberalization and peaceful integration appear to grow more distant, while the prospect for conflict with China draws nearer</w:t>
      </w:r>
      <w:r w:rsidRPr="00845074">
        <w:rPr>
          <w:sz w:val="8"/>
        </w:rPr>
        <w:t xml:space="preserve">. Even advocates of engagement, like Dr. David </w:t>
      </w:r>
      <w:proofErr w:type="spellStart"/>
      <w:r w:rsidRPr="00845074">
        <w:rPr>
          <w:sz w:val="8"/>
        </w:rPr>
        <w:t>Shambaugh</w:t>
      </w:r>
      <w:proofErr w:type="spellEnd"/>
      <w:r w:rsidRPr="00845074">
        <w:rPr>
          <w:sz w:val="8"/>
        </w:rPr>
        <w:t xml:space="preserve">, are warning that </w:t>
      </w:r>
      <w:r w:rsidRPr="00845074">
        <w:rPr>
          <w:rStyle w:val="StyleBoldUnderline"/>
        </w:rPr>
        <w:t>the strategy “is unraveling” while domestic repression in China “is the worst it has been in the twenty-five years</w:t>
      </w:r>
      <w:r w:rsidRPr="00845074">
        <w:rPr>
          <w:sz w:val="8"/>
        </w:rPr>
        <w:t xml:space="preserve"> since Tiananmen.” So what went wrong? </w:t>
      </w:r>
      <w:r w:rsidRPr="00845074">
        <w:rPr>
          <w:rStyle w:val="StyleBoldUnderline"/>
        </w:rPr>
        <w:t>After a decade of reaping the benefits of a soft-power offensive, China’s “peaceful rise” took an abrupt turn in the late 2000s.</w:t>
      </w:r>
      <w:r w:rsidRPr="00845074">
        <w:rPr>
          <w:sz w:val="8"/>
        </w:rPr>
        <w:t xml:space="preserve"> </w:t>
      </w:r>
      <w:r w:rsidRPr="00845074">
        <w:rPr>
          <w:rStyle w:val="StyleBoldUnderline"/>
        </w:rPr>
        <w:t>The country</w:t>
      </w:r>
      <w:r w:rsidRPr="00845074">
        <w:rPr>
          <w:sz w:val="8"/>
        </w:rPr>
        <w:t xml:space="preserve"> that </w:t>
      </w:r>
      <w:r w:rsidRPr="00845074">
        <w:rPr>
          <w:rStyle w:val="StyleBoldUnderline"/>
        </w:rPr>
        <w:t>emerged</w:t>
      </w:r>
      <w:r w:rsidRPr="00845074">
        <w:rPr>
          <w:sz w:val="8"/>
        </w:rPr>
        <w:t xml:space="preserve"> from a unique confluence of events beginning in 2008 has </w:t>
      </w:r>
      <w:r w:rsidRPr="00845074">
        <w:rPr>
          <w:rStyle w:val="StyleBoldUnderline"/>
        </w:rPr>
        <w:t>proven a more assertive, authoritarian and nationalistic rising power</w:t>
      </w:r>
      <w:r w:rsidRPr="00845074">
        <w:rPr>
          <w:sz w:val="8"/>
        </w:rPr>
        <w:t>. While the precise causes for this shift are still being debated, we know the 2008 global financial crisis was (</w:t>
      </w:r>
      <w:proofErr w:type="spellStart"/>
      <w:proofErr w:type="gramStart"/>
      <w:r w:rsidRPr="00845074">
        <w:rPr>
          <w:sz w:val="8"/>
        </w:rPr>
        <w:t>mis</w:t>
      </w:r>
      <w:proofErr w:type="spellEnd"/>
      <w:r w:rsidRPr="00845074">
        <w:rPr>
          <w:sz w:val="8"/>
        </w:rPr>
        <w:t>)interpreted</w:t>
      </w:r>
      <w:proofErr w:type="gramEnd"/>
      <w:r w:rsidRPr="00845074">
        <w:rPr>
          <w:sz w:val="8"/>
        </w:rPr>
        <w:t xml:space="preserve"> by much of China’s elite as symbolic of long-term U.S. decline and retreat from the Western Pacific. For some in Beijing, the crisis—and China’s hosting of the Olympics that year—reinforced the coalescing perception that China’s long wait to reclaim its position atop the Asian hierarchy had come to an end. Second, in 2009, Vietnam and Malaysia submitted proposals to a UN commission outlining expanded sovereignty claims in the disputed South China Sea. A surge in provocative Chinese posturing there followed, culminating most recently in an unprecedented artificial island-building spree that is inflaming regional tensions. In 2012, China assumed an equally combative posture in the East China Sea after Japan “nationalized” the disputed </w:t>
      </w:r>
      <w:proofErr w:type="spellStart"/>
      <w:r w:rsidRPr="00845074">
        <w:rPr>
          <w:sz w:val="8"/>
        </w:rPr>
        <w:t>Senkaku</w:t>
      </w:r>
      <w:proofErr w:type="spellEnd"/>
      <w:r w:rsidRPr="00845074">
        <w:rPr>
          <w:sz w:val="8"/>
        </w:rPr>
        <w:t>/</w:t>
      </w:r>
      <w:proofErr w:type="spellStart"/>
      <w:r w:rsidRPr="00845074">
        <w:rPr>
          <w:sz w:val="8"/>
        </w:rPr>
        <w:t>Diaoyu</w:t>
      </w:r>
      <w:proofErr w:type="spellEnd"/>
      <w:r w:rsidRPr="00845074">
        <w:rPr>
          <w:sz w:val="8"/>
        </w:rPr>
        <w:t xml:space="preserve"> islands, with Chinese naval and air forays into the territorial waters of the disputed islands now a regular occurrence. As these events unfolded, China witnessed the precipitous rise of a new strain of nationalism, cultivated and magnified by a new media and technology landscape. Once confined to a handful of stodgy Communist Party mouthpieces, China’s public space has expanded rapidly in the digital age. While liberal commentary has been heavily restricted, hawkish rhetoric and nationalist outlets like the Global Times have been permitted to fill the void. This proliferation of nationalist discourse has partly served the Party’s interests, but it’s also created new pressures and incentives that reward hardline posturing and </w:t>
      </w:r>
      <w:proofErr w:type="gramStart"/>
      <w:r w:rsidRPr="00845074">
        <w:rPr>
          <w:sz w:val="8"/>
        </w:rPr>
        <w:t>raise</w:t>
      </w:r>
      <w:proofErr w:type="gramEnd"/>
      <w:r w:rsidRPr="00845074">
        <w:rPr>
          <w:sz w:val="8"/>
        </w:rPr>
        <w:t xml:space="preserve"> the political cost of concessions and compromise. Fi</w:t>
      </w:r>
      <w:r w:rsidRPr="00845074">
        <w:rPr>
          <w:rStyle w:val="StyleBoldUnderline"/>
        </w:rPr>
        <w:t xml:space="preserve">nally, the early tenure of China’s avowedly nationalist and politically powerful president, Xi </w:t>
      </w:r>
      <w:proofErr w:type="spellStart"/>
      <w:r w:rsidRPr="00845074">
        <w:rPr>
          <w:rStyle w:val="StyleBoldUnderline"/>
        </w:rPr>
        <w:t>Jinping</w:t>
      </w:r>
      <w:proofErr w:type="spellEnd"/>
      <w:r w:rsidRPr="00845074">
        <w:rPr>
          <w:rStyle w:val="StyleBoldUnderline"/>
        </w:rPr>
        <w:t>, has produced a material rise in domestic repression and tensions with the United States and China’s neighbors</w:t>
      </w:r>
      <w:r w:rsidRPr="00845074">
        <w:rPr>
          <w:sz w:val="8"/>
        </w:rPr>
        <w:t xml:space="preserve">. </w:t>
      </w:r>
      <w:r w:rsidRPr="00845074">
        <w:rPr>
          <w:rStyle w:val="StyleBoldUnderline"/>
        </w:rPr>
        <w:t xml:space="preserve">Xi has expanded the definition of China’s “core interests,” militarized its maritime doctrine, and overseen devastating </w:t>
      </w:r>
      <w:proofErr w:type="spellStart"/>
      <w:r w:rsidRPr="00845074">
        <w:rPr>
          <w:rStyle w:val="StyleBoldUnderline"/>
        </w:rPr>
        <w:t>cyberattacks</w:t>
      </w:r>
      <w:proofErr w:type="spellEnd"/>
      <w:r w:rsidRPr="00845074">
        <w:rPr>
          <w:rStyle w:val="StyleBoldUnderline"/>
        </w:rPr>
        <w:t xml:space="preserve"> against the U.S. government</w:t>
      </w:r>
      <w:r w:rsidRPr="00845074">
        <w:rPr>
          <w:sz w:val="8"/>
        </w:rPr>
        <w:t xml:space="preserve">. </w:t>
      </w:r>
      <w:r w:rsidRPr="00845074">
        <w:rPr>
          <w:rStyle w:val="StyleBoldUnderline"/>
        </w:rPr>
        <w:t>At home he’s adopted a hard line</w:t>
      </w:r>
      <w:r w:rsidRPr="00845074">
        <w:rPr>
          <w:sz w:val="8"/>
        </w:rPr>
        <w:t xml:space="preserve"> on domestic </w:t>
      </w:r>
      <w:r w:rsidRPr="00845074">
        <w:rPr>
          <w:rStyle w:val="StyleBoldUnderline"/>
        </w:rPr>
        <w:t>dissent</w:t>
      </w:r>
      <w:r w:rsidRPr="00845074">
        <w:rPr>
          <w:sz w:val="8"/>
        </w:rPr>
        <w:t xml:space="preserve"> and launched repeated broadsides </w:t>
      </w:r>
      <w:r w:rsidRPr="00845074">
        <w:rPr>
          <w:rStyle w:val="StyleBoldUnderline"/>
        </w:rPr>
        <w:t>against “Western values</w:t>
      </w:r>
      <w:r w:rsidRPr="00845074">
        <w:rPr>
          <w:sz w:val="8"/>
        </w:rPr>
        <w:t xml:space="preserve">,” NGOs and civil-society groups. Depending on whom you ask, these events either dislodged China from a more peaceful course, or accelerated its path along a preordained, nationalist trajectory. Likewise, </w:t>
      </w:r>
      <w:r w:rsidRPr="00845074">
        <w:rPr>
          <w:rStyle w:val="StyleBoldUnderline"/>
        </w:rPr>
        <w:t>America’s “engagement” strategy</w:t>
      </w:r>
      <w:r w:rsidRPr="00845074">
        <w:rPr>
          <w:sz w:val="8"/>
        </w:rPr>
        <w:t xml:space="preserve"> </w:t>
      </w:r>
      <w:r w:rsidRPr="00845074">
        <w:rPr>
          <w:rStyle w:val="StyleBoldUnderline"/>
        </w:rPr>
        <w:t>was</w:t>
      </w:r>
      <w:r w:rsidRPr="00845074">
        <w:rPr>
          <w:sz w:val="8"/>
        </w:rPr>
        <w:t xml:space="preserve"> either </w:t>
      </w:r>
      <w:r w:rsidRPr="00845074">
        <w:rPr>
          <w:rStyle w:val="StyleBoldUnderline"/>
        </w:rPr>
        <w:t>flawed from the start</w:t>
      </w:r>
      <w:r w:rsidRPr="00845074">
        <w:rPr>
          <w:sz w:val="8"/>
        </w:rPr>
        <w:t xml:space="preserve">, or is simply proving insufficient to cope with the realities of a </w:t>
      </w:r>
      <w:proofErr w:type="spellStart"/>
      <w:r w:rsidRPr="00845074">
        <w:rPr>
          <w:sz w:val="8"/>
        </w:rPr>
        <w:t>neonationalist</w:t>
      </w:r>
      <w:proofErr w:type="spellEnd"/>
      <w:r w:rsidRPr="00845074">
        <w:rPr>
          <w:sz w:val="8"/>
        </w:rPr>
        <w:t xml:space="preserve"> China. Whatever the case, Xi’s China has brought the flaws in America’s China strategy into sharper focus. </w:t>
      </w:r>
      <w:r w:rsidRPr="00C96B91">
        <w:rPr>
          <w:rStyle w:val="StyleBoldUnderline"/>
        </w:rPr>
        <w:t>Ra</w:t>
      </w:r>
      <w:r w:rsidRPr="00845074">
        <w:rPr>
          <w:rStyle w:val="StyleBoldUnderline"/>
        </w:rPr>
        <w:t>pid economic growth has correlated with greater repression, while efforts at engagement and integration have been met with more brazen challenges to the status quo</w:t>
      </w:r>
      <w:r w:rsidRPr="00845074">
        <w:rPr>
          <w:sz w:val="8"/>
        </w:rPr>
        <w:t xml:space="preserve">. </w:t>
      </w:r>
      <w:r w:rsidRPr="00845074">
        <w:rPr>
          <w:rStyle w:val="StyleBoldUnderline"/>
        </w:rPr>
        <w:t>Unsurprisingly, a growing chorus of U.S. experts is imploring Washington to abandon its informed “engagement” strategy for a more muscular “balancing” strategy</w:t>
      </w:r>
      <w:r w:rsidRPr="00845074">
        <w:rPr>
          <w:sz w:val="8"/>
        </w:rPr>
        <w:t xml:space="preserve">. In a recent article for the National Interest, James </w:t>
      </w:r>
      <w:proofErr w:type="spellStart"/>
      <w:r w:rsidRPr="00845074">
        <w:rPr>
          <w:sz w:val="8"/>
        </w:rPr>
        <w:t>Przystup</w:t>
      </w:r>
      <w:proofErr w:type="spellEnd"/>
      <w:r w:rsidRPr="00845074">
        <w:rPr>
          <w:sz w:val="8"/>
        </w:rPr>
        <w:t xml:space="preserve"> and Robert Manning called for taking a page from America’s Cold War playbook, substituting “containment” with “counterbalancing,” but maintaining an “adroit and vigilant application of counterforce.” Meanwhile, an expansive 2014 report for the Council on Foreign Relations, Balancing Without Containment, advocates for “balancing the rise of Chinese power rather than continuing to assist its ascendancy” by limiting “China’s capacity to misuse its growing power.” President Obama himself appears increasingly exhausted with the limitations of engagement. He’s recently touted the virtues of a “firmer” approach with China “because they will push as hard as they can until they meet resistance.” “They're not sentimental,” he explained to the Economist last year, “and they are not interested in abstractions. And so simple appeals to international norms are insufficient." As the Obama administration considers the merits of new strategies to cope with China’s rise, it would benefit from focusing on the one silver lining produced by China’s flirtation with </w:t>
      </w:r>
      <w:proofErr w:type="spellStart"/>
      <w:r w:rsidRPr="00845074">
        <w:rPr>
          <w:sz w:val="8"/>
        </w:rPr>
        <w:t>neonationalism</w:t>
      </w:r>
      <w:proofErr w:type="spellEnd"/>
      <w:r w:rsidRPr="00845074">
        <w:rPr>
          <w:sz w:val="8"/>
        </w:rPr>
        <w:t xml:space="preserve">. A key component of any effective U.S. “balancing” strategy lies in nurturing a balancing coalition of like-minded regional partners. </w:t>
      </w:r>
      <w:r w:rsidRPr="00845074">
        <w:rPr>
          <w:rStyle w:val="StyleBoldUnderline"/>
        </w:rPr>
        <w:t>Once an insurmountable task, mounting regional fears over Chinese aggression have arguably rendered the Asian landscape more conducive to such an endeavor than ever before</w:t>
      </w:r>
      <w:r w:rsidRPr="00845074">
        <w:rPr>
          <w:sz w:val="8"/>
        </w:rPr>
        <w:t xml:space="preserve">. A decade ago, a handful of Asian “Middle Powers” with little history of collaboration began flirting with new avenues of defense cooperation. What began as tentative steps broke into an open sprint the last two years, largely driven by anxiety over China’s rise. As each has strengthened its ties with Washington, new relationships have blossomed among Japan, India, Australia, the Philippines, Vietnam and others. </w:t>
      </w:r>
      <w:r w:rsidRPr="00845074">
        <w:rPr>
          <w:rStyle w:val="StyleBoldUnderline"/>
        </w:rPr>
        <w:t>China’s neighbors, it seems, are reevaluating their own “engagement” strategies and concluding that a more overt balancing posture offers the best insurance against Chinese aggression</w:t>
      </w:r>
      <w:r w:rsidRPr="00845074">
        <w:rPr>
          <w:sz w:val="8"/>
        </w:rPr>
        <w:t xml:space="preserve">. While the initial tangible impact may appear modest, the strategic calculus in these capitals is rapidly changing. The Obama administration should continue actively encouraging the formation of this informal security network, and better resource a “pivot to Asia” initiative that has yet to inspire much confidence among friendly capitals. </w:t>
      </w:r>
      <w:r w:rsidRPr="00845074">
        <w:rPr>
          <w:rStyle w:val="StyleBoldUnderline"/>
        </w:rPr>
        <w:t xml:space="preserve">It should work with regional partners to construct </w:t>
      </w:r>
      <w:proofErr w:type="gramStart"/>
      <w:r w:rsidRPr="00845074">
        <w:rPr>
          <w:rStyle w:val="StyleBoldUnderline"/>
        </w:rPr>
        <w:t>a more</w:t>
      </w:r>
      <w:proofErr w:type="gramEnd"/>
      <w:r w:rsidRPr="00845074">
        <w:rPr>
          <w:rStyle w:val="StyleBoldUnderline"/>
        </w:rPr>
        <w:t xml:space="preserve"> robust regional-security architecture, replete with more-clearly-defined “red lines” for China and a greater consensus on the consequences for breaching those red lines</w:t>
      </w:r>
      <w:r w:rsidRPr="00845074">
        <w:rPr>
          <w:sz w:val="8"/>
        </w:rPr>
        <w:t>. Ironically, the Obama administration’s best hope for China may be to adopt a full-blown “engagement” strategy, only this one must be aimed at America’s regional partners.</w:t>
      </w:r>
    </w:p>
    <w:p w14:paraId="25C2F0A3" w14:textId="0DC5DC86" w:rsidR="008C1B06" w:rsidRPr="00845074" w:rsidRDefault="009520EE" w:rsidP="008C1B06">
      <w:pPr>
        <w:pStyle w:val="Heading4"/>
        <w:rPr>
          <w:rStyle w:val="StyleStyleBold12pt"/>
          <w:b/>
        </w:rPr>
      </w:pPr>
      <w:r w:rsidRPr="00845074">
        <w:rPr>
          <w:rStyle w:val="StyleStyleBold12pt"/>
          <w:b/>
        </w:rPr>
        <w:t>US-China War Inevitable – Economic Interdependence Doesn’t Check</w:t>
      </w:r>
    </w:p>
    <w:p w14:paraId="49997E80" w14:textId="77777777" w:rsidR="008C1B06" w:rsidRPr="00845074" w:rsidRDefault="008C1B06" w:rsidP="008C1B06">
      <w:pPr>
        <w:rPr>
          <w:rStyle w:val="StyleStyleBold12pt"/>
          <w:b w:val="0"/>
        </w:rPr>
      </w:pPr>
      <w:r w:rsidRPr="00845074">
        <w:rPr>
          <w:rStyle w:val="StyleStyleBold12pt"/>
        </w:rPr>
        <w:t xml:space="preserve">Navarro Prof. of Political Science at UC Irvine 3-10-16 </w:t>
      </w:r>
      <w:r w:rsidRPr="00845074">
        <w:rPr>
          <w:rStyle w:val="StyleStyleBold12pt"/>
          <w:b w:val="0"/>
        </w:rPr>
        <w:t>(Peter, “</w:t>
      </w:r>
      <w:proofErr w:type="spellStart"/>
      <w:r w:rsidRPr="00845074">
        <w:rPr>
          <w:rStyle w:val="StyleStyleBold12pt"/>
          <w:b w:val="0"/>
        </w:rPr>
        <w:t>Mearsheimer</w:t>
      </w:r>
      <w:proofErr w:type="spellEnd"/>
      <w:r w:rsidRPr="00845074">
        <w:rPr>
          <w:rStyle w:val="StyleStyleBold12pt"/>
          <w:b w:val="0"/>
        </w:rPr>
        <w:t xml:space="preserve"> on Strangling China &amp; the Inevitability of War,” http://www.huffingtonpost.com/peter-navarro-and-greg-autry/mearsheimer-on-strangling_b_9417476.html, </w:t>
      </w:r>
      <w:proofErr w:type="spellStart"/>
      <w:r w:rsidRPr="00845074">
        <w:rPr>
          <w:rStyle w:val="StyleStyleBold12pt"/>
          <w:b w:val="0"/>
        </w:rPr>
        <w:t>Stadt</w:t>
      </w:r>
      <w:proofErr w:type="spellEnd"/>
      <w:r w:rsidRPr="00845074">
        <w:rPr>
          <w:rStyle w:val="StyleStyleBold12pt"/>
          <w:b w:val="0"/>
        </w:rPr>
        <w:t>)</w:t>
      </w:r>
    </w:p>
    <w:p w14:paraId="56035F6E" w14:textId="77777777" w:rsidR="008C1B06" w:rsidRPr="00845074" w:rsidRDefault="008C1B06" w:rsidP="008C1B06">
      <w:pPr>
        <w:rPr>
          <w:sz w:val="16"/>
        </w:rPr>
      </w:pPr>
      <w:r w:rsidRPr="00845074">
        <w:rPr>
          <w:sz w:val="16"/>
        </w:rPr>
        <w:t xml:space="preserve">As for </w:t>
      </w:r>
      <w:r w:rsidRPr="00845074">
        <w:rPr>
          <w:rStyle w:val="StyleBoldUnderline"/>
        </w:rPr>
        <w:t>the idea that economic engagement</w:t>
      </w:r>
      <w:r w:rsidRPr="00845074">
        <w:rPr>
          <w:sz w:val="16"/>
        </w:rPr>
        <w:t xml:space="preserve"> itself </w:t>
      </w:r>
      <w:r w:rsidRPr="00845074">
        <w:rPr>
          <w:rStyle w:val="StyleBoldUnderline"/>
        </w:rPr>
        <w:t>is a viable peace strategy</w:t>
      </w:r>
      <w:r w:rsidRPr="00845074">
        <w:rPr>
          <w:sz w:val="16"/>
        </w:rPr>
        <w:t xml:space="preserve">, Professor </w:t>
      </w:r>
      <w:proofErr w:type="spellStart"/>
      <w:r w:rsidRPr="00845074">
        <w:rPr>
          <w:rStyle w:val="StyleBoldUnderline"/>
        </w:rPr>
        <w:t>Mearsheimer</w:t>
      </w:r>
      <w:proofErr w:type="spellEnd"/>
      <w:r w:rsidRPr="00845074">
        <w:rPr>
          <w:rStyle w:val="StyleBoldUnderline"/>
        </w:rPr>
        <w:t xml:space="preserve"> sees</w:t>
      </w:r>
      <w:r w:rsidRPr="00845074">
        <w:rPr>
          <w:sz w:val="16"/>
        </w:rPr>
        <w:t xml:space="preserve"> this </w:t>
      </w:r>
      <w:r w:rsidRPr="00845074">
        <w:rPr>
          <w:rStyle w:val="StyleBoldUnderline"/>
        </w:rPr>
        <w:t>as</w:t>
      </w:r>
      <w:r w:rsidRPr="00845074">
        <w:rPr>
          <w:sz w:val="16"/>
        </w:rPr>
        <w:t xml:space="preserve"> </w:t>
      </w:r>
      <w:r w:rsidRPr="00845074">
        <w:rPr>
          <w:rStyle w:val="Emphasis"/>
        </w:rPr>
        <w:t>decidedly counter-historical</w:t>
      </w:r>
      <w:r w:rsidRPr="00845074">
        <w:rPr>
          <w:sz w:val="16"/>
        </w:rPr>
        <w:t xml:space="preserve">: Many people find it hard to believe that countries that engage in security competition also continue to trade with each other economically. But if you look at Europe before World War I— and, indeed, if you look at Europe before World War II, what you see is that there was a great deal of economic interdependence on the continent and with Britain before both world wars. So I believe that </w:t>
      </w:r>
      <w:r w:rsidRPr="00845074">
        <w:rPr>
          <w:rStyle w:val="StyleBoldUnderline"/>
        </w:rPr>
        <w:t>if China continues to grow economically, there will still be much economic intercourse between China</w:t>
      </w:r>
      <w:r w:rsidRPr="00845074">
        <w:rPr>
          <w:sz w:val="16"/>
        </w:rPr>
        <w:t xml:space="preserve"> and its neighbors and China and </w:t>
      </w:r>
      <w:r w:rsidRPr="00845074">
        <w:rPr>
          <w:rStyle w:val="StyleBoldUnderline"/>
        </w:rPr>
        <w:t>the U</w:t>
      </w:r>
      <w:r w:rsidRPr="00845074">
        <w:rPr>
          <w:sz w:val="16"/>
        </w:rPr>
        <w:t xml:space="preserve">nited </w:t>
      </w:r>
      <w:r w:rsidRPr="00845074">
        <w:rPr>
          <w:rStyle w:val="StyleBoldUnderline"/>
        </w:rPr>
        <w:t>S</w:t>
      </w:r>
      <w:r w:rsidRPr="00845074">
        <w:rPr>
          <w:sz w:val="16"/>
        </w:rPr>
        <w:t xml:space="preserve">tates. And I </w:t>
      </w:r>
      <w:r w:rsidRPr="00845074">
        <w:rPr>
          <w:rStyle w:val="Emphasis"/>
        </w:rPr>
        <w:t>still</w:t>
      </w:r>
      <w:r w:rsidRPr="00845074">
        <w:rPr>
          <w:sz w:val="16"/>
        </w:rPr>
        <w:t xml:space="preserve"> think that </w:t>
      </w:r>
      <w:r w:rsidRPr="00845074">
        <w:rPr>
          <w:rStyle w:val="StyleBoldUnderline"/>
        </w:rPr>
        <w:t>you will have a lot of potential for trouble</w:t>
      </w:r>
      <w:r w:rsidRPr="00845074">
        <w:rPr>
          <w:sz w:val="16"/>
        </w:rPr>
        <w:t xml:space="preserve"> between these two countries. And don’t forget, </w:t>
      </w:r>
      <w:r w:rsidRPr="00845074">
        <w:rPr>
          <w:rStyle w:val="StyleBoldUnderline"/>
        </w:rPr>
        <w:t>even though you had all this economic intercourse between World War I and World War II, you still got World War I and you still got World War II</w:t>
      </w:r>
      <w:r w:rsidRPr="00845074">
        <w:rPr>
          <w:sz w:val="16"/>
        </w:rPr>
        <w:t xml:space="preserve">. If you look at Europe before World War I, there were extremely high levels of economic interdependence between Germany and virtually all of its neighbors, certainly between Germany and Russia, Germany and France, and Germany and Britain, these were the main players. And despite this economic interdependence, these high levels of economic interdependence, you still got World War I. Another example would be the period before World War II. The Germans invaded the Soviet Union on June 22, 1941. And for the previous two years, Germany and the Soviet Union— this is Nazi Germany and Stalin’s Soviet Union— had been close allies in Europe. In fact, in September 1939 they had invaded Poland together and divided it up. So there was a great deal of economic intercourse between Nazi Germany and the Soviet Union between 1939 and 22 </w:t>
      </w:r>
      <w:proofErr w:type="gramStart"/>
      <w:r w:rsidRPr="00845074">
        <w:rPr>
          <w:sz w:val="16"/>
        </w:rPr>
        <w:t>June,</w:t>
      </w:r>
      <w:proofErr w:type="gramEnd"/>
      <w:r w:rsidRPr="00845074">
        <w:rPr>
          <w:sz w:val="16"/>
        </w:rPr>
        <w:t xml:space="preserve"> 1941. Nevertheless, that </w:t>
      </w:r>
      <w:r w:rsidRPr="00845074">
        <w:rPr>
          <w:rStyle w:val="StyleBoldUnderline"/>
        </w:rPr>
        <w:t>economic interdependence did not prevent World War II from escalating into a major war between Moscow and Berlin</w:t>
      </w:r>
      <w:r w:rsidRPr="00845074">
        <w:rPr>
          <w:sz w:val="16"/>
        </w:rPr>
        <w:t xml:space="preserve">. And, in fact, there are all sorts of stories about the German forces invading the Soviet Union and passing trains that were going into the Soviet Union that were carrying German goods, and trains coming from the Soviet Union towards Germany that were carrying Soviet raw materials and some Soviet goods as well. So there was economic interdependence between Germany and the Soviet Union and yet you still got a war. Closely related to </w:t>
      </w:r>
      <w:r w:rsidRPr="00845074">
        <w:rPr>
          <w:rStyle w:val="StyleBoldUnderline"/>
        </w:rPr>
        <w:t>the argument that economic engagement will prevent war between the US and China is</w:t>
      </w:r>
      <w:r w:rsidRPr="00845074">
        <w:rPr>
          <w:sz w:val="16"/>
        </w:rPr>
        <w:t xml:space="preserve"> the economic interdependence argument. In Professor </w:t>
      </w:r>
      <w:proofErr w:type="spellStart"/>
      <w:r w:rsidRPr="00845074">
        <w:rPr>
          <w:sz w:val="16"/>
        </w:rPr>
        <w:t>Mearsheimer’s</w:t>
      </w:r>
      <w:proofErr w:type="spellEnd"/>
      <w:r w:rsidRPr="00845074">
        <w:rPr>
          <w:sz w:val="16"/>
        </w:rPr>
        <w:t xml:space="preserve"> world that’s </w:t>
      </w:r>
      <w:r w:rsidRPr="00845074">
        <w:rPr>
          <w:rStyle w:val="Emphasis"/>
        </w:rPr>
        <w:t>a dangerous gamble</w:t>
      </w:r>
      <w:r w:rsidRPr="00845074">
        <w:rPr>
          <w:sz w:val="16"/>
        </w:rPr>
        <w:t xml:space="preserve"> because </w:t>
      </w:r>
      <w:r w:rsidRPr="00845074">
        <w:rPr>
          <w:rStyle w:val="StyleBoldUnderline"/>
        </w:rPr>
        <w:t>politics and nationalism</w:t>
      </w:r>
      <w:r w:rsidRPr="00845074">
        <w:rPr>
          <w:sz w:val="16"/>
        </w:rPr>
        <w:t xml:space="preserve"> can </w:t>
      </w:r>
      <w:r w:rsidRPr="00845074">
        <w:rPr>
          <w:rStyle w:val="StyleBoldUnderline"/>
        </w:rPr>
        <w:t>often trump economics</w:t>
      </w:r>
      <w:r w:rsidRPr="00845074">
        <w:rPr>
          <w:sz w:val="16"/>
        </w:rPr>
        <w:t xml:space="preserve">. I’ve talked about the fact that I think </w:t>
      </w:r>
      <w:r w:rsidRPr="00845074">
        <w:rPr>
          <w:rStyle w:val="Emphasis"/>
        </w:rPr>
        <w:t>China cannot rise peacefully</w:t>
      </w:r>
      <w:r w:rsidRPr="00845074">
        <w:rPr>
          <w:sz w:val="16"/>
        </w:rPr>
        <w:t xml:space="preserve">, probably a hundred times; and the argument that is used against me most often is clearly the economic interdependence argument, and it goes like this: The United States and China, and China and its neighbors are all hooked on capitalism and everybody is getting rich in this world of great economic interdependence; and nobody in their right mind would start a war because you would, in effect, be killing the goose that lays the golden egg. So that what is happening here is that economic interdependence has created a situation where it’s a firm basis for peace. I think this is wrong. Let me explain. I think there’s no doubt that there are going to be certain circumstances where economic interdependence will be enough to tip the balance in favor of peace; but I think </w:t>
      </w:r>
      <w:r w:rsidRPr="00845074">
        <w:rPr>
          <w:rStyle w:val="StyleBoldUnderline"/>
        </w:rPr>
        <w:t>as a firm basis for peace, it won’t work because there will be all sorts of other situations where politics trumps economics</w:t>
      </w:r>
      <w:r w:rsidRPr="00845074">
        <w:rPr>
          <w:sz w:val="16"/>
        </w:rPr>
        <w:t xml:space="preserve">. People who are making the economic interdependence argument are basically saying that economics trumps politics. There are no political differences that are salient enough, right, to override those economic considerations? Again, there will be cases where that’s true. But there will be many more cases, in my opinion, where </w:t>
      </w:r>
      <w:r w:rsidRPr="00845074">
        <w:rPr>
          <w:rStyle w:val="StyleBoldUnderline"/>
        </w:rPr>
        <w:t>political considerations are so powerful</w:t>
      </w:r>
      <w:r w:rsidRPr="00845074">
        <w:rPr>
          <w:sz w:val="16"/>
        </w:rPr>
        <w:t xml:space="preserve">, so intense, that </w:t>
      </w:r>
      <w:r w:rsidRPr="00845074">
        <w:rPr>
          <w:rStyle w:val="StyleBoldUnderline"/>
        </w:rPr>
        <w:t>they will trump economic considerations</w:t>
      </w:r>
      <w:r w:rsidRPr="00845074">
        <w:rPr>
          <w:sz w:val="16"/>
        </w:rPr>
        <w:t xml:space="preserve">. And just to give you an </w:t>
      </w:r>
      <w:r w:rsidRPr="00845074">
        <w:rPr>
          <w:rStyle w:val="Emphasis"/>
        </w:rPr>
        <w:t>example</w:t>
      </w:r>
      <w:r w:rsidRPr="00845074">
        <w:rPr>
          <w:sz w:val="16"/>
        </w:rPr>
        <w:t xml:space="preserve"> or two. </w:t>
      </w:r>
      <w:r w:rsidRPr="00845074">
        <w:rPr>
          <w:rStyle w:val="Emphasis"/>
        </w:rPr>
        <w:t>Taiwan</w:t>
      </w:r>
      <w:r w:rsidRPr="00845074">
        <w:rPr>
          <w:sz w:val="16"/>
        </w:rPr>
        <w:t xml:space="preserve">: </w:t>
      </w:r>
      <w:r w:rsidRPr="00845074">
        <w:rPr>
          <w:rStyle w:val="StyleBoldUnderline"/>
        </w:rPr>
        <w:t>The Chinese have made it clear that if Taiwan were to declare</w:t>
      </w:r>
      <w:r w:rsidRPr="00845074">
        <w:rPr>
          <w:sz w:val="16"/>
        </w:rPr>
        <w:t xml:space="preserve"> its </w:t>
      </w:r>
      <w:r w:rsidRPr="00845074">
        <w:rPr>
          <w:rStyle w:val="StyleBoldUnderline"/>
        </w:rPr>
        <w:t>independence</w:t>
      </w:r>
      <w:r w:rsidRPr="00845074">
        <w:rPr>
          <w:sz w:val="16"/>
        </w:rPr>
        <w:t xml:space="preserve"> now, </w:t>
      </w:r>
      <w:r w:rsidRPr="00845074">
        <w:rPr>
          <w:rStyle w:val="StyleBoldUnderline"/>
        </w:rPr>
        <w:t>they would go to war</w:t>
      </w:r>
      <w:r w:rsidRPr="00845074">
        <w:rPr>
          <w:sz w:val="16"/>
        </w:rPr>
        <w:t xml:space="preserve"> against Taiwan, </w:t>
      </w:r>
      <w:r w:rsidRPr="00845074">
        <w:rPr>
          <w:rStyle w:val="Emphasis"/>
        </w:rPr>
        <w:t>even though</w:t>
      </w:r>
      <w:r w:rsidRPr="00845074">
        <w:rPr>
          <w:sz w:val="16"/>
        </w:rPr>
        <w:t xml:space="preserve"> </w:t>
      </w:r>
      <w:r w:rsidRPr="00845074">
        <w:rPr>
          <w:rStyle w:val="StyleBoldUnderline"/>
        </w:rPr>
        <w:t>they fully understand that</w:t>
      </w:r>
      <w:r w:rsidRPr="00845074">
        <w:rPr>
          <w:sz w:val="16"/>
        </w:rPr>
        <w:t xml:space="preserve"> that </w:t>
      </w:r>
      <w:r w:rsidRPr="00845074">
        <w:rPr>
          <w:rStyle w:val="StyleBoldUnderline"/>
        </w:rPr>
        <w:t>would have major negative economic consequences</w:t>
      </w:r>
      <w:r w:rsidRPr="00845074">
        <w:rPr>
          <w:sz w:val="16"/>
        </w:rPr>
        <w:t xml:space="preserve"> for Beijing. They understand that, but they would go to war anyway. Why? Because from a political point of view, it is so important to make Taiwan a part of China, that they could not tolerate Taiwan declaring its independence. Another example is the conflict in the East China Sea between Japan and China, over the </w:t>
      </w:r>
      <w:proofErr w:type="spellStart"/>
      <w:r w:rsidRPr="00845074">
        <w:rPr>
          <w:sz w:val="16"/>
        </w:rPr>
        <w:t>Diaoyu</w:t>
      </w:r>
      <w:proofErr w:type="spellEnd"/>
      <w:r w:rsidRPr="00845074">
        <w:rPr>
          <w:sz w:val="16"/>
        </w:rPr>
        <w:t xml:space="preserve"> or </w:t>
      </w:r>
      <w:proofErr w:type="spellStart"/>
      <w:r w:rsidRPr="00845074">
        <w:rPr>
          <w:sz w:val="16"/>
        </w:rPr>
        <w:t>Senkaku</w:t>
      </w:r>
      <w:proofErr w:type="spellEnd"/>
      <w:r w:rsidRPr="00845074">
        <w:rPr>
          <w:sz w:val="16"/>
        </w:rPr>
        <w:t xml:space="preserve"> Islands. It is possible to imagine those two countries, China and Japan, actually ending up in a shooting match over a bunch of rocks in the East China Sea. How can this possibly be because it would threaten the economic prosperity of both countries? It would have all sorts of negative economic consequences. But </w:t>
      </w:r>
      <w:proofErr w:type="gramStart"/>
      <w:r w:rsidRPr="00845074">
        <w:rPr>
          <w:sz w:val="16"/>
        </w:rPr>
        <w:t>the fact is, from the Chinese point of view and the Japanese point of view</w:t>
      </w:r>
      <w:proofErr w:type="gramEnd"/>
      <w:r w:rsidRPr="00845074">
        <w:rPr>
          <w:sz w:val="16"/>
        </w:rPr>
        <w:t xml:space="preserve">, </w:t>
      </w:r>
      <w:proofErr w:type="gramStart"/>
      <w:r w:rsidRPr="00845074">
        <w:rPr>
          <w:sz w:val="16"/>
        </w:rPr>
        <w:t>these rocks are sacred territory</w:t>
      </w:r>
      <w:proofErr w:type="gramEnd"/>
      <w:r w:rsidRPr="00845074">
        <w:rPr>
          <w:sz w:val="16"/>
        </w:rPr>
        <w:t xml:space="preserve">. The politics of the situation are such that it is conceivable that should a conflict arise, it will escalate into a war because politics will trump economics. </w:t>
      </w:r>
      <w:r w:rsidRPr="00845074">
        <w:rPr>
          <w:rStyle w:val="StyleBoldUnderline"/>
        </w:rPr>
        <w:t>One of the equally enduring themes of American foreign policy is that the existence of nuclear weapons will insure the peace in Asia. However</w:t>
      </w:r>
      <w:r w:rsidRPr="00845074">
        <w:rPr>
          <w:sz w:val="16"/>
        </w:rPr>
        <w:t xml:space="preserve">, Professor </w:t>
      </w:r>
      <w:proofErr w:type="spellStart"/>
      <w:r w:rsidRPr="00845074">
        <w:rPr>
          <w:rStyle w:val="StyleBoldUnderline"/>
        </w:rPr>
        <w:t>Mearsheimer</w:t>
      </w:r>
      <w:proofErr w:type="spellEnd"/>
      <w:r w:rsidRPr="00845074">
        <w:rPr>
          <w:rStyle w:val="StyleBoldUnderline"/>
        </w:rPr>
        <w:t xml:space="preserve"> is not so sure</w:t>
      </w:r>
      <w:r w:rsidRPr="00845074">
        <w:rPr>
          <w:sz w:val="16"/>
        </w:rPr>
        <w:t xml:space="preserve"> of that at all - </w:t>
      </w:r>
      <w:r w:rsidRPr="00845074">
        <w:rPr>
          <w:rStyle w:val="StyleBoldUnderline"/>
        </w:rPr>
        <w:t xml:space="preserve">and makes a powerful case the existence of nuclear weapons actually opens the door to more limited conflicts in Asia over key flashpoints like Korea and the </w:t>
      </w:r>
      <w:proofErr w:type="spellStart"/>
      <w:r w:rsidRPr="00845074">
        <w:rPr>
          <w:rStyle w:val="StyleBoldUnderline"/>
        </w:rPr>
        <w:t>Senkaku</w:t>
      </w:r>
      <w:proofErr w:type="spellEnd"/>
      <w:r w:rsidRPr="00845074">
        <w:rPr>
          <w:sz w:val="16"/>
        </w:rPr>
        <w:t xml:space="preserve"> Islands. </w:t>
      </w:r>
      <w:r w:rsidRPr="00845074">
        <w:rPr>
          <w:rStyle w:val="StyleBoldUnderline"/>
        </w:rPr>
        <w:t>The existence of nuclear weapons makes it</w:t>
      </w:r>
      <w:r w:rsidRPr="00845074">
        <w:rPr>
          <w:sz w:val="16"/>
        </w:rPr>
        <w:t xml:space="preserve"> </w:t>
      </w:r>
      <w:r w:rsidRPr="00845074">
        <w:rPr>
          <w:rStyle w:val="Emphasis"/>
        </w:rPr>
        <w:t>virtually impossible</w:t>
      </w:r>
      <w:r w:rsidRPr="00845074">
        <w:rPr>
          <w:sz w:val="16"/>
        </w:rPr>
        <w:t xml:space="preserve"> </w:t>
      </w:r>
      <w:r w:rsidRPr="00845074">
        <w:rPr>
          <w:rStyle w:val="StyleBoldUnderline"/>
        </w:rPr>
        <w:t>for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and China to end up fighting World War II</w:t>
      </w:r>
      <w:r w:rsidRPr="00845074">
        <w:rPr>
          <w:sz w:val="16"/>
        </w:rPr>
        <w:t xml:space="preserve">I, in other words, a large conventional war. I think that the presence of nuclear weapons makes that one scenario impossible; but I do think it’s possible that </w:t>
      </w:r>
      <w:r w:rsidRPr="00845074">
        <w:rPr>
          <w:rStyle w:val="StyleBoldUnderline"/>
        </w:rPr>
        <w:t>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and China could end up in a</w:t>
      </w:r>
      <w:r w:rsidRPr="00845074">
        <w:rPr>
          <w:sz w:val="16"/>
        </w:rPr>
        <w:t xml:space="preserve"> </w:t>
      </w:r>
      <w:r w:rsidRPr="00845074">
        <w:rPr>
          <w:rStyle w:val="Emphasis"/>
        </w:rPr>
        <w:t>limited war</w:t>
      </w:r>
      <w:r w:rsidRPr="00845074">
        <w:rPr>
          <w:sz w:val="16"/>
        </w:rPr>
        <w:t xml:space="preserve"> </w:t>
      </w:r>
      <w:r w:rsidRPr="00845074">
        <w:rPr>
          <w:rStyle w:val="StyleBoldUnderline"/>
        </w:rPr>
        <w:t>over</w:t>
      </w:r>
      <w:r w:rsidRPr="00845074">
        <w:rPr>
          <w:sz w:val="16"/>
        </w:rPr>
        <w:t xml:space="preserve">, let’s say, </w:t>
      </w:r>
      <w:r w:rsidRPr="00845074">
        <w:rPr>
          <w:rStyle w:val="StyleBoldUnderline"/>
        </w:rPr>
        <w:t>Taiwan</w:t>
      </w:r>
      <w:r w:rsidRPr="00845074">
        <w:rPr>
          <w:sz w:val="16"/>
        </w:rPr>
        <w:t xml:space="preserve">, over </w:t>
      </w:r>
      <w:r w:rsidRPr="00845074">
        <w:rPr>
          <w:rStyle w:val="StyleBoldUnderline"/>
        </w:rPr>
        <w:t>Korea</w:t>
      </w:r>
      <w:r w:rsidRPr="00845074">
        <w:rPr>
          <w:sz w:val="16"/>
        </w:rPr>
        <w:t xml:space="preserve">, over </w:t>
      </w:r>
      <w:r w:rsidRPr="00845074">
        <w:rPr>
          <w:rStyle w:val="StyleBoldUnderline"/>
        </w:rPr>
        <w:t xml:space="preserve">the </w:t>
      </w:r>
      <w:proofErr w:type="spellStart"/>
      <w:r w:rsidRPr="00845074">
        <w:rPr>
          <w:rStyle w:val="StyleBoldUnderline"/>
        </w:rPr>
        <w:t>Senkaku</w:t>
      </w:r>
      <w:proofErr w:type="spellEnd"/>
      <w:r w:rsidRPr="00845074">
        <w:rPr>
          <w:sz w:val="16"/>
        </w:rPr>
        <w:t xml:space="preserve"> or </w:t>
      </w:r>
      <w:proofErr w:type="spellStart"/>
      <w:r w:rsidRPr="00845074">
        <w:rPr>
          <w:sz w:val="16"/>
        </w:rPr>
        <w:t>Diaoyu</w:t>
      </w:r>
      <w:proofErr w:type="spellEnd"/>
      <w:r w:rsidRPr="00845074">
        <w:rPr>
          <w:sz w:val="16"/>
        </w:rPr>
        <w:t xml:space="preserve"> Islands in the East China Sea, </w:t>
      </w:r>
      <w:r w:rsidRPr="00845074">
        <w:rPr>
          <w:rStyle w:val="StyleBoldUnderline"/>
        </w:rPr>
        <w:t>or</w:t>
      </w:r>
      <w:r w:rsidRPr="00845074">
        <w:rPr>
          <w:sz w:val="16"/>
        </w:rPr>
        <w:t xml:space="preserve"> over a series of islands in the </w:t>
      </w:r>
      <w:r w:rsidRPr="00845074">
        <w:rPr>
          <w:rStyle w:val="StyleBoldUnderline"/>
        </w:rPr>
        <w:t>South China Sea</w:t>
      </w:r>
      <w:r w:rsidRPr="00845074">
        <w:rPr>
          <w:sz w:val="16"/>
        </w:rPr>
        <w:t xml:space="preserve">. These are </w:t>
      </w:r>
      <w:r w:rsidRPr="00845074">
        <w:rPr>
          <w:rStyle w:val="StyleBoldUnderline"/>
        </w:rPr>
        <w:t>more limited conflicts</w:t>
      </w:r>
      <w:r w:rsidRPr="00845074">
        <w:rPr>
          <w:sz w:val="16"/>
        </w:rPr>
        <w:t xml:space="preserve">, and I think that </w:t>
      </w:r>
      <w:r w:rsidRPr="00845074">
        <w:rPr>
          <w:rStyle w:val="StyleBoldUnderline"/>
        </w:rPr>
        <w:t xml:space="preserve">nuclear weapons </w:t>
      </w:r>
      <w:r w:rsidRPr="00845074">
        <w:rPr>
          <w:rStyle w:val="Emphasis"/>
        </w:rPr>
        <w:t>do not</w:t>
      </w:r>
      <w:r w:rsidRPr="00845074">
        <w:rPr>
          <w:rStyle w:val="StyleBoldUnderline"/>
        </w:rPr>
        <w:t xml:space="preserve"> make them impossible</w:t>
      </w:r>
      <w:r w:rsidRPr="00845074">
        <w:rPr>
          <w:sz w:val="16"/>
        </w:rPr>
        <w:t xml:space="preserve">. So I think that nuclear weapons are a force for peace between the United States and China in the sense that they rule out World War III; but </w:t>
      </w:r>
      <w:r w:rsidRPr="00845074">
        <w:rPr>
          <w:rStyle w:val="StyleBoldUnderline"/>
        </w:rPr>
        <w:t>there are all sorts of</w:t>
      </w:r>
      <w:r w:rsidRPr="00845074">
        <w:rPr>
          <w:sz w:val="16"/>
        </w:rPr>
        <w:t xml:space="preserve"> other kinds of </w:t>
      </w:r>
      <w:r w:rsidRPr="00845074">
        <w:rPr>
          <w:rStyle w:val="StyleBoldUnderline"/>
        </w:rPr>
        <w:t>war</w:t>
      </w:r>
      <w:r w:rsidRPr="00845074">
        <w:rPr>
          <w:sz w:val="16"/>
        </w:rPr>
        <w:t xml:space="preserve">, more limited in nature, that I believe are </w:t>
      </w:r>
      <w:r w:rsidRPr="00845074">
        <w:rPr>
          <w:rStyle w:val="StyleBoldUnderline"/>
        </w:rPr>
        <w:t>not ruled out by</w:t>
      </w:r>
      <w:r w:rsidRPr="00845074">
        <w:rPr>
          <w:sz w:val="16"/>
        </w:rPr>
        <w:t xml:space="preserve"> the presence of </w:t>
      </w:r>
      <w:r w:rsidRPr="00845074">
        <w:rPr>
          <w:rStyle w:val="StyleBoldUnderline"/>
        </w:rPr>
        <w:t>nuclear weapons</w:t>
      </w:r>
      <w:r w:rsidRPr="00845074">
        <w:rPr>
          <w:sz w:val="16"/>
        </w:rPr>
        <w:t xml:space="preserve">. And I would note to support this that during the Cold War, the United States and the Soviet Union both had thousands of nuclear weapons. Nevertheless, they maintained large conventional forces, and they even thought about fighting a conventional war in the heart of Europe. Of course, that was almost unthinkable because of the presence of nuclear weapons in Europe. World War III with nuclear weapons in Europe was virtually unthinkable. But nevertheless, we still had very powerful conventional forces, and we worried about all sorts of contingencies where we could end up fighting against the Soviet Union during the Cold War, the most prominent of which, by the way, was the Persian Gulf, where we thought there was some possibility after the Soviets invaded Afghanistan in 1979 that they might invade the Middle East or the Persian Gulf. We, therefore, built the rapid deployment force; and that was built, in large part, to deal with a war against the Soviet Union in the Persian Gulf. As a final argument that China’s rise will surely be peaceful, there is Confucian Pacifism. Professor </w:t>
      </w:r>
      <w:proofErr w:type="spellStart"/>
      <w:r w:rsidRPr="00845074">
        <w:rPr>
          <w:sz w:val="16"/>
        </w:rPr>
        <w:t>Mearsheimer</w:t>
      </w:r>
      <w:proofErr w:type="spellEnd"/>
      <w:r w:rsidRPr="00845074">
        <w:rPr>
          <w:sz w:val="16"/>
        </w:rPr>
        <w:t xml:space="preserve">, however, wants no part of that argument: Many Chinese believe that there will not be trouble in Asia because China is a Confucian culture. This is what I called the Confucian Pacifism argument; and the argument is that China has historically not behaved in an aggressive way towards its neighbors. It’s behaved in a Confucian way, which is to say that it has behaved very defensively. It’s not been aggressive at all; and to the extent that China has been involved in wars, it’s due to aggression on the part of its neighbors. In other words, China is always the good guy, and its adversaries in wars are always the bad guys. This is a lot like “American </w:t>
      </w:r>
      <w:proofErr w:type="spellStart"/>
      <w:r w:rsidRPr="00845074">
        <w:rPr>
          <w:sz w:val="16"/>
        </w:rPr>
        <w:t>Exceptionalism</w:t>
      </w:r>
      <w:proofErr w:type="spellEnd"/>
      <w:r w:rsidRPr="00845074">
        <w:rPr>
          <w:sz w:val="16"/>
        </w:rPr>
        <w:t xml:space="preserve">,” right? Americans believe that they’re almost always the good </w:t>
      </w:r>
      <w:proofErr w:type="gramStart"/>
      <w:r w:rsidRPr="00845074">
        <w:rPr>
          <w:sz w:val="16"/>
        </w:rPr>
        <w:t>guy</w:t>
      </w:r>
      <w:proofErr w:type="gramEnd"/>
      <w:r w:rsidRPr="00845074">
        <w:rPr>
          <w:sz w:val="16"/>
        </w:rPr>
        <w:t xml:space="preserve">, and it’s the other side that is the bad guy. We tend to see the world in very black and white terms, where we’re the white hats and the other side is the black hats. The same thing is true with Confucian Pacifism. It’s basically a story that says, you know, the Chinese are the white hats. The fact is </w:t>
      </w:r>
      <w:r w:rsidRPr="00845074">
        <w:rPr>
          <w:rStyle w:val="StyleBoldUnderline"/>
        </w:rPr>
        <w:t>if you look at Chinese history</w:t>
      </w:r>
      <w:r w:rsidRPr="00845074">
        <w:rPr>
          <w:sz w:val="16"/>
        </w:rPr>
        <w:t xml:space="preserve">, what you see is that </w:t>
      </w:r>
      <w:r w:rsidRPr="00845074">
        <w:rPr>
          <w:rStyle w:val="StyleBoldUnderline"/>
        </w:rPr>
        <w:t>the Chinese have behaved, over time, much like</w:t>
      </w:r>
      <w:r w:rsidRPr="00845074">
        <w:rPr>
          <w:sz w:val="16"/>
        </w:rPr>
        <w:t xml:space="preserve"> the European great powers, </w:t>
      </w:r>
      <w:r w:rsidRPr="00845074">
        <w:rPr>
          <w:rStyle w:val="StyleBoldUnderline"/>
        </w:rPr>
        <w:t>the U</w:t>
      </w:r>
      <w:r w:rsidRPr="00845074">
        <w:rPr>
          <w:sz w:val="16"/>
        </w:rPr>
        <w:t xml:space="preserve">nited </w:t>
      </w:r>
      <w:r w:rsidRPr="00845074">
        <w:rPr>
          <w:rStyle w:val="StyleBoldUnderline"/>
        </w:rPr>
        <w:t>S</w:t>
      </w:r>
      <w:r w:rsidRPr="00845074">
        <w:rPr>
          <w:sz w:val="16"/>
        </w:rPr>
        <w:t xml:space="preserve">tates, and the Japanese. They have behaved </w:t>
      </w:r>
      <w:r w:rsidRPr="00845074">
        <w:rPr>
          <w:rStyle w:val="StyleBoldUnderline"/>
        </w:rPr>
        <w:t>very aggressively whenever they can; and when they have not behaved aggressively, it’s</w:t>
      </w:r>
      <w:r w:rsidRPr="00845074">
        <w:rPr>
          <w:sz w:val="16"/>
        </w:rPr>
        <w:t xml:space="preserve"> largely </w:t>
      </w:r>
      <w:r w:rsidRPr="00845074">
        <w:rPr>
          <w:rStyle w:val="StyleBoldUnderline"/>
        </w:rPr>
        <w:t>because they didn’t have the military capability</w:t>
      </w:r>
      <w:r w:rsidRPr="00845074">
        <w:rPr>
          <w:sz w:val="16"/>
        </w:rPr>
        <w:t xml:space="preserve"> to behave aggressively. But </w:t>
      </w:r>
      <w:r w:rsidRPr="00845074">
        <w:rPr>
          <w:rStyle w:val="StyleBoldUnderline"/>
        </w:rPr>
        <w:t>the idea that China</w:t>
      </w:r>
      <w:r w:rsidRPr="00845074">
        <w:rPr>
          <w:sz w:val="16"/>
        </w:rPr>
        <w:t xml:space="preserve"> is a country that has not acted according to the dictates of realpolitik and </w:t>
      </w:r>
      <w:r w:rsidRPr="00845074">
        <w:rPr>
          <w:rStyle w:val="StyleBoldUnderline"/>
        </w:rPr>
        <w:t>has always been the victim, not the victimizer, is clearly contradicted by</w:t>
      </w:r>
      <w:r w:rsidRPr="00845074">
        <w:rPr>
          <w:sz w:val="16"/>
        </w:rPr>
        <w:t xml:space="preserve"> the </w:t>
      </w:r>
      <w:r w:rsidRPr="00845074">
        <w:rPr>
          <w:rStyle w:val="StyleBoldUnderline"/>
        </w:rPr>
        <w:t>historical record</w:t>
      </w:r>
      <w:r w:rsidRPr="00845074">
        <w:rPr>
          <w:sz w:val="16"/>
        </w:rPr>
        <w:t xml:space="preserve">. China is like everybody else. As hard as Professor </w:t>
      </w:r>
      <w:proofErr w:type="spellStart"/>
      <w:r w:rsidRPr="00845074">
        <w:rPr>
          <w:sz w:val="16"/>
        </w:rPr>
        <w:t>Mearsheimer</w:t>
      </w:r>
      <w:proofErr w:type="spellEnd"/>
      <w:r w:rsidRPr="00845074">
        <w:rPr>
          <w:sz w:val="16"/>
        </w:rPr>
        <w:t xml:space="preserve"> is on China’s hegemonic intentions, he is equally critical of an American pattern of aggression that has, in his view, helped give rise to China’s own increasingly militaristic behavior. Many Americans think that because the United States is a democracy and it is a hegemon, that it is a benign hegemon. And those same Americans think that the rest of the world should view the Americans in those terms. They should see us as a benign hegemon. But that’s not the way most other countries around the world see us, and it’s certainly not the way the Chinese see us. The United States has fought six separate wars since the Cold War ended in 1989, the first of which was against Saddam Hussein’s Iraq in 1991. Then we fought against Serbia over Bosnia in 1995, and again, in 1999 against Serbia, but this time over Kosovo. And then we went to war against Afghanistan in the wake of September 11th, and then in 2003, March 2003, we invaded Iraq. And in 2011 we went to war against Libya. So anyone who makes the argument that the United States is a peaceful country because </w:t>
      </w:r>
      <w:proofErr w:type="gramStart"/>
      <w:r w:rsidRPr="00845074">
        <w:rPr>
          <w:sz w:val="16"/>
        </w:rPr>
        <w:t>its</w:t>
      </w:r>
      <w:proofErr w:type="gramEnd"/>
      <w:r w:rsidRPr="00845074">
        <w:rPr>
          <w:sz w:val="16"/>
        </w:rPr>
        <w:t xml:space="preserve"> democratic, right, is confronted immediately with evidence that contradicts that basic claim. It’s not an exaggeration to say that the United States is addicted to war. We are not reluctant at all to reach for our six-shooter. And countries like China understand this. And when countries like China see the United States pivoting to Asia, and they see what our record looks like in terms of using military force since 1989. And when they think about the history of US-Chinese relations, when they think about the Open Door policy and how we exploited China in the early part of the 20th century. And when they think about the Korean War - most Americans don’t realize this, but we were not fighting the North Koreans during the Korean War, we were fighting the Chinese from 1950 to 1953. We had a major war, not with the Soviet Union during the Cold War, but with China. China remembers all these things. So they do not view the United States as a benign hegemon. They view the United States as a very dangerous foe that is moving more and more forces to Asia and is forming close alliances with China’s neighbors. From Beijing’s point of view, this is a terrible situation. </w:t>
      </w:r>
      <w:r w:rsidRPr="00845074">
        <w:rPr>
          <w:rStyle w:val="StyleBoldUnderline"/>
        </w:rPr>
        <w:t>On the inevitability of war between China and the US</w:t>
      </w:r>
      <w:r w:rsidRPr="00845074">
        <w:rPr>
          <w:sz w:val="16"/>
        </w:rPr>
        <w:t xml:space="preserve">, Professor </w:t>
      </w:r>
      <w:proofErr w:type="spellStart"/>
      <w:r w:rsidRPr="00845074">
        <w:rPr>
          <w:rStyle w:val="StyleBoldUnderline"/>
        </w:rPr>
        <w:t>Mearsheimer</w:t>
      </w:r>
      <w:proofErr w:type="spellEnd"/>
      <w:r w:rsidRPr="00845074">
        <w:rPr>
          <w:rStyle w:val="StyleBoldUnderline"/>
        </w:rPr>
        <w:t xml:space="preserve"> sees it rooted in</w:t>
      </w:r>
      <w:r w:rsidRPr="00845074">
        <w:rPr>
          <w:sz w:val="16"/>
        </w:rPr>
        <w:t xml:space="preserve"> how the </w:t>
      </w:r>
      <w:r w:rsidRPr="00845074">
        <w:rPr>
          <w:rStyle w:val="StyleBoldUnderline"/>
        </w:rPr>
        <w:t>competition between China and the U</w:t>
      </w:r>
      <w:r w:rsidRPr="00845074">
        <w:rPr>
          <w:sz w:val="16"/>
        </w:rPr>
        <w:t xml:space="preserve">nited </w:t>
      </w:r>
      <w:r w:rsidRPr="00845074">
        <w:rPr>
          <w:rStyle w:val="StyleBoldUnderline"/>
        </w:rPr>
        <w:t>S</w:t>
      </w:r>
      <w:r w:rsidRPr="00845074">
        <w:rPr>
          <w:sz w:val="16"/>
        </w:rPr>
        <w:t xml:space="preserve">tates will ultimately play out on the world stage — and on the high seas of the East and South China Seas. So one of the really interesting questions here is what is the competition between China and the United States going to look like? First of all, I think </w:t>
      </w:r>
      <w:r w:rsidRPr="00845074">
        <w:rPr>
          <w:rStyle w:val="Emphasis"/>
        </w:rPr>
        <w:t>there’s going to be a serious arms race</w:t>
      </w:r>
      <w:r w:rsidRPr="00845074">
        <w:rPr>
          <w:sz w:val="16"/>
        </w:rPr>
        <w:t xml:space="preserve">. I think that </w:t>
      </w:r>
      <w:r w:rsidRPr="00845074">
        <w:rPr>
          <w:rStyle w:val="StyleBoldUnderline"/>
        </w:rPr>
        <w:t>the Chinese will spend increasing amounts of money on defense and they will build more and better military capability</w:t>
      </w:r>
      <w:r w:rsidRPr="00845074">
        <w:rPr>
          <w:sz w:val="16"/>
        </w:rPr>
        <w:t xml:space="preserve">. At the same time, </w:t>
      </w:r>
      <w:r w:rsidRPr="00845074">
        <w:rPr>
          <w:rStyle w:val="StyleBoldUnderline"/>
        </w:rPr>
        <w:t>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is going to increase defense spending, and it’s going to send more and more of its military assessments to Asia than it has in the past because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is</w:t>
      </w:r>
      <w:r w:rsidRPr="00845074">
        <w:rPr>
          <w:sz w:val="16"/>
        </w:rPr>
        <w:t xml:space="preserve"> going to be </w:t>
      </w:r>
      <w:r w:rsidRPr="00845074">
        <w:rPr>
          <w:rStyle w:val="StyleBoldUnderline"/>
        </w:rPr>
        <w:t>bent on containing China,</w:t>
      </w:r>
      <w:r w:rsidRPr="00845074">
        <w:rPr>
          <w:sz w:val="16"/>
        </w:rPr>
        <w:t xml:space="preserve"> </w:t>
      </w:r>
      <w:r w:rsidRPr="00845074">
        <w:rPr>
          <w:rStyle w:val="StyleBoldUnderline"/>
        </w:rPr>
        <w:t>and</w:t>
      </w:r>
      <w:r w:rsidRPr="00845074">
        <w:rPr>
          <w:sz w:val="16"/>
        </w:rPr>
        <w:t xml:space="preserve"> this </w:t>
      </w:r>
      <w:r w:rsidRPr="00845074">
        <w:rPr>
          <w:rStyle w:val="StyleBoldUnderline"/>
        </w:rPr>
        <w:t>will lead to an arms race</w:t>
      </w:r>
      <w:r w:rsidRPr="00845074">
        <w:rPr>
          <w:sz w:val="16"/>
        </w:rPr>
        <w:t xml:space="preserve">. The Chinese will try and best us, and we will try and best them, much the way the United States and the Soviet Union did during the Cold War. I think it’s almost </w:t>
      </w:r>
      <w:r w:rsidRPr="00845074">
        <w:rPr>
          <w:rStyle w:val="Emphasis"/>
        </w:rPr>
        <w:t>for sure you’ll have crises</w:t>
      </w:r>
      <w:r w:rsidRPr="00845074">
        <w:rPr>
          <w:sz w:val="16"/>
        </w:rPr>
        <w:t xml:space="preserve">. You’ll have crises </w:t>
      </w:r>
      <w:r w:rsidRPr="00845074">
        <w:rPr>
          <w:rStyle w:val="StyleBoldUnderline"/>
        </w:rPr>
        <w:t>in the South China Sea and the East China Sea</w:t>
      </w:r>
      <w:r w:rsidRPr="00845074">
        <w:rPr>
          <w:sz w:val="16"/>
        </w:rPr>
        <w:t xml:space="preserve">. I </w:t>
      </w:r>
    </w:p>
    <w:p w14:paraId="67BFF150" w14:textId="5A70DF18" w:rsidR="008C1B06" w:rsidRPr="00845074" w:rsidRDefault="008C1B06" w:rsidP="008C1B06">
      <w:pPr>
        <w:rPr>
          <w:sz w:val="8"/>
        </w:rPr>
      </w:pPr>
      <w:proofErr w:type="gramStart"/>
      <w:r w:rsidRPr="00845074">
        <w:rPr>
          <w:sz w:val="16"/>
        </w:rPr>
        <w:t>wouldn’t</w:t>
      </w:r>
      <w:proofErr w:type="gramEnd"/>
      <w:r w:rsidRPr="00845074">
        <w:rPr>
          <w:sz w:val="16"/>
        </w:rPr>
        <w:t xml:space="preserve"> be surprised if you had a crisis </w:t>
      </w:r>
      <w:r w:rsidRPr="00845074">
        <w:rPr>
          <w:rStyle w:val="StyleBoldUnderline"/>
        </w:rPr>
        <w:t>on the Korean peninsula</w:t>
      </w:r>
      <w:r w:rsidRPr="00845074">
        <w:rPr>
          <w:sz w:val="16"/>
        </w:rPr>
        <w:t xml:space="preserve"> that threatened to bring the United States and China into the fray. That would be a very dangerous situation. So I think, in addition to arms races, you’ll have crises. And then, of course, </w:t>
      </w:r>
      <w:r w:rsidRPr="00845074">
        <w:rPr>
          <w:rStyle w:val="Emphasis"/>
        </w:rPr>
        <w:t>you’ll have the ever-present danger that those crises will escalate to wars</w:t>
      </w:r>
      <w:r w:rsidRPr="00845074">
        <w:rPr>
          <w:sz w:val="16"/>
        </w:rPr>
        <w:t xml:space="preserve">. And </w:t>
      </w:r>
      <w:r w:rsidRPr="00845074">
        <w:rPr>
          <w:rStyle w:val="StyleBoldUnderline"/>
        </w:rPr>
        <w:t>given the geography of Asia</w:t>
      </w:r>
      <w:r w:rsidRPr="00845074">
        <w:rPr>
          <w:sz w:val="16"/>
        </w:rPr>
        <w:t xml:space="preserve">, it is possibly that </w:t>
      </w:r>
      <w:r w:rsidRPr="00845074">
        <w:rPr>
          <w:rStyle w:val="StyleBoldUnderline"/>
        </w:rPr>
        <w:t>you could have a war between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and China</w:t>
      </w:r>
      <w:r w:rsidRPr="00845074">
        <w:rPr>
          <w:sz w:val="16"/>
        </w:rPr>
        <w:t xml:space="preserve">. Just to give you one example: If a conflict were to break out between Japan and China over the </w:t>
      </w:r>
      <w:proofErr w:type="spellStart"/>
      <w:r w:rsidRPr="00845074">
        <w:rPr>
          <w:sz w:val="16"/>
        </w:rPr>
        <w:t>Diaoyu</w:t>
      </w:r>
      <w:proofErr w:type="spellEnd"/>
      <w:r w:rsidRPr="00845074">
        <w:rPr>
          <w:sz w:val="16"/>
        </w:rPr>
        <w:t xml:space="preserve"> or </w:t>
      </w:r>
      <w:proofErr w:type="spellStart"/>
      <w:r w:rsidRPr="00845074">
        <w:rPr>
          <w:sz w:val="16"/>
        </w:rPr>
        <w:t>Senkaku</w:t>
      </w:r>
      <w:proofErr w:type="spellEnd"/>
      <w:r w:rsidRPr="00845074">
        <w:rPr>
          <w:sz w:val="16"/>
        </w:rPr>
        <w:t xml:space="preserve"> Islands, the United States would almost certainly come in on the side of Japan; and it’s possible to imagine shooting starting in that situation because you’re talking about </w:t>
      </w:r>
      <w:r w:rsidRPr="00845074">
        <w:rPr>
          <w:rStyle w:val="StyleBoldUnderline"/>
        </w:rPr>
        <w:t>a war</w:t>
      </w:r>
      <w:r w:rsidRPr="00845074">
        <w:rPr>
          <w:sz w:val="16"/>
        </w:rPr>
        <w:t xml:space="preserve"> that would be </w:t>
      </w:r>
      <w:r w:rsidRPr="00845074">
        <w:rPr>
          <w:rStyle w:val="StyleBoldUnderline"/>
        </w:rPr>
        <w:t>fought at sea</w:t>
      </w:r>
      <w:r w:rsidRPr="00845074">
        <w:rPr>
          <w:sz w:val="16"/>
        </w:rPr>
        <w:t xml:space="preserve">, and where </w:t>
      </w:r>
      <w:r w:rsidRPr="00845074">
        <w:rPr>
          <w:rStyle w:val="StyleBoldUnderline"/>
        </w:rPr>
        <w:t>there would be no need to use nuclear weapons</w:t>
      </w:r>
      <w:r w:rsidRPr="00845074">
        <w:rPr>
          <w:sz w:val="16"/>
        </w:rPr>
        <w:t xml:space="preserve">. </w:t>
      </w:r>
      <w:r w:rsidRPr="00845074">
        <w:rPr>
          <w:rStyle w:val="StyleBoldUnderline"/>
        </w:rPr>
        <w:t>This is not</w:t>
      </w:r>
      <w:r w:rsidRPr="00845074">
        <w:rPr>
          <w:sz w:val="16"/>
        </w:rPr>
        <w:t xml:space="preserve"> like a war on the central front during the Cold War where the United States and the Soviet Union, were they to fight, would end up fighting </w:t>
      </w:r>
      <w:r w:rsidRPr="00845074">
        <w:rPr>
          <w:rStyle w:val="StyleBoldUnderline"/>
        </w:rPr>
        <w:t>World War III with nuclear weapons</w:t>
      </w:r>
      <w:r w:rsidRPr="00845074">
        <w:rPr>
          <w:sz w:val="16"/>
        </w:rPr>
        <w:t xml:space="preserve">; and because that possible scenario was so horrific, it was extremely unlikely. </w:t>
      </w:r>
      <w:r w:rsidRPr="00845074">
        <w:rPr>
          <w:rStyle w:val="StyleBoldUnderline"/>
        </w:rPr>
        <w:t>We’re talking about fighting a war</w:t>
      </w:r>
      <w:r w:rsidRPr="00845074">
        <w:rPr>
          <w:sz w:val="16"/>
        </w:rPr>
        <w:t xml:space="preserve"> over a series of rocks out </w:t>
      </w:r>
      <w:r w:rsidRPr="00845074">
        <w:rPr>
          <w:rStyle w:val="StyleBoldUnderline"/>
        </w:rPr>
        <w:t>in the East China Sea</w:t>
      </w:r>
      <w:r w:rsidRPr="00845074">
        <w:rPr>
          <w:sz w:val="16"/>
        </w:rPr>
        <w:t xml:space="preserve">. </w:t>
      </w:r>
      <w:r w:rsidRPr="00845074">
        <w:rPr>
          <w:rStyle w:val="Emphasis"/>
        </w:rPr>
        <w:t>It’s easy to imagine such a war starting</w:t>
      </w:r>
      <w:r w:rsidRPr="00845074">
        <w:rPr>
          <w:sz w:val="16"/>
        </w:rPr>
        <w:t xml:space="preserve">. </w:t>
      </w:r>
      <w:r w:rsidRPr="00845074">
        <w:rPr>
          <w:rStyle w:val="StyleBoldUnderline"/>
        </w:rPr>
        <w:t>It’s easy to imagine North Korea collapsing</w:t>
      </w:r>
      <w:r w:rsidRPr="00845074">
        <w:rPr>
          <w:sz w:val="16"/>
        </w:rPr>
        <w:t xml:space="preserve"> and a conflict breaking out between North and South Korea </w:t>
      </w:r>
      <w:r w:rsidRPr="00845074">
        <w:rPr>
          <w:rStyle w:val="StyleBoldUnderline"/>
        </w:rPr>
        <w:t>that pulls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and the Chinese in. It’s easy to imagine a war being fought over Taiwan and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coming in on the side of Taiwan</w:t>
      </w:r>
      <w:r w:rsidRPr="00845074">
        <w:rPr>
          <w:sz w:val="16"/>
        </w:rPr>
        <w:t>, presenting a situation where the United States and China are fighting each other.</w:t>
      </w:r>
    </w:p>
    <w:p w14:paraId="3228D9AE" w14:textId="77777777" w:rsidR="004D759F" w:rsidRPr="00845074" w:rsidRDefault="004D759F" w:rsidP="004D759F">
      <w:pPr>
        <w:pStyle w:val="Heading4"/>
        <w:rPr>
          <w:rFonts w:ascii="Calibri" w:hAnsi="Calibri"/>
        </w:rPr>
      </w:pPr>
      <w:r w:rsidRPr="00845074">
        <w:rPr>
          <w:rFonts w:ascii="Calibri" w:hAnsi="Calibri"/>
        </w:rPr>
        <w:t xml:space="preserve">Econ engagement won’t stop </w:t>
      </w:r>
      <w:proofErr w:type="spellStart"/>
      <w:r w:rsidRPr="00845074">
        <w:rPr>
          <w:rFonts w:ascii="Calibri" w:hAnsi="Calibri"/>
        </w:rPr>
        <w:t>Bejing</w:t>
      </w:r>
      <w:proofErr w:type="spellEnd"/>
      <w:r w:rsidRPr="00845074">
        <w:rPr>
          <w:rFonts w:ascii="Calibri" w:hAnsi="Calibri"/>
        </w:rPr>
        <w:t xml:space="preserve"> from pushing the US out</w:t>
      </w:r>
    </w:p>
    <w:p w14:paraId="6433AFB1" w14:textId="77777777" w:rsidR="004D759F" w:rsidRPr="00845074" w:rsidRDefault="004D759F" w:rsidP="004D759F">
      <w:r w:rsidRPr="00845074">
        <w:rPr>
          <w:sz w:val="16"/>
        </w:rPr>
        <w:t xml:space="preserve">(Joshua </w:t>
      </w:r>
      <w:proofErr w:type="spellStart"/>
      <w:r w:rsidRPr="00845074">
        <w:rPr>
          <w:rFonts w:eastAsiaTheme="majorEastAsia" w:cstheme="majorBidi"/>
          <w:b/>
          <w:iCs/>
          <w:sz w:val="26"/>
        </w:rPr>
        <w:t>Eisenman</w:t>
      </w:r>
      <w:proofErr w:type="spellEnd"/>
      <w:r w:rsidRPr="00845074">
        <w:rPr>
          <w:sz w:val="16"/>
        </w:rPr>
        <w:t>, 1/21/</w:t>
      </w:r>
      <w:r w:rsidRPr="00845074">
        <w:rPr>
          <w:rFonts w:eastAsiaTheme="majorEastAsia" w:cstheme="majorBidi"/>
          <w:b/>
          <w:iCs/>
          <w:sz w:val="26"/>
        </w:rPr>
        <w:t>16</w:t>
      </w:r>
      <w:r w:rsidRPr="00845074">
        <w:rPr>
          <w:sz w:val="16"/>
        </w:rPr>
        <w:t xml:space="preserve">, “Rethinking U.S. Strategy Towards China”, Joshua </w:t>
      </w:r>
      <w:proofErr w:type="spellStart"/>
      <w:r w:rsidRPr="00845074">
        <w:rPr>
          <w:sz w:val="16"/>
        </w:rPr>
        <w:t>Eisenman</w:t>
      </w:r>
      <w:proofErr w:type="spellEnd"/>
      <w:r w:rsidRPr="00845074">
        <w:rPr>
          <w:sz w:val="16"/>
        </w:rPr>
        <w:t xml:space="preserve"> is assistant professor at the University of Texas at Austin's Lyndon Baines Johnson School of Public Affairs and senior fellow for China studies at the American Foreign Policy Council in Washington, DC. </w:t>
      </w:r>
      <w:proofErr w:type="gramStart"/>
      <w:r w:rsidRPr="00845074">
        <w:rPr>
          <w:sz w:val="16"/>
        </w:rPr>
        <w:t>Between 2003–2005</w:t>
      </w:r>
      <w:proofErr w:type="gramEnd"/>
      <w:r w:rsidRPr="00845074">
        <w:rPr>
          <w:sz w:val="16"/>
        </w:rPr>
        <w:t xml:space="preserve"> he served as a professional policy analyst on the Congressionally-mandated U.S.-China Economic and Security Review Commission. He has also worked as fellow at the New America Foundation and assistant director of China studies at the Center for the National Interest, Carnegie Council, </w:t>
      </w:r>
      <w:hyperlink r:id="rId47" w:history="1">
        <w:r w:rsidRPr="00845074">
          <w:rPr>
            <w:rStyle w:val="Hyperlink"/>
            <w:sz w:val="16"/>
          </w:rPr>
          <w:t>http://www.carnegiecouncil.org/publications/articles_papers_reports/756</w:t>
        </w:r>
      </w:hyperlink>
      <w:r w:rsidRPr="00845074">
        <w:rPr>
          <w:sz w:val="16"/>
        </w:rPr>
        <w:t>)/AS</w:t>
      </w:r>
    </w:p>
    <w:p w14:paraId="2DE7FE15" w14:textId="77777777" w:rsidR="004D759F" w:rsidRPr="00845074" w:rsidRDefault="004D759F" w:rsidP="004D759F">
      <w:pPr>
        <w:rPr>
          <w:rStyle w:val="StyleBoldUnderline"/>
          <w:sz w:val="8"/>
        </w:rPr>
      </w:pPr>
      <w:r w:rsidRPr="00845074">
        <w:rPr>
          <w:rStyle w:val="StyleBoldUnderline"/>
          <w:sz w:val="8"/>
        </w:rPr>
        <w:t xml:space="preserve">Now, however, a growing contingent in Washington and beyond is arguing that </w:t>
      </w:r>
      <w:r w:rsidRPr="00845074">
        <w:rPr>
          <w:rStyle w:val="StyleBoldUnderline"/>
        </w:rPr>
        <w:t>extensive U.S. engagement has failed to prevent China from threatening other countries</w:t>
      </w:r>
      <w:r w:rsidRPr="00845074">
        <w:rPr>
          <w:rStyle w:val="StyleBoldUnderline"/>
          <w:sz w:val="8"/>
        </w:rPr>
        <w:t xml:space="preserve">. One longtime proponent of engagement with China, David M. </w:t>
      </w:r>
      <w:proofErr w:type="spellStart"/>
      <w:r w:rsidRPr="00845074">
        <w:rPr>
          <w:rStyle w:val="StyleBoldUnderline"/>
        </w:rPr>
        <w:t>Lampton</w:t>
      </w:r>
      <w:proofErr w:type="spellEnd"/>
      <w:r w:rsidRPr="00845074">
        <w:rPr>
          <w:rStyle w:val="StyleBoldUnderline"/>
          <w:sz w:val="8"/>
        </w:rPr>
        <w:t xml:space="preserve">, gave a speech in May 2015 entitled "A Tipping Point in U.S.-China Relations is Upon Us," in which he </w:t>
      </w:r>
      <w:r w:rsidRPr="00845074">
        <w:rPr>
          <w:rStyle w:val="StyleBoldUnderline"/>
        </w:rPr>
        <w:t>noted that, despite the remarkable "policy continuity" of "constructive engagement" through eight U.S. and five Chinese administrations, "today important components of the American policy elite increasingly are coming to see China as a threat</w:t>
      </w:r>
      <w:r w:rsidRPr="00845074">
        <w:rPr>
          <w:rStyle w:val="StyleBoldUnderline"/>
          <w:sz w:val="8"/>
        </w:rPr>
        <w:t xml:space="preserve">."11 Former Australian Prime Minister Kevin </w:t>
      </w:r>
      <w:r w:rsidRPr="00845074">
        <w:rPr>
          <w:rStyle w:val="StyleBoldUnderline"/>
        </w:rPr>
        <w:t>Rudd</w:t>
      </w:r>
      <w:r w:rsidRPr="00845074">
        <w:rPr>
          <w:rStyle w:val="StyleBoldUnderline"/>
          <w:sz w:val="8"/>
        </w:rPr>
        <w:t xml:space="preserve"> </w:t>
      </w:r>
      <w:r w:rsidRPr="00845074">
        <w:rPr>
          <w:rStyle w:val="StyleBoldUnderline"/>
        </w:rPr>
        <w:t>summarized</w:t>
      </w:r>
      <w:r w:rsidRPr="00845074">
        <w:rPr>
          <w:rStyle w:val="StyleBoldUnderline"/>
          <w:sz w:val="8"/>
        </w:rPr>
        <w:t xml:space="preserve"> this view: “</w:t>
      </w:r>
      <w:r w:rsidRPr="00845074">
        <w:rPr>
          <w:rStyle w:val="StyleBoldUnderline"/>
        </w:rPr>
        <w:t>Beijing's long-term policy is aimed at pushing the U.S. out of Asia altogether and establishing a Chinese sphere of influence spanning the region</w:t>
      </w:r>
      <w:r w:rsidRPr="00845074">
        <w:rPr>
          <w:rStyle w:val="StyleBoldUnderline"/>
          <w:sz w:val="8"/>
        </w:rPr>
        <w:t xml:space="preserve">.12 Similarly, in June, former Treasury Secretary Henry </w:t>
      </w:r>
      <w:r w:rsidRPr="00845074">
        <w:rPr>
          <w:rStyle w:val="StyleBoldUnderline"/>
        </w:rPr>
        <w:t>Paulson</w:t>
      </w:r>
      <w:r w:rsidRPr="00845074">
        <w:rPr>
          <w:rStyle w:val="StyleBoldUnderline"/>
          <w:sz w:val="8"/>
        </w:rPr>
        <w:t xml:space="preserve"> </w:t>
      </w:r>
      <w:r w:rsidRPr="00845074">
        <w:rPr>
          <w:rStyle w:val="StyleBoldUnderline"/>
        </w:rPr>
        <w:t>said</w:t>
      </w:r>
      <w:r w:rsidRPr="00845074">
        <w:rPr>
          <w:rStyle w:val="StyleBoldUnderline"/>
          <w:sz w:val="8"/>
        </w:rPr>
        <w:t xml:space="preserve"> on PBS </w:t>
      </w:r>
      <w:proofErr w:type="spellStart"/>
      <w:r w:rsidRPr="00845074">
        <w:rPr>
          <w:rStyle w:val="StyleBoldUnderline"/>
          <w:sz w:val="8"/>
        </w:rPr>
        <w:t>Newshour</w:t>
      </w:r>
      <w:proofErr w:type="spellEnd"/>
      <w:r w:rsidRPr="00845074">
        <w:rPr>
          <w:rStyle w:val="StyleBoldUnderline"/>
          <w:sz w:val="8"/>
        </w:rPr>
        <w:t>: "</w:t>
      </w:r>
      <w:r w:rsidRPr="00845074">
        <w:rPr>
          <w:rStyle w:val="StyleBoldUnderline"/>
        </w:rPr>
        <w:t>The longstanding consensus that China's rise is good for the U.S. is beginning to break down.13 In response to these misgivings about Beijing's intentions, there have been calls for Washington to actively shape China's strategic choices by enhancing U.S. military capabilities and strengthening alliances to counterbalance against its growing strength</w:t>
      </w:r>
      <w:r w:rsidRPr="00845074">
        <w:rPr>
          <w:rStyle w:val="StyleBoldUnderline"/>
          <w:sz w:val="8"/>
        </w:rPr>
        <w:t>. Recent publications reflect increasing apprehension; most argue that policymakers must avoid an enduring "structural problem" in international relations that causes rising powers to become aggressive.</w:t>
      </w:r>
    </w:p>
    <w:p w14:paraId="10C19F65" w14:textId="77777777" w:rsidR="00852327" w:rsidRPr="00845074" w:rsidRDefault="00852327" w:rsidP="00852327">
      <w:pPr>
        <w:pStyle w:val="Heading4"/>
        <w:rPr>
          <w:rFonts w:ascii="Calibri" w:hAnsi="Calibri"/>
        </w:rPr>
      </w:pPr>
      <w:r w:rsidRPr="00845074">
        <w:rPr>
          <w:rFonts w:ascii="Calibri" w:hAnsi="Calibri"/>
        </w:rPr>
        <w:t>Economy Doesn’t Check; War Fuels Chinese Growth</w:t>
      </w:r>
    </w:p>
    <w:p w14:paraId="6F0C8CE0" w14:textId="77777777" w:rsidR="00852327" w:rsidRPr="00845074" w:rsidRDefault="00852327" w:rsidP="00852327">
      <w:pPr>
        <w:pStyle w:val="NormalWeb"/>
        <w:spacing w:before="0" w:beforeAutospacing="0" w:after="0" w:afterAutospacing="0"/>
        <w:rPr>
          <w:rStyle w:val="StyleStyleBold12pt"/>
        </w:rPr>
      </w:pPr>
      <w:proofErr w:type="spellStart"/>
      <w:r w:rsidRPr="00845074">
        <w:rPr>
          <w:rStyle w:val="StyleStyleBold12pt"/>
        </w:rPr>
        <w:t>Mearsheimer</w:t>
      </w:r>
      <w:proofErr w:type="spellEnd"/>
      <w:r w:rsidRPr="00845074">
        <w:rPr>
          <w:rStyle w:val="StyleStyleBold12pt"/>
        </w:rPr>
        <w:t>, 2014:</w:t>
      </w:r>
    </w:p>
    <w:p w14:paraId="4F856D80" w14:textId="77777777" w:rsidR="00852327" w:rsidRPr="00845074" w:rsidRDefault="00852327" w:rsidP="00852327">
      <w:pPr>
        <w:pStyle w:val="NormalWeb"/>
        <w:spacing w:before="0" w:beforeAutospacing="0" w:after="0" w:afterAutospacing="0"/>
        <w:rPr>
          <w:sz w:val="16"/>
          <w:szCs w:val="16"/>
        </w:rPr>
      </w:pPr>
      <w:r w:rsidRPr="00845074">
        <w:rPr>
          <w:sz w:val="16"/>
          <w:szCs w:val="16"/>
        </w:rPr>
        <w:t xml:space="preserve">(John J. </w:t>
      </w:r>
      <w:proofErr w:type="spellStart"/>
      <w:r w:rsidRPr="00845074">
        <w:rPr>
          <w:sz w:val="16"/>
          <w:szCs w:val="16"/>
        </w:rPr>
        <w:t>Mearsheimer</w:t>
      </w:r>
      <w:proofErr w:type="spellEnd"/>
      <w:r w:rsidRPr="00845074">
        <w:rPr>
          <w:sz w:val="16"/>
          <w:szCs w:val="16"/>
        </w:rPr>
        <w:t>, R. Wendell Harrison Distinguished Service Professor of Political Science At The University Of Chicago. October 25, 2014. Can China Rise Peacefully? Excerpt From The Tragedy Of The Great Power Politics, Published By The National Interest)</w:t>
      </w:r>
    </w:p>
    <w:p w14:paraId="4CC6B8B7" w14:textId="77777777" w:rsidR="00852327" w:rsidRPr="00845074" w:rsidRDefault="00852327" w:rsidP="00852327">
      <w:pPr>
        <w:pStyle w:val="NormalWeb"/>
        <w:spacing w:before="0" w:beforeAutospacing="0" w:after="0" w:afterAutospacing="0"/>
        <w:rPr>
          <w:sz w:val="16"/>
          <w:szCs w:val="16"/>
        </w:rPr>
      </w:pPr>
    </w:p>
    <w:p w14:paraId="380B2ADF" w14:textId="7EA92FED" w:rsidR="004D759F" w:rsidRPr="00845074" w:rsidRDefault="00852327" w:rsidP="00852327">
      <w:pPr>
        <w:rPr>
          <w:rStyle w:val="StyleBoldUnderline"/>
          <w:sz w:val="8"/>
        </w:rPr>
      </w:pPr>
      <w:r w:rsidRPr="00845074">
        <w:rPr>
          <w:rStyle w:val="StyleBoldUnderline"/>
        </w:rPr>
        <w:t>Another reason to question</w:t>
      </w:r>
      <w:r w:rsidRPr="00845074">
        <w:rPr>
          <w:sz w:val="16"/>
          <w:szCs w:val="16"/>
        </w:rPr>
        <w:t xml:space="preserve"> economic-</w:t>
      </w:r>
      <w:r w:rsidRPr="00845074">
        <w:rPr>
          <w:rStyle w:val="StyleBoldUnderline"/>
        </w:rPr>
        <w:t>interdependence theory is that states sometimes start wars in the expectation that victory will bring them substantial economic and strategic benefits and that those prospective benefits will be greater than the prosperity lost from damaged inter-dependence. For example, it is widely believed there are abundant natural resources on the floor of the South China Sea. However, China and its neighbors disagree significantly over who controls that large body of water. Although it is unlikely, one can imagine a more powerful China using military force to gain control over the South China Sea so that it can exploit its seabed and fuel Chinese economic growth.</w:t>
      </w:r>
    </w:p>
    <w:p w14:paraId="1F786C2E" w14:textId="77777777" w:rsidR="004D759F" w:rsidRPr="00845074" w:rsidRDefault="004D759F" w:rsidP="004D759F">
      <w:pPr>
        <w:rPr>
          <w:sz w:val="8"/>
        </w:rPr>
      </w:pPr>
    </w:p>
    <w:p w14:paraId="634DF045" w14:textId="7786433F" w:rsidR="00D03AC4" w:rsidRPr="00845074" w:rsidRDefault="00D03AC4" w:rsidP="004D759F">
      <w:pPr>
        <w:pStyle w:val="Heading3"/>
        <w:rPr>
          <w:rFonts w:ascii="Calibri" w:hAnsi="Calibri"/>
        </w:rPr>
      </w:pPr>
      <w:r w:rsidRPr="00845074">
        <w:rPr>
          <w:rFonts w:ascii="Calibri" w:hAnsi="Calibri"/>
        </w:rPr>
        <w:t>Yes War – Asia Pivot Scenario</w:t>
      </w:r>
    </w:p>
    <w:p w14:paraId="74CEC696" w14:textId="77777777" w:rsidR="00D03AC4" w:rsidRPr="00845074" w:rsidRDefault="00D03AC4" w:rsidP="00D03AC4">
      <w:pPr>
        <w:pStyle w:val="Heading4"/>
        <w:rPr>
          <w:rFonts w:ascii="Calibri" w:hAnsi="Calibri"/>
        </w:rPr>
      </w:pPr>
      <w:r w:rsidRPr="00845074">
        <w:rPr>
          <w:rFonts w:ascii="Calibri" w:hAnsi="Calibri"/>
        </w:rPr>
        <w:t>China’s Rise Bad; Hawaiian Independence. The Impact Is Asia Pivot</w:t>
      </w:r>
    </w:p>
    <w:p w14:paraId="54943C10" w14:textId="77777777" w:rsidR="00D03AC4" w:rsidRPr="00845074" w:rsidRDefault="00D03AC4" w:rsidP="00D03AC4">
      <w:pPr>
        <w:pStyle w:val="NormalWeb"/>
        <w:spacing w:before="0" w:beforeAutospacing="0" w:after="0" w:afterAutospacing="0"/>
        <w:rPr>
          <w:rStyle w:val="StyleStyleBold12pt"/>
        </w:rPr>
      </w:pPr>
      <w:proofErr w:type="spellStart"/>
      <w:r w:rsidRPr="00845074">
        <w:rPr>
          <w:rStyle w:val="StyleStyleBold12pt"/>
        </w:rPr>
        <w:t>Gertz</w:t>
      </w:r>
      <w:proofErr w:type="spellEnd"/>
      <w:r w:rsidRPr="00845074">
        <w:rPr>
          <w:rStyle w:val="StyleStyleBold12pt"/>
        </w:rPr>
        <w:t>, 2015:</w:t>
      </w:r>
    </w:p>
    <w:p w14:paraId="55D121C1" w14:textId="77777777" w:rsidR="00D03AC4" w:rsidRPr="00845074" w:rsidRDefault="00D03AC4" w:rsidP="00D03AC4">
      <w:pPr>
        <w:pStyle w:val="NormalWeb"/>
        <w:spacing w:before="0" w:beforeAutospacing="0" w:after="0" w:afterAutospacing="0"/>
        <w:rPr>
          <w:sz w:val="16"/>
          <w:szCs w:val="16"/>
        </w:rPr>
      </w:pPr>
      <w:r w:rsidRPr="00845074">
        <w:rPr>
          <w:sz w:val="16"/>
          <w:szCs w:val="16"/>
        </w:rPr>
        <w:t xml:space="preserve">(Hawaiian Independence Movement Attracts Chinese Interest. February 10, 2015. Bill </w:t>
      </w:r>
      <w:proofErr w:type="spellStart"/>
      <w:r w:rsidRPr="00845074">
        <w:rPr>
          <w:sz w:val="16"/>
          <w:szCs w:val="16"/>
        </w:rPr>
        <w:t>Gertz</w:t>
      </w:r>
      <w:proofErr w:type="spellEnd"/>
      <w:r w:rsidRPr="00845074">
        <w:rPr>
          <w:sz w:val="16"/>
          <w:szCs w:val="16"/>
        </w:rPr>
        <w:t xml:space="preserve">, Senior Editor </w:t>
      </w:r>
      <w:proofErr w:type="gramStart"/>
      <w:r w:rsidRPr="00845074">
        <w:rPr>
          <w:sz w:val="16"/>
          <w:szCs w:val="16"/>
        </w:rPr>
        <w:t>Of</w:t>
      </w:r>
      <w:proofErr w:type="gramEnd"/>
      <w:r w:rsidRPr="00845074">
        <w:rPr>
          <w:sz w:val="16"/>
          <w:szCs w:val="16"/>
        </w:rPr>
        <w:t xml:space="preserve"> The Washington Free Beacon. 27 </w:t>
      </w:r>
      <w:proofErr w:type="gramStart"/>
      <w:r w:rsidRPr="00845074">
        <w:rPr>
          <w:sz w:val="16"/>
          <w:szCs w:val="16"/>
        </w:rPr>
        <w:t>Years  Of</w:t>
      </w:r>
      <w:proofErr w:type="gramEnd"/>
      <w:r w:rsidRPr="00845074">
        <w:rPr>
          <w:sz w:val="16"/>
          <w:szCs w:val="16"/>
        </w:rPr>
        <w:t xml:space="preserve"> Journalistic Experience.)</w:t>
      </w:r>
    </w:p>
    <w:p w14:paraId="144E03BE" w14:textId="77777777" w:rsidR="00D03AC4" w:rsidRPr="00845074" w:rsidRDefault="00D03AC4" w:rsidP="00D03AC4">
      <w:pPr>
        <w:pStyle w:val="NormalWeb"/>
        <w:spacing w:before="0" w:beforeAutospacing="0" w:after="0" w:afterAutospacing="0"/>
        <w:rPr>
          <w:sz w:val="16"/>
          <w:szCs w:val="16"/>
        </w:rPr>
      </w:pPr>
      <w:r w:rsidRPr="00845074">
        <w:rPr>
          <w:rStyle w:val="StyleBoldUnderline"/>
        </w:rPr>
        <w:t xml:space="preserve">China has suggested arming Hawaii’s independence activists in retaliation for U.S. arms sales to Taiwan </w:t>
      </w:r>
      <w:r w:rsidRPr="00845074">
        <w:rPr>
          <w:sz w:val="16"/>
          <w:szCs w:val="16"/>
        </w:rPr>
        <w:t xml:space="preserve">and recently threatened to challenge American sovereignty by making legal claims to the Pacific islands as its territory. </w:t>
      </w:r>
      <w:r w:rsidRPr="00845074">
        <w:rPr>
          <w:rStyle w:val="StyleBoldUnderline"/>
        </w:rPr>
        <w:t>Chinese threats to back</w:t>
      </w:r>
      <w:r w:rsidRPr="00845074">
        <w:rPr>
          <w:sz w:val="16"/>
          <w:szCs w:val="16"/>
        </w:rPr>
        <w:t xml:space="preserve"> several groups of Hawaiian independence </w:t>
      </w:r>
      <w:r w:rsidRPr="00845074">
        <w:rPr>
          <w:rStyle w:val="StyleBoldUnderline"/>
        </w:rPr>
        <w:t>activists who want to restore the islands’ constitutional monarchy</w:t>
      </w:r>
      <w:r w:rsidRPr="00845074">
        <w:rPr>
          <w:sz w:val="16"/>
          <w:szCs w:val="16"/>
        </w:rPr>
        <w:t xml:space="preserve">, ousted in a U.S.-backed coup over a century ago, </w:t>
      </w:r>
      <w:r w:rsidRPr="00845074">
        <w:rPr>
          <w:rStyle w:val="StyleBoldUnderline"/>
        </w:rPr>
        <w:t>has raised concerns that military facilities on the strategic central Pacific archipelago are threatened at a time when the Obama administration is engaged in a major shift toward Asia as part of its military and diplomatic rebalance.</w:t>
      </w:r>
      <w:r w:rsidRPr="00845074">
        <w:rPr>
          <w:sz w:val="16"/>
          <w:szCs w:val="16"/>
        </w:rPr>
        <w:t xml:space="preserve"> Michael Pillsbury, a Pentagon consultant and author of the recent book </w:t>
      </w:r>
      <w:hyperlink r:id="rId48" w:history="1">
        <w:r w:rsidRPr="00845074">
          <w:rPr>
            <w:i/>
            <w:iCs/>
            <w:color w:val="0000FF"/>
            <w:sz w:val="16"/>
            <w:szCs w:val="16"/>
            <w:u w:val="single"/>
          </w:rPr>
          <w:t>100 Year Marathon</w:t>
        </w:r>
      </w:hyperlink>
      <w:r w:rsidRPr="00845074">
        <w:rPr>
          <w:sz w:val="16"/>
          <w:szCs w:val="16"/>
        </w:rPr>
        <w:t>, said Chinese military hawks, known as “</w:t>
      </w:r>
      <w:proofErr w:type="spellStart"/>
      <w:r w:rsidRPr="00845074">
        <w:rPr>
          <w:i/>
          <w:iCs/>
          <w:sz w:val="16"/>
          <w:szCs w:val="16"/>
        </w:rPr>
        <w:t>ying</w:t>
      </w:r>
      <w:proofErr w:type="spellEnd"/>
      <w:r w:rsidRPr="00845074">
        <w:rPr>
          <w:i/>
          <w:iCs/>
          <w:sz w:val="16"/>
          <w:szCs w:val="16"/>
        </w:rPr>
        <w:t xml:space="preserve"> </w:t>
      </w:r>
      <w:proofErr w:type="spellStart"/>
      <w:r w:rsidRPr="00845074">
        <w:rPr>
          <w:i/>
          <w:iCs/>
          <w:sz w:val="16"/>
          <w:szCs w:val="16"/>
        </w:rPr>
        <w:t>pai</w:t>
      </w:r>
      <w:proofErr w:type="spellEnd"/>
      <w:r w:rsidRPr="00845074">
        <w:rPr>
          <w:sz w:val="16"/>
          <w:szCs w:val="16"/>
        </w:rPr>
        <w:t xml:space="preserve">,” told him they are ready to provide arms to Hawaiian independence activists in retaliation for U.S. arms sales to Taiwan. “Beijing’s extraordinary sensitivity to American arms sales to Taiwan—even one bullet or a spare tire for a jeep—often provokes angry words,” said Pillsbury who has held talks with 35 Chinese generals in recent years. “A favorite comparison the </w:t>
      </w:r>
      <w:proofErr w:type="spellStart"/>
      <w:r w:rsidRPr="00845074">
        <w:rPr>
          <w:i/>
          <w:iCs/>
          <w:sz w:val="16"/>
          <w:szCs w:val="16"/>
        </w:rPr>
        <w:t>ying</w:t>
      </w:r>
      <w:proofErr w:type="spellEnd"/>
      <w:r w:rsidRPr="00845074">
        <w:rPr>
          <w:i/>
          <w:iCs/>
          <w:sz w:val="16"/>
          <w:szCs w:val="16"/>
        </w:rPr>
        <w:t xml:space="preserve"> </w:t>
      </w:r>
      <w:proofErr w:type="spellStart"/>
      <w:r w:rsidRPr="00845074">
        <w:rPr>
          <w:i/>
          <w:iCs/>
          <w:sz w:val="16"/>
          <w:szCs w:val="16"/>
        </w:rPr>
        <w:t>pai</w:t>
      </w:r>
      <w:proofErr w:type="spellEnd"/>
      <w:r w:rsidRPr="00845074">
        <w:rPr>
          <w:sz w:val="16"/>
          <w:szCs w:val="16"/>
        </w:rPr>
        <w:t xml:space="preserve"> has made to me is ‘How would the Pentagon like it if we provide arms to our friends in Hawaiian independence movement?’” he said. “I was incredulous because I had never heard of such a movement in Hawaii, but, after checking I met a few of them.” Pillsbury said Chinese backing for the independence movement would be a concern. Some U.S. archival material shows U.S. authorities acted </w:t>
      </w:r>
      <w:proofErr w:type="gramStart"/>
      <w:r w:rsidRPr="00845074">
        <w:rPr>
          <w:sz w:val="16"/>
          <w:szCs w:val="16"/>
        </w:rPr>
        <w:t>on their own in the 1898 annexation,</w:t>
      </w:r>
      <w:proofErr w:type="gramEnd"/>
      <w:r w:rsidRPr="00845074">
        <w:rPr>
          <w:sz w:val="16"/>
          <w:szCs w:val="16"/>
        </w:rPr>
        <w:t xml:space="preserve"> he said, something Congress later investigated. Pillsbury’s book, published last week, reveals that </w:t>
      </w:r>
      <w:r w:rsidRPr="00845074">
        <w:rPr>
          <w:rStyle w:val="StyleBoldUnderline"/>
        </w:rPr>
        <w:t>Chinese hawks in the military and Communist Party are a key part of a 100-year strategy to vanquish and eventually overtake the United States</w:t>
      </w:r>
      <w:r w:rsidRPr="00845074">
        <w:rPr>
          <w:sz w:val="16"/>
          <w:szCs w:val="16"/>
        </w:rPr>
        <w:t xml:space="preserve"> as the world’s leading power in the coming decades. </w:t>
      </w:r>
      <w:r w:rsidRPr="00845074">
        <w:rPr>
          <w:rStyle w:val="StyleBoldUnderline"/>
        </w:rPr>
        <w:t>Another indicator of Chinese interest in fomenting unrest in Hawaii surfaced in 2012, when then-Secretary of State Hillary Clinton revealed Beijing had threatened to assert legal, territorial claims over Hawaii.</w:t>
      </w:r>
      <w:r w:rsidRPr="00845074">
        <w:rPr>
          <w:sz w:val="16"/>
          <w:szCs w:val="16"/>
        </w:rPr>
        <w:t xml:space="preserve"> Clinton said U.S. ownership of Hawaii came up during talks with the Chinese after she pushed back against Beijing’s destabilizing territorial activities in the South China Sea. “At one point in one of my long discussions about this, one of my Chinese interlocutors said, ‘Well, we could claim Hawaii,’” she said. “I said, ‘Well, go ahead, and we’ll go to arbitration and prove we own it. That’s what we want you to do.’” </w:t>
      </w:r>
      <w:r w:rsidRPr="00845074">
        <w:rPr>
          <w:rStyle w:val="StyleBoldUnderline"/>
        </w:rPr>
        <w:t>The Hawaii sovereignty movement is made up at least 10 groups</w:t>
      </w:r>
      <w:r w:rsidRPr="00845074">
        <w:rPr>
          <w:sz w:val="16"/>
          <w:szCs w:val="16"/>
        </w:rPr>
        <w:t xml:space="preserve"> that are </w:t>
      </w:r>
      <w:r w:rsidRPr="00845074">
        <w:rPr>
          <w:rStyle w:val="StyleBoldUnderline"/>
        </w:rPr>
        <w:t>seeking</w:t>
      </w:r>
      <w:r w:rsidRPr="00845074">
        <w:rPr>
          <w:sz w:val="16"/>
          <w:szCs w:val="16"/>
        </w:rPr>
        <w:t xml:space="preserve"> some form of </w:t>
      </w:r>
      <w:r w:rsidRPr="00845074">
        <w:rPr>
          <w:rStyle w:val="StyleBoldUnderline"/>
        </w:rPr>
        <w:t>independence</w:t>
      </w:r>
      <w:r w:rsidRPr="00845074">
        <w:rPr>
          <w:sz w:val="16"/>
          <w:szCs w:val="16"/>
        </w:rPr>
        <w:t xml:space="preserve"> from the United States and </w:t>
      </w:r>
      <w:r w:rsidRPr="00845074">
        <w:rPr>
          <w:rStyle w:val="StyleBoldUnderline"/>
        </w:rPr>
        <w:t>the re-establishment of the monarch</w:t>
      </w:r>
      <w:r w:rsidRPr="00845074">
        <w:rPr>
          <w:sz w:val="16"/>
          <w:szCs w:val="16"/>
        </w:rPr>
        <w:t xml:space="preserve">y ousted in 1893, </w:t>
      </w:r>
      <w:r w:rsidRPr="00845074">
        <w:rPr>
          <w:rStyle w:val="StyleBoldUnderline"/>
        </w:rPr>
        <w:t>with the support of the U.S. government and a company of U.S. Marines.</w:t>
      </w:r>
      <w:r w:rsidRPr="00845074">
        <w:rPr>
          <w:sz w:val="16"/>
          <w:szCs w:val="16"/>
        </w:rPr>
        <w:t xml:space="preserve"> The movement is non-violent and its protests in recent years have been limited to temporary takeovers of government facilities. </w:t>
      </w:r>
      <w:r w:rsidRPr="00845074">
        <w:rPr>
          <w:rStyle w:val="StyleBoldUnderline"/>
        </w:rPr>
        <w:t xml:space="preserve">Leon </w:t>
      </w:r>
      <w:proofErr w:type="spellStart"/>
      <w:r w:rsidRPr="00845074">
        <w:rPr>
          <w:rStyle w:val="StyleBoldUnderline"/>
        </w:rPr>
        <w:t>Siu</w:t>
      </w:r>
      <w:proofErr w:type="spellEnd"/>
      <w:r w:rsidRPr="00845074">
        <w:rPr>
          <w:rStyle w:val="StyleBoldUnderline"/>
        </w:rPr>
        <w:t>, a Hawaiian-born musician who holds the title of foreign minister of the Hawaiian Kingdom,</w:t>
      </w:r>
      <w:r w:rsidRPr="00845074">
        <w:rPr>
          <w:sz w:val="16"/>
          <w:szCs w:val="16"/>
        </w:rPr>
        <w:t xml:space="preserve"> one of the groups seeking independence, says U.S. military facilities on the islands are contrary to the original monarchy’s neutrality. “First of all we’re not native Hawaiians. We’re Hawaiian nationals and we see our country as a lawful, independent country, and we’re working to restore that,” </w:t>
      </w:r>
      <w:proofErr w:type="spellStart"/>
      <w:r w:rsidRPr="00845074">
        <w:rPr>
          <w:sz w:val="16"/>
          <w:szCs w:val="16"/>
        </w:rPr>
        <w:t>Siu</w:t>
      </w:r>
      <w:proofErr w:type="spellEnd"/>
      <w:r w:rsidRPr="00845074">
        <w:rPr>
          <w:sz w:val="16"/>
          <w:szCs w:val="16"/>
        </w:rPr>
        <w:t xml:space="preserve"> said in an interview. “The bottom line is we want our country back.” </w:t>
      </w:r>
      <w:proofErr w:type="spellStart"/>
      <w:r w:rsidRPr="00845074">
        <w:rPr>
          <w:sz w:val="16"/>
          <w:szCs w:val="16"/>
        </w:rPr>
        <w:t>Siu</w:t>
      </w:r>
      <w:proofErr w:type="spellEnd"/>
      <w:r w:rsidRPr="00845074">
        <w:rPr>
          <w:sz w:val="16"/>
          <w:szCs w:val="16"/>
        </w:rPr>
        <w:t xml:space="preserve"> said he </w:t>
      </w:r>
      <w:r w:rsidRPr="00845074">
        <w:rPr>
          <w:rStyle w:val="StyleBoldUnderline"/>
        </w:rPr>
        <w:t>has met with Chinese government representatives</w:t>
      </w:r>
      <w:r w:rsidRPr="00845074">
        <w:rPr>
          <w:sz w:val="16"/>
          <w:szCs w:val="16"/>
        </w:rPr>
        <w:t xml:space="preserve"> in the past but was unable to discern their motives or level of support for Hawaiian independence. He has been working through international organizations and international legal institutions for the past 10 years to gain recognition of Hawaii as an independent state. Hawaii was ruled under an internationally neutral constitutional monarchy in the late 1800s. After the 1893 coup, a provisional government and then a Republic of Hawaii preceded formal U.S. annexation as a territory in 1898. Hawaii became the 50th state in 1959. About 1.4 million people live on the eight main islands. </w:t>
      </w:r>
      <w:r w:rsidRPr="00845074">
        <w:rPr>
          <w:rStyle w:val="StyleBoldUnderline"/>
        </w:rPr>
        <w:t xml:space="preserve">Hawaii today remains one of the Pentagon’s most important strategic military outposts, </w:t>
      </w:r>
      <w:r w:rsidRPr="00845074">
        <w:rPr>
          <w:sz w:val="16"/>
          <w:szCs w:val="16"/>
        </w:rPr>
        <w:t xml:space="preserve">located in the middle of the Pacific Ocean, some 2,500 miles from California, and 4,000 miles from Tokyo. </w:t>
      </w:r>
      <w:r w:rsidRPr="00845074">
        <w:rPr>
          <w:rStyle w:val="StyleBoldUnderline"/>
        </w:rPr>
        <w:t>It is the central point of the military’s strategy of shifting forces to the Asia Pacific as part of the so-called “rebalance,” designed to counter Chinese bullying</w:t>
      </w:r>
      <w:r w:rsidRPr="00845074">
        <w:rPr>
          <w:sz w:val="16"/>
          <w:szCs w:val="16"/>
        </w:rPr>
        <w:t xml:space="preserve"> in the region. </w:t>
      </w:r>
      <w:r w:rsidRPr="00845074">
        <w:rPr>
          <w:rStyle w:val="StyleBoldUnderline"/>
        </w:rPr>
        <w:t xml:space="preserve">The Navy’s historic Pearl Harbor Naval Base is home to the U.S. Pacific Fleet, which commands some 27 ships, 1,100 aircraft, and more than 140,000 sailors and civilians based throughout the Asia Pacific. The Air Force operates nearby Hickam Air Force Base, headquarters of the Pacific Air Force, with 45,000 airmen in the region and 300 warplanes. The Army’s Schofield Barracks is the headquarters for 80,000 Army troops deployed throughout the Asia Pacific region. </w:t>
      </w:r>
      <w:r w:rsidRPr="00845074">
        <w:rPr>
          <w:sz w:val="16"/>
          <w:szCs w:val="16"/>
        </w:rPr>
        <w:t>The Army, facing sharp budget cuts, has announced plans to cut the number of troops based at Schofield by 16,000 and another 3,800 at nearby Fort Shafter. The National Security Agency also operates a major electronic eavesdropping post in Hawaii known as “</w:t>
      </w:r>
      <w:proofErr w:type="spellStart"/>
      <w:r w:rsidRPr="00845074">
        <w:rPr>
          <w:sz w:val="16"/>
          <w:szCs w:val="16"/>
        </w:rPr>
        <w:t>Kunia</w:t>
      </w:r>
      <w:proofErr w:type="spellEnd"/>
      <w:r w:rsidRPr="00845074">
        <w:rPr>
          <w:sz w:val="16"/>
          <w:szCs w:val="16"/>
        </w:rPr>
        <w:t xml:space="preserve">.” </w:t>
      </w:r>
      <w:proofErr w:type="gramStart"/>
      <w:r w:rsidRPr="00845074">
        <w:rPr>
          <w:sz w:val="16"/>
          <w:szCs w:val="16"/>
        </w:rPr>
        <w:t>A defense official said military counterintelligence agencies</w:t>
      </w:r>
      <w:proofErr w:type="gramEnd"/>
      <w:r w:rsidRPr="00845074">
        <w:rPr>
          <w:sz w:val="16"/>
          <w:szCs w:val="16"/>
        </w:rPr>
        <w:t xml:space="preserve"> several years ago conducted routine assessments of the Hawaiian independence movement to determine whether the movement might pose a threat, should its activists turn to violence and threaten U.S. troops. </w:t>
      </w:r>
      <w:proofErr w:type="spellStart"/>
      <w:r w:rsidRPr="00845074">
        <w:rPr>
          <w:rStyle w:val="StyleBoldUnderline"/>
        </w:rPr>
        <w:t>Siu</w:t>
      </w:r>
      <w:proofErr w:type="spellEnd"/>
      <w:r w:rsidRPr="00845074">
        <w:rPr>
          <w:rStyle w:val="StyleBoldUnderline"/>
        </w:rPr>
        <w:t>,</w:t>
      </w:r>
      <w:r w:rsidRPr="00845074">
        <w:rPr>
          <w:sz w:val="16"/>
          <w:szCs w:val="16"/>
        </w:rPr>
        <w:t xml:space="preserve"> of the Hawaiian Kingdom group, said </w:t>
      </w:r>
      <w:proofErr w:type="gramStart"/>
      <w:r w:rsidRPr="00845074">
        <w:rPr>
          <w:sz w:val="16"/>
          <w:szCs w:val="16"/>
        </w:rPr>
        <w:t xml:space="preserve">he </w:t>
      </w:r>
      <w:r w:rsidRPr="00845074">
        <w:rPr>
          <w:rStyle w:val="StyleBoldUnderline"/>
        </w:rPr>
        <w:t>was told by a Pentagon official</w:t>
      </w:r>
      <w:proofErr w:type="gramEnd"/>
      <w:r w:rsidRPr="00845074">
        <w:rPr>
          <w:rStyle w:val="StyleBoldUnderline"/>
        </w:rPr>
        <w:t xml:space="preserve"> several years ago that contingency plans had been drawn up for withdrawing forces from Hawaii in the event of independence.</w:t>
      </w:r>
      <w:r w:rsidRPr="00845074">
        <w:rPr>
          <w:sz w:val="16"/>
          <w:szCs w:val="16"/>
        </w:rPr>
        <w:t xml:space="preserve"> “But I’m sure [the U.S. military] would rather renegotiate” the military bases to keep forces in place, he said. Pentagon and Pacific Command spokesmen said they were unaware of any such contingency plan. “I’m not aware of any concerns here in the Pentagon for something like this occurring,” said Pentagon spokesman Mark Wright. On a future U.S. military presence, </w:t>
      </w:r>
      <w:proofErr w:type="spellStart"/>
      <w:r w:rsidRPr="00845074">
        <w:rPr>
          <w:sz w:val="16"/>
          <w:szCs w:val="16"/>
        </w:rPr>
        <w:t>Siu</w:t>
      </w:r>
      <w:proofErr w:type="spellEnd"/>
      <w:r w:rsidRPr="00845074">
        <w:rPr>
          <w:sz w:val="16"/>
          <w:szCs w:val="16"/>
        </w:rPr>
        <w:t xml:space="preserve"> said Hawaiian nationals believe they should be the ones to determine whether U.S. military bases remain in the country. A military presence, however, would be contrary to Hawaii’s declared status as a neutral power in 1854.</w:t>
      </w:r>
    </w:p>
    <w:p w14:paraId="0FF259AE" w14:textId="77777777" w:rsidR="00D03AC4" w:rsidRPr="00845074" w:rsidRDefault="00D03AC4" w:rsidP="00D03AC4">
      <w:pPr>
        <w:pStyle w:val="Heading4"/>
        <w:rPr>
          <w:rStyle w:val="StyleStyleBold12pt"/>
          <w:rFonts w:ascii="Calibri" w:hAnsi="Calibri"/>
        </w:rPr>
      </w:pPr>
      <w:r w:rsidRPr="00845074">
        <w:rPr>
          <w:rFonts w:ascii="Calibri" w:hAnsi="Calibri"/>
        </w:rPr>
        <w:t>Asia Pivot Key To Solve North Korea Nuclear Escalatio</w:t>
      </w:r>
      <w:r w:rsidRPr="00845074">
        <w:rPr>
          <w:rStyle w:val="StyleStyleBold12pt"/>
          <w:rFonts w:ascii="Calibri" w:hAnsi="Calibri"/>
        </w:rPr>
        <w:t>n</w:t>
      </w:r>
    </w:p>
    <w:p w14:paraId="14CB7C03" w14:textId="77777777" w:rsidR="00D03AC4" w:rsidRPr="00845074" w:rsidRDefault="00D03AC4" w:rsidP="00D03AC4">
      <w:pPr>
        <w:rPr>
          <w:rStyle w:val="StyleStyleBold12pt"/>
        </w:rPr>
      </w:pPr>
      <w:proofErr w:type="spellStart"/>
      <w:r w:rsidRPr="00845074">
        <w:rPr>
          <w:rStyle w:val="StyleStyleBold12pt"/>
        </w:rPr>
        <w:t>Klingner</w:t>
      </w:r>
      <w:proofErr w:type="spellEnd"/>
      <w:r w:rsidRPr="00845074">
        <w:rPr>
          <w:rStyle w:val="StyleStyleBold12pt"/>
        </w:rPr>
        <w:t>, 2013:</w:t>
      </w:r>
    </w:p>
    <w:p w14:paraId="5D61491E" w14:textId="77777777" w:rsidR="00D03AC4" w:rsidRPr="00845074" w:rsidRDefault="00D03AC4" w:rsidP="00D03AC4">
      <w:pPr>
        <w:rPr>
          <w:sz w:val="16"/>
          <w:szCs w:val="16"/>
        </w:rPr>
      </w:pPr>
      <w:r w:rsidRPr="00845074">
        <w:rPr>
          <w:sz w:val="16"/>
          <w:szCs w:val="16"/>
        </w:rPr>
        <w:t xml:space="preserve">Bruce, senior research fellow for Northeast Asia at The Heritage Foundation, “The U.S. and Its Allies Need a Strong Defense,” March-11, http://www.nytimes.com/roomfordebate/2013/03/11/will-south-korea-and-japan-take-the-nuclear-route/us-and-its-allies-need-strong-military-to-deter-north-korean-threat </w:t>
      </w:r>
    </w:p>
    <w:p w14:paraId="3A0F4992" w14:textId="2173CED0" w:rsidR="00D03AC4" w:rsidRPr="00845074" w:rsidRDefault="00D03AC4" w:rsidP="00D03AC4">
      <w:proofErr w:type="gramStart"/>
      <w:r w:rsidRPr="00845074">
        <w:rPr>
          <w:sz w:val="16"/>
          <w:szCs w:val="16"/>
        </w:rPr>
        <w:t>So much for basketball diplomacy.</w:t>
      </w:r>
      <w:proofErr w:type="gramEnd"/>
      <w:r w:rsidRPr="00845074">
        <w:rPr>
          <w:sz w:val="16"/>
          <w:szCs w:val="16"/>
        </w:rPr>
        <w:t xml:space="preserve"> Self-appointed ambassador Dennis Rodman’s trip to Pyongyang didn’t keep his new B.F.F., </w:t>
      </w:r>
      <w:r w:rsidRPr="00845074">
        <w:rPr>
          <w:rStyle w:val="StyleBoldUnderline"/>
        </w:rPr>
        <w:t>North Korean leader Kim Jong-un, from threatening a pre-emptive nuclear strike that would turn Washington into a “sea of flames.”</w:t>
      </w:r>
      <w:r w:rsidRPr="00845074">
        <w:rPr>
          <w:sz w:val="16"/>
          <w:szCs w:val="16"/>
        </w:rPr>
        <w:t xml:space="preserve"> Rodman’s trip can be written off as narcissistic self-promotion. But </w:t>
      </w:r>
      <w:r w:rsidRPr="00845074">
        <w:rPr>
          <w:rStyle w:val="StyleBoldUnderline"/>
        </w:rPr>
        <w:t>Kim’s bombastic rhetoric shouldn’t be dismissed so easily. Pyongyang’s</w:t>
      </w:r>
      <w:r w:rsidRPr="00845074">
        <w:rPr>
          <w:sz w:val="16"/>
          <w:szCs w:val="16"/>
        </w:rPr>
        <w:t xml:space="preserve"> two deadly acts of war against South Korea in 2010 and its </w:t>
      </w:r>
      <w:r w:rsidRPr="00845074">
        <w:rPr>
          <w:rStyle w:val="StyleBoldUnderline"/>
        </w:rPr>
        <w:t>long history of terrorist acts show the regime often follows through on its threats</w:t>
      </w:r>
      <w:proofErr w:type="gramStart"/>
      <w:r w:rsidRPr="00845074">
        <w:rPr>
          <w:rStyle w:val="StyleBoldUnderline"/>
        </w:rPr>
        <w:t>.¶</w:t>
      </w:r>
      <w:proofErr w:type="gramEnd"/>
      <w:r w:rsidRPr="00845074">
        <w:rPr>
          <w:sz w:val="16"/>
          <w:szCs w:val="16"/>
        </w:rPr>
        <w:t xml:space="preserve"> A nuclear attack on the United States or full-scale invasion of South Korea remains highly unlikely, however, as either would ensure North Korea’s destruction. But it is only a matter of time before the regime launches another tactical-level attack on the South</w:t>
      </w:r>
      <w:proofErr w:type="gramStart"/>
      <w:r w:rsidRPr="00845074">
        <w:rPr>
          <w:sz w:val="16"/>
          <w:szCs w:val="16"/>
        </w:rPr>
        <w:t>.¶</w:t>
      </w:r>
      <w:proofErr w:type="gramEnd"/>
      <w:r w:rsidRPr="00845074">
        <w:rPr>
          <w:sz w:val="16"/>
          <w:szCs w:val="16"/>
        </w:rPr>
        <w:t xml:space="preserve"> </w:t>
      </w:r>
      <w:r w:rsidRPr="00845074">
        <w:rPr>
          <w:rStyle w:val="StyleBoldUnderline"/>
        </w:rPr>
        <w:t>There is now a greater risk of miscalculation and escalation,</w:t>
      </w:r>
      <w:r w:rsidRPr="00845074">
        <w:rPr>
          <w:sz w:val="16"/>
          <w:szCs w:val="16"/>
        </w:rPr>
        <w:t xml:space="preserve"> due to new leaders in both Koreas. </w:t>
      </w:r>
      <w:r w:rsidRPr="00845074">
        <w:rPr>
          <w:rStyle w:val="StyleBoldUnderline"/>
        </w:rPr>
        <w:t>Kim Jong-un lacks experience and may stumble across red lines</w:t>
      </w:r>
      <w:r w:rsidRPr="00845074">
        <w:rPr>
          <w:sz w:val="16"/>
          <w:szCs w:val="16"/>
        </w:rPr>
        <w:t xml:space="preserve"> that his predecessors would have known not to cross. Moreover, he may be emboldened by North Korea’s new nuclear muscle and the knowledge that neither Washington nor Seoul ever responded to previous attacks</w:t>
      </w:r>
      <w:proofErr w:type="gramStart"/>
      <w:r w:rsidRPr="00845074">
        <w:rPr>
          <w:sz w:val="16"/>
          <w:szCs w:val="16"/>
        </w:rPr>
        <w:t>.¶</w:t>
      </w:r>
      <w:proofErr w:type="gramEnd"/>
      <w:r w:rsidRPr="00845074">
        <w:rPr>
          <w:sz w:val="16"/>
          <w:szCs w:val="16"/>
        </w:rPr>
        <w:t xml:space="preserve"> Newly inaugurated South Korean President Park </w:t>
      </w:r>
      <w:proofErr w:type="spellStart"/>
      <w:r w:rsidRPr="00845074">
        <w:rPr>
          <w:sz w:val="16"/>
          <w:szCs w:val="16"/>
        </w:rPr>
        <w:t>Geun-hye</w:t>
      </w:r>
      <w:proofErr w:type="spellEnd"/>
      <w:r w:rsidRPr="00845074">
        <w:rPr>
          <w:sz w:val="16"/>
          <w:szCs w:val="16"/>
        </w:rPr>
        <w:t xml:space="preserve"> criticized her country’s past passivity and vowed to hit back hard and “exponentially” in case of another attack. </w:t>
      </w:r>
      <w:r w:rsidRPr="00845074">
        <w:rPr>
          <w:rStyle w:val="StyleBoldUnderline"/>
        </w:rPr>
        <w:t xml:space="preserve">The danger is that even a low-level retaliation could </w:t>
      </w:r>
      <w:r w:rsidRPr="00845074">
        <w:rPr>
          <w:rStyle w:val="StyleBoldUnderline"/>
          <w:rFonts w:eastAsiaTheme="majorEastAsia"/>
        </w:rPr>
        <w:t>escalate into an all-out conflict</w:t>
      </w:r>
      <w:r w:rsidRPr="00845074">
        <w:rPr>
          <w:rStyle w:val="StyleBoldUnderline"/>
        </w:rPr>
        <w:t>.</w:t>
      </w:r>
      <w:r w:rsidRPr="00845074">
        <w:rPr>
          <w:sz w:val="16"/>
          <w:szCs w:val="16"/>
        </w:rPr>
        <w:t xml:space="preserve"> As a U.S. general on the peninsula warned, “Before you start even a limited response, you better be prepared to go all-in.”¶ </w:t>
      </w:r>
      <w:proofErr w:type="gramStart"/>
      <w:r w:rsidRPr="00845074">
        <w:rPr>
          <w:rStyle w:val="StyleBoldUnderline"/>
        </w:rPr>
        <w:t>Since</w:t>
      </w:r>
      <w:proofErr w:type="gramEnd"/>
      <w:r w:rsidRPr="00845074">
        <w:rPr>
          <w:rStyle w:val="StyleBoldUnderline"/>
        </w:rPr>
        <w:t xml:space="preserve"> repeated diplomatic efforts have failed to curb North Korea’s reckless behavior, the United States and its allies need strong military forces to protect themselves. Unfortunately, President Obama’s “Asia Pivot” was, itself, little more than rhetoric.</w:t>
      </w:r>
      <w:r w:rsidRPr="00845074">
        <w:rPr>
          <w:sz w:val="16"/>
          <w:szCs w:val="16"/>
        </w:rPr>
        <w:t xml:space="preserve"> Not a single unit will pivot from Afghanistan, Iraq or Europe into the Pacific. And massive defense budget cuts undermine U.S. military capabilities and credibility</w:t>
      </w:r>
      <w:r w:rsidRPr="00845074">
        <w:rPr>
          <w:rStyle w:val="StyleBoldUnderline"/>
        </w:rPr>
        <w:t>.</w:t>
      </w:r>
    </w:p>
    <w:p w14:paraId="69DAD8E8" w14:textId="77777777" w:rsidR="004D759F" w:rsidRPr="00845074" w:rsidRDefault="004D759F" w:rsidP="004D759F">
      <w:pPr>
        <w:pStyle w:val="Heading3"/>
        <w:rPr>
          <w:rFonts w:ascii="Calibri" w:hAnsi="Calibri"/>
        </w:rPr>
      </w:pPr>
      <w:r w:rsidRPr="00845074">
        <w:rPr>
          <w:rFonts w:ascii="Calibri" w:hAnsi="Calibri"/>
        </w:rPr>
        <w:t xml:space="preserve">Yes War – </w:t>
      </w:r>
      <w:proofErr w:type="spellStart"/>
      <w:r w:rsidRPr="00845074">
        <w:rPr>
          <w:rFonts w:ascii="Calibri" w:hAnsi="Calibri"/>
        </w:rPr>
        <w:t>Miscalc</w:t>
      </w:r>
      <w:proofErr w:type="spellEnd"/>
      <w:r w:rsidRPr="00845074">
        <w:rPr>
          <w:rFonts w:ascii="Calibri" w:hAnsi="Calibri"/>
        </w:rPr>
        <w:t xml:space="preserve"> Likely</w:t>
      </w:r>
    </w:p>
    <w:p w14:paraId="0BC01EF7" w14:textId="77777777" w:rsidR="004D759F" w:rsidRPr="00845074" w:rsidRDefault="004D759F" w:rsidP="004D759F">
      <w:pPr>
        <w:pStyle w:val="Heading4"/>
        <w:rPr>
          <w:rFonts w:ascii="Calibri" w:hAnsi="Calibri"/>
        </w:rPr>
      </w:pPr>
      <w:r w:rsidRPr="00845074">
        <w:rPr>
          <w:rFonts w:ascii="Calibri" w:hAnsi="Calibri"/>
        </w:rPr>
        <w:t xml:space="preserve">Multiple reasons the risk of </w:t>
      </w:r>
      <w:proofErr w:type="spellStart"/>
      <w:r w:rsidRPr="00845074">
        <w:rPr>
          <w:rFonts w:ascii="Calibri" w:hAnsi="Calibri"/>
        </w:rPr>
        <w:t>miscalc</w:t>
      </w:r>
      <w:proofErr w:type="spellEnd"/>
      <w:r w:rsidRPr="00845074">
        <w:rPr>
          <w:rFonts w:ascii="Calibri" w:hAnsi="Calibri"/>
        </w:rPr>
        <w:t xml:space="preserve"> is high</w:t>
      </w:r>
    </w:p>
    <w:p w14:paraId="6470A5AC" w14:textId="77777777" w:rsidR="004D759F" w:rsidRPr="00845074" w:rsidRDefault="004D759F" w:rsidP="004D759F">
      <w:pPr>
        <w:rPr>
          <w:sz w:val="16"/>
        </w:rPr>
      </w:pPr>
      <w:r w:rsidRPr="00845074">
        <w:rPr>
          <w:sz w:val="16"/>
        </w:rPr>
        <w:t>(</w:t>
      </w:r>
      <w:r w:rsidRPr="00845074">
        <w:rPr>
          <w:rFonts w:eastAsiaTheme="majorEastAsia" w:cstheme="majorBidi"/>
          <w:b/>
          <w:iCs/>
          <w:sz w:val="26"/>
        </w:rPr>
        <w:t>The Economist</w:t>
      </w:r>
      <w:r w:rsidRPr="00845074">
        <w:rPr>
          <w:sz w:val="16"/>
        </w:rPr>
        <w:t>, 9/19/</w:t>
      </w:r>
      <w:r w:rsidRPr="00845074">
        <w:rPr>
          <w:rFonts w:eastAsiaTheme="majorEastAsia" w:cstheme="majorBidi"/>
          <w:b/>
          <w:iCs/>
          <w:sz w:val="26"/>
        </w:rPr>
        <w:t>15</w:t>
      </w:r>
      <w:r w:rsidRPr="00845074">
        <w:rPr>
          <w:sz w:val="16"/>
        </w:rPr>
        <w:t>, “A very long engagement”, English-language weekly newspaper, http://www.economist.com/news/china/21665034-xi-jinpings-state-visit-washington-will-do-little-resolve-growing-tensions-very-long)/AS</w:t>
      </w:r>
    </w:p>
    <w:p w14:paraId="50909D50" w14:textId="77777777" w:rsidR="004D759F" w:rsidRPr="00845074" w:rsidRDefault="004D759F" w:rsidP="004D759F">
      <w:pPr>
        <w:rPr>
          <w:sz w:val="8"/>
        </w:rPr>
      </w:pPr>
      <w:r w:rsidRPr="00845074">
        <w:rPr>
          <w:sz w:val="8"/>
        </w:rPr>
        <w:t xml:space="preserve">WHEN Deng Xiaoping donned a cowboy hat at a rodeo during his first trip to America soon after the two countries re-established diplomatic ties in 1979, his striking gesture </w:t>
      </w:r>
      <w:proofErr w:type="spellStart"/>
      <w:r w:rsidRPr="00845074">
        <w:rPr>
          <w:sz w:val="8"/>
        </w:rPr>
        <w:t>symbolised</w:t>
      </w:r>
      <w:proofErr w:type="spellEnd"/>
      <w:r w:rsidRPr="00845074">
        <w:rPr>
          <w:sz w:val="8"/>
        </w:rPr>
        <w:t xml:space="preserve"> the end of a decades-long freeze. The Chinese were not only opening up their markets, but also their minds. Deng’s hosts dared to hope that engagement with China would help to mold it in America’s image. </w:t>
      </w:r>
      <w:r w:rsidRPr="00845074">
        <w:rPr>
          <w:rStyle w:val="StyleBoldUnderline"/>
        </w:rPr>
        <w:t>Xi</w:t>
      </w:r>
      <w:r w:rsidRPr="00845074">
        <w:rPr>
          <w:sz w:val="8"/>
        </w:rPr>
        <w:t xml:space="preserve"> </w:t>
      </w:r>
      <w:proofErr w:type="spellStart"/>
      <w:r w:rsidRPr="00845074">
        <w:rPr>
          <w:rStyle w:val="StyleBoldUnderline"/>
        </w:rPr>
        <w:t>Jinping</w:t>
      </w:r>
      <w:proofErr w:type="spellEnd"/>
      <w:r w:rsidRPr="00845074">
        <w:rPr>
          <w:sz w:val="8"/>
        </w:rPr>
        <w:t xml:space="preserve">, China’s president, will make his own attempt at retail politics when he visits the United States from September 22nd. But he </w:t>
      </w:r>
      <w:r w:rsidRPr="00845074">
        <w:rPr>
          <w:rStyle w:val="StyleBoldUnderline"/>
        </w:rPr>
        <w:t xml:space="preserve">will do little to win over Americans—now far less optimistic about changing China, and increasingly wary of its growing strength. The question is whether </w:t>
      </w:r>
      <w:proofErr w:type="spellStart"/>
      <w:r w:rsidRPr="00845074">
        <w:rPr>
          <w:rStyle w:val="StyleBoldUnderline"/>
        </w:rPr>
        <w:t>Mr</w:t>
      </w:r>
      <w:proofErr w:type="spellEnd"/>
      <w:r w:rsidRPr="00845074">
        <w:rPr>
          <w:rStyle w:val="StyleBoldUnderline"/>
        </w:rPr>
        <w:t xml:space="preserve"> Xi cares what America thinks</w:t>
      </w:r>
      <w:r w:rsidRPr="00845074">
        <w:rPr>
          <w:sz w:val="8"/>
        </w:rPr>
        <w:t xml:space="preserve">. This is an important moment for one of the world’s most vital relationships. Trust is fading on both sides. </w:t>
      </w:r>
      <w:proofErr w:type="spellStart"/>
      <w:r w:rsidRPr="00845074">
        <w:rPr>
          <w:rStyle w:val="StyleBoldUnderline"/>
        </w:rPr>
        <w:t>Mr</w:t>
      </w:r>
      <w:proofErr w:type="spellEnd"/>
      <w:r w:rsidRPr="00845074">
        <w:rPr>
          <w:rStyle w:val="StyleBoldUnderline"/>
        </w:rPr>
        <w:t xml:space="preserve"> Xi has shown signs of impatience with Deng’s policy of keeping a low profile in foreign affairs</w:t>
      </w:r>
      <w:r w:rsidRPr="00845074">
        <w:rPr>
          <w:sz w:val="8"/>
        </w:rPr>
        <w:t xml:space="preserve">, which the late leader poetically described as </w:t>
      </w:r>
      <w:proofErr w:type="spellStart"/>
      <w:r w:rsidRPr="00845074">
        <w:rPr>
          <w:sz w:val="8"/>
        </w:rPr>
        <w:t>taoguang</w:t>
      </w:r>
      <w:proofErr w:type="spellEnd"/>
      <w:r w:rsidRPr="00845074">
        <w:rPr>
          <w:sz w:val="8"/>
        </w:rPr>
        <w:t xml:space="preserve"> </w:t>
      </w:r>
      <w:proofErr w:type="spellStart"/>
      <w:r w:rsidRPr="00845074">
        <w:rPr>
          <w:sz w:val="8"/>
        </w:rPr>
        <w:t>yanghui</w:t>
      </w:r>
      <w:proofErr w:type="spellEnd"/>
      <w:r w:rsidRPr="00845074">
        <w:rPr>
          <w:sz w:val="8"/>
        </w:rPr>
        <w:t xml:space="preserve">, or “hiding brightness, nourishing obscurity”. </w:t>
      </w:r>
      <w:r w:rsidRPr="00845074">
        <w:rPr>
          <w:rStyle w:val="StyleBoldUnderline"/>
        </w:rPr>
        <w:t xml:space="preserve">Since he took over in 2012, </w:t>
      </w:r>
      <w:proofErr w:type="spellStart"/>
      <w:r w:rsidRPr="00845074">
        <w:rPr>
          <w:rStyle w:val="StyleBoldUnderline"/>
        </w:rPr>
        <w:t>Mr</w:t>
      </w:r>
      <w:proofErr w:type="spellEnd"/>
      <w:r w:rsidRPr="00845074">
        <w:rPr>
          <w:rStyle w:val="StyleBoldUnderline"/>
        </w:rPr>
        <w:t xml:space="preserve"> Xi has been flexing muscle in the seas of the western Pacific, avoiding direct confrontation with America and its allies </w:t>
      </w:r>
      <w:r w:rsidRPr="00845074">
        <w:rPr>
          <w:rStyle w:val="Emphasis"/>
        </w:rPr>
        <w:t>but testing their resolve</w:t>
      </w:r>
      <w:r w:rsidRPr="00845074">
        <w:rPr>
          <w:sz w:val="8"/>
        </w:rPr>
        <w:t xml:space="preserve"> (new satellite images released by an American think-tank on September 15th appeared to show that China was building a third airstrip in disputed waters of the South China Sea, despite calls by America and others to desist). </w:t>
      </w:r>
      <w:r w:rsidRPr="00845074">
        <w:rPr>
          <w:rStyle w:val="StyleBoldUnderline"/>
        </w:rPr>
        <w:t xml:space="preserve">America has responded to such moves by beefing up its alliances. It too wants to avoid a conflict, but countries in the region fret about possible </w:t>
      </w:r>
      <w:r w:rsidRPr="00845074">
        <w:rPr>
          <w:rStyle w:val="Emphasis"/>
        </w:rPr>
        <w:t>accidents that could trigger one</w:t>
      </w:r>
      <w:r w:rsidRPr="00845074">
        <w:rPr>
          <w:rStyle w:val="StyleBoldUnderline"/>
        </w:rPr>
        <w:t>.</w:t>
      </w:r>
      <w:r w:rsidRPr="00845074">
        <w:rPr>
          <w:sz w:val="8"/>
        </w:rPr>
        <w:t xml:space="preserve"> This will not be the first extended meeting between </w:t>
      </w:r>
      <w:proofErr w:type="spellStart"/>
      <w:r w:rsidRPr="00845074">
        <w:rPr>
          <w:sz w:val="8"/>
        </w:rPr>
        <w:t>Mr</w:t>
      </w:r>
      <w:proofErr w:type="spellEnd"/>
      <w:r w:rsidRPr="00845074">
        <w:rPr>
          <w:sz w:val="8"/>
        </w:rPr>
        <w:t xml:space="preserve"> Xi and Barack Obama, the American president. But it will be </w:t>
      </w:r>
      <w:proofErr w:type="spellStart"/>
      <w:r w:rsidRPr="00845074">
        <w:rPr>
          <w:sz w:val="8"/>
        </w:rPr>
        <w:t>Mr</w:t>
      </w:r>
      <w:proofErr w:type="spellEnd"/>
      <w:r w:rsidRPr="00845074">
        <w:rPr>
          <w:sz w:val="8"/>
        </w:rPr>
        <w:t xml:space="preserve"> Xi’s first trip to the White House since he took office; there he will enjoy the formal pomp of a state visit, complete with 21-gun salute and brass fanfare. The two sides will have much to chew over at their meetings and a black-tie state dinner at the White House: </w:t>
      </w:r>
      <w:r w:rsidRPr="00845074">
        <w:rPr>
          <w:rStyle w:val="StyleBoldUnderline"/>
        </w:rPr>
        <w:t xml:space="preserve">the alleged hacking of 22m American government employees’ personal records by Chinese cyber-spies in April; accusations that China is manipulating its currency to make exports cheaper; as well as China’s island-building in the South China Sea. </w:t>
      </w:r>
      <w:proofErr w:type="spellStart"/>
      <w:r w:rsidRPr="00845074">
        <w:rPr>
          <w:rStyle w:val="StyleBoldUnderline"/>
        </w:rPr>
        <w:t>Mr</w:t>
      </w:r>
      <w:proofErr w:type="spellEnd"/>
      <w:r w:rsidRPr="00845074">
        <w:rPr>
          <w:rStyle w:val="StyleBoldUnderline"/>
        </w:rPr>
        <w:t xml:space="preserve"> Xi’s suppression of civil society and tightening of controls on the internet will be on the agenda too</w:t>
      </w:r>
      <w:r w:rsidRPr="00845074">
        <w:rPr>
          <w:sz w:val="8"/>
        </w:rPr>
        <w:t xml:space="preserve">, though the Americans do not want to let disputes over such issues aggravate other disagreements. Not all is acrimony. In recent months there have been notable areas of accord. In November the two countries reached an agreement on carbon emissions, which they hope will encourage progress at UN climate talks in Paris later this year. China helped broker a nuclear deal with Iran in April. It is moving closer to America’s stance on North Korea. There is even speculation that the two countries may announce an eye-catching deal (on what is unclear) during </w:t>
      </w:r>
      <w:proofErr w:type="spellStart"/>
      <w:r w:rsidRPr="00845074">
        <w:rPr>
          <w:sz w:val="8"/>
        </w:rPr>
        <w:t>Mr</w:t>
      </w:r>
      <w:proofErr w:type="spellEnd"/>
      <w:r w:rsidRPr="00845074">
        <w:rPr>
          <w:sz w:val="8"/>
        </w:rPr>
        <w:t xml:space="preserve"> Xi’s trip. But it would have to be a big one to improve the mood. It does not help that both countries are preoccupied with politics at home. </w:t>
      </w:r>
      <w:proofErr w:type="spellStart"/>
      <w:r w:rsidRPr="00845074">
        <w:rPr>
          <w:sz w:val="8"/>
        </w:rPr>
        <w:t>Mr</w:t>
      </w:r>
      <w:proofErr w:type="spellEnd"/>
      <w:r w:rsidRPr="00845074">
        <w:rPr>
          <w:sz w:val="8"/>
        </w:rPr>
        <w:t xml:space="preserve"> Xi is waging the most sustained and far-reaching campaign against corruption that China has seen in decades. This is partly aimed at boosting the Communist Party’s image, and partly at intimidating anyone who might think of challenging him. He has his eye on leadership changes in 2017. Five of the seven most powerful leaders are due to retire then; he wants trusted supporters to replace them. Displaying backbone in dealing with foreigners is never a bad tactic in Chinese politics. Similarly </w:t>
      </w:r>
      <w:r w:rsidRPr="00845074">
        <w:rPr>
          <w:rStyle w:val="StyleBoldUnderline"/>
        </w:rPr>
        <w:t xml:space="preserve">in America, the approach of next year’s presidential elections is giving rise to more China-bashing than usual. Donald Trump, fighting for the Republican nomination, has accused China of “raping” America and trying to “suck the blood” out of it. </w:t>
      </w:r>
      <w:proofErr w:type="spellStart"/>
      <w:r w:rsidRPr="00845074">
        <w:rPr>
          <w:rStyle w:val="StyleBoldUnderline"/>
        </w:rPr>
        <w:t>Mr</w:t>
      </w:r>
      <w:proofErr w:type="spellEnd"/>
      <w:r w:rsidRPr="00845074">
        <w:rPr>
          <w:rStyle w:val="StyleBoldUnderline"/>
        </w:rPr>
        <w:t xml:space="preserve"> Trump and others view China’s devaluation of the </w:t>
      </w:r>
      <w:proofErr w:type="spellStart"/>
      <w:r w:rsidRPr="00845074">
        <w:rPr>
          <w:rStyle w:val="StyleBoldUnderline"/>
        </w:rPr>
        <w:t>yuan</w:t>
      </w:r>
      <w:proofErr w:type="spellEnd"/>
      <w:r w:rsidRPr="00845074">
        <w:rPr>
          <w:rStyle w:val="StyleBoldUnderline"/>
        </w:rPr>
        <w:t xml:space="preserve"> in August as the first shot in a global currency war—an attempt to boost exports and “steal” American jobs</w:t>
      </w:r>
      <w:r w:rsidRPr="00845074">
        <w:rPr>
          <w:sz w:val="8"/>
        </w:rPr>
        <w:t xml:space="preserve">. Such sentiment helps explain why </w:t>
      </w:r>
      <w:proofErr w:type="spellStart"/>
      <w:r w:rsidRPr="00845074">
        <w:rPr>
          <w:sz w:val="8"/>
        </w:rPr>
        <w:t>Mr</w:t>
      </w:r>
      <w:proofErr w:type="spellEnd"/>
      <w:r w:rsidRPr="00845074">
        <w:rPr>
          <w:sz w:val="8"/>
        </w:rPr>
        <w:t xml:space="preserve"> Xi’s first stop will be in Seattle, to meet tech executives. Bus</w:t>
      </w:r>
      <w:r w:rsidRPr="00845074">
        <w:rPr>
          <w:rStyle w:val="StyleBoldUnderline"/>
        </w:rPr>
        <w:t>i</w:t>
      </w:r>
      <w:r w:rsidRPr="00845074">
        <w:rPr>
          <w:sz w:val="8"/>
        </w:rPr>
        <w:t xml:space="preserve">ness was once a bridge between the two countries. </w:t>
      </w:r>
      <w:r w:rsidRPr="00845074">
        <w:rPr>
          <w:rStyle w:val="StyleBoldUnderline"/>
        </w:rPr>
        <w:t>Now</w:t>
      </w:r>
      <w:r w:rsidRPr="00845074">
        <w:rPr>
          <w:sz w:val="8"/>
        </w:rPr>
        <w:t xml:space="preserve"> it too </w:t>
      </w:r>
      <w:r w:rsidRPr="00845074">
        <w:rPr>
          <w:rStyle w:val="StyleBoldUnderline"/>
        </w:rPr>
        <w:t xml:space="preserve">is part of a </w:t>
      </w:r>
      <w:r w:rsidRPr="00845074">
        <w:rPr>
          <w:rStyle w:val="Emphasis"/>
        </w:rPr>
        <w:t>tangled geopolitical</w:t>
      </w:r>
      <w:r w:rsidRPr="00845074">
        <w:rPr>
          <w:rStyle w:val="StyleBoldUnderline"/>
        </w:rPr>
        <w:t xml:space="preserve"> </w:t>
      </w:r>
      <w:r w:rsidRPr="00845074">
        <w:rPr>
          <w:rStyle w:val="Emphasis"/>
        </w:rPr>
        <w:t>rivalry</w:t>
      </w:r>
      <w:r w:rsidRPr="00845074">
        <w:rPr>
          <w:rStyle w:val="StyleBoldUnderline"/>
        </w:rPr>
        <w:t xml:space="preserve">. America accuses China of abetting cybercrime and stealing </w:t>
      </w:r>
      <w:r w:rsidRPr="00845074">
        <w:rPr>
          <w:rStyle w:val="Emphasis"/>
        </w:rPr>
        <w:t>i</w:t>
      </w:r>
      <w:r w:rsidRPr="00845074">
        <w:rPr>
          <w:rStyle w:val="StyleBoldUnderline"/>
        </w:rPr>
        <w:t xml:space="preserve">ntellectual </w:t>
      </w:r>
      <w:r w:rsidRPr="00845074">
        <w:rPr>
          <w:rStyle w:val="Emphasis"/>
        </w:rPr>
        <w:t>p</w:t>
      </w:r>
      <w:r w:rsidRPr="00845074">
        <w:t>roperty</w:t>
      </w:r>
      <w:r w:rsidRPr="00845074">
        <w:rPr>
          <w:rStyle w:val="StyleBoldUnderline"/>
        </w:rPr>
        <w:t>. Just before the visit, American officials mulled slapping sanctions on Chinese companies suspected of pinching American secrets</w:t>
      </w:r>
      <w:r w:rsidRPr="00845074">
        <w:rPr>
          <w:sz w:val="8"/>
        </w:rPr>
        <w:t xml:space="preserve">. </w:t>
      </w:r>
      <w:proofErr w:type="spellStart"/>
      <w:r w:rsidRPr="00845074">
        <w:rPr>
          <w:sz w:val="8"/>
        </w:rPr>
        <w:t>Mr</w:t>
      </w:r>
      <w:proofErr w:type="spellEnd"/>
      <w:r w:rsidRPr="00845074">
        <w:rPr>
          <w:sz w:val="8"/>
        </w:rPr>
        <w:t xml:space="preserve"> Xi’s meetings in Seattle appear aimed at showing that China, far from harming American business, is still a boon to it. He also wants to make a point to </w:t>
      </w:r>
      <w:proofErr w:type="spellStart"/>
      <w:r w:rsidRPr="00845074">
        <w:rPr>
          <w:sz w:val="8"/>
        </w:rPr>
        <w:t>Mr</w:t>
      </w:r>
      <w:proofErr w:type="spellEnd"/>
      <w:r w:rsidRPr="00845074">
        <w:rPr>
          <w:sz w:val="8"/>
        </w:rPr>
        <w:t xml:space="preserve"> Obama: American companies, for all their concern about Chinese </w:t>
      </w:r>
      <w:proofErr w:type="spellStart"/>
      <w:r w:rsidRPr="00845074">
        <w:rPr>
          <w:sz w:val="8"/>
        </w:rPr>
        <w:t>cybertheft</w:t>
      </w:r>
      <w:proofErr w:type="spellEnd"/>
      <w:r w:rsidRPr="00845074">
        <w:rPr>
          <w:sz w:val="8"/>
        </w:rPr>
        <w:t xml:space="preserve">, are still hungry for access to China’s huge market. But the allure of China’s economy is fading. When </w:t>
      </w:r>
      <w:proofErr w:type="spellStart"/>
      <w:r w:rsidRPr="00845074">
        <w:rPr>
          <w:sz w:val="8"/>
        </w:rPr>
        <w:t>Mr</w:t>
      </w:r>
      <w:proofErr w:type="spellEnd"/>
      <w:r w:rsidRPr="00845074">
        <w:rPr>
          <w:sz w:val="8"/>
        </w:rPr>
        <w:t xml:space="preserve"> Xi last visited America in 2013, for an informal “no neckties” summit with </w:t>
      </w:r>
      <w:proofErr w:type="spellStart"/>
      <w:r w:rsidRPr="00845074">
        <w:rPr>
          <w:sz w:val="8"/>
        </w:rPr>
        <w:t>Mr</w:t>
      </w:r>
      <w:proofErr w:type="spellEnd"/>
      <w:r w:rsidRPr="00845074">
        <w:rPr>
          <w:sz w:val="8"/>
        </w:rPr>
        <w:t xml:space="preserve"> Obama at a Californian ranch, China’s growth was already slowing. Now worries are mounting in America that China could suffer a “hard landing”, brought on by piles of debt. </w:t>
      </w:r>
      <w:r w:rsidRPr="00845074">
        <w:rPr>
          <w:rStyle w:val="StyleBoldUnderline"/>
        </w:rPr>
        <w:t xml:space="preserve">The Chinese government’s image among American business leaders, as well as at home, has been tarnished by its botched attempt in August to prop up the country’s </w:t>
      </w:r>
      <w:proofErr w:type="spellStart"/>
      <w:r w:rsidRPr="00845074">
        <w:rPr>
          <w:rStyle w:val="StyleBoldUnderline"/>
        </w:rPr>
        <w:t>stockmarket</w:t>
      </w:r>
      <w:proofErr w:type="spellEnd"/>
      <w:r w:rsidRPr="00845074">
        <w:rPr>
          <w:sz w:val="8"/>
        </w:rPr>
        <w:t xml:space="preserve">. Details released on September 13th of plans for reforming state enterprises may have been intended to show that </w:t>
      </w:r>
      <w:proofErr w:type="spellStart"/>
      <w:r w:rsidRPr="00845074">
        <w:rPr>
          <w:sz w:val="8"/>
        </w:rPr>
        <w:t>Mr</w:t>
      </w:r>
      <w:proofErr w:type="spellEnd"/>
      <w:r w:rsidRPr="00845074">
        <w:rPr>
          <w:sz w:val="8"/>
        </w:rPr>
        <w:t xml:space="preserve"> Xi is still a reformer at heart. But they were hardly inspiring (see page 64). </w:t>
      </w:r>
      <w:proofErr w:type="spellStart"/>
      <w:r w:rsidRPr="00845074">
        <w:rPr>
          <w:sz w:val="8"/>
        </w:rPr>
        <w:t>Mr</w:t>
      </w:r>
      <w:proofErr w:type="spellEnd"/>
      <w:r w:rsidRPr="00845074">
        <w:rPr>
          <w:sz w:val="8"/>
        </w:rPr>
        <w:t xml:space="preserve"> Xi may hope that nationalist displays will help to boost his popularity among middle-class Chinese as the economy enters a rough patch. A </w:t>
      </w:r>
      <w:r w:rsidRPr="00845074">
        <w:rPr>
          <w:rStyle w:val="StyleBoldUnderline"/>
        </w:rPr>
        <w:t>military parade through Beijing on September</w:t>
      </w:r>
      <w:r w:rsidRPr="00845074">
        <w:rPr>
          <w:sz w:val="8"/>
        </w:rPr>
        <w:t xml:space="preserve"> 3rd, involving 12,000 goose-stepping troops and ballistic missiles—some of them recently developed </w:t>
      </w:r>
      <w:r w:rsidRPr="00845074">
        <w:rPr>
          <w:rStyle w:val="StyleBoldUnderline"/>
        </w:rPr>
        <w:t>in order to keep American power at</w:t>
      </w:r>
      <w:r w:rsidRPr="00845074">
        <w:rPr>
          <w:sz w:val="8"/>
        </w:rPr>
        <w:t xml:space="preserve"> bay—was one such. Its stated purpose was to commemorate the defeat of Japan in the Second World War, but it was also clearly intended to reinforce </w:t>
      </w:r>
      <w:proofErr w:type="spellStart"/>
      <w:r w:rsidRPr="00845074">
        <w:rPr>
          <w:sz w:val="8"/>
        </w:rPr>
        <w:t>Mr</w:t>
      </w:r>
      <w:proofErr w:type="spellEnd"/>
      <w:r w:rsidRPr="00845074">
        <w:rPr>
          <w:sz w:val="8"/>
        </w:rPr>
        <w:t xml:space="preserve"> Xi’s prestige. It </w:t>
      </w:r>
      <w:r w:rsidRPr="00845074">
        <w:rPr>
          <w:rStyle w:val="StyleBoldUnderline"/>
        </w:rPr>
        <w:t>was the first</w:t>
      </w:r>
      <w:r w:rsidRPr="00845074">
        <w:rPr>
          <w:sz w:val="8"/>
        </w:rPr>
        <w:t xml:space="preserve"> such </w:t>
      </w:r>
      <w:r w:rsidRPr="00845074">
        <w:rPr>
          <w:rStyle w:val="StyleBoldUnderline"/>
        </w:rPr>
        <w:t>review</w:t>
      </w:r>
      <w:r w:rsidRPr="00845074">
        <w:rPr>
          <w:sz w:val="8"/>
        </w:rPr>
        <w:t xml:space="preserve"> since he became China’s leader, and the first marking victory over Japan; </w:t>
      </w:r>
      <w:r w:rsidRPr="00845074">
        <w:rPr>
          <w:rStyle w:val="StyleBoldUnderline"/>
        </w:rPr>
        <w:t>America and most of its allies pointedly stayed away</w:t>
      </w:r>
      <w:r w:rsidRPr="00845074">
        <w:rPr>
          <w:sz w:val="8"/>
        </w:rPr>
        <w:t xml:space="preserve">. Chinese leaders’ pride in shows of pomp extends to American soil. </w:t>
      </w:r>
      <w:proofErr w:type="spellStart"/>
      <w:r w:rsidRPr="00845074">
        <w:rPr>
          <w:sz w:val="8"/>
        </w:rPr>
        <w:t>Mr</w:t>
      </w:r>
      <w:proofErr w:type="spellEnd"/>
      <w:r w:rsidRPr="00845074">
        <w:rPr>
          <w:sz w:val="8"/>
        </w:rPr>
        <w:t xml:space="preserve"> Xi’s predecessors viewed their receptions at the White House as a badge of </w:t>
      </w:r>
      <w:proofErr w:type="spellStart"/>
      <w:r w:rsidRPr="00845074">
        <w:rPr>
          <w:sz w:val="8"/>
        </w:rPr>
        <w:t>honour</w:t>
      </w:r>
      <w:proofErr w:type="spellEnd"/>
      <w:r w:rsidRPr="00845074">
        <w:rPr>
          <w:sz w:val="8"/>
        </w:rPr>
        <w:t xml:space="preserve">—symbolic, as they saw it, of America’s acceptance of China as a global power. So </w:t>
      </w:r>
      <w:proofErr w:type="spellStart"/>
      <w:r w:rsidRPr="00845074">
        <w:rPr>
          <w:sz w:val="8"/>
        </w:rPr>
        <w:t>Mr</w:t>
      </w:r>
      <w:proofErr w:type="spellEnd"/>
      <w:r w:rsidRPr="00845074">
        <w:rPr>
          <w:sz w:val="8"/>
        </w:rPr>
        <w:t xml:space="preserve"> Xi will at least try to appear civil during his trip. In recent weeks state media have toned down their anti-American rhetoric, referring to relations with the United States as “a little awkward” and even describing American reservations about China’s rise as “understandable”. </w:t>
      </w:r>
      <w:r w:rsidRPr="00845074">
        <w:rPr>
          <w:rStyle w:val="StyleBoldUnderline"/>
        </w:rPr>
        <w:t>Under</w:t>
      </w:r>
      <w:r w:rsidRPr="00845074">
        <w:rPr>
          <w:sz w:val="8"/>
        </w:rPr>
        <w:t xml:space="preserve"> </w:t>
      </w:r>
      <w:proofErr w:type="spellStart"/>
      <w:r w:rsidRPr="00845074">
        <w:rPr>
          <w:sz w:val="8"/>
        </w:rPr>
        <w:t>Mr</w:t>
      </w:r>
      <w:proofErr w:type="spellEnd"/>
      <w:r w:rsidRPr="00845074">
        <w:rPr>
          <w:sz w:val="8"/>
        </w:rPr>
        <w:t xml:space="preserve"> </w:t>
      </w:r>
      <w:r w:rsidRPr="00845074">
        <w:rPr>
          <w:rStyle w:val="StyleBoldUnderline"/>
        </w:rPr>
        <w:t>Xi</w:t>
      </w:r>
      <w:r w:rsidRPr="00845074">
        <w:rPr>
          <w:sz w:val="8"/>
        </w:rPr>
        <w:t xml:space="preserve">, however, </w:t>
      </w:r>
      <w:r w:rsidRPr="00845074">
        <w:rPr>
          <w:rStyle w:val="StyleBoldUnderline"/>
        </w:rPr>
        <w:t xml:space="preserve">the Communist Party’s anti-foreign rhetoric has become </w:t>
      </w:r>
      <w:proofErr w:type="gramStart"/>
      <w:r w:rsidRPr="00845074">
        <w:rPr>
          <w:rStyle w:val="StyleBoldUnderline"/>
        </w:rPr>
        <w:t>more shrill</w:t>
      </w:r>
      <w:proofErr w:type="gramEnd"/>
      <w:r w:rsidRPr="00845074">
        <w:rPr>
          <w:rStyle w:val="StyleBoldUnderline"/>
        </w:rPr>
        <w:t>. Anti-American feeling has also grown</w:t>
      </w:r>
      <w:r w:rsidRPr="00845074">
        <w:rPr>
          <w:sz w:val="8"/>
        </w:rPr>
        <w:t xml:space="preserve"> (see chart). Winning over American public opinion—Deng’s clear aim with the cowboy hat—does not appear to be one of </w:t>
      </w:r>
      <w:proofErr w:type="spellStart"/>
      <w:r w:rsidRPr="00845074">
        <w:rPr>
          <w:sz w:val="8"/>
        </w:rPr>
        <w:t>Mr</w:t>
      </w:r>
      <w:proofErr w:type="spellEnd"/>
      <w:r w:rsidRPr="00845074">
        <w:rPr>
          <w:sz w:val="8"/>
        </w:rPr>
        <w:t xml:space="preserve"> Xi’s priorities. That is fortunate for him. His trip is likely to be eclipsed by that of another leader of a billion-plus people, Pope Francis, who is due to arrive on the same day he does. In America, </w:t>
      </w:r>
      <w:proofErr w:type="spellStart"/>
      <w:r w:rsidRPr="00845074">
        <w:rPr>
          <w:sz w:val="8"/>
        </w:rPr>
        <w:t>Mr</w:t>
      </w:r>
      <w:proofErr w:type="spellEnd"/>
      <w:r w:rsidRPr="00845074">
        <w:rPr>
          <w:sz w:val="8"/>
        </w:rPr>
        <w:t xml:space="preserve"> Xi risks suffering something worse than criticism: neglect.</w:t>
      </w:r>
    </w:p>
    <w:p w14:paraId="56EFDA22" w14:textId="77777777" w:rsidR="004D759F" w:rsidRPr="00845074" w:rsidRDefault="004D759F" w:rsidP="004D759F">
      <w:pPr>
        <w:pStyle w:val="Heading4"/>
        <w:rPr>
          <w:rFonts w:ascii="Calibri" w:hAnsi="Calibri"/>
        </w:rPr>
      </w:pPr>
      <w:r w:rsidRPr="00845074">
        <w:rPr>
          <w:rFonts w:ascii="Calibri" w:hAnsi="Calibri"/>
        </w:rPr>
        <w:t>Foreign policy guided by mistrust</w:t>
      </w:r>
    </w:p>
    <w:p w14:paraId="4A901C8C" w14:textId="77777777" w:rsidR="004D759F" w:rsidRPr="00845074" w:rsidRDefault="004D759F" w:rsidP="004D759F">
      <w:r w:rsidRPr="00845074">
        <w:rPr>
          <w:sz w:val="16"/>
        </w:rPr>
        <w:t xml:space="preserve">(Yong </w:t>
      </w:r>
      <w:r w:rsidRPr="00845074">
        <w:rPr>
          <w:rFonts w:eastAsiaTheme="majorEastAsia" w:cstheme="majorBidi"/>
          <w:b/>
          <w:iCs/>
          <w:sz w:val="26"/>
        </w:rPr>
        <w:t>Deng</w:t>
      </w:r>
      <w:r w:rsidRPr="00845074">
        <w:rPr>
          <w:sz w:val="16"/>
        </w:rPr>
        <w:t>, 1/12/</w:t>
      </w:r>
      <w:r w:rsidRPr="00845074">
        <w:rPr>
          <w:rFonts w:eastAsiaTheme="majorEastAsia" w:cstheme="majorBidi"/>
          <w:b/>
          <w:iCs/>
          <w:sz w:val="26"/>
        </w:rPr>
        <w:t>16</w:t>
      </w:r>
      <w:r w:rsidRPr="00845074">
        <w:rPr>
          <w:sz w:val="16"/>
        </w:rPr>
        <w:t xml:space="preserve">, “Dealing with Assertive China: Time for Engagement 2.0”, </w:t>
      </w:r>
      <w:proofErr w:type="spellStart"/>
      <w:r w:rsidRPr="00845074">
        <w:rPr>
          <w:sz w:val="16"/>
        </w:rPr>
        <w:t>ong</w:t>
      </w:r>
      <w:proofErr w:type="spellEnd"/>
      <w:r w:rsidRPr="00845074">
        <w:rPr>
          <w:sz w:val="16"/>
        </w:rPr>
        <w:t xml:space="preserve"> Deng is Professor of Political Science at the U.S. Naval Academy at Annapolis, Maryland. He is the author of China’s Struggle for Status: The Realignment of International </w:t>
      </w:r>
      <w:proofErr w:type="spellStart"/>
      <w:r w:rsidRPr="00845074">
        <w:rPr>
          <w:sz w:val="16"/>
        </w:rPr>
        <w:t>Relationsis</w:t>
      </w:r>
      <w:proofErr w:type="spellEnd"/>
      <w:r w:rsidRPr="00845074">
        <w:rPr>
          <w:sz w:val="16"/>
        </w:rPr>
        <w:t xml:space="preserve"> latest essay is “China: The Post-Responsible Power,</w:t>
      </w:r>
      <w:proofErr w:type="gramStart"/>
      <w:r w:rsidRPr="00845074">
        <w:rPr>
          <w:sz w:val="16"/>
        </w:rPr>
        <w:t>”,</w:t>
      </w:r>
      <w:proofErr w:type="gramEnd"/>
      <w:r w:rsidRPr="00845074">
        <w:rPr>
          <w:sz w:val="16"/>
        </w:rPr>
        <w:t xml:space="preserve"> Harvard International Review, http://hir.harvard.edu/dealing-assertive-china-time-engagement-2-0/)/AS</w:t>
      </w:r>
    </w:p>
    <w:p w14:paraId="15A40AAB" w14:textId="77777777" w:rsidR="004D759F" w:rsidRPr="00845074" w:rsidRDefault="004D759F" w:rsidP="004D759F">
      <w:pPr>
        <w:rPr>
          <w:rStyle w:val="StyleBoldUnderline"/>
        </w:rPr>
      </w:pPr>
      <w:r w:rsidRPr="00845074">
        <w:rPr>
          <w:rStyle w:val="StyleBoldUnderline"/>
        </w:rPr>
        <w:t>China’s rising challenge calls for a revamped American policy. To devise an effective response, we will need to be clear-eyed about the persistent drivers as well as the changing dynamics of Chinese foreign policy.</w:t>
      </w:r>
      <w:r w:rsidRPr="00845074">
        <w:rPr>
          <w:sz w:val="8"/>
        </w:rPr>
        <w:t xml:space="preserve"> We will also need to be clear on both the limitations and the adaptability of the past policy that has successfully facilitated China’s integration into the international system. </w:t>
      </w:r>
      <w:proofErr w:type="gramStart"/>
      <w:r w:rsidRPr="00845074">
        <w:rPr>
          <w:sz w:val="8"/>
        </w:rPr>
        <w:t>Decades of China’s internationalization diminishes</w:t>
      </w:r>
      <w:proofErr w:type="gramEnd"/>
      <w:r w:rsidRPr="00845074">
        <w:rPr>
          <w:sz w:val="8"/>
        </w:rPr>
        <w:t xml:space="preserve"> the prospect of war and tightens the place of China in the existing world order. But </w:t>
      </w:r>
      <w:r w:rsidRPr="00845074">
        <w:rPr>
          <w:rStyle w:val="StyleBoldUnderline"/>
        </w:rPr>
        <w:t xml:space="preserve">the two sides now seem stuck in a hapless state of strategic mistrust. America’s heightened concern over China is crystallized in the danger of what Professor Graham Allison calls the Thucydides Trap, the risk of war during a power transition typified by the Peloponnesian War between the rising Athens and the reigning Sparta. Chinese strategy analysts are acutely aware of the number two-power conundrum, as their country becomes the target of security fixation from the United States and its allies. </w:t>
      </w:r>
    </w:p>
    <w:p w14:paraId="5139F380" w14:textId="77777777" w:rsidR="004D759F" w:rsidRPr="00845074" w:rsidRDefault="004D759F" w:rsidP="004D759F">
      <w:pPr>
        <w:rPr>
          <w:sz w:val="8"/>
        </w:rPr>
      </w:pPr>
    </w:p>
    <w:p w14:paraId="373F43E0" w14:textId="77777777" w:rsidR="004D759F" w:rsidRPr="00845074" w:rsidRDefault="004D759F" w:rsidP="004D759F">
      <w:pPr>
        <w:pStyle w:val="Heading3"/>
        <w:rPr>
          <w:rFonts w:ascii="Calibri" w:hAnsi="Calibri"/>
        </w:rPr>
      </w:pPr>
      <w:r w:rsidRPr="00845074">
        <w:rPr>
          <w:rFonts w:ascii="Calibri" w:hAnsi="Calibri"/>
        </w:rPr>
        <w:t>Yes War – Trade Conflicts</w:t>
      </w:r>
    </w:p>
    <w:p w14:paraId="111BC211" w14:textId="77777777" w:rsidR="004D759F" w:rsidRPr="00845074" w:rsidRDefault="004D759F" w:rsidP="004D759F">
      <w:pPr>
        <w:pStyle w:val="Heading4"/>
        <w:rPr>
          <w:rFonts w:ascii="Calibri" w:hAnsi="Calibri"/>
        </w:rPr>
      </w:pPr>
      <w:r w:rsidRPr="00845074">
        <w:rPr>
          <w:rFonts w:ascii="Calibri" w:hAnsi="Calibri"/>
        </w:rPr>
        <w:t>Economic engagement=Trade war</w:t>
      </w:r>
    </w:p>
    <w:p w14:paraId="70F0C9E9" w14:textId="77777777" w:rsidR="004D759F" w:rsidRPr="00845074" w:rsidRDefault="004D759F" w:rsidP="004D759F">
      <w:r w:rsidRPr="00845074">
        <w:rPr>
          <w:sz w:val="16"/>
        </w:rPr>
        <w:t xml:space="preserve">(Shawn </w:t>
      </w:r>
      <w:proofErr w:type="spellStart"/>
      <w:r w:rsidRPr="00845074">
        <w:rPr>
          <w:rStyle w:val="Heading4Char"/>
          <w:rFonts w:ascii="Calibri" w:hAnsi="Calibri"/>
        </w:rPr>
        <w:t>Donnan</w:t>
      </w:r>
      <w:proofErr w:type="spellEnd"/>
      <w:r w:rsidRPr="00845074">
        <w:rPr>
          <w:sz w:val="16"/>
        </w:rPr>
        <w:t>, 5/10/</w:t>
      </w:r>
      <w:r w:rsidRPr="00845074">
        <w:rPr>
          <w:rStyle w:val="Heading4Char"/>
          <w:rFonts w:ascii="Calibri" w:hAnsi="Calibri"/>
        </w:rPr>
        <w:t>16</w:t>
      </w:r>
      <w:r w:rsidRPr="00845074">
        <w:rPr>
          <w:sz w:val="16"/>
          <w:szCs w:val="16"/>
        </w:rPr>
        <w:t>, “US and China skirmish as trade clash looms”, World Trade Editor for the Financial Times, Financial Times, https://next.ft.com/content/4bd8c6ec-16c5-11e6-b8d5-4c1fcdbe169f)/AS</w:t>
      </w:r>
    </w:p>
    <w:p w14:paraId="607ED146" w14:textId="77777777" w:rsidR="004D759F" w:rsidRPr="00845074" w:rsidRDefault="004D759F" w:rsidP="004D759F">
      <w:pPr>
        <w:rPr>
          <w:rStyle w:val="StyleBoldUnderline"/>
        </w:rPr>
      </w:pPr>
      <w:r w:rsidRPr="00845074">
        <w:rPr>
          <w:rStyle w:val="StyleBoldUnderline"/>
        </w:rPr>
        <w:t>Donald Trump may be threatening to start a trade war with China</w:t>
      </w:r>
      <w:r w:rsidRPr="00845074">
        <w:rPr>
          <w:sz w:val="8"/>
        </w:rPr>
        <w:t xml:space="preserve">, but it is becoming clear that the US and its geopolitical rival are already skirmishing ahead of what could be a combative summer. The latest sign came on Tuesday when </w:t>
      </w:r>
      <w:r w:rsidRPr="00845074">
        <w:rPr>
          <w:rStyle w:val="StyleBoldUnderline"/>
        </w:rPr>
        <w:t xml:space="preserve">the US brought a new challenge in the World Trade </w:t>
      </w:r>
      <w:proofErr w:type="spellStart"/>
      <w:r w:rsidRPr="00845074">
        <w:rPr>
          <w:rStyle w:val="StyleBoldUnderline"/>
        </w:rPr>
        <w:t>Organisation</w:t>
      </w:r>
      <w:proofErr w:type="spellEnd"/>
      <w:r w:rsidRPr="00845074">
        <w:rPr>
          <w:rStyle w:val="StyleBoldUnderline"/>
        </w:rPr>
        <w:t xml:space="preserve"> against Chinese anti-dumping tariffs on US poultry products. It was the 12th time that the Obama administration has taken China to the WTO, more than any previous US administration</w:t>
      </w:r>
      <w:r w:rsidRPr="00845074">
        <w:rPr>
          <w:sz w:val="8"/>
        </w:rPr>
        <w:t xml:space="preserve">. “American farmers deserve a fair shot to compete and win in the global economy and this administration will continue to hold China responsible when they attempt to disadvantage our farmers, businesses and workers,” said Mike </w:t>
      </w:r>
      <w:proofErr w:type="spellStart"/>
      <w:r w:rsidRPr="00845074">
        <w:rPr>
          <w:sz w:val="8"/>
        </w:rPr>
        <w:t>Froman</w:t>
      </w:r>
      <w:proofErr w:type="spellEnd"/>
      <w:r w:rsidRPr="00845074">
        <w:rPr>
          <w:sz w:val="8"/>
        </w:rPr>
        <w:t xml:space="preserve">, US trade representative. </w:t>
      </w:r>
      <w:r w:rsidRPr="00845074">
        <w:rPr>
          <w:rStyle w:val="StyleBoldUnderline"/>
        </w:rPr>
        <w:t xml:space="preserve">The latest move is part of a broader effort by the administration and American industry to get tough on China that is seeing the trade rhetoric being </w:t>
      </w:r>
      <w:proofErr w:type="spellStart"/>
      <w:r w:rsidRPr="00845074">
        <w:rPr>
          <w:rStyle w:val="StyleBoldUnderline"/>
        </w:rPr>
        <w:t>dialled</w:t>
      </w:r>
      <w:proofErr w:type="spellEnd"/>
      <w:r w:rsidRPr="00845074">
        <w:rPr>
          <w:rStyle w:val="StyleBoldUnderline"/>
        </w:rPr>
        <w:t xml:space="preserve"> up even far away from the campaign trail. “This is war. This is not trade. China is waging economic war. We ought to </w:t>
      </w:r>
      <w:proofErr w:type="spellStart"/>
      <w:r w:rsidRPr="00845074">
        <w:rPr>
          <w:rStyle w:val="StyleBoldUnderline"/>
        </w:rPr>
        <w:t>recognise</w:t>
      </w:r>
      <w:proofErr w:type="spellEnd"/>
      <w:r w:rsidRPr="00845074">
        <w:rPr>
          <w:rStyle w:val="StyleBoldUnderline"/>
        </w:rPr>
        <w:t xml:space="preserve"> that and act accordingly</w:t>
      </w:r>
      <w:r w:rsidRPr="00845074">
        <w:rPr>
          <w:sz w:val="8"/>
        </w:rPr>
        <w:t xml:space="preserve">,” Lourenco </w:t>
      </w:r>
      <w:proofErr w:type="spellStart"/>
      <w:r w:rsidRPr="00845074">
        <w:rPr>
          <w:sz w:val="8"/>
        </w:rPr>
        <w:t>Goncalves</w:t>
      </w:r>
      <w:proofErr w:type="spellEnd"/>
      <w:r w:rsidRPr="00845074">
        <w:rPr>
          <w:sz w:val="8"/>
        </w:rPr>
        <w:t xml:space="preserve">, chief executive of iron ore producer Cliffs Natural Resources, told reporters last week on the sidelines of a US steel industry association meeting. Driving the administration’s push is its desire to secure congressional approval before President Barack Obama leaves office in January for the Trans-Pacific Partnership, the largest trade deal negotiated by the US in decades. Those plans have been complicated by the antitrade rhetoric of </w:t>
      </w:r>
      <w:proofErr w:type="spellStart"/>
      <w:r w:rsidRPr="00845074">
        <w:rPr>
          <w:sz w:val="8"/>
        </w:rPr>
        <w:t>Mr</w:t>
      </w:r>
      <w:proofErr w:type="spellEnd"/>
      <w:r w:rsidRPr="00845074">
        <w:rPr>
          <w:sz w:val="8"/>
        </w:rPr>
        <w:t xml:space="preserve"> Trump and others campaigning to succeed </w:t>
      </w:r>
      <w:proofErr w:type="spellStart"/>
      <w:r w:rsidRPr="00845074">
        <w:rPr>
          <w:sz w:val="8"/>
        </w:rPr>
        <w:t>Mr</w:t>
      </w:r>
      <w:proofErr w:type="spellEnd"/>
      <w:r w:rsidRPr="00845074">
        <w:rPr>
          <w:sz w:val="8"/>
        </w:rPr>
        <w:t xml:space="preserve"> Obama. The administration’s response has been to turn up the volume on its own argument that the TPP — which besides the US includes Japan and 10 other Pacific Rim economies but not China — is an important strategic response to Beijing’s own bid to control the region’s commerce. If China is the problem, as </w:t>
      </w:r>
      <w:proofErr w:type="spellStart"/>
      <w:r w:rsidRPr="00845074">
        <w:rPr>
          <w:sz w:val="8"/>
        </w:rPr>
        <w:t>Mr</w:t>
      </w:r>
      <w:proofErr w:type="spellEnd"/>
      <w:r w:rsidRPr="00845074">
        <w:rPr>
          <w:sz w:val="8"/>
        </w:rPr>
        <w:t xml:space="preserve"> Trump and others argue, then the TPP, rather than the crude tariffs the presumptive Republican nominee is proposing, is the correct response, administration officials argue. </w:t>
      </w:r>
      <w:r w:rsidRPr="00845074">
        <w:rPr>
          <w:rStyle w:val="StyleBoldUnderline"/>
        </w:rPr>
        <w:t xml:space="preserve">Those efforts are also coinciding with growing anxiety in the US business community about what they see as a new economic nationalism in China and its impact on everything from agricultural exports to technology businesses and the global steel industry. This is war. This is not trade. China is waging economic war. We ought to </w:t>
      </w:r>
      <w:proofErr w:type="spellStart"/>
      <w:r w:rsidRPr="00845074">
        <w:rPr>
          <w:rStyle w:val="StyleBoldUnderline"/>
        </w:rPr>
        <w:t>recognise</w:t>
      </w:r>
      <w:proofErr w:type="spellEnd"/>
      <w:r w:rsidRPr="00845074">
        <w:rPr>
          <w:rStyle w:val="StyleBoldUnderline"/>
        </w:rPr>
        <w:t xml:space="preserve"> that and act accordingly </w:t>
      </w:r>
      <w:r w:rsidRPr="00845074">
        <w:rPr>
          <w:sz w:val="8"/>
        </w:rPr>
        <w:t xml:space="preserve">Lourenco </w:t>
      </w:r>
      <w:proofErr w:type="spellStart"/>
      <w:r w:rsidRPr="00845074">
        <w:rPr>
          <w:sz w:val="8"/>
        </w:rPr>
        <w:t>Goncalves</w:t>
      </w:r>
      <w:proofErr w:type="spellEnd"/>
      <w:r w:rsidRPr="00845074">
        <w:rPr>
          <w:sz w:val="8"/>
        </w:rPr>
        <w:t xml:space="preserve">, president of Cliffs Natural Resources By the end of this month the US commerce department is set to decide whether to allow a case brought by US Steel seeking a comprehensive ban on imports of steel from China as punishment for what it says were Chinese hacking attacks and the theft of its intellectual property. Later this year three separate anti-dumping cases could see punitive tariffs of as much as 266 per cent imposed on certain Chinese steel products. </w:t>
      </w:r>
      <w:r w:rsidRPr="00845074">
        <w:rPr>
          <w:rStyle w:val="StyleBoldUnderline"/>
        </w:rPr>
        <w:t>The US is also applying pressure on China elsewhere in the trade sphere. It has been quietly leading a campaign to block China securing “market economy” status under the WTO, something Beijing prizes</w:t>
      </w:r>
      <w:r w:rsidRPr="00845074">
        <w:rPr>
          <w:sz w:val="8"/>
        </w:rPr>
        <w:t xml:space="preserve"> and argues it should be granted automatically come December and the 15th anniversary of its accession to the global trade body. Even as it pushes to make progress on a bilateral investment treaty with China the Obama administration is keeping Beijing out of separate talks in Geneva on the global trade in services. Washington is pressing it to loosen restrictions on green products such as solar cells in yet another set of negotiations. Chad </w:t>
      </w:r>
      <w:proofErr w:type="spellStart"/>
      <w:r w:rsidRPr="00845074">
        <w:rPr>
          <w:sz w:val="8"/>
        </w:rPr>
        <w:t>Bown</w:t>
      </w:r>
      <w:proofErr w:type="spellEnd"/>
      <w:r w:rsidRPr="00845074">
        <w:rPr>
          <w:sz w:val="8"/>
        </w:rPr>
        <w:t xml:space="preserve">, a former member of </w:t>
      </w:r>
      <w:proofErr w:type="spellStart"/>
      <w:r w:rsidRPr="00845074">
        <w:rPr>
          <w:sz w:val="8"/>
        </w:rPr>
        <w:t>Mr</w:t>
      </w:r>
      <w:proofErr w:type="spellEnd"/>
      <w:r w:rsidRPr="00845074">
        <w:rPr>
          <w:sz w:val="8"/>
        </w:rPr>
        <w:t xml:space="preserve"> Obama’s council of economic advisers, said there was a fundamental difference between the administration’s tactics against China and what </w:t>
      </w:r>
      <w:proofErr w:type="spellStart"/>
      <w:r w:rsidRPr="00845074">
        <w:rPr>
          <w:sz w:val="8"/>
        </w:rPr>
        <w:t>Mr</w:t>
      </w:r>
      <w:proofErr w:type="spellEnd"/>
      <w:r w:rsidRPr="00845074">
        <w:rPr>
          <w:sz w:val="8"/>
        </w:rPr>
        <w:t xml:space="preserve"> Trump is proposing. The current moves are all being conducted within “the rules of the game” while </w:t>
      </w:r>
      <w:proofErr w:type="spellStart"/>
      <w:r w:rsidRPr="00845074">
        <w:rPr>
          <w:sz w:val="8"/>
        </w:rPr>
        <w:t>Mr</w:t>
      </w:r>
      <w:proofErr w:type="spellEnd"/>
      <w:r w:rsidRPr="00845074">
        <w:rPr>
          <w:sz w:val="8"/>
        </w:rPr>
        <w:t xml:space="preserve"> Trump’s proposed unilateral tariffs would likely put the US in violation of WTO rules. Dan </w:t>
      </w:r>
      <w:proofErr w:type="spellStart"/>
      <w:r w:rsidRPr="00845074">
        <w:rPr>
          <w:sz w:val="8"/>
        </w:rPr>
        <w:t>Ikenson</w:t>
      </w:r>
      <w:proofErr w:type="spellEnd"/>
      <w:r w:rsidRPr="00845074">
        <w:rPr>
          <w:sz w:val="8"/>
        </w:rPr>
        <w:t xml:space="preserve">, who directs trade research at the libertarian Cato Institute, said the administration’s pushing of the TPP as a geopolitical response to the rise of China highlighted just how weak </w:t>
      </w:r>
      <w:proofErr w:type="spellStart"/>
      <w:r w:rsidRPr="00845074">
        <w:rPr>
          <w:sz w:val="8"/>
        </w:rPr>
        <w:t>Mr</w:t>
      </w:r>
      <w:proofErr w:type="spellEnd"/>
      <w:r w:rsidRPr="00845074">
        <w:rPr>
          <w:sz w:val="8"/>
        </w:rPr>
        <w:t xml:space="preserve"> Obama’s position now was with Congress. “</w:t>
      </w:r>
      <w:r w:rsidRPr="00845074">
        <w:rPr>
          <w:rStyle w:val="StyleBoldUnderline"/>
        </w:rPr>
        <w:t>The elements are all there for the administration to cast China as this real international scofflaw and this danger. And the best way to hit back is to bring these trade case</w:t>
      </w:r>
      <w:r w:rsidRPr="00845074">
        <w:rPr>
          <w:sz w:val="8"/>
        </w:rPr>
        <w:t xml:space="preserve">s,” he said. </w:t>
      </w:r>
      <w:r w:rsidRPr="00845074">
        <w:rPr>
          <w:rStyle w:val="StyleBoldUnderline"/>
        </w:rPr>
        <w:t xml:space="preserve">There is also a risk that an “extremely hostile period” in US-China trade relations could have consequences for the future of the relationship between the world’s two largest economies, said Gary </w:t>
      </w:r>
      <w:proofErr w:type="spellStart"/>
      <w:r w:rsidRPr="00845074">
        <w:rPr>
          <w:rStyle w:val="StyleBoldUnderline"/>
        </w:rPr>
        <w:t>Hufbauer</w:t>
      </w:r>
      <w:proofErr w:type="spellEnd"/>
      <w:r w:rsidRPr="00845074">
        <w:rPr>
          <w:rStyle w:val="StyleBoldUnderline"/>
        </w:rPr>
        <w:t xml:space="preserve">, a US trade policy expert at the Peterson Institute for International Economics. “I see years of acrimony ahead on this current path.” </w:t>
      </w:r>
    </w:p>
    <w:p w14:paraId="7C2F5E57" w14:textId="77777777" w:rsidR="008556B8" w:rsidRPr="00845074" w:rsidRDefault="008556B8" w:rsidP="0033294A">
      <w:pPr>
        <w:rPr>
          <w:rStyle w:val="StyleBoldUnderline"/>
        </w:rPr>
      </w:pPr>
    </w:p>
    <w:p w14:paraId="37FF95F7" w14:textId="5848D5ED" w:rsidR="0033294A" w:rsidRPr="00845074" w:rsidRDefault="0033294A" w:rsidP="004D759F">
      <w:pPr>
        <w:pStyle w:val="Heading3"/>
        <w:rPr>
          <w:rFonts w:ascii="Calibri" w:hAnsi="Calibri"/>
        </w:rPr>
      </w:pPr>
      <w:r w:rsidRPr="00845074">
        <w:rPr>
          <w:rFonts w:ascii="Calibri" w:hAnsi="Calibri"/>
        </w:rPr>
        <w:t>Yes War – Perception of Instability</w:t>
      </w:r>
    </w:p>
    <w:p w14:paraId="7D43BFD5" w14:textId="37813E25" w:rsidR="0033294A" w:rsidRPr="00845074" w:rsidRDefault="0033294A" w:rsidP="0033294A">
      <w:pPr>
        <w:pStyle w:val="Heading4"/>
        <w:rPr>
          <w:rFonts w:ascii="Calibri" w:hAnsi="Calibri"/>
        </w:rPr>
      </w:pPr>
      <w:r w:rsidRPr="00845074">
        <w:rPr>
          <w:rFonts w:ascii="Calibri" w:hAnsi="Calibri"/>
        </w:rPr>
        <w:t>Even IF their military isn’t totally modernized yet – economic and political instability mean China will lash out if it feels behind</w:t>
      </w:r>
    </w:p>
    <w:p w14:paraId="04599E27" w14:textId="77777777" w:rsidR="0033294A" w:rsidRPr="00845074" w:rsidRDefault="0033294A" w:rsidP="0033294A">
      <w:pPr>
        <w:rPr>
          <w:rStyle w:val="StyleStyleBold12pt"/>
        </w:rPr>
      </w:pPr>
      <w:proofErr w:type="spellStart"/>
      <w:r w:rsidRPr="00845074">
        <w:rPr>
          <w:rStyle w:val="StyleStyleBold12pt"/>
        </w:rPr>
        <w:t>Poulos</w:t>
      </w:r>
      <w:proofErr w:type="spellEnd"/>
      <w:r w:rsidRPr="00845074">
        <w:rPr>
          <w:rStyle w:val="StyleStyleBold12pt"/>
        </w:rPr>
        <w:t>, 2015</w:t>
      </w:r>
    </w:p>
    <w:p w14:paraId="7D14F875" w14:textId="77777777" w:rsidR="0033294A" w:rsidRPr="00845074" w:rsidRDefault="0033294A" w:rsidP="0033294A">
      <w:pPr>
        <w:rPr>
          <w:sz w:val="20"/>
        </w:rPr>
      </w:pPr>
      <w:r w:rsidRPr="00845074">
        <w:rPr>
          <w:sz w:val="20"/>
        </w:rPr>
        <w:t>(James, “What happens if China’s economy is weak and its military is strong?”</w:t>
      </w:r>
    </w:p>
    <w:p w14:paraId="288CACD9" w14:textId="77777777" w:rsidR="0033294A" w:rsidRPr="00845074" w:rsidRDefault="0033294A" w:rsidP="0033294A">
      <w:pPr>
        <w:rPr>
          <w:sz w:val="20"/>
        </w:rPr>
      </w:pPr>
      <w:r w:rsidRPr="00845074">
        <w:rPr>
          <w:sz w:val="20"/>
        </w:rPr>
        <w:t>The Week, 15 July 2015, http://theweek.com/articles/565866/what-happens-chinas-economy-weak-military-strong)</w:t>
      </w:r>
    </w:p>
    <w:p w14:paraId="37CFBC8D" w14:textId="77777777" w:rsidR="0033294A" w:rsidRPr="00845074" w:rsidRDefault="0033294A" w:rsidP="0033294A">
      <w:pPr>
        <w:rPr>
          <w:sz w:val="18"/>
        </w:rPr>
      </w:pPr>
      <w:r w:rsidRPr="00845074">
        <w:rPr>
          <w:sz w:val="18"/>
        </w:rPr>
        <w:t xml:space="preserve">Just a few months ago, everything seemed under control. President Obama took to the Rose Garden in April with Japanese Prime Minister </w:t>
      </w:r>
      <w:proofErr w:type="spellStart"/>
      <w:r w:rsidRPr="00845074">
        <w:rPr>
          <w:sz w:val="18"/>
        </w:rPr>
        <w:t>Shinzo</w:t>
      </w:r>
      <w:proofErr w:type="spellEnd"/>
      <w:r w:rsidRPr="00845074">
        <w:rPr>
          <w:sz w:val="18"/>
        </w:rPr>
        <w:t xml:space="preserve"> Abe at his side. Ostensibly, Obama's purpose was to reaffirm America's close ties with Japan. But, inevitably, Obama's remarks </w:t>
      </w:r>
      <w:hyperlink r:id="rId49" w:history="1">
        <w:r w:rsidRPr="00845074">
          <w:rPr>
            <w:rStyle w:val="Hyperlink"/>
            <w:sz w:val="18"/>
          </w:rPr>
          <w:t>turned</w:t>
        </w:r>
      </w:hyperlink>
      <w:r w:rsidRPr="00845074">
        <w:rPr>
          <w:sz w:val="18"/>
        </w:rPr>
        <w:t xml:space="preserve"> to the elephant in the room: "We welcome China's peaceful rise," Obama said</w:t>
      </w:r>
      <w:proofErr w:type="gramStart"/>
      <w:r w:rsidRPr="00845074">
        <w:rPr>
          <w:rStyle w:val="StyleBoldUnderline"/>
          <w:b w:val="0"/>
        </w:rPr>
        <w:t>.¶</w:t>
      </w:r>
      <w:proofErr w:type="gramEnd"/>
      <w:r w:rsidRPr="00845074">
        <w:rPr>
          <w:rStyle w:val="StyleBoldUnderline"/>
          <w:b w:val="0"/>
        </w:rPr>
        <w:t xml:space="preserve"> The president warned against Beijing's stubborn </w:t>
      </w:r>
      <w:r w:rsidRPr="00845074">
        <w:fldChar w:fldCharType="begin"/>
      </w:r>
      <w:r w:rsidRPr="00845074">
        <w:instrText xml:space="preserve"> HYPERLINK "http://theweek.com/articles/561324/chinas-audacious-territory-grab" \t "_blank" </w:instrText>
      </w:r>
      <w:r w:rsidRPr="00845074">
        <w:fldChar w:fldCharType="separate"/>
      </w:r>
      <w:r w:rsidRPr="00845074">
        <w:rPr>
          <w:rStyle w:val="StyleBoldUnderline"/>
          <w:b w:val="0"/>
        </w:rPr>
        <w:t>buildup of artificial islands in the South China Sea</w:t>
      </w:r>
      <w:r w:rsidRPr="00845074">
        <w:rPr>
          <w:rStyle w:val="StyleBoldUnderline"/>
        </w:rPr>
        <w:fldChar w:fldCharType="end"/>
      </w:r>
      <w:r w:rsidRPr="00845074">
        <w:rPr>
          <w:rStyle w:val="StyleBoldUnderline"/>
          <w:b w:val="0"/>
        </w:rPr>
        <w:t>. But that was just one facet of China's increasingly aggressive posture toward the U.S. That same month, it turned out, the Office of Personnel Management first detected China's unprecedented hack into its database</w:t>
      </w:r>
      <w:r w:rsidRPr="00845074">
        <w:t xml:space="preserve">: </w:t>
      </w:r>
      <w:r w:rsidRPr="00845074">
        <w:rPr>
          <w:sz w:val="18"/>
        </w:rPr>
        <w:t>a haul granting access to the personal details of over 20 million Americans in and out of sensitive government positions</w:t>
      </w:r>
      <w:proofErr w:type="gramStart"/>
      <w:r w:rsidRPr="00845074">
        <w:t>.</w:t>
      </w:r>
      <w:r w:rsidRPr="00845074">
        <w:rPr>
          <w:sz w:val="12"/>
        </w:rPr>
        <w:t>¶</w:t>
      </w:r>
      <w:proofErr w:type="gramEnd"/>
      <w:r w:rsidRPr="00845074">
        <w:rPr>
          <w:sz w:val="12"/>
        </w:rPr>
        <w:t xml:space="preserve"> </w:t>
      </w:r>
      <w:r w:rsidRPr="00845074">
        <w:rPr>
          <w:rStyle w:val="StyleBoldUnderline"/>
          <w:b w:val="0"/>
        </w:rPr>
        <w:t xml:space="preserve">Since then, we've seen </w:t>
      </w:r>
      <w:r w:rsidRPr="00845074">
        <w:fldChar w:fldCharType="begin"/>
      </w:r>
      <w:r w:rsidRPr="00845074">
        <w:instrText xml:space="preserve"> HYPERLINK "http://theweek.com/articles/565282/chinese-stock-market-debacle-wakeup-call-about-exalted-china-model" \t "_blank" </w:instrText>
      </w:r>
      <w:r w:rsidRPr="00845074">
        <w:fldChar w:fldCharType="separate"/>
      </w:r>
      <w:r w:rsidRPr="00845074">
        <w:rPr>
          <w:rStyle w:val="StyleBoldUnderline"/>
          <w:b w:val="0"/>
        </w:rPr>
        <w:t>China flounder amidst a massive stock market crisis</w:t>
      </w:r>
      <w:r w:rsidRPr="00845074">
        <w:rPr>
          <w:rStyle w:val="StyleBoldUnderline"/>
        </w:rPr>
        <w:fldChar w:fldCharType="end"/>
      </w:r>
      <w:r w:rsidRPr="00845074">
        <w:rPr>
          <w:rStyle w:val="StyleBoldUnderline"/>
          <w:b w:val="0"/>
        </w:rPr>
        <w:t>. And therein lies a big problem. It's not a militarily strong and economically healthy China we should be worried about. It's an armed-to-the-teeth and economically sputtering China that's a real threat</w:t>
      </w:r>
      <w:r w:rsidRPr="00845074">
        <w:t xml:space="preserve"> </w:t>
      </w:r>
      <w:r w:rsidRPr="00845074">
        <w:rPr>
          <w:sz w:val="18"/>
        </w:rPr>
        <w:t xml:space="preserve">to the West. (China did just declare that its GDP grew 7 percent last quarter, but </w:t>
      </w:r>
      <w:r w:rsidRPr="00845074">
        <w:fldChar w:fldCharType="begin"/>
      </w:r>
      <w:r w:rsidRPr="00845074">
        <w:instrText xml:space="preserve"> HYPERLINK "http://qz.com/454160/chinas-official-gdp-charade-is-in-and-surprise-its-7/" \t "_blank" </w:instrText>
      </w:r>
      <w:r w:rsidRPr="00845074">
        <w:fldChar w:fldCharType="separate"/>
      </w:r>
      <w:r w:rsidRPr="00845074">
        <w:rPr>
          <w:rStyle w:val="Hyperlink"/>
          <w:sz w:val="18"/>
        </w:rPr>
        <w:t>this claim simply cannot be believed</w:t>
      </w:r>
      <w:r w:rsidRPr="00845074">
        <w:rPr>
          <w:rStyle w:val="Hyperlink"/>
          <w:sz w:val="18"/>
        </w:rPr>
        <w:fldChar w:fldCharType="end"/>
      </w:r>
      <w:r w:rsidRPr="00845074">
        <w:rPr>
          <w:sz w:val="18"/>
        </w:rPr>
        <w:t>.)</w:t>
      </w:r>
      <w:r w:rsidRPr="00845074">
        <w:rPr>
          <w:sz w:val="8"/>
        </w:rPr>
        <w:t xml:space="preserve">¶ </w:t>
      </w:r>
      <w:proofErr w:type="gramStart"/>
      <w:r w:rsidRPr="00845074">
        <w:rPr>
          <w:sz w:val="18"/>
        </w:rPr>
        <w:t>In</w:t>
      </w:r>
      <w:proofErr w:type="gramEnd"/>
      <w:r w:rsidRPr="00845074">
        <w:rPr>
          <w:sz w:val="18"/>
        </w:rPr>
        <w:t xml:space="preserve"> his Rose Garden remarks, Obama made plain why the U.S. was counting on China's economy to maintain such breakneck growth. "We think it's good not only because it allows China potentially to share some burdens with us in helping countries that are not as far along," he said. But it's also "just good that hundreds of millions of Chinese citizens have been able to rise out of poverty at incredible speed over the last several years. They could not have done that had it not been for a stable trading system and world order that is underwritten in large part by the work that our alliances do."</w:t>
      </w:r>
      <w:r w:rsidRPr="00845074">
        <w:rPr>
          <w:sz w:val="8"/>
        </w:rPr>
        <w:t xml:space="preserve">¶ </w:t>
      </w:r>
      <w:r w:rsidRPr="00845074">
        <w:rPr>
          <w:sz w:val="18"/>
        </w:rPr>
        <w:t xml:space="preserve">In Obama's squishy </w:t>
      </w:r>
      <w:proofErr w:type="gramStart"/>
      <w:r w:rsidRPr="00845074">
        <w:rPr>
          <w:sz w:val="18"/>
        </w:rPr>
        <w:t>framing, that</w:t>
      </w:r>
      <w:proofErr w:type="gramEnd"/>
      <w:r w:rsidRPr="00845074">
        <w:rPr>
          <w:sz w:val="18"/>
        </w:rPr>
        <w:t xml:space="preserve"> sounds like big-hearted do-</w:t>
      </w:r>
      <w:proofErr w:type="spellStart"/>
      <w:r w:rsidRPr="00845074">
        <w:rPr>
          <w:sz w:val="18"/>
        </w:rPr>
        <w:t>gooderism</w:t>
      </w:r>
      <w:proofErr w:type="spellEnd"/>
      <w:r w:rsidRPr="00845074">
        <w:rPr>
          <w:sz w:val="18"/>
        </w:rPr>
        <w:t xml:space="preserve">. But there's a more blunt truth beneath it: </w:t>
      </w:r>
      <w:r w:rsidRPr="00845074">
        <w:rPr>
          <w:rStyle w:val="StyleBoldUnderline"/>
          <w:b w:val="0"/>
        </w:rPr>
        <w:t>Without a healthy economy, China can't generate the wealth required to stave off serious domestic instability</w:t>
      </w:r>
      <w:r w:rsidRPr="00845074">
        <w:t xml:space="preserve">. </w:t>
      </w:r>
      <w:r w:rsidRPr="00845074">
        <w:rPr>
          <w:sz w:val="18"/>
        </w:rPr>
        <w:t>And America and the West are counting on a stable China.</w:t>
      </w:r>
      <w:r w:rsidRPr="00845074">
        <w:t xml:space="preserve"> </w:t>
      </w:r>
      <w:r w:rsidRPr="00845074">
        <w:rPr>
          <w:rStyle w:val="StyleBoldUnderline"/>
          <w:b w:val="0"/>
        </w:rPr>
        <w:t>An unstable, economically stumbling China is one that may lash out abroad, acting unpredictably and dangerously to make up for any perceived diminishment to its global stature</w:t>
      </w:r>
      <w:proofErr w:type="gramStart"/>
      <w:r w:rsidRPr="00845074">
        <w:t>.</w:t>
      </w:r>
      <w:r w:rsidRPr="00845074">
        <w:rPr>
          <w:sz w:val="12"/>
        </w:rPr>
        <w:t>¶</w:t>
      </w:r>
      <w:proofErr w:type="gramEnd"/>
      <w:r w:rsidRPr="00845074">
        <w:rPr>
          <w:sz w:val="12"/>
        </w:rPr>
        <w:t xml:space="preserve"> </w:t>
      </w:r>
      <w:r w:rsidRPr="00845074">
        <w:rPr>
          <w:sz w:val="18"/>
        </w:rPr>
        <w:t>Or think of it this way:</w:t>
      </w:r>
      <w:r w:rsidRPr="00845074">
        <w:t xml:space="preserve"> </w:t>
      </w:r>
      <w:r w:rsidRPr="00845074">
        <w:rPr>
          <w:rStyle w:val="StyleBoldUnderline"/>
          <w:b w:val="0"/>
        </w:rPr>
        <w:t>Gearing up for international belligerence is a pretty good insurance policy against civil unrest in bad economic times.</w:t>
      </w:r>
      <w:r w:rsidRPr="00845074">
        <w:t xml:space="preserve"> </w:t>
      </w:r>
      <w:r w:rsidRPr="00845074">
        <w:rPr>
          <w:sz w:val="18"/>
        </w:rPr>
        <w:t>Just ask North Korea</w:t>
      </w:r>
      <w:proofErr w:type="gramStart"/>
      <w:r w:rsidRPr="00845074">
        <w:rPr>
          <w:sz w:val="18"/>
        </w:rPr>
        <w:t>.</w:t>
      </w:r>
      <w:r w:rsidRPr="00845074">
        <w:rPr>
          <w:sz w:val="8"/>
        </w:rPr>
        <w:t>¶</w:t>
      </w:r>
      <w:proofErr w:type="gramEnd"/>
      <w:r w:rsidRPr="00845074">
        <w:rPr>
          <w:sz w:val="8"/>
        </w:rPr>
        <w:t xml:space="preserve"> </w:t>
      </w:r>
      <w:r w:rsidRPr="00845074">
        <w:rPr>
          <w:sz w:val="18"/>
        </w:rPr>
        <w:t>China has an immense surplus of young single men. If the economy goes sour, where do you think they'll go looking for work? The one place where China's boom is sure to continue: The military</w:t>
      </w:r>
      <w:proofErr w:type="gramStart"/>
      <w:r w:rsidRPr="00845074">
        <w:t>.</w:t>
      </w:r>
      <w:r w:rsidRPr="00845074">
        <w:rPr>
          <w:sz w:val="12"/>
        </w:rPr>
        <w:t>¶</w:t>
      </w:r>
      <w:proofErr w:type="gramEnd"/>
      <w:r w:rsidRPr="00845074">
        <w:rPr>
          <w:sz w:val="12"/>
        </w:rPr>
        <w:t xml:space="preserve"> </w:t>
      </w:r>
      <w:r w:rsidRPr="00845074">
        <w:rPr>
          <w:rStyle w:val="StyleBoldUnderline"/>
          <w:b w:val="0"/>
        </w:rPr>
        <w:t>The one-child policy has not only created a generational imbalance. It has primed China for the kind of restive military that becomes an international threat in lean and troubled times. In a depression economy — or even a recession economy — China's youthful male singletons face a grim and hopeless future. But in a depression or recession military, security, advancement, and even triumph suddenly come to the fore</w:t>
      </w:r>
      <w:proofErr w:type="gramStart"/>
      <w:r w:rsidRPr="00845074">
        <w:t>.</w:t>
      </w:r>
      <w:r w:rsidRPr="00845074">
        <w:rPr>
          <w:sz w:val="12"/>
        </w:rPr>
        <w:t>¶</w:t>
      </w:r>
      <w:proofErr w:type="gramEnd"/>
      <w:r w:rsidRPr="00845074">
        <w:rPr>
          <w:sz w:val="12"/>
        </w:rPr>
        <w:t xml:space="preserve"> </w:t>
      </w:r>
      <w:r w:rsidRPr="00845074">
        <w:rPr>
          <w:sz w:val="18"/>
        </w:rPr>
        <w:t xml:space="preserve">It may soon be time to kiss China's peaceful rise goodbye. That would be bad enough if the Middle Kingdom were an autarkic, self-enclosed regime like North Korea. Instead, China has never been more globalized. It's joined to the U.S. at the economic hip. What happens if China's economy does not recover? </w:t>
      </w:r>
      <w:r w:rsidRPr="00845074">
        <w:fldChar w:fldCharType="begin"/>
      </w:r>
      <w:r w:rsidRPr="00845074">
        <w:instrText xml:space="preserve"> HYPERLINK "http://theweek.com/articles/548388/uschina-war-unthinkable-also-may-inevitable" \t "_blank" </w:instrText>
      </w:r>
      <w:r w:rsidRPr="00845074">
        <w:fldChar w:fldCharType="separate"/>
      </w:r>
      <w:r w:rsidRPr="00845074">
        <w:rPr>
          <w:rStyle w:val="Hyperlink"/>
          <w:sz w:val="18"/>
        </w:rPr>
        <w:t>It's frightening to consider</w:t>
      </w:r>
      <w:r w:rsidRPr="00845074">
        <w:rPr>
          <w:rStyle w:val="Hyperlink"/>
          <w:sz w:val="18"/>
        </w:rPr>
        <w:fldChar w:fldCharType="end"/>
      </w:r>
      <w:r w:rsidRPr="00845074">
        <w:rPr>
          <w:sz w:val="18"/>
        </w:rPr>
        <w:t>.</w:t>
      </w:r>
    </w:p>
    <w:p w14:paraId="33302003" w14:textId="77777777" w:rsidR="0033294A" w:rsidRPr="00845074" w:rsidRDefault="0033294A" w:rsidP="0033294A"/>
    <w:p w14:paraId="2B631EA3" w14:textId="7BE4F8F3" w:rsidR="005D4530" w:rsidRPr="00845074" w:rsidRDefault="005D4530" w:rsidP="004D759F">
      <w:pPr>
        <w:pStyle w:val="Heading3"/>
        <w:rPr>
          <w:rFonts w:ascii="Calibri" w:hAnsi="Calibri"/>
        </w:rPr>
      </w:pPr>
      <w:r w:rsidRPr="00845074">
        <w:rPr>
          <w:rFonts w:ascii="Calibri" w:hAnsi="Calibri"/>
        </w:rPr>
        <w:t>Yes War – South China Sea</w:t>
      </w:r>
    </w:p>
    <w:p w14:paraId="1A2F7F69" w14:textId="77777777" w:rsidR="005D4530" w:rsidRPr="00845074" w:rsidRDefault="005D4530" w:rsidP="005D4530">
      <w:pPr>
        <w:pStyle w:val="Heading4"/>
        <w:rPr>
          <w:rFonts w:ascii="Calibri" w:eastAsia="Times New Roman" w:hAnsi="Calibri"/>
        </w:rPr>
      </w:pPr>
      <w:r w:rsidRPr="00845074">
        <w:rPr>
          <w:rFonts w:ascii="Calibri" w:eastAsia="Times New Roman" w:hAnsi="Calibri"/>
        </w:rPr>
        <w:t>China War Inevitable; South China Sea</w:t>
      </w:r>
    </w:p>
    <w:p w14:paraId="0FFA98AD" w14:textId="77777777" w:rsidR="005D4530" w:rsidRPr="00845074" w:rsidRDefault="005D4530" w:rsidP="005D4530">
      <w:pPr>
        <w:rPr>
          <w:rStyle w:val="StyleStyleBold12pt"/>
        </w:rPr>
      </w:pPr>
      <w:proofErr w:type="spellStart"/>
      <w:r w:rsidRPr="00845074">
        <w:rPr>
          <w:rStyle w:val="StyleStyleBold12pt"/>
        </w:rPr>
        <w:t>Xenakis</w:t>
      </w:r>
      <w:proofErr w:type="spellEnd"/>
      <w:r w:rsidRPr="00845074">
        <w:rPr>
          <w:rStyle w:val="StyleStyleBold12pt"/>
        </w:rPr>
        <w:t>, 2015:</w:t>
      </w:r>
    </w:p>
    <w:p w14:paraId="1BBFDB79" w14:textId="77777777" w:rsidR="005D4530" w:rsidRPr="00845074" w:rsidRDefault="005D4530" w:rsidP="005D4530">
      <w:pPr>
        <w:rPr>
          <w:rFonts w:eastAsia="Times New Roman"/>
          <w:sz w:val="16"/>
          <w:szCs w:val="16"/>
        </w:rPr>
      </w:pPr>
      <w:r w:rsidRPr="00845074">
        <w:rPr>
          <w:rFonts w:eastAsia="Times New Roman"/>
          <w:sz w:val="16"/>
          <w:szCs w:val="16"/>
        </w:rPr>
        <w:t xml:space="preserve">(John J. </w:t>
      </w:r>
      <w:proofErr w:type="spellStart"/>
      <w:r w:rsidRPr="00845074">
        <w:rPr>
          <w:rFonts w:eastAsia="Times New Roman"/>
          <w:sz w:val="16"/>
          <w:szCs w:val="16"/>
        </w:rPr>
        <w:t>Xenakis</w:t>
      </w:r>
      <w:proofErr w:type="spellEnd"/>
      <w:r w:rsidRPr="00845074">
        <w:rPr>
          <w:rFonts w:eastAsia="Times New Roman"/>
          <w:sz w:val="16"/>
          <w:szCs w:val="16"/>
        </w:rPr>
        <w:t>, Graduated From M.I.T</w:t>
      </w:r>
      <w:proofErr w:type="gramStart"/>
      <w:r w:rsidRPr="00845074">
        <w:rPr>
          <w:rFonts w:eastAsia="Times New Roman"/>
          <w:sz w:val="16"/>
          <w:szCs w:val="16"/>
        </w:rPr>
        <w:t>..</w:t>
      </w:r>
      <w:proofErr w:type="gramEnd"/>
      <w:r w:rsidRPr="00845074">
        <w:rPr>
          <w:rFonts w:eastAsia="Times New Roman"/>
          <w:sz w:val="16"/>
          <w:szCs w:val="16"/>
        </w:rPr>
        <w:t xml:space="preserve"> </w:t>
      </w:r>
      <w:proofErr w:type="gramStart"/>
      <w:r w:rsidRPr="00845074">
        <w:rPr>
          <w:rFonts w:eastAsia="Times New Roman"/>
          <w:sz w:val="16"/>
          <w:szCs w:val="16"/>
        </w:rPr>
        <w:t xml:space="preserve">Journalist For </w:t>
      </w:r>
      <w:proofErr w:type="spellStart"/>
      <w:r w:rsidRPr="00845074">
        <w:rPr>
          <w:rFonts w:eastAsia="Times New Roman"/>
          <w:sz w:val="16"/>
          <w:szCs w:val="16"/>
        </w:rPr>
        <w:t>Breitbart</w:t>
      </w:r>
      <w:proofErr w:type="spellEnd"/>
      <w:r w:rsidRPr="00845074">
        <w:rPr>
          <w:rFonts w:eastAsia="Times New Roman"/>
          <w:sz w:val="16"/>
          <w:szCs w:val="16"/>
        </w:rPr>
        <w:t>.</w:t>
      </w:r>
      <w:proofErr w:type="gramEnd"/>
      <w:r w:rsidRPr="00845074">
        <w:rPr>
          <w:rFonts w:eastAsia="Times New Roman"/>
          <w:sz w:val="16"/>
          <w:szCs w:val="16"/>
        </w:rPr>
        <w:t xml:space="preserve"> World View: China Says War With Us In South China Sea Is Inevitable. May 26, 2015)</w:t>
      </w:r>
    </w:p>
    <w:p w14:paraId="5852CF3B" w14:textId="5EA50C73" w:rsidR="005D4530" w:rsidRDefault="005D4530" w:rsidP="005D4530">
      <w:pPr>
        <w:rPr>
          <w:rFonts w:eastAsia="Times New Roman"/>
          <w:sz w:val="16"/>
          <w:szCs w:val="16"/>
        </w:rPr>
      </w:pPr>
      <w:r w:rsidRPr="00845074">
        <w:rPr>
          <w:rFonts w:eastAsia="Times New Roman"/>
          <w:sz w:val="16"/>
          <w:szCs w:val="16"/>
        </w:rPr>
        <w:t xml:space="preserve">According to commentary in China’s Global Times newspaper: </w:t>
      </w:r>
      <w:r w:rsidRPr="00845074">
        <w:rPr>
          <w:rStyle w:val="StyleBoldUnderline"/>
        </w:rPr>
        <w:t>If the United States’ bottom line is that China has to halt its activities, then a U.S.-China war is inevitable in the South China Sea. The intensity of the conflict will be higher than what people usually think of as ‘friction.’</w:t>
      </w:r>
      <w:r w:rsidRPr="00845074">
        <w:rPr>
          <w:rFonts w:eastAsia="Times New Roman"/>
          <w:sz w:val="16"/>
          <w:szCs w:val="16"/>
        </w:rPr>
        <w:t xml:space="preserve"> There are actually two separate (though related) issues here, and it is unclear whether this threat of war applies to one or both issues. As we reported last week, </w:t>
      </w:r>
      <w:r w:rsidRPr="00845074">
        <w:rPr>
          <w:rStyle w:val="StyleBoldUnderline"/>
        </w:rPr>
        <w:t>the level of military tension between the US and China escalated substantially when China</w:t>
      </w:r>
      <w:r w:rsidRPr="00845074">
        <w:rPr>
          <w:rFonts w:eastAsia="Times New Roman"/>
          <w:sz w:val="16"/>
          <w:szCs w:val="16"/>
        </w:rPr>
        <w:t xml:space="preserve"> repeatedly </w:t>
      </w:r>
      <w:r w:rsidRPr="00845074">
        <w:rPr>
          <w:rStyle w:val="StyleBoldUnderline"/>
        </w:rPr>
        <w:t>demanded that an American P-8A Poseidon surveillance plane leave the area immediately.</w:t>
      </w:r>
      <w:r w:rsidRPr="00845074">
        <w:rPr>
          <w:rFonts w:eastAsia="Times New Roman"/>
          <w:sz w:val="16"/>
          <w:szCs w:val="16"/>
        </w:rPr>
        <w:t xml:space="preserve"> The plane was </w:t>
      </w:r>
      <w:proofErr w:type="spellStart"/>
      <w:proofErr w:type="gramStart"/>
      <w:r w:rsidRPr="00845074">
        <w:rPr>
          <w:rFonts w:eastAsia="Times New Roman"/>
          <w:sz w:val="16"/>
          <w:szCs w:val="16"/>
        </w:rPr>
        <w:t>surveilling</w:t>
      </w:r>
      <w:proofErr w:type="spellEnd"/>
      <w:r w:rsidRPr="00845074">
        <w:rPr>
          <w:rFonts w:eastAsia="Times New Roman"/>
          <w:sz w:val="16"/>
          <w:szCs w:val="16"/>
        </w:rPr>
        <w:t xml:space="preserve"> China’s man-made islands</w:t>
      </w:r>
      <w:proofErr w:type="gramEnd"/>
      <w:r w:rsidRPr="00845074">
        <w:rPr>
          <w:rFonts w:eastAsia="Times New Roman"/>
          <w:sz w:val="16"/>
          <w:szCs w:val="16"/>
        </w:rPr>
        <w:t xml:space="preserve"> in the Spratly Islands in the South China Sea. So the first issue is that </w:t>
      </w:r>
      <w:r w:rsidRPr="00845074">
        <w:rPr>
          <w:rStyle w:val="StyleBoldUnderline"/>
        </w:rPr>
        <w:t xml:space="preserve">China is demanding an end to American surveillance activities over the Spratly Islands. The second issue is that the US State Dept. is demanding an end to China’s </w:t>
      </w:r>
      <w:proofErr w:type="gramStart"/>
      <w:r w:rsidRPr="00845074">
        <w:rPr>
          <w:rStyle w:val="StyleBoldUnderline"/>
        </w:rPr>
        <w:t>island-building</w:t>
      </w:r>
      <w:proofErr w:type="gramEnd"/>
      <w:r w:rsidRPr="00845074">
        <w:rPr>
          <w:rStyle w:val="StyleBoldUnderline"/>
        </w:rPr>
        <w:t xml:space="preserve">. </w:t>
      </w:r>
      <w:r w:rsidRPr="00845074">
        <w:rPr>
          <w:rFonts w:eastAsia="Times New Roman"/>
          <w:sz w:val="16"/>
          <w:szCs w:val="16"/>
        </w:rPr>
        <w:t xml:space="preserve">According to U.S. Deputy Secretary of State Antony </w:t>
      </w:r>
      <w:proofErr w:type="spellStart"/>
      <w:r w:rsidRPr="00845074">
        <w:rPr>
          <w:rFonts w:eastAsia="Times New Roman"/>
          <w:sz w:val="16"/>
          <w:szCs w:val="16"/>
        </w:rPr>
        <w:t>Blinken</w:t>
      </w:r>
      <w:proofErr w:type="spellEnd"/>
      <w:r w:rsidRPr="00845074">
        <w:rPr>
          <w:rFonts w:eastAsia="Times New Roman"/>
          <w:sz w:val="16"/>
          <w:szCs w:val="16"/>
        </w:rPr>
        <w:t xml:space="preserve">, speaking in Jakarta last week on Wednesday: As </w:t>
      </w:r>
      <w:r w:rsidRPr="00845074">
        <w:rPr>
          <w:rStyle w:val="StyleBoldUnderline"/>
        </w:rPr>
        <w:t>China</w:t>
      </w:r>
      <w:r w:rsidRPr="00845074">
        <w:rPr>
          <w:rFonts w:eastAsia="Times New Roman"/>
          <w:sz w:val="16"/>
          <w:szCs w:val="16"/>
        </w:rPr>
        <w:t xml:space="preserve"> seeks to make sovereign land out of sandcastles and redraw maritime boundaries, it is eroding regional trust and undermining investor confidence. </w:t>
      </w:r>
      <w:r w:rsidRPr="00845074">
        <w:rPr>
          <w:rStyle w:val="StyleBoldUnderline"/>
        </w:rPr>
        <w:t xml:space="preserve">Its behavior threatens to set a new precedent, whereby larger countries are free to intimidate smaller ones, and that provokes tensions, instability and can even lead to conflict. </w:t>
      </w:r>
      <w:r w:rsidRPr="00845074">
        <w:rPr>
          <w:rFonts w:eastAsia="Times New Roman"/>
          <w:sz w:val="16"/>
          <w:szCs w:val="16"/>
        </w:rPr>
        <w:t xml:space="preserve">China’s Foreign Ministry responded: Comments of this sort are not good for the solving of tensions and are not beneficial for the mutual trust between countries as well as maintaining the peace and the stability of the South China Sea region. </w:t>
      </w:r>
      <w:r w:rsidRPr="00845074">
        <w:rPr>
          <w:rStyle w:val="StyleBoldUnderline"/>
        </w:rPr>
        <w:t>China has been annexing regions in the South China Sea</w:t>
      </w:r>
      <w:r w:rsidRPr="00845074">
        <w:rPr>
          <w:rFonts w:eastAsia="Times New Roman"/>
          <w:sz w:val="16"/>
          <w:szCs w:val="16"/>
        </w:rPr>
        <w:t xml:space="preserve"> that have historically belonged to other countries, </w:t>
      </w:r>
      <w:r w:rsidRPr="00845074">
        <w:rPr>
          <w:rStyle w:val="StyleBoldUnderline"/>
        </w:rPr>
        <w:t>and continues a massive military to enforce its seizures.</w:t>
      </w:r>
      <w:r w:rsidRPr="00845074">
        <w:rPr>
          <w:rFonts w:eastAsia="Times New Roman"/>
          <w:sz w:val="16"/>
          <w:szCs w:val="16"/>
        </w:rPr>
        <w:t xml:space="preserve"> China has claimed the entire South China Sea, including regions historically belonging to Vietnam, Brunei, Malaysia, Indonesia, Taiwan and the Philippines. China’s claims are rejected by almost everyone outside of China, and China refuses to submit them to the United Nations court deciding such matters, apparently knowing that they would lose. In recent months, </w:t>
      </w:r>
      <w:r w:rsidRPr="00845074">
        <w:rPr>
          <w:rStyle w:val="StyleBoldUnderline"/>
        </w:rPr>
        <w:t>China has repeatedly escalated the military aggression by using land reclamation projects to construct man-made islands for military bases and airports in regions surrounding the Spratly Islands that have previously belonged to Vietnam and the Philippines.</w:t>
      </w:r>
      <w:r w:rsidRPr="00845074">
        <w:rPr>
          <w:rFonts w:eastAsia="Times New Roman"/>
          <w:sz w:val="16"/>
          <w:szCs w:val="16"/>
        </w:rPr>
        <w:t xml:space="preserve"> The US says that it will continue surveillance missions over international waters. However, the Chinese claim that the entire South China Sea is their sovereign territory, so there are no international waters. On Thursday of last week, Assistant Secretary of State Daniel </w:t>
      </w:r>
      <w:proofErr w:type="spellStart"/>
      <w:r w:rsidRPr="00845074">
        <w:rPr>
          <w:rFonts w:eastAsia="Times New Roman"/>
          <w:sz w:val="16"/>
          <w:szCs w:val="16"/>
        </w:rPr>
        <w:t>Russel</w:t>
      </w:r>
      <w:proofErr w:type="spellEnd"/>
      <w:r w:rsidRPr="00845074">
        <w:rPr>
          <w:rFonts w:eastAsia="Times New Roman"/>
          <w:sz w:val="16"/>
          <w:szCs w:val="16"/>
        </w:rPr>
        <w:t xml:space="preserve"> said that U.S. naval forces and military aircraft would “continue to fully exercise” the right to operate in international waters and airspace: Nobody in their right mind is going to try to stop the U.S. Navy from operating – that would not be a good bet. But it’s not enough that a U.S. military plane can overfly international waters, even if there is challenge or hailing query … We believe that every country and all civilian actors should have unfettered access to international waters and international airspace. Well, whether the Chinese military leaders are in their right minds is certainly open to question, but </w:t>
      </w:r>
      <w:r w:rsidRPr="00845074">
        <w:rPr>
          <w:rStyle w:val="StyleBoldUnderline"/>
        </w:rPr>
        <w:t>there is little doubt that the Chinese are, at some point, going to take some military action to stop the surveillance flights.</w:t>
      </w:r>
      <w:r w:rsidRPr="00845074">
        <w:rPr>
          <w:rFonts w:eastAsia="Times New Roman"/>
          <w:sz w:val="16"/>
          <w:szCs w:val="16"/>
        </w:rPr>
        <w:t xml:space="preserve"> Global Times and International Business Times and Al-Jazeera and Reuters</w:t>
      </w:r>
    </w:p>
    <w:p w14:paraId="457BB9BC" w14:textId="7F68A902" w:rsidR="00606894" w:rsidRDefault="0048039F" w:rsidP="0048039F">
      <w:pPr>
        <w:pStyle w:val="Heading3"/>
      </w:pPr>
      <w:r>
        <w:t>Yes War – Hegemony</w:t>
      </w:r>
    </w:p>
    <w:p w14:paraId="169AC2FF" w14:textId="44E512B2" w:rsidR="0048039F" w:rsidRPr="0048039F" w:rsidRDefault="0048039F" w:rsidP="0048039F">
      <w:pPr>
        <w:pStyle w:val="Heading4"/>
      </w:pPr>
      <w:r>
        <w:t>US dominance of East Asia is key to hegemony – Chinese rise crushes US military primacy</w:t>
      </w:r>
    </w:p>
    <w:p w14:paraId="7D00DA99" w14:textId="55B6A620" w:rsidR="00606894" w:rsidRPr="00606894" w:rsidRDefault="00606894" w:rsidP="005D4530">
      <w:pPr>
        <w:rPr>
          <w:rStyle w:val="StyleStyleBold12pt"/>
          <w:b w:val="0"/>
        </w:rPr>
      </w:pPr>
      <w:proofErr w:type="spellStart"/>
      <w:r>
        <w:rPr>
          <w:rStyle w:val="StyleStyleBold12pt"/>
        </w:rPr>
        <w:t>Mearsheimer</w:t>
      </w:r>
      <w:proofErr w:type="spellEnd"/>
      <w:r>
        <w:rPr>
          <w:rStyle w:val="StyleStyleBold12pt"/>
        </w:rPr>
        <w:t xml:space="preserve"> ’15 </w:t>
      </w:r>
      <w:r>
        <w:rPr>
          <w:rStyle w:val="StyleStyleBold12pt"/>
          <w:b w:val="0"/>
        </w:rPr>
        <w:t>(John, “</w:t>
      </w:r>
      <w:r w:rsidRPr="00606894">
        <w:rPr>
          <w:rStyle w:val="StyleStyleBold12pt"/>
          <w:b w:val="0"/>
        </w:rPr>
        <w:t xml:space="preserve">US, China heading toward face-off, says </w:t>
      </w:r>
      <w:proofErr w:type="spellStart"/>
      <w:r w:rsidRPr="00606894">
        <w:rPr>
          <w:rStyle w:val="StyleStyleBold12pt"/>
          <w:b w:val="0"/>
        </w:rPr>
        <w:t>Mearsheimer</w:t>
      </w:r>
      <w:proofErr w:type="spellEnd"/>
      <w:r>
        <w:rPr>
          <w:rStyle w:val="StyleStyleBold12pt"/>
          <w:b w:val="0"/>
        </w:rPr>
        <w:t xml:space="preserve">,” March 16, </w:t>
      </w:r>
      <w:r w:rsidRPr="00606894">
        <w:rPr>
          <w:rStyle w:val="StyleStyleBold12pt"/>
          <w:b w:val="0"/>
        </w:rPr>
        <w:t>http://asia.nikkei.com/Politics-Economy/International-Relations/US-China-heading-toward-face-off-says-Mearsheimer</w:t>
      </w:r>
      <w:r>
        <w:rPr>
          <w:rStyle w:val="StyleStyleBold12pt"/>
          <w:b w:val="0"/>
        </w:rPr>
        <w:t xml:space="preserve">, </w:t>
      </w:r>
      <w:proofErr w:type="spellStart"/>
      <w:r>
        <w:rPr>
          <w:rStyle w:val="StyleStyleBold12pt"/>
          <w:b w:val="0"/>
        </w:rPr>
        <w:t>Stadt</w:t>
      </w:r>
      <w:proofErr w:type="spellEnd"/>
      <w:r>
        <w:rPr>
          <w:rStyle w:val="StyleStyleBold12pt"/>
          <w:b w:val="0"/>
        </w:rPr>
        <w:t>)</w:t>
      </w:r>
    </w:p>
    <w:p w14:paraId="391752F0" w14:textId="4876D7B8" w:rsidR="00606894" w:rsidRPr="0048039F" w:rsidRDefault="00606894" w:rsidP="000F0DB6">
      <w:pPr>
        <w:rPr>
          <w:sz w:val="16"/>
        </w:rPr>
      </w:pPr>
      <w:r w:rsidRPr="0048039F">
        <w:rPr>
          <w:sz w:val="16"/>
        </w:rPr>
        <w:t xml:space="preserve">Q: How will China's rise impact regional and international security from a long-term perspective? A: I think that </w:t>
      </w:r>
      <w:r w:rsidRPr="00606894">
        <w:rPr>
          <w:rStyle w:val="StyleBoldUnderline"/>
        </w:rPr>
        <w:t>if China continues to grow economically</w:t>
      </w:r>
      <w:r w:rsidRPr="0048039F">
        <w:rPr>
          <w:sz w:val="16"/>
        </w:rPr>
        <w:t xml:space="preserve">, in a very impressive way, that </w:t>
      </w:r>
      <w:r w:rsidRPr="00606894">
        <w:rPr>
          <w:rStyle w:val="StyleBoldUnderline"/>
        </w:rPr>
        <w:t>it will translate that economic might into military might and it will try to dominate</w:t>
      </w:r>
      <w:r w:rsidRPr="0048039F">
        <w:rPr>
          <w:sz w:val="16"/>
        </w:rPr>
        <w:t xml:space="preserve"> the region here in </w:t>
      </w:r>
      <w:r w:rsidRPr="00606894">
        <w:rPr>
          <w:rStyle w:val="StyleBoldUnderline"/>
        </w:rPr>
        <w:t>East Asia</w:t>
      </w:r>
      <w:r w:rsidRPr="0048039F">
        <w:rPr>
          <w:sz w:val="16"/>
        </w:rPr>
        <w:t xml:space="preserve">, much the way the United States dominates the Western Hemisphere. China will try to make sure that it is by far the most powerful state and that it dominates countries like Japan. Q: If China tries to dominate Asia and challenge the hegemonic power of the U.S. in the region, can it coexist peacefully with other nations, or will there </w:t>
      </w:r>
      <w:proofErr w:type="gramStart"/>
      <w:r w:rsidRPr="0048039F">
        <w:rPr>
          <w:sz w:val="16"/>
        </w:rPr>
        <w:t>be</w:t>
      </w:r>
      <w:proofErr w:type="gramEnd"/>
      <w:r w:rsidRPr="0048039F">
        <w:rPr>
          <w:sz w:val="16"/>
        </w:rPr>
        <w:t xml:space="preserve"> conflict? A: </w:t>
      </w:r>
      <w:r w:rsidRPr="00606894">
        <w:rPr>
          <w:rStyle w:val="StyleBoldUnderline"/>
        </w:rPr>
        <w:t>If China continues to rise and tries to dominate the region, the U</w:t>
      </w:r>
      <w:r w:rsidRPr="0048039F">
        <w:rPr>
          <w:sz w:val="16"/>
        </w:rPr>
        <w:t xml:space="preserve">nited </w:t>
      </w:r>
      <w:r w:rsidRPr="00606894">
        <w:rPr>
          <w:rStyle w:val="StyleBoldUnderline"/>
        </w:rPr>
        <w:t>S</w:t>
      </w:r>
      <w:r w:rsidRPr="0048039F">
        <w:rPr>
          <w:sz w:val="16"/>
        </w:rPr>
        <w:t xml:space="preserve">tates </w:t>
      </w:r>
      <w:r w:rsidRPr="00606894">
        <w:rPr>
          <w:rStyle w:val="StyleBoldUnderline"/>
        </w:rPr>
        <w:t>and Japan will go to great lengths to make sure that China does not dominate the region</w:t>
      </w:r>
      <w:r w:rsidRPr="0048039F">
        <w:rPr>
          <w:sz w:val="16"/>
        </w:rPr>
        <w:t xml:space="preserve">. Both </w:t>
      </w:r>
      <w:r w:rsidRPr="00606894">
        <w:rPr>
          <w:rStyle w:val="StyleBoldUnderline"/>
        </w:rPr>
        <w:t>Japan and the U</w:t>
      </w:r>
      <w:r w:rsidRPr="0048039F">
        <w:rPr>
          <w:sz w:val="16"/>
        </w:rPr>
        <w:t xml:space="preserve">nited </w:t>
      </w:r>
      <w:r w:rsidRPr="00606894">
        <w:rPr>
          <w:rStyle w:val="StyleBoldUnderline"/>
        </w:rPr>
        <w:t>S</w:t>
      </w:r>
      <w:r w:rsidRPr="0048039F">
        <w:rPr>
          <w:sz w:val="16"/>
        </w:rPr>
        <w:t xml:space="preserve">tates </w:t>
      </w:r>
      <w:r w:rsidRPr="00606894">
        <w:rPr>
          <w:rStyle w:val="StyleBoldUnderline"/>
        </w:rPr>
        <w:t>will work together</w:t>
      </w:r>
      <w:r w:rsidRPr="0048039F">
        <w:rPr>
          <w:sz w:val="16"/>
        </w:rPr>
        <w:t xml:space="preserve">; they'll work closely together to try </w:t>
      </w:r>
      <w:r w:rsidRPr="00606894">
        <w:rPr>
          <w:rStyle w:val="StyleBoldUnderline"/>
        </w:rPr>
        <w:t>to contain China</w:t>
      </w:r>
      <w:r w:rsidRPr="0048039F">
        <w:rPr>
          <w:sz w:val="16"/>
        </w:rPr>
        <w:t xml:space="preserve">. </w:t>
      </w:r>
      <w:r w:rsidRPr="00606894">
        <w:rPr>
          <w:rStyle w:val="StyleBoldUnderline"/>
        </w:rPr>
        <w:t>The U</w:t>
      </w:r>
      <w:r w:rsidRPr="0048039F">
        <w:rPr>
          <w:sz w:val="16"/>
        </w:rPr>
        <w:t xml:space="preserve">nited </w:t>
      </w:r>
      <w:r w:rsidRPr="00606894">
        <w:rPr>
          <w:rStyle w:val="StyleBoldUnderline"/>
        </w:rPr>
        <w:t>S</w:t>
      </w:r>
      <w:r w:rsidRPr="0048039F">
        <w:rPr>
          <w:sz w:val="16"/>
        </w:rPr>
        <w:t xml:space="preserve">tates </w:t>
      </w:r>
      <w:r w:rsidRPr="00606894">
        <w:rPr>
          <w:rStyle w:val="Emphasis"/>
        </w:rPr>
        <w:t>has no interest in sharing power with China</w:t>
      </w:r>
      <w:r w:rsidRPr="0048039F">
        <w:rPr>
          <w:sz w:val="16"/>
        </w:rPr>
        <w:t xml:space="preserve">. The United States is a jealous god. </w:t>
      </w:r>
      <w:r w:rsidRPr="00606894">
        <w:rPr>
          <w:rStyle w:val="StyleBoldUnderline"/>
        </w:rPr>
        <w:t>The U</w:t>
      </w:r>
      <w:r w:rsidRPr="0048039F">
        <w:rPr>
          <w:sz w:val="16"/>
        </w:rPr>
        <w:t xml:space="preserve">nited </w:t>
      </w:r>
      <w:r w:rsidRPr="00606894">
        <w:rPr>
          <w:rStyle w:val="StyleBoldUnderline"/>
        </w:rPr>
        <w:t>S</w:t>
      </w:r>
      <w:r w:rsidRPr="0048039F">
        <w:rPr>
          <w:sz w:val="16"/>
        </w:rPr>
        <w:t xml:space="preserve">tates </w:t>
      </w:r>
      <w:r w:rsidRPr="00606894">
        <w:rPr>
          <w:rStyle w:val="StyleBoldUnderline"/>
        </w:rPr>
        <w:t xml:space="preserve">prefers to be the most powerful state in East Asia and to do </w:t>
      </w:r>
      <w:r w:rsidRPr="00606894">
        <w:rPr>
          <w:rStyle w:val="Emphasis"/>
        </w:rPr>
        <w:t>everything</w:t>
      </w:r>
      <w:r w:rsidRPr="00606894">
        <w:rPr>
          <w:rStyle w:val="StyleBoldUnderline"/>
        </w:rPr>
        <w:t xml:space="preserve"> it can to maintain the present order in East Asia</w:t>
      </w:r>
      <w:r w:rsidRPr="0048039F">
        <w:rPr>
          <w:sz w:val="16"/>
        </w:rPr>
        <w:t xml:space="preserve">. </w:t>
      </w:r>
      <w:r w:rsidRPr="00606894">
        <w:rPr>
          <w:rStyle w:val="StyleBoldUnderline"/>
        </w:rPr>
        <w:t>It does not want a situation where China dominates the region</w:t>
      </w:r>
      <w:r w:rsidRPr="0048039F">
        <w:rPr>
          <w:sz w:val="16"/>
        </w:rPr>
        <w:t xml:space="preserve">. Now the Japanese also do not want a situation where China dominates the region. </w:t>
      </w:r>
      <w:r w:rsidRPr="000F0DB6">
        <w:rPr>
          <w:rStyle w:val="StyleBoldUnderline"/>
        </w:rPr>
        <w:t>The Japanese</w:t>
      </w:r>
      <w:r w:rsidRPr="0048039F">
        <w:rPr>
          <w:sz w:val="16"/>
        </w:rPr>
        <w:t xml:space="preserve"> are very happy with the present situation, where the United States maintains stability in East Asia. I think that most Japanese correctly </w:t>
      </w:r>
      <w:r w:rsidRPr="000F0DB6">
        <w:rPr>
          <w:rStyle w:val="StyleBoldUnderline"/>
        </w:rPr>
        <w:t>see the U</w:t>
      </w:r>
      <w:r w:rsidRPr="0048039F">
        <w:rPr>
          <w:sz w:val="16"/>
        </w:rPr>
        <w:t xml:space="preserve">nited </w:t>
      </w:r>
      <w:r w:rsidRPr="000F0DB6">
        <w:rPr>
          <w:rStyle w:val="StyleBoldUnderline"/>
        </w:rPr>
        <w:t>S</w:t>
      </w:r>
      <w:r w:rsidRPr="0048039F">
        <w:rPr>
          <w:sz w:val="16"/>
        </w:rPr>
        <w:t xml:space="preserve">tates as acting as a pacifier or </w:t>
      </w:r>
      <w:r w:rsidRPr="000F0DB6">
        <w:rPr>
          <w:rStyle w:val="Emphasis"/>
        </w:rPr>
        <w:t>as a force for peace in East Asia</w:t>
      </w:r>
      <w:r w:rsidRPr="0048039F">
        <w:rPr>
          <w:sz w:val="16"/>
        </w:rPr>
        <w:t xml:space="preserve">, </w:t>
      </w:r>
      <w:r w:rsidRPr="000F0DB6">
        <w:rPr>
          <w:rStyle w:val="StyleBoldUnderline"/>
        </w:rPr>
        <w:t>and they don't want to see that situation change</w:t>
      </w:r>
      <w:r w:rsidRPr="0048039F">
        <w:rPr>
          <w:sz w:val="16"/>
        </w:rPr>
        <w:t xml:space="preserve">. And </w:t>
      </w:r>
      <w:r w:rsidRPr="000F0DB6">
        <w:rPr>
          <w:rStyle w:val="StyleBoldUnderline"/>
        </w:rPr>
        <w:t>they certainly don't want to see a situation where China becomes the dominant state in the region and replaces the U</w:t>
      </w:r>
      <w:r w:rsidRPr="0048039F">
        <w:rPr>
          <w:sz w:val="16"/>
        </w:rPr>
        <w:t xml:space="preserve">nited </w:t>
      </w:r>
      <w:r w:rsidRPr="000F0DB6">
        <w:rPr>
          <w:rStyle w:val="StyleBoldUnderline"/>
        </w:rPr>
        <w:t>S</w:t>
      </w:r>
      <w:r w:rsidRPr="0048039F">
        <w:rPr>
          <w:sz w:val="16"/>
        </w:rPr>
        <w:t xml:space="preserve">tates. All you have to do is think about the </w:t>
      </w:r>
      <w:proofErr w:type="spellStart"/>
      <w:r w:rsidRPr="0048039F">
        <w:rPr>
          <w:sz w:val="16"/>
        </w:rPr>
        <w:t>Senkaku</w:t>
      </w:r>
      <w:proofErr w:type="spellEnd"/>
      <w:r w:rsidRPr="0048039F">
        <w:rPr>
          <w:sz w:val="16"/>
        </w:rPr>
        <w:t xml:space="preserve"> Islands and you can understand why that is the case. The Chinese have made it perfectly clear that they think the </w:t>
      </w:r>
      <w:proofErr w:type="spellStart"/>
      <w:r w:rsidRPr="0048039F">
        <w:rPr>
          <w:sz w:val="16"/>
        </w:rPr>
        <w:t>Senkaku</w:t>
      </w:r>
      <w:proofErr w:type="spellEnd"/>
      <w:r w:rsidRPr="0048039F">
        <w:rPr>
          <w:sz w:val="16"/>
        </w:rPr>
        <w:t xml:space="preserve"> Islands belong to them and not to Japan. </w:t>
      </w:r>
      <w:r w:rsidRPr="000F0DB6">
        <w:rPr>
          <w:rStyle w:val="StyleBoldUnderline"/>
        </w:rPr>
        <w:t>If</w:t>
      </w:r>
      <w:r w:rsidRPr="0048039F">
        <w:rPr>
          <w:sz w:val="16"/>
        </w:rPr>
        <w:t xml:space="preserve"> you imagine a situation where </w:t>
      </w:r>
      <w:r w:rsidRPr="000F0DB6">
        <w:rPr>
          <w:rStyle w:val="StyleBoldUnderline"/>
        </w:rPr>
        <w:t>China is</w:t>
      </w:r>
      <w:r w:rsidRPr="0048039F">
        <w:rPr>
          <w:sz w:val="16"/>
        </w:rPr>
        <w:t xml:space="preserve"> by far </w:t>
      </w:r>
      <w:r w:rsidRPr="000F0DB6">
        <w:rPr>
          <w:rStyle w:val="StyleBoldUnderline"/>
        </w:rPr>
        <w:t>the most powerful country in East Asia, it will</w:t>
      </w:r>
      <w:r w:rsidRPr="0048039F">
        <w:rPr>
          <w:sz w:val="16"/>
        </w:rPr>
        <w:t xml:space="preserve"> then </w:t>
      </w:r>
      <w:r w:rsidRPr="000F0DB6">
        <w:rPr>
          <w:rStyle w:val="StyleBoldUnderline"/>
        </w:rPr>
        <w:t>have</w:t>
      </w:r>
      <w:r w:rsidRPr="0048039F">
        <w:rPr>
          <w:sz w:val="16"/>
        </w:rPr>
        <w:t xml:space="preserve"> the </w:t>
      </w:r>
      <w:r w:rsidRPr="000F0DB6">
        <w:rPr>
          <w:rStyle w:val="StyleBoldUnderline"/>
        </w:rPr>
        <w:t>military capability to take</w:t>
      </w:r>
      <w:r w:rsidRPr="0048039F">
        <w:rPr>
          <w:sz w:val="16"/>
        </w:rPr>
        <w:t xml:space="preserve"> the </w:t>
      </w:r>
      <w:proofErr w:type="spellStart"/>
      <w:r w:rsidRPr="000F0DB6">
        <w:rPr>
          <w:rStyle w:val="StyleBoldUnderline"/>
        </w:rPr>
        <w:t>Senkaku</w:t>
      </w:r>
      <w:proofErr w:type="spellEnd"/>
      <w:r w:rsidRPr="0048039F">
        <w:rPr>
          <w:sz w:val="16"/>
        </w:rPr>
        <w:t xml:space="preserve"> Islands </w:t>
      </w:r>
      <w:r w:rsidRPr="000F0DB6">
        <w:rPr>
          <w:rStyle w:val="StyleBoldUnderline"/>
        </w:rPr>
        <w:t>away from Japan</w:t>
      </w:r>
      <w:r w:rsidRPr="0048039F">
        <w:rPr>
          <w:sz w:val="16"/>
        </w:rPr>
        <w:t xml:space="preserve">. Obviously, Japan does not want that to happen. The United States does not want that to happen. So, the United States and Japan will go to great lengths to do everything they can to make sure that China doesn't become too powerful and does not dominate the region. Q: China says it can rise peacefully, and that it will cooperate with other countries and respect their core interests. Do you believe that? A: China sends mixed signals when it talks -- it says very different things. </w:t>
      </w:r>
      <w:proofErr w:type="gramStart"/>
      <w:r w:rsidRPr="000F0DB6">
        <w:rPr>
          <w:rStyle w:val="StyleBoldUnderline"/>
        </w:rPr>
        <w:t>China talks about rising peacefully and it tries</w:t>
      </w:r>
      <w:proofErr w:type="gramEnd"/>
      <w:r w:rsidRPr="000F0DB6">
        <w:rPr>
          <w:rStyle w:val="StyleBoldUnderline"/>
        </w:rPr>
        <w:t xml:space="preserve"> to assure its neighbors</w:t>
      </w:r>
      <w:r w:rsidRPr="0048039F">
        <w:rPr>
          <w:sz w:val="16"/>
        </w:rPr>
        <w:t xml:space="preserve">, countries like Japan, Vietnam and the Philippines, that as it grows more powerful, those neighbors have nothing to worry about. </w:t>
      </w:r>
      <w:r w:rsidRPr="000F0DB6">
        <w:rPr>
          <w:rStyle w:val="StyleBoldUnderline"/>
        </w:rPr>
        <w:t>However</w:t>
      </w:r>
      <w:r w:rsidRPr="0048039F">
        <w:rPr>
          <w:sz w:val="16"/>
        </w:rPr>
        <w:t xml:space="preserve">, at the same time </w:t>
      </w:r>
      <w:r w:rsidRPr="000F0DB6">
        <w:rPr>
          <w:rStyle w:val="StyleBoldUnderline"/>
        </w:rPr>
        <w:t>the Chinese have made it clear</w:t>
      </w:r>
      <w:r w:rsidRPr="0048039F">
        <w:rPr>
          <w:sz w:val="16"/>
        </w:rPr>
        <w:t xml:space="preserve"> that: No. 1, </w:t>
      </w:r>
      <w:r w:rsidRPr="000F0DB6">
        <w:rPr>
          <w:rStyle w:val="StyleBoldUnderline"/>
        </w:rPr>
        <w:t>they want</w:t>
      </w:r>
      <w:r w:rsidRPr="0048039F">
        <w:rPr>
          <w:sz w:val="16"/>
        </w:rPr>
        <w:t xml:space="preserve"> the </w:t>
      </w:r>
      <w:proofErr w:type="spellStart"/>
      <w:r w:rsidRPr="000F0DB6">
        <w:rPr>
          <w:rStyle w:val="StyleBoldUnderline"/>
        </w:rPr>
        <w:t>Senkaku</w:t>
      </w:r>
      <w:proofErr w:type="spellEnd"/>
      <w:r w:rsidRPr="0048039F">
        <w:rPr>
          <w:sz w:val="16"/>
        </w:rPr>
        <w:t xml:space="preserve"> Islands back or they want to make them part of China; No. 2, </w:t>
      </w:r>
      <w:r w:rsidRPr="000F0DB6">
        <w:rPr>
          <w:rStyle w:val="StyleBoldUnderline"/>
        </w:rPr>
        <w:t>they intend to make Taiwan part of China</w:t>
      </w:r>
      <w:r w:rsidRPr="0048039F">
        <w:rPr>
          <w:sz w:val="16"/>
        </w:rPr>
        <w:t xml:space="preserve"> once again and, No. 3, </w:t>
      </w:r>
      <w:r w:rsidRPr="000F0DB6">
        <w:rPr>
          <w:rStyle w:val="StyleBoldUnderline"/>
        </w:rPr>
        <w:t>they plan to turn the South China Sea into a giant Chinese lake</w:t>
      </w:r>
      <w:r w:rsidRPr="0048039F">
        <w:rPr>
          <w:sz w:val="16"/>
        </w:rPr>
        <w:t xml:space="preserve">. What </w:t>
      </w:r>
      <w:r w:rsidRPr="000F0DB6">
        <w:rPr>
          <w:rStyle w:val="StyleBoldUnderline"/>
        </w:rPr>
        <w:t>the Chinese are saying</w:t>
      </w:r>
      <w:r w:rsidRPr="0048039F">
        <w:rPr>
          <w:sz w:val="16"/>
        </w:rPr>
        <w:t xml:space="preserve"> is that as we get more powerful </w:t>
      </w:r>
      <w:r w:rsidRPr="000F0DB6">
        <w:rPr>
          <w:rStyle w:val="StyleBoldUnderline"/>
        </w:rPr>
        <w:t>we're going to try to change the status quo</w:t>
      </w:r>
      <w:r w:rsidRPr="0048039F">
        <w:rPr>
          <w:sz w:val="16"/>
        </w:rPr>
        <w:t xml:space="preserve">. </w:t>
      </w:r>
      <w:r w:rsidRPr="000F0DB6">
        <w:rPr>
          <w:rStyle w:val="StyleBoldUnderline"/>
        </w:rPr>
        <w:t>This is going to frighten</w:t>
      </w:r>
      <w:r w:rsidRPr="0048039F">
        <w:rPr>
          <w:sz w:val="16"/>
        </w:rPr>
        <w:t xml:space="preserve"> all of </w:t>
      </w:r>
      <w:r w:rsidRPr="000F0DB6">
        <w:rPr>
          <w:rStyle w:val="StyleBoldUnderline"/>
        </w:rPr>
        <w:t>China's neighbors</w:t>
      </w:r>
      <w:r w:rsidRPr="0048039F">
        <w:rPr>
          <w:sz w:val="16"/>
        </w:rPr>
        <w:t xml:space="preserve">, </w:t>
      </w:r>
      <w:r w:rsidRPr="000F0DB6">
        <w:rPr>
          <w:rStyle w:val="StyleBoldUnderline"/>
        </w:rPr>
        <w:t>and</w:t>
      </w:r>
      <w:r w:rsidRPr="0048039F">
        <w:rPr>
          <w:sz w:val="16"/>
        </w:rPr>
        <w:t xml:space="preserve"> it's </w:t>
      </w:r>
      <w:r w:rsidRPr="000F0DB6">
        <w:rPr>
          <w:rStyle w:val="StyleBoldUnderline"/>
        </w:rPr>
        <w:t>send</w:t>
      </w:r>
      <w:r w:rsidRPr="0048039F">
        <w:rPr>
          <w:sz w:val="16"/>
        </w:rPr>
        <w:t xml:space="preserve">ing </w:t>
      </w:r>
      <w:r w:rsidRPr="000F0DB6">
        <w:rPr>
          <w:rStyle w:val="StyleBoldUnderline"/>
        </w:rPr>
        <w:t>the opposite message from</w:t>
      </w:r>
      <w:r w:rsidRPr="0048039F">
        <w:rPr>
          <w:sz w:val="16"/>
        </w:rPr>
        <w:t xml:space="preserve"> the </w:t>
      </w:r>
      <w:r w:rsidRPr="000F0DB6">
        <w:rPr>
          <w:rStyle w:val="StyleBoldUnderline"/>
        </w:rPr>
        <w:t>one that says China can rise peacefully and that China is</w:t>
      </w:r>
      <w:r w:rsidRPr="0048039F">
        <w:rPr>
          <w:sz w:val="16"/>
        </w:rPr>
        <w:t xml:space="preserve"> a </w:t>
      </w:r>
      <w:r w:rsidRPr="000F0DB6">
        <w:rPr>
          <w:rStyle w:val="StyleBoldUnderline"/>
        </w:rPr>
        <w:t>benign</w:t>
      </w:r>
      <w:r w:rsidRPr="0048039F">
        <w:rPr>
          <w:sz w:val="16"/>
        </w:rPr>
        <w:t xml:space="preserve"> power in the region. I think in </w:t>
      </w:r>
      <w:r w:rsidRPr="000F0DB6">
        <w:rPr>
          <w:rStyle w:val="StyleBoldUnderline"/>
        </w:rPr>
        <w:t>the</w:t>
      </w:r>
      <w:r w:rsidRPr="0048039F">
        <w:rPr>
          <w:sz w:val="16"/>
        </w:rPr>
        <w:t xml:space="preserve"> end ... that </w:t>
      </w:r>
      <w:r w:rsidRPr="000F0DB6">
        <w:rPr>
          <w:rStyle w:val="StyleBoldUnderline"/>
        </w:rPr>
        <w:t>message</w:t>
      </w:r>
      <w:r w:rsidRPr="0048039F">
        <w:rPr>
          <w:sz w:val="16"/>
        </w:rPr>
        <w:t xml:space="preserve"> -- </w:t>
      </w:r>
      <w:r w:rsidRPr="000F0DB6">
        <w:rPr>
          <w:rStyle w:val="StyleBoldUnderline"/>
        </w:rPr>
        <w:t>that China is</w:t>
      </w:r>
      <w:r w:rsidRPr="0048039F">
        <w:rPr>
          <w:sz w:val="16"/>
        </w:rPr>
        <w:t xml:space="preserve"> a </w:t>
      </w:r>
      <w:r w:rsidRPr="000F0DB6">
        <w:rPr>
          <w:rStyle w:val="StyleBoldUnderline"/>
        </w:rPr>
        <w:t>benign</w:t>
      </w:r>
      <w:r w:rsidRPr="0048039F">
        <w:rPr>
          <w:sz w:val="16"/>
        </w:rPr>
        <w:t xml:space="preserve"> power -- </w:t>
      </w:r>
      <w:r w:rsidRPr="000F0DB6">
        <w:rPr>
          <w:rStyle w:val="StyleBoldUnderline"/>
        </w:rPr>
        <w:t>will be drowned out by China's behavior</w:t>
      </w:r>
      <w:r w:rsidRPr="0048039F">
        <w:rPr>
          <w:sz w:val="16"/>
        </w:rPr>
        <w:t xml:space="preserve">, </w:t>
      </w:r>
      <w:r w:rsidRPr="000F0DB6">
        <w:rPr>
          <w:rStyle w:val="StyleBoldUnderline"/>
        </w:rPr>
        <w:t>which will be much more oriented towards</w:t>
      </w:r>
      <w:r w:rsidRPr="0048039F">
        <w:rPr>
          <w:sz w:val="16"/>
        </w:rPr>
        <w:t xml:space="preserve"> altering the status quo, and by </w:t>
      </w:r>
      <w:r w:rsidRPr="000F0DB6">
        <w:rPr>
          <w:rStyle w:val="Emphasis"/>
        </w:rPr>
        <w:t>military force</w:t>
      </w:r>
      <w:r w:rsidRPr="0048039F">
        <w:rPr>
          <w:sz w:val="16"/>
        </w:rPr>
        <w:t xml:space="preserve">, if necessary. Q: It sounds like you are saying </w:t>
      </w:r>
      <w:r w:rsidRPr="000F0DB6">
        <w:rPr>
          <w:rStyle w:val="StyleBoldUnderline"/>
        </w:rPr>
        <w:t>a conflict between the U.S. and China is unavoidable</w:t>
      </w:r>
      <w:r w:rsidRPr="0048039F">
        <w:rPr>
          <w:sz w:val="16"/>
        </w:rPr>
        <w:t xml:space="preserve"> unless China changes its behavior. But are you also saying that China will not change if its economy continues to grow? A: My argument is that it makes good sense for China, if it continues to grow economically in an impressive way, to try to dominate Asia. It's not foolish for any country to want to dominate its area of the world. It makes very good sense for China to be in a position where it is by far the most powerful state in Asia and the United States is no longer in Asia. </w:t>
      </w:r>
      <w:r w:rsidRPr="000F0DB6">
        <w:rPr>
          <w:rStyle w:val="StyleBoldUnderline"/>
        </w:rPr>
        <w:t>That's the ideal situation from China's point of view</w:t>
      </w:r>
      <w:r w:rsidRPr="0048039F">
        <w:rPr>
          <w:sz w:val="16"/>
        </w:rPr>
        <w:t xml:space="preserve">, just as from the American point of view, the ideal situation is to dominate the Western Hemisphere, </w:t>
      </w:r>
      <w:r w:rsidRPr="000F0DB6">
        <w:rPr>
          <w:rStyle w:val="StyleBoldUnderline"/>
        </w:rPr>
        <w:t>to have no other great powers in the neighborhood</w:t>
      </w:r>
      <w:r w:rsidRPr="0048039F">
        <w:rPr>
          <w:sz w:val="16"/>
        </w:rPr>
        <w:t xml:space="preserve"> and no distant great powers from either Europe or Asia come into the Western Hemisphere. That's ideal from the American point of view. But to go back to Asia, it may be in China's interest to dominate Asia. But it is not in Japan's interest and </w:t>
      </w:r>
      <w:r w:rsidRPr="000F0DB6">
        <w:rPr>
          <w:rStyle w:val="StyleBoldUnderline"/>
        </w:rPr>
        <w:t>it is not in America's interest to have a China</w:t>
      </w:r>
      <w:r w:rsidRPr="0048039F">
        <w:rPr>
          <w:sz w:val="16"/>
        </w:rPr>
        <w:t xml:space="preserve"> that is what we call </w:t>
      </w:r>
      <w:r w:rsidRPr="000F0DB6">
        <w:rPr>
          <w:rStyle w:val="StyleBoldUnderline"/>
        </w:rPr>
        <w:t>a "regional hegemon."</w:t>
      </w:r>
      <w:r w:rsidRPr="0048039F">
        <w:rPr>
          <w:sz w:val="16"/>
        </w:rPr>
        <w:t xml:space="preserve"> Now, what will happen </w:t>
      </w:r>
      <w:r w:rsidRPr="000F0DB6">
        <w:rPr>
          <w:rStyle w:val="StyleBoldUnderline"/>
        </w:rPr>
        <w:t>if China continues to grow</w:t>
      </w:r>
      <w:r w:rsidRPr="0048039F">
        <w:rPr>
          <w:sz w:val="16"/>
        </w:rPr>
        <w:t xml:space="preserve"> is that </w:t>
      </w:r>
      <w:r w:rsidRPr="000F0DB6">
        <w:rPr>
          <w:rStyle w:val="StyleBoldUnderline"/>
        </w:rPr>
        <w:t>you</w:t>
      </w:r>
      <w:r w:rsidRPr="0048039F">
        <w:rPr>
          <w:sz w:val="16"/>
        </w:rPr>
        <w:t xml:space="preserve"> will </w:t>
      </w:r>
      <w:r w:rsidRPr="000F0DB6">
        <w:rPr>
          <w:rStyle w:val="StyleBoldUnderline"/>
        </w:rPr>
        <w:t>get an intense security competition between China</w:t>
      </w:r>
      <w:r w:rsidRPr="0048039F">
        <w:rPr>
          <w:sz w:val="16"/>
        </w:rPr>
        <w:t xml:space="preserve"> on the one hand and countries like Japan </w:t>
      </w:r>
      <w:r w:rsidRPr="000F0DB6">
        <w:rPr>
          <w:rStyle w:val="StyleBoldUnderline"/>
        </w:rPr>
        <w:t>and the U</w:t>
      </w:r>
      <w:r w:rsidRPr="0048039F">
        <w:rPr>
          <w:sz w:val="16"/>
        </w:rPr>
        <w:t xml:space="preserve">nited </w:t>
      </w:r>
      <w:r w:rsidRPr="000F0DB6">
        <w:rPr>
          <w:rStyle w:val="StyleBoldUnderline"/>
        </w:rPr>
        <w:t>S</w:t>
      </w:r>
      <w:r w:rsidRPr="0048039F">
        <w:rPr>
          <w:sz w:val="16"/>
        </w:rPr>
        <w:t xml:space="preserve">tates on the other. Whether or not that security competition leads to an actual war is difficult to say. </w:t>
      </w:r>
      <w:r w:rsidRPr="000F0DB6">
        <w:rPr>
          <w:rStyle w:val="StyleBoldUnderline"/>
        </w:rPr>
        <w:t>It might not lead to a war</w:t>
      </w:r>
      <w:r w:rsidRPr="0048039F">
        <w:rPr>
          <w:sz w:val="16"/>
        </w:rPr>
        <w:t xml:space="preserve">, </w:t>
      </w:r>
      <w:r w:rsidRPr="000F0DB6">
        <w:rPr>
          <w:rStyle w:val="StyleBoldUnderline"/>
        </w:rPr>
        <w:t>but there is</w:t>
      </w:r>
      <w:r w:rsidRPr="0048039F">
        <w:rPr>
          <w:sz w:val="16"/>
        </w:rPr>
        <w:t xml:space="preserve"> </w:t>
      </w:r>
      <w:r w:rsidRPr="000F0DB6">
        <w:rPr>
          <w:rStyle w:val="Emphasis"/>
        </w:rPr>
        <w:t>at least a good chance</w:t>
      </w:r>
      <w:r w:rsidRPr="0048039F">
        <w:rPr>
          <w:sz w:val="16"/>
        </w:rPr>
        <w:t xml:space="preserve"> that </w:t>
      </w:r>
      <w:r w:rsidRPr="000F0DB6">
        <w:rPr>
          <w:rStyle w:val="StyleBoldUnderline"/>
        </w:rPr>
        <w:t>you'll have</w:t>
      </w:r>
      <w:r w:rsidRPr="0048039F">
        <w:rPr>
          <w:sz w:val="16"/>
        </w:rPr>
        <w:t xml:space="preserve"> a fight, </w:t>
      </w:r>
      <w:r w:rsidRPr="000F0DB6">
        <w:rPr>
          <w:rStyle w:val="StyleBoldUnderline"/>
        </w:rPr>
        <w:t xml:space="preserve">an armed conflict over the </w:t>
      </w:r>
      <w:proofErr w:type="spellStart"/>
      <w:r w:rsidRPr="000F0DB6">
        <w:rPr>
          <w:rStyle w:val="StyleBoldUnderline"/>
        </w:rPr>
        <w:t>Senkakus</w:t>
      </w:r>
      <w:proofErr w:type="spellEnd"/>
      <w:r w:rsidRPr="000F0DB6">
        <w:rPr>
          <w:rStyle w:val="StyleBoldUnderline"/>
        </w:rPr>
        <w:t xml:space="preserve"> or Taiwan or the South China Sea</w:t>
      </w:r>
      <w:r w:rsidRPr="0048039F">
        <w:rPr>
          <w:sz w:val="16"/>
        </w:rPr>
        <w:t xml:space="preserve">. Q: Is it accurate to say that your analysis is not based on any hatred or mistrust of China, but rather stems from your view as a political scientist that every nation has a tendency to try to dominate its region as it grows in power? A: Yes. I actually believe that the Chinese would be smart to try to dominate Asia, just as I believe that Japan was smart to try to dominate Asia between the Meiji Restoration and 1945. It all ended disastrously for Japan. But nevertheless, Japan was smart to want to dominate Asia. So my argument is that if Japan </w:t>
      </w:r>
      <w:proofErr w:type="gramStart"/>
      <w:r w:rsidRPr="0048039F">
        <w:rPr>
          <w:sz w:val="16"/>
        </w:rPr>
        <w:t>was</w:t>
      </w:r>
      <w:proofErr w:type="gramEnd"/>
      <w:r w:rsidRPr="0048039F">
        <w:rPr>
          <w:sz w:val="16"/>
        </w:rPr>
        <w:t xml:space="preserve"> very powerful today, if it was Japan and not China that was powerful, Japan would try to dominate Asia today the way it did in the past. And my argument is that </w:t>
      </w:r>
      <w:r w:rsidRPr="000F0DB6">
        <w:rPr>
          <w:rStyle w:val="StyleBoldUnderline"/>
        </w:rPr>
        <w:t xml:space="preserve">all great powers become more aggressive and more interested in dominating their region in the </w:t>
      </w:r>
      <w:proofErr w:type="gramStart"/>
      <w:r w:rsidRPr="000F0DB6">
        <w:rPr>
          <w:rStyle w:val="StyleBoldUnderline"/>
        </w:rPr>
        <w:t>world</w:t>
      </w:r>
      <w:proofErr w:type="gramEnd"/>
      <w:r w:rsidRPr="000F0DB6">
        <w:rPr>
          <w:rStyle w:val="StyleBoldUnderline"/>
        </w:rPr>
        <w:t xml:space="preserve"> as they grow more powerful</w:t>
      </w:r>
      <w:r w:rsidRPr="0048039F">
        <w:rPr>
          <w:sz w:val="16"/>
        </w:rPr>
        <w:t xml:space="preserve">. Their appetites grow as they become more powerful, and I think </w:t>
      </w:r>
      <w:r w:rsidRPr="000F0DB6">
        <w:rPr>
          <w:rStyle w:val="StyleBoldUnderline"/>
        </w:rPr>
        <w:t xml:space="preserve">what you'll see in the Chinese case is that as they get more powerful </w:t>
      </w:r>
      <w:r w:rsidRPr="000F0DB6">
        <w:rPr>
          <w:rStyle w:val="Emphasis"/>
        </w:rPr>
        <w:t>over the next 10-20 years</w:t>
      </w:r>
      <w:r w:rsidRPr="0048039F">
        <w:rPr>
          <w:sz w:val="16"/>
        </w:rPr>
        <w:t xml:space="preserve">, </w:t>
      </w:r>
      <w:r w:rsidRPr="000F0DB6">
        <w:rPr>
          <w:rStyle w:val="StyleBoldUnderline"/>
        </w:rPr>
        <w:t>their appetite will grow</w:t>
      </w:r>
      <w:r w:rsidRPr="0048039F">
        <w:rPr>
          <w:sz w:val="16"/>
        </w:rPr>
        <w:t xml:space="preserve"> and, of course, this is not because I think Chinese culture or Chinese domestic politics or particular Chinese leaders are aggressive. It's because all states think in terms of dominating their region, because that's the best way to be secure. Like the more powerful you are relative to all your neighbors the more secure you are. The Chinese understand this full well because </w:t>
      </w:r>
      <w:r w:rsidRPr="000F0DB6">
        <w:rPr>
          <w:rStyle w:val="StyleBoldUnderline"/>
        </w:rPr>
        <w:t>China was very weak for about 100 years</w:t>
      </w:r>
      <w:r w:rsidRPr="0048039F">
        <w:rPr>
          <w:sz w:val="16"/>
        </w:rPr>
        <w:t xml:space="preserve">, roughly from 1850 to 1950. The European great powers, the United States and the Japanese all took advantage of China when China was weak, and the Chinese refer to this 100-year period as their century of national humiliation. </w:t>
      </w:r>
      <w:r w:rsidRPr="000F0DB6">
        <w:rPr>
          <w:rStyle w:val="Emphasis"/>
        </w:rPr>
        <w:t>They have no intention of ever letting that happen again</w:t>
      </w:r>
      <w:r w:rsidRPr="0048039F">
        <w:rPr>
          <w:sz w:val="16"/>
        </w:rPr>
        <w:t xml:space="preserve"> </w:t>
      </w:r>
      <w:r w:rsidRPr="000F0DB6">
        <w:rPr>
          <w:rStyle w:val="StyleBoldUnderline"/>
        </w:rPr>
        <w:t>and they believe that the best way to prevent that outcome is to be much more powerful than Japan</w:t>
      </w:r>
      <w:r w:rsidRPr="0048039F">
        <w:rPr>
          <w:sz w:val="16"/>
        </w:rPr>
        <w:t xml:space="preserve">, much more powerful than </w:t>
      </w:r>
      <w:r w:rsidRPr="000F0DB6">
        <w:rPr>
          <w:rStyle w:val="StyleBoldUnderline"/>
        </w:rPr>
        <w:t>Russia</w:t>
      </w:r>
      <w:r w:rsidRPr="0048039F">
        <w:rPr>
          <w:sz w:val="16"/>
        </w:rPr>
        <w:t xml:space="preserve">, much more powerful than </w:t>
      </w:r>
      <w:r w:rsidRPr="000F0DB6">
        <w:rPr>
          <w:rStyle w:val="StyleBoldUnderline"/>
        </w:rPr>
        <w:t>India</w:t>
      </w:r>
      <w:r w:rsidRPr="0048039F">
        <w:rPr>
          <w:sz w:val="16"/>
        </w:rPr>
        <w:t xml:space="preserve"> </w:t>
      </w:r>
      <w:r w:rsidRPr="000F0DB6">
        <w:rPr>
          <w:rStyle w:val="StyleBoldUnderline"/>
        </w:rPr>
        <w:t>and to push</w:t>
      </w:r>
      <w:r w:rsidRPr="0048039F">
        <w:rPr>
          <w:sz w:val="16"/>
        </w:rPr>
        <w:t xml:space="preserve"> the </w:t>
      </w:r>
      <w:r w:rsidRPr="000F0DB6">
        <w:rPr>
          <w:rStyle w:val="StyleBoldUnderline"/>
        </w:rPr>
        <w:t>America</w:t>
      </w:r>
      <w:r w:rsidRPr="0048039F">
        <w:rPr>
          <w:sz w:val="16"/>
        </w:rPr>
        <w:t xml:space="preserve">ns </w:t>
      </w:r>
      <w:r w:rsidRPr="000F0DB6">
        <w:rPr>
          <w:rStyle w:val="StyleBoldUnderline"/>
        </w:rPr>
        <w:t>out</w:t>
      </w:r>
      <w:r w:rsidRPr="0048039F">
        <w:rPr>
          <w:sz w:val="16"/>
        </w:rPr>
        <w:t xml:space="preserve"> of Asia </w:t>
      </w:r>
      <w:r w:rsidRPr="000F0DB6">
        <w:rPr>
          <w:rStyle w:val="StyleBoldUnderline"/>
        </w:rPr>
        <w:t>so that they can't cause China any trouble</w:t>
      </w:r>
      <w:r w:rsidRPr="0048039F">
        <w:rPr>
          <w:sz w:val="16"/>
        </w:rPr>
        <w:t xml:space="preserve"> in its neighborhood. Now, this makes perfectly good sense from the Chinese point of view. But it does not make good sense from the Japanese or the American point of view. Q: Your analysis is based on massive amounts of research, such as on Germany before World War I or France under Napoleon. Could you elaborate on why you think in terms of a historical narrative? A: Well, about 20 years ago, what I began to do was to try and think systematically about the history of great power relations and see if I could find a pattern that explained how states behaved as they grew more powerful. I came to the conclusion that if you look at Napoleonic France, if you look at Imperial Germany, if you look at Imperial Japan, if you look at the Soviet Union, and especially if you look at the United States, what you see is that as these states all got more powerful, they all made an effort to dominate their region of the world. They all made an effort to make sure that they were the most powerful state on the planet. You also see, when you look at the historical record, that states that are powerful but not very powerful don't try and pursue regional hegemony, because they don't have the military might. This all led me to conclude that </w:t>
      </w:r>
      <w:r w:rsidRPr="000F0DB6">
        <w:rPr>
          <w:rStyle w:val="StyleBoldUnderline"/>
        </w:rPr>
        <w:t>as states become more powerful their appetite grows, and as their appetite grows their interest in dominating the balance of power grows, because it's the best way to survive in a very dangerous world</w:t>
      </w:r>
      <w:r w:rsidRPr="0048039F">
        <w:rPr>
          <w:sz w:val="16"/>
        </w:rPr>
        <w:t xml:space="preserve">. Q: </w:t>
      </w:r>
      <w:r w:rsidRPr="000F0DB6">
        <w:rPr>
          <w:rStyle w:val="StyleBoldUnderline"/>
        </w:rPr>
        <w:t>In</w:t>
      </w:r>
      <w:r w:rsidRPr="0048039F">
        <w:rPr>
          <w:sz w:val="16"/>
        </w:rPr>
        <w:t xml:space="preserve"> your </w:t>
      </w:r>
      <w:r w:rsidRPr="000F0DB6">
        <w:rPr>
          <w:rStyle w:val="StyleBoldUnderline"/>
        </w:rPr>
        <w:t>studies</w:t>
      </w:r>
      <w:r w:rsidRPr="0048039F">
        <w:rPr>
          <w:sz w:val="16"/>
        </w:rPr>
        <w:t xml:space="preserve">, did you find any examples of a country that became a great power but tried to peacefully coexist with the rest of the world? A: </w:t>
      </w:r>
      <w:r w:rsidRPr="000F0DB6">
        <w:rPr>
          <w:rStyle w:val="StyleBoldUnderline"/>
        </w:rPr>
        <w:t xml:space="preserve">I could not find </w:t>
      </w:r>
      <w:r w:rsidRPr="000F0DB6">
        <w:rPr>
          <w:rStyle w:val="Emphasis"/>
        </w:rPr>
        <w:t>a single example</w:t>
      </w:r>
      <w:r w:rsidRPr="000F0DB6">
        <w:rPr>
          <w:rStyle w:val="StyleBoldUnderline"/>
        </w:rPr>
        <w:t xml:space="preserve"> of a country that became very powerful that didn't try to dominate its region of the world</w:t>
      </w:r>
      <w:r w:rsidRPr="0048039F">
        <w:rPr>
          <w:sz w:val="16"/>
        </w:rPr>
        <w:t xml:space="preserve">. Q: What about the U.K.? A: Well, the problem with the U.K. is that it's an island that's physically separated from the European continent and therefore it was never in a position -- because it didn't have a large army on the European continent -- to actually make an attempt [at] trying to dominate Europe. And instead, because it was an island with a big navy, it built the colonial empire and the maritime strategy, yes, and it came to East Asia, in fact. But Germany and France, which are both </w:t>
      </w:r>
      <w:proofErr w:type="gramStart"/>
      <w:r w:rsidRPr="0048039F">
        <w:rPr>
          <w:sz w:val="16"/>
        </w:rPr>
        <w:t>physically</w:t>
      </w:r>
      <w:proofErr w:type="gramEnd"/>
      <w:r w:rsidRPr="0048039F">
        <w:rPr>
          <w:sz w:val="16"/>
        </w:rPr>
        <w:t xml:space="preserve"> located on the European continent, were in a position to try to dominate, as was the Soviet Union. So you see all sorts of evidence in the historical record of the other European countries coming together to try to contain Napoleonic France, coming together to try to contain Imperial Germany and Nazi Germany, coming together with the United States to try to contain the Soviet Union, because those are continental powers; they're located on the European continent. Britain is not. There has never been a balancing coalition, an alliance that was trying to contain Britain, despite the fact that in the mid-19th century, in the middle of the 1800s, Britain was a very rich country. It was very rich. It was economically prosperous but it did not have a lot of military power and therefore it never dominated its region of the world. Q: What about Japan? Like Britain, it is an island nation, but it nevertheless expanded on the continent. A: Yes. Japan is an exception. And Japan is different than Britain because when Japan expanded onto the Asian continent, there were no great powers that could contain it. China was a very weak country. But yes, Japan did [expand] on the Asian continent; I think you're exactly right. And I'm saying that Britain couldn't expand because France, Prussia, later Germany, and Russia were strong. In the Japanese case, China was remarkably weak after 1850. Remember, the Meiji Restoration of 1868? So, China is very weak. Countries like Vietnam, Korea -- all very weak -- and Russia, was a very weak country in the late 19th century, early 20th century ... which explains why in 1904-1905 the Japanese clobbered the Russians in the Russo-Japanese War. </w:t>
      </w:r>
      <w:proofErr w:type="gramStart"/>
      <w:r w:rsidRPr="0048039F">
        <w:rPr>
          <w:sz w:val="16"/>
        </w:rPr>
        <w:t>So, the Asian continent [was] open for Japanese expansion.</w:t>
      </w:r>
      <w:proofErr w:type="gramEnd"/>
      <w:r w:rsidRPr="0048039F">
        <w:rPr>
          <w:sz w:val="16"/>
        </w:rPr>
        <w:t xml:space="preserve"> Q: What do you think of the argument made by some scholars that economic interdependence between China and the U.S., or between China and other Asian countries, can lower the risk of conflict? A: I've given my talk on why China can't rise peacefully probably about 135 times, and </w:t>
      </w:r>
      <w:r w:rsidRPr="000F0DB6">
        <w:rPr>
          <w:rStyle w:val="StyleBoldUnderline"/>
        </w:rPr>
        <w:t>the single argument against me</w:t>
      </w:r>
      <w:r w:rsidRPr="0048039F">
        <w:rPr>
          <w:sz w:val="16"/>
        </w:rPr>
        <w:t xml:space="preserve"> that is used the most often </w:t>
      </w:r>
      <w:r w:rsidRPr="000F0DB6">
        <w:rPr>
          <w:rStyle w:val="Emphasis"/>
        </w:rPr>
        <w:t>is economic interdependence</w:t>
      </w:r>
      <w:r w:rsidRPr="0048039F">
        <w:rPr>
          <w:sz w:val="16"/>
        </w:rPr>
        <w:t xml:space="preserve"> theory, which says that because of all the economic interdependence in East Asia and between the United States and China, no one in their right mind would start a war because the economic costs would be so great. I think </w:t>
      </w:r>
      <w:r w:rsidRPr="000F0DB6">
        <w:rPr>
          <w:rStyle w:val="Emphasis"/>
        </w:rPr>
        <w:t>this is wrong</w:t>
      </w:r>
      <w:r w:rsidRPr="0048039F">
        <w:rPr>
          <w:sz w:val="16"/>
        </w:rPr>
        <w:t xml:space="preserve">. Q: Why? A: Because I think in many cases </w:t>
      </w:r>
      <w:r w:rsidRPr="000F0DB6">
        <w:rPr>
          <w:rStyle w:val="StyleBoldUnderline"/>
        </w:rPr>
        <w:t>when you get into a conflict situation</w:t>
      </w:r>
      <w:r w:rsidRPr="0048039F">
        <w:rPr>
          <w:sz w:val="16"/>
        </w:rPr>
        <w:t xml:space="preserve">, </w:t>
      </w:r>
      <w:r w:rsidRPr="000F0DB6">
        <w:rPr>
          <w:rStyle w:val="Emphasis"/>
        </w:rPr>
        <w:t>political considerations trump</w:t>
      </w:r>
      <w:r w:rsidRPr="0048039F">
        <w:rPr>
          <w:sz w:val="16"/>
        </w:rPr>
        <w:t xml:space="preserve"> -- </w:t>
      </w:r>
      <w:r w:rsidRPr="000F0DB6">
        <w:rPr>
          <w:rStyle w:val="Emphasis"/>
        </w:rPr>
        <w:t>overwhelm</w:t>
      </w:r>
      <w:r w:rsidRPr="0048039F">
        <w:rPr>
          <w:sz w:val="16"/>
        </w:rPr>
        <w:t xml:space="preserve"> -- </w:t>
      </w:r>
      <w:r w:rsidRPr="000F0DB6">
        <w:rPr>
          <w:rStyle w:val="Emphasis"/>
        </w:rPr>
        <w:t>economic considerations</w:t>
      </w:r>
      <w:r w:rsidRPr="0048039F">
        <w:rPr>
          <w:sz w:val="16"/>
        </w:rPr>
        <w:t xml:space="preserve">. And what proponents of economic interdependence theory are saying is that in a crisis, economic considerations would be so overwhelming that political considerations will be pushed to the side. ... I don't think that's the case, and let me give you one example that highlights this, I think, quite clearly. </w:t>
      </w:r>
      <w:r w:rsidRPr="000F0DB6">
        <w:rPr>
          <w:rStyle w:val="StyleBoldUnderline"/>
        </w:rPr>
        <w:t>The Chinese have made it very clear that if Taiwan were to declare its independence</w:t>
      </w:r>
      <w:r w:rsidRPr="0048039F">
        <w:rPr>
          <w:sz w:val="16"/>
        </w:rPr>
        <w:t xml:space="preserve">, de jure independence, </w:t>
      </w:r>
      <w:r w:rsidRPr="000F0DB6">
        <w:rPr>
          <w:rStyle w:val="StyleBoldUnderline"/>
        </w:rPr>
        <w:t>China would</w:t>
      </w:r>
      <w:r w:rsidRPr="0048039F">
        <w:rPr>
          <w:sz w:val="16"/>
        </w:rPr>
        <w:t xml:space="preserve"> </w:t>
      </w:r>
      <w:r w:rsidRPr="000F0DB6">
        <w:rPr>
          <w:rStyle w:val="Emphasis"/>
        </w:rPr>
        <w:t>go to war immediately</w:t>
      </w:r>
      <w:r w:rsidRPr="0048039F">
        <w:rPr>
          <w:sz w:val="16"/>
        </w:rPr>
        <w:t xml:space="preserve"> </w:t>
      </w:r>
      <w:r w:rsidRPr="000F0DB6">
        <w:rPr>
          <w:rStyle w:val="StyleBoldUnderline"/>
        </w:rPr>
        <w:t>against Taiwan</w:t>
      </w:r>
      <w:r w:rsidRPr="0048039F">
        <w:rPr>
          <w:sz w:val="16"/>
        </w:rPr>
        <w:t xml:space="preserve">, </w:t>
      </w:r>
      <w:r w:rsidRPr="000F0DB6">
        <w:rPr>
          <w:rStyle w:val="StyleBoldUnderline"/>
        </w:rPr>
        <w:t>even though it would involve significant economic cost</w:t>
      </w:r>
      <w:r w:rsidRPr="0048039F">
        <w:rPr>
          <w:sz w:val="16"/>
        </w:rPr>
        <w:t xml:space="preserve">. What </w:t>
      </w:r>
      <w:r w:rsidRPr="000F0DB6">
        <w:rPr>
          <w:rStyle w:val="StyleBoldUnderline"/>
        </w:rPr>
        <w:t>the Chinese are saying</w:t>
      </w:r>
      <w:r w:rsidRPr="0048039F">
        <w:rPr>
          <w:sz w:val="16"/>
        </w:rPr>
        <w:t xml:space="preserve"> is that </w:t>
      </w:r>
      <w:r w:rsidRPr="000F0DB6">
        <w:rPr>
          <w:rStyle w:val="StyleBoldUnderline"/>
        </w:rPr>
        <w:t>political considerations are more important than economic considerations</w:t>
      </w:r>
      <w:r w:rsidRPr="0048039F">
        <w:rPr>
          <w:sz w:val="16"/>
        </w:rPr>
        <w:t xml:space="preserve">. </w:t>
      </w:r>
      <w:r w:rsidRPr="000F0DB6">
        <w:rPr>
          <w:rStyle w:val="StyleBoldUnderline"/>
        </w:rPr>
        <w:t>Switch to</w:t>
      </w:r>
      <w:r w:rsidRPr="0048039F">
        <w:rPr>
          <w:sz w:val="16"/>
        </w:rPr>
        <w:t xml:space="preserve"> the </w:t>
      </w:r>
      <w:proofErr w:type="spellStart"/>
      <w:r w:rsidRPr="000F0DB6">
        <w:rPr>
          <w:rStyle w:val="StyleBoldUnderline"/>
        </w:rPr>
        <w:t>Senkaku</w:t>
      </w:r>
      <w:proofErr w:type="spellEnd"/>
      <w:r w:rsidRPr="0048039F">
        <w:rPr>
          <w:sz w:val="16"/>
        </w:rPr>
        <w:t xml:space="preserve"> Islands -- </w:t>
      </w:r>
      <w:r w:rsidRPr="000F0DB6">
        <w:rPr>
          <w:rStyle w:val="StyleBoldUnderline"/>
        </w:rPr>
        <w:t>it is possible to imagine China and Japan getting involved in a shooting war</w:t>
      </w:r>
      <w:r w:rsidRPr="0048039F">
        <w:rPr>
          <w:sz w:val="16"/>
        </w:rPr>
        <w:t xml:space="preserve"> </w:t>
      </w:r>
      <w:r w:rsidRPr="000F0DB6">
        <w:rPr>
          <w:rStyle w:val="Emphasis"/>
        </w:rPr>
        <w:t>in the next few years.</w:t>
      </w:r>
      <w:r w:rsidRPr="0048039F">
        <w:rPr>
          <w:sz w:val="16"/>
        </w:rPr>
        <w:t xml:space="preserve"> It's not likely, but it's possible. The reason that it is possible is because I think </w:t>
      </w:r>
      <w:r w:rsidRPr="000F0DB6">
        <w:rPr>
          <w:rStyle w:val="StyleBoldUnderline"/>
        </w:rPr>
        <w:t xml:space="preserve">Chinese nationalism is so powerful that if a crisis breaks out, there may be great pressure </w:t>
      </w:r>
      <w:r w:rsidRPr="0048039F">
        <w:rPr>
          <w:sz w:val="16"/>
        </w:rPr>
        <w:t xml:space="preserve">from below in China on the leaders </w:t>
      </w:r>
      <w:r w:rsidRPr="000F0DB6">
        <w:rPr>
          <w:rStyle w:val="StyleBoldUnderline"/>
        </w:rPr>
        <w:t>to actually fight against Japan</w:t>
      </w:r>
      <w:r w:rsidRPr="0048039F">
        <w:rPr>
          <w:sz w:val="16"/>
        </w:rPr>
        <w:t xml:space="preserve">. </w:t>
      </w:r>
      <w:r w:rsidRPr="000F0DB6">
        <w:rPr>
          <w:rStyle w:val="StyleBoldUnderline"/>
        </w:rPr>
        <w:t>And the Japanese</w:t>
      </w:r>
      <w:r w:rsidRPr="0048039F">
        <w:rPr>
          <w:sz w:val="16"/>
        </w:rPr>
        <w:t xml:space="preserve"> view the </w:t>
      </w:r>
      <w:proofErr w:type="spellStart"/>
      <w:r w:rsidRPr="0048039F">
        <w:rPr>
          <w:sz w:val="16"/>
        </w:rPr>
        <w:t>Senkaku</w:t>
      </w:r>
      <w:proofErr w:type="spellEnd"/>
      <w:r w:rsidRPr="0048039F">
        <w:rPr>
          <w:sz w:val="16"/>
        </w:rPr>
        <w:t xml:space="preserve"> Islands as sacred territory, so they </w:t>
      </w:r>
      <w:r w:rsidRPr="000F0DB6">
        <w:rPr>
          <w:rStyle w:val="StyleBoldUnderline"/>
        </w:rPr>
        <w:t>will fight to defend that territory</w:t>
      </w:r>
      <w:r w:rsidRPr="0048039F">
        <w:rPr>
          <w:sz w:val="16"/>
        </w:rPr>
        <w:t xml:space="preserve">. All of this is to say that </w:t>
      </w:r>
      <w:r w:rsidRPr="000F0DB6">
        <w:rPr>
          <w:rStyle w:val="StyleBoldUnderline"/>
        </w:rPr>
        <w:t>the politics of the situation</w:t>
      </w:r>
      <w:r w:rsidRPr="0048039F">
        <w:rPr>
          <w:sz w:val="16"/>
        </w:rPr>
        <w:t xml:space="preserve"> -- here we're talking about nationalism, and nationalism in the Japanese case as </w:t>
      </w:r>
      <w:proofErr w:type="gramStart"/>
      <w:r w:rsidRPr="0048039F">
        <w:rPr>
          <w:sz w:val="16"/>
        </w:rPr>
        <w:t>well,</w:t>
      </w:r>
      <w:proofErr w:type="gramEnd"/>
      <w:r w:rsidRPr="0048039F">
        <w:rPr>
          <w:sz w:val="16"/>
        </w:rPr>
        <w:t xml:space="preserve"> because when you designate territory as sacred that's nationalism at play. What we're saying is that nationalism might </w:t>
      </w:r>
      <w:r w:rsidRPr="000F0DB6">
        <w:rPr>
          <w:rStyle w:val="StyleBoldUnderline"/>
        </w:rPr>
        <w:t>override economic considerations</w:t>
      </w:r>
      <w:r w:rsidRPr="0048039F">
        <w:rPr>
          <w:sz w:val="16"/>
        </w:rPr>
        <w:t xml:space="preserve">. Q: I see. And parallels can be drawn with the situation leading up to World War I? A: Yes. Probably the most powerful example against economic interdependence theory is the fact that you had a huge amount of economic interdependence in Europe before World War I. Germany was economically interdependent with Russia, France and Britain. Nevertheless, you had World War I. What that tells you is that political considerations, and I believe in this case it was strategic considerations, overwhelmed economic considerations. Q: Another counter-argument to your hypothesis is that international institutions, such as the EU, can help avert wars. What is your take on that view? A: Well, international institutions are really all about rules. When you join an international institution what you're saying is that I will obey the rules, and there's no question that great powers like international institutions, and they like those international institutions because they write the rules. America belongs to all sorts of </w:t>
      </w:r>
      <w:r w:rsidRPr="000F0DB6">
        <w:rPr>
          <w:rStyle w:val="StyleBoldUnderline"/>
        </w:rPr>
        <w:t>international institutions</w:t>
      </w:r>
      <w:r w:rsidRPr="0048039F">
        <w:rPr>
          <w:sz w:val="16"/>
        </w:rPr>
        <w:t xml:space="preserve">. Indeed, America created many of those institutions, and that's another way of saying that the United States played a key role in writing the rules. Q: So this type of institution is a tool for maximizing their influence? A: Yes. But the argument that </w:t>
      </w:r>
      <w:proofErr w:type="spellStart"/>
      <w:r w:rsidRPr="0048039F">
        <w:rPr>
          <w:sz w:val="16"/>
        </w:rPr>
        <w:t>institutionalists</w:t>
      </w:r>
      <w:proofErr w:type="spellEnd"/>
      <w:r w:rsidRPr="0048039F">
        <w:rPr>
          <w:sz w:val="16"/>
        </w:rPr>
        <w:t xml:space="preserve"> make is that you can use institutions to avoid a war by coming up with rules that </w:t>
      </w:r>
      <w:r w:rsidRPr="000F0DB6">
        <w:rPr>
          <w:rStyle w:val="StyleBoldUnderline"/>
        </w:rPr>
        <w:t>tell</w:t>
      </w:r>
      <w:r w:rsidRPr="0048039F">
        <w:rPr>
          <w:sz w:val="16"/>
        </w:rPr>
        <w:t xml:space="preserve"> the </w:t>
      </w:r>
      <w:r w:rsidRPr="000F0DB6">
        <w:rPr>
          <w:rStyle w:val="StyleBoldUnderline"/>
        </w:rPr>
        <w:t>great powers that they can't do certain things in a crisis situation</w:t>
      </w:r>
      <w:r w:rsidRPr="0048039F">
        <w:rPr>
          <w:sz w:val="16"/>
        </w:rPr>
        <w:t xml:space="preserve"> and those great powers will obey the rules because they joined the institution, and if you join the institution you obey the rules. </w:t>
      </w:r>
      <w:r w:rsidRPr="000F0DB6">
        <w:rPr>
          <w:rStyle w:val="StyleBoldUnderline"/>
        </w:rPr>
        <w:t>The problem with the argument is that great powers</w:t>
      </w:r>
      <w:r w:rsidRPr="0048039F">
        <w:rPr>
          <w:sz w:val="16"/>
        </w:rPr>
        <w:t xml:space="preserve"> </w:t>
      </w:r>
      <w:r w:rsidRPr="000F0DB6">
        <w:rPr>
          <w:rStyle w:val="Emphasis"/>
        </w:rPr>
        <w:t>do not obey the rules</w:t>
      </w:r>
      <w:r w:rsidRPr="0048039F">
        <w:rPr>
          <w:sz w:val="16"/>
        </w:rPr>
        <w:t xml:space="preserve"> </w:t>
      </w:r>
      <w:r w:rsidRPr="000F0DB6">
        <w:rPr>
          <w:rStyle w:val="StyleBoldUnderline"/>
        </w:rPr>
        <w:t>when they do not think it's in their interest</w:t>
      </w:r>
      <w:r w:rsidRPr="0048039F">
        <w:rPr>
          <w:sz w:val="16"/>
        </w:rPr>
        <w:t xml:space="preserve">. </w:t>
      </w:r>
      <w:r w:rsidRPr="000F0DB6">
        <w:rPr>
          <w:rStyle w:val="Emphasis"/>
        </w:rPr>
        <w:t>Even if</w:t>
      </w:r>
      <w:r w:rsidRPr="0048039F">
        <w:rPr>
          <w:sz w:val="16"/>
        </w:rPr>
        <w:t xml:space="preserve"> a great power like </w:t>
      </w:r>
      <w:r w:rsidRPr="000F0DB6">
        <w:rPr>
          <w:rStyle w:val="StyleBoldUnderline"/>
        </w:rPr>
        <w:t>the U</w:t>
      </w:r>
      <w:r w:rsidRPr="0048039F">
        <w:rPr>
          <w:sz w:val="16"/>
        </w:rPr>
        <w:t xml:space="preserve">nited </w:t>
      </w:r>
      <w:r w:rsidRPr="000F0DB6">
        <w:rPr>
          <w:rStyle w:val="StyleBoldUnderline"/>
        </w:rPr>
        <w:t>S</w:t>
      </w:r>
      <w:r w:rsidRPr="0048039F">
        <w:rPr>
          <w:sz w:val="16"/>
        </w:rPr>
        <w:t xml:space="preserve">tates </w:t>
      </w:r>
      <w:r w:rsidRPr="000F0DB6">
        <w:rPr>
          <w:rStyle w:val="StyleBoldUnderline"/>
        </w:rPr>
        <w:t>writes the rules, if it finds that in a particular situation those rules don't suit its interests, the U</w:t>
      </w:r>
      <w:r w:rsidRPr="0048039F">
        <w:rPr>
          <w:sz w:val="16"/>
        </w:rPr>
        <w:t xml:space="preserve">nited </w:t>
      </w:r>
      <w:r w:rsidRPr="000F0DB6">
        <w:rPr>
          <w:rStyle w:val="StyleBoldUnderline"/>
        </w:rPr>
        <w:t>S</w:t>
      </w:r>
      <w:r w:rsidRPr="0048039F">
        <w:rPr>
          <w:sz w:val="16"/>
        </w:rPr>
        <w:t xml:space="preserve">tates </w:t>
      </w:r>
      <w:r w:rsidRPr="000F0DB6">
        <w:rPr>
          <w:rStyle w:val="StyleBoldUnderline"/>
        </w:rPr>
        <w:t>violates the rules</w:t>
      </w:r>
      <w:r w:rsidRPr="0048039F">
        <w:rPr>
          <w:sz w:val="16"/>
        </w:rPr>
        <w:t xml:space="preserve">. </w:t>
      </w:r>
      <w:r w:rsidRPr="000F0DB6">
        <w:rPr>
          <w:rStyle w:val="StyleBoldUnderline"/>
        </w:rPr>
        <w:t>The U</w:t>
      </w:r>
      <w:r w:rsidRPr="0048039F">
        <w:rPr>
          <w:sz w:val="16"/>
        </w:rPr>
        <w:t xml:space="preserve">nited </w:t>
      </w:r>
      <w:r w:rsidRPr="000F0DB6">
        <w:rPr>
          <w:rStyle w:val="StyleBoldUnderline"/>
        </w:rPr>
        <w:t>S</w:t>
      </w:r>
      <w:r w:rsidRPr="0048039F">
        <w:rPr>
          <w:sz w:val="16"/>
        </w:rPr>
        <w:t xml:space="preserve">tates </w:t>
      </w:r>
      <w:r w:rsidRPr="000F0DB6">
        <w:rPr>
          <w:rStyle w:val="StyleBoldUnderline"/>
        </w:rPr>
        <w:t>often violates international law when it thinks that its core interests are at stake</w:t>
      </w:r>
      <w:r w:rsidRPr="0048039F">
        <w:rPr>
          <w:sz w:val="16"/>
        </w:rPr>
        <w:t xml:space="preserve">, and a good example is the Iraq War. It was a violation of international law for the United States to go to war against Iraq. Nevertheless, George Bush said in effect, I don't care what international law </w:t>
      </w:r>
      <w:proofErr w:type="gramStart"/>
      <w:r w:rsidRPr="0048039F">
        <w:rPr>
          <w:sz w:val="16"/>
        </w:rPr>
        <w:t>says,</w:t>
      </w:r>
      <w:proofErr w:type="gramEnd"/>
      <w:r w:rsidRPr="0048039F">
        <w:rPr>
          <w:sz w:val="16"/>
        </w:rPr>
        <w:t xml:space="preserve"> I think it's in America's interest to go to war against Iraq, to initiate a war against Iraq, so I will break the rules. Q: Do you think that as China transforms into a great power there is going to be fierce security competition between the U.S. and China, and maybe Japan and China, and well as other countries that are against the idea of a dominant China? A: Right. Q: So </w:t>
      </w:r>
      <w:r w:rsidRPr="000F0DB6">
        <w:rPr>
          <w:rStyle w:val="StyleBoldUnderline"/>
        </w:rPr>
        <w:t>it might be natural for</w:t>
      </w:r>
      <w:r w:rsidRPr="0048039F">
        <w:rPr>
          <w:sz w:val="16"/>
        </w:rPr>
        <w:t xml:space="preserve"> those </w:t>
      </w:r>
      <w:r w:rsidRPr="000F0DB6">
        <w:rPr>
          <w:rStyle w:val="StyleBoldUnderline"/>
        </w:rPr>
        <w:t>countries to cooperate</w:t>
      </w:r>
      <w:r w:rsidRPr="0048039F">
        <w:rPr>
          <w:sz w:val="16"/>
        </w:rPr>
        <w:t xml:space="preserve"> with each other </w:t>
      </w:r>
      <w:r w:rsidRPr="000F0DB6">
        <w:rPr>
          <w:rStyle w:val="StyleBoldUnderline"/>
        </w:rPr>
        <w:t>to</w:t>
      </w:r>
      <w:r w:rsidRPr="0048039F">
        <w:rPr>
          <w:sz w:val="16"/>
        </w:rPr>
        <w:t xml:space="preserve"> act as a </w:t>
      </w:r>
      <w:r w:rsidRPr="000F0DB6">
        <w:rPr>
          <w:rStyle w:val="StyleBoldUnderline"/>
        </w:rPr>
        <w:t>counterbalance</w:t>
      </w:r>
      <w:r w:rsidRPr="0048039F">
        <w:rPr>
          <w:sz w:val="16"/>
        </w:rPr>
        <w:t xml:space="preserve"> to </w:t>
      </w:r>
      <w:r w:rsidRPr="000F0DB6">
        <w:rPr>
          <w:rStyle w:val="StyleBoldUnderline"/>
        </w:rPr>
        <w:t>China</w:t>
      </w:r>
      <w:r w:rsidRPr="0048039F">
        <w:rPr>
          <w:sz w:val="16"/>
        </w:rPr>
        <w:t xml:space="preserve">. Maybe </w:t>
      </w:r>
      <w:r w:rsidRPr="000F0DB6">
        <w:rPr>
          <w:rStyle w:val="Emphasis"/>
        </w:rPr>
        <w:t>that is what is happening right now</w:t>
      </w:r>
      <w:r w:rsidRPr="0048039F">
        <w:rPr>
          <w:sz w:val="16"/>
        </w:rPr>
        <w:t xml:space="preserve">: </w:t>
      </w:r>
      <w:r w:rsidRPr="000F0DB6">
        <w:rPr>
          <w:rStyle w:val="StyleBoldUnderline"/>
        </w:rPr>
        <w:t>The U.S.</w:t>
      </w:r>
      <w:r w:rsidRPr="0048039F">
        <w:rPr>
          <w:sz w:val="16"/>
        </w:rPr>
        <w:t xml:space="preserve"> and </w:t>
      </w:r>
      <w:r w:rsidRPr="000F0DB6">
        <w:rPr>
          <w:rStyle w:val="StyleBoldUnderline"/>
        </w:rPr>
        <w:t>Japan</w:t>
      </w:r>
      <w:r w:rsidRPr="0048039F">
        <w:rPr>
          <w:sz w:val="16"/>
        </w:rPr>
        <w:t xml:space="preserve"> are further strengthening security cooperation, </w:t>
      </w:r>
      <w:r w:rsidRPr="000F0DB6">
        <w:rPr>
          <w:rStyle w:val="StyleBoldUnderline"/>
        </w:rPr>
        <w:t>and</w:t>
      </w:r>
      <w:r w:rsidRPr="0048039F">
        <w:rPr>
          <w:sz w:val="16"/>
        </w:rPr>
        <w:t xml:space="preserve"> Japan is trying to expand security cooperation with other Asian countries, as well as with Australia. The U.S., </w:t>
      </w:r>
      <w:r w:rsidRPr="000F0DB6">
        <w:rPr>
          <w:rStyle w:val="StyleBoldUnderline"/>
        </w:rPr>
        <w:t>Australia</w:t>
      </w:r>
      <w:r w:rsidRPr="0048039F">
        <w:rPr>
          <w:sz w:val="16"/>
        </w:rPr>
        <w:t xml:space="preserve"> and Japan </w:t>
      </w:r>
      <w:r w:rsidRPr="000F0DB6">
        <w:rPr>
          <w:rStyle w:val="StyleBoldUnderline"/>
        </w:rPr>
        <w:t>are trying to cooperate more closely</w:t>
      </w:r>
      <w:r w:rsidRPr="0048039F">
        <w:rPr>
          <w:sz w:val="16"/>
        </w:rPr>
        <w:t xml:space="preserve">. A: India? </w:t>
      </w:r>
      <w:proofErr w:type="gramStart"/>
      <w:r w:rsidRPr="0048039F">
        <w:rPr>
          <w:sz w:val="16"/>
        </w:rPr>
        <w:t xml:space="preserve">Q: </w:t>
      </w:r>
      <w:r w:rsidRPr="000F0DB6">
        <w:rPr>
          <w:rStyle w:val="StyleBoldUnderline"/>
        </w:rPr>
        <w:t>India, too</w:t>
      </w:r>
      <w:r w:rsidRPr="0048039F">
        <w:rPr>
          <w:sz w:val="16"/>
        </w:rPr>
        <w:t>.</w:t>
      </w:r>
      <w:proofErr w:type="gramEnd"/>
      <w:r w:rsidRPr="0048039F">
        <w:rPr>
          <w:sz w:val="16"/>
        </w:rPr>
        <w:t xml:space="preserve"> But leaving the other countries aside for a moment, what if Japan at some point loses its ability to act as a counterbalance to China despite maintaining its security alliance with the U.S.? What would happen? A: Well, Japan and the United States will go to great lengths to balance, to try to contain Chinese power for as long as they possibly can. It is possible, however, given the size of the Chinese population, that </w:t>
      </w:r>
      <w:r w:rsidRPr="000F0DB6">
        <w:rPr>
          <w:rStyle w:val="StyleBoldUnderline"/>
        </w:rPr>
        <w:t xml:space="preserve">if China becomes a giant Hong Kong </w:t>
      </w:r>
      <w:r w:rsidRPr="0048039F">
        <w:rPr>
          <w:sz w:val="16"/>
        </w:rPr>
        <w:t xml:space="preserve">or a giant Taiwan or a giant South Korea, which is to say, </w:t>
      </w:r>
      <w:r w:rsidRPr="000F0DB6">
        <w:rPr>
          <w:rStyle w:val="StyleBoldUnderline"/>
        </w:rPr>
        <w:t>if China becomes incredibly wealthy</w:t>
      </w:r>
      <w:r w:rsidRPr="0048039F">
        <w:rPr>
          <w:sz w:val="16"/>
        </w:rPr>
        <w:t xml:space="preserve">, given all those people and given all that wealth, </w:t>
      </w:r>
      <w:r w:rsidRPr="000F0DB6">
        <w:rPr>
          <w:rStyle w:val="Emphasis"/>
        </w:rPr>
        <w:t>it will become militarily so powerful</w:t>
      </w:r>
      <w:r w:rsidRPr="0048039F">
        <w:rPr>
          <w:sz w:val="16"/>
        </w:rPr>
        <w:t xml:space="preserve"> </w:t>
      </w:r>
      <w:r w:rsidRPr="000F0DB6">
        <w:rPr>
          <w:rStyle w:val="StyleBoldUnderline"/>
        </w:rPr>
        <w:t>in East Asia that</w:t>
      </w:r>
      <w:r w:rsidRPr="0048039F">
        <w:rPr>
          <w:sz w:val="16"/>
        </w:rPr>
        <w:t xml:space="preserve"> </w:t>
      </w:r>
      <w:r w:rsidRPr="000F0DB6">
        <w:rPr>
          <w:rStyle w:val="Emphasis"/>
        </w:rPr>
        <w:t>there's nothing that</w:t>
      </w:r>
      <w:r w:rsidRPr="0048039F">
        <w:rPr>
          <w:sz w:val="16"/>
        </w:rPr>
        <w:t xml:space="preserve"> Japan and </w:t>
      </w:r>
      <w:r w:rsidRPr="000F0DB6">
        <w:rPr>
          <w:rStyle w:val="StyleBoldUnderline"/>
        </w:rPr>
        <w:t>the U</w:t>
      </w:r>
      <w:r w:rsidRPr="0048039F">
        <w:rPr>
          <w:sz w:val="16"/>
        </w:rPr>
        <w:t xml:space="preserve">nited </w:t>
      </w:r>
      <w:r w:rsidRPr="000F0DB6">
        <w:rPr>
          <w:rStyle w:val="StyleBoldUnderline"/>
        </w:rPr>
        <w:t>S</w:t>
      </w:r>
      <w:r w:rsidRPr="0048039F">
        <w:rPr>
          <w:sz w:val="16"/>
        </w:rPr>
        <w:t xml:space="preserve">tates </w:t>
      </w:r>
      <w:r w:rsidRPr="000F0DB6">
        <w:rPr>
          <w:rStyle w:val="StyleBoldUnderline"/>
        </w:rPr>
        <w:t>can do to contain China</w:t>
      </w:r>
      <w:r w:rsidRPr="0048039F">
        <w:rPr>
          <w:sz w:val="16"/>
        </w:rPr>
        <w:t xml:space="preserve">. Japan will have to accept Chinese dominance of East Asia and </w:t>
      </w:r>
      <w:r w:rsidRPr="000F0DB6">
        <w:rPr>
          <w:rStyle w:val="StyleBoldUnderline"/>
        </w:rPr>
        <w:t>the U</w:t>
      </w:r>
      <w:r w:rsidRPr="0048039F">
        <w:rPr>
          <w:sz w:val="16"/>
        </w:rPr>
        <w:t xml:space="preserve">nited </w:t>
      </w:r>
      <w:r w:rsidRPr="000F0DB6">
        <w:rPr>
          <w:rStyle w:val="StyleBoldUnderline"/>
        </w:rPr>
        <w:t>S</w:t>
      </w:r>
      <w:r w:rsidRPr="0048039F">
        <w:rPr>
          <w:sz w:val="16"/>
        </w:rPr>
        <w:t xml:space="preserve">tates </w:t>
      </w:r>
      <w:r w:rsidRPr="000F0DB6">
        <w:rPr>
          <w:rStyle w:val="StyleBoldUnderline"/>
        </w:rPr>
        <w:t>will</w:t>
      </w:r>
      <w:r w:rsidRPr="0048039F">
        <w:rPr>
          <w:sz w:val="16"/>
        </w:rPr>
        <w:t xml:space="preserve">, in effect, </w:t>
      </w:r>
      <w:r w:rsidRPr="000F0DB6">
        <w:rPr>
          <w:rStyle w:val="Emphasis"/>
        </w:rPr>
        <w:t>be pushed out</w:t>
      </w:r>
      <w:r w:rsidRPr="0048039F">
        <w:rPr>
          <w:sz w:val="16"/>
        </w:rPr>
        <w:t xml:space="preserve">. </w:t>
      </w:r>
      <w:r w:rsidRPr="000F0DB6">
        <w:rPr>
          <w:rStyle w:val="StyleBoldUnderline"/>
        </w:rPr>
        <w:t>That is possible</w:t>
      </w:r>
      <w:proofErr w:type="gramStart"/>
      <w:r w:rsidRPr="000F0DB6">
        <w:rPr>
          <w:rStyle w:val="StyleBoldUnderline"/>
        </w:rPr>
        <w:t>;</w:t>
      </w:r>
      <w:proofErr w:type="gramEnd"/>
      <w:r w:rsidRPr="000F0DB6">
        <w:rPr>
          <w:rStyle w:val="StyleBoldUnderline"/>
        </w:rPr>
        <w:t xml:space="preserve"> assuming that China continues to rise</w:t>
      </w:r>
      <w:r w:rsidRPr="0048039F">
        <w:rPr>
          <w:sz w:val="16"/>
        </w:rPr>
        <w:t xml:space="preserve"> in a very impressive way and it turns itself into a giant Hong Kong or a giant Taiwan. All of this is to say that </w:t>
      </w:r>
      <w:r w:rsidRPr="000F0DB6">
        <w:rPr>
          <w:rStyle w:val="Emphasis"/>
        </w:rPr>
        <w:t>we should all hope that the Chinese economy does not grow impressively</w:t>
      </w:r>
      <w:r w:rsidRPr="0048039F">
        <w:rPr>
          <w:sz w:val="16"/>
        </w:rPr>
        <w:t xml:space="preserve"> in the years ahead </w:t>
      </w:r>
      <w:r w:rsidRPr="000F0DB6">
        <w:rPr>
          <w:rStyle w:val="StyleBoldUnderline"/>
        </w:rPr>
        <w:t>and</w:t>
      </w:r>
      <w:r w:rsidRPr="0048039F">
        <w:rPr>
          <w:sz w:val="16"/>
        </w:rPr>
        <w:t xml:space="preserve"> indeed the </w:t>
      </w:r>
      <w:r w:rsidRPr="000F0DB6">
        <w:rPr>
          <w:rStyle w:val="StyleBoldUnderline"/>
        </w:rPr>
        <w:t>Chinese economic growth slows down substantiall</w:t>
      </w:r>
      <w:r w:rsidRPr="0048039F">
        <w:rPr>
          <w:sz w:val="16"/>
        </w:rPr>
        <w:t xml:space="preserve">y. Now, this will not be good economic news for China, for Japan, for the United States or for any other country in Asia. However, from a strategic point of view, it would be very good news, it will be excellent news. And in my </w:t>
      </w:r>
      <w:proofErr w:type="gramStart"/>
      <w:r w:rsidRPr="0048039F">
        <w:rPr>
          <w:sz w:val="16"/>
        </w:rPr>
        <w:t>world view</w:t>
      </w:r>
      <w:proofErr w:type="gramEnd"/>
      <w:r w:rsidRPr="0048039F">
        <w:rPr>
          <w:sz w:val="16"/>
        </w:rPr>
        <w:t xml:space="preserve">, </w:t>
      </w:r>
      <w:r w:rsidRPr="000F0DB6">
        <w:rPr>
          <w:rStyle w:val="StyleBoldUnderline"/>
        </w:rPr>
        <w:t>strategic considerations are much more important than economic considerations</w:t>
      </w:r>
      <w:r w:rsidRPr="0048039F">
        <w:rPr>
          <w:sz w:val="16"/>
        </w:rPr>
        <w:t xml:space="preserve">. Q: You envision a world where there are two regional hegemonic powers competing with each other -- a U.S.-dominated Western Hemisphere up against a China-dominated Asia, correct? A: Right. Q: Would that be acceptable for the U.S.? A: It's not acceptable for the United States to have a situation where China dominates Asia. But it </w:t>
      </w:r>
      <w:r w:rsidRPr="000F0DB6">
        <w:rPr>
          <w:rStyle w:val="StyleBoldUnderline"/>
        </w:rPr>
        <w:t>is possible that China will become so powerful that the U</w:t>
      </w:r>
      <w:r w:rsidRPr="0048039F">
        <w:rPr>
          <w:sz w:val="16"/>
        </w:rPr>
        <w:t xml:space="preserve">nited </w:t>
      </w:r>
      <w:r w:rsidRPr="000F0DB6">
        <w:rPr>
          <w:rStyle w:val="StyleBoldUnderline"/>
        </w:rPr>
        <w:t>S</w:t>
      </w:r>
      <w:r w:rsidRPr="0048039F">
        <w:rPr>
          <w:sz w:val="16"/>
        </w:rPr>
        <w:t xml:space="preserve">tates </w:t>
      </w:r>
      <w:r w:rsidRPr="000F0DB6">
        <w:rPr>
          <w:rStyle w:val="StyleBoldUnderline"/>
        </w:rPr>
        <w:t>cannot prevent China from dominating Asia</w:t>
      </w:r>
      <w:r w:rsidRPr="0048039F">
        <w:rPr>
          <w:sz w:val="16"/>
        </w:rPr>
        <w:t xml:space="preserve">. </w:t>
      </w:r>
      <w:r w:rsidRPr="000F0DB6">
        <w:rPr>
          <w:rStyle w:val="StyleBoldUnderline"/>
        </w:rPr>
        <w:t>We will do</w:t>
      </w:r>
      <w:r w:rsidRPr="0048039F">
        <w:rPr>
          <w:sz w:val="16"/>
        </w:rPr>
        <w:t xml:space="preserve"> </w:t>
      </w:r>
      <w:r w:rsidRPr="000F0DB6">
        <w:rPr>
          <w:rStyle w:val="Emphasis"/>
        </w:rPr>
        <w:t>everything</w:t>
      </w:r>
      <w:r w:rsidRPr="0048039F">
        <w:rPr>
          <w:sz w:val="16"/>
        </w:rPr>
        <w:t xml:space="preserve"> </w:t>
      </w:r>
      <w:r w:rsidRPr="000F0DB6">
        <w:rPr>
          <w:rStyle w:val="StyleBoldUnderline"/>
        </w:rPr>
        <w:t>we can to prevent that outcome</w:t>
      </w:r>
      <w:r w:rsidRPr="0048039F">
        <w:rPr>
          <w:sz w:val="16"/>
        </w:rPr>
        <w:t xml:space="preserve">, just as Japan will do everything it can to prevent that outcome. But the truth is, given the size of </w:t>
      </w:r>
      <w:r w:rsidRPr="0048039F">
        <w:rPr>
          <w:rStyle w:val="StyleBoldUnderline"/>
        </w:rPr>
        <w:t>the Chinese</w:t>
      </w:r>
      <w:r w:rsidRPr="0048039F">
        <w:rPr>
          <w:sz w:val="16"/>
        </w:rPr>
        <w:t xml:space="preserve"> </w:t>
      </w:r>
      <w:proofErr w:type="gramStart"/>
      <w:r w:rsidRPr="0048039F">
        <w:rPr>
          <w:sz w:val="16"/>
        </w:rPr>
        <w:t>population,</w:t>
      </w:r>
      <w:proofErr w:type="gramEnd"/>
      <w:r w:rsidRPr="0048039F">
        <w:rPr>
          <w:sz w:val="16"/>
        </w:rPr>
        <w:t xml:space="preserve"> it </w:t>
      </w:r>
      <w:r w:rsidRPr="0048039F">
        <w:rPr>
          <w:rStyle w:val="StyleBoldUnderline"/>
        </w:rPr>
        <w:t xml:space="preserve">may grow economically to the point where </w:t>
      </w:r>
      <w:r w:rsidRPr="0048039F">
        <w:rPr>
          <w:rStyle w:val="Emphasis"/>
        </w:rPr>
        <w:t>it is a goliath that is uncontainable</w:t>
      </w:r>
      <w:r w:rsidRPr="0048039F">
        <w:rPr>
          <w:sz w:val="16"/>
        </w:rPr>
        <w:t xml:space="preserve">. </w:t>
      </w:r>
      <w:r w:rsidRPr="0048039F">
        <w:rPr>
          <w:rStyle w:val="StyleBoldUnderline"/>
        </w:rPr>
        <w:t>In that case, the U</w:t>
      </w:r>
      <w:r w:rsidRPr="0048039F">
        <w:rPr>
          <w:sz w:val="16"/>
        </w:rPr>
        <w:t xml:space="preserve">nited </w:t>
      </w:r>
      <w:r w:rsidRPr="0048039F">
        <w:rPr>
          <w:rStyle w:val="StyleBoldUnderline"/>
        </w:rPr>
        <w:t>S</w:t>
      </w:r>
      <w:r w:rsidRPr="0048039F">
        <w:rPr>
          <w:sz w:val="16"/>
        </w:rPr>
        <w:t xml:space="preserve">tates </w:t>
      </w:r>
      <w:r w:rsidRPr="0048039F">
        <w:rPr>
          <w:rStyle w:val="StyleBoldUnderline"/>
        </w:rPr>
        <w:t>will have no choice</w:t>
      </w:r>
      <w:r w:rsidRPr="0048039F">
        <w:rPr>
          <w:sz w:val="16"/>
        </w:rPr>
        <w:t xml:space="preserve"> and Japan will have no choice </w:t>
      </w:r>
      <w:r w:rsidRPr="0048039F">
        <w:rPr>
          <w:rStyle w:val="StyleBoldUnderline"/>
        </w:rPr>
        <w:t>but to accept Chinese dominance</w:t>
      </w:r>
      <w:r w:rsidRPr="0048039F">
        <w:rPr>
          <w:sz w:val="16"/>
        </w:rPr>
        <w:t xml:space="preserve">. </w:t>
      </w:r>
      <w:r w:rsidRPr="0048039F">
        <w:rPr>
          <w:rStyle w:val="StyleBoldUnderline"/>
        </w:rPr>
        <w:t>Now, this will be disastrous</w:t>
      </w:r>
      <w:r w:rsidRPr="0048039F">
        <w:rPr>
          <w:sz w:val="16"/>
        </w:rPr>
        <w:t xml:space="preserve"> for Japan </w:t>
      </w:r>
      <w:r w:rsidRPr="0048039F">
        <w:rPr>
          <w:rStyle w:val="StyleBoldUnderline"/>
        </w:rPr>
        <w:t xml:space="preserve">because </w:t>
      </w:r>
      <w:r w:rsidRPr="0048039F">
        <w:rPr>
          <w:rStyle w:val="Emphasis"/>
        </w:rPr>
        <w:t>they will surely lose</w:t>
      </w:r>
      <w:r w:rsidRPr="0048039F">
        <w:rPr>
          <w:sz w:val="16"/>
        </w:rPr>
        <w:t xml:space="preserve">. Q: It is possible, I agree. A: It's possible. It's not likely, by the way, but it's possible. Q: </w:t>
      </w:r>
      <w:r w:rsidRPr="0048039F">
        <w:rPr>
          <w:rStyle w:val="StyleBoldUnderline"/>
        </w:rPr>
        <w:t>What would the U.S. do in that situation</w:t>
      </w:r>
      <w:r w:rsidRPr="0048039F">
        <w:rPr>
          <w:sz w:val="16"/>
        </w:rPr>
        <w:t xml:space="preserve">? A: In a situation where </w:t>
      </w:r>
      <w:r w:rsidRPr="0048039F">
        <w:rPr>
          <w:rStyle w:val="StyleBoldUnderline"/>
        </w:rPr>
        <w:t>the U</w:t>
      </w:r>
      <w:r w:rsidRPr="0048039F">
        <w:rPr>
          <w:sz w:val="16"/>
        </w:rPr>
        <w:t xml:space="preserve">nited </w:t>
      </w:r>
      <w:r w:rsidRPr="0048039F">
        <w:rPr>
          <w:rStyle w:val="StyleBoldUnderline"/>
        </w:rPr>
        <w:t>S</w:t>
      </w:r>
      <w:r w:rsidRPr="0048039F">
        <w:rPr>
          <w:sz w:val="16"/>
        </w:rPr>
        <w:t xml:space="preserve">tates is a hegemon in the Western Hemisphere </w:t>
      </w:r>
      <w:r w:rsidRPr="0048039F">
        <w:rPr>
          <w:rStyle w:val="StyleBoldUnderline"/>
        </w:rPr>
        <w:t>and China</w:t>
      </w:r>
      <w:r w:rsidRPr="0048039F">
        <w:rPr>
          <w:sz w:val="16"/>
        </w:rPr>
        <w:t xml:space="preserve"> is a hegemon in Asia, those two hegemons </w:t>
      </w:r>
      <w:r w:rsidRPr="0048039F">
        <w:rPr>
          <w:rStyle w:val="Emphasis"/>
        </w:rPr>
        <w:t>will go to great lengths to undermine each other's hegemony</w:t>
      </w:r>
      <w:r w:rsidRPr="0048039F">
        <w:rPr>
          <w:sz w:val="16"/>
        </w:rPr>
        <w:t xml:space="preserve">. </w:t>
      </w:r>
      <w:r w:rsidRPr="0048039F">
        <w:rPr>
          <w:rStyle w:val="StyleBoldUnderline"/>
        </w:rPr>
        <w:t>The Chinese will</w:t>
      </w:r>
      <w:r w:rsidRPr="0048039F">
        <w:rPr>
          <w:sz w:val="16"/>
        </w:rPr>
        <w:t xml:space="preserve"> try to intervene in the Western Hemisphere and </w:t>
      </w:r>
      <w:r w:rsidRPr="0048039F">
        <w:rPr>
          <w:rStyle w:val="StyleBoldUnderline"/>
        </w:rPr>
        <w:t>form alliances with</w:t>
      </w:r>
      <w:r w:rsidRPr="0048039F">
        <w:rPr>
          <w:sz w:val="16"/>
        </w:rPr>
        <w:t xml:space="preserve"> countries like </w:t>
      </w:r>
      <w:r w:rsidRPr="0048039F">
        <w:rPr>
          <w:rStyle w:val="StyleBoldUnderline"/>
        </w:rPr>
        <w:t>Brazil and Mexico and do everything</w:t>
      </w:r>
      <w:r w:rsidRPr="0048039F">
        <w:rPr>
          <w:sz w:val="16"/>
        </w:rPr>
        <w:t xml:space="preserve"> that they can </w:t>
      </w:r>
      <w:r w:rsidRPr="0048039F">
        <w:rPr>
          <w:rStyle w:val="StyleBoldUnderline"/>
        </w:rPr>
        <w:t>to create a situation where the U</w:t>
      </w:r>
      <w:r w:rsidRPr="0048039F">
        <w:rPr>
          <w:sz w:val="16"/>
        </w:rPr>
        <w:t xml:space="preserve">nited </w:t>
      </w:r>
      <w:r w:rsidRPr="0048039F">
        <w:rPr>
          <w:rStyle w:val="StyleBoldUnderline"/>
        </w:rPr>
        <w:t>S</w:t>
      </w:r>
      <w:r w:rsidRPr="0048039F">
        <w:rPr>
          <w:sz w:val="16"/>
        </w:rPr>
        <w:t xml:space="preserve">tates </w:t>
      </w:r>
      <w:r w:rsidRPr="0048039F">
        <w:rPr>
          <w:rStyle w:val="StyleBoldUnderline"/>
        </w:rPr>
        <w:t>has to concentrate on its region of the world and is not free to roam into Asia</w:t>
      </w:r>
      <w:r w:rsidRPr="0048039F">
        <w:rPr>
          <w:sz w:val="16"/>
        </w:rPr>
        <w:t xml:space="preserve"> and cause trouble there. Q: Would the U.S. also try to intervene? A: </w:t>
      </w:r>
      <w:r w:rsidRPr="0048039F">
        <w:rPr>
          <w:rStyle w:val="StyleBoldUnderline"/>
        </w:rPr>
        <w:t>The U</w:t>
      </w:r>
      <w:r w:rsidRPr="0048039F">
        <w:rPr>
          <w:sz w:val="16"/>
        </w:rPr>
        <w:t xml:space="preserve">nited </w:t>
      </w:r>
      <w:r w:rsidRPr="0048039F">
        <w:rPr>
          <w:rStyle w:val="StyleBoldUnderline"/>
        </w:rPr>
        <w:t>S</w:t>
      </w:r>
      <w:r w:rsidRPr="0048039F">
        <w:rPr>
          <w:sz w:val="16"/>
        </w:rPr>
        <w:t xml:space="preserve">tates </w:t>
      </w:r>
      <w:r w:rsidRPr="0048039F">
        <w:rPr>
          <w:rStyle w:val="StyleBoldUnderline"/>
        </w:rPr>
        <w:t>will try to undermine Chinese hegemony in East Asia</w:t>
      </w:r>
      <w:r w:rsidRPr="0048039F">
        <w:rPr>
          <w:sz w:val="16"/>
        </w:rPr>
        <w:t xml:space="preserve"> and in Asia more generally. See, </w:t>
      </w:r>
      <w:r w:rsidRPr="0048039F">
        <w:rPr>
          <w:rStyle w:val="StyleBoldUnderline"/>
        </w:rPr>
        <w:t>the reason that China does not want the U</w:t>
      </w:r>
      <w:r w:rsidRPr="0048039F">
        <w:rPr>
          <w:sz w:val="16"/>
        </w:rPr>
        <w:t xml:space="preserve">nited </w:t>
      </w:r>
      <w:r w:rsidRPr="0048039F">
        <w:rPr>
          <w:rStyle w:val="StyleBoldUnderline"/>
        </w:rPr>
        <w:t>S</w:t>
      </w:r>
      <w:r w:rsidRPr="0048039F">
        <w:rPr>
          <w:sz w:val="16"/>
        </w:rPr>
        <w:t xml:space="preserve">tates </w:t>
      </w:r>
      <w:r w:rsidRPr="0048039F">
        <w:rPr>
          <w:rStyle w:val="StyleBoldUnderline"/>
        </w:rPr>
        <w:t>to be a regional hegemon is that if the U</w:t>
      </w:r>
      <w:r w:rsidRPr="0048039F">
        <w:rPr>
          <w:sz w:val="16"/>
        </w:rPr>
        <w:t xml:space="preserve">nited </w:t>
      </w:r>
      <w:r w:rsidRPr="0048039F">
        <w:rPr>
          <w:rStyle w:val="StyleBoldUnderline"/>
        </w:rPr>
        <w:t>S</w:t>
      </w:r>
      <w:r w:rsidRPr="0048039F">
        <w:rPr>
          <w:sz w:val="16"/>
        </w:rPr>
        <w:t xml:space="preserve">tates </w:t>
      </w:r>
      <w:r w:rsidRPr="0048039F">
        <w:rPr>
          <w:rStyle w:val="StyleBoldUnderline"/>
        </w:rPr>
        <w:t>dominates its region and has no security threats in its region</w:t>
      </w:r>
      <w:r w:rsidRPr="0048039F">
        <w:rPr>
          <w:sz w:val="16"/>
        </w:rPr>
        <w:t xml:space="preserve"> -- in </w:t>
      </w:r>
      <w:r w:rsidRPr="0048039F">
        <w:rPr>
          <w:rStyle w:val="StyleBoldUnderline"/>
        </w:rPr>
        <w:t>the Western Hemisphere</w:t>
      </w:r>
      <w:r w:rsidRPr="0048039F">
        <w:rPr>
          <w:sz w:val="16"/>
        </w:rPr>
        <w:t xml:space="preserve"> -- </w:t>
      </w:r>
      <w:r w:rsidRPr="0048039F">
        <w:rPr>
          <w:rStyle w:val="StyleBoldUnderline"/>
        </w:rPr>
        <w:t>it is then free to roam into Asia</w:t>
      </w:r>
      <w:r w:rsidRPr="0048039F">
        <w:rPr>
          <w:sz w:val="16"/>
        </w:rPr>
        <w:t xml:space="preserve">, it's free to </w:t>
      </w:r>
      <w:r w:rsidRPr="0048039F">
        <w:rPr>
          <w:rStyle w:val="StyleBoldUnderline"/>
        </w:rPr>
        <w:t>move across the Pacific</w:t>
      </w:r>
      <w:r w:rsidRPr="0048039F">
        <w:rPr>
          <w:sz w:val="16"/>
        </w:rPr>
        <w:t xml:space="preserve"> Ocean </w:t>
      </w:r>
      <w:r w:rsidRPr="0048039F">
        <w:rPr>
          <w:rStyle w:val="StyleBoldUnderline"/>
        </w:rPr>
        <w:t>into East Asia and interfere in the politics of China</w:t>
      </w:r>
      <w:r w:rsidRPr="0048039F">
        <w:rPr>
          <w:sz w:val="16"/>
        </w:rPr>
        <w:t xml:space="preserve">'s neighborhood. The Chinese don't want that. </w:t>
      </w:r>
      <w:r w:rsidRPr="0048039F">
        <w:rPr>
          <w:rStyle w:val="StyleBoldUnderline"/>
        </w:rPr>
        <w:t>The Chinese understand full well that the reason that the American military is now deeply involved in East Asia</w:t>
      </w:r>
      <w:r w:rsidRPr="0048039F">
        <w:rPr>
          <w:sz w:val="16"/>
        </w:rPr>
        <w:t xml:space="preserve"> and is talking about pivoting to Asia and therefore moving even more forces to East Asia </w:t>
      </w:r>
      <w:r w:rsidRPr="0048039F">
        <w:rPr>
          <w:rStyle w:val="StyleBoldUnderline"/>
        </w:rPr>
        <w:t>is because U</w:t>
      </w:r>
      <w:r w:rsidRPr="0048039F">
        <w:rPr>
          <w:sz w:val="16"/>
        </w:rPr>
        <w:t xml:space="preserve">nited </w:t>
      </w:r>
      <w:r w:rsidRPr="0048039F">
        <w:rPr>
          <w:rStyle w:val="StyleBoldUnderline"/>
        </w:rPr>
        <w:t>S</w:t>
      </w:r>
      <w:r w:rsidRPr="0048039F">
        <w:rPr>
          <w:sz w:val="16"/>
        </w:rPr>
        <w:t xml:space="preserve">tates </w:t>
      </w:r>
      <w:r w:rsidRPr="0048039F">
        <w:rPr>
          <w:rStyle w:val="StyleBoldUnderline"/>
        </w:rPr>
        <w:t>faces no security threats in its own neighborhood and it's therefore free to intervene in East Asia</w:t>
      </w:r>
      <w:r w:rsidRPr="0048039F">
        <w:rPr>
          <w:sz w:val="16"/>
        </w:rPr>
        <w:t xml:space="preserve">. The Chinese would much prefer a situation where the United States has to worry about its own backyard. And, of course, the same logic applies to the United States. So, </w:t>
      </w:r>
      <w:r w:rsidRPr="0048039F">
        <w:rPr>
          <w:rStyle w:val="StyleBoldUnderline"/>
        </w:rPr>
        <w:t>both of them will compete to undermine each other's regional hegemony because</w:t>
      </w:r>
      <w:r w:rsidRPr="0048039F">
        <w:rPr>
          <w:sz w:val="16"/>
        </w:rPr>
        <w:t xml:space="preserve"> ... </w:t>
      </w:r>
      <w:r w:rsidRPr="0048039F">
        <w:rPr>
          <w:rStyle w:val="StyleBoldUnderline"/>
        </w:rPr>
        <w:t>international politics is a nasty and brutish business</w:t>
      </w:r>
      <w:r w:rsidRPr="0048039F">
        <w:rPr>
          <w:sz w:val="16"/>
        </w:rPr>
        <w:t>. There are certain circumstances where that's not the case. Since 1989, in East Asia you've had a remarkably benign security environment, and that's because China has been weak and the United States has served as a pacifier. I believe most Japanese citizens in 20 years will look back on the present period as the golden age of security in East Asia.</w:t>
      </w:r>
    </w:p>
    <w:p w14:paraId="36913DE9" w14:textId="77777777" w:rsidR="00606894" w:rsidRPr="00845074" w:rsidRDefault="00606894" w:rsidP="005D4530">
      <w:pPr>
        <w:rPr>
          <w:rFonts w:eastAsia="Times New Roman"/>
          <w:sz w:val="16"/>
          <w:szCs w:val="16"/>
        </w:rPr>
      </w:pPr>
    </w:p>
    <w:p w14:paraId="6C51CCEB" w14:textId="7639BFB1" w:rsidR="003D7589" w:rsidRPr="00845074" w:rsidRDefault="003D7589" w:rsidP="003D7589">
      <w:pPr>
        <w:pStyle w:val="Heading3"/>
        <w:rPr>
          <w:rFonts w:ascii="Calibri" w:hAnsi="Calibri"/>
        </w:rPr>
      </w:pPr>
      <w:r w:rsidRPr="00845074">
        <w:rPr>
          <w:rFonts w:ascii="Calibri" w:hAnsi="Calibri"/>
        </w:rPr>
        <w:t>Yes War – Space</w:t>
      </w:r>
    </w:p>
    <w:p w14:paraId="75B2B281" w14:textId="77777777" w:rsidR="003D7589" w:rsidRPr="00845074" w:rsidRDefault="003D7589" w:rsidP="003D7589">
      <w:pPr>
        <w:pStyle w:val="Heading4"/>
      </w:pPr>
      <w:r w:rsidRPr="00845074">
        <w:t xml:space="preserve">Tech Transfer Emboldens China </w:t>
      </w:r>
    </w:p>
    <w:p w14:paraId="6376EE81" w14:textId="77777777" w:rsidR="003D7589" w:rsidRPr="00845074" w:rsidRDefault="003D7589" w:rsidP="003D7589">
      <w:r w:rsidRPr="00845074">
        <w:t>Michael</w:t>
      </w:r>
      <w:r w:rsidRPr="00845074">
        <w:rPr>
          <w:rFonts w:ascii="Helvetica" w:eastAsia="Times New Roman" w:hAnsi="Helvetica" w:cs="Times New Roman"/>
          <w:color w:val="333332"/>
          <w:sz w:val="24"/>
          <w:shd w:val="clear" w:color="auto" w:fill="FFFFFF"/>
        </w:rPr>
        <w:t xml:space="preserve"> </w:t>
      </w:r>
      <w:proofErr w:type="spellStart"/>
      <w:r w:rsidRPr="00845074">
        <w:rPr>
          <w:rStyle w:val="StyleStyleBold12pt"/>
        </w:rPr>
        <w:t>Listner</w:t>
      </w:r>
      <w:proofErr w:type="spellEnd"/>
      <w:r w:rsidRPr="00845074">
        <w:rPr>
          <w:rFonts w:ascii="Helvetica" w:eastAsia="Times New Roman" w:hAnsi="Helvetica" w:cs="Times New Roman"/>
          <w:color w:val="333332"/>
          <w:sz w:val="24"/>
          <w:shd w:val="clear" w:color="auto" w:fill="FFFFFF"/>
        </w:rPr>
        <w:t>, 7-</w:t>
      </w:r>
      <w:r w:rsidRPr="00845074">
        <w:t>14-</w:t>
      </w:r>
      <w:r w:rsidRPr="00845074">
        <w:rPr>
          <w:rStyle w:val="StyleStyleBold12pt"/>
        </w:rPr>
        <w:t>2014</w:t>
      </w:r>
      <w:r w:rsidRPr="00845074">
        <w:t xml:space="preserve">, "Commentary," </w:t>
      </w:r>
      <w:proofErr w:type="spellStart"/>
      <w:r w:rsidRPr="00845074">
        <w:t>SpaceNews</w:t>
      </w:r>
      <w:proofErr w:type="spellEnd"/>
      <w:r w:rsidRPr="00845074">
        <w:t>, http://spacenews.com/41256two-perspectives-on-us-china-space-cooperation/ - See more at: http://spacenews.com/41256two-perspectives-on-us-china-space-cooperation/#sthash.SNH39c6m.dpuf//MM</w:t>
      </w:r>
    </w:p>
    <w:p w14:paraId="64A8BD94" w14:textId="77777777" w:rsidR="003D7589" w:rsidRPr="00845074" w:rsidRDefault="003D7589" w:rsidP="003D7589">
      <w:pPr>
        <w:rPr>
          <w:sz w:val="14"/>
        </w:rPr>
      </w:pPr>
      <w:r w:rsidRPr="00845074">
        <w:rPr>
          <w:sz w:val="14"/>
        </w:rPr>
        <w:t xml:space="preserve">The Case for Engagement The National Research Council (NRC) recently released a report on the future of U.S. human spaceflight. Besides advocating a Mars mission the report also advocated pursuing more international collaboration, specifically to include China. That would require a distinct change in U.S. policy. There will likely be resistance to that recommendation from the small but powerful congressional enclave behind the legislatively imposed restrictions on U.S-Sino cooperation since 2011. But the realist approach advocated by the NRC report has a much better chance of serving U.S. security interests than the current ineffectual policy that attempts to isolate and “punish” China for domestic policies. President Barack Obama met with then-Chinese President Hu Jintao in January 2011. Part of their joint statement addressed the desire for deepened dialogue and interaction in space, which many people interpreted as a new willingness on the part of the United States to work with China, perhaps leading to a cooperative program. U.S.-Sino relations had basically been moribund since the sensationalist 1999 Cox Committee report alleging theft of information on American thermonuclear weapons and transfer of sensitive missile technology by profit-hungry American aerospace companies. Though </w:t>
      </w:r>
      <w:proofErr w:type="spellStart"/>
      <w:r w:rsidRPr="00845074">
        <w:rPr>
          <w:sz w:val="14"/>
        </w:rPr>
        <w:t>nonpoliticized</w:t>
      </w:r>
      <w:proofErr w:type="spellEnd"/>
      <w:r w:rsidRPr="00845074">
        <w:rPr>
          <w:sz w:val="14"/>
        </w:rPr>
        <w:t xml:space="preserve"> analysis from experts at institutions such as Stanford University largely discredited the report, congressional caterwauling successfully pushed the United States into the impossible position of trying to isolate Chinese space activities in a globalized world, and ended up primarily hurting U.S. aerospace companies through the draconian export control measures issued consequent to the Cox Committee report. But cooperation was not to be. In April 2011, Rep. Frank Wolf (R-Va.), chairman of the House Appropriations subcommittee overseeing NASA and a long-time China hardliner, especially regarding freedom of religion issues, inserted two sentences into funding legislation that prohibits any joint scientific activity between the United States and China that involves NASA or is coordinated by the White House Office of Science and Technology Policy (OSTP). That legislation has endured. NASA and OSTP remain banned from bilateral activity with China. Though Wolf is retiring in January 2015, speculation regarding potential successors includes individuals with views similar to his. Wolf’s rationale for banning bilateral U.S.-China relations, given in a 2011 interview, includes three key points. “We don’t want to give them the opportunity to take advantage of our technology, and we have nothing to gain from dealing with them,” Wolf said. “And frankly, it boils down to a moral issue. … Would you have a bilateral program with Stalin?” The three assumptions in that statement are, quite simply, wrong, and counterproductive to U.S. interests. First, it assumes that working with the United States would give China opportunities not otherwise available and implies that the United States would be doing China a favor. Though China has wanted to participate on the international space station program and was banned from doing so by the United States, it will have its own space station soon. In fact, when China’s space station becomes operational around 2022, it could quickly become the de facto international space station, given that the ISS is currently funded only through 2024, and that China has already invited other countries to visit its facility. In terms of the U.S. doing China a favor, Chinese politicians are still interested in the ISS for symbolic reasons, specifically, being accepted as part of the international family of spacefaring nations. But many Chinese space professionals fear that cooperation with the United States would just slow them down. </w:t>
      </w:r>
      <w:r w:rsidRPr="00845074">
        <w:rPr>
          <w:rStyle w:val="StyleBoldUnderline"/>
        </w:rPr>
        <w:t>American politicians are viewed as fickle and without the political will to see programs to completion, a view not exclusive to China. Further, other countries, including U.S. allies, regularly work with and sell aerospace technology to China.</w:t>
      </w:r>
      <w:r w:rsidRPr="00845074">
        <w:rPr>
          <w:sz w:val="14"/>
        </w:rPr>
        <w:t xml:space="preserve"> China has not been isolated. Second, Wolf’s rationale assumes the United States has nothing to gain by working with the Chinese. On the contrary, the United States could learn about how they work — their decision-making processes, institutional policies and standard operating procedures. This is valuable information in accurately deciphering the intended use of dual-use space technology, long a weakness and so a vulnerability in U.S. analysis. Working together on an actual project where people confront and solve problems together, perhaps beginning with a space science or space debris project where both parties can contribute something of value, builds trust on both sides, trust that is currently severely lacking. It also allows each side to understand the other’s cultural proclivities, reasoning and institutional constraints with minimal risk of technology sharing. From a practical perspective, working with China could diversify U.S. options for reaching the ISS. The need for diversification has become painfully apparent consequent to Vladimir Putin’s expansionist actions in Ukraine resulting in U.S. sanctions. Russian Deputy Prime Minister Dmitry </w:t>
      </w:r>
      <w:proofErr w:type="spellStart"/>
      <w:r w:rsidRPr="00845074">
        <w:rPr>
          <w:sz w:val="14"/>
        </w:rPr>
        <w:t>Rogozin</w:t>
      </w:r>
      <w:proofErr w:type="spellEnd"/>
      <w:r w:rsidRPr="00845074">
        <w:rPr>
          <w:sz w:val="14"/>
        </w:rPr>
        <w:t xml:space="preserve"> subsequently stated, “I propose that the United States delivers its astronauts to the ISS with the help of a trampoline.” And finally, Wolf stated that the United States should not work with China based on moral grounds. While clearly the United States would prefer not to work with authoritarian regimes, it has done so in war and in peacetime when it has served American interests. That is the basis of realism: Serve American interests first. While the United States would prefer not to work with Stalin, we continue to work with Putin when it benefits us to do so. Were the U.S. not to work with authoritarian regimes, it would have few to work with at all in the Middle East. We live in a globalized world. Attempting to isolate Chinese space activities has proved futile, and in fact pushed China and other countries into developing indigenous space industries — totally beyond any U.S. control — that they might have done otherwise. </w:t>
      </w:r>
      <w:r w:rsidRPr="00845074">
        <w:rPr>
          <w:rStyle w:val="StyleBoldUnderline"/>
        </w:rPr>
        <w:t>High fences around areas of technology where the United States has a monopoly — and there are few of those left — combined with a realist approach to working with China when and were we can, will allow the U.S. to lead rather futilely playing whack-a-mole, trying to beat back anticipated Chinese space achievements.</w:t>
      </w:r>
      <w:r w:rsidRPr="00845074">
        <w:rPr>
          <w:sz w:val="14"/>
        </w:rPr>
        <w:t xml:space="preserve"> The Case Against Engagement One definition of “cooperation” in terms of ecology is the beneficial but inessential interaction between two species in a community. Considering the nature of geopolitics, this is an apt definition for “cooperation” between states and forms a good basis for analysis in particular when discussing outer space cooperation between the United States and the People’s Republic of China. Utilizing this definition, two questions arise: First, would outer space cooperation between the United States and China be beneficial to the national security interests of the United States? Second, is outer space cooperation with China essential to the national security interests of the United States? Not surprisingly, national security is a focal point of the analysis given the inherent nature of states to consider their own interests before those of another, especially given that the United States and China are geopolitical competitors. When states, including geopolitical competitors, cooperate, there is always an unspoken premise that aside from the stated political goal each participant will have the unstated goals of reaping short- and long-term benefits of resources belonging to the other. In terms of cooperation between China and the United States, any stated goal of </w:t>
      </w:r>
      <w:r w:rsidRPr="00845074">
        <w:rPr>
          <w:rStyle w:val="StyleBoldUnderline"/>
        </w:rPr>
        <w:t>cooperation would implicate technology, intellectual property, scientific methodologies and funding</w:t>
      </w:r>
      <w:r w:rsidRPr="00845074">
        <w:rPr>
          <w:sz w:val="14"/>
        </w:rPr>
        <w:t xml:space="preserve">. Given this presupposition, does China possess an advantage in any of these areas that would benefit the national security interests of the United States in a partnership? The answer is to both questions is cumulatively no. </w:t>
      </w:r>
      <w:r w:rsidRPr="00845074">
        <w:rPr>
          <w:rStyle w:val="StyleBoldUnderline"/>
        </w:rPr>
        <w:t>China has made significant strides in its space program, and its accomplishments follow in the footsteps of the outer space activities performed by the United States</w:t>
      </w:r>
      <w:r w:rsidRPr="00845074">
        <w:rPr>
          <w:sz w:val="14"/>
        </w:rPr>
        <w:t xml:space="preserve">. China does have the perception of momentum in its space program and uses current technology to facilitate its achievements, but it still lags behind. Cooperation with China would reap no tangible benefits in terms of technology for the United States and in fact would risk exposing outer space technology and methodologies that </w:t>
      </w:r>
      <w:r w:rsidRPr="00845074">
        <w:rPr>
          <w:rStyle w:val="StyleBoldUnderline"/>
        </w:rPr>
        <w:t>China could appropriate under the guise of cooperation and incorporate into its own space and military programs.</w:t>
      </w:r>
      <w:r w:rsidRPr="00845074">
        <w:rPr>
          <w:sz w:val="14"/>
        </w:rPr>
        <w:t xml:space="preserve"> There is precedent for this concern from China’s participation in the Galileo satellite navigation system. </w:t>
      </w:r>
      <w:r w:rsidRPr="00845074">
        <w:rPr>
          <w:rStyle w:val="StyleBoldUnderline"/>
        </w:rPr>
        <w:t xml:space="preserve">China’s technical partnership with the European Union on the Galileo project led to its application on China’s indigenous </w:t>
      </w:r>
      <w:proofErr w:type="spellStart"/>
      <w:r w:rsidRPr="00845074">
        <w:rPr>
          <w:rStyle w:val="StyleBoldUnderline"/>
        </w:rPr>
        <w:t>Beidou</w:t>
      </w:r>
      <w:proofErr w:type="spellEnd"/>
      <w:r w:rsidRPr="00845074">
        <w:rPr>
          <w:rStyle w:val="StyleBoldUnderline"/>
        </w:rPr>
        <w:t xml:space="preserve"> Phase 2 satellite navigation system. The accuracy of the </w:t>
      </w:r>
      <w:proofErr w:type="spellStart"/>
      <w:r w:rsidRPr="00845074">
        <w:rPr>
          <w:rStyle w:val="StyleBoldUnderline"/>
        </w:rPr>
        <w:t>Beidou</w:t>
      </w:r>
      <w:proofErr w:type="spellEnd"/>
      <w:r w:rsidRPr="00845074">
        <w:rPr>
          <w:rStyle w:val="StyleBoldUnderline"/>
        </w:rPr>
        <w:t xml:space="preserve"> signal came as a surprise to its European partners as such accuracy was unlikely to be obtained without taking shortcuts. </w:t>
      </w:r>
      <w:r w:rsidRPr="00845074">
        <w:rPr>
          <w:sz w:val="14"/>
        </w:rPr>
        <w:t xml:space="preserve">Thus, what began as a cooperative effort between the European Union and China led to China reaping the technological benefit with the resultant national security implications. Such would be the case with a cooperative effort with the United States. Any effort would expose U.S. technology, and it stands to reason that no matter what safeguards were put in place China would acquire and benefit from that technology. </w:t>
      </w:r>
      <w:r w:rsidRPr="00845074">
        <w:rPr>
          <w:rStyle w:val="StyleBoldUnderline"/>
        </w:rPr>
        <w:t>Not only would the United States not benefit from a cooperative effort it would also sacrifice its technological advantage and compromise its national security. The same rationale applies to funding.</w:t>
      </w:r>
      <w:r w:rsidRPr="00845074">
        <w:rPr>
          <w:sz w:val="14"/>
        </w:rPr>
        <w:t xml:space="preserve"> Past cooperative efforts with geopolitical competitors has left the United States footing a substantial amount of the bill. Cooperative efforts with the Soviet Union and then the Russian Federation have been and continue to be funded substantially by the United States with the other </w:t>
      </w:r>
      <w:r w:rsidRPr="00845074">
        <w:rPr>
          <w:rStyle w:val="StyleBoldUnderline"/>
        </w:rPr>
        <w:t>party to the cooperative agreement reaping most of the benefit</w:t>
      </w:r>
      <w:r w:rsidRPr="00845074">
        <w:rPr>
          <w:sz w:val="14"/>
        </w:rPr>
        <w:t xml:space="preserve">. Projects such as the Apollo/Soyuz rendezvous mission during the Cold War and the current engagement with the international space station are examples where the United States has provided a disproportionate amount of funding. The current arrangement with the ISS in particular has seen the Russian Federation receiving substantial economic benefit from funding of modules, revenue generated from commercial activities, including space tourism, and revenue received from ferrying of NASA astronauts. It is conceivable that China would reap a similar economic benefit to the detriment of the United States in cooperative outer space activities. The likelihood is great that China would insist that any arrangement entered into be funded disproportionately by the United States. This in turn would take away from other programs, inflate the national deficit and even require more borrowing from China, which would have a cumulative effect on the national and economic security of the United States with little or no benefit. The only benefit to the United States in entering into cooperative outer space activities with China is the political veneer of U.S.-Chinese cooperation. Aside from the political aspect, cooperative ventures with China would be inessential from a national security and geopolitical perspective. </w:t>
      </w:r>
      <w:r w:rsidRPr="00845074">
        <w:rPr>
          <w:rStyle w:val="StyleBoldUnderline"/>
        </w:rPr>
        <w:t>China brings no tangible benefits to the table, and with the paradigm shift toward commercial space activities by the United States,</w:t>
      </w:r>
      <w:r w:rsidRPr="00845074">
        <w:rPr>
          <w:sz w:val="14"/>
        </w:rPr>
        <w:t xml:space="preserve"> any cooperative arrangements with China would be met with resistance by private operators who would have concerns of their own regarding technology and the ability to operate in the outer space environment. Conclusion Outer space cooperation with China is and will continue to be a hot topic for U.S. space policy. Whether outer space cooperation with China will ultimately become a reality will be a political decision, and </w:t>
      </w:r>
      <w:proofErr w:type="gramStart"/>
      <w:r w:rsidRPr="00845074">
        <w:rPr>
          <w:sz w:val="14"/>
        </w:rPr>
        <w:t>that decision must be made by considering both the globalist and geopolitical viewpoint when weighing the pros and cons</w:t>
      </w:r>
      <w:proofErr w:type="gramEnd"/>
      <w:r w:rsidRPr="00845074">
        <w:rPr>
          <w:sz w:val="14"/>
        </w:rPr>
        <w:t>.</w:t>
      </w:r>
    </w:p>
    <w:p w14:paraId="2CED7EB8" w14:textId="77777777" w:rsidR="0066268A" w:rsidRPr="00845074" w:rsidRDefault="0066268A" w:rsidP="0066268A">
      <w:pPr>
        <w:pStyle w:val="Heading4"/>
      </w:pPr>
      <w:r w:rsidRPr="00845074">
        <w:t>China uses the plan to undermine space leadership</w:t>
      </w:r>
    </w:p>
    <w:p w14:paraId="2E231E61" w14:textId="77777777" w:rsidR="0066268A" w:rsidRPr="00845074" w:rsidRDefault="0066268A" w:rsidP="0066268A">
      <w:r w:rsidRPr="00845074">
        <w:rPr>
          <w:rStyle w:val="StyleStyleBold12pt"/>
        </w:rPr>
        <w:t>Sterner 15</w:t>
      </w:r>
      <w:r w:rsidRPr="00845074">
        <w:t xml:space="preserve"> - fellow at the George C. Marshall Institute and held senior staff positions with the House Armed Services and Science committees, in addition to serving in the Department of Defense and NASA</w:t>
      </w:r>
    </w:p>
    <w:p w14:paraId="1451384C" w14:textId="77777777" w:rsidR="0066268A" w:rsidRPr="00845074" w:rsidRDefault="0066268A" w:rsidP="0066268A">
      <w:r w:rsidRPr="00845074">
        <w:t>Eric R. Sterner, 8-6-2015, "Op-ed," http://spacenews.com/op-ed-china-talk-and-cooperation-in-space/, Date Accessed: 6-24-2016 //NM</w:t>
      </w:r>
    </w:p>
    <w:p w14:paraId="0AE972E9" w14:textId="77777777" w:rsidR="0066268A" w:rsidRPr="00845074" w:rsidRDefault="0066268A" w:rsidP="0066268A">
      <w:pPr>
        <w:rPr>
          <w:rStyle w:val="Hyperlink"/>
          <w:sz w:val="16"/>
        </w:rPr>
      </w:pPr>
      <w:r w:rsidRPr="00845074">
        <w:rPr>
          <w:sz w:val="16"/>
        </w:rPr>
        <w:t>NASA leads civil space activities in the United States. But, as space policy expert Marcia Smith points out, the agency and</w:t>
      </w:r>
      <w:r w:rsidRPr="00845074">
        <w:rPr>
          <w:rStyle w:val="Hyperlink"/>
          <w:sz w:val="16"/>
        </w:rPr>
        <w:t xml:space="preserve"> </w:t>
      </w:r>
      <w:r w:rsidRPr="00845074">
        <w:rPr>
          <w:rStyle w:val="StyleBoldUnderline"/>
        </w:rPr>
        <w:t>the White House</w:t>
      </w:r>
      <w:r w:rsidRPr="00845074">
        <w:rPr>
          <w:rStyle w:val="Hyperlink"/>
          <w:sz w:val="16"/>
        </w:rPr>
        <w:t xml:space="preserve"> </w:t>
      </w:r>
      <w:r w:rsidRPr="00845074">
        <w:rPr>
          <w:sz w:val="16"/>
        </w:rPr>
        <w:t>Office of Science and Technology Policy</w:t>
      </w:r>
      <w:r w:rsidRPr="00845074">
        <w:rPr>
          <w:rStyle w:val="Hyperlink"/>
          <w:sz w:val="16"/>
        </w:rPr>
        <w:t xml:space="preserve"> </w:t>
      </w:r>
      <w:r w:rsidRPr="00845074">
        <w:rPr>
          <w:rStyle w:val="StyleBoldUnderline"/>
        </w:rPr>
        <w:t xml:space="preserve">are statutorily </w:t>
      </w:r>
      <w:r w:rsidRPr="00845074">
        <w:rPr>
          <w:rStyle w:val="Emphasis"/>
        </w:rPr>
        <w:t>prohibited</w:t>
      </w:r>
      <w:r w:rsidRPr="00845074">
        <w:rPr>
          <w:rStyle w:val="StyleBoldUnderline"/>
        </w:rPr>
        <w:t xml:space="preserve"> from expending any funds to</w:t>
      </w:r>
      <w:r w:rsidRPr="00845074">
        <w:rPr>
          <w:rStyle w:val="Hyperlink"/>
          <w:sz w:val="16"/>
        </w:rPr>
        <w:t xml:space="preserve"> “</w:t>
      </w:r>
      <w:r w:rsidRPr="00845074">
        <w:rPr>
          <w:rStyle w:val="StyleBoldUnderline"/>
        </w:rPr>
        <w:t>develop</w:t>
      </w:r>
      <w:r w:rsidRPr="00845074">
        <w:rPr>
          <w:rStyle w:val="Hyperlink"/>
          <w:sz w:val="16"/>
        </w:rPr>
        <w:t xml:space="preserve">, </w:t>
      </w:r>
      <w:r w:rsidRPr="00845074">
        <w:rPr>
          <w:sz w:val="16"/>
        </w:rPr>
        <w:t>design, plan, promulgate, implement</w:t>
      </w:r>
      <w:r w:rsidRPr="00845074">
        <w:rPr>
          <w:rStyle w:val="Hyperlink"/>
          <w:sz w:val="16"/>
        </w:rPr>
        <w:t xml:space="preserve">, </w:t>
      </w:r>
      <w:r w:rsidRPr="00845074">
        <w:rPr>
          <w:rStyle w:val="StyleBoldUnderline"/>
        </w:rPr>
        <w:t>or execute a bilateral policy</w:t>
      </w:r>
      <w:r w:rsidRPr="00845074">
        <w:rPr>
          <w:rStyle w:val="Hyperlink"/>
          <w:sz w:val="16"/>
        </w:rPr>
        <w:t xml:space="preserve">, </w:t>
      </w:r>
      <w:r w:rsidRPr="00845074">
        <w:rPr>
          <w:sz w:val="16"/>
        </w:rPr>
        <w:t>program, order, or contract of any kind to participate, collaborate, or coordinate bilaterally in any way</w:t>
      </w:r>
      <w:r w:rsidRPr="00845074">
        <w:rPr>
          <w:rStyle w:val="Hyperlink"/>
          <w:sz w:val="16"/>
        </w:rPr>
        <w:t xml:space="preserve"> </w:t>
      </w:r>
      <w:r w:rsidRPr="00845074">
        <w:rPr>
          <w:rStyle w:val="Emphasis"/>
        </w:rPr>
        <w:t>with China</w:t>
      </w:r>
      <w:r w:rsidRPr="00845074">
        <w:rPr>
          <w:rStyle w:val="Hyperlink"/>
          <w:sz w:val="16"/>
        </w:rPr>
        <w:t xml:space="preserve"> </w:t>
      </w:r>
      <w:r w:rsidRPr="00845074">
        <w:rPr>
          <w:sz w:val="16"/>
        </w:rPr>
        <w:t xml:space="preserve">or any Chinese-owned company.” In short, the State Department just agreed to discuss civil space activities that the relevant U.S. agencies are legally prohibited from pursuing. </w:t>
      </w:r>
      <w:r w:rsidRPr="00845074">
        <w:rPr>
          <w:rStyle w:val="StyleBoldUnderline"/>
        </w:rPr>
        <w:t>It is clear what the Chinese might seek from institutionalizing and deepening a cooperative civil space relationship</w:t>
      </w:r>
      <w:r w:rsidRPr="00845074">
        <w:rPr>
          <w:rStyle w:val="Hyperlink"/>
          <w:sz w:val="16"/>
        </w:rPr>
        <w:t xml:space="preserve"> </w:t>
      </w:r>
      <w:r w:rsidRPr="00845074">
        <w:rPr>
          <w:sz w:val="16"/>
        </w:rPr>
        <w:t xml:space="preserve">with the United States. Accelerating Beijing’s learning curve when it comes to space technologies and operations, intelligence collection, technology transfer and political prestige all flow from working with the world’s most advanced space power. </w:t>
      </w:r>
      <w:r w:rsidRPr="00845074">
        <w:rPr>
          <w:rStyle w:val="StyleBoldUnderline"/>
        </w:rPr>
        <w:t>Most space tech</w:t>
      </w:r>
      <w:r w:rsidRPr="00845074">
        <w:rPr>
          <w:sz w:val="16"/>
        </w:rPr>
        <w:t>nology</w:t>
      </w:r>
      <w:r w:rsidRPr="00845074">
        <w:rPr>
          <w:rStyle w:val="Hyperlink"/>
          <w:sz w:val="16"/>
        </w:rPr>
        <w:t xml:space="preserve"> </w:t>
      </w:r>
      <w:r w:rsidRPr="00845074">
        <w:rPr>
          <w:rStyle w:val="StyleBoldUnderline"/>
        </w:rPr>
        <w:t xml:space="preserve">is </w:t>
      </w:r>
      <w:r w:rsidRPr="00845074">
        <w:rPr>
          <w:rStyle w:val="Emphasis"/>
        </w:rPr>
        <w:t>dual-use</w:t>
      </w:r>
      <w:r w:rsidRPr="00845074">
        <w:rPr>
          <w:rStyle w:val="Hyperlink"/>
          <w:sz w:val="16"/>
        </w:rPr>
        <w:t xml:space="preserve">, </w:t>
      </w:r>
      <w:r w:rsidRPr="00845074">
        <w:rPr>
          <w:sz w:val="16"/>
        </w:rPr>
        <w:t>meaning</w:t>
      </w:r>
      <w:r w:rsidRPr="00845074">
        <w:rPr>
          <w:rStyle w:val="Hyperlink"/>
          <w:sz w:val="16"/>
        </w:rPr>
        <w:t xml:space="preserve"> </w:t>
      </w:r>
      <w:r w:rsidRPr="00845074">
        <w:rPr>
          <w:rStyle w:val="StyleBoldUnderline"/>
        </w:rPr>
        <w:t>hardware</w:t>
      </w:r>
      <w:r w:rsidRPr="00845074">
        <w:rPr>
          <w:rStyle w:val="Hyperlink"/>
          <w:sz w:val="16"/>
        </w:rPr>
        <w:t xml:space="preserve">, </w:t>
      </w:r>
      <w:r w:rsidRPr="00845074">
        <w:rPr>
          <w:sz w:val="16"/>
        </w:rPr>
        <w:t>applications and</w:t>
      </w:r>
      <w:r w:rsidRPr="00845074">
        <w:rPr>
          <w:rStyle w:val="Hyperlink"/>
          <w:sz w:val="16"/>
        </w:rPr>
        <w:t xml:space="preserve"> </w:t>
      </w:r>
      <w:r w:rsidRPr="00845074">
        <w:rPr>
          <w:rStyle w:val="StyleBoldUnderline"/>
        </w:rPr>
        <w:t>systems developed for civil or commercial purposes have military uses</w:t>
      </w:r>
      <w:r w:rsidRPr="00845074">
        <w:rPr>
          <w:rStyle w:val="Hyperlink"/>
          <w:sz w:val="16"/>
        </w:rPr>
        <w:t xml:space="preserve">. </w:t>
      </w:r>
      <w:r w:rsidRPr="00845074">
        <w:rPr>
          <w:rStyle w:val="StyleBoldUnderline"/>
        </w:rPr>
        <w:t>China</w:t>
      </w:r>
      <w:r w:rsidRPr="00845074">
        <w:rPr>
          <w:rStyle w:val="Hyperlink"/>
          <w:sz w:val="16"/>
        </w:rPr>
        <w:t xml:space="preserve"> </w:t>
      </w:r>
      <w:r w:rsidRPr="00845074">
        <w:rPr>
          <w:sz w:val="16"/>
        </w:rPr>
        <w:t>recognizes this and often</w:t>
      </w:r>
      <w:r w:rsidRPr="00845074">
        <w:rPr>
          <w:rStyle w:val="Hyperlink"/>
          <w:sz w:val="16"/>
        </w:rPr>
        <w:t xml:space="preserve"> </w:t>
      </w:r>
      <w:r w:rsidRPr="00845074">
        <w:rPr>
          <w:rStyle w:val="StyleBoldUnderline"/>
        </w:rPr>
        <w:t xml:space="preserve">pursues bilateral cooperation in order to </w:t>
      </w:r>
      <w:r w:rsidRPr="00845074">
        <w:rPr>
          <w:rStyle w:val="Emphasis"/>
        </w:rPr>
        <w:t>enhance its own economic and defense capabilities</w:t>
      </w:r>
      <w:r w:rsidRPr="00845074">
        <w:rPr>
          <w:sz w:val="16"/>
        </w:rPr>
        <w:t xml:space="preserve">, not for mutual benefit. The Defense Department </w:t>
      </w:r>
      <w:proofErr w:type="gramStart"/>
      <w:r w:rsidRPr="00845074">
        <w:rPr>
          <w:sz w:val="16"/>
        </w:rPr>
        <w:t>notes that</w:t>
      </w:r>
      <w:proofErr w:type="gramEnd"/>
      <w:r w:rsidRPr="00845074">
        <w:rPr>
          <w:rStyle w:val="Hyperlink"/>
          <w:sz w:val="16"/>
        </w:rPr>
        <w:t xml:space="preserve"> “</w:t>
      </w:r>
      <w:r w:rsidRPr="00845074">
        <w:rPr>
          <w:rStyle w:val="StyleBoldUnderline"/>
        </w:rPr>
        <w:t>China’s advanced technology acquisition strategy continues to center on its civil-military integration policy as a means to leverage dual-use tech</w:t>
      </w:r>
      <w:r w:rsidRPr="00845074">
        <w:rPr>
          <w:sz w:val="16"/>
        </w:rPr>
        <w:t xml:space="preserve">nologies </w:t>
      </w:r>
      <w:r w:rsidRPr="00845074">
        <w:rPr>
          <w:rStyle w:val="StyleBoldUnderline"/>
        </w:rPr>
        <w:t>to improve its defense industries</w:t>
      </w:r>
      <w:r w:rsidRPr="00845074">
        <w:rPr>
          <w:rStyle w:val="Hyperlink"/>
          <w:sz w:val="16"/>
        </w:rPr>
        <w:t xml:space="preserve">. </w:t>
      </w:r>
      <w:r w:rsidRPr="00845074">
        <w:rPr>
          <w:sz w:val="16"/>
        </w:rPr>
        <w:t xml:space="preserve">Despite improvements to its own indigenous technology development and industrial capacity, </w:t>
      </w:r>
      <w:r w:rsidRPr="00845074">
        <w:rPr>
          <w:rStyle w:val="StyleBoldUnderline"/>
        </w:rPr>
        <w:t>China continues to rely on the acquisition of critical advanced and Western dual-use tech</w:t>
      </w:r>
      <w:r w:rsidRPr="00845074">
        <w:rPr>
          <w:sz w:val="16"/>
        </w:rPr>
        <w:t>nology, components, equipment, and know-how. These acquisitions manifest in the form of joint ventures, mergers and acquisitions, and close business partnerships with, and technology imports from, highly developed countries, primarily of the West, that offer access to critical advanced technology sectors.” Consequently,</w:t>
      </w:r>
      <w:r w:rsidRPr="00845074">
        <w:rPr>
          <w:rStyle w:val="Hyperlink"/>
          <w:sz w:val="16"/>
        </w:rPr>
        <w:t xml:space="preserve"> </w:t>
      </w:r>
      <w:r w:rsidRPr="00845074">
        <w:rPr>
          <w:rStyle w:val="StyleBoldUnderline"/>
        </w:rPr>
        <w:t>the administration appears poised to put the U.S.-Chinese civil space relationship on a path that could eventually benefit the Chinese defense industry as soon as the congressional restrictions expire</w:t>
      </w:r>
      <w:r w:rsidRPr="00845074">
        <w:rPr>
          <w:rStyle w:val="Hyperlink"/>
          <w:sz w:val="16"/>
        </w:rPr>
        <w:t>.</w:t>
      </w:r>
    </w:p>
    <w:p w14:paraId="685F4899" w14:textId="77777777" w:rsidR="0066268A" w:rsidRPr="00845074" w:rsidRDefault="0066268A" w:rsidP="0066268A">
      <w:pPr>
        <w:pStyle w:val="Heading4"/>
      </w:pPr>
      <w:r w:rsidRPr="00845074">
        <w:t>China Space Coop Bad Leads to Espionage from China and Peoples Liberation Army</w:t>
      </w:r>
    </w:p>
    <w:p w14:paraId="2A710946" w14:textId="77777777" w:rsidR="0066268A" w:rsidRPr="00845074" w:rsidRDefault="0066268A" w:rsidP="0066268A">
      <w:pPr>
        <w:rPr>
          <w:rStyle w:val="StyleStyleBold12pt"/>
        </w:rPr>
      </w:pPr>
      <w:r w:rsidRPr="00845074">
        <w:rPr>
          <w:rStyle w:val="StyleStyleBold12pt"/>
        </w:rPr>
        <w:t>Stone 13</w:t>
      </w:r>
    </w:p>
    <w:p w14:paraId="4D7D874A" w14:textId="77777777" w:rsidR="0066268A" w:rsidRPr="00845074" w:rsidRDefault="0066268A" w:rsidP="0066268A">
      <w:r w:rsidRPr="00845074">
        <w:t xml:space="preserve">(Christopher </w:t>
      </w:r>
      <w:proofErr w:type="gramStart"/>
      <w:r w:rsidRPr="00845074">
        <w:t>Stone ,</w:t>
      </w:r>
      <w:proofErr w:type="gramEnd"/>
      <w:r w:rsidRPr="00845074">
        <w:t xml:space="preserve"> (B.A., M.A.) is a space policy analyst and strategist near Washington, DC. This paper contains the views of the author and not those of the Department of Defense, Department of the Air Force, or Falcon Research, Inc</w:t>
      </w:r>
      <w:proofErr w:type="gramStart"/>
      <w:r w:rsidRPr="00845074">
        <w:t>. ,</w:t>
      </w:r>
      <w:proofErr w:type="gramEnd"/>
      <w:r w:rsidRPr="00845074">
        <w:t xml:space="preserve"> The Space Review , http://www.thespacereview.com/article/2246/1)BLB</w:t>
      </w:r>
    </w:p>
    <w:p w14:paraId="17F27194" w14:textId="63BBF8F3" w:rsidR="003D7589" w:rsidRPr="00845074" w:rsidRDefault="0066268A" w:rsidP="0066268A">
      <w:r w:rsidRPr="00845074">
        <w:rPr>
          <w:rStyle w:val="StyleBoldUnderline"/>
        </w:rPr>
        <w:t>Over the past several months, there have been many calls, some by former NASA leaders</w:t>
      </w:r>
      <w:proofErr w:type="gramStart"/>
      <w:r w:rsidRPr="00845074">
        <w:rPr>
          <w:rStyle w:val="StyleBoldUnderline"/>
        </w:rPr>
        <w:t>,1</w:t>
      </w:r>
      <w:proofErr w:type="gramEnd"/>
      <w:r w:rsidRPr="00845074">
        <w:rPr>
          <w:rStyle w:val="StyleBoldUnderline"/>
        </w:rPr>
        <w:t xml:space="preserve"> for the United States to pursue space cooperation agreements with the People’s Republic of China (PRC) in both manned and unmanned mission areas.</w:t>
      </w:r>
      <w:r w:rsidRPr="00845074">
        <w:rPr>
          <w:sz w:val="16"/>
        </w:rPr>
        <w:t xml:space="preserve"> In the space advocacy community, jumping on this bandwagon has become popular. </w:t>
      </w:r>
      <w:r w:rsidRPr="00845074">
        <w:rPr>
          <w:rStyle w:val="StyleBoldUnderline"/>
        </w:rPr>
        <w:t>This paper seeks to explore this topic of US space cooperation with China, provide a bit of strategic context pertaining to US space policy makers as well as space advocates and enable a better understanding of the situation regarding China and space engagement.</w:t>
      </w:r>
      <w:r w:rsidRPr="00845074">
        <w:rPr>
          <w:sz w:val="16"/>
        </w:rPr>
        <w:t xml:space="preserve"> Cooperation in space: Differing formats and types Before exploring the two primary positions concerning China and US, it’s important to note that there are many different types of space cooperation internationally. A few examples include: the transfer of technology and technical know-how needed to build and advance spacecraft design and operations; cooperation regarding space policies and treaties; and cooperation where scientific information gained through space exploration and research can and have been shared with other nations</w:t>
      </w:r>
      <w:proofErr w:type="gramStart"/>
      <w:r w:rsidRPr="00845074">
        <w:rPr>
          <w:sz w:val="16"/>
        </w:rPr>
        <w:t>.</w:t>
      </w:r>
      <w:r w:rsidRPr="00845074">
        <w:rPr>
          <w:sz w:val="12"/>
        </w:rPr>
        <w:t>¶</w:t>
      </w:r>
      <w:proofErr w:type="gramEnd"/>
      <w:r w:rsidRPr="00845074">
        <w:rPr>
          <w:sz w:val="16"/>
        </w:rPr>
        <w:t xml:space="preserve"> Just because one form of cooperation is not allowed, it doesn’t mean that other types couldn’t possibly be worth pursuing in the near term. The first of the examples mentioned, space technology transfer and technical know-how, is what is covered under the International Traffic in Arms Regulations (ITAR). Due to the changes in export control law, the President now has authority again to review what technologies or know-how can be exported. Enabling the </w:t>
      </w:r>
      <w:proofErr w:type="spellStart"/>
      <w:r w:rsidRPr="00845074">
        <w:rPr>
          <w:sz w:val="16"/>
        </w:rPr>
        <w:t>Shenzhou</w:t>
      </w:r>
      <w:proofErr w:type="spellEnd"/>
      <w:r w:rsidRPr="00845074">
        <w:rPr>
          <w:sz w:val="16"/>
        </w:rPr>
        <w:t xml:space="preserve"> spacecraft to dock at the ISS would be included in this arena. This has some exceptions, which will be covered in the next section. This is the area that </w:t>
      </w:r>
      <w:r w:rsidRPr="00845074">
        <w:rPr>
          <w:rStyle w:val="StyleBoldUnderline"/>
        </w:rPr>
        <w:t>Rep. Frank Wolf (R-VA) and company are concerned</w:t>
      </w:r>
      <w:r w:rsidRPr="00845074">
        <w:rPr>
          <w:sz w:val="16"/>
        </w:rPr>
        <w:t xml:space="preserve"> with, </w:t>
      </w:r>
      <w:r w:rsidRPr="00845074">
        <w:rPr>
          <w:rStyle w:val="StyleBoldUnderline"/>
        </w:rPr>
        <w:t>mainly given several issues concerning espionage and counterfeit parts in spacecraft.</w:t>
      </w:r>
      <w:r w:rsidRPr="00845074">
        <w:rPr>
          <w:sz w:val="16"/>
        </w:rPr>
        <w:t xml:space="preserve"> The second example, space policy and treaty negotiations, are covered by the President’s Article II power to negotiate treaties with foreign powers. Most of this can occur, and does, through multilateral forums such as UN Committee on the Peaceful Uses of Outer Space (UNCOPUOS) or through bilateral engagements such as project memoranda of agreements between federal departments and agencies and other nations’ counterparts. These discussions include items such as anti-satellite weapons, global exploration strategies, as well as codes of responsible behavior. All of these are very strategic, policy-level discussions and in many cases don’t cross the technical information threshold that lead to ITAR-controlled conversations, but it does happen at times. Sometimes, these types of engagements can be referred to as “dialogues”. The third example, sharing scientific and situational awareness information, has been going on since the Space Age began. During the Cold War, science information was shared between the US National Academy of Sciences and the Soviet Academy of Sciences regarding astronomy and other observations by satellites. Partnerships including our Cold War adversary included the International Geophysical Year (IGY), when Sputnik was launched. This type of information also includes situational awareness to avoid satellite collisions. Several agreements to share information with nations and private companies have been ongoing for years, compliments of US Strategic Command2. Another modern example of international sharing of scientific information involving China is when Chinese and American scientific organizations periodically host symposia discussing various topics such as dark matter and other areas of physics and astronomy. All of this is mentioned to preface this discussion and to provide the background needed to understand that just because one form of cooperation is not allowed, it doesn’t mean that other types couldn’t possibly be worth pursuing in the near </w:t>
      </w:r>
      <w:proofErr w:type="gramStart"/>
      <w:r w:rsidRPr="00845074">
        <w:rPr>
          <w:sz w:val="16"/>
        </w:rPr>
        <w:t>term,</w:t>
      </w:r>
      <w:proofErr w:type="gramEnd"/>
      <w:r w:rsidRPr="00845074">
        <w:rPr>
          <w:sz w:val="16"/>
        </w:rPr>
        <w:t xml:space="preserve"> should there be benefit for our country advancing its space capabilities and leadership globally. Granted, there are various views on how to go about international engagement with China: for simplicity, this paper has put them into two groups: anti-engagement and pro-engagement with China. The anti-China vs. pro-China space cooperation positions In the last few years, one of the biggest opponents of engagement with the Chinese in space has been Congressman Frank Wolf, a Republican representing Virginia’s 10th district, outside Washington. Following the visit of NASA Administrator Charles Bolden to China in 2011, Congressman Wolf stated during a meeting of the House Foreign Affairs subcommittee on Oversight and Investigations: </w:t>
      </w:r>
      <w:r w:rsidRPr="00845074">
        <w:rPr>
          <w:rStyle w:val="StyleBoldUnderline"/>
        </w:rPr>
        <w:t xml:space="preserve">I want to be clear: the United States has no business cooperating with the People’s Liberation Army (PLA) to help develop its space program. We also should be wary of any agreements that involve the transfer of technology or sensitive information to Chinese institutions or companies, many of which are controlled by the government and the PLA.3 His reasoning behind this was stated as well in his remarks: Space is the ultimate “high ground” that has provided the U.S. with countless security and economic advantages over the last 40 years. As the victor of the Cold War “space race” with the Soviet Union, the U.S. has held an enormous advantage in space technology, defense capabilities, and advanced sciences—generating entirely new sectors of our economy and creating thousands of private sector jobs. China has developed its own space program at a surprising pace, having gone from launching their first manned spacecraft to launching components for an advanced space station in just 10 years. But the </w:t>
      </w:r>
      <w:proofErr w:type="gramStart"/>
      <w:r w:rsidRPr="00845074">
        <w:rPr>
          <w:rStyle w:val="StyleBoldUnderline"/>
        </w:rPr>
        <w:t>Chinese space program is being led by the People’s Liberation Army (PLA)</w:t>
      </w:r>
      <w:proofErr w:type="gramEnd"/>
      <w:r w:rsidRPr="00845074">
        <w:rPr>
          <w:rStyle w:val="StyleBoldUnderline"/>
        </w:rPr>
        <w:t>, and to state the obvious, the PLA is not our friend as evidenced by their recent military posture and aggressive espionage against U.S. agencies and firms.</w:t>
      </w:r>
      <w:r w:rsidRPr="00845074">
        <w:rPr>
          <w:sz w:val="16"/>
        </w:rPr>
        <w:t xml:space="preserve"> “4 In addition to his concern about military aggressiveness and advancing space efforts, he also has concerns about Chinese human rights abuses as well. In response to the engagement efforts of the Administration with Chinese space leaders (such as Office of Science and Technology Policy’s Director Dr. John </w:t>
      </w:r>
      <w:proofErr w:type="spellStart"/>
      <w:r w:rsidRPr="00845074">
        <w:rPr>
          <w:sz w:val="16"/>
        </w:rPr>
        <w:t>Holdren</w:t>
      </w:r>
      <w:proofErr w:type="spellEnd"/>
      <w:r w:rsidRPr="00845074">
        <w:rPr>
          <w:sz w:val="16"/>
        </w:rPr>
        <w:t xml:space="preserve"> going to China several times, and NASA Administrator Bolden’s trip to China), the Congressman decided to act: So, I included language in Section 1340 of the Fiscal Year 2011 Continuing Resolution preventing NASA and OSTP from using federal funds "to develop, design, plan, promulgate, implement or execute a bilateral policy, program, order, or contract of any kind to participate, collaborate, or coordinate bilaterally in any way with China or any Chinese-owned company.5 The Obama Administration disagrees with the law as well as with a GAO report that came out stating that OSTP and NASA violated the law when they continued dialogues with China on science and technology work. The Administration takes the position that they were able to continue their work due to the President’s constitutional authority to negotiate with foreign governments. Some on the pro-China engagement view believe that Rep. Wolf is over-reacting to a non-issue. Joan Johnson-</w:t>
      </w:r>
      <w:proofErr w:type="spellStart"/>
      <w:r w:rsidRPr="00845074">
        <w:rPr>
          <w:sz w:val="16"/>
        </w:rPr>
        <w:t>Freese</w:t>
      </w:r>
      <w:proofErr w:type="spellEnd"/>
      <w:r w:rsidRPr="00845074">
        <w:rPr>
          <w:sz w:val="16"/>
        </w:rPr>
        <w:t>, Chairman of the National Security Decision Making Department at the US Naval War College, told CBS News in 2011: “I think (the bill) is fool-hearted… We ought to be working with them on things like space debris and we also should be working with them so that we can learn more about their program.” “There are a number of members of Congress who are adamant we will not work with China,” said Johnson-</w:t>
      </w:r>
      <w:proofErr w:type="spellStart"/>
      <w:r w:rsidRPr="00845074">
        <w:rPr>
          <w:sz w:val="16"/>
        </w:rPr>
        <w:t>Freese</w:t>
      </w:r>
      <w:proofErr w:type="spellEnd"/>
      <w:r w:rsidRPr="00845074">
        <w:rPr>
          <w:sz w:val="16"/>
        </w:rPr>
        <w:t>. “Meanwhile, China is reaching out and working with many, many countries.”6 As discussed earlier, the Wolf Amendment covers a broad range of activities regarding space cooperation with the Chinese; however there are some cooperative actions that continue outside of NASA and OSTP. Those include engagements with the State Department at the UN as well as military-to-military engagements discussing what are known as transparency and confidence building measures (TCBMs). So to Dr. Johnson-</w:t>
      </w:r>
      <w:proofErr w:type="spellStart"/>
      <w:r w:rsidRPr="00845074">
        <w:rPr>
          <w:sz w:val="16"/>
        </w:rPr>
        <w:t>Freese’s</w:t>
      </w:r>
      <w:proofErr w:type="spellEnd"/>
      <w:r w:rsidRPr="00845074">
        <w:rPr>
          <w:sz w:val="16"/>
        </w:rPr>
        <w:t xml:space="preserve"> concern, this won’t be totally forbidden by the Wolf Amendments restrictions on OSTP and NASA</w:t>
      </w:r>
      <w:proofErr w:type="gramStart"/>
      <w:r w:rsidRPr="00845074">
        <w:rPr>
          <w:sz w:val="16"/>
        </w:rPr>
        <w:t>.</w:t>
      </w:r>
      <w:r w:rsidRPr="00845074">
        <w:rPr>
          <w:sz w:val="12"/>
        </w:rPr>
        <w:t>¶</w:t>
      </w:r>
      <w:proofErr w:type="gramEnd"/>
      <w:r w:rsidRPr="00845074">
        <w:rPr>
          <w:sz w:val="16"/>
        </w:rPr>
        <w:t xml:space="preserve"> The phrase “national interests” seems to indicate that both the PRC and the US share some common national interests and that space cooperation would benefit both of our strategic goals and objectives as nation-states. Is this plausible? Another set of space notables, George Abbey and Leroy </w:t>
      </w:r>
      <w:proofErr w:type="spellStart"/>
      <w:r w:rsidRPr="00845074">
        <w:rPr>
          <w:sz w:val="16"/>
        </w:rPr>
        <w:t>Chiao</w:t>
      </w:r>
      <w:proofErr w:type="spellEnd"/>
      <w:r w:rsidRPr="00845074">
        <w:rPr>
          <w:sz w:val="16"/>
        </w:rPr>
        <w:t xml:space="preserve">, believe that the United States should cooperate with the Chinese to regain “dual access” to the International Space Station (ISS), a capability the United States lost with the retirement of the Space Shuttle in 2011. In an editorial in late 2012 with Discovery News, they stated that gaining another foreign space transportation option </w:t>
      </w:r>
      <w:proofErr w:type="gramStart"/>
      <w:r w:rsidRPr="00845074">
        <w:rPr>
          <w:sz w:val="16"/>
        </w:rPr>
        <w:t>will</w:t>
      </w:r>
      <w:proofErr w:type="gramEnd"/>
      <w:r w:rsidRPr="00845074">
        <w:rPr>
          <w:sz w:val="16"/>
        </w:rPr>
        <w:t xml:space="preserve"> ensure American leadership in the ISS project and follow on deep space exploration, if the US were to bring the Chinese on board7. Put another way, they believe that purchasing yet another foreign source of space transportation would ensure US leadership. This author, however, believes that leadership is found through the capability provided8, not through relying on others. This doesn’t mean that cooperation in space with other nations is bad; it just doesn’t always ensure leadership. Finally, as can probably be surmised by Rep. Wolf’s comments about Bolden’s trip to China, the NASA Administrator is also supportive of direct cooperative projects with the PRC. As stated during a hearing in 2011: Some level of engagement with China in space-related areas in the future can form the basis for dialogue and cooperation in a manner that is consistent with the national interests of both our countries, when based on the principles of transparency, reciprocity and mutual benefit.9 [Emphasis added] The phrase “national interests” is something to take note of. This seems to indicate that both the PRC and the US share some common national interests and that space cooperation would benefit both of our strategic goals and objectives as nation-states. Is this plausible? To answer this, we need to review the strategic context surrounding China and the United States in space and whether there are facts that support the assertion that space cooperative projects are in the national interest of China and the United States. Some strategic context for consideration Many may argue, including official Chinese commentators</w:t>
      </w:r>
      <w:proofErr w:type="gramStart"/>
      <w:r w:rsidRPr="00845074">
        <w:rPr>
          <w:sz w:val="16"/>
        </w:rPr>
        <w:t>,10</w:t>
      </w:r>
      <w:proofErr w:type="gramEnd"/>
      <w:r w:rsidRPr="00845074">
        <w:rPr>
          <w:sz w:val="16"/>
        </w:rPr>
        <w:t xml:space="preserve"> that the anti-China crowd is living in an old-fashioned “Cold War”11 mentality and that international space cooperation results in a “permanent solution to global crisis.”12 However, others, such as Colin S. Gray, </w:t>
      </w:r>
      <w:proofErr w:type="gramStart"/>
      <w:r w:rsidRPr="00845074">
        <w:rPr>
          <w:sz w:val="16"/>
        </w:rPr>
        <w:t>observe that</w:t>
      </w:r>
      <w:proofErr w:type="gramEnd"/>
      <w:r w:rsidRPr="00845074">
        <w:rPr>
          <w:sz w:val="16"/>
        </w:rPr>
        <w:t xml:space="preserve"> “Strategy has a permanent nature, while strategies have a variable character.”13 In other words, nation states will still conduct activities that serve their best interest, and that includes greater power and influence globally. The US National Space Policy speaks of US global leadership in space, yet it has a tone of internationalism. In contrast, Chinese space policy, while speaking somewhat on cooperation, is mostly about what is best for China. European space policy is similar; their space policy communications document from 2011 has spoken similarly about doing what’s best for “Europe and its citizens”14. What is this permanent nature of strategy that Gray was referring to, and what is the context of China’s strategic character? Over the last decade, several reports by commissions and US government agencies have identified many policy issues that need to be debated and resolved before serious consideration can be given to space cooperation between China and the United States. If the debates and discussions lead toward a conclusion that space cooperation is in the US’s best interest, through its diplomatic impacts or economic leverage, then cooperation could be explored. What are some of these issues? Reports in the press throughout 2012 highlighted an aggressive espionage campaign by China with regards to American space technologies.15 </w:t>
      </w:r>
      <w:proofErr w:type="gramStart"/>
      <w:r w:rsidRPr="00845074">
        <w:rPr>
          <w:sz w:val="16"/>
        </w:rPr>
        <w:t>This</w:t>
      </w:r>
      <w:proofErr w:type="gramEnd"/>
      <w:r w:rsidRPr="00845074">
        <w:rPr>
          <w:sz w:val="16"/>
        </w:rPr>
        <w:t xml:space="preserve"> refers to knowledge, equipment, and components. As a report from the Defense Threat Reduction Agency (DTRA) states, a “decades long effort” by China has been underway “to achieve strategic parity with the West.” The means to achieving this strategic parity with the United States “has focused heavily on acquiring advanced technology.”16 To clarify what DTRA </w:t>
      </w:r>
      <w:proofErr w:type="gramStart"/>
      <w:r w:rsidRPr="00845074">
        <w:rPr>
          <w:sz w:val="16"/>
        </w:rPr>
        <w:t>means</w:t>
      </w:r>
      <w:proofErr w:type="gramEnd"/>
      <w:r w:rsidRPr="00845074">
        <w:rPr>
          <w:sz w:val="16"/>
        </w:rPr>
        <w:t xml:space="preserve"> by “acquisition,” the report said that, “acquisitions is broadly interpreted, encompassing a variety of means by which technology comes into PRC possession. It includes external as well as domestic sources of technology, purchases as well as thefts, foreign-assisted developments as well as wholly indigenous achievements, and strictly military-oriented technologies as well as those featuring dual uses.”17 The comment on dual-use space technology is important to note, especially given the law passed by Congress in late 2012 to allow some space-related technologies to be reviewed for removal from the US Munitions List (USML) on ITAR and over to the dual-use list Commerce Control List (CCL). These reviews must, in this author’s opinion, be thorough given the strategic context surrounding space industrial competition as well as international espionage and technology theft in space technology. Given the attention surrounding this issue in Congress and industry, this author believes these reviews will be well crafted. Dual-use technology means something that can have military utility as well as commercial applications. This sounds harmless when thinking of space technology components as “commercial” or “dual-use” items when pursuing cooperative frameworks and perhaps even technology transfers with China in space. However, it’s not that simple</w:t>
      </w:r>
      <w:proofErr w:type="gramStart"/>
      <w:r w:rsidRPr="00845074">
        <w:rPr>
          <w:sz w:val="16"/>
        </w:rPr>
        <w:t>.</w:t>
      </w:r>
      <w:r w:rsidRPr="00845074">
        <w:rPr>
          <w:sz w:val="12"/>
        </w:rPr>
        <w:t>¶</w:t>
      </w:r>
      <w:proofErr w:type="gramEnd"/>
      <w:r w:rsidRPr="00845074">
        <w:rPr>
          <w:sz w:val="16"/>
        </w:rPr>
        <w:t xml:space="preserve"> How does China collect this information or gain technological insight into American space technologies? Through several methods, some of which many in the space community might find surprising. China has been working hard, according to the DTRA report, to “harness dual use technologies, often developed or acquired through its commercial sector, for use in People’s Liberation Army (PLA) weapons. The principal sources of these technologies are foreign technology purchases, acquisition of Western companies, and cooperative technology transfers as part of commercial activities.” Strategic risks not only include the military instruments of national power, but also economic and diplomatic competitiveness for the United States and its allies. For example, according to the 2012 </w:t>
      </w:r>
      <w:proofErr w:type="spellStart"/>
      <w:r w:rsidRPr="00845074">
        <w:rPr>
          <w:sz w:val="16"/>
        </w:rPr>
        <w:t>Futron</w:t>
      </w:r>
      <w:proofErr w:type="spellEnd"/>
      <w:r w:rsidRPr="00845074">
        <w:rPr>
          <w:sz w:val="16"/>
        </w:rPr>
        <w:t xml:space="preserve"> Corporation Space Competitiveness Index, of the fifteen spacefaring nations analyzed in their study, only China has grown more competitive in the five years since the study began. As for the United States, while still ranked first among spacefaring countries, we were the nation that lost ground consistently in space competitiveness globally during the study’s history.18 So aggressive are China’s practices in obtaining US high tech products that the 2007 report of the US China Economic and Security Review Commission described Chinese espionage efforts as the “single greatest risk to the security of American technologies.”19 How does China collect this information or gain technological insight into American space technologies? Through several methods, some of which many in the space community might find surprising. In addition to the standard state spy-agency-type espionage and collection/theft of US space technologies, there are “private sector” entities that collect on behalf of the Chinese government. According to reports, “One distinctive feature of Chinese technology acquisition is the autonomy given to research institutes, corporations, and other entities to devise collection schemes according to their particular needs. These operations, which often involve surreptitious means of obtaining information, occur outside the direct supervision of the state’s intelligence apparatus… Another method of acquiring foreign technology… involves collecting information from scholarly literature and other open sources in the West.”20 (This includes magazines, newspapers, and journals of space technologies among others.) Keep in mind, that this open source collection is not just something that the PRC does, but other nations as well. The point of this part of the report is to acknowledge that regardless of whether a piece of information is classified or not, it could still be valuable information when paired with other information. Where else have the Chinese taken space technology and policy information from the United States? “A joint CIA/FBI report issued in 1999 on China’s espionage against the United States described the activities of military attaches at the Chinese Embassy in Washington, D.C and the Military Staff Committee at the United Nations, who openly collect information from Western publications,” the DTRA report noted. Other Chinese nationals living abroad, who are usually not in the direct employ of PRC intelligence services, “lawfully gather most science and technology and economic intelligence through open sources, including university libraries, research facilities, and open source databases. The information they compile, while unclassified is nevertheless highly valuable.”21 Some examples include the various strategic space journals, space advocate organization online libraries, and energy research societies’ libraries. In addition, there have been increased concerns about Chinese students serving as embedded spies at American universities.22 </w:t>
      </w:r>
      <w:r w:rsidRPr="00845074">
        <w:rPr>
          <w:rStyle w:val="StyleBoldUnderline"/>
        </w:rPr>
        <w:t>While many people seem to believe that the old strategic constructs</w:t>
      </w:r>
      <w:r w:rsidRPr="00845074">
        <w:rPr>
          <w:sz w:val="16"/>
        </w:rPr>
        <w:t xml:space="preserve"> of Thucydides of “security, prestige and wealth,”23 </w:t>
      </w:r>
      <w:r w:rsidRPr="00845074">
        <w:rPr>
          <w:rStyle w:val="StyleBoldUnderline"/>
        </w:rPr>
        <w:t>don’t apply today</w:t>
      </w:r>
      <w:r w:rsidRPr="00845074">
        <w:rPr>
          <w:sz w:val="16"/>
        </w:rPr>
        <w:t xml:space="preserve"> in the 21st century, </w:t>
      </w:r>
      <w:r w:rsidRPr="00845074">
        <w:rPr>
          <w:rStyle w:val="StyleBoldUnderline"/>
        </w:rPr>
        <w:t>they need to listen only to the words of the Chinese leadership</w:t>
      </w:r>
      <w:r w:rsidRPr="00845074">
        <w:rPr>
          <w:sz w:val="16"/>
        </w:rPr>
        <w:t xml:space="preserve">. </w:t>
      </w:r>
      <w:r w:rsidRPr="00845074">
        <w:rPr>
          <w:rStyle w:val="StyleBoldUnderline"/>
        </w:rPr>
        <w:t>According to one report from DTRA in 2011, “Evidence of this [technology ensuring global power and leadership] mentality can be found in the expression Chinese scientists and engineers use to explain China’s sizable expenditures on its space program</w:t>
      </w:r>
      <w:r w:rsidRPr="00845074">
        <w:rPr>
          <w:sz w:val="16"/>
        </w:rPr>
        <w:t xml:space="preserve">—an investment intended to secure ‘a place for one’s mat’ or China’s rightful place among spacefaring nations. For decades the sentiment behind this expression has proven remarkably enduring among the top echelons of the Chinese Communist Party. In a widely quoted remark, Chinese Premier Wen </w:t>
      </w:r>
      <w:proofErr w:type="spellStart"/>
      <w:r w:rsidRPr="00845074">
        <w:rPr>
          <w:sz w:val="16"/>
        </w:rPr>
        <w:t>Jaibao</w:t>
      </w:r>
      <w:proofErr w:type="spellEnd"/>
      <w:r w:rsidRPr="00845074">
        <w:rPr>
          <w:sz w:val="16"/>
        </w:rPr>
        <w:t xml:space="preserve"> argued in a 2005 speech that ‘science and technology are the decisive factors in the competition of comprehensive national strength.’”24 What is the reason for China’s apparent denial25 of these goals for “comprehensive national strength” and “securing their rightful place” in the global pecking order of space leadership? According to an American Enterprise Institute (AEI) analysis, “</w:t>
      </w:r>
      <w:r w:rsidRPr="00845074">
        <w:rPr>
          <w:rStyle w:val="StyleBoldUnderline"/>
        </w:rPr>
        <w:t>Beijing seeks to constrict America’s presence, alliances, access and influence in Asia and to limit the autonomy of Asian democracies.</w:t>
      </w:r>
      <w:r w:rsidRPr="00845074">
        <w:rPr>
          <w:sz w:val="16"/>
        </w:rPr>
        <w:t>”26 The bottom line, according to the AEI analysts, is this: “</w:t>
      </w:r>
      <w:r w:rsidRPr="00845074">
        <w:rPr>
          <w:rStyle w:val="StyleBoldUnderline"/>
        </w:rPr>
        <w:t>China is committed to a strategic deception campaign that masks Beijing’s ambition</w:t>
      </w:r>
      <w:r w:rsidRPr="00845074">
        <w:rPr>
          <w:sz w:val="16"/>
        </w:rPr>
        <w:t xml:space="preserve"> to restore what its leaders see as their country’s rightful place at the apex of an Asian and possibly a global hierarchy.”27 In short, </w:t>
      </w:r>
      <w:r w:rsidRPr="00845074">
        <w:rPr>
          <w:rStyle w:val="StyleBoldUnderline"/>
        </w:rPr>
        <w:t>there is more to China’s space program than just the glory and prestige of exploring space</w:t>
      </w:r>
      <w:r w:rsidRPr="00845074">
        <w:rPr>
          <w:sz w:val="16"/>
        </w:rPr>
        <w:t xml:space="preserve"> or having the capability to launch people into orbit. This is part of a grand strategy that seeks to not only lead the world in science and technology but also prevent US diplomatic influence in the Asia-Pacific region and even globally in various arenas, including economic development, national survival, as well as energy resources and control. In addition, </w:t>
      </w:r>
      <w:r w:rsidRPr="00845074">
        <w:rPr>
          <w:rStyle w:val="StyleBoldUnderline"/>
        </w:rPr>
        <w:t>it aids their goal of being able to “disrupt U.S. access to intelligence, navigation and communications satellites”</w:t>
      </w:r>
      <w:r w:rsidRPr="00845074">
        <w:rPr>
          <w:sz w:val="16"/>
        </w:rPr>
        <w:t xml:space="preserve">28 </w:t>
      </w:r>
      <w:r w:rsidRPr="00845074">
        <w:rPr>
          <w:rStyle w:val="StyleBoldUnderline"/>
        </w:rPr>
        <w:t xml:space="preserve">during </w:t>
      </w:r>
      <w:r w:rsidRPr="00845074">
        <w:rPr>
          <w:sz w:val="16"/>
        </w:rPr>
        <w:t xml:space="preserve">conflict or </w:t>
      </w:r>
      <w:r w:rsidRPr="00845074">
        <w:rPr>
          <w:rStyle w:val="StyleBoldUnderline"/>
        </w:rPr>
        <w:t>crisis in the Asia-Pacific region</w:t>
      </w:r>
      <w:r w:rsidRPr="00845074">
        <w:rPr>
          <w:sz w:val="16"/>
        </w:rPr>
        <w:t xml:space="preserve"> </w:t>
      </w:r>
      <w:r w:rsidRPr="00845074">
        <w:rPr>
          <w:rStyle w:val="StyleBoldUnderline"/>
        </w:rPr>
        <w:t>as part of the development of Chinese military space forces’ doctrine of “Assassin’s Mace”</w:t>
      </w:r>
      <w:proofErr w:type="gramStart"/>
      <w:r w:rsidRPr="00845074">
        <w:rPr>
          <w:rStyle w:val="StyleBoldUnderline"/>
        </w:rPr>
        <w:t>.</w:t>
      </w:r>
      <w:r w:rsidRPr="00845074">
        <w:rPr>
          <w:sz w:val="16"/>
        </w:rPr>
        <w:t>29</w:t>
      </w:r>
      <w:proofErr w:type="gramEnd"/>
      <w:r w:rsidRPr="00845074">
        <w:rPr>
          <w:sz w:val="16"/>
        </w:rPr>
        <w:t xml:space="preserve"> In Chinese thinking, diplomacy becomes a crucial complement to both economic development and national survival. As an example, an SAIC report notes, Chinese energy diplomacy aims, among several objectives, to “protect China’s existing energy access to meet its growing demand for imported oil, to ease tensions in critical oil producing regions of the world… and to promote Chinese interests in other parts of the world to increase China’s [energy supplies] and foreign resource base.”30 The Chinese, according to their own words, are also looking beyond their gains and investments globally in oil, rare earths, and the like, and aiming for cultivation of resources in space. Thus it is not surprising to see space-based solar power and development of space resources addressed in white papers and reports from the Chinese Academy of Space Technology. These national goals and ambitions, and the role of space, are done with the Chinese national interests in mind, “regardless of the cost to other nations.”31</w:t>
      </w:r>
      <w:r w:rsidRPr="00845074">
        <w:rPr>
          <w:sz w:val="12"/>
        </w:rPr>
        <w:t>¶</w:t>
      </w:r>
      <w:r w:rsidRPr="00845074">
        <w:rPr>
          <w:sz w:val="16"/>
        </w:rPr>
        <w:t xml:space="preserve"> Both US sides (pro-China and anti-China cooperation) would presumably like to see space exploration and space power benefits for the United States. However, </w:t>
      </w:r>
      <w:r w:rsidRPr="00845074">
        <w:rPr>
          <w:rStyle w:val="StyleBoldUnderline"/>
        </w:rPr>
        <w:t>caution is probably the best course of action given all the data collected and presented in the media</w:t>
      </w:r>
      <w:r w:rsidRPr="00845074">
        <w:rPr>
          <w:sz w:val="16"/>
        </w:rPr>
        <w:t xml:space="preserve"> and the various reports. Because of these objectives, “</w:t>
      </w:r>
      <w:r w:rsidRPr="00845074">
        <w:rPr>
          <w:rStyle w:val="StyleBoldUnderline"/>
        </w:rPr>
        <w:t>it is a sound assumption that China would employ multiple means, including the possibility of strategic deception</w:t>
      </w:r>
      <w:r w:rsidRPr="00845074">
        <w:rPr>
          <w:sz w:val="16"/>
        </w:rPr>
        <w:t xml:space="preserve"> and perception management, </w:t>
      </w:r>
      <w:r w:rsidRPr="00845074">
        <w:rPr>
          <w:rStyle w:val="StyleBoldUnderline"/>
        </w:rPr>
        <w:t>to help achieve</w:t>
      </w:r>
      <w:r w:rsidRPr="00845074">
        <w:rPr>
          <w:sz w:val="16"/>
        </w:rPr>
        <w:t xml:space="preserve"> these three basic </w:t>
      </w:r>
      <w:r w:rsidRPr="00845074">
        <w:rPr>
          <w:rStyle w:val="StyleBoldUnderline"/>
        </w:rPr>
        <w:t>national objectives-survival, development and influence</w:t>
      </w:r>
      <w:r w:rsidRPr="00845074">
        <w:rPr>
          <w:sz w:val="16"/>
        </w:rPr>
        <w:t xml:space="preserve">.”32 Put another way, as mentioned </w:t>
      </w:r>
      <w:proofErr w:type="gramStart"/>
      <w:r w:rsidRPr="00845074">
        <w:rPr>
          <w:sz w:val="16"/>
        </w:rPr>
        <w:t>before,</w:t>
      </w:r>
      <w:proofErr w:type="gramEnd"/>
      <w:r w:rsidRPr="00845074">
        <w:rPr>
          <w:sz w:val="16"/>
        </w:rPr>
        <w:t xml:space="preserve"> these are the three Thucydides concepts of security, prestige, and wealth. </w:t>
      </w:r>
      <w:r w:rsidRPr="00845074">
        <w:rPr>
          <w:rStyle w:val="StyleBoldUnderline"/>
        </w:rPr>
        <w:t>National power and influence are still alive and well in the world and in space, and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and space advocacy groups alike would be wise to acknowledge this and plan their space and energy strategies</w:t>
      </w:r>
      <w:r w:rsidRPr="00845074">
        <w:rPr>
          <w:sz w:val="16"/>
        </w:rPr>
        <w:t xml:space="preserve"> accordingly. As an SAIC report puts it, “it’s better to understand how the Chinese government does business and pragmatically engage with it while maintaining a healthy skepticism.”33 When developing plans or statements of the supposed need to engage with China, given other allied spacefaring states in the Asia-Pacific region like Japan and Australia, “U.S. representatives should have information about Chinese strategic deception and perception management at their disposal”34 and in their minds. Conclusions International cooperation is a great thing. It can be a useful foreign policy tool as well as enable increased space capabilities for the United States and its partners. However, when thinking of engagement with the Chinese, there are more than two ways to look at these issues (anti or pro) that lead to a national-level strategic discussion on how to use space cooperation to achieve national political or economic goals. Some engagement in a lower level, such as what is pursued by the National Academy of Sciences, may be a way forward. Regardless of what happens in the future, these and other issues currently being explored and debated in Congress, the Pentagon, the State Department, NASA, and the White House are important to ensure that the US enters into cooperative projects with open eyes, clear objectives, and a commitment to our values of liberty. Indeed, some of these issues concerning Congress and other federal entities, can even be discussed in international forums such as the UNCOPUOS as well as international space meetings hosted worldwide using diplomatic and national security channels (even if NASA and OSTP aren’t allowed by law to engage.) Both US sides (pro-China and anti-China cooperation) would presumably like to see space exploration and space power benefits for the United States. However, caution is probably the best course of action given all the data collected and presented in the media and the various reports. There will be opportunities for more public and private debate on this and other vital strategic space policy issues in the coming months as the new Congress kicks into high gear.</w:t>
      </w:r>
    </w:p>
    <w:p w14:paraId="207BD50D" w14:textId="77777777" w:rsidR="003D7589" w:rsidRPr="00845074" w:rsidRDefault="003D7589" w:rsidP="003D7589">
      <w:pPr>
        <w:pStyle w:val="tag"/>
        <w:rPr>
          <w:rFonts w:ascii="Calibri" w:hAnsi="Calibri"/>
        </w:rPr>
      </w:pPr>
      <w:r w:rsidRPr="00845074">
        <w:rPr>
          <w:rFonts w:ascii="Calibri" w:hAnsi="Calibri"/>
        </w:rPr>
        <w:t xml:space="preserve">And, China Sees Space as the Best Opportunity to Fight Us </w:t>
      </w:r>
      <w:proofErr w:type="gramStart"/>
      <w:r w:rsidRPr="00845074">
        <w:rPr>
          <w:rFonts w:ascii="Calibri" w:hAnsi="Calibri"/>
        </w:rPr>
        <w:t>Because</w:t>
      </w:r>
      <w:proofErr w:type="gramEnd"/>
      <w:r w:rsidRPr="00845074">
        <w:rPr>
          <w:rFonts w:ascii="Calibri" w:hAnsi="Calibri"/>
        </w:rPr>
        <w:t xml:space="preserve"> it Levels the Playing Field</w:t>
      </w:r>
    </w:p>
    <w:p w14:paraId="49A90EFE" w14:textId="77777777" w:rsidR="003D7589" w:rsidRPr="00845074" w:rsidRDefault="003D7589" w:rsidP="003D7589">
      <w:proofErr w:type="spellStart"/>
      <w:r w:rsidRPr="00845074">
        <w:rPr>
          <w:rStyle w:val="cite"/>
          <w:rFonts w:ascii="Calibri" w:hAnsi="Calibri"/>
        </w:rPr>
        <w:t>Navrozov</w:t>
      </w:r>
      <w:proofErr w:type="spellEnd"/>
      <w:r w:rsidRPr="00845074">
        <w:rPr>
          <w:i/>
          <w:sz w:val="15"/>
          <w:szCs w:val="15"/>
        </w:rPr>
        <w:t xml:space="preserve"> </w:t>
      </w:r>
      <w:r w:rsidRPr="00845074">
        <w:t xml:space="preserve">the Center for the Survival of Western </w:t>
      </w:r>
      <w:proofErr w:type="gramStart"/>
      <w:r w:rsidRPr="00845074">
        <w:t xml:space="preserve">Democracies  </w:t>
      </w:r>
      <w:r w:rsidRPr="00845074">
        <w:rPr>
          <w:rStyle w:val="cite"/>
          <w:rFonts w:ascii="Calibri" w:hAnsi="Calibri"/>
        </w:rPr>
        <w:t>2009</w:t>
      </w:r>
      <w:proofErr w:type="gramEnd"/>
      <w:r w:rsidRPr="00845074">
        <w:t xml:space="preserve"> [Lev 8-21 “</w:t>
      </w:r>
      <w:proofErr w:type="spellStart"/>
      <w:r w:rsidRPr="00845074">
        <w:t>Weaponizing</w:t>
      </w:r>
      <w:proofErr w:type="spellEnd"/>
      <w:r w:rsidRPr="00845074">
        <w:t xml:space="preserve"> space inevitable, says a reasonable-sounding Chinese communist lady” www.worldtribune.com/worldtribune/WTARC/2009/lev0684_08_21.asp</w:t>
      </w:r>
    </w:p>
    <w:p w14:paraId="75B0F3BF" w14:textId="77777777" w:rsidR="003D7589" w:rsidRPr="00845074" w:rsidRDefault="003D7589" w:rsidP="003D7589">
      <w:pPr>
        <w:rPr>
          <w:sz w:val="14"/>
        </w:rPr>
      </w:pPr>
    </w:p>
    <w:p w14:paraId="2083DF8C" w14:textId="77777777" w:rsidR="003D7589" w:rsidRPr="00845074" w:rsidRDefault="003D7589" w:rsidP="003D7589">
      <w:pPr>
        <w:rPr>
          <w:sz w:val="16"/>
        </w:rPr>
      </w:pPr>
      <w:r w:rsidRPr="00845074">
        <w:rPr>
          <w:sz w:val="14"/>
        </w:rPr>
        <w:t xml:space="preserve">Opened about half a century ago was outer space, beyond the atmosphere and stratosphere. Aircraft can fly and fight only where is “air.” Space </w:t>
      </w:r>
      <w:r w:rsidRPr="00845074">
        <w:rPr>
          <w:sz w:val="14"/>
        </w:rPr>
        <w:fldChar w:fldCharType="begin"/>
      </w:r>
      <w:r w:rsidRPr="00845074">
        <w:rPr>
          <w:sz w:val="14"/>
        </w:rPr>
        <w:instrText xml:space="preserve"> HYPERLINK "http://www.worldtribune.com/worldtribune/WTARC/2009/lev0684_08_21.asp" \t "undefined" </w:instrText>
      </w:r>
      <w:r w:rsidRPr="00845074">
        <w:rPr>
          <w:sz w:val="14"/>
        </w:rPr>
        <w:fldChar w:fldCharType="separate"/>
      </w:r>
      <w:r w:rsidRPr="00845074">
        <w:rPr>
          <w:sz w:val="14"/>
        </w:rPr>
        <w:t>rocketry</w:t>
      </w:r>
      <w:r w:rsidRPr="00845074">
        <w:rPr>
          <w:sz w:val="14"/>
        </w:rPr>
        <w:fldChar w:fldCharType="end"/>
      </w:r>
      <w:r w:rsidRPr="00845074">
        <w:rPr>
          <w:sz w:val="14"/>
        </w:rPr>
        <w:t xml:space="preserve"> and satellites can move in </w:t>
      </w:r>
      <w:r w:rsidRPr="00845074">
        <w:rPr>
          <w:sz w:val="14"/>
        </w:rPr>
        <w:fldChar w:fldCharType="begin"/>
      </w:r>
      <w:r w:rsidRPr="00845074">
        <w:rPr>
          <w:sz w:val="14"/>
        </w:rPr>
        <w:instrText xml:space="preserve"> HYPERLINK "http://www.worldtribune.com/worldtribune/WTARC/2009/lev0684_08_21.asp" \t "undefined" </w:instrText>
      </w:r>
      <w:r w:rsidRPr="00845074">
        <w:rPr>
          <w:sz w:val="14"/>
        </w:rPr>
        <w:fldChar w:fldCharType="separate"/>
      </w:r>
      <w:r w:rsidRPr="00845074">
        <w:rPr>
          <w:sz w:val="14"/>
        </w:rPr>
        <w:t>outer space</w:t>
      </w:r>
      <w:r w:rsidRPr="00845074">
        <w:rPr>
          <w:sz w:val="14"/>
        </w:rPr>
        <w:fldChar w:fldCharType="end"/>
      </w:r>
      <w:r w:rsidRPr="00845074">
        <w:rPr>
          <w:sz w:val="14"/>
        </w:rPr>
        <w:t>.  Hitler could not send air force to bomb the United States the way he bombed England. No aircraft could carry enough fuel to cross the Atlantic, fight over the U.S.A., and fly back. But</w:t>
      </w:r>
      <w:r w:rsidRPr="00845074">
        <w:t xml:space="preserve"> </w:t>
      </w:r>
      <w:r w:rsidRPr="00845074">
        <w:rPr>
          <w:b/>
          <w:u w:val="single"/>
        </w:rPr>
        <w:t xml:space="preserve">in space, everything is possible. </w:t>
      </w:r>
      <w:r w:rsidRPr="00845074">
        <w:rPr>
          <w:b/>
          <w:u w:val="single"/>
        </w:rPr>
        <w:fldChar w:fldCharType="begin"/>
      </w:r>
      <w:r w:rsidRPr="00845074">
        <w:rPr>
          <w:b/>
          <w:u w:val="single"/>
        </w:rPr>
        <w:instrText xml:space="preserve"> HYPERLINK "http://www.worldtribune.com/worldtribune/WTARC/2009/lev0684_08_21.asp" \t "undefined" </w:instrText>
      </w:r>
      <w:r w:rsidRPr="00845074">
        <w:rPr>
          <w:b/>
          <w:u w:val="single"/>
        </w:rPr>
        <w:fldChar w:fldCharType="separate"/>
      </w:r>
      <w:r w:rsidRPr="00845074">
        <w:rPr>
          <w:b/>
          <w:u w:val="single"/>
        </w:rPr>
        <w:t>Satellites</w:t>
      </w:r>
      <w:r w:rsidRPr="00845074">
        <w:rPr>
          <w:b/>
          <w:u w:val="single"/>
        </w:rPr>
        <w:fldChar w:fldCharType="end"/>
      </w:r>
      <w:r w:rsidRPr="00845074">
        <w:rPr>
          <w:b/>
          <w:u w:val="single"/>
        </w:rPr>
        <w:t xml:space="preserve"> can fly around the globe for the same reason the Earth revolves around the Sun.</w:t>
      </w:r>
      <w:r w:rsidRPr="00845074">
        <w:t xml:space="preserve"> </w:t>
      </w:r>
      <w:r w:rsidRPr="00845074">
        <w:rPr>
          <w:sz w:val="16"/>
        </w:rPr>
        <w:t xml:space="preserve"> In short,</w:t>
      </w:r>
      <w:r w:rsidRPr="00845074">
        <w:t xml:space="preserve"> </w:t>
      </w:r>
      <w:r w:rsidRPr="00845074">
        <w:rPr>
          <w:b/>
          <w:u w:val="single"/>
        </w:rPr>
        <w:t>space war is possible, since</w:t>
      </w:r>
      <w:r w:rsidRPr="00845074">
        <w:t xml:space="preserve"> </w:t>
      </w:r>
      <w:r w:rsidRPr="00845074">
        <w:rPr>
          <w:sz w:val="16"/>
        </w:rPr>
        <w:t xml:space="preserve">the owners of </w:t>
      </w:r>
      <w:r w:rsidRPr="00845074">
        <w:rPr>
          <w:rStyle w:val="underline"/>
        </w:rPr>
        <w:t>China</w:t>
      </w:r>
      <w:r w:rsidRPr="00845074">
        <w:t xml:space="preserve"> </w:t>
      </w:r>
      <w:r w:rsidRPr="00845074">
        <w:rPr>
          <w:b/>
          <w:u w:val="single"/>
        </w:rPr>
        <w:t>believe that this is the best war to annihilate the United States and thus become the owners of the world, as was predicted</w:t>
      </w:r>
      <w:r w:rsidRPr="00845074">
        <w:t xml:space="preserve"> </w:t>
      </w:r>
      <w:r w:rsidRPr="00845074">
        <w:rPr>
          <w:sz w:val="16"/>
        </w:rPr>
        <w:t>several years ago</w:t>
      </w:r>
      <w:r w:rsidRPr="00845074">
        <w:t xml:space="preserve"> </w:t>
      </w:r>
      <w:r w:rsidRPr="00845074">
        <w:rPr>
          <w:b/>
          <w:u w:val="single"/>
        </w:rPr>
        <w:t>by Chi</w:t>
      </w:r>
      <w:r w:rsidRPr="00845074">
        <w:t xml:space="preserve"> </w:t>
      </w:r>
      <w:proofErr w:type="spellStart"/>
      <w:r w:rsidRPr="00845074">
        <w:rPr>
          <w:sz w:val="16"/>
        </w:rPr>
        <w:t>Haotian</w:t>
      </w:r>
      <w:proofErr w:type="spellEnd"/>
      <w:r w:rsidRPr="00845074">
        <w:rPr>
          <w:sz w:val="16"/>
        </w:rPr>
        <w:t>,</w:t>
      </w:r>
      <w:r w:rsidRPr="00845074">
        <w:t xml:space="preserve"> </w:t>
      </w:r>
      <w:r w:rsidRPr="00845074">
        <w:rPr>
          <w:sz w:val="16"/>
        </w:rPr>
        <w:t>who is now 80 years old, but who was</w:t>
      </w:r>
      <w:r w:rsidRPr="00845074">
        <w:t xml:space="preserve"> </w:t>
      </w:r>
      <w:r w:rsidRPr="00845074">
        <w:rPr>
          <w:b/>
          <w:u w:val="single"/>
        </w:rPr>
        <w:t>the Minister of National Defense of China up to 2003.</w:t>
      </w:r>
      <w:r w:rsidRPr="00845074">
        <w:t xml:space="preserve"> </w:t>
      </w:r>
      <w:r w:rsidRPr="00845074">
        <w:rPr>
          <w:sz w:val="16"/>
        </w:rPr>
        <w:t>America has to defend itself against China’s space war, since the outer space spreads above every country, including the United States.</w:t>
      </w:r>
      <w:r w:rsidRPr="00845074">
        <w:t xml:space="preserve"> </w:t>
      </w:r>
      <w:r w:rsidRPr="00845074">
        <w:rPr>
          <w:b/>
          <w:u w:val="single"/>
        </w:rPr>
        <w:t>The division of the outer space into areas will not prevent a country such as China from violating the borders of these areas.</w:t>
      </w:r>
      <w:r w:rsidRPr="00845074">
        <w:t xml:space="preserve"> </w:t>
      </w:r>
      <w:r w:rsidRPr="00845074">
        <w:rPr>
          <w:sz w:val="16"/>
        </w:rPr>
        <w:t xml:space="preserve"> </w:t>
      </w:r>
      <w:r w:rsidRPr="00845074">
        <w:rPr>
          <w:sz w:val="14"/>
        </w:rPr>
        <w:t xml:space="preserve">A lot of legal and government paper has been used in the past decades to conclude outer space agreements.  In the democratic countries, it has often been assumed (even with respect to Hitler’s invasions) that wars originate from misunderstanding, and present or potential totalitarian aggressors can be persuaded to keep peace. Hence many savants in the democratic West wouldn’t hear what General Chi </w:t>
      </w:r>
      <w:proofErr w:type="spellStart"/>
      <w:r w:rsidRPr="00845074">
        <w:rPr>
          <w:sz w:val="14"/>
        </w:rPr>
        <w:t>Haotian</w:t>
      </w:r>
      <w:proofErr w:type="spellEnd"/>
      <w:r w:rsidRPr="00845074">
        <w:rPr>
          <w:sz w:val="14"/>
        </w:rPr>
        <w:t xml:space="preserve"> of China said about the need for China to be the first to annihilate the U.S.A. and for China to rule the world for the next century.  The Chinese newspaper</w:t>
      </w:r>
      <w:r w:rsidRPr="00845074">
        <w:t xml:space="preserve"> </w:t>
      </w:r>
      <w:r w:rsidRPr="00845074">
        <w:rPr>
          <w:b/>
          <w:u w:val="single"/>
        </w:rPr>
        <w:t>The China Post</w:t>
      </w:r>
      <w:r w:rsidRPr="00845074">
        <w:t>,</w:t>
      </w:r>
      <w:r w:rsidRPr="00845074">
        <w:rPr>
          <w:sz w:val="16"/>
        </w:rPr>
        <w:t xml:space="preserve"> published in English and sold, for example, in Australia,</w:t>
      </w:r>
      <w:r w:rsidRPr="00845074">
        <w:t xml:space="preserve"> </w:t>
      </w:r>
      <w:r w:rsidRPr="00845074">
        <w:rPr>
          <w:b/>
          <w:u w:val="single"/>
        </w:rPr>
        <w:t>carried an article entitled “Chinese Officer Predicts Weapons in Space</w:t>
      </w:r>
      <w:r w:rsidRPr="00845074">
        <w:rPr>
          <w:b/>
          <w:sz w:val="16"/>
          <w:u w:val="single"/>
        </w:rPr>
        <w:t>”</w:t>
      </w:r>
      <w:r w:rsidRPr="00845074">
        <w:rPr>
          <w:sz w:val="16"/>
        </w:rPr>
        <w:t xml:space="preserve"> </w:t>
      </w:r>
      <w:proofErr w:type="gramStart"/>
      <w:r w:rsidRPr="00845074">
        <w:rPr>
          <w:sz w:val="14"/>
        </w:rPr>
        <w:t xml:space="preserve">( </w:t>
      </w:r>
      <w:proofErr w:type="spellStart"/>
      <w:r w:rsidRPr="00845074">
        <w:rPr>
          <w:sz w:val="14"/>
        </w:rPr>
        <w:t>seeYahoo</w:t>
      </w:r>
      <w:proofErr w:type="spellEnd"/>
      <w:proofErr w:type="gramEnd"/>
      <w:r w:rsidRPr="00845074">
        <w:rPr>
          <w:sz w:val="14"/>
        </w:rPr>
        <w:t xml:space="preserve">!). The senior officer named Yao, “who directs the Asia-Pacific Office at the Academy of </w:t>
      </w:r>
      <w:proofErr w:type="gramStart"/>
      <w:r w:rsidRPr="00845074">
        <w:rPr>
          <w:sz w:val="14"/>
        </w:rPr>
        <w:t xml:space="preserve">Military </w:t>
      </w:r>
      <w:r w:rsidRPr="00845074">
        <w:rPr>
          <w:sz w:val="14"/>
        </w:rPr>
        <w:fldChar w:fldCharType="begin"/>
      </w:r>
      <w:r w:rsidRPr="00845074">
        <w:rPr>
          <w:sz w:val="14"/>
        </w:rPr>
        <w:instrText xml:space="preserve"> HYPERLINK "http://www.worldtribune.com/worldtribune/WTARC/2009/lev0684_08_21.asp" \t "undefined" </w:instrText>
      </w:r>
      <w:r w:rsidRPr="00845074">
        <w:rPr>
          <w:sz w:val="14"/>
        </w:rPr>
        <w:fldChar w:fldCharType="separate"/>
      </w:r>
      <w:r w:rsidRPr="00845074">
        <w:rPr>
          <w:sz w:val="14"/>
        </w:rPr>
        <w:t>Science</w:t>
      </w:r>
      <w:proofErr w:type="gramEnd"/>
      <w:r w:rsidRPr="00845074">
        <w:rPr>
          <w:sz w:val="14"/>
        </w:rPr>
        <w:fldChar w:fldCharType="end"/>
      </w:r>
      <w:r w:rsidRPr="00845074">
        <w:rPr>
          <w:sz w:val="14"/>
        </w:rPr>
        <w:t xml:space="preserve"> in Beijing,” proves to be a woman. Of course! Let the English-speaking in Australia and elsewhere know about the scrupulous equality between men and women in the new China. Says Yao: “My wish is we really want to keep space as a peaceful place for human beings.” Of course! Let the English-speaking all over the world see what an advanced woman she is, thinking above all about “human beings.”  Shouldn’t she appeal to the like-minded people and complain to the government? Oh, no! “The government and the party” cannot be wrong, and to complain in this case would be treasonable.  Said Yao: “But personally, I am pessimistic about it [the consensus]. My prediction: Outer space is going to be </w:t>
      </w:r>
      <w:proofErr w:type="spellStart"/>
      <w:r w:rsidRPr="00845074">
        <w:rPr>
          <w:sz w:val="14"/>
        </w:rPr>
        <w:t>weaponized</w:t>
      </w:r>
      <w:proofErr w:type="spellEnd"/>
      <w:r w:rsidRPr="00845074">
        <w:rPr>
          <w:sz w:val="14"/>
        </w:rPr>
        <w:t xml:space="preserve"> in our lifetime.”</w:t>
      </w:r>
      <w:r w:rsidRPr="00845074">
        <w:rPr>
          <w:sz w:val="16"/>
        </w:rPr>
        <w:t xml:space="preserve">  </w:t>
      </w:r>
      <w:r w:rsidRPr="00845074">
        <w:rPr>
          <w:b/>
          <w:u w:val="single"/>
        </w:rPr>
        <w:t xml:space="preserve">So it looks like a predicted fate. There has been no one in China to speak publicly for the </w:t>
      </w:r>
      <w:proofErr w:type="spellStart"/>
      <w:r w:rsidRPr="00845074">
        <w:rPr>
          <w:b/>
          <w:u w:val="single"/>
        </w:rPr>
        <w:t>weaponization</w:t>
      </w:r>
      <w:proofErr w:type="spellEnd"/>
      <w:r w:rsidRPr="00845074">
        <w:rPr>
          <w:b/>
          <w:u w:val="single"/>
        </w:rPr>
        <w:t xml:space="preserve"> of the outer space. But this is what will happen “in our lifetime.” </w:t>
      </w:r>
      <w:r w:rsidRPr="00845074">
        <w:rPr>
          <w:sz w:val="16"/>
        </w:rPr>
        <w:t xml:space="preserve"> For the owners of China,</w:t>
      </w:r>
      <w:r w:rsidRPr="00845074">
        <w:t xml:space="preserve"> </w:t>
      </w:r>
      <w:r w:rsidRPr="00845074">
        <w:rPr>
          <w:b/>
          <w:u w:val="single"/>
        </w:rPr>
        <w:t>the advantage of the space war is that it is new to all countries. The “advanced countries” had many years to develop tanks and aviation</w:t>
      </w:r>
      <w:r w:rsidRPr="00845074">
        <w:t xml:space="preserve"> </w:t>
      </w:r>
      <w:r w:rsidRPr="00845074">
        <w:rPr>
          <w:sz w:val="16"/>
        </w:rPr>
        <w:t xml:space="preserve">for WWI, then two decades to develop them between WWI and WWII, and six decades to continue to develop them </w:t>
      </w:r>
      <w:r w:rsidRPr="00845074">
        <w:rPr>
          <w:b/>
          <w:u w:val="single"/>
        </w:rPr>
        <w:t>between 1945 and today.</w:t>
      </w:r>
      <w:r w:rsidRPr="00845074">
        <w:t xml:space="preserve"> </w:t>
      </w:r>
      <w:r w:rsidRPr="00845074">
        <w:rPr>
          <w:b/>
          <w:u w:val="single"/>
        </w:rPr>
        <w:t>As for the space war, China and the United States “began from the beginning.”</w:t>
      </w:r>
      <w:r w:rsidRPr="00845074">
        <w:t xml:space="preserve"> </w:t>
      </w:r>
      <w:r w:rsidRPr="00845074">
        <w:rPr>
          <w:sz w:val="16"/>
        </w:rPr>
        <w:t xml:space="preserve">The owners of China fight for their world domination as per Chi </w:t>
      </w:r>
      <w:proofErr w:type="spellStart"/>
      <w:r w:rsidRPr="00845074">
        <w:rPr>
          <w:sz w:val="16"/>
        </w:rPr>
        <w:t>Haotian</w:t>
      </w:r>
      <w:proofErr w:type="spellEnd"/>
      <w:r w:rsidRPr="00845074">
        <w:rPr>
          <w:sz w:val="16"/>
        </w:rPr>
        <w:t>, and the U.S.A. is against it. But</w:t>
      </w:r>
      <w:r w:rsidRPr="00845074">
        <w:t xml:space="preserve"> </w:t>
      </w:r>
      <w:r w:rsidRPr="00845074">
        <w:rPr>
          <w:b/>
          <w:u w:val="single"/>
        </w:rPr>
        <w:t>in the 21st century, China and the United States began even some space war exchanges. The space war is on.</w:t>
      </w:r>
      <w:r w:rsidRPr="00845074">
        <w:t xml:space="preserve"> </w:t>
      </w:r>
      <w:r w:rsidRPr="00845074">
        <w:rPr>
          <w:sz w:val="14"/>
        </w:rPr>
        <w:t xml:space="preserve">Who will win it? What is clear is that U.S. President Obama has been siding with the U.S. enemy when he proclaimed that “the U.S.-China relations” will “shape the 21st century,” and the U.S. and China “are poised to make steady progress in some of the most important issues of our time.”  On 08/08/2009, I requested Yahoo! </w:t>
      </w:r>
      <w:proofErr w:type="gramStart"/>
      <w:r w:rsidRPr="00845074">
        <w:rPr>
          <w:sz w:val="14"/>
        </w:rPr>
        <w:t>to</w:t>
      </w:r>
      <w:proofErr w:type="gramEnd"/>
      <w:r w:rsidRPr="00845074">
        <w:rPr>
          <w:sz w:val="14"/>
        </w:rPr>
        <w:t xml:space="preserve"> search “China’s space and global weaponry,” and I received 271,000 descriptions of such weapons.  Ram Narayanan, a journalist and the head of the “U.S.-India Friendship,” has sent me an article published by John Lee in “Foreign Policy Magazine” of July 28, 2009. “When it comes to U.S.-China policy,” writes John Lee, “Washington is broadly separated into the ‘functionalists’ and the ‘strategists’.” The wisdom of the article can be presented in straight terms as follows. It is wrong to identify the interests of every citizen with those of his country. The “functionalists” are often motivated by wealth. Some of them are ready to sell the United States to China. Nothing new! The U.S. President Obama is ready to serve them as a “partner” of the “People’s Republic of China.” Well, many of those who voted for him were motivated by their desire to avoid poverty. Why not help those who are motivated by wealth?  The “strategists” are worried that the owners of China will defeat the United States in the space war, to begin with.  An ocean borders with a country only at its shore. The outer space spreads all over, and space weapons can be positioned over any country.</w:t>
      </w:r>
      <w:r w:rsidRPr="00845074">
        <w:rPr>
          <w:sz w:val="16"/>
        </w:rPr>
        <w:t xml:space="preserve">  </w:t>
      </w:r>
      <w:r w:rsidRPr="00845074">
        <w:rPr>
          <w:b/>
          <w:u w:val="single"/>
        </w:rPr>
        <w:t>As witnesses to history, we will see what will happen</w:t>
      </w:r>
      <w:r w:rsidRPr="00845074">
        <w:t>,</w:t>
      </w:r>
      <w:r w:rsidRPr="00845074">
        <w:rPr>
          <w:sz w:val="16"/>
        </w:rPr>
        <w:t xml:space="preserve"> that is, whether the owners of China will own the world and kill us, as Chi </w:t>
      </w:r>
      <w:proofErr w:type="spellStart"/>
      <w:r w:rsidRPr="00845074">
        <w:rPr>
          <w:sz w:val="16"/>
        </w:rPr>
        <w:t>Haotian</w:t>
      </w:r>
      <w:proofErr w:type="spellEnd"/>
      <w:r w:rsidRPr="00845074">
        <w:rPr>
          <w:sz w:val="16"/>
        </w:rPr>
        <w:t xml:space="preserve"> joyfully predicted and as is suggested by the fact that China’s annual output of steel exceeds that of the U.S.A. many times over.</w:t>
      </w:r>
    </w:p>
    <w:p w14:paraId="7E23CCC1" w14:textId="77777777" w:rsidR="003D7589" w:rsidRPr="00845074" w:rsidRDefault="003D7589" w:rsidP="003D7589"/>
    <w:p w14:paraId="3E731295" w14:textId="77777777" w:rsidR="003D7589" w:rsidRPr="00845074" w:rsidRDefault="003D7589" w:rsidP="003D7589">
      <w:pPr>
        <w:pStyle w:val="tag"/>
        <w:rPr>
          <w:rFonts w:ascii="Calibri" w:hAnsi="Calibri"/>
        </w:rPr>
      </w:pPr>
      <w:r w:rsidRPr="00845074">
        <w:rPr>
          <w:rFonts w:ascii="Calibri" w:hAnsi="Calibri"/>
        </w:rPr>
        <w:t>That causes extinction</w:t>
      </w:r>
    </w:p>
    <w:p w14:paraId="18678C7F" w14:textId="77777777" w:rsidR="003D7589" w:rsidRPr="00845074" w:rsidRDefault="003D7589" w:rsidP="003D7589">
      <w:pPr>
        <w:rPr>
          <w:rStyle w:val="cite"/>
          <w:rFonts w:ascii="Calibri" w:hAnsi="Calibri"/>
        </w:rPr>
      </w:pPr>
      <w:r w:rsidRPr="00845074">
        <w:rPr>
          <w:rStyle w:val="cite"/>
          <w:rFonts w:ascii="Calibri" w:hAnsi="Calibri"/>
        </w:rPr>
        <w:t xml:space="preserve">Mitchell, et al, expert on rhetoric and missile defense, ‘1 </w:t>
      </w:r>
    </w:p>
    <w:p w14:paraId="578598F6" w14:textId="77777777" w:rsidR="003D7589" w:rsidRPr="00845074" w:rsidRDefault="003D7589" w:rsidP="003D7589">
      <w:r w:rsidRPr="00845074">
        <w:t xml:space="preserve">(Gordon, Kevin </w:t>
      </w:r>
      <w:proofErr w:type="spellStart"/>
      <w:r w:rsidRPr="00845074">
        <w:t>Ayotte</w:t>
      </w:r>
      <w:proofErr w:type="spellEnd"/>
      <w:r w:rsidRPr="00845074">
        <w:t xml:space="preserve"> and David Cram </w:t>
      </w:r>
      <w:proofErr w:type="spellStart"/>
      <w:r w:rsidRPr="00845074">
        <w:t>Helwich</w:t>
      </w:r>
      <w:proofErr w:type="spellEnd"/>
      <w:r w:rsidRPr="00845074">
        <w:t xml:space="preserve">, Associate Professor of Communication and Director of Debate at University of Pittsburgh, Teaching Fellows in the Department of Communications at University of Pittsburgh, ISIS Briefing on Ballistic Missile Defense #6, “Missile </w:t>
      </w:r>
      <w:proofErr w:type="spellStart"/>
      <w:r w:rsidRPr="00845074">
        <w:t>Defence</w:t>
      </w:r>
      <w:proofErr w:type="spellEnd"/>
      <w:r w:rsidRPr="00845074">
        <w:t>: Trans-Atlantic Diplomacy at a Crossroads”, July, http://www.isisuk.demon.co.uk/0811/isis/uk/bmd/no6_paper.html)</w:t>
      </w:r>
    </w:p>
    <w:p w14:paraId="192F3C0C" w14:textId="1EBDF22D" w:rsidR="003D7589" w:rsidRPr="00845074" w:rsidRDefault="003D7589" w:rsidP="003D7589">
      <w:pPr>
        <w:rPr>
          <w:sz w:val="16"/>
        </w:rPr>
      </w:pPr>
      <w:r w:rsidRPr="00845074">
        <w:rPr>
          <w:sz w:val="16"/>
        </w:rPr>
        <w:t xml:space="preserve">A buildup of space weapons might begin with noble intentions of 'peace through strength' deterrence, but this rationale glosses over the tendency that '… </w:t>
      </w:r>
      <w:r w:rsidRPr="00845074">
        <w:rPr>
          <w:rStyle w:val="underline"/>
        </w:rPr>
        <w:t>the presence of space weapons…will result in the increased likelihood of their use'</w:t>
      </w:r>
      <w:proofErr w:type="gramStart"/>
      <w:r w:rsidRPr="00845074">
        <w:rPr>
          <w:sz w:val="16"/>
        </w:rPr>
        <w:t>.33</w:t>
      </w:r>
      <w:proofErr w:type="gramEnd"/>
      <w:r w:rsidRPr="00845074">
        <w:rPr>
          <w:sz w:val="16"/>
        </w:rPr>
        <w:t xml:space="preserve"> This drift toward usage is strengthened by a strategic fact elucidated by Frank Barnaby: when it comes to arming the heavens, 'anti-ballistic missiles and anti-satellite warfare technologies go hand-in-hand'.34  The interlocking nature of offense and defense in military space technology stems from the inherent 'dual capability' of </w:t>
      </w:r>
      <w:proofErr w:type="spellStart"/>
      <w:r w:rsidRPr="00845074">
        <w:rPr>
          <w:sz w:val="16"/>
        </w:rPr>
        <w:t>spaceborne</w:t>
      </w:r>
      <w:proofErr w:type="spellEnd"/>
      <w:r w:rsidRPr="00845074">
        <w:rPr>
          <w:sz w:val="16"/>
        </w:rPr>
        <w:t xml:space="preserve"> weapon components. As Marc </w:t>
      </w:r>
      <w:proofErr w:type="spellStart"/>
      <w:r w:rsidRPr="00845074">
        <w:rPr>
          <w:sz w:val="16"/>
        </w:rPr>
        <w:t>Vidricaire</w:t>
      </w:r>
      <w:proofErr w:type="spellEnd"/>
      <w:r w:rsidRPr="00845074">
        <w:rPr>
          <w:sz w:val="16"/>
        </w:rPr>
        <w:t xml:space="preserve">, Delegation of Canada to the UN Conference on Disarmament, explains: 'If you want to intercept something in space, you could use the same capability to target something on land'. 35 To the extent that ballistic missile interceptors based in space can knock out enemy missiles in mid-flight, such interceptors can also be used as orbiting 'Death Stars', capable of sending munitions hurtling through the Earth's atmosphere.   The </w:t>
      </w:r>
      <w:r w:rsidRPr="00845074">
        <w:rPr>
          <w:rStyle w:val="underline"/>
        </w:rPr>
        <w:t>dizzying speed of space warfare would introduce intense 'use or lose' pressure into strategic calculations</w:t>
      </w:r>
      <w:r w:rsidRPr="00845074">
        <w:rPr>
          <w:sz w:val="16"/>
        </w:rPr>
        <w:t xml:space="preserve">, with the </w:t>
      </w:r>
      <w:proofErr w:type="spellStart"/>
      <w:r w:rsidRPr="00845074">
        <w:rPr>
          <w:sz w:val="16"/>
        </w:rPr>
        <w:t>spectre</w:t>
      </w:r>
      <w:proofErr w:type="spellEnd"/>
      <w:r w:rsidRPr="00845074">
        <w:rPr>
          <w:sz w:val="16"/>
        </w:rPr>
        <w:t xml:space="preserve"> of split-second attacks </w:t>
      </w:r>
      <w:r w:rsidRPr="00845074">
        <w:rPr>
          <w:rStyle w:val="underline"/>
        </w:rPr>
        <w:t>creating incentives to rig orbiting Death Stars with automated 'hair trigger' devices</w:t>
      </w:r>
      <w:r w:rsidRPr="00845074">
        <w:rPr>
          <w:sz w:val="16"/>
        </w:rPr>
        <w:t xml:space="preserve">. In theory, this automation would enhance survivability of vulnerable space weapon platforms. However, by taking the decision to commit violence out of human hands and endowing computers with authority to make war, </w:t>
      </w:r>
      <w:r w:rsidRPr="00845074">
        <w:rPr>
          <w:rStyle w:val="underline"/>
        </w:rPr>
        <w:t>military planners could sow insidious seeds of accidental conflict</w:t>
      </w:r>
      <w:r w:rsidRPr="00845074">
        <w:rPr>
          <w:sz w:val="16"/>
        </w:rPr>
        <w:t xml:space="preserve">.   Yale sociologist Charles </w:t>
      </w:r>
      <w:proofErr w:type="spellStart"/>
      <w:r w:rsidRPr="00845074">
        <w:rPr>
          <w:sz w:val="16"/>
        </w:rPr>
        <w:t>Perrow</w:t>
      </w:r>
      <w:proofErr w:type="spellEnd"/>
      <w:r w:rsidRPr="00845074">
        <w:rPr>
          <w:sz w:val="16"/>
        </w:rPr>
        <w:t xml:space="preserve"> has analyzed 'complexly interactive, tightly coupled' industrial systems such as space weapons, which have many sophisticated components that all depend on each other's flawless performance. According to </w:t>
      </w:r>
      <w:proofErr w:type="spellStart"/>
      <w:r w:rsidRPr="00845074">
        <w:rPr>
          <w:sz w:val="16"/>
        </w:rPr>
        <w:t>Perrow</w:t>
      </w:r>
      <w:proofErr w:type="spellEnd"/>
      <w:r w:rsidRPr="00845074">
        <w:rPr>
          <w:sz w:val="16"/>
        </w:rPr>
        <w:t xml:space="preserve">, this interlocking complexity makes it impossible to foresee all the different ways such systems could fail. As </w:t>
      </w:r>
      <w:proofErr w:type="spellStart"/>
      <w:r w:rsidRPr="00845074">
        <w:rPr>
          <w:sz w:val="16"/>
        </w:rPr>
        <w:t>Perrow</w:t>
      </w:r>
      <w:proofErr w:type="spellEnd"/>
      <w:r w:rsidRPr="00845074">
        <w:rPr>
          <w:sz w:val="16"/>
        </w:rPr>
        <w:t xml:space="preserve"> explains, '[</w:t>
      </w:r>
      <w:proofErr w:type="gramStart"/>
      <w:r w:rsidRPr="00845074">
        <w:rPr>
          <w:sz w:val="16"/>
        </w:rPr>
        <w:t>t]he</w:t>
      </w:r>
      <w:proofErr w:type="gramEnd"/>
      <w:r w:rsidRPr="00845074">
        <w:rPr>
          <w:sz w:val="16"/>
        </w:rPr>
        <w:t xml:space="preserve"> odd term "normal accident" is meant to signal that, given the system characteristics, multiple and unexpected interactions of failures are inevitable'.36 </w:t>
      </w:r>
      <w:r w:rsidRPr="00845074">
        <w:rPr>
          <w:rStyle w:val="underline"/>
        </w:rPr>
        <w:t>Deployment of space weapons with pre-delegated authority</w:t>
      </w:r>
      <w:r w:rsidRPr="00845074">
        <w:rPr>
          <w:sz w:val="16"/>
        </w:rPr>
        <w:t xml:space="preserve"> to fire death rays or unleash killer projectiles </w:t>
      </w:r>
      <w:r w:rsidRPr="00845074">
        <w:rPr>
          <w:rStyle w:val="underline"/>
        </w:rPr>
        <w:t>would</w:t>
      </w:r>
      <w:r w:rsidRPr="00845074">
        <w:rPr>
          <w:sz w:val="16"/>
        </w:rPr>
        <w:t xml:space="preserve"> likely </w:t>
      </w:r>
      <w:r w:rsidRPr="00845074">
        <w:rPr>
          <w:rStyle w:val="underline"/>
        </w:rPr>
        <w:t>make war itself inevitable, given the susceptibility of such systems to 'normal accidents'</w:t>
      </w:r>
      <w:r w:rsidRPr="00845074">
        <w:rPr>
          <w:sz w:val="16"/>
        </w:rPr>
        <w:t xml:space="preserve">.   It is chilling to contemplate the possible effects of a space war. According to retired Lt. Col. Robert M. Bowman, </w:t>
      </w:r>
      <w:r w:rsidRPr="00845074">
        <w:rPr>
          <w:rStyle w:val="underline"/>
        </w:rPr>
        <w:t>'even a tiny projectile reentering from space</w:t>
      </w:r>
      <w:r w:rsidRPr="00845074">
        <w:rPr>
          <w:sz w:val="16"/>
        </w:rPr>
        <w:t xml:space="preserve"> strikes the earth with such high velocity that it </w:t>
      </w:r>
      <w:r w:rsidRPr="00845074">
        <w:rPr>
          <w:rStyle w:val="underline"/>
        </w:rPr>
        <w:t>can do enormous damage</w:t>
      </w:r>
      <w:r w:rsidRPr="00845074">
        <w:rPr>
          <w:sz w:val="16"/>
        </w:rPr>
        <w:t xml:space="preserve"> — even </w:t>
      </w:r>
      <w:r w:rsidRPr="00845074">
        <w:rPr>
          <w:rStyle w:val="underline"/>
        </w:rPr>
        <w:t>more than would be done by a nuclear weapon</w:t>
      </w:r>
      <w:r w:rsidRPr="00845074">
        <w:rPr>
          <w:sz w:val="16"/>
        </w:rPr>
        <w:t xml:space="preserve"> of the same size!</w:t>
      </w:r>
      <w:proofErr w:type="gramStart"/>
      <w:r w:rsidRPr="00845074">
        <w:rPr>
          <w:sz w:val="16"/>
        </w:rPr>
        <w:t>'.</w:t>
      </w:r>
      <w:proofErr w:type="gramEnd"/>
      <w:r w:rsidRPr="00845074">
        <w:rPr>
          <w:sz w:val="16"/>
        </w:rPr>
        <w:t xml:space="preserve"> 37 In the same Star Wars technology touted as a quintessential tool of peace, </w:t>
      </w:r>
      <w:proofErr w:type="spellStart"/>
      <w:r w:rsidRPr="00845074">
        <w:rPr>
          <w:sz w:val="16"/>
        </w:rPr>
        <w:t>defence</w:t>
      </w:r>
      <w:proofErr w:type="spellEnd"/>
      <w:r w:rsidRPr="00845074">
        <w:rPr>
          <w:sz w:val="16"/>
        </w:rPr>
        <w:t xml:space="preserve"> analyst David Langford sees one of the most destabilizing offensive weapons ever conceived: 'One imagines dead cities of microwave-grilled people'</w:t>
      </w:r>
      <w:proofErr w:type="gramStart"/>
      <w:r w:rsidRPr="00845074">
        <w:rPr>
          <w:sz w:val="16"/>
        </w:rPr>
        <w:t>.38</w:t>
      </w:r>
      <w:proofErr w:type="gramEnd"/>
      <w:r w:rsidRPr="00845074">
        <w:rPr>
          <w:sz w:val="16"/>
        </w:rPr>
        <w:t xml:space="preserve"> Given this unique potential for destruction, it is not hard to imagine that </w:t>
      </w:r>
      <w:r w:rsidRPr="00845074">
        <w:rPr>
          <w:rStyle w:val="underline"/>
        </w:rPr>
        <w:t>any nation subjected to space weapon attack would retaliate with maximum force, including use of nuclear, biological, and/or chemical weapons. An accidental war sparked by a computer glitch in space could plunge the world into the most destructive military conflict ever seen</w:t>
      </w:r>
      <w:r w:rsidRPr="00845074">
        <w:rPr>
          <w:sz w:val="16"/>
        </w:rPr>
        <w:t>.</w:t>
      </w:r>
    </w:p>
    <w:p w14:paraId="0CDE9F71" w14:textId="77777777" w:rsidR="003D7589" w:rsidRPr="00845074" w:rsidRDefault="003D7589" w:rsidP="003D7589">
      <w:pPr>
        <w:pStyle w:val="Heading4"/>
      </w:pPr>
      <w:r w:rsidRPr="00845074">
        <w:t>China is Militarizing Space Now</w:t>
      </w:r>
    </w:p>
    <w:p w14:paraId="53977C3B" w14:textId="77777777" w:rsidR="003D7589" w:rsidRPr="00845074" w:rsidRDefault="003D7589" w:rsidP="003D7589">
      <w:pPr>
        <w:rPr>
          <w:b/>
          <w:sz w:val="16"/>
        </w:rPr>
      </w:pPr>
      <w:proofErr w:type="spellStart"/>
      <w:r w:rsidRPr="00845074">
        <w:rPr>
          <w:rStyle w:val="StyleStyleBold12pt"/>
        </w:rPr>
        <w:t>Tellis</w:t>
      </w:r>
      <w:proofErr w:type="spellEnd"/>
      <w:r w:rsidRPr="00845074">
        <w:rPr>
          <w:rStyle w:val="cite"/>
          <w:sz w:val="16"/>
        </w:rPr>
        <w:t>, Carnegie senior associate, 200</w:t>
      </w:r>
      <w:r w:rsidRPr="00845074">
        <w:rPr>
          <w:rStyle w:val="StyleStyleBold12pt"/>
        </w:rPr>
        <w:t>7</w:t>
      </w:r>
      <w:r w:rsidRPr="00845074">
        <w:rPr>
          <w:rStyle w:val="cite"/>
          <w:sz w:val="16"/>
        </w:rPr>
        <w:t xml:space="preserve"> </w:t>
      </w:r>
      <w:r w:rsidRPr="00845074">
        <w:rPr>
          <w:sz w:val="16"/>
        </w:rPr>
        <w:t>[Ashley J., “Punching the U.S. Military’s “Soft Ribs”:</w:t>
      </w:r>
    </w:p>
    <w:p w14:paraId="7585B687" w14:textId="77777777" w:rsidR="003D7589" w:rsidRPr="00845074" w:rsidRDefault="003D7589" w:rsidP="003D7589">
      <w:pPr>
        <w:rPr>
          <w:sz w:val="16"/>
        </w:rPr>
      </w:pPr>
      <w:r w:rsidRPr="00845074">
        <w:rPr>
          <w:sz w:val="16"/>
        </w:rPr>
        <w:t>China’s Antisatellite Weapon Test in Strategic Perspective,” http://www.carnegieendowment.org/files/pb_51_tellis_final.pdf]</w:t>
      </w:r>
    </w:p>
    <w:p w14:paraId="25B843BE" w14:textId="77777777" w:rsidR="003D7589" w:rsidRPr="00845074" w:rsidRDefault="003D7589" w:rsidP="003D7589">
      <w:pPr>
        <w:pStyle w:val="card"/>
        <w:ind w:left="0"/>
        <w:rPr>
          <w:sz w:val="16"/>
        </w:rPr>
      </w:pPr>
      <w:r w:rsidRPr="00845074">
        <w:rPr>
          <w:sz w:val="16"/>
        </w:rPr>
        <w:t xml:space="preserve">Concerns about arms races in space should be taken seriously, but there is no arms-control solution. </w:t>
      </w:r>
      <w:r w:rsidRPr="00845074">
        <w:rPr>
          <w:rStyle w:val="underline"/>
        </w:rPr>
        <w:t xml:space="preserve">China is pursuing </w:t>
      </w:r>
      <w:proofErr w:type="spellStart"/>
      <w:r w:rsidRPr="00845074">
        <w:rPr>
          <w:rStyle w:val="underline"/>
        </w:rPr>
        <w:t>counterspace</w:t>
      </w:r>
      <w:proofErr w:type="spellEnd"/>
      <w:r w:rsidRPr="00845074">
        <w:rPr>
          <w:rStyle w:val="underline"/>
        </w:rPr>
        <w:t xml:space="preserve"> programs not in protest against the George W. Bush administration’s space policies but as part of a considered strategy designed to counter the overall military capability of the United States.</w:t>
      </w:r>
      <w:r w:rsidRPr="00845074">
        <w:rPr>
          <w:sz w:val="16"/>
        </w:rPr>
        <w:t xml:space="preserve"> The weapons that </w:t>
      </w:r>
      <w:r w:rsidRPr="00845074">
        <w:rPr>
          <w:rStyle w:val="underline"/>
        </w:rPr>
        <w:t>China seeks to blunt</w:t>
      </w:r>
      <w:r w:rsidRPr="00845074">
        <w:rPr>
          <w:sz w:val="16"/>
        </w:rPr>
        <w:t xml:space="preserve"> are not space based; they are instead </w:t>
      </w:r>
      <w:r w:rsidRPr="00845074">
        <w:rPr>
          <w:rStyle w:val="underline"/>
        </w:rPr>
        <w:t>U.S. naval and air forces that operate in China’s vicinity. What is in space are the sensory organs, which find and fix targets for these forces, and the nervous system, which connects all the combatant elements and permits them to operate cohesively.</w:t>
      </w:r>
      <w:r w:rsidRPr="00845074">
        <w:rPr>
          <w:sz w:val="16"/>
        </w:rPr>
        <w:t xml:space="preserve"> There is simply no feasible way to ban or control the use of space for such purposes. Beijing’s diplomats, who repeatedly call for negotiations to assure the peaceful use of space, clearly understand this. And </w:t>
      </w:r>
      <w:r w:rsidRPr="00845074">
        <w:rPr>
          <w:rStyle w:val="underline"/>
        </w:rPr>
        <w:t>the Chinese military appreciates better than most that its best chance of countering the massive conventional superiority of the United States lies in being able to attack the relatively vulnerable eyes, ears, and voice of American power</w:t>
      </w:r>
      <w:r w:rsidRPr="00845074">
        <w:rPr>
          <w:sz w:val="16"/>
        </w:rPr>
        <w:t>. Consequently, Beijing will continue to systematically pursue a variety of space-denial programs, even as it persists in issuing clarion calls for the demilitarization of space.</w:t>
      </w:r>
    </w:p>
    <w:p w14:paraId="26AA13FF" w14:textId="77777777" w:rsidR="003D7589" w:rsidRPr="00845074" w:rsidRDefault="003D7589" w:rsidP="003D7589">
      <w:pPr>
        <w:pStyle w:val="Heading4"/>
      </w:pPr>
      <w:r w:rsidRPr="00845074">
        <w:t>Now is the Key Time – US Policy Shifts Prove a Transition to Space is Inevitable and Recent Posturing by China Proves the Race is on</w:t>
      </w:r>
    </w:p>
    <w:p w14:paraId="65CDE9E9" w14:textId="77777777" w:rsidR="003D7589" w:rsidRPr="00845074" w:rsidRDefault="003D7589" w:rsidP="003D7589">
      <w:pPr>
        <w:rPr>
          <w:sz w:val="16"/>
        </w:rPr>
      </w:pPr>
      <w:r w:rsidRPr="00845074">
        <w:rPr>
          <w:sz w:val="16"/>
        </w:rPr>
        <w:t xml:space="preserve">By Theresa </w:t>
      </w:r>
      <w:r w:rsidRPr="00845074">
        <w:rPr>
          <w:rStyle w:val="StyleStyleBold12pt"/>
        </w:rPr>
        <w:t>Hitchens</w:t>
      </w:r>
      <w:r w:rsidRPr="00845074">
        <w:rPr>
          <w:sz w:val="16"/>
        </w:rPr>
        <w:t xml:space="preserve"> Center for Defense Information </w:t>
      </w:r>
      <w:proofErr w:type="gramStart"/>
      <w:r w:rsidRPr="00845074">
        <w:rPr>
          <w:sz w:val="16"/>
        </w:rPr>
        <w:t>Vice President</w:t>
      </w:r>
      <w:proofErr w:type="gramEnd"/>
      <w:r w:rsidRPr="00845074">
        <w:rPr>
          <w:sz w:val="16"/>
        </w:rPr>
        <w:t xml:space="preserve"> February 18, </w:t>
      </w:r>
      <w:r w:rsidRPr="00845074">
        <w:rPr>
          <w:rStyle w:val="cite"/>
          <w:sz w:val="16"/>
        </w:rPr>
        <w:t>200</w:t>
      </w:r>
      <w:r w:rsidRPr="00845074">
        <w:rPr>
          <w:rStyle w:val="StyleStyleBold12pt"/>
        </w:rPr>
        <w:t xml:space="preserve">8 </w:t>
      </w:r>
      <w:r w:rsidRPr="00845074">
        <w:rPr>
          <w:sz w:val="16"/>
        </w:rPr>
        <w:t xml:space="preserve">“Space Wars - Coming to the Sky Near You?” Scientific American </w:t>
      </w:r>
      <w:hyperlink r:id="rId50" w:history="1">
        <w:r w:rsidRPr="00845074">
          <w:rPr>
            <w:rStyle w:val="Hyperlink"/>
          </w:rPr>
          <w:t>http://www.sciam.com/article.cfm?id=space-wars-coming-to-the-sky-near-you&amp;print=true</w:t>
        </w:r>
      </w:hyperlink>
    </w:p>
    <w:p w14:paraId="27938C67" w14:textId="77777777" w:rsidR="003D7589" w:rsidRPr="00845074" w:rsidRDefault="003D7589" w:rsidP="003D7589">
      <w:pPr>
        <w:rPr>
          <w:b/>
          <w:u w:val="single"/>
        </w:rPr>
      </w:pPr>
      <w:r w:rsidRPr="00845074">
        <w:rPr>
          <w:sz w:val="16"/>
        </w:rPr>
        <w:t xml:space="preserve">“Take the high ground and hold it!” has been standard combat doctrine for armies since ancient times. Now that people and their machines have entered outer space, it is no surprise that generals the world over regard Earth orbit as the key to modern warfare. But until recently, a norm had developed against the </w:t>
      </w:r>
      <w:proofErr w:type="spellStart"/>
      <w:r w:rsidRPr="00845074">
        <w:rPr>
          <w:sz w:val="16"/>
        </w:rPr>
        <w:t>weaponization</w:t>
      </w:r>
      <w:proofErr w:type="spellEnd"/>
      <w:r w:rsidRPr="00845074">
        <w:rPr>
          <w:sz w:val="16"/>
        </w:rPr>
        <w:t xml:space="preserve"> of space—even though there are no international treaties or laws explicitly prohibiting nonnuclear anti­satellite systems or weapons placed in orbit. </w:t>
      </w:r>
      <w:r w:rsidRPr="00845074">
        <w:rPr>
          <w:b/>
          <w:u w:val="single"/>
        </w:rPr>
        <w:t>Nations mostly shunned such weapons</w:t>
      </w:r>
      <w:r w:rsidRPr="00845074">
        <w:rPr>
          <w:sz w:val="16"/>
        </w:rPr>
        <w:t xml:space="preserve">, fearing the possibility of destabilizing the global balance of power with a costly arms race in space. </w:t>
      </w:r>
      <w:r w:rsidRPr="00845074">
        <w:rPr>
          <w:b/>
          <w:u w:val="single"/>
        </w:rPr>
        <w:t>That consensus is now in danger of unraveling. In October 2006 the Bush administration adopted a new</w:t>
      </w:r>
      <w:r w:rsidRPr="00845074">
        <w:rPr>
          <w:sz w:val="16"/>
        </w:rPr>
        <w:t xml:space="preserve">, rather vaguely worded National </w:t>
      </w:r>
      <w:r w:rsidRPr="00845074">
        <w:rPr>
          <w:b/>
          <w:u w:val="single"/>
        </w:rPr>
        <w:t xml:space="preserve">Space Policy that asserts the right of the U.S. to conduct “space control” and rejects “new legal regimes or other restrictions that seek to prohibit or limit U.S. access to or use of space.” Three months later the [PRC] </w:t>
      </w:r>
      <w:r w:rsidRPr="00845074">
        <w:rPr>
          <w:sz w:val="16"/>
        </w:rPr>
        <w:t xml:space="preserve">People’s Republic of China </w:t>
      </w:r>
      <w:r w:rsidRPr="00845074">
        <w:rPr>
          <w:b/>
          <w:u w:val="single"/>
        </w:rPr>
        <w:t>shocked the world by shooting down one of its</w:t>
      </w:r>
      <w:r w:rsidRPr="00845074">
        <w:rPr>
          <w:sz w:val="16"/>
        </w:rPr>
        <w:t xml:space="preserve"> own aging </w:t>
      </w:r>
      <w:proofErr w:type="spellStart"/>
      <w:r w:rsidRPr="00845074">
        <w:rPr>
          <w:sz w:val="16"/>
        </w:rPr>
        <w:t>Fengyun</w:t>
      </w:r>
      <w:proofErr w:type="spellEnd"/>
      <w:r w:rsidRPr="00845074">
        <w:rPr>
          <w:sz w:val="16"/>
        </w:rPr>
        <w:t xml:space="preserve"> weather </w:t>
      </w:r>
      <w:r w:rsidRPr="00845074">
        <w:rPr>
          <w:b/>
          <w:u w:val="single"/>
        </w:rPr>
        <w:t>satellites</w:t>
      </w:r>
      <w:r w:rsidRPr="00845074">
        <w:rPr>
          <w:sz w:val="16"/>
        </w:rPr>
        <w:t>, an act that resulted in a hailstorm of dangerous orbital debris and a deluge of international protests, not to mention a good deal of hand-wringing in American military and political circles. The launch was the first test of a dedicated antisatellite weapon in more than two decades—</w:t>
      </w:r>
      <w:r w:rsidRPr="00845074">
        <w:rPr>
          <w:b/>
          <w:u w:val="single"/>
        </w:rPr>
        <w:t>making China only the third country</w:t>
      </w:r>
      <w:r w:rsidRPr="00845074">
        <w:rPr>
          <w:sz w:val="16"/>
        </w:rPr>
        <w:t xml:space="preserve">, after the U.S. and the Russian Federation, </w:t>
      </w:r>
      <w:r w:rsidRPr="00845074">
        <w:rPr>
          <w:b/>
          <w:u w:val="single"/>
        </w:rPr>
        <w:t xml:space="preserve">to have demonstrated such a technology. </w:t>
      </w:r>
      <w:r w:rsidRPr="00845074">
        <w:rPr>
          <w:sz w:val="16"/>
        </w:rPr>
        <w:t>Many observers wondered whether</w:t>
      </w:r>
      <w:r w:rsidRPr="00845074">
        <w:rPr>
          <w:b/>
          <w:u w:val="single"/>
        </w:rPr>
        <w:t xml:space="preserve"> the test might be the first shot in an emerging era of space warfare. </w:t>
      </w:r>
      <w:r w:rsidRPr="00845074">
        <w:rPr>
          <w:sz w:val="16"/>
        </w:rPr>
        <w:t xml:space="preserve">Critics maintain it is not at all clear that </w:t>
      </w:r>
      <w:proofErr w:type="gramStart"/>
      <w:r w:rsidRPr="00845074">
        <w:rPr>
          <w:sz w:val="16"/>
        </w:rPr>
        <w:t>a nation’s security would be enhanced by developing the means to wage space war</w:t>
      </w:r>
      <w:proofErr w:type="gramEnd"/>
      <w:r w:rsidRPr="00845074">
        <w:rPr>
          <w:sz w:val="16"/>
        </w:rPr>
        <w:t>. After all, satellites and even orbiting weapons, by their very nature, are relatively easy to spot and easy to track, and they are likely to remain highly vulnerable to attack no matter what defense measures are taken. Further, developing antisatellite systems would almost surely lead to a hugely expensive and potentially runaway arms race, as other countries would conclude that they, too, must compete. And even tests of the technology needed to conduct space battles—not to mention a real battle—could generate enormous amounts of wreckage that would continue to orbit Earth. Converging on satellites and crewed space vehicles at speeds approaching several miles a second, such space debris would threaten satellite-based telecommunications, weather forecasting, precision navigation, even military command and control, potentially sending the world’s economy back to the 1950s.</w:t>
      </w:r>
      <w:r w:rsidRPr="00845074">
        <w:rPr>
          <w:b/>
          <w:u w:val="single"/>
        </w:rPr>
        <w:t xml:space="preserve"> </w:t>
      </w:r>
      <w:r w:rsidRPr="00845074">
        <w:rPr>
          <w:sz w:val="16"/>
        </w:rPr>
        <w:t xml:space="preserve">“Star Wars” </w:t>
      </w:r>
      <w:proofErr w:type="spellStart"/>
      <w:r w:rsidRPr="00845074">
        <w:rPr>
          <w:sz w:val="16"/>
        </w:rPr>
        <w:t>Redux</w:t>
      </w:r>
      <w:proofErr w:type="spellEnd"/>
      <w:r w:rsidRPr="00845074">
        <w:rPr>
          <w:b/>
          <w:u w:val="single"/>
        </w:rPr>
        <w:t xml:space="preserve"> </w:t>
      </w:r>
      <w:r w:rsidRPr="00845074">
        <w:rPr>
          <w:sz w:val="16"/>
        </w:rPr>
        <w:t>Since the dawn of the space age, defense planners have hatched concepts for antisatellite and space-based weaponry—all in the interest of exploiting the military advantages of the ultimate high ground. Perhaps the most notable effort was President Ronald Reagan’s Strategic Defense Initiative (SDI)—derided by its critics as “Star Wars.” Yet by and large, U.S. military strategy has never embraced such weapons.</w:t>
      </w:r>
      <w:r w:rsidRPr="00845074">
        <w:rPr>
          <w:b/>
          <w:u w:val="single"/>
        </w:rPr>
        <w:t xml:space="preserve"> </w:t>
      </w:r>
      <w:r w:rsidRPr="00845074">
        <w:rPr>
          <w:sz w:val="16"/>
        </w:rPr>
        <w:t xml:space="preserve">Traditionally, space weapons have been defined as destructive systems that operate in outer space after having been launched directly from Earth or parked in orbit. The category includes antisatellite weapons; laser systems that couple ground-based lasers with airship- or satellite-mounted mirrors, which could reflect a laser beam beyond the ground horizon; and orbital platforms that could fire projectiles or energy beams from space. (It is important to note that all nations would presumably avoid using a fourth kind of antisatellite weapon, namely, a high-altitude nuclear explosion. The electromagnetic pulse and cloud of highly charged particles created by such a blast would likely disable or destroy nearly all satellites and manned spacecraft in orbit [see “Nuclear Explosions in Orbit,” by Daniel G. </w:t>
      </w:r>
      <w:proofErr w:type="spellStart"/>
      <w:r w:rsidRPr="00845074">
        <w:rPr>
          <w:sz w:val="16"/>
        </w:rPr>
        <w:t>Dupont</w:t>
      </w:r>
      <w:proofErr w:type="spellEnd"/>
      <w:r w:rsidRPr="00845074">
        <w:rPr>
          <w:sz w:val="16"/>
        </w:rPr>
        <w:t>; Scientific American, June 2004].)</w:t>
      </w:r>
      <w:r w:rsidRPr="00845074">
        <w:rPr>
          <w:b/>
          <w:u w:val="single"/>
        </w:rPr>
        <w:t xml:space="preserve"> </w:t>
      </w:r>
      <w:r w:rsidRPr="00845074">
        <w:rPr>
          <w:sz w:val="16"/>
        </w:rPr>
        <w:t>But virtually no statement about space weapons goes politically uncontested. Recently some proponents of such weapons have sought to expand the long-held classification I just described to include two existing technologies that depend on passage through space: intercontinental ballistic missiles (ICBMs) and ground-based electronic warfare systems. Their existence, or so the argument goes, renders moot any question about whether to build space weapons systems. By the revised definition, after all, “space weapons” already exist. Whatever the exact meaning of the term, however, the questions such weapons raise are hardly new to think tanks and military-planning circles in Washington: Is it desirable, or even feasible, to incorporate antisatellite weapons and weapons fired from orbit into the nation’s military strategy?</w:t>
      </w:r>
      <w:r w:rsidRPr="00845074">
        <w:rPr>
          <w:b/>
          <w:u w:val="single"/>
        </w:rPr>
        <w:t xml:space="preserve"> The new</w:t>
      </w:r>
      <w:r w:rsidRPr="00845074">
        <w:rPr>
          <w:sz w:val="16"/>
        </w:rPr>
        <w:t xml:space="preserve"> National </w:t>
      </w:r>
      <w:r w:rsidRPr="00845074">
        <w:rPr>
          <w:b/>
          <w:u w:val="single"/>
        </w:rPr>
        <w:t>Space Policy, coupled with the Chinese test, has brought renewed urgency to that behind-the-scenes debate. Many American military leaders expressed alarm in the wake of the Chinese test, worrying that in any conflict over Taiwan, China could threaten U.S. satellites in low Earth orbit</w:t>
      </w:r>
      <w:r w:rsidRPr="00845074">
        <w:rPr>
          <w:sz w:val="16"/>
        </w:rPr>
        <w:t xml:space="preserve">. In April 2007 Michael Moseley, the U.S. Air Force chief of staff, compared China’s antisatellite test with the launch of Sputnik by the Soviet Union in 1957, an act that singularly intensified the arms race during the cold war. Moseley also revealed that </w:t>
      </w:r>
      <w:r w:rsidRPr="00845074">
        <w:rPr>
          <w:b/>
          <w:u w:val="single"/>
        </w:rPr>
        <w:t>the Pentagon had begun reviewing the nation’s satellite defenses, explaining that outer space was now a “contested domain.”</w:t>
      </w:r>
    </w:p>
    <w:p w14:paraId="1923AC49" w14:textId="531DDEBE" w:rsidR="003D7589" w:rsidRPr="00845074" w:rsidRDefault="003D7589" w:rsidP="003D7589">
      <w:pPr>
        <w:pStyle w:val="Heading4"/>
      </w:pPr>
      <w:r w:rsidRPr="00845074">
        <w:t>China set to outpace the US – 4 Reasons</w:t>
      </w:r>
    </w:p>
    <w:p w14:paraId="08952984" w14:textId="77777777" w:rsidR="003D7589" w:rsidRPr="00845074" w:rsidRDefault="003D7589" w:rsidP="003D7589">
      <w:pPr>
        <w:rPr>
          <w:sz w:val="16"/>
        </w:rPr>
      </w:pPr>
      <w:proofErr w:type="gramStart"/>
      <w:r w:rsidRPr="00845074">
        <w:rPr>
          <w:sz w:val="16"/>
        </w:rPr>
        <w:t>too</w:t>
      </w:r>
      <w:proofErr w:type="gramEnd"/>
      <w:r w:rsidRPr="00845074">
        <w:rPr>
          <w:sz w:val="16"/>
        </w:rPr>
        <w:t xml:space="preserve"> Expensive to Maintain / Cant Protect Them From Attacks / Require Large Quantities of Energy / Too Difficult to Maintain Orbit</w:t>
      </w:r>
    </w:p>
    <w:p w14:paraId="5D665AE2" w14:textId="77777777" w:rsidR="003D7589" w:rsidRPr="00845074" w:rsidRDefault="003D7589" w:rsidP="003D7589">
      <w:pPr>
        <w:rPr>
          <w:sz w:val="16"/>
        </w:rPr>
      </w:pPr>
      <w:r w:rsidRPr="00845074">
        <w:rPr>
          <w:sz w:val="16"/>
        </w:rPr>
        <w:t xml:space="preserve">Theresa </w:t>
      </w:r>
      <w:r w:rsidRPr="00845074">
        <w:rPr>
          <w:rStyle w:val="StyleStyleBold12pt"/>
        </w:rPr>
        <w:t>Hitchens</w:t>
      </w:r>
      <w:r w:rsidRPr="00845074">
        <w:rPr>
          <w:sz w:val="16"/>
        </w:rPr>
        <w:t xml:space="preserve">, Center for Defense Information Vice President April 18, </w:t>
      </w:r>
      <w:r w:rsidRPr="00845074">
        <w:rPr>
          <w:rStyle w:val="cite"/>
          <w:sz w:val="16"/>
        </w:rPr>
        <w:t>200</w:t>
      </w:r>
      <w:r w:rsidRPr="00845074">
        <w:rPr>
          <w:rStyle w:val="StyleStyleBold12pt"/>
        </w:rPr>
        <w:t>2</w:t>
      </w:r>
      <w:r w:rsidRPr="00845074">
        <w:rPr>
          <w:sz w:val="16"/>
        </w:rPr>
        <w:t xml:space="preserve"> “Weapons in Space: Silver Bullet or Russian </w:t>
      </w:r>
      <w:proofErr w:type="gramStart"/>
      <w:r w:rsidRPr="00845074">
        <w:rPr>
          <w:sz w:val="16"/>
        </w:rPr>
        <w:t>Roulette</w:t>
      </w:r>
      <w:proofErr w:type="gramEnd"/>
      <w:r w:rsidRPr="00845074">
        <w:rPr>
          <w:sz w:val="16"/>
        </w:rPr>
        <w:t xml:space="preserve">?” </w:t>
      </w:r>
      <w:hyperlink r:id="rId51" w:history="1">
        <w:r w:rsidRPr="00845074">
          <w:rPr>
            <w:rStyle w:val="Hyperlink"/>
          </w:rPr>
          <w:t>http://www.cdi.org/missile-defense/spaceweapons.cfm</w:t>
        </w:r>
      </w:hyperlink>
    </w:p>
    <w:p w14:paraId="634FF108" w14:textId="3AB97734" w:rsidR="003D7589" w:rsidRPr="00845074" w:rsidRDefault="003D7589" w:rsidP="003D7589">
      <w:pPr>
        <w:rPr>
          <w:sz w:val="16"/>
        </w:rPr>
      </w:pPr>
      <w:r w:rsidRPr="00845074">
        <w:rPr>
          <w:sz w:val="16"/>
        </w:rPr>
        <w:t xml:space="preserve">Indeed, the technical barriers to development and deployment of space-based weapons cannot be overestimated, even for the U.S. military. </w:t>
      </w:r>
      <w:r w:rsidRPr="00845074">
        <w:rPr>
          <w:b/>
          <w:u w:val="single"/>
        </w:rPr>
        <w:t>There are serious, fundamental obstacles to the development of both kinetic kill weapons and lasers both for use against targets in space and terrestrial targets — not to mention the question of the staggering cost</w:t>
      </w:r>
      <w:r w:rsidRPr="00845074">
        <w:rPr>
          <w:sz w:val="16"/>
        </w:rPr>
        <w:t xml:space="preserve">s associated with launch and maintaining systems on orbit. </w:t>
      </w:r>
      <w:r w:rsidRPr="00845074">
        <w:rPr>
          <w:b/>
          <w:u w:val="single"/>
        </w:rPr>
        <w:t>Problems with lasers include power generation requirements adding to size, the need for large quantities of chemical fuel and refueling requirements, and the physics of propagating and stabilizing beams across long distances or through the atmosphere. Space-based kinetic energy weapons have their own issues, including achieving proper orbital trajectories and velocities, the need to carry massive amounts of propellant, and concern about damage to own-forces from debris resulting from killing an enemy satellite. Space-based weapons also have the problem of vulnerability, for example, predictable orbits and the difficulty of regeneration.</w:t>
      </w:r>
      <w:r w:rsidRPr="00845074">
        <w:rPr>
          <w:sz w:val="16"/>
        </w:rPr>
        <w:t xml:space="preserve"> A detailed discussion of technology challenges is beyond the scope of this paper, but a comprehensive primer on the myriad problems with developing space-based weapons is a September 1999 paper by Maj. William L. Spacy II, "Does the United States Need Space-Based Weapons?" written for the College of Aerospace Doctrine, Research and Education at Air University, Maxwell Air Force Base, Ala.</w:t>
      </w:r>
    </w:p>
    <w:p w14:paraId="697E0F75" w14:textId="77777777" w:rsidR="003D7589" w:rsidRPr="00845074" w:rsidRDefault="003D7589" w:rsidP="003D7589">
      <w:pPr>
        <w:pStyle w:val="Heading4"/>
      </w:pPr>
      <w:r w:rsidRPr="00845074">
        <w:t xml:space="preserve">Space Weapons Would Spark Global Proliferation in Space </w:t>
      </w:r>
      <w:proofErr w:type="spellStart"/>
      <w:r w:rsidRPr="00845074">
        <w:t>Weaponization</w:t>
      </w:r>
      <w:proofErr w:type="spellEnd"/>
    </w:p>
    <w:p w14:paraId="2423DE1D" w14:textId="77777777" w:rsidR="003D7589" w:rsidRPr="00845074" w:rsidRDefault="003D7589" w:rsidP="003D7589">
      <w:pPr>
        <w:rPr>
          <w:sz w:val="16"/>
        </w:rPr>
      </w:pPr>
      <w:r w:rsidRPr="00845074">
        <w:rPr>
          <w:sz w:val="16"/>
        </w:rPr>
        <w:t xml:space="preserve">Theresa </w:t>
      </w:r>
      <w:r w:rsidRPr="00845074">
        <w:rPr>
          <w:rStyle w:val="StyleStyleBold12pt"/>
        </w:rPr>
        <w:t>Hitchens</w:t>
      </w:r>
      <w:r w:rsidRPr="00845074">
        <w:rPr>
          <w:sz w:val="16"/>
        </w:rPr>
        <w:t xml:space="preserve">, Center for Defense Information Vice President April 18, </w:t>
      </w:r>
      <w:r w:rsidRPr="00845074">
        <w:rPr>
          <w:rStyle w:val="cite"/>
          <w:sz w:val="16"/>
        </w:rPr>
        <w:t>200</w:t>
      </w:r>
      <w:r w:rsidRPr="00845074">
        <w:rPr>
          <w:rStyle w:val="StyleStyleBold12pt"/>
        </w:rPr>
        <w:t>2</w:t>
      </w:r>
      <w:r w:rsidRPr="00845074">
        <w:rPr>
          <w:sz w:val="16"/>
        </w:rPr>
        <w:t xml:space="preserve"> “Weapons in Space: Silver Bullet or Russian </w:t>
      </w:r>
      <w:proofErr w:type="gramStart"/>
      <w:r w:rsidRPr="00845074">
        <w:rPr>
          <w:sz w:val="16"/>
        </w:rPr>
        <w:t>Roulette</w:t>
      </w:r>
      <w:proofErr w:type="gramEnd"/>
      <w:r w:rsidRPr="00845074">
        <w:rPr>
          <w:sz w:val="16"/>
        </w:rPr>
        <w:t xml:space="preserve">?” </w:t>
      </w:r>
      <w:hyperlink r:id="rId52" w:history="1">
        <w:r w:rsidRPr="00845074">
          <w:rPr>
            <w:rStyle w:val="Hyperlink"/>
          </w:rPr>
          <w:t>http://www.cdi.org/missile-defense/spaceweapons.cfm</w:t>
        </w:r>
      </w:hyperlink>
      <w:r w:rsidRPr="00845074">
        <w:rPr>
          <w:sz w:val="16"/>
        </w:rPr>
        <w:t xml:space="preserve">, </w:t>
      </w:r>
    </w:p>
    <w:p w14:paraId="0F0CB383" w14:textId="77777777" w:rsidR="003D7589" w:rsidRPr="00845074" w:rsidRDefault="003D7589" w:rsidP="003D7589">
      <w:pPr>
        <w:rPr>
          <w:sz w:val="16"/>
        </w:rPr>
      </w:pPr>
      <w:r w:rsidRPr="00845074">
        <w:rPr>
          <w:b/>
          <w:u w:val="single"/>
        </w:rPr>
        <w:t>It is inconceivable that either Russia or</w:t>
      </w:r>
      <w:r w:rsidRPr="00845074">
        <w:rPr>
          <w:sz w:val="16"/>
        </w:rPr>
        <w:t xml:space="preserve"> </w:t>
      </w:r>
      <w:r w:rsidRPr="00845074">
        <w:rPr>
          <w:b/>
          <w:u w:val="single"/>
        </w:rPr>
        <w:t>China would allow the U</w:t>
      </w:r>
      <w:r w:rsidRPr="00845074">
        <w:rPr>
          <w:sz w:val="16"/>
        </w:rPr>
        <w:t xml:space="preserve">nited </w:t>
      </w:r>
      <w:r w:rsidRPr="00845074">
        <w:rPr>
          <w:b/>
          <w:u w:val="single"/>
        </w:rPr>
        <w:t>S</w:t>
      </w:r>
      <w:r w:rsidRPr="00845074">
        <w:rPr>
          <w:sz w:val="16"/>
        </w:rPr>
        <w:t xml:space="preserve">tates </w:t>
      </w:r>
      <w:r w:rsidRPr="00845074">
        <w:rPr>
          <w:b/>
          <w:u w:val="single"/>
        </w:rPr>
        <w:t>to become the sole nation with space-based weapons. "Once a nation embarks down the road to gain a huge asymmetric advantage, the natural tendency of others is to close that gap. An arms race tends to develop an inertia of its own</w:t>
      </w:r>
      <w:r w:rsidRPr="00845074">
        <w:rPr>
          <w:sz w:val="16"/>
        </w:rPr>
        <w:t xml:space="preserve">," writes Air Force Lt. Col. Bruce M. </w:t>
      </w:r>
      <w:proofErr w:type="spellStart"/>
      <w:r w:rsidRPr="00845074">
        <w:rPr>
          <w:sz w:val="16"/>
        </w:rPr>
        <w:t>DeBlois</w:t>
      </w:r>
      <w:proofErr w:type="spellEnd"/>
      <w:r w:rsidRPr="00845074">
        <w:rPr>
          <w:sz w:val="16"/>
        </w:rPr>
        <w:t xml:space="preserve">, in a 1998 article in Airpower Journal. </w:t>
      </w:r>
      <w:r w:rsidRPr="00845074">
        <w:rPr>
          <w:b/>
          <w:u w:val="single"/>
        </w:rPr>
        <w:t>Chinese</w:t>
      </w:r>
      <w:r w:rsidRPr="00845074">
        <w:rPr>
          <w:sz w:val="16"/>
        </w:rPr>
        <w:t xml:space="preserve"> moves to put weapons </w:t>
      </w:r>
      <w:r w:rsidRPr="00845074">
        <w:rPr>
          <w:b/>
          <w:u w:val="single"/>
        </w:rPr>
        <w:t>in space would trigger</w:t>
      </w:r>
      <w:r w:rsidRPr="00845074">
        <w:rPr>
          <w:sz w:val="16"/>
        </w:rPr>
        <w:t xml:space="preserve"> regional rival </w:t>
      </w:r>
      <w:r w:rsidRPr="00845074">
        <w:rPr>
          <w:b/>
          <w:u w:val="single"/>
        </w:rPr>
        <w:t>India to consider the same</w:t>
      </w:r>
      <w:r w:rsidRPr="00845074">
        <w:rPr>
          <w:sz w:val="16"/>
        </w:rPr>
        <w:t xml:space="preserve">, in turn, </w:t>
      </w:r>
      <w:r w:rsidRPr="00845074">
        <w:rPr>
          <w:b/>
          <w:u w:val="single"/>
        </w:rPr>
        <w:t>spurring Pakistan to strive for parity with India. Even U.S. allies in Europe might feel pressure to "keep up with the Joneses." It is quite easy to imagine the course of a new arms race in space that would be nearly as destabilizing as the atomic weapons race</w:t>
      </w:r>
      <w:r w:rsidRPr="00845074">
        <w:rPr>
          <w:sz w:val="16"/>
        </w:rPr>
        <w:t xml:space="preserve"> proved to be.</w:t>
      </w:r>
    </w:p>
    <w:p w14:paraId="02F5CE0C" w14:textId="77777777" w:rsidR="003D7589" w:rsidRPr="00845074" w:rsidRDefault="003D7589" w:rsidP="003D7589">
      <w:pPr>
        <w:pStyle w:val="Heading4"/>
      </w:pPr>
      <w:r w:rsidRPr="00845074">
        <w:t xml:space="preserve">And </w:t>
      </w:r>
      <w:proofErr w:type="spellStart"/>
      <w:r w:rsidRPr="00845074">
        <w:t>Heres</w:t>
      </w:r>
      <w:proofErr w:type="spellEnd"/>
      <w:r w:rsidRPr="00845074">
        <w:t xml:space="preserve"> Evidence That All These Countries Have the Capabilities and Intentions</w:t>
      </w:r>
    </w:p>
    <w:p w14:paraId="2AEE51CA" w14:textId="77777777" w:rsidR="003D7589" w:rsidRPr="00845074" w:rsidRDefault="003D7589" w:rsidP="003D7589">
      <w:pPr>
        <w:rPr>
          <w:sz w:val="16"/>
        </w:rPr>
      </w:pPr>
      <w:r w:rsidRPr="00845074">
        <w:rPr>
          <w:sz w:val="16"/>
        </w:rPr>
        <w:t xml:space="preserve">By Theresa </w:t>
      </w:r>
      <w:r w:rsidRPr="00845074">
        <w:rPr>
          <w:rStyle w:val="StyleStyleBold12pt"/>
        </w:rPr>
        <w:t>Hitchens</w:t>
      </w:r>
      <w:r w:rsidRPr="00845074">
        <w:rPr>
          <w:sz w:val="16"/>
        </w:rPr>
        <w:t xml:space="preserve"> Center for Defense Information </w:t>
      </w:r>
      <w:proofErr w:type="gramStart"/>
      <w:r w:rsidRPr="00845074">
        <w:rPr>
          <w:sz w:val="16"/>
        </w:rPr>
        <w:t>Vice President</w:t>
      </w:r>
      <w:proofErr w:type="gramEnd"/>
      <w:r w:rsidRPr="00845074">
        <w:rPr>
          <w:sz w:val="16"/>
        </w:rPr>
        <w:t xml:space="preserve"> February 18, </w:t>
      </w:r>
      <w:r w:rsidRPr="00845074">
        <w:rPr>
          <w:rStyle w:val="cite"/>
          <w:sz w:val="16"/>
        </w:rPr>
        <w:t>200</w:t>
      </w:r>
      <w:r w:rsidRPr="00845074">
        <w:rPr>
          <w:rStyle w:val="StyleStyleBold12pt"/>
        </w:rPr>
        <w:t>8</w:t>
      </w:r>
      <w:r w:rsidRPr="00845074">
        <w:rPr>
          <w:sz w:val="16"/>
        </w:rPr>
        <w:t xml:space="preserve"> “Space Wars - Coming to the Sky Near You?” Scientific American </w:t>
      </w:r>
      <w:hyperlink r:id="rId53" w:history="1">
        <w:r w:rsidRPr="00845074">
          <w:rPr>
            <w:rStyle w:val="Hyperlink"/>
          </w:rPr>
          <w:t>http://www.sciam.com/article.cfm?id=space-wars-coming-to-the-sky-near-you&amp;print=true</w:t>
        </w:r>
      </w:hyperlink>
      <w:r w:rsidRPr="00845074">
        <w:rPr>
          <w:sz w:val="16"/>
        </w:rPr>
        <w:t xml:space="preserve"> </w:t>
      </w:r>
    </w:p>
    <w:p w14:paraId="13C48B67" w14:textId="77777777" w:rsidR="003D7589" w:rsidRPr="00845074" w:rsidRDefault="003D7589" w:rsidP="003D7589">
      <w:pPr>
        <w:rPr>
          <w:sz w:val="16"/>
        </w:rPr>
      </w:pPr>
      <w:r w:rsidRPr="00845074">
        <w:rPr>
          <w:sz w:val="16"/>
        </w:rPr>
        <w:t xml:space="preserve">Perhaps of even greater concern is that </w:t>
      </w:r>
      <w:r w:rsidRPr="00845074">
        <w:rPr>
          <w:b/>
          <w:u w:val="single"/>
        </w:rPr>
        <w:t xml:space="preserve">several </w:t>
      </w:r>
      <w:r w:rsidRPr="00845074">
        <w:rPr>
          <w:sz w:val="16"/>
        </w:rPr>
        <w:t xml:space="preserve">other </w:t>
      </w:r>
      <w:r w:rsidRPr="00845074">
        <w:rPr>
          <w:b/>
          <w:u w:val="single"/>
        </w:rPr>
        <w:t xml:space="preserve">nations, including </w:t>
      </w:r>
      <w:r w:rsidRPr="00845074">
        <w:rPr>
          <w:sz w:val="16"/>
        </w:rPr>
        <w:t xml:space="preserve">one of China’s regional rivals, </w:t>
      </w:r>
      <w:r w:rsidRPr="00845074">
        <w:rPr>
          <w:b/>
          <w:u w:val="single"/>
        </w:rPr>
        <w:t>India, may feel compelled to seek ­offensive as well as defensive capabilities in space.</w:t>
      </w:r>
      <w:r w:rsidRPr="00845074">
        <w:rPr>
          <w:sz w:val="16"/>
        </w:rPr>
        <w:t xml:space="preserve"> The U.S. trade journal Defense News, for instance, quoted unidentified Indian defense officials as stating that their country had already begun developing its own </w:t>
      </w:r>
      <w:proofErr w:type="gramStart"/>
      <w:r w:rsidRPr="00845074">
        <w:rPr>
          <w:sz w:val="16"/>
        </w:rPr>
        <w:t>kinetic-energy</w:t>
      </w:r>
      <w:proofErr w:type="gramEnd"/>
      <w:r w:rsidRPr="00845074">
        <w:rPr>
          <w:sz w:val="16"/>
        </w:rPr>
        <w:t xml:space="preserve"> (</w:t>
      </w:r>
      <w:proofErr w:type="spellStart"/>
      <w:r w:rsidRPr="00845074">
        <w:rPr>
          <w:sz w:val="16"/>
        </w:rPr>
        <w:t>nonexplosive</w:t>
      </w:r>
      <w:proofErr w:type="spellEnd"/>
      <w:r w:rsidRPr="00845074">
        <w:rPr>
          <w:sz w:val="16"/>
        </w:rPr>
        <w:t xml:space="preserve">, hit-to-kill) and laser-based antisatellite weapons. </w:t>
      </w:r>
      <w:r w:rsidRPr="00845074">
        <w:rPr>
          <w:b/>
          <w:u w:val="single"/>
        </w:rPr>
        <w:t>If India goes down that path</w:t>
      </w:r>
      <w:r w:rsidRPr="00845074">
        <w:rPr>
          <w:sz w:val="16"/>
        </w:rPr>
        <w:t xml:space="preserve">, its archrival </w:t>
      </w:r>
      <w:r w:rsidRPr="00845074">
        <w:rPr>
          <w:b/>
          <w:u w:val="single"/>
        </w:rPr>
        <w:t>Pakistan will probably follow suit. Like India, Pakistan has a well-developed</w:t>
      </w:r>
      <w:r w:rsidRPr="00845074">
        <w:rPr>
          <w:sz w:val="16"/>
        </w:rPr>
        <w:t xml:space="preserve"> ballistic </w:t>
      </w:r>
      <w:r w:rsidRPr="00845074">
        <w:rPr>
          <w:b/>
          <w:u w:val="single"/>
        </w:rPr>
        <w:t>missile program</w:t>
      </w:r>
      <w:r w:rsidRPr="00845074">
        <w:rPr>
          <w:sz w:val="16"/>
        </w:rPr>
        <w:t xml:space="preserve">, including medium-range missiles </w:t>
      </w:r>
      <w:r w:rsidRPr="00845074">
        <w:rPr>
          <w:b/>
          <w:u w:val="single"/>
        </w:rPr>
        <w:t>that could launch an antisatellite system.</w:t>
      </w:r>
      <w:r w:rsidRPr="00845074">
        <w:rPr>
          <w:sz w:val="16"/>
        </w:rPr>
        <w:t xml:space="preserve"> </w:t>
      </w:r>
      <w:r w:rsidRPr="00845074">
        <w:rPr>
          <w:b/>
          <w:u w:val="single"/>
        </w:rPr>
        <w:t>Even Japan, the third major Asian power, might join such a space race.</w:t>
      </w:r>
      <w:r w:rsidRPr="00845074">
        <w:rPr>
          <w:sz w:val="16"/>
        </w:rPr>
        <w:t xml:space="preserve"> In June 2007 the National Diet of Japan began considering a bill backed by the current Fukuda government that would permit the development of satellites for “military and national security” purposes. </w:t>
      </w:r>
      <w:r w:rsidRPr="00845074">
        <w:rPr>
          <w:b/>
          <w:u w:val="single"/>
        </w:rPr>
        <w:t>As for Russia, in the wake of the Chinese test</w:t>
      </w:r>
      <w:r w:rsidRPr="00845074">
        <w:rPr>
          <w:sz w:val="16"/>
        </w:rPr>
        <w:t xml:space="preserve"> President Vladimir </w:t>
      </w:r>
      <w:r w:rsidRPr="00845074">
        <w:rPr>
          <w:b/>
          <w:u w:val="single"/>
        </w:rPr>
        <w:t>Putin</w:t>
      </w:r>
      <w:r w:rsidRPr="00845074">
        <w:rPr>
          <w:sz w:val="16"/>
        </w:rPr>
        <w:t xml:space="preserve"> </w:t>
      </w:r>
      <w:r w:rsidRPr="00845074">
        <w:rPr>
          <w:b/>
          <w:u w:val="single"/>
        </w:rPr>
        <w:t xml:space="preserve">reiterated Moscow’s stance against the </w:t>
      </w:r>
      <w:proofErr w:type="spellStart"/>
      <w:r w:rsidRPr="00845074">
        <w:rPr>
          <w:b/>
          <w:u w:val="single"/>
        </w:rPr>
        <w:t>weaponization</w:t>
      </w:r>
      <w:proofErr w:type="spellEnd"/>
      <w:r w:rsidRPr="00845074">
        <w:rPr>
          <w:b/>
          <w:u w:val="single"/>
        </w:rPr>
        <w:t xml:space="preserve"> of space.</w:t>
      </w:r>
      <w:r w:rsidRPr="00845074">
        <w:rPr>
          <w:sz w:val="16"/>
        </w:rPr>
        <w:t xml:space="preserve"> At the same time, though, he refused to criticize Beijing’s actions and blamed the U.S. instead. The American efforts to build a missile defense system, Putin charged, and the increasingly aggressive American plans for a military position in space were prompting China’s moves. Yet Russia itself, </w:t>
      </w:r>
      <w:r w:rsidRPr="00845074">
        <w:rPr>
          <w:b/>
          <w:u w:val="single"/>
        </w:rPr>
        <w:t>as a major spacefaring power that has incorporated satellites into its national security structure, would be hard-pressed to forgo entering an arms race in space.</w:t>
      </w:r>
      <w:r w:rsidRPr="00845074">
        <w:rPr>
          <w:sz w:val="16"/>
        </w:rPr>
        <w:t xml:space="preserve">  </w:t>
      </w:r>
    </w:p>
    <w:p w14:paraId="5AFC7245" w14:textId="77777777" w:rsidR="003D7589" w:rsidRPr="00845074" w:rsidRDefault="003D7589" w:rsidP="003D7589">
      <w:pPr>
        <w:pStyle w:val="Heading4"/>
      </w:pPr>
      <w:r w:rsidRPr="00845074">
        <w:t xml:space="preserve">Modern Era Power Projection Makes Space Key – a Decline in </w:t>
      </w:r>
      <w:proofErr w:type="spellStart"/>
      <w:r w:rsidRPr="00845074">
        <w:t>Heg</w:t>
      </w:r>
      <w:proofErr w:type="spellEnd"/>
      <w:r w:rsidRPr="00845074">
        <w:t xml:space="preserve"> is Only Inevitable Without Space</w:t>
      </w:r>
    </w:p>
    <w:p w14:paraId="21B8B92E" w14:textId="77777777" w:rsidR="003D7589" w:rsidRPr="00845074" w:rsidRDefault="003D7589" w:rsidP="003D7589">
      <w:pPr>
        <w:rPr>
          <w:rFonts w:cs="Times"/>
          <w:sz w:val="16"/>
        </w:rPr>
      </w:pPr>
      <w:r w:rsidRPr="00845074">
        <w:rPr>
          <w:rFonts w:cs="Times"/>
          <w:sz w:val="16"/>
        </w:rPr>
        <w:t xml:space="preserve">Everett </w:t>
      </w:r>
      <w:r w:rsidRPr="00845074">
        <w:rPr>
          <w:rStyle w:val="StyleStyleBold12pt"/>
        </w:rPr>
        <w:t>Dolman</w:t>
      </w:r>
      <w:r w:rsidRPr="00845074">
        <w:rPr>
          <w:rFonts w:cs="Times"/>
          <w:sz w:val="16"/>
        </w:rPr>
        <w:t xml:space="preserve"> professor of Comparative Military Studies at the US Air Force’s School of Advanced Air and Space Studies &amp; former </w:t>
      </w:r>
      <w:proofErr w:type="spellStart"/>
      <w:r w:rsidRPr="00845074">
        <w:rPr>
          <w:rFonts w:cs="Times"/>
          <w:sz w:val="16"/>
        </w:rPr>
        <w:t>intel</w:t>
      </w:r>
      <w:proofErr w:type="spellEnd"/>
      <w:r w:rsidRPr="00845074">
        <w:rPr>
          <w:rFonts w:cs="Times"/>
          <w:sz w:val="16"/>
        </w:rPr>
        <w:t xml:space="preserve"> analyst for the NSA March 10 </w:t>
      </w:r>
      <w:r w:rsidRPr="00845074">
        <w:rPr>
          <w:rStyle w:val="cite"/>
          <w:sz w:val="16"/>
        </w:rPr>
        <w:t>200</w:t>
      </w:r>
      <w:r w:rsidRPr="00845074">
        <w:rPr>
          <w:rStyle w:val="StyleStyleBold12pt"/>
        </w:rPr>
        <w:t>6</w:t>
      </w:r>
      <w:r w:rsidRPr="00845074">
        <w:rPr>
          <w:rFonts w:cs="Times"/>
          <w:sz w:val="16"/>
        </w:rPr>
        <w:t xml:space="preserve">, “Toward a U.S. </w:t>
      </w:r>
      <w:proofErr w:type="gramStart"/>
      <w:r w:rsidRPr="00845074">
        <w:rPr>
          <w:rFonts w:cs="Times"/>
          <w:sz w:val="16"/>
        </w:rPr>
        <w:t>Grand  Strategy</w:t>
      </w:r>
      <w:proofErr w:type="gramEnd"/>
      <w:r w:rsidRPr="00845074">
        <w:rPr>
          <w:rFonts w:cs="Times"/>
          <w:sz w:val="16"/>
        </w:rPr>
        <w:t xml:space="preserve"> in Space”, George Marshall Institute in DC, Washington Roundtable on Science and Public Policy </w:t>
      </w:r>
    </w:p>
    <w:p w14:paraId="46A4D3B5" w14:textId="77777777" w:rsidR="003D7589" w:rsidRPr="00845074" w:rsidRDefault="003D7589" w:rsidP="003D7589">
      <w:pPr>
        <w:rPr>
          <w:sz w:val="16"/>
        </w:rPr>
      </w:pPr>
      <w:r w:rsidRPr="00845074">
        <w:rPr>
          <w:sz w:val="16"/>
        </w:rPr>
        <w:t xml:space="preserve">After resolving whether space can be controlled, we then get into arguments about whether space should be controlled.  Karl Mueller and Pete Hays and I have talked at great length, and it is this debate that we are fostering, that we are all very proud of – should it be done?  The real question is not inevitability; nothing is inevitable, but I think that things are probable and Karl and I disagree on the probability.  We should be planning or expecting or at least thinking about it.  </w:t>
      </w:r>
      <w:r w:rsidRPr="00845074">
        <w:rPr>
          <w:b/>
          <w:u w:val="single"/>
        </w:rPr>
        <w:t>The real question is not whether the U</w:t>
      </w:r>
      <w:r w:rsidRPr="00845074">
        <w:rPr>
          <w:sz w:val="16"/>
        </w:rPr>
        <w:t xml:space="preserve">nited </w:t>
      </w:r>
      <w:r w:rsidRPr="00845074">
        <w:rPr>
          <w:b/>
          <w:u w:val="single"/>
        </w:rPr>
        <w:t>S</w:t>
      </w:r>
      <w:r w:rsidRPr="00845074">
        <w:rPr>
          <w:sz w:val="16"/>
        </w:rPr>
        <w:t xml:space="preserve">tates </w:t>
      </w:r>
      <w:r w:rsidRPr="00845074">
        <w:rPr>
          <w:b/>
          <w:u w:val="single"/>
        </w:rPr>
        <w:t xml:space="preserve">should be the first to </w:t>
      </w:r>
      <w:proofErr w:type="spellStart"/>
      <w:r w:rsidRPr="00845074">
        <w:rPr>
          <w:b/>
          <w:u w:val="single"/>
        </w:rPr>
        <w:t>weaponize</w:t>
      </w:r>
      <w:proofErr w:type="spellEnd"/>
      <w:r w:rsidRPr="00845074">
        <w:rPr>
          <w:b/>
          <w:u w:val="single"/>
        </w:rPr>
        <w:t xml:space="preserve"> space</w:t>
      </w:r>
      <w:r w:rsidRPr="00845074">
        <w:rPr>
          <w:sz w:val="16"/>
        </w:rPr>
        <w:t xml:space="preserve">, as I advocate, </w:t>
      </w:r>
      <w:r w:rsidRPr="00845074">
        <w:rPr>
          <w:b/>
          <w:u w:val="single"/>
        </w:rPr>
        <w:t>but whether or not the U</w:t>
      </w:r>
      <w:r w:rsidRPr="00845074">
        <w:rPr>
          <w:sz w:val="16"/>
        </w:rPr>
        <w:t xml:space="preserve">nited </w:t>
      </w:r>
      <w:r w:rsidRPr="00845074">
        <w:rPr>
          <w:b/>
          <w:u w:val="single"/>
        </w:rPr>
        <w:t>S</w:t>
      </w:r>
      <w:r w:rsidRPr="00845074">
        <w:rPr>
          <w:sz w:val="16"/>
        </w:rPr>
        <w:t xml:space="preserve">tates </w:t>
      </w:r>
      <w:r w:rsidRPr="00845074">
        <w:rPr>
          <w:b/>
          <w:u w:val="single"/>
        </w:rPr>
        <w:t>can afford to be the second</w:t>
      </w:r>
      <w:r w:rsidRPr="00845074">
        <w:rPr>
          <w:sz w:val="16"/>
        </w:rPr>
        <w:t xml:space="preserve"> to </w:t>
      </w:r>
      <w:proofErr w:type="spellStart"/>
      <w:r w:rsidRPr="00845074">
        <w:rPr>
          <w:sz w:val="16"/>
        </w:rPr>
        <w:t>weaponize</w:t>
      </w:r>
      <w:proofErr w:type="spellEnd"/>
      <w:r w:rsidRPr="00845074">
        <w:rPr>
          <w:sz w:val="16"/>
        </w:rPr>
        <w:t xml:space="preserve"> space.  It is at least theoretically possible (and I think it is more than theoretically possible) that one state, with a given will, could seize low-earth orbit with enough weapons (or use other means available for control of space) and take control of that high ground, that low earth orbit, which is globally high ground.  It is not the trivial example of Mt. Everest, though I like that example, Karl, I’m going to have to look closer at that.  </w:t>
      </w:r>
      <w:r w:rsidRPr="00845074">
        <w:rPr>
          <w:b/>
          <w:u w:val="single"/>
        </w:rPr>
        <w:t>Space is a global high ground</w:t>
      </w:r>
      <w:r w:rsidRPr="00845074">
        <w:rPr>
          <w:sz w:val="16"/>
        </w:rPr>
        <w:t xml:space="preserve">.  Yes, it is visible; the high ground is always visible.  Despite Mt. Everest’s disadvantages, </w:t>
      </w:r>
      <w:proofErr w:type="gramStart"/>
      <w:r w:rsidRPr="00845074">
        <w:rPr>
          <w:b/>
          <w:u w:val="single"/>
        </w:rPr>
        <w:t>the high ground has always been sought by military planners</w:t>
      </w:r>
      <w:proofErr w:type="gramEnd"/>
      <w:r w:rsidRPr="00845074">
        <w:rPr>
          <w:b/>
          <w:u w:val="single"/>
        </w:rPr>
        <w:t xml:space="preserve"> and military strategists and it has always provided an advantage.</w:t>
      </w:r>
      <w:r w:rsidRPr="00845074">
        <w:rPr>
          <w:sz w:val="16"/>
        </w:rPr>
        <w:t xml:space="preserve">  It does not guarantee victory; it provides an advantage and that is what is sought.  </w:t>
      </w:r>
      <w:r w:rsidRPr="00845074">
        <w:rPr>
          <w:b/>
          <w:u w:val="single"/>
        </w:rPr>
        <w:t>If a nation can seize low-earth orbit and prevent other states from getting there</w:t>
      </w:r>
      <w:r w:rsidRPr="00845074">
        <w:rPr>
          <w:sz w:val="16"/>
        </w:rPr>
        <w:t xml:space="preserve">, and we have several arguments about how that might be possible, </w:t>
      </w:r>
      <w:r w:rsidRPr="00845074">
        <w:rPr>
          <w:b/>
          <w:u w:val="single"/>
        </w:rPr>
        <w:t>then it will have gained a tremendous advantage that</w:t>
      </w:r>
      <w:r w:rsidRPr="00845074">
        <w:rPr>
          <w:sz w:val="16"/>
        </w:rPr>
        <w:t xml:space="preserve"> may not be </w:t>
      </w:r>
      <w:proofErr w:type="spellStart"/>
      <w:r w:rsidRPr="00845074">
        <w:rPr>
          <w:sz w:val="16"/>
        </w:rPr>
        <w:t>disruptable</w:t>
      </w:r>
      <w:proofErr w:type="spellEnd"/>
      <w:r w:rsidRPr="00845074">
        <w:rPr>
          <w:sz w:val="16"/>
        </w:rPr>
        <w:t xml:space="preserve"> as space, at least in some senses, </w:t>
      </w:r>
      <w:r w:rsidRPr="00845074">
        <w:rPr>
          <w:b/>
          <w:u w:val="single"/>
        </w:rPr>
        <w:t xml:space="preserve">is </w:t>
      </w:r>
      <w:proofErr w:type="spellStart"/>
      <w:r w:rsidRPr="00845074">
        <w:rPr>
          <w:b/>
          <w:u w:val="single"/>
        </w:rPr>
        <w:t>unflankable</w:t>
      </w:r>
      <w:proofErr w:type="spellEnd"/>
      <w:r w:rsidRPr="00845074">
        <w:rPr>
          <w:sz w:val="16"/>
        </w:rPr>
        <w:t>.</w:t>
      </w:r>
    </w:p>
    <w:p w14:paraId="3C5A90DC" w14:textId="77777777" w:rsidR="003D7589" w:rsidRPr="00845074" w:rsidRDefault="003D7589" w:rsidP="003D7589">
      <w:pPr>
        <w:rPr>
          <w:sz w:val="16"/>
        </w:rPr>
      </w:pPr>
    </w:p>
    <w:p w14:paraId="7531FF2D" w14:textId="77777777" w:rsidR="003D7589" w:rsidRPr="00845074" w:rsidRDefault="003D7589" w:rsidP="003D7589">
      <w:pPr>
        <w:pStyle w:val="Heading4"/>
      </w:pPr>
      <w:r w:rsidRPr="00845074">
        <w:t xml:space="preserve">New Elements of Warfare Means </w:t>
      </w:r>
      <w:proofErr w:type="spellStart"/>
      <w:r w:rsidRPr="00845074">
        <w:t>Heg</w:t>
      </w:r>
      <w:proofErr w:type="spellEnd"/>
      <w:r w:rsidRPr="00845074">
        <w:t xml:space="preserve"> is Unsustainable Without the Shift to Space</w:t>
      </w:r>
    </w:p>
    <w:p w14:paraId="1A175411" w14:textId="77777777" w:rsidR="003D7589" w:rsidRPr="00845074" w:rsidRDefault="003D7589" w:rsidP="003D7589">
      <w:pPr>
        <w:rPr>
          <w:rFonts w:cs="Times"/>
          <w:sz w:val="16"/>
        </w:rPr>
      </w:pPr>
      <w:r w:rsidRPr="00845074">
        <w:rPr>
          <w:rFonts w:cs="Times"/>
          <w:sz w:val="16"/>
        </w:rPr>
        <w:t xml:space="preserve">Everett </w:t>
      </w:r>
      <w:r w:rsidRPr="00845074">
        <w:rPr>
          <w:rStyle w:val="StyleStyleBold12pt"/>
        </w:rPr>
        <w:t>Dolman</w:t>
      </w:r>
      <w:r w:rsidRPr="00845074">
        <w:rPr>
          <w:rFonts w:cs="Times"/>
          <w:sz w:val="16"/>
        </w:rPr>
        <w:t xml:space="preserve"> professor of Comparative Military Studies at the US Air Force’s School of Advanced Air and Space Studies &amp; former </w:t>
      </w:r>
      <w:proofErr w:type="spellStart"/>
      <w:r w:rsidRPr="00845074">
        <w:rPr>
          <w:rFonts w:cs="Times"/>
          <w:sz w:val="16"/>
        </w:rPr>
        <w:t>intel</w:t>
      </w:r>
      <w:proofErr w:type="spellEnd"/>
      <w:r w:rsidRPr="00845074">
        <w:rPr>
          <w:rFonts w:cs="Times"/>
          <w:sz w:val="16"/>
        </w:rPr>
        <w:t xml:space="preserve"> analyst for the NSA March 10 </w:t>
      </w:r>
      <w:r w:rsidRPr="00845074">
        <w:rPr>
          <w:rStyle w:val="cite"/>
          <w:sz w:val="16"/>
        </w:rPr>
        <w:t>200</w:t>
      </w:r>
      <w:r w:rsidRPr="00845074">
        <w:rPr>
          <w:rStyle w:val="StyleStyleBold12pt"/>
        </w:rPr>
        <w:t>6</w:t>
      </w:r>
      <w:r w:rsidRPr="00845074">
        <w:rPr>
          <w:rFonts w:cs="Times"/>
          <w:sz w:val="16"/>
        </w:rPr>
        <w:t xml:space="preserve">, “Toward a U.S. </w:t>
      </w:r>
      <w:proofErr w:type="gramStart"/>
      <w:r w:rsidRPr="00845074">
        <w:rPr>
          <w:rFonts w:cs="Times"/>
          <w:sz w:val="16"/>
        </w:rPr>
        <w:t>Grand  Strategy</w:t>
      </w:r>
      <w:proofErr w:type="gramEnd"/>
      <w:r w:rsidRPr="00845074">
        <w:rPr>
          <w:rFonts w:cs="Times"/>
          <w:sz w:val="16"/>
        </w:rPr>
        <w:t xml:space="preserve"> in Space”, George Marshall Institute in DC, Washington Roundtable on Science and Public Policy </w:t>
      </w:r>
    </w:p>
    <w:p w14:paraId="3286692F" w14:textId="0C00C740" w:rsidR="003D7589" w:rsidRPr="00845074" w:rsidRDefault="003D7589" w:rsidP="003D7589">
      <w:pPr>
        <w:rPr>
          <w:b/>
          <w:u w:val="single"/>
        </w:rPr>
      </w:pPr>
      <w:r w:rsidRPr="00845074">
        <w:rPr>
          <w:sz w:val="16"/>
        </w:rPr>
        <w:t xml:space="preserve">Peter </w:t>
      </w:r>
      <w:proofErr w:type="spellStart"/>
      <w:r w:rsidRPr="00845074">
        <w:rPr>
          <w:sz w:val="16"/>
        </w:rPr>
        <w:t>Teets</w:t>
      </w:r>
      <w:proofErr w:type="spellEnd"/>
      <w:r w:rsidRPr="00845074">
        <w:rPr>
          <w:sz w:val="16"/>
        </w:rPr>
        <w:t xml:space="preserve">, the former Deputy Secretary of the Air Force for Space, said that we have traditionally kept air superiority around the world because we have a very rigorous and aggressive doctrine of control of the air.  </w:t>
      </w:r>
      <w:r w:rsidRPr="00845074">
        <w:rPr>
          <w:b/>
          <w:u w:val="single"/>
        </w:rPr>
        <w:t xml:space="preserve">The first </w:t>
      </w:r>
      <w:proofErr w:type="gramStart"/>
      <w:r w:rsidRPr="00845074">
        <w:rPr>
          <w:b/>
          <w:u w:val="single"/>
        </w:rPr>
        <w:t>thing</w:t>
      </w:r>
      <w:proofErr w:type="gramEnd"/>
      <w:r w:rsidRPr="00845074">
        <w:rPr>
          <w:b/>
          <w:u w:val="single"/>
        </w:rPr>
        <w:t xml:space="preserve"> we must do in conflict is gain mastery of the skies and deny the skies to the enemy.  We must now, in this </w:t>
      </w:r>
      <w:proofErr w:type="gramStart"/>
      <w:r w:rsidRPr="00845074">
        <w:rPr>
          <w:b/>
          <w:u w:val="single"/>
        </w:rPr>
        <w:t>21st  century</w:t>
      </w:r>
      <w:proofErr w:type="gramEnd"/>
      <w:r w:rsidRPr="00845074">
        <w:rPr>
          <w:b/>
          <w:u w:val="single"/>
        </w:rPr>
        <w:t>, do so for space.</w:t>
      </w:r>
      <w:r w:rsidRPr="00845074">
        <w:rPr>
          <w:sz w:val="16"/>
        </w:rPr>
        <w:t xml:space="preserve">  In fact, </w:t>
      </w:r>
      <w:r w:rsidRPr="00845074">
        <w:rPr>
          <w:b/>
          <w:u w:val="single"/>
        </w:rPr>
        <w:t>space supremacy is an enabling condition for the kinds of operations or conflicts that we can imagine in a military that is undergoing</w:t>
      </w:r>
      <w:r w:rsidRPr="00845074">
        <w:rPr>
          <w:sz w:val="16"/>
        </w:rPr>
        <w:t xml:space="preserve"> something called </w:t>
      </w:r>
      <w:r w:rsidRPr="00845074">
        <w:rPr>
          <w:b/>
          <w:u w:val="single"/>
        </w:rPr>
        <w:t>transformation, and in fact has undergone transformation so far that it really cannot be reversed.  We cannot go back</w:t>
      </w:r>
      <w:r w:rsidRPr="00845074">
        <w:rPr>
          <w:sz w:val="16"/>
        </w:rPr>
        <w:t xml:space="preserve">, either easily or effectively, toward a Vietnam-era style military that is not reliant on outer space—that is not enabled by space.  And we would not want to </w:t>
      </w:r>
      <w:r w:rsidRPr="00845074">
        <w:rPr>
          <w:b/>
          <w:u w:val="single"/>
        </w:rPr>
        <w:t>because the context of war has changed.</w:t>
      </w:r>
    </w:p>
    <w:p w14:paraId="5864408B" w14:textId="77777777" w:rsidR="003D7589" w:rsidRPr="00845074" w:rsidRDefault="003D7589" w:rsidP="003D7589">
      <w:pPr>
        <w:pStyle w:val="tag"/>
      </w:pPr>
    </w:p>
    <w:p w14:paraId="5626B4CB" w14:textId="77777777" w:rsidR="003D7589" w:rsidRPr="00845074" w:rsidRDefault="003D7589" w:rsidP="003D7589">
      <w:pPr>
        <w:pStyle w:val="tag"/>
      </w:pPr>
      <w:r w:rsidRPr="00845074">
        <w:t xml:space="preserve">Collapse of U.S. leadership leads to an </w:t>
      </w:r>
      <w:proofErr w:type="spellStart"/>
      <w:r w:rsidRPr="00845074">
        <w:t>apolar</w:t>
      </w:r>
      <w:proofErr w:type="spellEnd"/>
      <w:r w:rsidRPr="00845074">
        <w:t xml:space="preserve"> world of plagues and nuclear wars</w:t>
      </w:r>
    </w:p>
    <w:p w14:paraId="25F2C310" w14:textId="77777777" w:rsidR="003D7589" w:rsidRPr="00845074" w:rsidRDefault="003D7589" w:rsidP="003D7589">
      <w:pPr>
        <w:pStyle w:val="tag"/>
      </w:pPr>
      <w:r w:rsidRPr="00845074">
        <w:t xml:space="preserve">Ferguson, Herzog prof of history at NYU’s Stern School of Business, 4 </w:t>
      </w:r>
    </w:p>
    <w:p w14:paraId="6D320531" w14:textId="77777777" w:rsidR="003D7589" w:rsidRPr="00845074" w:rsidRDefault="003D7589" w:rsidP="003D7589">
      <w:pPr>
        <w:pStyle w:val="tag"/>
        <w:rPr>
          <w:b w:val="0"/>
          <w:sz w:val="16"/>
          <w:szCs w:val="16"/>
        </w:rPr>
      </w:pPr>
      <w:r w:rsidRPr="00845074">
        <w:rPr>
          <w:b w:val="0"/>
          <w:sz w:val="16"/>
          <w:szCs w:val="16"/>
        </w:rPr>
        <w:t>[Niall, senior fellow at the Hoover Institution @ Stanford University, July-August, Foreign Policy, Issue 143</w:t>
      </w:r>
      <w:proofErr w:type="gramStart"/>
      <w:r w:rsidRPr="00845074">
        <w:rPr>
          <w:b w:val="0"/>
          <w:sz w:val="16"/>
          <w:szCs w:val="16"/>
        </w:rPr>
        <w:t>.,</w:t>
      </w:r>
      <w:proofErr w:type="gramEnd"/>
      <w:r w:rsidRPr="00845074">
        <w:rPr>
          <w:b w:val="0"/>
          <w:sz w:val="16"/>
          <w:szCs w:val="16"/>
        </w:rPr>
        <w:t xml:space="preserve"> p. 32]</w:t>
      </w:r>
    </w:p>
    <w:p w14:paraId="32FE1479" w14:textId="77777777" w:rsidR="003D7589" w:rsidRPr="00845074" w:rsidRDefault="003D7589" w:rsidP="003D7589">
      <w:pPr>
        <w:ind w:left="288" w:right="288"/>
        <w:rPr>
          <w:rFonts w:eastAsia="Calibri"/>
        </w:rPr>
      </w:pPr>
      <w:r w:rsidRPr="00845074">
        <w:rPr>
          <w:rFonts w:eastAsia="Calibri"/>
          <w:b/>
          <w:szCs w:val="22"/>
          <w:u w:val="single"/>
        </w:rPr>
        <w:t>The worst effects of the new Dark Age would be felt on the edges of the waning great powers</w:t>
      </w:r>
      <w:r w:rsidRPr="00845074">
        <w:rPr>
          <w:rFonts w:eastAsia="Calibri"/>
          <w:sz w:val="16"/>
          <w:szCs w:val="22"/>
        </w:rPr>
        <w:t xml:space="preserve">. The wealthiest ports of the global economy--from New York to Rotterdam to Shanghai--would become the targets of plunderers and pirates. With ease, </w:t>
      </w:r>
      <w:r w:rsidRPr="00845074">
        <w:rPr>
          <w:rFonts w:eastAsia="Calibri"/>
          <w:b/>
          <w:szCs w:val="22"/>
          <w:u w:val="single"/>
        </w:rPr>
        <w:t>terrorists could disrupt the freedom of the seas, targeting oil tankers, aircraft carriers, and cruise liners</w:t>
      </w:r>
      <w:r w:rsidRPr="00845074">
        <w:rPr>
          <w:rFonts w:eastAsia="Calibri"/>
          <w:sz w:val="16"/>
          <w:szCs w:val="22"/>
        </w:rPr>
        <w:t xml:space="preserve">, while Western nations frantically concentrated on making their airports secure. Meanwhile, </w:t>
      </w:r>
      <w:r w:rsidRPr="00845074">
        <w:rPr>
          <w:rFonts w:eastAsia="Calibri"/>
          <w:b/>
          <w:szCs w:val="22"/>
          <w:u w:val="single"/>
        </w:rPr>
        <w:t>limited nuclear wars could devastate numerous regions,</w:t>
      </w:r>
      <w:r w:rsidRPr="00845074">
        <w:rPr>
          <w:rFonts w:eastAsia="Calibri"/>
          <w:sz w:val="16"/>
        </w:rPr>
        <w:t xml:space="preserve"> beginning in</w:t>
      </w:r>
      <w:r w:rsidRPr="00845074">
        <w:rPr>
          <w:rFonts w:eastAsia="Calibri"/>
          <w:b/>
          <w:szCs w:val="22"/>
          <w:u w:val="single"/>
        </w:rPr>
        <w:t xml:space="preserve"> the Korean peninsula and Kashmir</w:t>
      </w:r>
      <w:r w:rsidRPr="00845074">
        <w:rPr>
          <w:rFonts w:eastAsia="Calibri"/>
          <w:sz w:val="16"/>
          <w:szCs w:val="22"/>
        </w:rPr>
        <w:t xml:space="preserve">, perhaps </w:t>
      </w:r>
      <w:r w:rsidRPr="00845074">
        <w:rPr>
          <w:rFonts w:eastAsia="Calibri"/>
          <w:b/>
          <w:szCs w:val="22"/>
          <w:u w:val="single"/>
        </w:rPr>
        <w:t>ending catastrophically in the Middle East</w:t>
      </w:r>
      <w:r w:rsidRPr="00845074">
        <w:rPr>
          <w:rFonts w:eastAsia="Calibri"/>
          <w:sz w:val="16"/>
          <w:szCs w:val="22"/>
        </w:rPr>
        <w:t xml:space="preserve">. In Latin America, wretchedly poor citizens would seek solace in Evangelical Christianity imported by U.S. religious orders. In Africa, </w:t>
      </w:r>
      <w:r w:rsidRPr="00845074">
        <w:rPr>
          <w:rFonts w:eastAsia="Calibri"/>
          <w:b/>
          <w:szCs w:val="22"/>
          <w:u w:val="single"/>
        </w:rPr>
        <w:t>the great plagues of AIDS and malaria would continue their deadly work</w:t>
      </w:r>
      <w:r w:rsidRPr="00845074">
        <w:rPr>
          <w:rFonts w:eastAsia="Calibri"/>
          <w:sz w:val="16"/>
          <w:szCs w:val="22"/>
        </w:rPr>
        <w:t>. The few remaining solvent airlines would simply suspen</w:t>
      </w:r>
      <w:r w:rsidRPr="00845074">
        <w:rPr>
          <w:rFonts w:eastAsia="Calibri"/>
          <w:sz w:val="16"/>
        </w:rPr>
        <w:t xml:space="preserve">d services to many cities in these continents; who would wish to leave their privately guarded safe havens to go there? For all these reasons, the prospect of an </w:t>
      </w:r>
      <w:proofErr w:type="spellStart"/>
      <w:r w:rsidRPr="00845074">
        <w:rPr>
          <w:rFonts w:eastAsia="Calibri"/>
          <w:sz w:val="16"/>
        </w:rPr>
        <w:t>apolar</w:t>
      </w:r>
      <w:proofErr w:type="spellEnd"/>
      <w:r w:rsidRPr="00845074">
        <w:rPr>
          <w:rFonts w:eastAsia="Calibri"/>
          <w:sz w:val="16"/>
        </w:rPr>
        <w:t xml:space="preserve"> world should frighten us today a </w:t>
      </w:r>
      <w:r w:rsidRPr="00845074">
        <w:rPr>
          <w:rFonts w:eastAsia="Calibri"/>
          <w:sz w:val="16"/>
          <w:szCs w:val="22"/>
        </w:rPr>
        <w:t xml:space="preserve">great deal more than it frightened the heirs of Charlemagne. </w:t>
      </w:r>
      <w:r w:rsidRPr="00845074">
        <w:rPr>
          <w:rFonts w:eastAsia="Calibri"/>
          <w:b/>
          <w:szCs w:val="22"/>
          <w:u w:val="single"/>
        </w:rPr>
        <w:t>If the U</w:t>
      </w:r>
      <w:r w:rsidRPr="00845074">
        <w:rPr>
          <w:rFonts w:eastAsia="Calibri"/>
          <w:sz w:val="16"/>
          <w:szCs w:val="22"/>
        </w:rPr>
        <w:t xml:space="preserve">nited </w:t>
      </w:r>
      <w:r w:rsidRPr="00845074">
        <w:rPr>
          <w:rFonts w:eastAsia="Calibri"/>
          <w:b/>
          <w:szCs w:val="22"/>
          <w:u w:val="single"/>
        </w:rPr>
        <w:t>S</w:t>
      </w:r>
      <w:r w:rsidRPr="00845074">
        <w:rPr>
          <w:rFonts w:eastAsia="Calibri"/>
          <w:sz w:val="16"/>
          <w:szCs w:val="22"/>
        </w:rPr>
        <w:t xml:space="preserve">tates </w:t>
      </w:r>
      <w:r w:rsidRPr="00845074">
        <w:rPr>
          <w:rFonts w:eastAsia="Calibri"/>
          <w:b/>
          <w:szCs w:val="22"/>
          <w:u w:val="single"/>
        </w:rPr>
        <w:t>retreats from global hegemony</w:t>
      </w:r>
      <w:r w:rsidRPr="00845074">
        <w:rPr>
          <w:rFonts w:eastAsia="Calibri"/>
          <w:sz w:val="16"/>
        </w:rPr>
        <w:t>--its fragile self-image dented by minor setbacks on the imperial frontier--</w:t>
      </w:r>
      <w:r w:rsidRPr="00845074">
        <w:rPr>
          <w:rFonts w:eastAsia="Calibri"/>
          <w:b/>
          <w:szCs w:val="22"/>
          <w:u w:val="single"/>
        </w:rPr>
        <w:t xml:space="preserve">its critics at </w:t>
      </w:r>
      <w:r w:rsidRPr="00845074">
        <w:rPr>
          <w:rFonts w:eastAsia="Calibri"/>
          <w:sz w:val="16"/>
        </w:rPr>
        <w:t>home and abroad</w:t>
      </w:r>
      <w:r w:rsidRPr="00845074">
        <w:rPr>
          <w:rFonts w:eastAsia="Calibri"/>
          <w:b/>
          <w:szCs w:val="22"/>
          <w:u w:val="single"/>
        </w:rPr>
        <w:t xml:space="preserve"> must not pretend that they are ushering in a new era of multipolar harmony, or even a return to the good old balance of power</w:t>
      </w:r>
      <w:r w:rsidRPr="00845074">
        <w:rPr>
          <w:rFonts w:eastAsia="Calibri"/>
          <w:sz w:val="16"/>
          <w:szCs w:val="22"/>
        </w:rPr>
        <w:t xml:space="preserve">. Be careful what you wish for. </w:t>
      </w:r>
      <w:r w:rsidRPr="00845074">
        <w:rPr>
          <w:rFonts w:eastAsia="Calibri"/>
          <w:b/>
          <w:szCs w:val="22"/>
          <w:u w:val="single"/>
        </w:rPr>
        <w:t xml:space="preserve">The alternative to </w:t>
      </w:r>
      <w:proofErr w:type="spellStart"/>
      <w:r w:rsidRPr="00845074">
        <w:rPr>
          <w:rFonts w:eastAsia="Calibri"/>
          <w:b/>
          <w:szCs w:val="22"/>
          <w:u w:val="single"/>
        </w:rPr>
        <w:t>unipolarity</w:t>
      </w:r>
      <w:proofErr w:type="spellEnd"/>
      <w:r w:rsidRPr="00845074">
        <w:rPr>
          <w:rFonts w:eastAsia="Calibri"/>
          <w:b/>
          <w:szCs w:val="22"/>
          <w:u w:val="single"/>
        </w:rPr>
        <w:t xml:space="preserve"> would not be </w:t>
      </w:r>
      <w:proofErr w:type="spellStart"/>
      <w:r w:rsidRPr="00845074">
        <w:rPr>
          <w:rFonts w:eastAsia="Calibri"/>
          <w:b/>
          <w:szCs w:val="22"/>
          <w:u w:val="single"/>
        </w:rPr>
        <w:t>multipolarity</w:t>
      </w:r>
      <w:proofErr w:type="spellEnd"/>
      <w:r w:rsidRPr="00845074">
        <w:rPr>
          <w:rFonts w:eastAsia="Calibri"/>
          <w:b/>
          <w:szCs w:val="22"/>
          <w:u w:val="single"/>
        </w:rPr>
        <w:t xml:space="preserve"> at all. It would be </w:t>
      </w:r>
      <w:proofErr w:type="spellStart"/>
      <w:r w:rsidRPr="00845074">
        <w:rPr>
          <w:rFonts w:eastAsia="Calibri"/>
          <w:b/>
          <w:szCs w:val="22"/>
          <w:u w:val="single"/>
        </w:rPr>
        <w:t>apolarity</w:t>
      </w:r>
      <w:proofErr w:type="spellEnd"/>
      <w:r w:rsidRPr="00845074">
        <w:rPr>
          <w:rFonts w:eastAsia="Calibri"/>
          <w:b/>
          <w:szCs w:val="22"/>
          <w:u w:val="single"/>
        </w:rPr>
        <w:t>--a global vacuum of power.</w:t>
      </w:r>
      <w:r w:rsidRPr="00845074">
        <w:rPr>
          <w:rFonts w:eastAsia="Calibri"/>
          <w:sz w:val="16"/>
        </w:rPr>
        <w:t xml:space="preserve"> And far more dangerous forces than rival great powers would benefit from such a not-so-new world disorder. </w:t>
      </w:r>
    </w:p>
    <w:p w14:paraId="5860AED1" w14:textId="77777777" w:rsidR="003D7589" w:rsidRPr="00845074" w:rsidRDefault="003D7589" w:rsidP="003D7589">
      <w:pPr>
        <w:pStyle w:val="Heading4"/>
      </w:pPr>
      <w:r w:rsidRPr="00845074">
        <w:t xml:space="preserve">No Risk of Defense – Even if Stability Exists, </w:t>
      </w:r>
      <w:proofErr w:type="spellStart"/>
      <w:r w:rsidRPr="00845074">
        <w:t>Prolif</w:t>
      </w:r>
      <w:proofErr w:type="spellEnd"/>
      <w:r w:rsidRPr="00845074">
        <w:t xml:space="preserve"> in Space Creates Conditions for </w:t>
      </w:r>
      <w:proofErr w:type="spellStart"/>
      <w:r w:rsidRPr="00845074">
        <w:t>Miscalc</w:t>
      </w:r>
      <w:proofErr w:type="spellEnd"/>
      <w:r w:rsidRPr="00845074">
        <w:t xml:space="preserve"> </w:t>
      </w:r>
    </w:p>
    <w:p w14:paraId="101F60A5" w14:textId="77777777" w:rsidR="003D7589" w:rsidRPr="00845074" w:rsidRDefault="003D7589" w:rsidP="003D7589">
      <w:pPr>
        <w:rPr>
          <w:sz w:val="16"/>
        </w:rPr>
      </w:pPr>
      <w:r w:rsidRPr="00845074">
        <w:rPr>
          <w:sz w:val="16"/>
        </w:rPr>
        <w:t xml:space="preserve">By Theresa </w:t>
      </w:r>
      <w:r w:rsidRPr="00845074">
        <w:rPr>
          <w:rStyle w:val="StyleStyleBold12pt"/>
        </w:rPr>
        <w:t>Hitchens</w:t>
      </w:r>
      <w:r w:rsidRPr="00845074">
        <w:rPr>
          <w:sz w:val="16"/>
        </w:rPr>
        <w:t xml:space="preserve"> Center for Defense Information </w:t>
      </w:r>
      <w:proofErr w:type="gramStart"/>
      <w:r w:rsidRPr="00845074">
        <w:rPr>
          <w:sz w:val="16"/>
        </w:rPr>
        <w:t>Vice President</w:t>
      </w:r>
      <w:proofErr w:type="gramEnd"/>
      <w:r w:rsidRPr="00845074">
        <w:rPr>
          <w:sz w:val="16"/>
        </w:rPr>
        <w:t xml:space="preserve"> February 18, </w:t>
      </w:r>
      <w:r w:rsidRPr="00845074">
        <w:rPr>
          <w:rStyle w:val="cite"/>
          <w:sz w:val="16"/>
        </w:rPr>
        <w:t>200</w:t>
      </w:r>
      <w:r w:rsidRPr="00845074">
        <w:rPr>
          <w:rStyle w:val="StyleStyleBold12pt"/>
        </w:rPr>
        <w:t>8</w:t>
      </w:r>
      <w:r w:rsidRPr="00845074">
        <w:rPr>
          <w:sz w:val="16"/>
        </w:rPr>
        <w:t xml:space="preserve"> “Space Wars - Coming to the Sky Near You?” Scientific American </w:t>
      </w:r>
      <w:hyperlink r:id="rId54" w:history="1">
        <w:r w:rsidRPr="00845074">
          <w:rPr>
            <w:rStyle w:val="Hyperlink"/>
          </w:rPr>
          <w:t>http://www.sciam.com/article.cfm?id=space-wars-coming-to-the-sky-near-you&amp;print=true</w:t>
        </w:r>
      </w:hyperlink>
      <w:r w:rsidRPr="00845074">
        <w:rPr>
          <w:sz w:val="16"/>
        </w:rPr>
        <w:t xml:space="preserve"> IB</w:t>
      </w:r>
    </w:p>
    <w:p w14:paraId="78C1CF67" w14:textId="01A45235" w:rsidR="003D7589" w:rsidRPr="00845074" w:rsidRDefault="003D7589" w:rsidP="003D7589">
      <w:pPr>
        <w:rPr>
          <w:b/>
          <w:u w:val="single"/>
        </w:rPr>
      </w:pPr>
      <w:r w:rsidRPr="00845074">
        <w:rPr>
          <w:sz w:val="16"/>
        </w:rPr>
        <w:t xml:space="preserve">Yet </w:t>
      </w:r>
      <w:r w:rsidRPr="00845074">
        <w:rPr>
          <w:b/>
          <w:u w:val="single"/>
        </w:rPr>
        <w:t xml:space="preserve">any arms race in space would </w:t>
      </w:r>
      <w:r w:rsidRPr="00845074">
        <w:rPr>
          <w:sz w:val="16"/>
        </w:rPr>
        <w:t xml:space="preserve">almost </w:t>
      </w:r>
      <w:r w:rsidRPr="00845074">
        <w:rPr>
          <w:b/>
          <w:u w:val="single"/>
        </w:rPr>
        <w:t>inevitably destabilize the balance of power and thereby multiply the risks of global conflict. In such headlong competition</w:t>
      </w:r>
      <w:r w:rsidRPr="00845074">
        <w:rPr>
          <w:sz w:val="16"/>
        </w:rPr>
        <w:t>—whether in space or elsewhere—</w:t>
      </w:r>
      <w:r w:rsidRPr="00845074">
        <w:rPr>
          <w:b/>
          <w:u w:val="single"/>
        </w:rPr>
        <w:t>equilibrium among the adversaries would be virtually impossible to maintain. Even if the major powers did achieve stability</w:t>
      </w:r>
      <w:r w:rsidRPr="00845074">
        <w:rPr>
          <w:sz w:val="16"/>
        </w:rPr>
        <w:t xml:space="preserve">, </w:t>
      </w:r>
      <w:r w:rsidRPr="00845074">
        <w:rPr>
          <w:b/>
          <w:u w:val="single"/>
        </w:rPr>
        <w:t>that reality would still provide no guarantee that both sides would perceive it</w:t>
      </w:r>
      <w:r w:rsidRPr="00845074">
        <w:rPr>
          <w:sz w:val="16"/>
        </w:rPr>
        <w:t xml:space="preserve"> to be so. </w:t>
      </w:r>
      <w:r w:rsidRPr="00845074">
        <w:rPr>
          <w:b/>
          <w:u w:val="single"/>
        </w:rPr>
        <w:t>The moment one side saw itself</w:t>
      </w:r>
      <w:r w:rsidRPr="00845074">
        <w:rPr>
          <w:sz w:val="16"/>
        </w:rPr>
        <w:t xml:space="preserve"> to be </w:t>
      </w:r>
      <w:r w:rsidRPr="00845074">
        <w:rPr>
          <w:b/>
          <w:u w:val="single"/>
        </w:rPr>
        <w:t>slipping</w:t>
      </w:r>
      <w:r w:rsidRPr="00845074">
        <w:rPr>
          <w:sz w:val="16"/>
        </w:rPr>
        <w:t xml:space="preserve"> behind the other, </w:t>
      </w:r>
      <w:r w:rsidRPr="00845074">
        <w:rPr>
          <w:b/>
          <w:u w:val="single"/>
        </w:rPr>
        <w:t>the first side would be strongly tempted to launch a preemptive strike</w:t>
      </w:r>
      <w:r w:rsidRPr="00845074">
        <w:rPr>
          <w:sz w:val="16"/>
        </w:rPr>
        <w:t xml:space="preserve">, before things got even worse. Ironically, </w:t>
      </w:r>
      <w:r w:rsidRPr="00845074">
        <w:rPr>
          <w:b/>
          <w:u w:val="single"/>
        </w:rPr>
        <w:t xml:space="preserve">the same would hold for the side that perceived </w:t>
      </w:r>
      <w:proofErr w:type="gramStart"/>
      <w:r w:rsidRPr="00845074">
        <w:rPr>
          <w:b/>
          <w:u w:val="single"/>
        </w:rPr>
        <w:t>itself</w:t>
      </w:r>
      <w:proofErr w:type="gramEnd"/>
      <w:r w:rsidRPr="00845074">
        <w:rPr>
          <w:b/>
          <w:u w:val="single"/>
        </w:rPr>
        <w:t xml:space="preserve"> to have gained an advantage.</w:t>
      </w:r>
      <w:r w:rsidRPr="00845074">
        <w:rPr>
          <w:sz w:val="16"/>
        </w:rPr>
        <w:t xml:space="preserve"> Again, </w:t>
      </w:r>
      <w:r w:rsidRPr="00845074">
        <w:rPr>
          <w:b/>
          <w:u w:val="single"/>
        </w:rPr>
        <w:t xml:space="preserve">there would be strong temptation to strike first, before the adversary could catch up. </w:t>
      </w:r>
      <w:r w:rsidRPr="00845074">
        <w:rPr>
          <w:sz w:val="16"/>
        </w:rPr>
        <w:t xml:space="preserve">Finally, </w:t>
      </w:r>
      <w:r w:rsidRPr="00845074">
        <w:rPr>
          <w:b/>
          <w:u w:val="single"/>
        </w:rPr>
        <w:t>a space weapons race would ratchet up the chances that a mere technological mistake could trigger a battle.</w:t>
      </w:r>
      <w:r w:rsidRPr="00845074">
        <w:rPr>
          <w:sz w:val="16"/>
        </w:rPr>
        <w:t xml:space="preserve"> After all, in the distant void, </w:t>
      </w:r>
      <w:r w:rsidRPr="00845074">
        <w:rPr>
          <w:b/>
          <w:u w:val="single"/>
        </w:rPr>
        <w:t>reliably distinguishing an intentional act from an accidental one would be highly problematic.</w:t>
      </w:r>
    </w:p>
    <w:p w14:paraId="3E3E9163" w14:textId="77777777" w:rsidR="003D7589" w:rsidRPr="00845074" w:rsidRDefault="003D7589" w:rsidP="003D7589">
      <w:pPr>
        <w:pStyle w:val="Heading4"/>
      </w:pPr>
      <w:r w:rsidRPr="00845074">
        <w:t xml:space="preserve">And This </w:t>
      </w:r>
      <w:proofErr w:type="spellStart"/>
      <w:r w:rsidRPr="00845074">
        <w:t>Miscalc</w:t>
      </w:r>
      <w:proofErr w:type="spellEnd"/>
      <w:r w:rsidRPr="00845074">
        <w:t xml:space="preserve"> is Unique to Space Because They Destroy Our Early Warning Systems</w:t>
      </w:r>
    </w:p>
    <w:p w14:paraId="015C5D42" w14:textId="77777777" w:rsidR="003D7589" w:rsidRPr="00845074" w:rsidRDefault="003D7589" w:rsidP="003D7589">
      <w:pPr>
        <w:rPr>
          <w:sz w:val="16"/>
        </w:rPr>
      </w:pPr>
      <w:r w:rsidRPr="00845074">
        <w:rPr>
          <w:sz w:val="16"/>
        </w:rPr>
        <w:t xml:space="preserve">By Theresa </w:t>
      </w:r>
      <w:r w:rsidRPr="00845074">
        <w:rPr>
          <w:rStyle w:val="StyleStyleBold12pt"/>
        </w:rPr>
        <w:t>Hitchens</w:t>
      </w:r>
      <w:r w:rsidRPr="00845074">
        <w:rPr>
          <w:sz w:val="16"/>
        </w:rPr>
        <w:t xml:space="preserve"> Center for Defense Information </w:t>
      </w:r>
      <w:proofErr w:type="gramStart"/>
      <w:r w:rsidRPr="00845074">
        <w:rPr>
          <w:sz w:val="16"/>
        </w:rPr>
        <w:t>Vice President</w:t>
      </w:r>
      <w:proofErr w:type="gramEnd"/>
      <w:r w:rsidRPr="00845074">
        <w:rPr>
          <w:sz w:val="16"/>
        </w:rPr>
        <w:t xml:space="preserve"> February 18, </w:t>
      </w:r>
      <w:r w:rsidRPr="00845074">
        <w:rPr>
          <w:rStyle w:val="cite"/>
          <w:sz w:val="16"/>
        </w:rPr>
        <w:t>200</w:t>
      </w:r>
      <w:r w:rsidRPr="00845074">
        <w:rPr>
          <w:rStyle w:val="StyleStyleBold12pt"/>
        </w:rPr>
        <w:t>8</w:t>
      </w:r>
      <w:r w:rsidRPr="00845074">
        <w:rPr>
          <w:sz w:val="16"/>
        </w:rPr>
        <w:t xml:space="preserve"> “Space Wars - Coming to the Sky Near You?” Scientific American </w:t>
      </w:r>
      <w:hyperlink r:id="rId55" w:history="1">
        <w:r w:rsidRPr="00845074">
          <w:rPr>
            <w:rStyle w:val="Hyperlink"/>
          </w:rPr>
          <w:t>http://www.sciam.com/article.cfm?id=space-wars-coming-to-the-sky-near-you&amp;print=true</w:t>
        </w:r>
      </w:hyperlink>
      <w:r w:rsidRPr="00845074">
        <w:rPr>
          <w:sz w:val="16"/>
        </w:rPr>
        <w:t xml:space="preserve"> IB</w:t>
      </w:r>
    </w:p>
    <w:p w14:paraId="4F725BBB" w14:textId="77777777" w:rsidR="003D7589" w:rsidRPr="00845074" w:rsidRDefault="003D7589" w:rsidP="003D7589">
      <w:pPr>
        <w:rPr>
          <w:b/>
          <w:u w:val="single"/>
        </w:rPr>
      </w:pPr>
      <w:r w:rsidRPr="00845074">
        <w:rPr>
          <w:b/>
          <w:u w:val="single"/>
        </w:rPr>
        <w:t xml:space="preserve">The risks are manifold. </w:t>
      </w:r>
      <w:r w:rsidRPr="00845074">
        <w:rPr>
          <w:sz w:val="16"/>
        </w:rPr>
        <w:t xml:space="preserve">I remarked earlier on the general instabilities of an arms race, but there is a further issue of stability among the nuclear powers. </w:t>
      </w:r>
      <w:r w:rsidRPr="00845074">
        <w:rPr>
          <w:b/>
          <w:u w:val="single"/>
        </w:rPr>
        <w:t>Early-warning and spy satellites have traditionally played a crucial role in reducing fears</w:t>
      </w:r>
      <w:r w:rsidRPr="00845074">
        <w:rPr>
          <w:sz w:val="16"/>
        </w:rPr>
        <w:t xml:space="preserve"> of a surprise nuclear attack. </w:t>
      </w:r>
      <w:r w:rsidRPr="00845074">
        <w:rPr>
          <w:b/>
          <w:u w:val="single"/>
        </w:rPr>
        <w:t xml:space="preserve">But if antisatellite weapons disabled </w:t>
      </w:r>
      <w:proofErr w:type="gramStart"/>
      <w:r w:rsidRPr="00845074">
        <w:rPr>
          <w:b/>
          <w:u w:val="single"/>
        </w:rPr>
        <w:t>those</w:t>
      </w:r>
      <w:proofErr w:type="gramEnd"/>
      <w:r w:rsidRPr="00845074">
        <w:rPr>
          <w:b/>
          <w:u w:val="single"/>
        </w:rPr>
        <w:t xml:space="preserve"> eyes-in-the-sky, the resulting uncertainty and distrust could rapidly lead to catastrophe.</w:t>
      </w:r>
    </w:p>
    <w:p w14:paraId="7135FBF5" w14:textId="77777777" w:rsidR="003D7589" w:rsidRPr="00845074" w:rsidRDefault="003D7589" w:rsidP="003D7589">
      <w:pPr>
        <w:pStyle w:val="tag"/>
        <w:rPr>
          <w:sz w:val="16"/>
        </w:rPr>
      </w:pPr>
    </w:p>
    <w:p w14:paraId="3F0FE84E" w14:textId="77777777" w:rsidR="003D7589" w:rsidRPr="00845074" w:rsidRDefault="003D7589" w:rsidP="003D7589">
      <w:pPr>
        <w:pStyle w:val="Heading4"/>
      </w:pPr>
      <w:r w:rsidRPr="00845074">
        <w:t xml:space="preserve">And Mere Deployment is </w:t>
      </w:r>
      <w:proofErr w:type="gramStart"/>
      <w:r w:rsidRPr="00845074">
        <w:t>Enough</w:t>
      </w:r>
      <w:proofErr w:type="gramEnd"/>
      <w:r w:rsidRPr="00845074">
        <w:t xml:space="preserve"> to Trigger the Link—accesses the case</w:t>
      </w:r>
    </w:p>
    <w:p w14:paraId="604FCD61" w14:textId="77777777" w:rsidR="003D7589" w:rsidRPr="00845074" w:rsidRDefault="003D7589" w:rsidP="003D7589">
      <w:pPr>
        <w:rPr>
          <w:sz w:val="16"/>
        </w:rPr>
      </w:pPr>
      <w:r w:rsidRPr="00845074">
        <w:rPr>
          <w:sz w:val="16"/>
        </w:rPr>
        <w:t xml:space="preserve">Theresa </w:t>
      </w:r>
      <w:r w:rsidRPr="00845074">
        <w:rPr>
          <w:rStyle w:val="StyleStyleBold12pt"/>
        </w:rPr>
        <w:t>Hitchens</w:t>
      </w:r>
      <w:r w:rsidRPr="00845074">
        <w:rPr>
          <w:sz w:val="16"/>
        </w:rPr>
        <w:t xml:space="preserve"> Center for Defense Information Vice President April 6, </w:t>
      </w:r>
      <w:r w:rsidRPr="00845074">
        <w:rPr>
          <w:rStyle w:val="cite"/>
          <w:sz w:val="16"/>
        </w:rPr>
        <w:t>200</w:t>
      </w:r>
      <w:r w:rsidRPr="00845074">
        <w:rPr>
          <w:rStyle w:val="StyleStyleBold12pt"/>
        </w:rPr>
        <w:t>5</w:t>
      </w:r>
      <w:r w:rsidRPr="00845074">
        <w:rPr>
          <w:sz w:val="16"/>
        </w:rPr>
        <w:t xml:space="preserve"> “The </w:t>
      </w:r>
      <w:proofErr w:type="spellStart"/>
      <w:r w:rsidRPr="00845074">
        <w:rPr>
          <w:sz w:val="16"/>
        </w:rPr>
        <w:t>Weaponization</w:t>
      </w:r>
      <w:proofErr w:type="spellEnd"/>
      <w:r w:rsidRPr="00845074">
        <w:rPr>
          <w:sz w:val="16"/>
        </w:rPr>
        <w:t xml:space="preserve"> of Space: Implications for National Security”, Council on Foreign Relations, conversation with Randall </w:t>
      </w:r>
      <w:proofErr w:type="spellStart"/>
      <w:r w:rsidRPr="00845074">
        <w:rPr>
          <w:sz w:val="16"/>
        </w:rPr>
        <w:t>Correll</w:t>
      </w:r>
      <w:proofErr w:type="spellEnd"/>
      <w:r w:rsidRPr="00845074">
        <w:rPr>
          <w:sz w:val="16"/>
        </w:rPr>
        <w:t xml:space="preserve"> and Bruce </w:t>
      </w:r>
      <w:proofErr w:type="spellStart"/>
      <w:r w:rsidRPr="00845074">
        <w:rPr>
          <w:sz w:val="16"/>
        </w:rPr>
        <w:t>DeBloise</w:t>
      </w:r>
      <w:proofErr w:type="spellEnd"/>
      <w:r w:rsidRPr="00845074">
        <w:rPr>
          <w:sz w:val="16"/>
        </w:rPr>
        <w:t xml:space="preserve">, </w:t>
      </w:r>
      <w:hyperlink r:id="rId56" w:history="1">
        <w:r w:rsidRPr="00845074">
          <w:rPr>
            <w:rStyle w:val="Hyperlink"/>
          </w:rPr>
          <w:t>http://www.cfr.org/publication.html?id=7998</w:t>
        </w:r>
      </w:hyperlink>
      <w:r w:rsidRPr="00845074">
        <w:rPr>
          <w:sz w:val="16"/>
        </w:rPr>
        <w:t xml:space="preserve"> IB </w:t>
      </w:r>
    </w:p>
    <w:p w14:paraId="7086E24B" w14:textId="77777777" w:rsidR="003D7589" w:rsidRPr="00845074" w:rsidRDefault="003D7589" w:rsidP="003D7589">
      <w:pPr>
        <w:rPr>
          <w:b/>
          <w:u w:val="single"/>
        </w:rPr>
      </w:pPr>
      <w:r w:rsidRPr="00845074">
        <w:rPr>
          <w:sz w:val="16"/>
        </w:rPr>
        <w:t xml:space="preserve">I’m going to go through and sort of hit key points with regard to what is happening with U.S.—primarily U.S. national policy towards space. Right now, the Air Force in particular is pushing a strategy of </w:t>
      </w:r>
      <w:r w:rsidRPr="00845074">
        <w:rPr>
          <w:b/>
          <w:u w:val="single"/>
        </w:rPr>
        <w:t>space warfare</w:t>
      </w:r>
      <w:r w:rsidRPr="00845074">
        <w:rPr>
          <w:sz w:val="16"/>
        </w:rPr>
        <w:t xml:space="preserve"> that would see the United States fighting in, from, and through space. And it’s my belief that this is an extremely dangerous strategy. It’s one that will undercut and not enhance U.S. national security. It </w:t>
      </w:r>
      <w:r w:rsidRPr="00845074">
        <w:rPr>
          <w:b/>
          <w:u w:val="single"/>
        </w:rPr>
        <w:t>will create a situation where all of our satellites are targets, whereas right now, no one is threatening us in space. Simply deploying any satellite weapons or space weapons</w:t>
      </w:r>
      <w:r w:rsidRPr="00845074">
        <w:rPr>
          <w:sz w:val="16"/>
        </w:rPr>
        <w:t>—not even using them—</w:t>
      </w:r>
      <w:r w:rsidRPr="00845074">
        <w:rPr>
          <w:b/>
          <w:u w:val="single"/>
        </w:rPr>
        <w:t>could increase the odds of accidental war, including accidental nuclear war, and escalate conflicts in a crisis situation.</w:t>
      </w:r>
    </w:p>
    <w:p w14:paraId="14E8A923" w14:textId="77777777" w:rsidR="003D7589" w:rsidRPr="00845074" w:rsidRDefault="003D7589" w:rsidP="003D7589"/>
    <w:p w14:paraId="40432FBC" w14:textId="77777777" w:rsidR="008556B8" w:rsidRPr="00845074" w:rsidRDefault="008556B8" w:rsidP="004D759F">
      <w:pPr>
        <w:pStyle w:val="Heading3"/>
        <w:rPr>
          <w:rFonts w:ascii="Calibri" w:hAnsi="Calibri"/>
        </w:rPr>
      </w:pPr>
      <w:r w:rsidRPr="00845074">
        <w:rPr>
          <w:rFonts w:ascii="Calibri" w:hAnsi="Calibri"/>
        </w:rPr>
        <w:t>Yes Win Now – Top Shelf</w:t>
      </w:r>
    </w:p>
    <w:p w14:paraId="6C8B0A26" w14:textId="77777777" w:rsidR="008556B8" w:rsidRPr="00845074" w:rsidRDefault="008556B8" w:rsidP="008556B8">
      <w:pPr>
        <w:pStyle w:val="Heading4"/>
        <w:rPr>
          <w:rFonts w:ascii="Calibri" w:hAnsi="Calibri"/>
        </w:rPr>
      </w:pPr>
      <w:r w:rsidRPr="00845074">
        <w:rPr>
          <w:rFonts w:ascii="Calibri" w:hAnsi="Calibri"/>
        </w:rPr>
        <w:t>No scenario for US-China war to go nuclear – conventional superiority means US wins the conflict</w:t>
      </w:r>
    </w:p>
    <w:p w14:paraId="2D113F41" w14:textId="77777777" w:rsidR="008556B8" w:rsidRPr="00845074" w:rsidRDefault="008556B8" w:rsidP="008556B8">
      <w:pPr>
        <w:rPr>
          <w:sz w:val="16"/>
          <w:szCs w:val="16"/>
        </w:rPr>
      </w:pPr>
      <w:proofErr w:type="spellStart"/>
      <w:r w:rsidRPr="00845074">
        <w:rPr>
          <w:rStyle w:val="StyleStyleBold12pt"/>
        </w:rPr>
        <w:t>Fravel</w:t>
      </w:r>
      <w:proofErr w:type="spellEnd"/>
      <w:r w:rsidRPr="00845074">
        <w:rPr>
          <w:rStyle w:val="StyleStyleBold12pt"/>
        </w:rPr>
        <w:t xml:space="preserve"> and Cunningham</w:t>
      </w:r>
      <w:r w:rsidRPr="00845074">
        <w:t xml:space="preserve"> </w:t>
      </w:r>
      <w:r w:rsidRPr="00845074">
        <w:rPr>
          <w:sz w:val="16"/>
          <w:szCs w:val="16"/>
        </w:rPr>
        <w:t>October 17, 20</w:t>
      </w:r>
      <w:r w:rsidRPr="00845074">
        <w:rPr>
          <w:rStyle w:val="StyleStyleBold12pt"/>
        </w:rPr>
        <w:t>15</w:t>
      </w:r>
      <w:r w:rsidRPr="00845074">
        <w:t xml:space="preserve"> </w:t>
      </w:r>
      <w:r w:rsidRPr="00845074">
        <w:rPr>
          <w:sz w:val="16"/>
          <w:szCs w:val="16"/>
        </w:rPr>
        <w:t xml:space="preserve">M. Taylor </w:t>
      </w:r>
      <w:proofErr w:type="spellStart"/>
      <w:r w:rsidRPr="00845074">
        <w:rPr>
          <w:sz w:val="16"/>
          <w:szCs w:val="16"/>
        </w:rPr>
        <w:t>Fravel</w:t>
      </w:r>
      <w:proofErr w:type="spellEnd"/>
      <w:r w:rsidRPr="00845074">
        <w:rPr>
          <w:sz w:val="16"/>
          <w:szCs w:val="16"/>
        </w:rPr>
        <w:t xml:space="preserve"> is Associate Professor of Political Science and member of the Security Studies Program at MIT. Fiona Cunningham is a PhD candidate in Political Science at MIT and a research fellow at the </w:t>
      </w:r>
      <w:proofErr w:type="spellStart"/>
      <w:r w:rsidRPr="00845074">
        <w:rPr>
          <w:sz w:val="16"/>
          <w:szCs w:val="16"/>
        </w:rPr>
        <w:t>Renmin</w:t>
      </w:r>
      <w:proofErr w:type="spellEnd"/>
      <w:r w:rsidRPr="00845074">
        <w:rPr>
          <w:sz w:val="16"/>
          <w:szCs w:val="16"/>
        </w:rPr>
        <w:t xml:space="preserve"> University of China </w:t>
      </w:r>
      <w:hyperlink r:id="rId57" w:history="1">
        <w:r w:rsidRPr="00845074">
          <w:rPr>
            <w:sz w:val="16"/>
            <w:szCs w:val="16"/>
          </w:rPr>
          <w:t>http://www.mitpressjournals.org/doi/pdf/10.1162/ISEC_a_00215</w:t>
        </w:r>
      </w:hyperlink>
      <w:r w:rsidRPr="00845074">
        <w:rPr>
          <w:sz w:val="16"/>
          <w:szCs w:val="16"/>
        </w:rPr>
        <w:t xml:space="preserve"> “China’s Nuclear Posture and U.S.-China Strategic Stability” E.O</w:t>
      </w:r>
    </w:p>
    <w:p w14:paraId="09B46660" w14:textId="77777777" w:rsidR="008556B8" w:rsidRPr="00845074" w:rsidRDefault="008556B8" w:rsidP="008556B8">
      <w:pPr>
        <w:rPr>
          <w:sz w:val="12"/>
        </w:rPr>
      </w:pPr>
      <w:r w:rsidRPr="00845074">
        <w:rPr>
          <w:sz w:val="12"/>
        </w:rPr>
        <w:t xml:space="preserve">A second reason for a relatively optimistic view of crisis stability is the </w:t>
      </w:r>
      <w:r w:rsidRPr="00845074">
        <w:rPr>
          <w:rStyle w:val="StyleBoldUnderline"/>
        </w:rPr>
        <w:t>Chinese view that China’s limited ambiguity over its no-first-use policy remains consistent with a clear firebreak between the use of conventional and nuclear weapons</w:t>
      </w:r>
      <w:r w:rsidRPr="00845074">
        <w:rPr>
          <w:sz w:val="12"/>
        </w:rPr>
        <w:t xml:space="preserve">. China’s strategic community maintains that </w:t>
      </w:r>
      <w:r w:rsidRPr="00845074">
        <w:rPr>
          <w:rStyle w:val="Emphasis"/>
        </w:rPr>
        <w:t>China would not use nuclear weapons first in a crisis or conflict</w:t>
      </w:r>
      <w:r w:rsidRPr="00845074">
        <w:rPr>
          <w:sz w:val="12"/>
        </w:rPr>
        <w:t>. A recent textbook from AMS, for example, describes one of the Second Artillery’s main missions as “preventing (</w:t>
      </w:r>
      <w:proofErr w:type="spellStart"/>
      <w:r w:rsidRPr="00845074">
        <w:rPr>
          <w:sz w:val="12"/>
        </w:rPr>
        <w:t>ezhi</w:t>
      </w:r>
      <w:proofErr w:type="spellEnd"/>
      <w:r w:rsidRPr="00845074">
        <w:rPr>
          <w:sz w:val="12"/>
        </w:rPr>
        <w:t xml:space="preserve">) an enemy from escalating a conventional war to a nuclear war.”131 In the context of a Taiwan contingency, Maj. Gen. Yao </w:t>
      </w:r>
      <w:proofErr w:type="spellStart"/>
      <w:r w:rsidRPr="00845074">
        <w:rPr>
          <w:sz w:val="12"/>
        </w:rPr>
        <w:t>Yunzhu</w:t>
      </w:r>
      <w:proofErr w:type="spellEnd"/>
      <w:r w:rsidRPr="00845074">
        <w:rPr>
          <w:sz w:val="12"/>
        </w:rPr>
        <w:t xml:space="preserve"> </w:t>
      </w:r>
      <w:proofErr w:type="gramStart"/>
      <w:r w:rsidRPr="00845074">
        <w:rPr>
          <w:sz w:val="12"/>
        </w:rPr>
        <w:t>explains that</w:t>
      </w:r>
      <w:proofErr w:type="gramEnd"/>
      <w:r w:rsidRPr="00845074">
        <w:rPr>
          <w:sz w:val="12"/>
        </w:rPr>
        <w:t xml:space="preserve"> “</w:t>
      </w:r>
      <w:r w:rsidRPr="00845074">
        <w:rPr>
          <w:rStyle w:val="StyleBoldUnderline"/>
        </w:rPr>
        <w:t>it would be useless for China to deter U.S. conventional intervention by using China’s nuclear weapons</w:t>
      </w:r>
      <w:r w:rsidRPr="00845074">
        <w:rPr>
          <w:sz w:val="12"/>
        </w:rPr>
        <w:t xml:space="preserve">. </w:t>
      </w:r>
      <w:r w:rsidRPr="00845074">
        <w:rPr>
          <w:rStyle w:val="StyleBoldUnderline"/>
        </w:rPr>
        <w:t>It is the United States, not China, which has the nuclear capabilities to control and even dominate conflict escalation</w:t>
      </w:r>
      <w:r w:rsidRPr="00845074">
        <w:rPr>
          <w:sz w:val="12"/>
        </w:rPr>
        <w:t xml:space="preserve">.”132 Some Chinese interlocutors also claimed that </w:t>
      </w:r>
      <w:r w:rsidRPr="00845074">
        <w:rPr>
          <w:rStyle w:val="Emphasis"/>
        </w:rPr>
        <w:t>U.S. conventional superiority contributes to a clear conventional-nuclear firebreak</w:t>
      </w:r>
      <w:r w:rsidRPr="00845074">
        <w:rPr>
          <w:sz w:val="12"/>
        </w:rPr>
        <w:t xml:space="preserve">, as </w:t>
      </w:r>
      <w:r w:rsidRPr="00845074">
        <w:rPr>
          <w:rStyle w:val="StyleBoldUnderline"/>
        </w:rPr>
        <w:t xml:space="preserve">the United States would always have conventional options to escalate a conflict and would therefore </w:t>
      </w:r>
      <w:r w:rsidRPr="00845074">
        <w:rPr>
          <w:rStyle w:val="Emphasis"/>
        </w:rPr>
        <w:t>not need to resort to nuclear threats or use</w:t>
      </w:r>
      <w:r w:rsidRPr="00845074">
        <w:rPr>
          <w:sz w:val="12"/>
        </w:rPr>
        <w:t xml:space="preserve">.133 Most interlocutors expressed confidence that </w:t>
      </w:r>
      <w:r w:rsidRPr="00845074">
        <w:rPr>
          <w:rStyle w:val="StyleBoldUnderline"/>
        </w:rPr>
        <w:t>the United States would have no reason to attack China’s nuclear arsenal with conventional weapons</w:t>
      </w:r>
      <w:r w:rsidRPr="00845074">
        <w:rPr>
          <w:sz w:val="12"/>
        </w:rPr>
        <w:t>, but some interlocutors recognized that nuclear escalation control was a part of U.S. war planning, despite the United States’ conventional superiority.134 If China views a conventional attack on its nuclear weapons or infrastructure as a first strike that would justify nuclear retaliation, its belief about a clear firebreak rests more on a belief that the United States will be deterred from initiating such an attack than it does on a principled constraint.</w:t>
      </w:r>
    </w:p>
    <w:p w14:paraId="4FD320D7" w14:textId="77777777" w:rsidR="00B41E8E" w:rsidRPr="00845074" w:rsidRDefault="00B41E8E" w:rsidP="00B41E8E">
      <w:pPr>
        <w:pStyle w:val="Heading4"/>
        <w:rPr>
          <w:rFonts w:ascii="Calibri" w:hAnsi="Calibri"/>
        </w:rPr>
      </w:pPr>
      <w:r w:rsidRPr="00845074">
        <w:rPr>
          <w:rFonts w:ascii="Calibri" w:hAnsi="Calibri"/>
        </w:rPr>
        <w:t xml:space="preserve">The US would win the war now but future wars are uncertain </w:t>
      </w:r>
    </w:p>
    <w:p w14:paraId="1A1DB8B0" w14:textId="77777777" w:rsidR="00B41E8E" w:rsidRPr="00845074" w:rsidRDefault="00B41E8E" w:rsidP="00B41E8E">
      <w:pPr>
        <w:rPr>
          <w:rStyle w:val="StyleStyleBold12pt"/>
        </w:rPr>
      </w:pPr>
      <w:proofErr w:type="spellStart"/>
      <w:r w:rsidRPr="00845074">
        <w:rPr>
          <w:rStyle w:val="StyleStyleBold12pt"/>
        </w:rPr>
        <w:t>Rugh</w:t>
      </w:r>
      <w:proofErr w:type="spellEnd"/>
      <w:r w:rsidRPr="00845074">
        <w:rPr>
          <w:rStyle w:val="StyleStyleBold12pt"/>
        </w:rPr>
        <w:t>, 2015</w:t>
      </w:r>
    </w:p>
    <w:p w14:paraId="0142F29C" w14:textId="77777777" w:rsidR="00B41E8E" w:rsidRPr="00845074" w:rsidRDefault="00B41E8E" w:rsidP="00B41E8E">
      <w:r w:rsidRPr="00845074">
        <w:rPr>
          <w:sz w:val="20"/>
        </w:rPr>
        <w:t xml:space="preserve">(Peter, “We asked a military expert what would happen if the US went to war with China,” Vice, 6 Feb 2015, </w:t>
      </w:r>
      <w:hyperlink r:id="rId58" w:history="1">
        <w:r w:rsidRPr="00845074">
          <w:rPr>
            <w:rStyle w:val="Hyperlink"/>
            <w:sz w:val="20"/>
          </w:rPr>
          <w:t>https://www.vice.com/read/we-asked-a-military-expert-what-would-happen-if-the-us-went-to-war-with-china</w:t>
        </w:r>
      </w:hyperlink>
      <w:r w:rsidRPr="00845074">
        <w:rPr>
          <w:sz w:val="20"/>
        </w:rPr>
        <w:t>, arc</w:t>
      </w:r>
      <w:r w:rsidRPr="00845074">
        <w:t xml:space="preserve">) </w:t>
      </w:r>
    </w:p>
    <w:p w14:paraId="006206C5" w14:textId="77777777" w:rsidR="00B41E8E" w:rsidRPr="00845074" w:rsidRDefault="00B41E8E" w:rsidP="00B41E8E">
      <w:pPr>
        <w:rPr>
          <w:sz w:val="18"/>
        </w:rPr>
      </w:pPr>
      <w:r w:rsidRPr="00845074">
        <w:t xml:space="preserve">VICE: </w:t>
      </w:r>
      <w:r w:rsidRPr="00845074">
        <w:rPr>
          <w:rStyle w:val="StyleBoldUnderline"/>
          <w:b w:val="0"/>
        </w:rPr>
        <w:t>What would happen if the US and China went to war?</w:t>
      </w:r>
      <w:r w:rsidRPr="00845074">
        <w:t xml:space="preserve"> </w:t>
      </w:r>
      <w:r w:rsidRPr="00845074">
        <w:rPr>
          <w:sz w:val="20"/>
        </w:rPr>
        <w:t>Abraham Denmark: A conflict between China and the US of any significance would be disastrous for both sides—politically, economically, and militarily. It's something both sides have a profound interest in avoiding</w:t>
      </w:r>
      <w:proofErr w:type="gramStart"/>
      <w:r w:rsidRPr="00845074">
        <w:t>.</w:t>
      </w:r>
      <w:r w:rsidRPr="00845074">
        <w:rPr>
          <w:sz w:val="12"/>
        </w:rPr>
        <w:t>¶</w:t>
      </w:r>
      <w:proofErr w:type="gramEnd"/>
      <w:r w:rsidRPr="00845074">
        <w:rPr>
          <w:sz w:val="12"/>
        </w:rPr>
        <w:t xml:space="preserve"> </w:t>
      </w:r>
      <w:r w:rsidRPr="00845074">
        <w:rPr>
          <w:rStyle w:val="StyleBoldUnderline"/>
          <w:b w:val="0"/>
        </w:rPr>
        <w:t>The Chinese would have to take very seriously the implications of entering into a conflict with the US military. The US military is by far the most capable military that has ever been seen in human civilization</w:t>
      </w:r>
      <w:r w:rsidRPr="00845074">
        <w:t xml:space="preserve">. </w:t>
      </w:r>
      <w:r w:rsidRPr="00845074">
        <w:rPr>
          <w:sz w:val="18"/>
        </w:rPr>
        <w:t>A war is not something to be taken on lightly. From an American point of view, our objectives are always to reduce tension, avoid conflict, and reduce the potential for miscalculation</w:t>
      </w:r>
      <w:proofErr w:type="gramStart"/>
      <w:r w:rsidRPr="00845074">
        <w:rPr>
          <w:sz w:val="18"/>
        </w:rPr>
        <w:t>.</w:t>
      </w:r>
      <w:r w:rsidRPr="00845074">
        <w:rPr>
          <w:sz w:val="8"/>
        </w:rPr>
        <w:t>¶</w:t>
      </w:r>
      <w:proofErr w:type="gramEnd"/>
      <w:r w:rsidRPr="00845074">
        <w:rPr>
          <w:sz w:val="8"/>
        </w:rPr>
        <w:t xml:space="preserve"> </w:t>
      </w:r>
      <w:r w:rsidRPr="00845074">
        <w:rPr>
          <w:sz w:val="18"/>
        </w:rPr>
        <w:t>But suppose the US invaded China? Nobody on the US side is envisioning a ground invasion of China. It wouldn't really serve a strategic objective. There is much more potential for conflict in the air and at sea and in cyber domains. That kind of conflict is very different from what we saw in Korea and Vietnam, and what we experienced more recently in Iraq and Afghanistan</w:t>
      </w:r>
      <w:proofErr w:type="gramStart"/>
      <w:r w:rsidRPr="00845074">
        <w:rPr>
          <w:sz w:val="18"/>
        </w:rPr>
        <w:t>.</w:t>
      </w:r>
      <w:r w:rsidRPr="00845074">
        <w:rPr>
          <w:sz w:val="8"/>
        </w:rPr>
        <w:t>¶</w:t>
      </w:r>
      <w:proofErr w:type="gramEnd"/>
      <w:r w:rsidRPr="00845074">
        <w:rPr>
          <w:sz w:val="8"/>
        </w:rPr>
        <w:t xml:space="preserve"> </w:t>
      </w:r>
      <w:r w:rsidRPr="00845074">
        <w:rPr>
          <w:sz w:val="18"/>
        </w:rPr>
        <w:t>The Pentagon is investing in air and sea capabilities. That is not just because of China, but it is one of our considerations driving us to maintain our pretty significant advantages in the air and sea</w:t>
      </w:r>
      <w:proofErr w:type="gramStart"/>
      <w:r w:rsidRPr="00845074">
        <w:rPr>
          <w:sz w:val="18"/>
        </w:rPr>
        <w:t>.</w:t>
      </w:r>
      <w:r w:rsidRPr="00845074">
        <w:rPr>
          <w:sz w:val="8"/>
        </w:rPr>
        <w:t>¶</w:t>
      </w:r>
      <w:proofErr w:type="gramEnd"/>
      <w:r w:rsidRPr="00845074">
        <w:rPr>
          <w:sz w:val="8"/>
        </w:rPr>
        <w:t xml:space="preserve"> </w:t>
      </w:r>
      <w:r w:rsidRPr="00845074">
        <w:rPr>
          <w:sz w:val="18"/>
        </w:rPr>
        <w:t>What are some of the contingencies the US is bulking up and preparing for? The focus of the two militaries is really different.</w:t>
      </w:r>
      <w:r w:rsidRPr="00845074">
        <w:t xml:space="preserve"> </w:t>
      </w:r>
      <w:r w:rsidRPr="00845074">
        <w:rPr>
          <w:rStyle w:val="StyleBoldUnderline"/>
          <w:b w:val="0"/>
        </w:rPr>
        <w:t>The US military has global responsibilities</w:t>
      </w:r>
      <w:r w:rsidRPr="00845074">
        <w:rPr>
          <w:sz w:val="18"/>
        </w:rPr>
        <w:t>. Our forces need to cope with potential adversaries across all domains of conflict—from the high end to the low end, on land and sea, in space, dealing with everything from loose-knit forces like the Taliban to the highest-level militaries and every force in between</w:t>
      </w:r>
      <w:r w:rsidRPr="00845074">
        <w:rPr>
          <w:rStyle w:val="StyleBoldUnderline"/>
          <w:b w:val="0"/>
          <w:sz w:val="18"/>
        </w:rPr>
        <w:t>.</w:t>
      </w:r>
      <w:r w:rsidRPr="00845074">
        <w:rPr>
          <w:rStyle w:val="StyleBoldUnderline"/>
          <w:b w:val="0"/>
        </w:rPr>
        <w:t xml:space="preserve"> That means the US military has to be fairly flexible</w:t>
      </w:r>
      <w:proofErr w:type="gramStart"/>
      <w:r w:rsidRPr="00845074">
        <w:rPr>
          <w:rStyle w:val="StyleBoldUnderline"/>
          <w:b w:val="0"/>
        </w:rPr>
        <w:t>.¶</w:t>
      </w:r>
      <w:proofErr w:type="gramEnd"/>
      <w:r w:rsidRPr="00845074">
        <w:rPr>
          <w:rStyle w:val="StyleBoldUnderline"/>
          <w:b w:val="0"/>
        </w:rPr>
        <w:t xml:space="preserve"> </w:t>
      </w:r>
      <w:r w:rsidRPr="00845074">
        <w:rPr>
          <w:sz w:val="18"/>
        </w:rPr>
        <w:t>The Chinese military is able to focus on a few, fairly narrow sets of objectives. They don't have any allies to defend. They don't have global responsibilities. They've been able to tailor their military modernization to a limited set of scenarios, many of them involving the US. They are able to focus a lot of their military modernization on capabilities designed to undercut, undermine, and counter specific US military advantages. They have the benefit of staying in their home court</w:t>
      </w:r>
      <w:proofErr w:type="gramStart"/>
      <w:r w:rsidRPr="00845074">
        <w:rPr>
          <w:sz w:val="18"/>
        </w:rPr>
        <w:t>.</w:t>
      </w:r>
      <w:r w:rsidRPr="00845074">
        <w:rPr>
          <w:sz w:val="8"/>
        </w:rPr>
        <w:t>¶</w:t>
      </w:r>
      <w:proofErr w:type="gramEnd"/>
      <w:r w:rsidRPr="00845074">
        <w:rPr>
          <w:sz w:val="8"/>
        </w:rPr>
        <w:t xml:space="preserve"> </w:t>
      </w:r>
      <w:r w:rsidRPr="00845074">
        <w:rPr>
          <w:sz w:val="18"/>
        </w:rPr>
        <w:t xml:space="preserve">In terms of specific, hypothetical scenarios, Taiwan is a perennial concern, but [there is also the potential for conflict] in the East and South China Sea. China could also enter into conflict with a US ally like Japan or the Philippines, and the US would be obligated to defend [those countries]. Other things to think about are what we can't plan for. In 2001, a Chinese fighter jet rammed an American propeller plane over international waters and forced it to land on Hainan Island. That caused a pretty significant crisis between the US and China. </w:t>
      </w:r>
      <w:proofErr w:type="gramStart"/>
      <w:r w:rsidRPr="00845074">
        <w:rPr>
          <w:sz w:val="18"/>
        </w:rPr>
        <w:t>If that sort of thing were to happen again, or between ships in international waters, that would be a crisis.</w:t>
      </w:r>
      <w:proofErr w:type="gramEnd"/>
      <w:r w:rsidRPr="00845074">
        <w:rPr>
          <w:sz w:val="18"/>
        </w:rPr>
        <w:t xml:space="preserve"> I'm not saying it would lead to conflict, but it would be a challenge to manage</w:t>
      </w:r>
      <w:proofErr w:type="gramStart"/>
      <w:r w:rsidRPr="00845074">
        <w:rPr>
          <w:sz w:val="18"/>
        </w:rPr>
        <w:t>.</w:t>
      </w:r>
      <w:r w:rsidRPr="00845074">
        <w:rPr>
          <w:sz w:val="8"/>
        </w:rPr>
        <w:t>¶</w:t>
      </w:r>
      <w:proofErr w:type="gramEnd"/>
      <w:r w:rsidRPr="00845074">
        <w:rPr>
          <w:sz w:val="8"/>
        </w:rPr>
        <w:t xml:space="preserve"> </w:t>
      </w:r>
      <w:r w:rsidRPr="00845074">
        <w:rPr>
          <w:sz w:val="18"/>
        </w:rPr>
        <w:t xml:space="preserve">Since America has a broader international presence and China has focused its military capabilities locally, would you say we'd be evenly matched if we went to battle by sea or air? </w:t>
      </w:r>
      <w:r w:rsidRPr="00845074">
        <w:rPr>
          <w:rStyle w:val="StyleBoldUnderline"/>
          <w:b w:val="0"/>
        </w:rPr>
        <w:t>The US has tremendous advantages, but those advantages are diminishing over time because China is becoming more technologically advanced. It is closing the gap a bit. I'd also say the quantity has an advantage that is all its own</w:t>
      </w:r>
      <w:r w:rsidRPr="00845074">
        <w:t xml:space="preserve">. </w:t>
      </w:r>
      <w:r w:rsidRPr="00845074">
        <w:rPr>
          <w:sz w:val="16"/>
        </w:rPr>
        <w:t>China is just able to build more ships, to build a lot of planes. That has a military effect</w:t>
      </w:r>
      <w:proofErr w:type="gramStart"/>
      <w:r w:rsidRPr="00845074">
        <w:rPr>
          <w:sz w:val="16"/>
        </w:rPr>
        <w:t>.</w:t>
      </w:r>
      <w:r w:rsidRPr="00845074">
        <w:rPr>
          <w:sz w:val="6"/>
        </w:rPr>
        <w:t>¶</w:t>
      </w:r>
      <w:proofErr w:type="gramEnd"/>
      <w:r w:rsidRPr="00845074">
        <w:rPr>
          <w:sz w:val="6"/>
        </w:rPr>
        <w:t xml:space="preserve"> </w:t>
      </w:r>
      <w:r w:rsidRPr="00845074">
        <w:rPr>
          <w:sz w:val="16"/>
        </w:rPr>
        <w:t>[The US is] not standing still, either. We're making the investments we need to defend our allies and our interests, but it requires eternal vigilance and constant evaluation</w:t>
      </w:r>
      <w:proofErr w:type="gramStart"/>
      <w:r w:rsidRPr="00845074">
        <w:rPr>
          <w:sz w:val="16"/>
        </w:rPr>
        <w:t>.</w:t>
      </w:r>
      <w:r w:rsidRPr="00845074">
        <w:rPr>
          <w:sz w:val="6"/>
        </w:rPr>
        <w:t>¶</w:t>
      </w:r>
      <w:proofErr w:type="gramEnd"/>
      <w:r w:rsidRPr="00845074">
        <w:rPr>
          <w:sz w:val="6"/>
        </w:rPr>
        <w:t xml:space="preserve"> </w:t>
      </w:r>
      <w:r w:rsidRPr="00845074">
        <w:rPr>
          <w:sz w:val="16"/>
        </w:rPr>
        <w:t>The US and China compete both economically and militarily, but they're also working together in some respects. Is this a keep-your-enemies-close approach on the part of both countries? I think it is more that both sides have deeply ingrained uncertainties about the intentions of the other. They're looking for ways to ensure the relationship moves in a positive direction. From the American point of view, there is deep concern that China will supplant the US as the dominant power in Asia. The Chinese are concerned that America is fundamentally opposed to China's rise and that America will act to contain and restrain it</w:t>
      </w:r>
      <w:proofErr w:type="gramStart"/>
      <w:r w:rsidRPr="00845074">
        <w:rPr>
          <w:sz w:val="16"/>
        </w:rPr>
        <w:t>.</w:t>
      </w:r>
      <w:r w:rsidRPr="00845074">
        <w:rPr>
          <w:sz w:val="6"/>
        </w:rPr>
        <w:t>¶</w:t>
      </w:r>
      <w:proofErr w:type="gramEnd"/>
      <w:r w:rsidRPr="00845074">
        <w:rPr>
          <w:sz w:val="6"/>
        </w:rPr>
        <w:t xml:space="preserve"> </w:t>
      </w:r>
      <w:r w:rsidRPr="00845074">
        <w:rPr>
          <w:sz w:val="16"/>
        </w:rPr>
        <w:t>What do you make of the rising anti-Americanism in the official Chinese press? It's definitely something to be concerned about. Chinese anti-Americanism has never really gone away. Mao referred to us as an imperialist power but engaged with us to counter the Soviets, so our relationship has always been complicated. But both sides are trying to work together without sacrificing what they see as nonnegotiable interests. I would cast [China's] anti-Americanism as an intensifying nationalism. A lot of the anti-American rhetoric we are hearing is coming through the filter of nationalism</w:t>
      </w:r>
      <w:proofErr w:type="gramStart"/>
      <w:r w:rsidRPr="00845074">
        <w:rPr>
          <w:sz w:val="16"/>
        </w:rPr>
        <w:t>.</w:t>
      </w:r>
      <w:r w:rsidRPr="00845074">
        <w:rPr>
          <w:sz w:val="6"/>
        </w:rPr>
        <w:t>¶</w:t>
      </w:r>
      <w:proofErr w:type="gramEnd"/>
      <w:r w:rsidRPr="00845074">
        <w:rPr>
          <w:sz w:val="6"/>
        </w:rPr>
        <w:t xml:space="preserve"> </w:t>
      </w:r>
      <w:r w:rsidRPr="00845074">
        <w:rPr>
          <w:sz w:val="16"/>
        </w:rPr>
        <w:t xml:space="preserve">What we are seeing in the media from both sides is reflective of where the relationship is. There's suspicion and mistrust on both sides, but both sides are trying to figure out a way to work together. Looking at China, this view of the United States as trying to contain China and this resurgent nationalism, it all grows out of how the Communist Party talks about Chinese history, talks about the </w:t>
      </w:r>
      <w:r w:rsidRPr="00845074">
        <w:fldChar w:fldCharType="begin"/>
      </w:r>
      <w:r w:rsidRPr="00845074">
        <w:instrText xml:space="preserve"> HYPERLINK "http://www.humiliationstudies.org/documents/CallahanChina.pdf" \t "_blank" </w:instrText>
      </w:r>
      <w:r w:rsidRPr="00845074">
        <w:fldChar w:fldCharType="separate"/>
      </w:r>
      <w:r w:rsidRPr="00845074">
        <w:rPr>
          <w:rStyle w:val="Hyperlink"/>
          <w:sz w:val="16"/>
        </w:rPr>
        <w:t>Century of Humiliation</w:t>
      </w:r>
      <w:r w:rsidRPr="00845074">
        <w:rPr>
          <w:rStyle w:val="Hyperlink"/>
          <w:sz w:val="16"/>
        </w:rPr>
        <w:fldChar w:fldCharType="end"/>
      </w:r>
      <w:r w:rsidRPr="00845074">
        <w:rPr>
          <w:sz w:val="16"/>
        </w:rPr>
        <w:t xml:space="preserve"> [1839–1949], and its need to buttress itself in the face of abandoning communism in all but name and deal with intensifying tension within China. It is using nationalism to enhance the legitimacy of the party</w:t>
      </w:r>
      <w:proofErr w:type="gramStart"/>
      <w:r w:rsidRPr="00845074">
        <w:rPr>
          <w:sz w:val="16"/>
        </w:rPr>
        <w:t>.</w:t>
      </w:r>
      <w:r w:rsidRPr="00845074">
        <w:rPr>
          <w:sz w:val="6"/>
        </w:rPr>
        <w:t>¶</w:t>
      </w:r>
      <w:proofErr w:type="gramEnd"/>
      <w:r w:rsidRPr="00845074">
        <w:rPr>
          <w:sz w:val="6"/>
        </w:rPr>
        <w:t xml:space="preserve"> </w:t>
      </w:r>
      <w:r w:rsidRPr="00845074">
        <w:rPr>
          <w:sz w:val="16"/>
        </w:rPr>
        <w:t xml:space="preserve">What's the relationship between Chinese economic ambition and the flexing of its military might? </w:t>
      </w:r>
      <w:r w:rsidRPr="00845074">
        <w:rPr>
          <w:rStyle w:val="StyleBoldUnderline"/>
          <w:b w:val="0"/>
        </w:rPr>
        <w:t>They are using all aspects of national power to try to establish China—they would say reestablish China—as the central power in Asia</w:t>
      </w:r>
      <w:r w:rsidRPr="00845074">
        <w:t xml:space="preserve">. </w:t>
      </w:r>
      <w:r w:rsidRPr="00845074">
        <w:rPr>
          <w:sz w:val="18"/>
        </w:rPr>
        <w:t>The name for China in Chinese means "Central Kingdom." They are trying to establish China as this Central Kingdom</w:t>
      </w:r>
      <w:proofErr w:type="gramStart"/>
      <w:r w:rsidRPr="00845074">
        <w:rPr>
          <w:sz w:val="18"/>
        </w:rPr>
        <w:t>.</w:t>
      </w:r>
      <w:r w:rsidRPr="00845074">
        <w:rPr>
          <w:sz w:val="8"/>
        </w:rPr>
        <w:t>¶</w:t>
      </w:r>
      <w:proofErr w:type="gramEnd"/>
      <w:r w:rsidRPr="00845074">
        <w:rPr>
          <w:sz w:val="8"/>
        </w:rPr>
        <w:t xml:space="preserve"> </w:t>
      </w:r>
      <w:r w:rsidRPr="00845074">
        <w:rPr>
          <w:sz w:val="18"/>
        </w:rPr>
        <w:t xml:space="preserve">In the last year we've seen the Chinese President Xi </w:t>
      </w:r>
      <w:proofErr w:type="spellStart"/>
      <w:r w:rsidRPr="00845074">
        <w:rPr>
          <w:sz w:val="18"/>
        </w:rPr>
        <w:t>Jinping</w:t>
      </w:r>
      <w:proofErr w:type="spellEnd"/>
      <w:r w:rsidRPr="00845074">
        <w:rPr>
          <w:sz w:val="18"/>
        </w:rPr>
        <w:t xml:space="preserve"> announcing programs like the </w:t>
      </w:r>
      <w:r w:rsidRPr="00845074">
        <w:fldChar w:fldCharType="begin"/>
      </w:r>
      <w:r w:rsidRPr="00845074">
        <w:instrText xml:space="preserve"> HYPERLINK "http://www.bjreview.com.cn/world/txt/2015-02/02/content_666898.htm" \t "_blank" </w:instrText>
      </w:r>
      <w:r w:rsidRPr="00845074">
        <w:fldChar w:fldCharType="separate"/>
      </w:r>
      <w:r w:rsidRPr="00845074">
        <w:rPr>
          <w:rStyle w:val="Hyperlink"/>
          <w:sz w:val="18"/>
        </w:rPr>
        <w:t>New Maritime Silk Road</w:t>
      </w:r>
      <w:r w:rsidRPr="00845074">
        <w:rPr>
          <w:rStyle w:val="Hyperlink"/>
          <w:sz w:val="18"/>
        </w:rPr>
        <w:fldChar w:fldCharType="end"/>
      </w:r>
      <w:r w:rsidRPr="00845074">
        <w:rPr>
          <w:sz w:val="18"/>
        </w:rPr>
        <w:t xml:space="preserve"> that are designed to insert China into Asia's economic and financial mechanisms and to draw the region in more closely with China.</w:t>
      </w:r>
      <w:r w:rsidRPr="00845074">
        <w:t xml:space="preserve"> </w:t>
      </w:r>
      <w:r w:rsidRPr="00845074">
        <w:rPr>
          <w:rStyle w:val="StyleBoldUnderline"/>
          <w:b w:val="0"/>
        </w:rPr>
        <w:t>The military is being used in the East China Sea and the South China Sea as a way to flex China's muscles and assert its claims over disputer waters and islands,</w:t>
      </w:r>
      <w:r w:rsidRPr="00845074">
        <w:t xml:space="preserve"> </w:t>
      </w:r>
      <w:r w:rsidRPr="00845074">
        <w:rPr>
          <w:sz w:val="18"/>
        </w:rPr>
        <w:t>but also as a diplomatic tool to put pressure on the region and demonstrate that China is rising and that the region needs to grant it a greater degree of power</w:t>
      </w:r>
      <w:proofErr w:type="gramStart"/>
      <w:r w:rsidRPr="00845074">
        <w:rPr>
          <w:sz w:val="18"/>
        </w:rPr>
        <w:t>.</w:t>
      </w:r>
      <w:r w:rsidRPr="00845074">
        <w:rPr>
          <w:sz w:val="8"/>
        </w:rPr>
        <w:t>¶</w:t>
      </w:r>
      <w:proofErr w:type="gramEnd"/>
      <w:r w:rsidRPr="00845074">
        <w:rPr>
          <w:sz w:val="8"/>
        </w:rPr>
        <w:t xml:space="preserve"> </w:t>
      </w:r>
      <w:r w:rsidRPr="00845074">
        <w:rPr>
          <w:sz w:val="18"/>
        </w:rPr>
        <w:t xml:space="preserve">These disputes go back centuries. China has a dispute with Vietnam over the Spratly Islands. It has been going back and forth with Japan over the </w:t>
      </w:r>
      <w:proofErr w:type="spellStart"/>
      <w:r w:rsidRPr="00845074">
        <w:rPr>
          <w:sz w:val="18"/>
        </w:rPr>
        <w:t>Senkaku</w:t>
      </w:r>
      <w:proofErr w:type="spellEnd"/>
      <w:r w:rsidRPr="00845074">
        <w:rPr>
          <w:sz w:val="18"/>
        </w:rPr>
        <w:t xml:space="preserve"> Islands</w:t>
      </w:r>
      <w:r w:rsidRPr="00845074">
        <w:t xml:space="preserve">. </w:t>
      </w:r>
      <w:r w:rsidRPr="00845074">
        <w:rPr>
          <w:rStyle w:val="StyleBoldUnderline"/>
          <w:b w:val="0"/>
        </w:rPr>
        <w:t xml:space="preserve">These feuds are nothing new. What is new is China has a greater ability to assert its claims, </w:t>
      </w:r>
      <w:r w:rsidRPr="00845074">
        <w:rPr>
          <w:sz w:val="18"/>
        </w:rPr>
        <w:t>and increased economic power. America views these ongoing disputes as bellwethers over whether [China] will follow a revisionist path or plug in with the existing international system and contribute to its health and success</w:t>
      </w:r>
      <w:proofErr w:type="gramStart"/>
      <w:r w:rsidRPr="00845074">
        <w:rPr>
          <w:sz w:val="18"/>
        </w:rPr>
        <w:t>.</w:t>
      </w:r>
      <w:r w:rsidRPr="00845074">
        <w:rPr>
          <w:sz w:val="8"/>
        </w:rPr>
        <w:t>¶</w:t>
      </w:r>
      <w:proofErr w:type="gramEnd"/>
      <w:r w:rsidRPr="00845074">
        <w:rPr>
          <w:sz w:val="8"/>
        </w:rPr>
        <w:t xml:space="preserve"> </w:t>
      </w:r>
      <w:r w:rsidRPr="00845074">
        <w:rPr>
          <w:rStyle w:val="StyleBoldUnderline"/>
          <w:b w:val="0"/>
        </w:rPr>
        <w:t>Do you see China becoming more aggressive in the next few years? Absolutely. China has been conducting a multi-decade effort of military modernization that has been geared toward asserting its power along its periphery.</w:t>
      </w:r>
      <w:r w:rsidRPr="00845074">
        <w:t xml:space="preserve"> </w:t>
      </w:r>
      <w:r w:rsidRPr="00845074">
        <w:rPr>
          <w:sz w:val="18"/>
        </w:rPr>
        <w:t xml:space="preserve">It has primarily been focused on contingencies related to Taiwan, but increasingly it is incorporating scenarios related to the </w:t>
      </w:r>
      <w:proofErr w:type="spellStart"/>
      <w:r w:rsidRPr="00845074">
        <w:rPr>
          <w:sz w:val="18"/>
        </w:rPr>
        <w:t>Senkaku</w:t>
      </w:r>
      <w:proofErr w:type="spellEnd"/>
      <w:r w:rsidRPr="00845074">
        <w:rPr>
          <w:sz w:val="18"/>
        </w:rPr>
        <w:t xml:space="preserve"> Islands and in the South China Sea. They've been developing aircraft carriers, which will have limited capabilities in a conflict with Taiwan, but have significant implications for the South China Sea, especially as a tool for coercion and military intelligence</w:t>
      </w:r>
      <w:proofErr w:type="gramStart"/>
      <w:r w:rsidRPr="00845074">
        <w:rPr>
          <w:sz w:val="18"/>
        </w:rPr>
        <w:t>.</w:t>
      </w:r>
      <w:r w:rsidRPr="00845074">
        <w:rPr>
          <w:sz w:val="8"/>
        </w:rPr>
        <w:t>¶</w:t>
      </w:r>
      <w:proofErr w:type="gramEnd"/>
      <w:r w:rsidRPr="00845074">
        <w:rPr>
          <w:sz w:val="8"/>
        </w:rPr>
        <w:t xml:space="preserve"> </w:t>
      </w:r>
      <w:r w:rsidRPr="00845074">
        <w:rPr>
          <w:sz w:val="18"/>
        </w:rPr>
        <w:t>Whether or not China acts more assertively has to do with Beijing's calculations as to how their military capabilities relate to those of the US and the willingness of other countries in the region—Japan, Vietnam—to push back.</w:t>
      </w:r>
    </w:p>
    <w:p w14:paraId="716F0501" w14:textId="77777777" w:rsidR="004C754B" w:rsidRPr="00845074" w:rsidRDefault="004C754B" w:rsidP="004C754B">
      <w:pPr>
        <w:pStyle w:val="Heading4"/>
        <w:rPr>
          <w:rFonts w:ascii="Calibri" w:hAnsi="Calibri"/>
        </w:rPr>
      </w:pPr>
      <w:r w:rsidRPr="00845074">
        <w:rPr>
          <w:rFonts w:ascii="Calibri" w:hAnsi="Calibri"/>
        </w:rPr>
        <w:t xml:space="preserve">Won’t go nuclear a) NFU creates a clear division between conventional and nuclear war and b) China does not believe a war with the US will escalate </w:t>
      </w:r>
    </w:p>
    <w:p w14:paraId="25189F76" w14:textId="77777777" w:rsidR="004C754B" w:rsidRPr="00845074" w:rsidRDefault="004C754B" w:rsidP="004C754B">
      <w:pPr>
        <w:rPr>
          <w:rStyle w:val="StyleStyleBold12pt"/>
        </w:rPr>
      </w:pPr>
      <w:r w:rsidRPr="00845074">
        <w:rPr>
          <w:rStyle w:val="StyleStyleBold12pt"/>
        </w:rPr>
        <w:t xml:space="preserve">Cunningham and </w:t>
      </w:r>
      <w:proofErr w:type="spellStart"/>
      <w:r w:rsidRPr="00845074">
        <w:rPr>
          <w:rStyle w:val="StyleStyleBold12pt"/>
        </w:rPr>
        <w:t>Fravel</w:t>
      </w:r>
      <w:proofErr w:type="spellEnd"/>
      <w:r w:rsidRPr="00845074">
        <w:rPr>
          <w:rStyle w:val="StyleStyleBold12pt"/>
        </w:rPr>
        <w:t xml:space="preserve">, 2015 </w:t>
      </w:r>
    </w:p>
    <w:p w14:paraId="3CAA360D" w14:textId="77777777" w:rsidR="004C754B" w:rsidRPr="00845074" w:rsidRDefault="004C754B" w:rsidP="004C754B">
      <w:pPr>
        <w:rPr>
          <w:sz w:val="20"/>
        </w:rPr>
      </w:pPr>
      <w:r w:rsidRPr="00845074">
        <w:rPr>
          <w:sz w:val="20"/>
        </w:rPr>
        <w:t>(Fiona S</w:t>
      </w:r>
      <w:proofErr w:type="gramStart"/>
      <w:r w:rsidRPr="00845074">
        <w:rPr>
          <w:sz w:val="20"/>
        </w:rPr>
        <w:t>.-</w:t>
      </w:r>
      <w:proofErr w:type="gramEnd"/>
      <w:r w:rsidRPr="00845074">
        <w:rPr>
          <w:sz w:val="20"/>
        </w:rPr>
        <w:t xml:space="preserve"> PhD candidate in </w:t>
      </w:r>
      <w:proofErr w:type="spellStart"/>
      <w:r w:rsidRPr="00845074">
        <w:rPr>
          <w:sz w:val="20"/>
        </w:rPr>
        <w:t>Poli</w:t>
      </w:r>
      <w:proofErr w:type="spellEnd"/>
      <w:r w:rsidRPr="00845074">
        <w:rPr>
          <w:sz w:val="20"/>
        </w:rPr>
        <w:t xml:space="preserve"> </w:t>
      </w:r>
      <w:proofErr w:type="spellStart"/>
      <w:r w:rsidRPr="00845074">
        <w:rPr>
          <w:sz w:val="20"/>
        </w:rPr>
        <w:t>Sci</w:t>
      </w:r>
      <w:proofErr w:type="spellEnd"/>
      <w:r w:rsidRPr="00845074">
        <w:rPr>
          <w:sz w:val="20"/>
        </w:rPr>
        <w:t xml:space="preserve"> @ MIT &amp; M. Taylor- Prof of </w:t>
      </w:r>
      <w:proofErr w:type="spellStart"/>
      <w:r w:rsidRPr="00845074">
        <w:rPr>
          <w:sz w:val="20"/>
        </w:rPr>
        <w:t>Poli</w:t>
      </w:r>
      <w:proofErr w:type="spellEnd"/>
      <w:r w:rsidRPr="00845074">
        <w:rPr>
          <w:sz w:val="20"/>
        </w:rPr>
        <w:t xml:space="preserve"> </w:t>
      </w:r>
      <w:proofErr w:type="spellStart"/>
      <w:r w:rsidRPr="00845074">
        <w:rPr>
          <w:sz w:val="20"/>
        </w:rPr>
        <w:t>Sci</w:t>
      </w:r>
      <w:proofErr w:type="spellEnd"/>
      <w:r w:rsidRPr="00845074">
        <w:rPr>
          <w:sz w:val="20"/>
        </w:rPr>
        <w:t xml:space="preserve"> @ MIT, “"Why China Won't Abandon Its Nuclear Strategy of Assured Retaliation, 2015, </w:t>
      </w:r>
      <w:hyperlink r:id="rId59" w:history="1">
        <w:r w:rsidRPr="00845074">
          <w:rPr>
            <w:rStyle w:val="Hyperlink"/>
            <w:sz w:val="20"/>
          </w:rPr>
          <w:t>http://belfercenter.hks.harvard.edu/publication/26127/why_china_wont_abandon_its_nuclear_strategy_of_assured_retaliation.html</w:t>
        </w:r>
      </w:hyperlink>
      <w:r w:rsidRPr="00845074">
        <w:rPr>
          <w:sz w:val="20"/>
        </w:rPr>
        <w:t>, arc)</w:t>
      </w:r>
    </w:p>
    <w:p w14:paraId="68E875CC" w14:textId="77777777" w:rsidR="004C754B" w:rsidRPr="00845074" w:rsidRDefault="004C754B" w:rsidP="004C754B">
      <w:pPr>
        <w:rPr>
          <w:sz w:val="18"/>
        </w:rPr>
      </w:pPr>
      <w:r w:rsidRPr="00845074">
        <w:rPr>
          <w:sz w:val="18"/>
        </w:rPr>
        <w:t xml:space="preserve">Limited ambiguity over how China may define a "nuclear attack" for its no-first-use policy allows it to maintain a smaller arsenal than it would need if it adhered to a strict no-first-use policy. Yet limited ambiguity also </w:t>
      </w:r>
      <w:proofErr w:type="gramStart"/>
      <w:r w:rsidRPr="00845074">
        <w:rPr>
          <w:sz w:val="18"/>
        </w:rPr>
        <w:t>raises</w:t>
      </w:r>
      <w:proofErr w:type="gramEnd"/>
      <w:r w:rsidRPr="00845074">
        <w:rPr>
          <w:sz w:val="18"/>
        </w:rPr>
        <w:t xml:space="preserve"> the risk of nuclear escalation in a crisis, as it increases the likelihood that the United States could mistake Chinese nuclear signaling for preparations to use nuclear weapons. </w:t>
      </w:r>
      <w:r w:rsidRPr="00845074">
        <w:rPr>
          <w:rStyle w:val="StyleBoldUnderline"/>
          <w:b w:val="0"/>
        </w:rPr>
        <w:t>China</w:t>
      </w:r>
      <w:r w:rsidRPr="00845074">
        <w:t>'s</w:t>
      </w:r>
      <w:r w:rsidRPr="00845074">
        <w:rPr>
          <w:sz w:val="18"/>
        </w:rPr>
        <w:t xml:space="preserve"> decision implies that it </w:t>
      </w:r>
      <w:r w:rsidRPr="00845074">
        <w:rPr>
          <w:rStyle w:val="StyleBoldUnderline"/>
          <w:b w:val="0"/>
        </w:rPr>
        <w:t xml:space="preserve">views </w:t>
      </w:r>
      <w:r w:rsidRPr="00845074">
        <w:rPr>
          <w:sz w:val="18"/>
        </w:rPr>
        <w:t xml:space="preserve">the economic, diplomatic, and strategic costs of </w:t>
      </w:r>
      <w:r w:rsidRPr="00845074">
        <w:rPr>
          <w:rStyle w:val="StyleBoldUnderline"/>
          <w:b w:val="0"/>
        </w:rPr>
        <w:t>arms racing as a bigger threat to its national security than the risk of nuclear escalation in a crisis</w:t>
      </w:r>
      <w:proofErr w:type="gramStart"/>
      <w:r w:rsidRPr="00845074">
        <w:rPr>
          <w:rStyle w:val="StyleBoldUnderline"/>
          <w:b w:val="0"/>
        </w:rPr>
        <w:t>.¶</w:t>
      </w:r>
      <w:proofErr w:type="gramEnd"/>
      <w:r w:rsidRPr="00845074">
        <w:rPr>
          <w:rStyle w:val="StyleBoldUnderline"/>
          <w:b w:val="0"/>
        </w:rPr>
        <w:t xml:space="preserve"> China is also relatively optimistic about the risk of nuclear escalation in any future U.S.-China crisis</w:t>
      </w:r>
      <w:r w:rsidRPr="00845074">
        <w:t xml:space="preserve">. </w:t>
      </w:r>
      <w:r w:rsidRPr="00845074">
        <w:rPr>
          <w:sz w:val="18"/>
        </w:rPr>
        <w:t>A U.S.-China crisis would most likely arise because of a dispute between a U.S. ally and China</w:t>
      </w:r>
      <w:r w:rsidRPr="00845074">
        <w:t xml:space="preserve">. </w:t>
      </w:r>
      <w:r w:rsidRPr="00845074">
        <w:rPr>
          <w:rStyle w:val="StyleBoldUnderline"/>
          <w:b w:val="0"/>
        </w:rPr>
        <w:t>Few Chinese strategists believe that the stakes in any U.S.- China crisis would be sufficient for either China or the United States to risk nuclear escalation.</w:t>
      </w:r>
      <w:r w:rsidRPr="00845074">
        <w:t xml:space="preserve"> </w:t>
      </w:r>
      <w:r w:rsidRPr="00845074">
        <w:rPr>
          <w:sz w:val="18"/>
        </w:rPr>
        <w:t xml:space="preserve">Chinese analysts also regard </w:t>
      </w:r>
      <w:r w:rsidRPr="00845074">
        <w:rPr>
          <w:rStyle w:val="StyleBoldUnderline"/>
          <w:b w:val="0"/>
        </w:rPr>
        <w:t>China's no-first-use policy as</w:t>
      </w:r>
      <w:r w:rsidRPr="00845074">
        <w:t xml:space="preserve"> contributing to </w:t>
      </w:r>
      <w:r w:rsidRPr="00845074">
        <w:rPr>
          <w:rStyle w:val="StyleBoldUnderline"/>
          <w:b w:val="0"/>
        </w:rPr>
        <w:t>a clear firebreak between nuclear and conventional conflict.</w:t>
      </w:r>
      <w:r w:rsidRPr="00845074">
        <w:t xml:space="preserve"> </w:t>
      </w:r>
      <w:r w:rsidRPr="00845074">
        <w:rPr>
          <w:sz w:val="18"/>
        </w:rPr>
        <w:t>They believe that the United States would not be tempted to cross that threshold by attacking China's nuclear arsenal with conventional capabilities, given the limited ambiguity over China's no-first-use policy. Most Chinese strategists do not acknowledge the risk of unintentional escalation in a U.S.-China crisis</w:t>
      </w:r>
      <w:proofErr w:type="gramStart"/>
      <w:r w:rsidRPr="00845074">
        <w:rPr>
          <w:sz w:val="18"/>
        </w:rPr>
        <w:t>.</w:t>
      </w:r>
      <w:r w:rsidRPr="00845074">
        <w:rPr>
          <w:sz w:val="8"/>
        </w:rPr>
        <w:t>¶</w:t>
      </w:r>
      <w:proofErr w:type="gramEnd"/>
      <w:r w:rsidRPr="00845074">
        <w:rPr>
          <w:sz w:val="8"/>
        </w:rPr>
        <w:t xml:space="preserve"> </w:t>
      </w:r>
      <w:r w:rsidRPr="00845074">
        <w:rPr>
          <w:sz w:val="18"/>
        </w:rPr>
        <w:t xml:space="preserve">The United States does not share China's relative optimism about the risk of nuclear escalation in a future U.S.-China crisis. Western experts worry that escalation could occur if the United States were to implement an </w:t>
      </w:r>
      <w:proofErr w:type="spellStart"/>
      <w:r w:rsidRPr="00845074">
        <w:rPr>
          <w:sz w:val="18"/>
        </w:rPr>
        <w:t>AirSea</w:t>
      </w:r>
      <w:proofErr w:type="spellEnd"/>
      <w:r w:rsidRPr="00845074">
        <w:rPr>
          <w:sz w:val="18"/>
        </w:rPr>
        <w:t xml:space="preserve"> Battle Concept–style campaign to destroy China's conventional capabilities that simultaneously degraded Chinese nuclear capabilities and their supporting infrastructure. One reason for this divergence of opinion may be that Western analysts believe that China's nuclear and conventional missile forces are </w:t>
      </w:r>
      <w:proofErr w:type="spellStart"/>
      <w:r w:rsidRPr="00845074">
        <w:rPr>
          <w:sz w:val="18"/>
        </w:rPr>
        <w:t>colocated</w:t>
      </w:r>
      <w:proofErr w:type="spellEnd"/>
      <w:r w:rsidRPr="00845074">
        <w:rPr>
          <w:sz w:val="18"/>
        </w:rPr>
        <w:t xml:space="preserve">, increasing the likelihood that a U.S. attack on Chinese conventional land-based missiles could degrade China's nuclear capabilities. Many Chinese analysts dismiss this risk, however, arguing that China's conventional and nuclear capabilities are not </w:t>
      </w:r>
      <w:proofErr w:type="spellStart"/>
      <w:r w:rsidRPr="00845074">
        <w:rPr>
          <w:sz w:val="18"/>
        </w:rPr>
        <w:t>colocated</w:t>
      </w:r>
      <w:proofErr w:type="spellEnd"/>
      <w:proofErr w:type="gramStart"/>
      <w:r w:rsidRPr="00845074">
        <w:rPr>
          <w:sz w:val="18"/>
        </w:rPr>
        <w:t>.</w:t>
      </w:r>
      <w:r w:rsidRPr="00845074">
        <w:rPr>
          <w:sz w:val="8"/>
        </w:rPr>
        <w:t>¶</w:t>
      </w:r>
      <w:proofErr w:type="gramEnd"/>
      <w:r w:rsidRPr="00845074">
        <w:rPr>
          <w:sz w:val="8"/>
        </w:rPr>
        <w:t xml:space="preserve"> </w:t>
      </w:r>
      <w:r w:rsidRPr="00845074">
        <w:rPr>
          <w:rStyle w:val="StyleBoldUnderline"/>
          <w:b w:val="0"/>
        </w:rPr>
        <w:t xml:space="preserve">Open-source information about China's strategic missile forces, the Second Artillery, indicates that China's nuclear missiles are, in fact, not </w:t>
      </w:r>
      <w:proofErr w:type="spellStart"/>
      <w:r w:rsidRPr="00845074">
        <w:rPr>
          <w:rStyle w:val="StyleBoldUnderline"/>
          <w:b w:val="0"/>
        </w:rPr>
        <w:t>colocated</w:t>
      </w:r>
      <w:proofErr w:type="spellEnd"/>
      <w:r w:rsidRPr="00845074">
        <w:rPr>
          <w:rStyle w:val="StyleBoldUnderline"/>
          <w:b w:val="0"/>
        </w:rPr>
        <w:t xml:space="preserve"> with conventional ones. </w:t>
      </w:r>
      <w:r w:rsidRPr="00845074">
        <w:rPr>
          <w:sz w:val="18"/>
        </w:rPr>
        <w:t>Within the Second Artillery, missile launch brigades are organized based on either conventional or nuclear armaments. Conventional and nuclear missile brigades do share some infrastructure, but Chinese military texts describe steps that have been taken to ensure redundancy in China's command and control structures. Thus, any U.S. conventional attack on a Chinese conventional missile brigade would probably not substantially degrade China's nuclear capabilities. It could still significantly escalate a crisis, however, because of the message such an attack would communicate about U.S. willingness and capabilities to conduct a similar attack on a Chinese nuclear brigade. China would likely respond by signaling its resolve to retaliate if its nuclear weapons were attacked, which could be misread by the United States as preparations for use.</w:t>
      </w:r>
    </w:p>
    <w:p w14:paraId="0C7A4021" w14:textId="77777777" w:rsidR="005D4530" w:rsidRPr="00845074" w:rsidRDefault="005D4530" w:rsidP="005D4530">
      <w:pPr>
        <w:pStyle w:val="Heading4"/>
        <w:rPr>
          <w:rFonts w:ascii="Calibri" w:hAnsi="Calibri"/>
        </w:rPr>
      </w:pPr>
      <w:r w:rsidRPr="00845074">
        <w:rPr>
          <w:rFonts w:ascii="Calibri" w:hAnsi="Calibri"/>
        </w:rPr>
        <w:t>We Must Strike Now; Time Is On China’s Side</w:t>
      </w:r>
    </w:p>
    <w:p w14:paraId="5BB4FE3D" w14:textId="77777777" w:rsidR="005D4530" w:rsidRPr="00845074" w:rsidRDefault="005D4530" w:rsidP="005D4530">
      <w:pPr>
        <w:pStyle w:val="NormalWeb"/>
        <w:spacing w:before="0" w:beforeAutospacing="0" w:after="0" w:afterAutospacing="0"/>
        <w:rPr>
          <w:rStyle w:val="StyleStyleBold12pt"/>
          <w:rFonts w:eastAsiaTheme="majorEastAsia"/>
        </w:rPr>
      </w:pPr>
      <w:proofErr w:type="spellStart"/>
      <w:r w:rsidRPr="00845074">
        <w:rPr>
          <w:rStyle w:val="StyleStyleBold12pt"/>
          <w:rFonts w:eastAsiaTheme="majorEastAsia"/>
        </w:rPr>
        <w:t>Mearsheimer</w:t>
      </w:r>
      <w:proofErr w:type="spellEnd"/>
      <w:r w:rsidRPr="00845074">
        <w:rPr>
          <w:rStyle w:val="StyleStyleBold12pt"/>
          <w:rFonts w:eastAsiaTheme="majorEastAsia"/>
        </w:rPr>
        <w:t>, 2014:</w:t>
      </w:r>
    </w:p>
    <w:p w14:paraId="498A4DAA" w14:textId="77777777" w:rsidR="005D4530" w:rsidRPr="00845074" w:rsidRDefault="005D4530" w:rsidP="005D4530">
      <w:pPr>
        <w:pStyle w:val="NormalWeb"/>
        <w:spacing w:before="0" w:beforeAutospacing="0" w:after="0" w:afterAutospacing="0"/>
        <w:rPr>
          <w:sz w:val="16"/>
          <w:szCs w:val="16"/>
        </w:rPr>
      </w:pPr>
      <w:r w:rsidRPr="00845074">
        <w:rPr>
          <w:sz w:val="16"/>
          <w:szCs w:val="16"/>
        </w:rPr>
        <w:t xml:space="preserve">(John J. </w:t>
      </w:r>
      <w:proofErr w:type="spellStart"/>
      <w:r w:rsidRPr="00845074">
        <w:rPr>
          <w:sz w:val="16"/>
          <w:szCs w:val="16"/>
        </w:rPr>
        <w:t>Mearsheimer</w:t>
      </w:r>
      <w:proofErr w:type="spellEnd"/>
      <w:r w:rsidRPr="00845074">
        <w:rPr>
          <w:sz w:val="16"/>
          <w:szCs w:val="16"/>
        </w:rPr>
        <w:t>, R. Wendell Harrison Distinguished Service Professor of Political Science At The University Of Chicago. October 25, 2014. Can China Rise Peacefully? Excerpt From The Tragedy Of The Great Power Politics, Published By The National Interest)</w:t>
      </w:r>
    </w:p>
    <w:p w14:paraId="4DFD60E0" w14:textId="75134CC4" w:rsidR="005D4530" w:rsidRPr="00845074" w:rsidRDefault="005D4530" w:rsidP="005D4530">
      <w:r w:rsidRPr="00845074">
        <w:rPr>
          <w:rStyle w:val="StyleBoldUnderline"/>
        </w:rPr>
        <w:t xml:space="preserve">Starting a war now, </w:t>
      </w:r>
      <w:r w:rsidRPr="00845074">
        <w:rPr>
          <w:sz w:val="16"/>
          <w:szCs w:val="16"/>
        </w:rPr>
        <w:t xml:space="preserve">or even engaging in serious security competition, </w:t>
      </w:r>
      <w:r w:rsidRPr="00845074">
        <w:rPr>
          <w:rStyle w:val="StyleBoldUnderline"/>
        </w:rPr>
        <w:t>makes little sense for Beijing.</w:t>
      </w:r>
      <w:r w:rsidRPr="00845074">
        <w:rPr>
          <w:sz w:val="16"/>
          <w:szCs w:val="16"/>
        </w:rPr>
        <w:t xml:space="preserve"> Conflict runs the risk of damaging the Chinese economy; moreover</w:t>
      </w:r>
      <w:r w:rsidRPr="00845074">
        <w:rPr>
          <w:rStyle w:val="StyleBoldUnderline"/>
        </w:rPr>
        <w:t xml:space="preserve">, China’s military would not fare well against the United States and its current allies. It is better for China to wait until its power has increased and it is in a better position to take on the American military. </w:t>
      </w:r>
      <w:r w:rsidRPr="00845074">
        <w:rPr>
          <w:rStyle w:val="Emphasis"/>
        </w:rPr>
        <w:t>Simply put, time is on China’s side,</w:t>
      </w:r>
      <w:r w:rsidRPr="00845074">
        <w:rPr>
          <w:rStyle w:val="StyleBoldUnderline"/>
        </w:rPr>
        <w:t xml:space="preserve"> which means it should pursue a low-key foreign policy so as not to raise suspicion among its neighbors.</w:t>
      </w:r>
    </w:p>
    <w:p w14:paraId="26DC6DDA" w14:textId="77777777" w:rsidR="004C754B" w:rsidRPr="00845074" w:rsidRDefault="004C754B" w:rsidP="00B41E8E"/>
    <w:p w14:paraId="412052DB" w14:textId="77777777" w:rsidR="00C41E5E" w:rsidRPr="00845074" w:rsidRDefault="00C41E5E" w:rsidP="00C41E5E">
      <w:pPr>
        <w:pStyle w:val="Heading3"/>
        <w:rPr>
          <w:rFonts w:ascii="Calibri" w:hAnsi="Calibri"/>
        </w:rPr>
      </w:pPr>
      <w:r w:rsidRPr="00845074">
        <w:rPr>
          <w:rFonts w:ascii="Calibri" w:hAnsi="Calibri"/>
        </w:rPr>
        <w:t>Yes Win Now – Tipping Point</w:t>
      </w:r>
    </w:p>
    <w:p w14:paraId="10178044" w14:textId="77777777" w:rsidR="00C41E5E" w:rsidRPr="00845074" w:rsidRDefault="00C41E5E" w:rsidP="00C41E5E">
      <w:pPr>
        <w:pStyle w:val="Heading4"/>
        <w:rPr>
          <w:rFonts w:ascii="Calibri" w:hAnsi="Calibri"/>
        </w:rPr>
      </w:pPr>
      <w:r w:rsidRPr="00845074">
        <w:rPr>
          <w:rFonts w:ascii="Calibri" w:hAnsi="Calibri"/>
        </w:rPr>
        <w:t>The US would win the war now but that is changing quickly</w:t>
      </w:r>
    </w:p>
    <w:p w14:paraId="70A068F9" w14:textId="77777777" w:rsidR="00C41E5E" w:rsidRPr="00845074" w:rsidRDefault="00C41E5E" w:rsidP="00C41E5E">
      <w:pPr>
        <w:rPr>
          <w:rStyle w:val="StyleStyleBold12pt"/>
        </w:rPr>
      </w:pPr>
      <w:proofErr w:type="spellStart"/>
      <w:r w:rsidRPr="00845074">
        <w:rPr>
          <w:rStyle w:val="StyleStyleBold12pt"/>
        </w:rPr>
        <w:t>Heginbotham</w:t>
      </w:r>
      <w:proofErr w:type="spellEnd"/>
      <w:r w:rsidRPr="00845074">
        <w:rPr>
          <w:rStyle w:val="StyleStyleBold12pt"/>
        </w:rPr>
        <w:t xml:space="preserve"> et al, 2015</w:t>
      </w:r>
    </w:p>
    <w:p w14:paraId="54E8021B" w14:textId="77777777" w:rsidR="00C41E5E" w:rsidRPr="00845074" w:rsidRDefault="00C41E5E" w:rsidP="00C41E5E">
      <w:pPr>
        <w:tabs>
          <w:tab w:val="left" w:pos="4500"/>
        </w:tabs>
        <w:rPr>
          <w:sz w:val="20"/>
        </w:rPr>
      </w:pPr>
      <w:r w:rsidRPr="00845074">
        <w:rPr>
          <w:sz w:val="20"/>
        </w:rPr>
        <w:t xml:space="preserve">(Eric – MIT Center for International Studies/leading political-military analyst of East Asia, “The US-China Military Scorecard: Forces, Geography, and the Evolving Balance of Power 1996-2017,” RAND Corporation, </w:t>
      </w:r>
      <w:hyperlink r:id="rId60" w:history="1">
        <w:r w:rsidRPr="00845074">
          <w:rPr>
            <w:rStyle w:val="Hyperlink"/>
            <w:sz w:val="20"/>
          </w:rPr>
          <w:t>file:///C:/Users/Alexandria/Downloads/RAND_RR392.pdf</w:t>
        </w:r>
      </w:hyperlink>
      <w:r w:rsidRPr="00845074">
        <w:rPr>
          <w:sz w:val="20"/>
        </w:rPr>
        <w:t>, arc)</w:t>
      </w:r>
    </w:p>
    <w:p w14:paraId="68C82878" w14:textId="63A5A424" w:rsidR="008556B8" w:rsidRPr="00845074" w:rsidRDefault="00C41E5E" w:rsidP="00C41E5E">
      <w:r w:rsidRPr="00845074">
        <w:rPr>
          <w:rStyle w:val="StyleBoldUnderline"/>
          <w:b w:val="0"/>
        </w:rPr>
        <w:t>As long as the Chinese economy continues to grow faster than that of the United States and Beijing continues to make military modernization a priority, the challenges facing U.S. military planners in Asia will grow more severe</w:t>
      </w:r>
      <w:r w:rsidRPr="00845074">
        <w:t xml:space="preserve"> </w:t>
      </w:r>
      <w:r w:rsidRPr="00845074">
        <w:rPr>
          <w:sz w:val="18"/>
        </w:rPr>
        <w:t>over time</w:t>
      </w:r>
      <w:r w:rsidRPr="00845074">
        <w:rPr>
          <w:rStyle w:val="StyleBoldUnderline"/>
          <w:b w:val="0"/>
        </w:rPr>
        <w:t>. Given the size and technical sophistication of the U.S. arsenal, together with the accumulated experience and resiliency of its military personnel and commanders, the United States will remain capable of fighting and winning a protracted air and naval battle against China</w:t>
      </w:r>
      <w:r w:rsidRPr="00845074">
        <w:t xml:space="preserve">— </w:t>
      </w:r>
      <w:r w:rsidRPr="00845074">
        <w:rPr>
          <w:sz w:val="18"/>
        </w:rPr>
        <w:t xml:space="preserve">assuming that U.S. political positions remain firm. </w:t>
      </w:r>
      <w:r w:rsidRPr="00845074">
        <w:rPr>
          <w:rStyle w:val="StyleBoldUnderline"/>
          <w:b w:val="0"/>
        </w:rPr>
        <w:t>However,</w:t>
      </w:r>
      <w:r w:rsidRPr="00845074">
        <w:t xml:space="preserve"> </w:t>
      </w:r>
      <w:r w:rsidRPr="00845074">
        <w:rPr>
          <w:sz w:val="18"/>
        </w:rPr>
        <w:t xml:space="preserve">our scorecard analyses suggest </w:t>
      </w:r>
      <w:r w:rsidRPr="00845074">
        <w:rPr>
          <w:rStyle w:val="StyleBoldUnderline"/>
          <w:b w:val="0"/>
        </w:rPr>
        <w:t>that the two sides might be reaching a series of tipping points, whereby PLA forces could severely challenge the United States in the initial battles of a war and impose heavy costs on the U.S. military</w:t>
      </w:r>
      <w:r w:rsidRPr="00845074">
        <w:rPr>
          <w:rStyle w:val="StyleBoldUnderline"/>
          <w:b w:val="0"/>
          <w:sz w:val="18"/>
        </w:rPr>
        <w:t>,</w:t>
      </w:r>
      <w:r w:rsidRPr="00845074">
        <w:rPr>
          <w:sz w:val="18"/>
        </w:rPr>
        <w:t xml:space="preserve"> first in scenarios near the Chinese coast and, later, in more distant locations</w:t>
      </w:r>
      <w:r w:rsidRPr="00845074">
        <w:rPr>
          <w:rStyle w:val="StyleBoldUnderline"/>
          <w:b w:val="0"/>
        </w:rPr>
        <w:t>. In the long run, economic, political, and technological events could change the equation</w:t>
      </w:r>
      <w:r w:rsidRPr="00845074">
        <w:t xml:space="preserve"> </w:t>
      </w:r>
      <w:r w:rsidRPr="00845074">
        <w:rPr>
          <w:sz w:val="18"/>
        </w:rPr>
        <w:t>and provide one side or the other with a more decisive advantage. In the meantime, the United States should strengthen its relevant military capabilities and enhance deterrence without increasing (and hopefully while decreasing) the probability of unintended military incidents or, in the event of war, vertical escalation. Moreover, this tall order must be filled in a fiscally constrained environment that will likely mean less money, and certainly no more, for defense. By shifting resources and adjusting strategy, however, it should be possible to increase the uncertainties facing any Chinese leader who might contemplate adventure, reduce the vulnerability of U.S. forces in the opening stages of a conflict, and impose costs on China should it elect to fight.</w:t>
      </w:r>
    </w:p>
    <w:p w14:paraId="116E20DF" w14:textId="7DE99CDC" w:rsidR="005D4530" w:rsidRPr="00845074" w:rsidRDefault="005D4530" w:rsidP="004D759F">
      <w:pPr>
        <w:pStyle w:val="Heading3"/>
        <w:rPr>
          <w:rFonts w:ascii="Calibri" w:hAnsi="Calibri"/>
        </w:rPr>
      </w:pPr>
      <w:r w:rsidRPr="00845074">
        <w:rPr>
          <w:rFonts w:ascii="Calibri" w:hAnsi="Calibri"/>
        </w:rPr>
        <w:t>Yes Win Now – Conventional Strikes</w:t>
      </w:r>
    </w:p>
    <w:p w14:paraId="0633AE51" w14:textId="77777777" w:rsidR="005D4530" w:rsidRPr="00845074" w:rsidRDefault="005D4530" w:rsidP="005D4530">
      <w:pPr>
        <w:pStyle w:val="Heading4"/>
        <w:rPr>
          <w:rFonts w:ascii="Calibri" w:eastAsia="Times New Roman" w:hAnsi="Calibri"/>
        </w:rPr>
      </w:pPr>
      <w:r w:rsidRPr="00845074">
        <w:rPr>
          <w:rFonts w:ascii="Calibri" w:eastAsia="Times New Roman" w:hAnsi="Calibri"/>
        </w:rPr>
        <w:t>We’ll Crush China; Conventional Precision Strikes</w:t>
      </w:r>
    </w:p>
    <w:p w14:paraId="7DD72AFF" w14:textId="77777777" w:rsidR="005D4530" w:rsidRPr="00845074" w:rsidRDefault="005D4530" w:rsidP="005D4530">
      <w:pPr>
        <w:rPr>
          <w:rStyle w:val="StyleStyleBold12pt"/>
        </w:rPr>
      </w:pPr>
      <w:r w:rsidRPr="00845074">
        <w:rPr>
          <w:rStyle w:val="StyleStyleBold12pt"/>
        </w:rPr>
        <w:t>Dobbins et al., 2012:</w:t>
      </w:r>
    </w:p>
    <w:p w14:paraId="429975B1" w14:textId="77777777" w:rsidR="005D4530" w:rsidRPr="00845074" w:rsidRDefault="005D4530" w:rsidP="005D4530">
      <w:pPr>
        <w:rPr>
          <w:rFonts w:eastAsia="Times New Roman"/>
          <w:sz w:val="16"/>
          <w:szCs w:val="16"/>
        </w:rPr>
      </w:pPr>
      <w:r w:rsidRPr="00845074">
        <w:rPr>
          <w:rFonts w:eastAsia="Times New Roman"/>
          <w:sz w:val="16"/>
          <w:szCs w:val="16"/>
        </w:rPr>
        <w:t xml:space="preserve">(Conflict With China: Prospects, Consequences And Strategies For Deterrence. </w:t>
      </w:r>
      <w:proofErr w:type="gramStart"/>
      <w:r w:rsidRPr="00845074">
        <w:rPr>
          <w:rFonts w:eastAsia="Times New Roman"/>
          <w:sz w:val="16"/>
          <w:szCs w:val="16"/>
        </w:rPr>
        <w:t>Special Warfare, July-September 2012.</w:t>
      </w:r>
      <w:proofErr w:type="gramEnd"/>
      <w:r w:rsidRPr="00845074">
        <w:rPr>
          <w:rFonts w:eastAsia="Times New Roman"/>
          <w:sz w:val="16"/>
          <w:szCs w:val="16"/>
        </w:rPr>
        <w:t xml:space="preserve"> James Dobbins, David C. </w:t>
      </w:r>
      <w:proofErr w:type="spellStart"/>
      <w:r w:rsidRPr="00845074">
        <w:rPr>
          <w:rFonts w:eastAsia="Times New Roman"/>
          <w:sz w:val="16"/>
          <w:szCs w:val="16"/>
        </w:rPr>
        <w:t>Gompert</w:t>
      </w:r>
      <w:proofErr w:type="spellEnd"/>
      <w:r w:rsidRPr="00845074">
        <w:rPr>
          <w:rFonts w:eastAsia="Times New Roman"/>
          <w:sz w:val="16"/>
          <w:szCs w:val="16"/>
        </w:rPr>
        <w:t xml:space="preserve">, David A. </w:t>
      </w:r>
      <w:proofErr w:type="spellStart"/>
      <w:r w:rsidRPr="00845074">
        <w:rPr>
          <w:rFonts w:eastAsia="Times New Roman"/>
          <w:sz w:val="16"/>
          <w:szCs w:val="16"/>
        </w:rPr>
        <w:t>Shlapak</w:t>
      </w:r>
      <w:proofErr w:type="spellEnd"/>
      <w:r w:rsidRPr="00845074">
        <w:rPr>
          <w:rFonts w:eastAsia="Times New Roman"/>
          <w:sz w:val="16"/>
          <w:szCs w:val="16"/>
        </w:rPr>
        <w:t xml:space="preserve"> and Andrew </w:t>
      </w:r>
      <w:proofErr w:type="spellStart"/>
      <w:r w:rsidRPr="00845074">
        <w:rPr>
          <w:rFonts w:eastAsia="Times New Roman"/>
          <w:sz w:val="16"/>
          <w:szCs w:val="16"/>
        </w:rPr>
        <w:t>Scobell</w:t>
      </w:r>
      <w:proofErr w:type="spellEnd"/>
      <w:r w:rsidRPr="00845074">
        <w:rPr>
          <w:rFonts w:eastAsia="Times New Roman"/>
          <w:sz w:val="16"/>
          <w:szCs w:val="16"/>
        </w:rPr>
        <w:t>, Analysts For The Rand Corporation.)</w:t>
      </w:r>
    </w:p>
    <w:p w14:paraId="1444E749" w14:textId="77777777" w:rsidR="005D4530" w:rsidRPr="00845074" w:rsidRDefault="005D4530" w:rsidP="005D4530">
      <w:pPr>
        <w:rPr>
          <w:rFonts w:eastAsia="Times New Roman"/>
          <w:sz w:val="16"/>
          <w:szCs w:val="16"/>
        </w:rPr>
      </w:pPr>
    </w:p>
    <w:p w14:paraId="330C6774" w14:textId="3269A925" w:rsidR="005D4530" w:rsidRPr="00845074" w:rsidRDefault="005D4530" w:rsidP="005D4530">
      <w:pPr>
        <w:rPr>
          <w:rFonts w:eastAsia="Times New Roman"/>
          <w:sz w:val="16"/>
          <w:szCs w:val="16"/>
        </w:rPr>
      </w:pPr>
      <w:r w:rsidRPr="00845074">
        <w:rPr>
          <w:rFonts w:eastAsia="Times New Roman"/>
          <w:sz w:val="16"/>
          <w:szCs w:val="16"/>
        </w:rPr>
        <w:t xml:space="preserve">Perhaps </w:t>
      </w:r>
      <w:r w:rsidRPr="00845074">
        <w:rPr>
          <w:rStyle w:val="StyleBoldUnderline"/>
        </w:rPr>
        <w:t>the most promising</w:t>
      </w:r>
      <w:r w:rsidRPr="00845074">
        <w:rPr>
          <w:rFonts w:eastAsia="Times New Roman"/>
          <w:sz w:val="16"/>
          <w:szCs w:val="16"/>
        </w:rPr>
        <w:t xml:space="preserve"> military escalation </w:t>
      </w:r>
      <w:r w:rsidRPr="00845074">
        <w:rPr>
          <w:rStyle w:val="StyleBoldUnderline"/>
        </w:rPr>
        <w:t>path for the United States</w:t>
      </w:r>
      <w:r w:rsidRPr="00845074">
        <w:rPr>
          <w:rFonts w:eastAsia="Times New Roman"/>
          <w:sz w:val="16"/>
          <w:szCs w:val="16"/>
        </w:rPr>
        <w:t xml:space="preserve"> — most credible, least dangerous and most one-sided in its effects — </w:t>
      </w:r>
      <w:r w:rsidRPr="00845074">
        <w:rPr>
          <w:rStyle w:val="StyleBoldUnderline"/>
        </w:rPr>
        <w:t>is that of conventional precision strikes against Chinese war-fighting and war-supporting targets on the mainland</w:t>
      </w:r>
      <w:r w:rsidRPr="00845074">
        <w:rPr>
          <w:rFonts w:eastAsia="Times New Roman"/>
          <w:sz w:val="16"/>
          <w:szCs w:val="16"/>
        </w:rPr>
        <w:t xml:space="preserve"> or wherever else they might be. </w:t>
      </w:r>
      <w:r w:rsidRPr="00845074">
        <w:rPr>
          <w:rStyle w:val="StyleBoldUnderline"/>
        </w:rPr>
        <w:t>To the extent such strikes can be carried out from survivable platforms and/or beyond the range of China’s medium-range missiles, the United States can recover both technological (in targeting at any distance) and geographic advantages. It could also halt or reverse the growing vulnerability of U.S. C4ISR to Chinese cyber and ASAT attacks.</w:t>
      </w:r>
      <w:r w:rsidRPr="00845074">
        <w:rPr>
          <w:rFonts w:eastAsia="Times New Roman"/>
          <w:sz w:val="16"/>
          <w:szCs w:val="16"/>
        </w:rPr>
        <w:t xml:space="preserve"> How long such advantages, if recovered, could be extended beyond another decade or so depends on how long it takes China to extend the reach of its surveillance, targeting and strike capabilities. Given China’s economic and technological potential, the answer might not be comforting for long-term U.S. planning. In any case, </w:t>
      </w:r>
      <w:r w:rsidRPr="00845074">
        <w:rPr>
          <w:rStyle w:val="StyleBoldUnderline"/>
        </w:rPr>
        <w:t>U.S. conventional escalation, and thus deterrence based on the threat of it, risks Chinese escalation, including cyber and ASAT — risks that may be mitigated but not eliminated by careful choice of targets</w:t>
      </w:r>
      <w:r w:rsidRPr="00845074">
        <w:rPr>
          <w:rFonts w:eastAsia="Times New Roman"/>
          <w:sz w:val="16"/>
          <w:szCs w:val="16"/>
        </w:rPr>
        <w:t xml:space="preserve"> (avoiding strategic locations, civilians, economic and leadership targets), but will nonetheless grow over time. Conventional threats to the command and control of Chinese nuclear forces could even prompt a Chinese nuclear response.</w:t>
      </w:r>
    </w:p>
    <w:p w14:paraId="26C6A26E" w14:textId="2C4A67A2" w:rsidR="005D4530" w:rsidRPr="00845074" w:rsidRDefault="005D4530" w:rsidP="005D4530">
      <w:pPr>
        <w:pStyle w:val="Heading4"/>
        <w:rPr>
          <w:rFonts w:ascii="Calibri" w:hAnsi="Calibri"/>
          <w:sz w:val="22"/>
        </w:rPr>
      </w:pPr>
      <w:r w:rsidRPr="00845074">
        <w:rPr>
          <w:rStyle w:val="StyleBoldUnderline"/>
          <w:rFonts w:ascii="Calibri" w:hAnsi="Calibri"/>
          <w:b/>
          <w:u w:val="none"/>
        </w:rPr>
        <w:t xml:space="preserve">War Now Is Key; Conventional </w:t>
      </w:r>
      <w:proofErr w:type="spellStart"/>
      <w:r w:rsidRPr="00845074">
        <w:rPr>
          <w:rStyle w:val="StyleBoldUnderline"/>
          <w:rFonts w:ascii="Calibri" w:hAnsi="Calibri"/>
          <w:b/>
          <w:u w:val="none"/>
        </w:rPr>
        <w:t>Assymmetry</w:t>
      </w:r>
      <w:proofErr w:type="spellEnd"/>
      <w:r w:rsidRPr="00845074">
        <w:rPr>
          <w:rStyle w:val="StyleBoldUnderline"/>
          <w:rFonts w:ascii="Calibri" w:hAnsi="Calibri"/>
          <w:b/>
          <w:u w:val="none"/>
        </w:rPr>
        <w:t xml:space="preserve"> Makes A Chinese Nuclear First-Strike Inevitable</w:t>
      </w:r>
    </w:p>
    <w:p w14:paraId="44E6BE4F" w14:textId="77777777" w:rsidR="005D4530" w:rsidRPr="00845074" w:rsidRDefault="005D4530" w:rsidP="005D4530">
      <w:pPr>
        <w:pStyle w:val="NormalWeb"/>
        <w:spacing w:before="0" w:beforeAutospacing="0" w:after="0" w:afterAutospacing="0"/>
        <w:rPr>
          <w:rStyle w:val="StyleStyleBold12pt"/>
          <w:rFonts w:eastAsiaTheme="majorEastAsia"/>
        </w:rPr>
      </w:pPr>
      <w:r w:rsidRPr="00845074">
        <w:rPr>
          <w:rStyle w:val="StyleStyleBold12pt"/>
          <w:rFonts w:eastAsiaTheme="majorEastAsia"/>
        </w:rPr>
        <w:t>Goldstein, 2013:</w:t>
      </w:r>
    </w:p>
    <w:p w14:paraId="631FB4D0" w14:textId="77777777" w:rsidR="005D4530" w:rsidRPr="00845074" w:rsidRDefault="005D4530" w:rsidP="005D4530">
      <w:pPr>
        <w:pStyle w:val="NormalWeb"/>
        <w:spacing w:before="0" w:beforeAutospacing="0" w:after="0" w:afterAutospacing="0"/>
        <w:rPr>
          <w:sz w:val="16"/>
          <w:szCs w:val="16"/>
        </w:rPr>
      </w:pPr>
      <w:r w:rsidRPr="00845074">
        <w:rPr>
          <w:sz w:val="16"/>
          <w:szCs w:val="16"/>
        </w:rPr>
        <w:t xml:space="preserve">(China’s </w:t>
      </w:r>
      <w:proofErr w:type="gramStart"/>
      <w:r w:rsidRPr="00845074">
        <w:rPr>
          <w:sz w:val="16"/>
          <w:szCs w:val="16"/>
        </w:rPr>
        <w:t>Real</w:t>
      </w:r>
      <w:proofErr w:type="gramEnd"/>
      <w:r w:rsidRPr="00845074">
        <w:rPr>
          <w:sz w:val="16"/>
          <w:szCs w:val="16"/>
        </w:rPr>
        <w:t xml:space="preserve"> And present Danger: Now Is The Time For Washington To Worry. </w:t>
      </w:r>
      <w:proofErr w:type="gramStart"/>
      <w:r w:rsidRPr="00845074">
        <w:rPr>
          <w:sz w:val="16"/>
          <w:szCs w:val="16"/>
        </w:rPr>
        <w:t>Avery Goldstein, David M. Knott Professor of Global Politics Ad International Relations And Director Of The Center For The Study Of Contemporary China At The University of Pennsylvania.</w:t>
      </w:r>
      <w:proofErr w:type="gramEnd"/>
      <w:r w:rsidRPr="00845074">
        <w:rPr>
          <w:sz w:val="16"/>
          <w:szCs w:val="16"/>
        </w:rPr>
        <w:t xml:space="preserve"> Foreign Affairs)</w:t>
      </w:r>
    </w:p>
    <w:p w14:paraId="526880C7" w14:textId="77777777" w:rsidR="005D4530" w:rsidRPr="00845074" w:rsidRDefault="005D4530" w:rsidP="005D4530">
      <w:pPr>
        <w:pStyle w:val="NormalWeb"/>
        <w:spacing w:before="0" w:beforeAutospacing="0" w:after="0" w:afterAutospacing="0"/>
        <w:rPr>
          <w:sz w:val="16"/>
          <w:szCs w:val="16"/>
        </w:rPr>
      </w:pPr>
    </w:p>
    <w:p w14:paraId="066B511C" w14:textId="0E213DBE" w:rsidR="005D4530" w:rsidRPr="00845074" w:rsidRDefault="005D4530" w:rsidP="005D4530">
      <w:r w:rsidRPr="00845074">
        <w:rPr>
          <w:sz w:val="16"/>
          <w:szCs w:val="16"/>
        </w:rPr>
        <w:t xml:space="preserve">The fact that both sides have nuclear arsenals would help keep the situation in check, because both sides would want to avoid actions that would invite nuclear retaliation. Indeed, if only nuclear considerations mattered, </w:t>
      </w:r>
      <w:r w:rsidRPr="00845074">
        <w:rPr>
          <w:rStyle w:val="StyleBoldUnderline"/>
        </w:rPr>
        <w:t>U.S.-Chinese</w:t>
      </w:r>
      <w:r w:rsidRPr="00845074">
        <w:rPr>
          <w:sz w:val="16"/>
          <w:szCs w:val="16"/>
        </w:rPr>
        <w:t xml:space="preserve"> crises would be very stable and not worth worrying about too much. But the two sides' </w:t>
      </w:r>
      <w:r w:rsidRPr="00845074">
        <w:rPr>
          <w:rStyle w:val="StyleBoldUnderline"/>
        </w:rPr>
        <w:t>conventional forces</w:t>
      </w:r>
      <w:r w:rsidRPr="00845074">
        <w:rPr>
          <w:sz w:val="16"/>
          <w:szCs w:val="16"/>
        </w:rPr>
        <w:t xml:space="preserve"> complicate matters and </w:t>
      </w:r>
      <w:r w:rsidRPr="00845074">
        <w:rPr>
          <w:rStyle w:val="StyleBoldUnderline"/>
        </w:rPr>
        <w:t xml:space="preserve">undermine the stability provided by nuclear deterrence. During a crisis, either side might believe that using its conventional forces would confer bargaining leverage, manipulating the other side's fear of escalation through what the economist Thomas Schelling calls a "competition in risk- taking." </w:t>
      </w:r>
      <w:r w:rsidRPr="00845074">
        <w:rPr>
          <w:sz w:val="16"/>
          <w:szCs w:val="16"/>
        </w:rPr>
        <w:t>In a crisis, China or the United States might believe that it valued what was at stake more than the other and would therefore be willing to tolerate a higher level of risk.</w:t>
      </w:r>
      <w:r w:rsidRPr="00845074">
        <w:rPr>
          <w:rStyle w:val="StyleBoldUnderline"/>
        </w:rPr>
        <w:t xml:space="preserve"> But because using conventional forces would be only the first step in an unpredictable process subject to misperception, missteps, and miscalculation, there is no guarantee that brinkmanship would end before it led to an unanticipated nuclear catastrophe. China,</w:t>
      </w:r>
      <w:r w:rsidRPr="00845074">
        <w:rPr>
          <w:sz w:val="16"/>
          <w:szCs w:val="16"/>
        </w:rPr>
        <w:t xml:space="preserve"> moreover, apparently </w:t>
      </w:r>
      <w:r w:rsidRPr="00845074">
        <w:rPr>
          <w:rStyle w:val="StyleBoldUnderline"/>
        </w:rPr>
        <w:t>believes that nuclear deterrence opens the door to the safe use of conventional force. Since both countries would fear a potential nuclear exchange, the Chinese seem to think that neither they nor the Americans would allow a military conflict to escalate too far.</w:t>
      </w:r>
      <w:r w:rsidRPr="00845074">
        <w:rPr>
          <w:sz w:val="16"/>
          <w:szCs w:val="16"/>
        </w:rPr>
        <w:t xml:space="preserve"> Soviet leaders, </w:t>
      </w:r>
      <w:r w:rsidRPr="00845074">
        <w:rPr>
          <w:b/>
          <w:bCs/>
          <w:sz w:val="16"/>
          <w:szCs w:val="16"/>
        </w:rPr>
        <w:t xml:space="preserve">by </w:t>
      </w:r>
      <w:r w:rsidRPr="00845074">
        <w:rPr>
          <w:sz w:val="16"/>
          <w:szCs w:val="16"/>
        </w:rPr>
        <w:t xml:space="preserve">contrast, indicated that they would use whatever military means were necessary if war came-which is one reason why war never came. In addition, </w:t>
      </w:r>
      <w:r w:rsidRPr="00845074">
        <w:rPr>
          <w:rStyle w:val="StyleBoldUnderline"/>
        </w:rPr>
        <w:t>China's official "no first use" nuclear policy</w:t>
      </w:r>
      <w:r w:rsidRPr="00845074">
        <w:rPr>
          <w:sz w:val="16"/>
          <w:szCs w:val="16"/>
        </w:rPr>
        <w:t xml:space="preserve">, which guides the Chinese military's preparation and training for conflict, </w:t>
      </w:r>
      <w:r w:rsidRPr="00845074">
        <w:rPr>
          <w:rStyle w:val="StyleBoldUnderline"/>
        </w:rPr>
        <w:t>might reinforce Beijing's confidence that limited war with the United States would not mean courting nuclear escalation. As a result of its beliefs, Beijing might be less cautious about taking steps that would risk triggering a crisis. And if a crisis ensued, China might also be less cautious about firing the first shot.</w:t>
      </w:r>
      <w:r w:rsidRPr="00845074">
        <w:rPr>
          <w:sz w:val="16"/>
          <w:szCs w:val="16"/>
        </w:rPr>
        <w:t xml:space="preserve"> Such beliefs are particularly worrisome </w:t>
      </w:r>
      <w:r w:rsidRPr="00845074">
        <w:rPr>
          <w:rStyle w:val="StyleBoldUnderline"/>
        </w:rPr>
        <w:t>given recent developments in technology</w:t>
      </w:r>
      <w:r w:rsidRPr="00845074">
        <w:rPr>
          <w:sz w:val="16"/>
          <w:szCs w:val="16"/>
        </w:rPr>
        <w:t xml:space="preserve"> that have dramatically improved the precision and effectiveness of </w:t>
      </w:r>
      <w:r w:rsidRPr="00845074">
        <w:rPr>
          <w:rStyle w:val="StyleBoldUnderline"/>
        </w:rPr>
        <w:t>conventional military capabilities</w:t>
      </w:r>
      <w:r w:rsidRPr="00845074">
        <w:rPr>
          <w:sz w:val="16"/>
          <w:szCs w:val="16"/>
        </w:rPr>
        <w:t xml:space="preserve">. Their lethality </w:t>
      </w:r>
      <w:r w:rsidRPr="00845074">
        <w:rPr>
          <w:rStyle w:val="StyleBoldUnderline"/>
        </w:rPr>
        <w:t>might confer a dramatic advantage to the side that attacks first,</w:t>
      </w:r>
      <w:r w:rsidRPr="00845074">
        <w:rPr>
          <w:sz w:val="16"/>
          <w:szCs w:val="16"/>
        </w:rPr>
        <w:t xml:space="preserve"> something that was generally not true of conventional military operations in the main European theater of U.S.-Soviet confrontation</w:t>
      </w:r>
      <w:r w:rsidRPr="00845074">
        <w:rPr>
          <w:rStyle w:val="StyleBoldUnderline"/>
        </w:rPr>
        <w:t xml:space="preserve">. Moreover, because the sophisticated computer and satellite systems that guide contemporary weapons are highly vulnerable to conventional military strikes or </w:t>
      </w:r>
      <w:proofErr w:type="spellStart"/>
      <w:r w:rsidRPr="00845074">
        <w:rPr>
          <w:rStyle w:val="StyleBoldUnderline"/>
        </w:rPr>
        <w:t>cyberattacks</w:t>
      </w:r>
      <w:proofErr w:type="spellEnd"/>
      <w:r w:rsidRPr="00845074">
        <w:rPr>
          <w:rStyle w:val="StyleBoldUnderline"/>
        </w:rPr>
        <w:t>, today's more precise weapons might be effective only if they are used before an adversary has struck or adopted countermeasures.</w:t>
      </w:r>
      <w:r w:rsidRPr="00845074">
        <w:rPr>
          <w:sz w:val="16"/>
          <w:szCs w:val="16"/>
        </w:rPr>
        <w:t xml:space="preserve"> If peacetime restraint were to give way to a search for advantage </w:t>
      </w:r>
      <w:r w:rsidRPr="00845074">
        <w:rPr>
          <w:rStyle w:val="StyleBoldUnderline"/>
        </w:rPr>
        <w:t xml:space="preserve">in a crisis, neither China nor the United States could be confident about the durability of the systems managing its advanced conventional weapons. </w:t>
      </w:r>
      <w:r w:rsidRPr="00845074">
        <w:rPr>
          <w:sz w:val="16"/>
          <w:szCs w:val="16"/>
        </w:rPr>
        <w:t xml:space="preserve">Under such circumstances, </w:t>
      </w:r>
      <w:r w:rsidRPr="00845074">
        <w:rPr>
          <w:rStyle w:val="StyleBoldUnderline"/>
        </w:rPr>
        <w:t xml:space="preserve">both Beijing and Washington would have incentives to initiate an attack. China would feel </w:t>
      </w:r>
      <w:r w:rsidRPr="00845074">
        <w:rPr>
          <w:rStyle w:val="Emphasis"/>
        </w:rPr>
        <w:t>particularly strong pressure,</w:t>
      </w:r>
      <w:r w:rsidRPr="00845074">
        <w:rPr>
          <w:rStyle w:val="StyleBoldUnderline"/>
        </w:rPr>
        <w:t xml:space="preserve"> since its advanced conventional weapons are more fully dependent on vulnerable computer networks, fixed radar sites, and satellites. The effectiveness of U.S. advanced forces is less dependent on these most vulnerable systems. </w:t>
      </w:r>
      <w:r w:rsidRPr="00845074">
        <w:rPr>
          <w:sz w:val="16"/>
          <w:szCs w:val="16"/>
        </w:rPr>
        <w:t>The advantage held by the United States, however, might increase its temptation to strike first, especially against China's satellites, since it would be able to cope with Chinese retaliation in kind.</w:t>
      </w:r>
    </w:p>
    <w:p w14:paraId="61C57B41" w14:textId="77777777" w:rsidR="004D759F" w:rsidRPr="00845074" w:rsidRDefault="004D759F" w:rsidP="004D759F">
      <w:pPr>
        <w:pStyle w:val="Heading3"/>
        <w:rPr>
          <w:rFonts w:ascii="Calibri" w:hAnsi="Calibri"/>
        </w:rPr>
      </w:pPr>
      <w:r w:rsidRPr="00845074">
        <w:rPr>
          <w:rFonts w:ascii="Calibri" w:hAnsi="Calibri"/>
        </w:rPr>
        <w:t xml:space="preserve">Yes Win Now – </w:t>
      </w:r>
      <w:r w:rsidR="008556B8" w:rsidRPr="00845074">
        <w:rPr>
          <w:rFonts w:ascii="Calibri" w:hAnsi="Calibri"/>
        </w:rPr>
        <w:t>Navy/Submarines</w:t>
      </w:r>
    </w:p>
    <w:p w14:paraId="70164986" w14:textId="77777777" w:rsidR="008556B8" w:rsidRPr="00845074" w:rsidRDefault="008556B8" w:rsidP="008556B8"/>
    <w:p w14:paraId="220F7C83" w14:textId="77777777" w:rsidR="004D759F" w:rsidRPr="00845074" w:rsidRDefault="004D759F" w:rsidP="004D759F">
      <w:pPr>
        <w:rPr>
          <w:rStyle w:val="StyleStyleBold12pt"/>
        </w:rPr>
      </w:pPr>
      <w:r w:rsidRPr="00845074">
        <w:rPr>
          <w:rStyle w:val="StyleStyleBold12pt"/>
        </w:rPr>
        <w:t xml:space="preserve">US beats China in nonnuclear war now but the gap is closing quickly </w:t>
      </w:r>
    </w:p>
    <w:p w14:paraId="4728778B" w14:textId="77777777" w:rsidR="004D759F" w:rsidRPr="00845074" w:rsidRDefault="004D759F" w:rsidP="004D759F">
      <w:r w:rsidRPr="00845074">
        <w:rPr>
          <w:rStyle w:val="StyleStyleBold12pt"/>
        </w:rPr>
        <w:t>Nye 16</w:t>
      </w:r>
      <w:r w:rsidRPr="00845074">
        <w:t xml:space="preserve"> is a former Army journalist but now writes in the civilian world, Brigham Young University Bachelor of Science (B.S.), Information Systems, Certified Information Systems Auditor® (CISA) ISACA, “Here’s who would win if Russia, China, and America went to war right now” </w:t>
      </w:r>
      <w:hyperlink r:id="rId61" w:history="1">
        <w:r w:rsidRPr="00845074">
          <w:rPr>
            <w:rStyle w:val="Hyperlink"/>
          </w:rPr>
          <w:t>http://www.wearethemighty.com/articles/heres-who-would-win-if-russia-china-and-america-went-to-war-right-now</w:t>
        </w:r>
      </w:hyperlink>
      <w:r w:rsidRPr="00845074">
        <w:t>, Mar 30, 2016 8:44:02 // JV</w:t>
      </w:r>
    </w:p>
    <w:p w14:paraId="767EF40C" w14:textId="77777777" w:rsidR="004D759F" w:rsidRPr="00845074" w:rsidRDefault="004D759F" w:rsidP="004D759F">
      <w:pPr>
        <w:rPr>
          <w:sz w:val="16"/>
        </w:rPr>
      </w:pPr>
      <w:r w:rsidRPr="00845074">
        <w:rPr>
          <w:sz w:val="16"/>
        </w:rPr>
        <w:t xml:space="preserve">With the rhetoric about global trade deficits heating up on the campaign trail, it might appropriate to momentarily shift our focus away from the asymmetric threats of the Taliban and ISIS and look at the world of conventional warfare. Here’s how the world’s three most powerful militaries stack up in 4 major categories: 1. Stealth fighters f-22-raptor-us-air-force Photo: US Air Force Tech. Sgt. Ryan Crane While </w:t>
      </w:r>
      <w:r w:rsidRPr="00845074">
        <w:rPr>
          <w:rStyle w:val="StyleBoldUnderline"/>
        </w:rPr>
        <w:t>America holds the current stealth jet lead with the only fielded fifth-generation fighter, Russia and China are both gunning for it.</w:t>
      </w:r>
      <w:r w:rsidRPr="00845074">
        <w:rPr>
          <w:sz w:val="16"/>
        </w:rPr>
        <w:t xml:space="preserve"> There are only 187 F-22s, and the F-35 that is supposed to be joining them is running into all sorts of problems in the test phase, including the hi-tech helmet that is supposed to put all kinds of info in the pilot’s visor that doesn’t work right yet. J-11-soviet-chinese-fighter-jet-formation Photo: </w:t>
      </w:r>
      <w:proofErr w:type="spellStart"/>
      <w:r w:rsidRPr="00845074">
        <w:rPr>
          <w:sz w:val="16"/>
        </w:rPr>
        <w:t>Xinhuanet</w:t>
      </w:r>
      <w:proofErr w:type="spellEnd"/>
      <w:r w:rsidRPr="00845074">
        <w:rPr>
          <w:sz w:val="16"/>
        </w:rPr>
        <w:t xml:space="preserve"> Meanwhile, </w:t>
      </w:r>
      <w:r w:rsidRPr="00845074">
        <w:rPr>
          <w:rStyle w:val="StyleBoldUnderline"/>
        </w:rPr>
        <w:t>China is developing four stealth fighters.</w:t>
      </w:r>
      <w:r w:rsidRPr="00845074">
        <w:rPr>
          <w:sz w:val="16"/>
        </w:rPr>
        <w:t xml:space="preserve"> The J-31 debuted in air shows in 2014 and is the most advanced current threat, and the J-20, which may have just entered full-scale production, is probably a match for the F-35 if not the F-22. </w:t>
      </w:r>
      <w:r w:rsidRPr="00845074">
        <w:rPr>
          <w:rStyle w:val="StyleBoldUnderline"/>
        </w:rPr>
        <w:t>The two newest designs, the J-23 and J-25, are mostly rumors and Chinese propaganda right now.</w:t>
      </w:r>
      <w:r w:rsidRPr="00845074">
        <w:rPr>
          <w:sz w:val="16"/>
        </w:rPr>
        <w:t xml:space="preserve"> 1200px-PAK_FA_Prandtl_Glauert_singularity Photo: </w:t>
      </w:r>
      <w:proofErr w:type="spellStart"/>
      <w:r w:rsidRPr="00845074">
        <w:rPr>
          <w:sz w:val="16"/>
        </w:rPr>
        <w:t>Rulexip</w:t>
      </w:r>
      <w:proofErr w:type="spellEnd"/>
      <w:r w:rsidRPr="00845074">
        <w:rPr>
          <w:sz w:val="16"/>
        </w:rPr>
        <w:t xml:space="preserve"> CC BY-SA 3.0 Russia is developing only </w:t>
      </w:r>
      <w:proofErr w:type="gramStart"/>
      <w:r w:rsidRPr="00845074">
        <w:rPr>
          <w:sz w:val="16"/>
        </w:rPr>
        <w:t>one stealth</w:t>
      </w:r>
      <w:proofErr w:type="gramEnd"/>
      <w:r w:rsidRPr="00845074">
        <w:rPr>
          <w:sz w:val="16"/>
        </w:rPr>
        <w:t xml:space="preserve"> fighter but it has capabilities that some put on par with the F-22. The T-50 will likely enter service in late 2016 or early 2017. Also known as the PAK FA, it’s less stealthy than the Raptor but more maneuverable. The F-22 would likely get a jump on the Russians in a war, but would be in serious trouble if it </w:t>
      </w:r>
      <w:proofErr w:type="gramStart"/>
      <w:r w:rsidRPr="00845074">
        <w:rPr>
          <w:sz w:val="16"/>
        </w:rPr>
        <w:t>was</w:t>
      </w:r>
      <w:proofErr w:type="gramEnd"/>
      <w:r w:rsidRPr="00845074">
        <w:rPr>
          <w:sz w:val="16"/>
        </w:rPr>
        <w:t xml:space="preserve"> spotted first. Likely winner: As long as the other planes are still more hypothetical than real, </w:t>
      </w:r>
      <w:r w:rsidRPr="00845074">
        <w:rPr>
          <w:rStyle w:val="StyleBoldUnderline"/>
        </w:rPr>
        <w:t>the F-22 remains the clear victor</w:t>
      </w:r>
      <w:r w:rsidRPr="00845074">
        <w:rPr>
          <w:sz w:val="16"/>
        </w:rPr>
        <w:t xml:space="preserve">. Still, Raptor drivers can’t rest easy knowing that multiple aircraft are being developed with the primary mission of bringing them down, and those planes are being developed with engineers who have the F-22’s schematics. 2. Tanks a Baltic salute tank </w:t>
      </w:r>
      <w:proofErr w:type="gramStart"/>
      <w:r w:rsidRPr="00845074">
        <w:rPr>
          <w:sz w:val="16"/>
        </w:rPr>
        <w:t>flame thrower</w:t>
      </w:r>
      <w:proofErr w:type="gramEnd"/>
      <w:r w:rsidRPr="00845074">
        <w:rPr>
          <w:sz w:val="16"/>
        </w:rPr>
        <w:t xml:space="preserve"> Photo: US Army Sgt. 1st Class Jeremy J. Fowler </w:t>
      </w:r>
      <w:r w:rsidRPr="00845074">
        <w:rPr>
          <w:rStyle w:val="StyleBoldUnderline"/>
        </w:rPr>
        <w:t>The U.S. Army fielded the first M-1 Abrams in 1980</w:t>
      </w:r>
      <w:r w:rsidRPr="00845074">
        <w:rPr>
          <w:sz w:val="16"/>
        </w:rPr>
        <w:t xml:space="preserve">. </w:t>
      </w:r>
      <w:r w:rsidRPr="00845074">
        <w:rPr>
          <w:rStyle w:val="StyleBoldUnderline"/>
        </w:rPr>
        <w:t xml:space="preserve">But the tank has undergone so many upgrades, including those to the armor, drivetrain, and weapons systems, that everything but the shell is new. It has a 120mm main gun, great electronics, remote-operated weapon stations, and an armor configuration that incorporates uranium, </w:t>
      </w:r>
      <w:proofErr w:type="spellStart"/>
      <w:r w:rsidRPr="00845074">
        <w:rPr>
          <w:rStyle w:val="StyleBoldUnderline"/>
        </w:rPr>
        <w:t>kevlar</w:t>
      </w:r>
      <w:proofErr w:type="spellEnd"/>
      <w:r w:rsidRPr="00845074">
        <w:rPr>
          <w:rStyle w:val="StyleBoldUnderline"/>
        </w:rPr>
        <w:t xml:space="preserve">, reactive, and </w:t>
      </w:r>
      <w:proofErr w:type="spellStart"/>
      <w:r w:rsidRPr="00845074">
        <w:rPr>
          <w:rStyle w:val="StyleBoldUnderline"/>
        </w:rPr>
        <w:t>Chobham</w:t>
      </w:r>
      <w:proofErr w:type="spellEnd"/>
      <w:r w:rsidRPr="00845074">
        <w:rPr>
          <w:rStyle w:val="StyleBoldUnderline"/>
        </w:rPr>
        <w:t xml:space="preserve"> armor layers. </w:t>
      </w:r>
      <w:r w:rsidRPr="00845074">
        <w:rPr>
          <w:sz w:val="16"/>
        </w:rPr>
        <w:t xml:space="preserve">2013-T-90-Moscow-Victory-Day-ParadeMBT-main-battle-tank-Russia-Army Photo: </w:t>
      </w:r>
      <w:proofErr w:type="spellStart"/>
      <w:r w:rsidRPr="00845074">
        <w:rPr>
          <w:sz w:val="16"/>
        </w:rPr>
        <w:t>Vitaly</w:t>
      </w:r>
      <w:proofErr w:type="spellEnd"/>
      <w:r w:rsidRPr="00845074">
        <w:rPr>
          <w:sz w:val="16"/>
        </w:rPr>
        <w:t xml:space="preserve"> </w:t>
      </w:r>
      <w:proofErr w:type="spellStart"/>
      <w:r w:rsidRPr="00845074">
        <w:rPr>
          <w:sz w:val="16"/>
        </w:rPr>
        <w:t>Kuzmin</w:t>
      </w:r>
      <w:proofErr w:type="spellEnd"/>
      <w:r w:rsidRPr="00845074">
        <w:rPr>
          <w:sz w:val="16"/>
        </w:rPr>
        <w:t xml:space="preserve"> CC BY-SA 3.0 Russia is developing the prototype T-14 on the </w:t>
      </w:r>
      <w:proofErr w:type="spellStart"/>
      <w:r w:rsidRPr="00845074">
        <w:rPr>
          <w:sz w:val="16"/>
        </w:rPr>
        <w:t>Armata</w:t>
      </w:r>
      <w:proofErr w:type="spellEnd"/>
      <w:r w:rsidRPr="00845074">
        <w:rPr>
          <w:sz w:val="16"/>
        </w:rPr>
        <w:t xml:space="preserve"> platform, but right now it relies on the T-90A, which is still an awesome tank. One even survived a direct hit from a TOW missile in Syria. Originally fielded in 2004, the T-90A features an autoloader, reactive armor, a </w:t>
      </w:r>
      <w:proofErr w:type="gramStart"/>
      <w:r w:rsidRPr="00845074">
        <w:rPr>
          <w:sz w:val="16"/>
        </w:rPr>
        <w:t>remotely-operated</w:t>
      </w:r>
      <w:proofErr w:type="gramEnd"/>
      <w:r w:rsidRPr="00845074">
        <w:rPr>
          <w:sz w:val="16"/>
        </w:rPr>
        <w:t xml:space="preserve"> machine gun, and a 125mm cannon. The crew can fire anti-tank guided missiles from the main gun. 1200px-Type_99_MBT_front_left Photo: Max Smith Public Domain Like Russia,</w:t>
      </w:r>
      <w:r w:rsidRPr="00845074">
        <w:rPr>
          <w:rStyle w:val="StyleBoldUnderline"/>
        </w:rPr>
        <w:t xml:space="preserve"> China fields a few varieties of tanks and has new ones in development</w:t>
      </w:r>
      <w:r w:rsidRPr="00845074">
        <w:rPr>
          <w:sz w:val="16"/>
        </w:rPr>
        <w:t xml:space="preserve">. </w:t>
      </w:r>
      <w:proofErr w:type="gramStart"/>
      <w:r w:rsidRPr="00845074">
        <w:rPr>
          <w:sz w:val="16"/>
        </w:rPr>
        <w:t>It’s</w:t>
      </w:r>
      <w:proofErr w:type="gramEnd"/>
      <w:r w:rsidRPr="00845074">
        <w:rPr>
          <w:sz w:val="16"/>
        </w:rPr>
        <w:t xml:space="preserve"> go-to for tank-on-tank engagements is the Type 99. It features a 125mm smoothbore gun with auto-loader that can also fire missiles. </w:t>
      </w:r>
      <w:r w:rsidRPr="00845074">
        <w:rPr>
          <w:rStyle w:val="StyleBoldUnderline"/>
        </w:rPr>
        <w:t xml:space="preserve">The tank has been upgraded with reactive armor and is thought to be nearly as survivable in combat as Western or Russian tanks. </w:t>
      </w:r>
      <w:r w:rsidRPr="00845074">
        <w:rPr>
          <w:sz w:val="16"/>
        </w:rPr>
        <w:t xml:space="preserve">Likely winner: Strictly looking at the gear in a one-on-one fight, it’s a draw. </w:t>
      </w:r>
      <w:r w:rsidRPr="00845074">
        <w:rPr>
          <w:rStyle w:val="StyleBoldUnderline"/>
        </w:rPr>
        <w:t>But America has more top-tier tanks</w:t>
      </w:r>
      <w:r w:rsidRPr="00845074">
        <w:rPr>
          <w:sz w:val="16"/>
        </w:rPr>
        <w:t xml:space="preserve"> and a better history of training crews, plus (Ukraine notwithstanding</w:t>
      </w:r>
      <w:r w:rsidRPr="00845074">
        <w:rPr>
          <w:rStyle w:val="StyleBoldUnderline"/>
        </w:rPr>
        <w:t xml:space="preserve">) U.S. forces have more recent combat experience than their rivals. </w:t>
      </w:r>
      <w:r w:rsidRPr="00845074">
        <w:rPr>
          <w:sz w:val="16"/>
        </w:rPr>
        <w:t xml:space="preserve">3. Surface ships best military photos </w:t>
      </w:r>
      <w:proofErr w:type="spellStart"/>
      <w:r w:rsidRPr="00845074">
        <w:rPr>
          <w:sz w:val="16"/>
        </w:rPr>
        <w:t>uss</w:t>
      </w:r>
      <w:proofErr w:type="spellEnd"/>
      <w:r w:rsidRPr="00845074">
        <w:rPr>
          <w:sz w:val="16"/>
        </w:rPr>
        <w:t xml:space="preserve"> </w:t>
      </w:r>
      <w:proofErr w:type="spellStart"/>
      <w:r w:rsidRPr="00845074">
        <w:rPr>
          <w:sz w:val="16"/>
        </w:rPr>
        <w:t>lassen</w:t>
      </w:r>
      <w:proofErr w:type="spellEnd"/>
      <w:r w:rsidRPr="00845074">
        <w:rPr>
          <w:sz w:val="16"/>
        </w:rPr>
        <w:t xml:space="preserve"> </w:t>
      </w:r>
      <w:proofErr w:type="spellStart"/>
      <w:r w:rsidRPr="00845074">
        <w:rPr>
          <w:sz w:val="16"/>
        </w:rPr>
        <w:t>ddg</w:t>
      </w:r>
      <w:proofErr w:type="spellEnd"/>
      <w:r w:rsidRPr="00845074">
        <w:rPr>
          <w:sz w:val="16"/>
        </w:rPr>
        <w:t xml:space="preserve"> 82 U.S. Navy photo by Mass Communication Specialist 2nd Class Huey D. Younger Jr. </w:t>
      </w:r>
      <w:r w:rsidRPr="00845074">
        <w:rPr>
          <w:rStyle w:val="StyleBoldUnderline"/>
        </w:rPr>
        <w:t>With the largest Navy in the world, America has any surface fight in the bag if it happens in the middle of the ocean.</w:t>
      </w:r>
      <w:r w:rsidRPr="00845074">
        <w:rPr>
          <w:sz w:val="16"/>
        </w:rPr>
        <w:t xml:space="preserve"> </w:t>
      </w:r>
      <w:r w:rsidRPr="00845074">
        <w:rPr>
          <w:rStyle w:val="StyleBoldUnderline"/>
        </w:rPr>
        <w:t xml:space="preserve">The crown jewels are the Navy’s 10 full-sized aircraft carriers and 9 landing helicopter docks. But the Navy’s technological advantages and sheer size might not be enough to overcome China’s missiles </w:t>
      </w:r>
      <w:r w:rsidRPr="00845074">
        <w:rPr>
          <w:sz w:val="16"/>
        </w:rPr>
        <w:t>or Russia’s diesel subs</w:t>
      </w:r>
      <w:r w:rsidRPr="00845074">
        <w:rPr>
          <w:rStyle w:val="StyleBoldUnderline"/>
        </w:rPr>
        <w:t xml:space="preserve"> if it had to fight in enemy waters.</w:t>
      </w:r>
      <w:r w:rsidRPr="00845074">
        <w:rPr>
          <w:sz w:val="16"/>
        </w:rPr>
        <w:t xml:space="preserve"> 1200px-Project_1164_Moskva_2009_G1-Russian-Navy-carrier-killer Photo: Public Domain George </w:t>
      </w:r>
      <w:proofErr w:type="spellStart"/>
      <w:r w:rsidRPr="00845074">
        <w:rPr>
          <w:sz w:val="16"/>
        </w:rPr>
        <w:t>Chernilevsky</w:t>
      </w:r>
      <w:proofErr w:type="spellEnd"/>
      <w:r w:rsidRPr="00845074">
        <w:rPr>
          <w:sz w:val="16"/>
        </w:rPr>
        <w:t xml:space="preserve"> Russia still struggles with force projection, but the launch of </w:t>
      </w:r>
      <w:proofErr w:type="spellStart"/>
      <w:r w:rsidRPr="00845074">
        <w:rPr>
          <w:sz w:val="16"/>
        </w:rPr>
        <w:t>Kalibr</w:t>
      </w:r>
      <w:proofErr w:type="spellEnd"/>
      <w:r w:rsidRPr="00845074">
        <w:rPr>
          <w:sz w:val="16"/>
        </w:rPr>
        <w:t xml:space="preserve"> cruise missiles at ground targets in Syria proved that Russia has found a way to give even their small ships some serious bite. An anti-ship version of the missile is thought to be just as capable and, if fired in a large enough salvo, may be able to overcome U.S. ship defenses like the Phalanx. Russia also fields the Club-K missile system, a land-attack and anti-ship cruise missile system that can be hidden in shipping containers. Chinese-Navy-destroyer-pearl-harbor-</w:t>
      </w:r>
      <w:proofErr w:type="spellStart"/>
      <w:r w:rsidRPr="00845074">
        <w:rPr>
          <w:sz w:val="16"/>
        </w:rPr>
        <w:t>hawaii</w:t>
      </w:r>
      <w:proofErr w:type="spellEnd"/>
      <w:r w:rsidRPr="00845074">
        <w:rPr>
          <w:sz w:val="16"/>
        </w:rPr>
        <w:t xml:space="preserve"> A Chinese destroyer pulls into Pearl Harbor, Hawaii in 2006. Photo: US Navy Mass Communication Specialist 3rd Class Ben A. Gonzales </w:t>
      </w:r>
      <w:r w:rsidRPr="00845074">
        <w:rPr>
          <w:rStyle w:val="StyleBoldUnderline"/>
        </w:rPr>
        <w:t xml:space="preserve">China is pushing for a maritime revolution in both its Coast Guard and the People’s Liberation Army Navy. </w:t>
      </w:r>
      <w:r w:rsidRPr="00845074">
        <w:rPr>
          <w:sz w:val="16"/>
        </w:rPr>
        <w:t xml:space="preserve">The Coast Guard is used to establish sovereignty in contested waters and is getting the </w:t>
      </w:r>
      <w:proofErr w:type="gramStart"/>
      <w:r w:rsidRPr="00845074">
        <w:rPr>
          <w:sz w:val="16"/>
        </w:rPr>
        <w:t>world’s</w:t>
      </w:r>
      <w:proofErr w:type="gramEnd"/>
      <w:r w:rsidRPr="00845074">
        <w:rPr>
          <w:sz w:val="16"/>
        </w:rPr>
        <w:t xml:space="preserve"> largest and most heavily armed Coast Guard ships. The Navy features hundreds of surface ships with advanced missiles and other weapons in addition to great sensors. Likely winner: </w:t>
      </w:r>
      <w:r w:rsidRPr="00845074">
        <w:rPr>
          <w:rStyle w:val="StyleBoldUnderline"/>
        </w:rPr>
        <w:t xml:space="preserve">The U.S. Navy is still the undisputed champ across the world </w:t>
      </w:r>
      <w:r w:rsidRPr="00845074">
        <w:rPr>
          <w:sz w:val="16"/>
        </w:rPr>
        <w:t xml:space="preserve">but it would take heavy losses if it fought China or Russia at home. A full-scale invasion might even fail if planners aren’t careful. 4. Submarines </w:t>
      </w:r>
      <w:proofErr w:type="spellStart"/>
      <w:r w:rsidRPr="00845074">
        <w:rPr>
          <w:sz w:val="16"/>
        </w:rPr>
        <w:t>yokosuka</w:t>
      </w:r>
      <w:proofErr w:type="spellEnd"/>
      <w:r w:rsidRPr="00845074">
        <w:rPr>
          <w:sz w:val="16"/>
        </w:rPr>
        <w:t xml:space="preserve"> japan sub Photo: US Navy Mass Communication Specialist 2nd Class Brian G. Reynolds </w:t>
      </w:r>
      <w:r w:rsidRPr="00845074">
        <w:rPr>
          <w:rStyle w:val="StyleBoldUnderline"/>
        </w:rPr>
        <w:t xml:space="preserve">The U.S. Navy has a staggering 14 ballistic missile submarines with a combined 280 nuclear missiles that can each wipe out an enemy city, four guided missile submarines with 154 Tomahawk cruise missiles each, and 54 nuclear attack submarines. They’re technologically advanced, heavily armed, and stealthy. </w:t>
      </w:r>
      <w:r w:rsidRPr="00845074">
        <w:rPr>
          <w:sz w:val="16"/>
        </w:rPr>
        <w:t xml:space="preserve">Russia has only 60 submarines but those are very capable. Russia’s nuclear subs are at or near par with their Western counterparts for stealth while their diesel boats are some of the quietest in the world. Russia is also working on new submarine weapons including a 100-megaton, city-killing nuclear torpedo. To top it all off, </w:t>
      </w:r>
      <w:proofErr w:type="gramStart"/>
      <w:r w:rsidRPr="00845074">
        <w:rPr>
          <w:sz w:val="16"/>
        </w:rPr>
        <w:t>their</w:t>
      </w:r>
      <w:proofErr w:type="gramEnd"/>
      <w:r w:rsidRPr="00845074">
        <w:rPr>
          <w:sz w:val="16"/>
        </w:rPr>
        <w:t xml:space="preserve"> crews were already good but are getting better. </w:t>
      </w:r>
      <w:r w:rsidRPr="00845074">
        <w:rPr>
          <w:rStyle w:val="StyleBoldUnderline"/>
        </w:rPr>
        <w:t>China has only five nuclear attack submarines, 53 diesel attack submarines, and four nuclear ballistic missile submarines, but they’re working on more.</w:t>
      </w:r>
      <w:r w:rsidRPr="00845074">
        <w:rPr>
          <w:sz w:val="16"/>
        </w:rPr>
        <w:t xml:space="preserve"> China’s subs are easy to track, but the U.S. and its Pacific allies are deploying sophisticated listening devices to keep track of them anyway. Likely winner: </w:t>
      </w:r>
      <w:r w:rsidRPr="00845074">
        <w:rPr>
          <w:rStyle w:val="StyleBoldUnderline"/>
        </w:rPr>
        <w:t>The U.S. submarine fleet wins for both power projection onto land and sub-on-sub combat, but the gap is narrowing. Chinese</w:t>
      </w:r>
      <w:r w:rsidRPr="00845074">
        <w:rPr>
          <w:sz w:val="16"/>
        </w:rPr>
        <w:t xml:space="preserve"> and Russian </w:t>
      </w:r>
      <w:r w:rsidRPr="00845074">
        <w:rPr>
          <w:rStyle w:val="StyleBoldUnderline"/>
        </w:rPr>
        <w:t xml:space="preserve">innovations and the rapid construction in new shipyards will make the ocean a more dangerous place for American submariners. </w:t>
      </w:r>
      <w:r w:rsidRPr="00845074">
        <w:rPr>
          <w:sz w:val="16"/>
        </w:rPr>
        <w:t>Bottom line: ‘</w:t>
      </w:r>
      <w:proofErr w:type="spellStart"/>
      <w:r w:rsidRPr="00845074">
        <w:rPr>
          <w:sz w:val="16"/>
        </w:rPr>
        <w:t>Merica</w:t>
      </w:r>
      <w:proofErr w:type="spellEnd"/>
      <w:r w:rsidRPr="00845074">
        <w:rPr>
          <w:sz w:val="16"/>
        </w:rPr>
        <w:t>!</w:t>
      </w:r>
    </w:p>
    <w:p w14:paraId="2A662B85" w14:textId="77777777" w:rsidR="00B41E8E" w:rsidRPr="00845074" w:rsidRDefault="00B41E8E" w:rsidP="00B41E8E">
      <w:pPr>
        <w:pStyle w:val="Heading4"/>
        <w:rPr>
          <w:rFonts w:ascii="Calibri" w:hAnsi="Calibri"/>
        </w:rPr>
      </w:pPr>
      <w:r w:rsidRPr="00845074">
        <w:rPr>
          <w:rFonts w:ascii="Calibri" w:hAnsi="Calibri"/>
        </w:rPr>
        <w:t>China is currently incapable of winning an overseas war</w:t>
      </w:r>
    </w:p>
    <w:p w14:paraId="1F54CA35" w14:textId="77777777" w:rsidR="00B41E8E" w:rsidRPr="00845074" w:rsidRDefault="00B41E8E" w:rsidP="00B41E8E">
      <w:pPr>
        <w:rPr>
          <w:rStyle w:val="StyleStyleBold12pt"/>
        </w:rPr>
      </w:pPr>
      <w:proofErr w:type="spellStart"/>
      <w:r w:rsidRPr="00845074">
        <w:rPr>
          <w:rStyle w:val="StyleStyleBold12pt"/>
        </w:rPr>
        <w:t>Lockie</w:t>
      </w:r>
      <w:proofErr w:type="spellEnd"/>
      <w:r w:rsidRPr="00845074">
        <w:rPr>
          <w:rStyle w:val="StyleStyleBold12pt"/>
        </w:rPr>
        <w:t>, 3/30</w:t>
      </w:r>
    </w:p>
    <w:p w14:paraId="12DE17F7" w14:textId="77777777" w:rsidR="00B41E8E" w:rsidRPr="00845074" w:rsidRDefault="00B41E8E" w:rsidP="00B41E8E">
      <w:r w:rsidRPr="00845074">
        <w:t xml:space="preserve">(Alex, “How the world’s largest military stacks up to the US armed forces,” Business Insider 30 March 2016, </w:t>
      </w:r>
      <w:hyperlink r:id="rId62" w:history="1">
        <w:r w:rsidRPr="00845074">
          <w:rPr>
            <w:rStyle w:val="Hyperlink"/>
          </w:rPr>
          <w:t>http://www.businessinsider.com/chinese-military-compared-to-us-2016-3</w:t>
        </w:r>
      </w:hyperlink>
      <w:r w:rsidRPr="00845074">
        <w:t>, arc)</w:t>
      </w:r>
    </w:p>
    <w:p w14:paraId="09C6CAFE" w14:textId="6D4A27DC" w:rsidR="00B41E8E" w:rsidRPr="00845074" w:rsidRDefault="00B41E8E" w:rsidP="00B41E8E">
      <w:pPr>
        <w:rPr>
          <w:rStyle w:val="StyleBoldUnderline"/>
          <w:b w:val="0"/>
        </w:rPr>
      </w:pPr>
      <w:r w:rsidRPr="00845074">
        <w:rPr>
          <w:rStyle w:val="StyleBoldUnderline"/>
          <w:b w:val="0"/>
        </w:rPr>
        <w:t>By its own admission, China has deficiencies in training, cooperation between services, administration, human capital, force development, and logistics</w:t>
      </w:r>
      <w:proofErr w:type="gramStart"/>
      <w:r w:rsidRPr="00845074">
        <w:t>.</w:t>
      </w:r>
      <w:r w:rsidRPr="00845074">
        <w:rPr>
          <w:sz w:val="12"/>
        </w:rPr>
        <w:t>¶</w:t>
      </w:r>
      <w:proofErr w:type="gramEnd"/>
      <w:r w:rsidRPr="00845074">
        <w:rPr>
          <w:sz w:val="12"/>
        </w:rPr>
        <w:t xml:space="preserve"> </w:t>
      </w:r>
      <w:r w:rsidRPr="00845074">
        <w:t xml:space="preserve">Under the rule of the Communist Party, the Chinese military has long had to avoid honest self-assessment and focus instead on presenting only positives to the country at large, while </w:t>
      </w:r>
      <w:r w:rsidRPr="00845074">
        <w:rPr>
          <w:rStyle w:val="StyleBoldUnderline"/>
          <w:b w:val="0"/>
        </w:rPr>
        <w:t>the force grows less experienced in real combat</w:t>
      </w:r>
      <w:r w:rsidRPr="00845074">
        <w:t>.</w:t>
      </w:r>
      <w:r w:rsidRPr="00845074">
        <w:rPr>
          <w:sz w:val="12"/>
        </w:rPr>
        <w:t xml:space="preserve">¶ </w:t>
      </w:r>
      <w:r w:rsidRPr="00845074">
        <w:t>According to the report: "</w:t>
      </w:r>
      <w:r w:rsidRPr="00845074">
        <w:rPr>
          <w:rStyle w:val="StyleBoldUnderline"/>
          <w:b w:val="0"/>
        </w:rPr>
        <w:t xml:space="preserve">Chinese military analysts assess that it is not yet capable of carrying out complex operations overseas or fighting and winning a 'local war under </w:t>
      </w:r>
      <w:proofErr w:type="spellStart"/>
      <w:r w:rsidRPr="00845074">
        <w:rPr>
          <w:rStyle w:val="StyleBoldUnderline"/>
          <w:b w:val="0"/>
        </w:rPr>
        <w:t>informationized</w:t>
      </w:r>
      <w:proofErr w:type="spellEnd"/>
      <w:r w:rsidRPr="00845074">
        <w:rPr>
          <w:rStyle w:val="StyleBoldUnderline"/>
          <w:b w:val="0"/>
        </w:rPr>
        <w:t xml:space="preserve"> conditions,' their term for the type of conflict that they perceive China is most likely to face."</w:t>
      </w:r>
    </w:p>
    <w:p w14:paraId="63267C8A" w14:textId="77777777" w:rsidR="00C41E5E" w:rsidRPr="00845074" w:rsidRDefault="00C41E5E" w:rsidP="00C41E5E">
      <w:pPr>
        <w:pStyle w:val="Heading4"/>
        <w:rPr>
          <w:rFonts w:ascii="Calibri" w:hAnsi="Calibri"/>
        </w:rPr>
      </w:pPr>
      <w:r w:rsidRPr="00845074">
        <w:rPr>
          <w:rFonts w:ascii="Calibri" w:hAnsi="Calibri"/>
        </w:rPr>
        <w:t xml:space="preserve">China will have twice as many subs as the US in a decade </w:t>
      </w:r>
    </w:p>
    <w:p w14:paraId="56849C5D" w14:textId="77777777" w:rsidR="00C41E5E" w:rsidRPr="00845074" w:rsidRDefault="00C41E5E" w:rsidP="00C41E5E">
      <w:r w:rsidRPr="00845074">
        <w:rPr>
          <w:rStyle w:val="StyleStyleBold12pt"/>
        </w:rPr>
        <w:t>Gorman 16</w:t>
      </w:r>
      <w:r w:rsidRPr="00845074">
        <w:t xml:space="preserve"> Sean Gorman, </w:t>
      </w:r>
      <w:proofErr w:type="spellStart"/>
      <w:r w:rsidRPr="00845074">
        <w:t>PolitiFact</w:t>
      </w:r>
      <w:proofErr w:type="spellEnd"/>
      <w:r w:rsidRPr="00845074">
        <w:t xml:space="preserve"> reporter with the Richmond Times-Dispatch, May 2nd, 2016, Forbes says China's submarine fleet will double United States' in a decade, </w:t>
      </w:r>
      <w:hyperlink r:id="rId63" w:history="1">
        <w:r w:rsidRPr="00845074">
          <w:rPr>
            <w:rStyle w:val="Hyperlink"/>
          </w:rPr>
          <w:t>http://www.politifact.com/virginia/statements/2016/may/02/randy-forbes/forbes-says-chinas-submarine-fleet-will-double-uni/</w:t>
        </w:r>
      </w:hyperlink>
      <w:r w:rsidRPr="00845074">
        <w:t xml:space="preserve"> // JV</w:t>
      </w:r>
    </w:p>
    <w:p w14:paraId="5A394C07" w14:textId="386F7AA5" w:rsidR="00C41E5E" w:rsidRPr="00845074" w:rsidRDefault="00C41E5E" w:rsidP="00C41E5E">
      <w:pPr>
        <w:rPr>
          <w:sz w:val="16"/>
        </w:rPr>
      </w:pPr>
      <w:r w:rsidRPr="00845074">
        <w:rPr>
          <w:sz w:val="16"/>
        </w:rPr>
        <w:t xml:space="preserve">U.S. Rep. Randy Forbes says the Navy’s periscope is focusing far across the Pacific Ocean. "They’re seeing </w:t>
      </w:r>
      <w:r w:rsidRPr="00845074">
        <w:rPr>
          <w:rStyle w:val="StyleBoldUnderline"/>
        </w:rPr>
        <w:t>the Chinese</w:t>
      </w:r>
      <w:r w:rsidRPr="00845074">
        <w:rPr>
          <w:sz w:val="16"/>
        </w:rPr>
        <w:t xml:space="preserve">, that they’re </w:t>
      </w:r>
      <w:r w:rsidRPr="00845074">
        <w:rPr>
          <w:rStyle w:val="StyleBoldUnderline"/>
        </w:rPr>
        <w:t xml:space="preserve">going to have twice the number of submarines we have in just over a decade," Forbes, R-4th, said during a recent interview on "The John Fredericks Show," </w:t>
      </w:r>
      <w:r w:rsidRPr="00845074">
        <w:rPr>
          <w:sz w:val="16"/>
        </w:rPr>
        <w:t xml:space="preserve">a Portsmouth-based radio program broadcast across Virginia. Forbes long has called for strengthening the military. </w:t>
      </w:r>
      <w:r w:rsidRPr="00845074">
        <w:rPr>
          <w:rStyle w:val="StyleBoldUnderline"/>
        </w:rPr>
        <w:t xml:space="preserve">He’s chairman of the 21-member House Subcommittee on </w:t>
      </w:r>
      <w:proofErr w:type="spellStart"/>
      <w:r w:rsidRPr="00845074">
        <w:rPr>
          <w:rStyle w:val="StyleBoldUnderline"/>
        </w:rPr>
        <w:t>Seapower</w:t>
      </w:r>
      <w:proofErr w:type="spellEnd"/>
      <w:r w:rsidRPr="00845074">
        <w:rPr>
          <w:rStyle w:val="StyleBoldUnderline"/>
        </w:rPr>
        <w:t xml:space="preserve"> and Projection Forces</w:t>
      </w:r>
      <w:r w:rsidRPr="00845074">
        <w:rPr>
          <w:sz w:val="16"/>
        </w:rPr>
        <w:t xml:space="preserve">, which oversees the Navy and Marine Corps. The Fourth Congressional District, which he has represented since 2001, has its population center in Chesapeake and Suffolk and relies on defense spending that supports the world’s largest naval base in Norfolk and nearby shipbuilding. This year, Forbes is seeking election in the Second Congressional District, which is centered in Virginia Beach and also is home to naval installations. Forbes made the switch after court-ordered changes to his old district made it friendly to Democrats. He faces a June 14 Republican primary challenge from Del. Scott Taylor, a former Navy seal, and Pat Cardwell, a Virginia Beach attorney. We wondered if </w:t>
      </w:r>
      <w:r w:rsidRPr="00845074">
        <w:rPr>
          <w:rStyle w:val="StyleBoldUnderline"/>
        </w:rPr>
        <w:t>Forbes is correct in saying that China’s submarine fleet will double that of the U.S. in slightly more than a decade</w:t>
      </w:r>
      <w:r w:rsidRPr="00845074">
        <w:rPr>
          <w:sz w:val="16"/>
        </w:rPr>
        <w:t xml:space="preserve">. Hailey Sadler, the congressman’s communications director, pointed us to a series of reports about the U.S. and Chinese submarine fleets. The U.S. submarine fleet </w:t>
      </w:r>
      <w:r w:rsidRPr="00845074">
        <w:rPr>
          <w:rStyle w:val="StyleBoldUnderline"/>
        </w:rPr>
        <w:t xml:space="preserve">Sadler cited a March 17 report by the nonpartisan Congressional Research Service. It contains a table showing that in 2026, the U.S. submarine fleet is projected to have 47 </w:t>
      </w:r>
      <w:proofErr w:type="gramStart"/>
      <w:r w:rsidRPr="00845074">
        <w:rPr>
          <w:rStyle w:val="StyleBoldUnderline"/>
        </w:rPr>
        <w:t>general purpose</w:t>
      </w:r>
      <w:proofErr w:type="gramEnd"/>
      <w:r w:rsidRPr="00845074">
        <w:rPr>
          <w:rStyle w:val="StyleBoldUnderline"/>
        </w:rPr>
        <w:t xml:space="preserve"> boats - 45 attack subs and another two cruise missile subs. </w:t>
      </w:r>
      <w:r w:rsidRPr="00845074">
        <w:rPr>
          <w:sz w:val="16"/>
        </w:rPr>
        <w:t xml:space="preserve">That chart is the latest update of the Navy’s projected 30-year shipbuilding plan. But the 47-sub estimate is a low figure, because it doesn’t count 14 ballistic missile submarines that can launch nuclear warheads. With those boats counted, the U.S. Navy projects it will have 61 subs in 10 years. </w:t>
      </w:r>
      <w:r w:rsidRPr="00845074">
        <w:rPr>
          <w:rStyle w:val="StyleBoldUnderline"/>
        </w:rPr>
        <w:t>After that, the total number of subs is expected to drop to 58 in 2027; 55 in 2028</w:t>
      </w:r>
      <w:proofErr w:type="gramStart"/>
      <w:r w:rsidRPr="00845074">
        <w:rPr>
          <w:rStyle w:val="StyleBoldUnderline"/>
        </w:rPr>
        <w:t>;</w:t>
      </w:r>
      <w:proofErr w:type="gramEnd"/>
      <w:r w:rsidRPr="00845074">
        <w:rPr>
          <w:rStyle w:val="StyleBoldUnderline"/>
        </w:rPr>
        <w:t xml:space="preserve"> and 53 in 2029 and in 2030. </w:t>
      </w:r>
      <w:r w:rsidRPr="00845074">
        <w:rPr>
          <w:sz w:val="16"/>
        </w:rPr>
        <w:t xml:space="preserve">Then, the size of the submarine fleet is expected rise again through most of the 2030s and beyond. China’s submarine fleet China is guarded about its military numbers, making it hard for analysts to quantify its submarine fleet. While Congress publicly debates the U.S. military budget every year, China decides its defense spending behind closed doors, said Todd Harrison, a senior fellow at the Center for Strategic and International Studies. Still, there are some estimates about the size of China’s submarine fleet now and into the near future. Sadler said Forbes was referring to 2015 comments by James </w:t>
      </w:r>
      <w:proofErr w:type="spellStart"/>
      <w:r w:rsidRPr="00845074">
        <w:rPr>
          <w:sz w:val="16"/>
        </w:rPr>
        <w:t>Fanell</w:t>
      </w:r>
      <w:proofErr w:type="spellEnd"/>
      <w:r w:rsidRPr="00845074">
        <w:rPr>
          <w:sz w:val="16"/>
        </w:rPr>
        <w:t xml:space="preserve">, a retired U.S. Navy captain. An article in Defense News quoted </w:t>
      </w:r>
      <w:proofErr w:type="spellStart"/>
      <w:r w:rsidRPr="00845074">
        <w:rPr>
          <w:sz w:val="16"/>
        </w:rPr>
        <w:t>Fanell</w:t>
      </w:r>
      <w:proofErr w:type="spellEnd"/>
      <w:r w:rsidRPr="00845074">
        <w:rPr>
          <w:sz w:val="16"/>
        </w:rPr>
        <w:t xml:space="preserve"> as saying that during the next 15 years, </w:t>
      </w:r>
      <w:r w:rsidRPr="00845074">
        <w:rPr>
          <w:rStyle w:val="StyleBoldUnderline"/>
        </w:rPr>
        <w:t>China’s submarine fleet would expand to 99 vessels.</w:t>
      </w:r>
      <w:r w:rsidRPr="00845074">
        <w:rPr>
          <w:sz w:val="16"/>
        </w:rPr>
        <w:t xml:space="preserve"> It should be noted that </w:t>
      </w:r>
      <w:proofErr w:type="spellStart"/>
      <w:r w:rsidRPr="00845074">
        <w:rPr>
          <w:sz w:val="16"/>
        </w:rPr>
        <w:t>Fannell</w:t>
      </w:r>
      <w:proofErr w:type="spellEnd"/>
      <w:r w:rsidRPr="00845074">
        <w:rPr>
          <w:sz w:val="16"/>
        </w:rPr>
        <w:t xml:space="preserve">, a year earlier, was fired from his post as the Pacific Fleet’s director of intelligence and information for making unauthorized statements accusing China of preparing for a possible attack on Japan. Forbes’ office also pointed to estimates of China’s submarine fleet that appeared in a second Congressional Research Service report released in March. The research service noted that an analysis by the </w:t>
      </w:r>
      <w:r w:rsidRPr="00845074">
        <w:rPr>
          <w:rStyle w:val="StyleBoldUnderline"/>
        </w:rPr>
        <w:t>U.S. Office of Naval Intelligence shows that China’s total submarine fleet</w:t>
      </w:r>
      <w:r w:rsidRPr="00845074">
        <w:rPr>
          <w:sz w:val="16"/>
        </w:rPr>
        <w:t xml:space="preserve"> -- mostly attack boats and a handful of ballistic missile subs - was 66 to 75 in 2015. </w:t>
      </w:r>
      <w:r w:rsidRPr="00845074">
        <w:rPr>
          <w:rStyle w:val="StyleBoldUnderline"/>
        </w:rPr>
        <w:t>In 2020, it’s expected to be 69 to 78 submarines</w:t>
      </w:r>
      <w:r w:rsidRPr="00845074">
        <w:rPr>
          <w:sz w:val="16"/>
        </w:rPr>
        <w:t xml:space="preserve">. If that growth rate of three more subs over a five-year period </w:t>
      </w:r>
      <w:proofErr w:type="gramStart"/>
      <w:r w:rsidRPr="00845074">
        <w:rPr>
          <w:sz w:val="16"/>
        </w:rPr>
        <w:t>was</w:t>
      </w:r>
      <w:proofErr w:type="gramEnd"/>
      <w:r w:rsidRPr="00845074">
        <w:rPr>
          <w:sz w:val="16"/>
        </w:rPr>
        <w:t xml:space="preserve"> to continue till 2026, then China would have about 72 to 81 submarines that year, Sadler said. </w:t>
      </w:r>
      <w:r w:rsidRPr="00845074">
        <w:rPr>
          <w:rStyle w:val="StyleBoldUnderline"/>
        </w:rPr>
        <w:t xml:space="preserve">The Department of Defense, meanwhile, has said that by 2020, China’s submarine force would grow to 69 to 78 submarines. Forbes’ office focuses on the high-side estimate of 81 extrapolated from Congressional Research Service figures and the 99-sub estimate that </w:t>
      </w:r>
      <w:proofErr w:type="spellStart"/>
      <w:r w:rsidRPr="00845074">
        <w:rPr>
          <w:rStyle w:val="StyleBoldUnderline"/>
        </w:rPr>
        <w:t>Fanell</w:t>
      </w:r>
      <w:proofErr w:type="spellEnd"/>
      <w:r w:rsidRPr="00845074">
        <w:rPr>
          <w:rStyle w:val="StyleBoldUnderline"/>
        </w:rPr>
        <w:t xml:space="preserve"> cited. </w:t>
      </w:r>
      <w:r w:rsidRPr="00845074">
        <w:rPr>
          <w:sz w:val="16"/>
        </w:rPr>
        <w:t xml:space="preserve">"The U.S. Navy projects it will have 47 submarines. Twice that is 94 - which is the middle ground between the figures projected by the Congressional Research Service and the Pacific Fleet’s former chief intelligence officer, rendering Congressman Forbes’ assessment an accurate projection," Sadler said. As we noted </w:t>
      </w:r>
      <w:r w:rsidRPr="00845074">
        <w:rPr>
          <w:sz w:val="16"/>
          <w:szCs w:val="16"/>
        </w:rPr>
        <w:t xml:space="preserve">previously, the 47-submarine figure for the U.S. doesn’t take into account ballistic missile subs - which are included in the projections of China’s strength that Forbes cited. By the late 2020s, the number of all U.S. submarines would drop to 53, and if you double that figure it would outpace slightly the high-side estimate of 99 submarines </w:t>
      </w:r>
      <w:proofErr w:type="spellStart"/>
      <w:r w:rsidRPr="00845074">
        <w:rPr>
          <w:sz w:val="16"/>
          <w:szCs w:val="16"/>
        </w:rPr>
        <w:t>Fanell</w:t>
      </w:r>
      <w:proofErr w:type="spellEnd"/>
      <w:r w:rsidRPr="00845074">
        <w:rPr>
          <w:sz w:val="16"/>
          <w:szCs w:val="16"/>
        </w:rPr>
        <w:t xml:space="preserve"> cited. But other projections in the Congressional Research Service report show China’s submarine force could be lower than that about 10 years from now. We ran Forbes’ statement by Bryan Clark, a senior fellow at the Center for Strategic and Budgetary Assessments, a Washington-based think tank that examines national security and defense spending issues. Clark estimated that between 2025 and 2030, China </w:t>
      </w:r>
      <w:proofErr w:type="gramStart"/>
      <w:r w:rsidRPr="00845074">
        <w:rPr>
          <w:sz w:val="16"/>
          <w:szCs w:val="16"/>
        </w:rPr>
        <w:t>will</w:t>
      </w:r>
      <w:proofErr w:type="gramEnd"/>
      <w:r w:rsidRPr="00845074">
        <w:rPr>
          <w:sz w:val="16"/>
          <w:szCs w:val="16"/>
        </w:rPr>
        <w:t xml:space="preserve"> have 80 to 100 submarines. With the U.S. having more than 50 submarines at that time, Forbes’ numbers have validity, Clark said. Beyond the numbers But we need to consider more than numbers when comparing the two nations’ submarine fleets, Clark added. He noted all U.S. subs are nuclear-powered, while China’s fleet, in a decade, still will contain many diesel-powered vessels. "It is notable, however, that all of the U.S. submarines are highly capable of long endurance, whereas about half of China’s submarine fleet will be non-nuclear submarines best suited for regional operations close to home," Clark wrote in an email. Harrison, the analyst at the Center for Strategic and International Studies, told us that nuclear subs </w:t>
      </w:r>
      <w:proofErr w:type="gramStart"/>
      <w:r w:rsidRPr="00845074">
        <w:rPr>
          <w:sz w:val="16"/>
          <w:szCs w:val="16"/>
        </w:rPr>
        <w:t>can</w:t>
      </w:r>
      <w:proofErr w:type="gramEnd"/>
      <w:r w:rsidRPr="00845074">
        <w:rPr>
          <w:sz w:val="16"/>
          <w:szCs w:val="16"/>
        </w:rPr>
        <w:t xml:space="preserve"> stay submerged for months, while diesel subs have to surface periodically to recharge their batteries. One of the Congressional Research Service reports that Forbes cites cautions against using ship numbers to compare the naval strength of nations. "The potential for obscuring differences in the capabilities of ships of a given type is particularly significant in assessing relative U.S. and Chinese capabilities, in part because China’s navy includes significant numbers of older, obsolescent ships," the Congressional Research Service wrote. "Figures on total numbers of Chinese submarines, destroyers, frigates, and coastal patrol craft lump older, obsolescent ships together with more modern and more capable designs." On the other hand, the report notes that the U.S. Navy has global responsibilities and that many ships are based in on the Atlantic coast, meaning the American fleet would be strained to respond to a conflict near China. Our ruling Forbes said that in just over a decade, China will have twice the number of submarines as the U.S. The congressman has a point in that, in sheer</w:t>
      </w:r>
      <w:r w:rsidRPr="00845074">
        <w:rPr>
          <w:sz w:val="16"/>
        </w:rPr>
        <w:t xml:space="preserve"> numbers of subs, China’s fleet is expected to increase during the next 14 years as the U.S. submarine force is scheduled to decline. China is close-mouthed about its military plans, and the U.S. doesn’t know exactly how many subs that nation will have in 10 years or more. Defense analysts have made projections that vary between 80 and 100 Chinese subs. Forbes relies on the very highest of these wide-ranging projections to state as fact that China will double the U.S. fleet. We should point out that even </w:t>
      </w:r>
      <w:r w:rsidRPr="00845074">
        <w:rPr>
          <w:rStyle w:val="StyleBoldUnderline"/>
        </w:rPr>
        <w:t>if China built up to 100 subs by 2030, it still would not quite double the 53-submarine fleet the U.S.</w:t>
      </w:r>
      <w:r w:rsidRPr="00845074">
        <w:rPr>
          <w:sz w:val="16"/>
        </w:rPr>
        <w:t xml:space="preserve"> Navy has planned for that year. Forbes’ statement also glosses over major differences between the nations’ subs. The U.S. fleet is entirely nuclear-powered and capable of long underwater deployments far from home. Most of the Chinese fleet, in a decade, still will be diesel-powered and designed for relatively shorter assignments in regional waters. </w:t>
      </w:r>
      <w:r w:rsidRPr="00845074">
        <w:rPr>
          <w:rStyle w:val="StyleBoldUnderline"/>
        </w:rPr>
        <w:t>So Forbes’ statement contains has some accuracy but leaves out important details</w:t>
      </w:r>
      <w:r w:rsidRPr="00845074">
        <w:rPr>
          <w:sz w:val="16"/>
        </w:rPr>
        <w:t>. We rate it Half True.</w:t>
      </w:r>
    </w:p>
    <w:p w14:paraId="1C501F55" w14:textId="77777777" w:rsidR="005D4530" w:rsidRPr="00845074" w:rsidRDefault="005D4530" w:rsidP="005D4530">
      <w:pPr>
        <w:pStyle w:val="Heading4"/>
        <w:rPr>
          <w:rFonts w:ascii="Calibri" w:hAnsi="Calibri"/>
        </w:rPr>
      </w:pPr>
      <w:r w:rsidRPr="00845074">
        <w:rPr>
          <w:rFonts w:ascii="Calibri" w:hAnsi="Calibri"/>
        </w:rPr>
        <w:t>China War Inevitable; Naval Power Means We’ll Crush Them Now</w:t>
      </w:r>
    </w:p>
    <w:p w14:paraId="6B49FBAB" w14:textId="77777777" w:rsidR="005D4530" w:rsidRPr="00845074" w:rsidRDefault="005D4530" w:rsidP="005D4530">
      <w:pPr>
        <w:pStyle w:val="NormalWeb"/>
        <w:spacing w:before="0" w:beforeAutospacing="0" w:after="0" w:afterAutospacing="0"/>
        <w:rPr>
          <w:rStyle w:val="StyleStyleBold12pt"/>
          <w:rFonts w:eastAsiaTheme="majorEastAsia"/>
        </w:rPr>
      </w:pPr>
      <w:proofErr w:type="spellStart"/>
      <w:r w:rsidRPr="00845074">
        <w:rPr>
          <w:rStyle w:val="StyleStyleBold12pt"/>
          <w:rFonts w:eastAsiaTheme="majorEastAsia"/>
        </w:rPr>
        <w:t>Vescovo</w:t>
      </w:r>
      <w:proofErr w:type="spellEnd"/>
      <w:r w:rsidRPr="00845074">
        <w:rPr>
          <w:rStyle w:val="StyleStyleBold12pt"/>
          <w:rFonts w:eastAsiaTheme="majorEastAsia"/>
        </w:rPr>
        <w:t>, 2014:</w:t>
      </w:r>
    </w:p>
    <w:p w14:paraId="1048CF8D" w14:textId="77777777" w:rsidR="005D4530" w:rsidRPr="00845074" w:rsidRDefault="005D4530" w:rsidP="005D4530">
      <w:pPr>
        <w:pStyle w:val="NormalWeb"/>
        <w:spacing w:before="0" w:beforeAutospacing="0" w:after="0" w:afterAutospacing="0"/>
        <w:rPr>
          <w:sz w:val="16"/>
          <w:szCs w:val="16"/>
        </w:rPr>
      </w:pPr>
      <w:r w:rsidRPr="00845074">
        <w:rPr>
          <w:sz w:val="16"/>
          <w:szCs w:val="16"/>
        </w:rPr>
        <w:t xml:space="preserve">(Deterring The Dragon… </w:t>
      </w:r>
      <w:proofErr w:type="gramStart"/>
      <w:r w:rsidRPr="00845074">
        <w:rPr>
          <w:sz w:val="16"/>
          <w:szCs w:val="16"/>
        </w:rPr>
        <w:t>From (Under) The Sea.</w:t>
      </w:r>
      <w:proofErr w:type="gramEnd"/>
      <w:r w:rsidRPr="00845074">
        <w:rPr>
          <w:sz w:val="16"/>
          <w:szCs w:val="16"/>
        </w:rPr>
        <w:t xml:space="preserve"> Proceedings Magazine – February 2014. </w:t>
      </w:r>
      <w:proofErr w:type="gramStart"/>
      <w:r w:rsidRPr="00845074">
        <w:rPr>
          <w:sz w:val="16"/>
          <w:szCs w:val="16"/>
        </w:rPr>
        <w:t>Vol. 140/ 1,332.</w:t>
      </w:r>
      <w:proofErr w:type="gramEnd"/>
      <w:r w:rsidRPr="00845074">
        <w:rPr>
          <w:sz w:val="16"/>
          <w:szCs w:val="16"/>
        </w:rPr>
        <w:t xml:space="preserve"> Victor L. </w:t>
      </w:r>
      <w:proofErr w:type="spellStart"/>
      <w:r w:rsidRPr="00845074">
        <w:rPr>
          <w:sz w:val="16"/>
          <w:szCs w:val="16"/>
        </w:rPr>
        <w:t>Vescovo</w:t>
      </w:r>
      <w:proofErr w:type="spellEnd"/>
      <w:r w:rsidRPr="00845074">
        <w:rPr>
          <w:sz w:val="16"/>
          <w:szCs w:val="16"/>
        </w:rPr>
        <w:t xml:space="preserve">, Commander. </w:t>
      </w:r>
      <w:proofErr w:type="gramStart"/>
      <w:r w:rsidRPr="00845074">
        <w:rPr>
          <w:sz w:val="16"/>
          <w:szCs w:val="16"/>
        </w:rPr>
        <w:t>Intelligence Instructor At The navy Strike And Air Warfare Center.</w:t>
      </w:r>
      <w:proofErr w:type="gramEnd"/>
      <w:r w:rsidRPr="00845074">
        <w:rPr>
          <w:sz w:val="16"/>
          <w:szCs w:val="16"/>
        </w:rPr>
        <w:t xml:space="preserve"> 20 Years Of Experience As A Navy Reserve Intelligence Officer With Specialties In Operational Targeting And Counter-Terrorism)</w:t>
      </w:r>
    </w:p>
    <w:p w14:paraId="544F1496" w14:textId="77777777" w:rsidR="005D4530" w:rsidRPr="00845074" w:rsidRDefault="005D4530" w:rsidP="005D4530">
      <w:pPr>
        <w:pStyle w:val="NormalWeb"/>
        <w:spacing w:before="0" w:beforeAutospacing="0" w:after="0" w:afterAutospacing="0"/>
        <w:rPr>
          <w:sz w:val="16"/>
          <w:szCs w:val="16"/>
        </w:rPr>
      </w:pPr>
    </w:p>
    <w:p w14:paraId="430B1C79" w14:textId="78D59974" w:rsidR="005D4530" w:rsidRPr="00845074" w:rsidRDefault="005D4530" w:rsidP="005D4530">
      <w:pPr>
        <w:rPr>
          <w:sz w:val="16"/>
          <w:szCs w:val="16"/>
        </w:rPr>
      </w:pPr>
      <w:r w:rsidRPr="00845074">
        <w:rPr>
          <w:rStyle w:val="StyleBoldUnderline"/>
        </w:rPr>
        <w:t>China and the United States may</w:t>
      </w:r>
      <w:r w:rsidRPr="00845074">
        <w:rPr>
          <w:sz w:val="16"/>
          <w:szCs w:val="16"/>
        </w:rPr>
        <w:t>—or, it is hoped, may not—</w:t>
      </w:r>
      <w:r w:rsidRPr="00845074">
        <w:rPr>
          <w:rStyle w:val="StyleBoldUnderline"/>
        </w:rPr>
        <w:t>enter into armed conflict</w:t>
      </w:r>
      <w:r w:rsidRPr="00845074">
        <w:rPr>
          <w:sz w:val="16"/>
          <w:szCs w:val="16"/>
        </w:rPr>
        <w:t xml:space="preserve"> in the future. </w:t>
      </w:r>
      <w:r w:rsidRPr="00845074">
        <w:rPr>
          <w:rStyle w:val="StyleBoldUnderline"/>
        </w:rPr>
        <w:t xml:space="preserve">Given China’s </w:t>
      </w:r>
      <w:proofErr w:type="gramStart"/>
      <w:r w:rsidRPr="00845074">
        <w:rPr>
          <w:rStyle w:val="StyleBoldUnderline"/>
        </w:rPr>
        <w:t>rise</w:t>
      </w:r>
      <w:proofErr w:type="gramEnd"/>
      <w:r w:rsidRPr="00845074">
        <w:rPr>
          <w:rStyle w:val="StyleBoldUnderline"/>
        </w:rPr>
        <w:t xml:space="preserve"> </w:t>
      </w:r>
      <w:r w:rsidRPr="00845074">
        <w:rPr>
          <w:sz w:val="16"/>
          <w:szCs w:val="16"/>
        </w:rPr>
        <w:t xml:space="preserve">in economic and military power, </w:t>
      </w:r>
      <w:r w:rsidRPr="00845074">
        <w:rPr>
          <w:rStyle w:val="StyleBoldUnderline"/>
        </w:rPr>
        <w:t>it would actually be historically expected for these two great powers to one day fight one another</w:t>
      </w:r>
      <w:r w:rsidRPr="00845074">
        <w:rPr>
          <w:sz w:val="16"/>
          <w:szCs w:val="16"/>
        </w:rPr>
        <w:t xml:space="preserve"> at least on some level. </w:t>
      </w:r>
      <w:r w:rsidRPr="00845074">
        <w:rPr>
          <w:rStyle w:val="StyleBoldUnderline"/>
        </w:rPr>
        <w:t xml:space="preserve">This </w:t>
      </w:r>
      <w:r w:rsidRPr="00845074">
        <w:rPr>
          <w:sz w:val="16"/>
          <w:szCs w:val="16"/>
        </w:rPr>
        <w:t xml:space="preserve">dynamic </w:t>
      </w:r>
      <w:r w:rsidRPr="00845074">
        <w:rPr>
          <w:rStyle w:val="StyleBoldUnderline"/>
        </w:rPr>
        <w:t>is often referred to as the Thucydides Trap:</w:t>
      </w:r>
      <w:r w:rsidRPr="00845074">
        <w:rPr>
          <w:sz w:val="16"/>
          <w:szCs w:val="16"/>
        </w:rPr>
        <w:t xml:space="preserve"> “</w:t>
      </w:r>
      <w:r w:rsidRPr="00845074">
        <w:rPr>
          <w:rStyle w:val="StyleBoldUnderline"/>
        </w:rPr>
        <w:t>When a rapidly rising power rivals an established ruling power, trouble ensues. In 11 of 15 cases in which this has occurred in the past 500 years, the result was war.”</w:t>
      </w:r>
      <w:r w:rsidRPr="00845074">
        <w:rPr>
          <w:sz w:val="16"/>
          <w:szCs w:val="16"/>
        </w:rPr>
        <w:t xml:space="preserve"> 1 The goal of American military strategy should be to maintain the favorable-to-the-United States status quo without resorting to conflict. America should strive to deter military action by potential adversaries since ascendant powers often win these conflicts. 2 The key military question of our time, then, is what U.S. military strategy would deter China from seeking to use military force to change the geopolitical status quo? The answer to this question should not be based on tactical assessments of current or even projected U.S. forces and doctrine against their Chinese counterparts. This is the arena, however, where most military discussions unfortunately and unproductively seem to occur. Developing an effective national military strategy to deter conflict must begin with an honest and blunt assessment of history as well as one’s own and one’s adversary’s strategic goals, capabilities, and weaknesses—not weapons platforms, tactics, and doctrine. Chinese Grand Strategy, Strengths, and Weaknesses </w:t>
      </w:r>
      <w:proofErr w:type="gramStart"/>
      <w:r w:rsidRPr="00845074">
        <w:rPr>
          <w:rStyle w:val="StyleBoldUnderline"/>
        </w:rPr>
        <w:t>The</w:t>
      </w:r>
      <w:proofErr w:type="gramEnd"/>
      <w:r w:rsidRPr="00845074">
        <w:rPr>
          <w:rStyle w:val="StyleBoldUnderline"/>
        </w:rPr>
        <w:t xml:space="preserve"> number one priority of the Chinese leadership is to ensure domestic political stability and Communist Party supremacy through the population’s gainful employment and rising standards of living. </w:t>
      </w:r>
      <w:r w:rsidRPr="00845074">
        <w:rPr>
          <w:sz w:val="16"/>
          <w:szCs w:val="16"/>
        </w:rPr>
        <w:t xml:space="preserve">3 </w:t>
      </w:r>
      <w:r w:rsidRPr="00845074">
        <w:rPr>
          <w:rStyle w:val="StyleBoldUnderline"/>
        </w:rPr>
        <w:t>To achieve these goals, Chinese grand strategy aims to project its control eastward into the Western Pacific to protect its heartland from sea-based pressure or even attack and to guarantee the security of raw-material imports and manufactured exports</w:t>
      </w:r>
      <w:r w:rsidRPr="00845074">
        <w:rPr>
          <w:sz w:val="16"/>
          <w:szCs w:val="16"/>
        </w:rPr>
        <w:t xml:space="preserve"> into and out of Chinese ports. </w:t>
      </w:r>
      <w:r w:rsidRPr="00845074">
        <w:rPr>
          <w:rStyle w:val="StyleBoldUnderline"/>
        </w:rPr>
        <w:t xml:space="preserve">The latter ensures the employment and economic </w:t>
      </w:r>
      <w:proofErr w:type="gramStart"/>
      <w:r w:rsidRPr="00845074">
        <w:rPr>
          <w:rStyle w:val="StyleBoldUnderline"/>
        </w:rPr>
        <w:t>well-being</w:t>
      </w:r>
      <w:proofErr w:type="gramEnd"/>
      <w:r w:rsidRPr="00845074">
        <w:rPr>
          <w:rStyle w:val="StyleBoldUnderline"/>
        </w:rPr>
        <w:t xml:space="preserve"> of the Chinese people, which in turn provides all-important domestic stability and continued Communist Party rule.</w:t>
      </w:r>
      <w:r w:rsidRPr="00845074">
        <w:rPr>
          <w:sz w:val="16"/>
          <w:szCs w:val="16"/>
        </w:rPr>
        <w:t xml:space="preserve"> Accordingly, China has prioritized building up its armed forces to allow enhanced sea-control and power-projection capability into Taiwan, the </w:t>
      </w:r>
      <w:proofErr w:type="spellStart"/>
      <w:r w:rsidRPr="00845074">
        <w:rPr>
          <w:sz w:val="16"/>
          <w:szCs w:val="16"/>
        </w:rPr>
        <w:t>Senkakus</w:t>
      </w:r>
      <w:proofErr w:type="spellEnd"/>
      <w:r w:rsidRPr="00845074">
        <w:rPr>
          <w:sz w:val="16"/>
          <w:szCs w:val="16"/>
        </w:rPr>
        <w:t xml:space="preserve">, </w:t>
      </w:r>
      <w:proofErr w:type="spellStart"/>
      <w:proofErr w:type="gramStart"/>
      <w:r w:rsidRPr="00845074">
        <w:rPr>
          <w:sz w:val="16"/>
          <w:szCs w:val="16"/>
        </w:rPr>
        <w:t>Spratleys</w:t>
      </w:r>
      <w:proofErr w:type="spellEnd"/>
      <w:proofErr w:type="gramEnd"/>
      <w:r w:rsidRPr="00845074">
        <w:rPr>
          <w:sz w:val="16"/>
          <w:szCs w:val="16"/>
        </w:rPr>
        <w:t xml:space="preserve">—and beyond. It is a direct and logical consequence of the long-term Chinese grand strategy. The key strengths of China are its close proximity to the </w:t>
      </w:r>
      <w:proofErr w:type="spellStart"/>
      <w:r w:rsidRPr="00845074">
        <w:rPr>
          <w:sz w:val="16"/>
          <w:szCs w:val="16"/>
        </w:rPr>
        <w:t>battlespace</w:t>
      </w:r>
      <w:proofErr w:type="spellEnd"/>
      <w:r w:rsidRPr="00845074">
        <w:rPr>
          <w:sz w:val="16"/>
          <w:szCs w:val="16"/>
        </w:rPr>
        <w:t xml:space="preserve">, numerous precision-strike-capable air or missile systems, and increasingly numerous amphibious forces. 4 </w:t>
      </w:r>
      <w:r w:rsidRPr="00845074">
        <w:rPr>
          <w:rStyle w:val="StyleBoldUnderline"/>
        </w:rPr>
        <w:t xml:space="preserve">China does, however, have two extraordinarily under-reported weaknesses: very poor antisubmarine and </w:t>
      </w:r>
      <w:proofErr w:type="spellStart"/>
      <w:r w:rsidRPr="00845074">
        <w:rPr>
          <w:rStyle w:val="StyleBoldUnderline"/>
        </w:rPr>
        <w:t>antimine</w:t>
      </w:r>
      <w:proofErr w:type="spellEnd"/>
      <w:r w:rsidRPr="00845074">
        <w:rPr>
          <w:rStyle w:val="StyleBoldUnderline"/>
        </w:rPr>
        <w:t xml:space="preserve"> capability,</w:t>
      </w:r>
      <w:r w:rsidRPr="00845074">
        <w:rPr>
          <w:sz w:val="16"/>
          <w:szCs w:val="16"/>
        </w:rPr>
        <w:t xml:space="preserve"> as well as ports and trade routes highly exposed to easy interdiction. </w:t>
      </w:r>
      <w:r w:rsidRPr="00845074">
        <w:rPr>
          <w:rStyle w:val="StyleBoldUnderline"/>
        </w:rPr>
        <w:t>These latter points are crucially important to how the United States should deter, or even wage war on China should it ever occur.</w:t>
      </w:r>
      <w:r w:rsidRPr="00845074">
        <w:rPr>
          <w:sz w:val="16"/>
          <w:szCs w:val="16"/>
        </w:rPr>
        <w:t xml:space="preserve"> 5 While China is </w:t>
      </w:r>
      <w:r w:rsidRPr="00845074">
        <w:rPr>
          <w:rStyle w:val="StyleBoldUnderline"/>
        </w:rPr>
        <w:t xml:space="preserve">significantly unprepared to wage antisubmarine and </w:t>
      </w:r>
      <w:proofErr w:type="spellStart"/>
      <w:r w:rsidRPr="00845074">
        <w:rPr>
          <w:rStyle w:val="StyleBoldUnderline"/>
        </w:rPr>
        <w:t>antimine</w:t>
      </w:r>
      <w:proofErr w:type="spellEnd"/>
      <w:r w:rsidRPr="00845074">
        <w:rPr>
          <w:rStyle w:val="StyleBoldUnderline"/>
        </w:rPr>
        <w:t xml:space="preserve"> warfare</w:t>
      </w:r>
      <w:r w:rsidRPr="00845074">
        <w:rPr>
          <w:sz w:val="16"/>
          <w:szCs w:val="16"/>
        </w:rPr>
        <w:t xml:space="preserve">, one could persuasively argue that the same </w:t>
      </w:r>
      <w:r w:rsidRPr="00845074">
        <w:rPr>
          <w:rStyle w:val="StyleBoldUnderline"/>
        </w:rPr>
        <w:t xml:space="preserve">is true of almost every non-U.S. navy in the world. </w:t>
      </w:r>
      <w:r w:rsidRPr="00845074">
        <w:rPr>
          <w:sz w:val="16"/>
          <w:szCs w:val="16"/>
        </w:rPr>
        <w:t xml:space="preserve">Difficult to conduct, </w:t>
      </w:r>
      <w:r w:rsidRPr="00845074">
        <w:rPr>
          <w:rStyle w:val="StyleBoldUnderline"/>
        </w:rPr>
        <w:t>such warfare requires expensive time at sea to become proficient, and few navies have the budgets or desire to train in these dull and frankly unpopular tactics.</w:t>
      </w:r>
      <w:r w:rsidRPr="00845074">
        <w:rPr>
          <w:sz w:val="16"/>
          <w:szCs w:val="16"/>
        </w:rPr>
        <w:t xml:space="preserve"> Given current and projected force structures 15 years in the future, </w:t>
      </w:r>
      <w:r w:rsidRPr="00845074">
        <w:rPr>
          <w:rStyle w:val="StyleBoldUnderline"/>
        </w:rPr>
        <w:t>it would defy military calculus to argue that China could successfully wage a counter-subsurface campaign earnestly executed by the United States. It simply does not have,</w:t>
      </w:r>
      <w:r w:rsidRPr="00845074">
        <w:rPr>
          <w:sz w:val="16"/>
          <w:szCs w:val="16"/>
        </w:rPr>
        <w:t xml:space="preserve"> nor does it appear it will soon have, </w:t>
      </w:r>
      <w:r w:rsidRPr="00845074">
        <w:rPr>
          <w:rStyle w:val="StyleBoldUnderline"/>
        </w:rPr>
        <w:t xml:space="preserve">the assets or training to do so. </w:t>
      </w:r>
      <w:r w:rsidRPr="00845074">
        <w:rPr>
          <w:sz w:val="16"/>
          <w:szCs w:val="16"/>
        </w:rPr>
        <w:t xml:space="preserve">China has instead focused its recent naval expenditures on headline-grabbing naval assets like aircraft carriers and </w:t>
      </w:r>
      <w:proofErr w:type="spellStart"/>
      <w:r w:rsidRPr="00845074">
        <w:rPr>
          <w:sz w:val="16"/>
          <w:szCs w:val="16"/>
        </w:rPr>
        <w:t>antiair</w:t>
      </w:r>
      <w:proofErr w:type="spellEnd"/>
      <w:r w:rsidRPr="00845074">
        <w:rPr>
          <w:sz w:val="16"/>
          <w:szCs w:val="16"/>
        </w:rPr>
        <w:t>-focused surface combatants, not antisubmarine and mine warfare.</w:t>
      </w:r>
    </w:p>
    <w:p w14:paraId="26E7D786" w14:textId="77777777" w:rsidR="005D4530" w:rsidRPr="00845074" w:rsidRDefault="005D4530" w:rsidP="005D4530">
      <w:pPr>
        <w:pStyle w:val="Heading4"/>
        <w:rPr>
          <w:rFonts w:ascii="Calibri" w:hAnsi="Calibri"/>
        </w:rPr>
      </w:pPr>
      <w:r w:rsidRPr="00845074">
        <w:rPr>
          <w:rFonts w:ascii="Calibri" w:hAnsi="Calibri"/>
        </w:rPr>
        <w:t>China’s Rise Bad; Indian Submarine Proliferation Goes Nuclear</w:t>
      </w:r>
    </w:p>
    <w:p w14:paraId="76313BE0" w14:textId="77777777" w:rsidR="005D4530" w:rsidRPr="00845074" w:rsidRDefault="005D4530" w:rsidP="005D4530">
      <w:pPr>
        <w:rPr>
          <w:rStyle w:val="StyleStyleBold12pt"/>
        </w:rPr>
      </w:pPr>
      <w:proofErr w:type="spellStart"/>
      <w:r w:rsidRPr="00845074">
        <w:rPr>
          <w:rStyle w:val="StyleStyleBold12pt"/>
        </w:rPr>
        <w:t>Bano</w:t>
      </w:r>
      <w:proofErr w:type="spellEnd"/>
      <w:r w:rsidRPr="00845074">
        <w:rPr>
          <w:rStyle w:val="StyleStyleBold12pt"/>
        </w:rPr>
        <w:t>, 2014:</w:t>
      </w:r>
    </w:p>
    <w:p w14:paraId="59D300A7" w14:textId="77777777" w:rsidR="005D4530" w:rsidRPr="00845074" w:rsidRDefault="005D4530" w:rsidP="005D4530">
      <w:pPr>
        <w:rPr>
          <w:sz w:val="16"/>
          <w:szCs w:val="16"/>
        </w:rPr>
      </w:pPr>
      <w:r w:rsidRPr="00845074">
        <w:rPr>
          <w:sz w:val="16"/>
          <w:szCs w:val="16"/>
        </w:rPr>
        <w:t>(</w:t>
      </w:r>
      <w:proofErr w:type="spellStart"/>
      <w:r w:rsidRPr="00845074">
        <w:rPr>
          <w:sz w:val="16"/>
          <w:szCs w:val="16"/>
        </w:rPr>
        <w:t>Saira</w:t>
      </w:r>
      <w:proofErr w:type="spellEnd"/>
      <w:r w:rsidRPr="00845074">
        <w:rPr>
          <w:sz w:val="16"/>
          <w:szCs w:val="16"/>
        </w:rPr>
        <w:t xml:space="preserve"> </w:t>
      </w:r>
      <w:proofErr w:type="spellStart"/>
      <w:r w:rsidRPr="00845074">
        <w:rPr>
          <w:sz w:val="16"/>
          <w:szCs w:val="16"/>
        </w:rPr>
        <w:t>Bano</w:t>
      </w:r>
      <w:proofErr w:type="spellEnd"/>
      <w:r w:rsidRPr="00845074">
        <w:rPr>
          <w:sz w:val="16"/>
          <w:szCs w:val="16"/>
        </w:rPr>
        <w:t>, PhD Candidate In The Centre For Military And Strategic Studies At The University Of Calgary. December 15, 2014. The Paradoxes Of The Nuclear Triad In South Asia)</w:t>
      </w:r>
    </w:p>
    <w:p w14:paraId="423FDC01" w14:textId="649FAEF7" w:rsidR="005D4530" w:rsidRPr="00845074" w:rsidRDefault="005D4530" w:rsidP="005D4530">
      <w:pPr>
        <w:rPr>
          <w:sz w:val="16"/>
          <w:szCs w:val="16"/>
        </w:rPr>
      </w:pPr>
      <w:r w:rsidRPr="00845074">
        <w:rPr>
          <w:rStyle w:val="StyleBoldUnderline"/>
        </w:rPr>
        <w:t>For India, sea-based nuclear weapons are a credible second-strike nuclear deterrent</w:t>
      </w:r>
      <w:r w:rsidRPr="00845074">
        <w:rPr>
          <w:sz w:val="16"/>
          <w:szCs w:val="16"/>
        </w:rPr>
        <w:t xml:space="preserve">, as retaliatory naval action is considered least vulnerable and most effective in view of India’s “no-first-use” policy. The </w:t>
      </w:r>
      <w:r w:rsidRPr="00845074">
        <w:rPr>
          <w:rStyle w:val="StyleBoldUnderline"/>
        </w:rPr>
        <w:t xml:space="preserve">nuclear submarines </w:t>
      </w:r>
      <w:r w:rsidRPr="00845074">
        <w:rPr>
          <w:sz w:val="16"/>
          <w:szCs w:val="16"/>
        </w:rPr>
        <w:t xml:space="preserve">are capable of lurking effectively undetected at sea for months and are nearly invulnerable to even the most modern anti-submarine warfare technology. They </w:t>
      </w:r>
      <w:r w:rsidRPr="00845074">
        <w:rPr>
          <w:rStyle w:val="StyleBoldUnderline"/>
        </w:rPr>
        <w:t>offer a qualitative advantage to a country’s ability to retaliate after absorbing a nuclear first strike.</w:t>
      </w:r>
      <w:r w:rsidRPr="00845074">
        <w:rPr>
          <w:sz w:val="16"/>
          <w:szCs w:val="16"/>
        </w:rPr>
        <w:t xml:space="preserve"> This will dissuade an adversary from attempting a dangerous preemptive nuclear attack. </w:t>
      </w:r>
      <w:r w:rsidRPr="00845074">
        <w:rPr>
          <w:rStyle w:val="StyleBoldUnderline"/>
        </w:rPr>
        <w:t xml:space="preserve">India’s own </w:t>
      </w:r>
      <w:proofErr w:type="gramStart"/>
      <w:r w:rsidRPr="00845074">
        <w:rPr>
          <w:rStyle w:val="StyleBoldUnderline"/>
        </w:rPr>
        <w:t>rise</w:t>
      </w:r>
      <w:proofErr w:type="gramEnd"/>
      <w:r w:rsidRPr="00845074">
        <w:rPr>
          <w:rStyle w:val="StyleBoldUnderline"/>
        </w:rPr>
        <w:t xml:space="preserve"> as a naval power has been in part a reaction to China’s “blue water” aspirations, whereby it feels threatened at being encircled in the Indian Ocean.</w:t>
      </w:r>
      <w:r w:rsidRPr="00845074">
        <w:rPr>
          <w:sz w:val="16"/>
          <w:szCs w:val="16"/>
        </w:rPr>
        <w:t xml:space="preserve"> Beijing strategists, on the other hand, see India’s nuclear ballistic missile submarine capability as threatening its access to the Indian Ocean through the Malacca strait, where eighty percent of Chinese oil trade takes place. India could use its submarine to block Chinese oil imports through the strait, causing major disruptions in the Chinese economy. For Pakistan, the rationale for developing naval nuclear capabilities is to attain second-strike capability against India, as well as providing the country with greater strategic depth. However, </w:t>
      </w:r>
      <w:r w:rsidRPr="00845074">
        <w:rPr>
          <w:rStyle w:val="StyleBoldUnderline"/>
        </w:rPr>
        <w:t xml:space="preserve">Pakistan’s financial constraints prevent it from acquiring nuclear submarines, </w:t>
      </w:r>
      <w:r w:rsidRPr="00845074">
        <w:rPr>
          <w:sz w:val="16"/>
          <w:szCs w:val="16"/>
        </w:rPr>
        <w:t xml:space="preserve">so the country has no plan to deploy nuclear propelled submarines over the next few decades. Instead, naval planners have focused on acquiring more sophisticated conventional submarines, like the recently announced purchase of six submarines from China, and equipping them with Babur cruise missile. Regarding the submarine purchase from China, a senior Pakistani official told HIS Jane’s, “the contract is in an advanced stage and discussions will not linger on for too long. Realistically, we should have a deal by end 2014.” In this way Pakistan can offset India’s increasingly conventional advantage in the Indian Ocean, much in the same way it managed to balance India’s conventional advantage on land. Both countries, however, need highly secure command and control systems for sea-based nuclear weapons. </w:t>
      </w:r>
      <w:r w:rsidRPr="00845074">
        <w:rPr>
          <w:rStyle w:val="StyleBoldUnderline"/>
        </w:rPr>
        <w:t xml:space="preserve">There is a possibility that submarines could lose contact with their bases, leaving submarine officers to </w:t>
      </w:r>
      <w:proofErr w:type="gramStart"/>
      <w:r w:rsidRPr="00845074">
        <w:rPr>
          <w:rStyle w:val="StyleBoldUnderline"/>
        </w:rPr>
        <w:t>made</w:t>
      </w:r>
      <w:proofErr w:type="gramEnd"/>
      <w:r w:rsidRPr="00845074">
        <w:rPr>
          <w:rStyle w:val="StyleBoldUnderline"/>
        </w:rPr>
        <w:t xml:space="preserve"> their own decisions on the use of nuclear weapons in a “fog of war.” The delegation of control of nuclear weapons to the tactical level increases the chances of crises escalation. The dual-use platforms are also highly detrimental for crisis stability. In a conflict, there would be no way for both countries to ascertain whether opponent vessels are armed with nuclear weapons or not.</w:t>
      </w:r>
      <w:r w:rsidRPr="00845074">
        <w:rPr>
          <w:sz w:val="16"/>
          <w:szCs w:val="16"/>
        </w:rPr>
        <w:t xml:space="preserve"> During the Cold War both superpowers faced these challenges and in 1972 both signed a bilateral agreement to reduce the chances of an incident at sea and to prevent it from escalating. No such regime is in place in South Asia, and Pakistan continues to reply with more nuclear weapons to compensate for its conventional inferiority. To prevent the unauthorized or accidental use of nuclear weapons, India and Pakistan have been keeping their warheads separate from their delivery system. This practice has provided a strong barrier to nuclear escalation but this benefit would be lost if both countries deploy nuclear weapons on their submarines because a sea-based deterrent is based upon a ready posture. </w:t>
      </w:r>
      <w:r w:rsidRPr="00845074">
        <w:rPr>
          <w:rStyle w:val="StyleBoldUnderline"/>
        </w:rPr>
        <w:t>Crises escalation of nuclear warfare in the maritime theater is less constrained and is more susceptible to accidental use, misperception and command and control challenges.</w:t>
      </w:r>
      <w:r w:rsidRPr="00845074">
        <w:rPr>
          <w:sz w:val="16"/>
          <w:szCs w:val="16"/>
        </w:rPr>
        <w:t xml:space="preserve"> Two examples illustrate this point. First, the classic example is the Soviet submarine, armed with nuclear weapons, which was intercepted by the United States Navy during the Cuban Missile Crisis. The submarine had had no contact with Moscow for a number of days, when the U.S. fleet forced the Soviet submarine to surface. The commander wanted to fire a nuclear weapon to save his country’s honor, but three officers had to agree to authorize the launch. The disagreement of a lone officer saved the world from nuclear war. Second, in 1999 India shot down a Pakistani naval surveillance plane that had strayed into Indian airspace. Imagine if that plane had been transporting nuclear weapons – or if it had been a nuclear submarine under attack with little choice but to retaliate. The results might have been have been far more severe. </w:t>
      </w:r>
      <w:r w:rsidRPr="00845074">
        <w:rPr>
          <w:rStyle w:val="StyleBoldUnderline"/>
        </w:rPr>
        <w:t>The dispersion of nuclear weapons at sea also heightens the risks of terrorist groups acquiring or sabotaging the security of these weapons,</w:t>
      </w:r>
      <w:r w:rsidRPr="00845074">
        <w:rPr>
          <w:sz w:val="16"/>
          <w:szCs w:val="16"/>
        </w:rPr>
        <w:t xml:space="preserve"> a perennial concern in the case of Pakistan. There are several examples in which </w:t>
      </w:r>
      <w:proofErr w:type="gramStart"/>
      <w:r w:rsidRPr="00845074">
        <w:rPr>
          <w:sz w:val="16"/>
          <w:szCs w:val="16"/>
        </w:rPr>
        <w:t>Pakistan’s naval forces have been attacked by terrorist groups, most likely with insider help</w:t>
      </w:r>
      <w:proofErr w:type="gramEnd"/>
      <w:r w:rsidRPr="00845074">
        <w:rPr>
          <w:sz w:val="16"/>
          <w:szCs w:val="16"/>
        </w:rPr>
        <w:t xml:space="preserve">. It is argued that nuclear weapons delivered by aircraft are vulnerable to a preemptive strike, but mobile nuclear-capable missiles already provide second-strike capability to India and Pakistan, which means that neither country needs sea-based deterrents to have second-strike capability. </w:t>
      </w:r>
      <w:r w:rsidRPr="00845074">
        <w:rPr>
          <w:rStyle w:val="StyleBoldUnderline"/>
        </w:rPr>
        <w:t>If,</w:t>
      </w:r>
      <w:r w:rsidRPr="00845074">
        <w:rPr>
          <w:sz w:val="16"/>
          <w:szCs w:val="16"/>
        </w:rPr>
        <w:t xml:space="preserve"> however, </w:t>
      </w:r>
      <w:r w:rsidRPr="00845074">
        <w:rPr>
          <w:rStyle w:val="StyleBoldUnderline"/>
        </w:rPr>
        <w:t>both are determined to develop sea-based nuclear weapons then it is highly unlikely that escalation can be avoided</w:t>
      </w:r>
      <w:r w:rsidRPr="00845074">
        <w:rPr>
          <w:sz w:val="16"/>
          <w:szCs w:val="16"/>
        </w:rPr>
        <w:t xml:space="preserve"> without any institutionalized crisis stability mechanisms or confidence-building measures in the maritime realm.</w:t>
      </w:r>
    </w:p>
    <w:p w14:paraId="5703051F" w14:textId="77777777" w:rsidR="00852327" w:rsidRPr="00845074" w:rsidRDefault="00852327" w:rsidP="00852327">
      <w:pPr>
        <w:pStyle w:val="Heading4"/>
        <w:rPr>
          <w:rFonts w:ascii="Calibri" w:hAnsi="Calibri"/>
        </w:rPr>
      </w:pPr>
      <w:r w:rsidRPr="00845074">
        <w:rPr>
          <w:rFonts w:ascii="Calibri" w:hAnsi="Calibri"/>
        </w:rPr>
        <w:t>Nuclear War; Nationalism Makes Indo-China Competition A Unique Scenario For Escalation</w:t>
      </w:r>
    </w:p>
    <w:p w14:paraId="29E8550C" w14:textId="77777777" w:rsidR="00852327" w:rsidRPr="00845074" w:rsidRDefault="00852327" w:rsidP="00852327">
      <w:pPr>
        <w:rPr>
          <w:rStyle w:val="StyleStyleBold12pt"/>
        </w:rPr>
      </w:pPr>
      <w:r w:rsidRPr="00845074">
        <w:rPr>
          <w:rStyle w:val="StyleStyleBold12pt"/>
        </w:rPr>
        <w:t>Ahmed, 2014:</w:t>
      </w:r>
    </w:p>
    <w:p w14:paraId="51137E95" w14:textId="77777777" w:rsidR="00852327" w:rsidRPr="00845074" w:rsidRDefault="00852327" w:rsidP="00852327">
      <w:pPr>
        <w:rPr>
          <w:sz w:val="16"/>
          <w:szCs w:val="16"/>
        </w:rPr>
      </w:pPr>
      <w:r w:rsidRPr="00845074">
        <w:rPr>
          <w:sz w:val="16"/>
          <w:szCs w:val="16"/>
        </w:rPr>
        <w:t>(China And India: Nationalism And Nuclear Risk. December 18, 2014. Ali Ahmed, PhD And Political Analyst)</w:t>
      </w:r>
    </w:p>
    <w:p w14:paraId="73EBF012" w14:textId="77777777" w:rsidR="00852327" w:rsidRPr="00845074" w:rsidRDefault="00852327" w:rsidP="00852327">
      <w:pPr>
        <w:rPr>
          <w:sz w:val="16"/>
          <w:szCs w:val="16"/>
        </w:rPr>
      </w:pPr>
    </w:p>
    <w:p w14:paraId="51E84745" w14:textId="3D65C97E" w:rsidR="00852327" w:rsidRPr="00845074" w:rsidRDefault="00852327" w:rsidP="00852327">
      <w:pPr>
        <w:rPr>
          <w:sz w:val="16"/>
        </w:rPr>
      </w:pPr>
      <w:r w:rsidRPr="00845074">
        <w:rPr>
          <w:sz w:val="16"/>
          <w:szCs w:val="16"/>
        </w:rPr>
        <w:t xml:space="preserve">Following </w:t>
      </w:r>
      <w:proofErr w:type="spellStart"/>
      <w:r w:rsidRPr="00845074">
        <w:rPr>
          <w:sz w:val="16"/>
          <w:szCs w:val="16"/>
        </w:rPr>
        <w:t>Gaurav</w:t>
      </w:r>
      <w:proofErr w:type="spellEnd"/>
      <w:r w:rsidRPr="00845074">
        <w:rPr>
          <w:sz w:val="16"/>
          <w:szCs w:val="16"/>
        </w:rPr>
        <w:t xml:space="preserve"> </w:t>
      </w:r>
      <w:proofErr w:type="spellStart"/>
      <w:r w:rsidRPr="00845074">
        <w:rPr>
          <w:sz w:val="16"/>
          <w:szCs w:val="16"/>
        </w:rPr>
        <w:t>Kampani’s</w:t>
      </w:r>
      <w:proofErr w:type="spellEnd"/>
      <w:r w:rsidRPr="00845074">
        <w:rPr>
          <w:sz w:val="16"/>
          <w:szCs w:val="16"/>
        </w:rPr>
        <w:t xml:space="preserve"> recent essay in International Security, </w:t>
      </w:r>
      <w:proofErr w:type="gramStart"/>
      <w:r w:rsidRPr="00845074">
        <w:rPr>
          <w:sz w:val="16"/>
          <w:szCs w:val="16"/>
        </w:rPr>
        <w:t>another paper by the author was published by the Norwegian Institute</w:t>
      </w:r>
      <w:proofErr w:type="gramEnd"/>
      <w:r w:rsidRPr="00845074">
        <w:rPr>
          <w:sz w:val="16"/>
          <w:szCs w:val="16"/>
        </w:rPr>
        <w:t xml:space="preserve"> for </w:t>
      </w:r>
      <w:proofErr w:type="spellStart"/>
      <w:r w:rsidRPr="00845074">
        <w:rPr>
          <w:sz w:val="16"/>
          <w:szCs w:val="16"/>
        </w:rPr>
        <w:t>Defence</w:t>
      </w:r>
      <w:proofErr w:type="spellEnd"/>
      <w:r w:rsidRPr="00845074">
        <w:rPr>
          <w:sz w:val="16"/>
          <w:szCs w:val="16"/>
        </w:rPr>
        <w:t xml:space="preserve"> Studies. This new paper is quite compelling and deserves a close look, especially where he notes two tendencies </w:t>
      </w:r>
      <w:r w:rsidRPr="00845074">
        <w:rPr>
          <w:rStyle w:val="StyleBoldUnderline"/>
        </w:rPr>
        <w:t>increasing deterrence instability between India and China.</w:t>
      </w:r>
      <w:r w:rsidRPr="00845074">
        <w:rPr>
          <w:sz w:val="16"/>
          <w:szCs w:val="16"/>
        </w:rPr>
        <w:t xml:space="preserve"> However, there may be a blind spot in </w:t>
      </w:r>
      <w:proofErr w:type="spellStart"/>
      <w:r w:rsidRPr="00845074">
        <w:rPr>
          <w:sz w:val="16"/>
          <w:szCs w:val="16"/>
        </w:rPr>
        <w:t>Kampani’s</w:t>
      </w:r>
      <w:proofErr w:type="spellEnd"/>
      <w:r w:rsidRPr="00845074">
        <w:rPr>
          <w:sz w:val="16"/>
          <w:szCs w:val="16"/>
        </w:rPr>
        <w:t xml:space="preserve"> analysis. But let’s start with the first tendency noted by </w:t>
      </w:r>
      <w:proofErr w:type="spellStart"/>
      <w:r w:rsidRPr="00845074">
        <w:rPr>
          <w:sz w:val="16"/>
          <w:szCs w:val="16"/>
        </w:rPr>
        <w:t>Kampani</w:t>
      </w:r>
      <w:proofErr w:type="spellEnd"/>
      <w:r w:rsidRPr="00845074">
        <w:rPr>
          <w:sz w:val="16"/>
          <w:szCs w:val="16"/>
        </w:rPr>
        <w:t xml:space="preserve">: </w:t>
      </w:r>
      <w:r w:rsidRPr="00845074">
        <w:rPr>
          <w:rStyle w:val="StyleBoldUnderline"/>
        </w:rPr>
        <w:t>As both militaries have entered nuclear strategic decision making</w:t>
      </w:r>
      <w:r w:rsidRPr="00845074">
        <w:rPr>
          <w:sz w:val="16"/>
          <w:szCs w:val="16"/>
        </w:rPr>
        <w:t xml:space="preserve"> – with the Indian military lagging behind by about a decade – </w:t>
      </w:r>
      <w:r w:rsidRPr="00845074">
        <w:rPr>
          <w:rStyle w:val="StyleBoldUnderline"/>
        </w:rPr>
        <w:t>there is a push to move from minimal to limited deterrence.</w:t>
      </w:r>
      <w:r w:rsidRPr="00845074">
        <w:rPr>
          <w:sz w:val="16"/>
          <w:szCs w:val="16"/>
        </w:rPr>
        <w:t xml:space="preserve"> This involves, in part, seeking to enhance deterrence </w:t>
      </w:r>
      <w:r w:rsidRPr="00845074">
        <w:rPr>
          <w:rStyle w:val="StyleBoldUnderline"/>
        </w:rPr>
        <w:t>by building in options for limited nuclear use.</w:t>
      </w:r>
      <w:r w:rsidRPr="00845074">
        <w:rPr>
          <w:sz w:val="16"/>
          <w:szCs w:val="16"/>
        </w:rPr>
        <w:t xml:space="preserve"> The second tendency is in the negative implications this carries for no-first use (NFU), which is currently the professed policy of both states. This was particularly evident in the now-defunct Indian debate on the expected revision of its nuclear doctrine. </w:t>
      </w:r>
      <w:r w:rsidRPr="00845074">
        <w:rPr>
          <w:rStyle w:val="StyleBoldUnderline"/>
        </w:rPr>
        <w:t xml:space="preserve">Taken together, the two beget a situation of instability described by </w:t>
      </w:r>
      <w:proofErr w:type="spellStart"/>
      <w:r w:rsidRPr="00845074">
        <w:rPr>
          <w:rStyle w:val="StyleBoldUnderline"/>
        </w:rPr>
        <w:t>Kampani</w:t>
      </w:r>
      <w:proofErr w:type="spellEnd"/>
      <w:r w:rsidRPr="00845074">
        <w:rPr>
          <w:rStyle w:val="StyleBoldUnderline"/>
        </w:rPr>
        <w:t xml:space="preserve"> as:</w:t>
      </w:r>
      <w:r w:rsidRPr="00845074">
        <w:rPr>
          <w:sz w:val="16"/>
          <w:szCs w:val="16"/>
        </w:rPr>
        <w:t xml:space="preserve"> </w:t>
      </w:r>
      <w:r w:rsidRPr="00845074">
        <w:rPr>
          <w:rStyle w:val="StyleBoldUnderline"/>
        </w:rPr>
        <w:t xml:space="preserve">“… limited options render deterrence more credible and are more likely to achieve intra-war deterrence … The net strategic effect of these operational changes will be the lowering of the bar for nuclear weapons use in the future.” </w:t>
      </w:r>
      <w:proofErr w:type="spellStart"/>
      <w:r w:rsidRPr="00845074">
        <w:rPr>
          <w:sz w:val="16"/>
          <w:szCs w:val="16"/>
        </w:rPr>
        <w:t>Kampani</w:t>
      </w:r>
      <w:proofErr w:type="spellEnd"/>
      <w:r w:rsidRPr="00845074">
        <w:rPr>
          <w:sz w:val="16"/>
          <w:szCs w:val="16"/>
        </w:rPr>
        <w:t xml:space="preserve"> rightly notes that there are mitigating structural and institutional features, namely large and strong militaries and balancing institutional pulls from political and scientific establishments, that make for stability. </w:t>
      </w:r>
      <w:proofErr w:type="spellStart"/>
      <w:proofErr w:type="gramStart"/>
      <w:r w:rsidRPr="00845074">
        <w:rPr>
          <w:sz w:val="16"/>
          <w:szCs w:val="16"/>
        </w:rPr>
        <w:t>Kampani’s</w:t>
      </w:r>
      <w:proofErr w:type="spellEnd"/>
      <w:r w:rsidRPr="00845074">
        <w:rPr>
          <w:sz w:val="16"/>
          <w:szCs w:val="16"/>
        </w:rPr>
        <w:t xml:space="preserve"> case is that while “there is reason for concern, the case for nuclear pessimism in the China–India nuclear dyad is overstated,” so can’t we, on account of that stability</w:t>
      </w:r>
      <w:proofErr w:type="gramEnd"/>
      <w:r w:rsidRPr="00845074">
        <w:rPr>
          <w:sz w:val="16"/>
          <w:szCs w:val="16"/>
        </w:rPr>
        <w:t xml:space="preserve">, </w:t>
      </w:r>
      <w:proofErr w:type="gramStart"/>
      <w:r w:rsidRPr="00845074">
        <w:rPr>
          <w:sz w:val="16"/>
          <w:szCs w:val="16"/>
        </w:rPr>
        <w:t>leave well enough alone</w:t>
      </w:r>
      <w:proofErr w:type="gramEnd"/>
      <w:r w:rsidRPr="00845074">
        <w:rPr>
          <w:sz w:val="16"/>
          <w:szCs w:val="16"/>
        </w:rPr>
        <w:t xml:space="preserve">? To be sure, the two states have considerable depth in both territory and forces, thus precluding the ready or early resort to nuclear weapons. However, </w:t>
      </w:r>
      <w:r w:rsidRPr="00845074">
        <w:rPr>
          <w:rStyle w:val="StyleBoldUnderline"/>
        </w:rPr>
        <w:t>nationalism is growing stronger in the politics of both states.</w:t>
      </w:r>
      <w:r w:rsidRPr="00845074">
        <w:rPr>
          <w:sz w:val="16"/>
          <w:szCs w:val="16"/>
        </w:rPr>
        <w:t xml:space="preserve"> Chinese nationalism is being fanned by the nationalist turns in Japan, and this year India elected a nationalist government. The impact of nationalism on strategic rationality is to force everything towards the hard option. During crises or conflicts, there are also media-induced nationalist pulls and pressures magnifying this force. Of course, this force is further strengthened by both states being on the cusp of rising to the next echelon in power, with China poised to become a superpower and India a great power. The adverse effect of downward movement by either will be taken as impacting its standing. In India’s case this would include its regional salience in relation to Pakistan. Finally, while nationalism in both states can prove fatal, it is bad enough in just one as that would suffice to ensure a mirroring in the other. The net effect of this is the escalation of the several border incidents in the recent past between the two states, such as the most recent, which coincided with the Chinese premier’s visit to Delhi. Clearly, there is nothing positive to be found here. </w:t>
      </w:r>
      <w:r w:rsidRPr="00845074">
        <w:rPr>
          <w:rStyle w:val="StyleBoldUnderline"/>
        </w:rPr>
        <w:t xml:space="preserve">A nudge is more liable to end up as a push, and a push more liable to transform into a shove. Nationalism and the cultural need to save face at this stage will likely kick in with greater gusto. The side that perceives itself to be on the losing end can be expected to escalate to escape disadvantage. </w:t>
      </w:r>
      <w:r w:rsidRPr="00845074">
        <w:rPr>
          <w:sz w:val="16"/>
          <w:szCs w:val="16"/>
        </w:rPr>
        <w:t xml:space="preserve">To be sure, escalation can very well occur. Indeed, directions in the military preparedness of both states betray as much. Even though there is only a border dispute between them, an incipient rivalry in the Indian Ocean is being played out. This horizontal </w:t>
      </w:r>
      <w:r w:rsidRPr="00845074">
        <w:rPr>
          <w:rStyle w:val="StyleBoldUnderline"/>
        </w:rPr>
        <w:t>escalation is building in scope.</w:t>
      </w:r>
      <w:r w:rsidRPr="00845074">
        <w:rPr>
          <w:sz w:val="16"/>
          <w:szCs w:val="16"/>
        </w:rPr>
        <w:t xml:space="preserve"> Coupled with the nationalist impulse in strategic thinking, vertical escalation is becoming a certainty where otherwise it would have remained a mere possibility. What will vertical escalation look like? Nationalism-inspired strategies will place a premium on territory. With forces available and mobile thanks to increased investment in infrastructure and aerial transport fleets, the rapid concentration of forces can be foreseen. This might potentially set the stage for de-escalation, since neither would be able to claim an easy victory. In fact, precedence does favor this in that China withdrew after its earlier forays into India and Vietnam, and India has restricted its actions against Pakistan in </w:t>
      </w:r>
      <w:proofErr w:type="spellStart"/>
      <w:r w:rsidRPr="00845074">
        <w:rPr>
          <w:sz w:val="16"/>
          <w:szCs w:val="16"/>
        </w:rPr>
        <w:t>Kargil</w:t>
      </w:r>
      <w:proofErr w:type="spellEnd"/>
      <w:r w:rsidRPr="00845074">
        <w:rPr>
          <w:sz w:val="16"/>
          <w:szCs w:val="16"/>
        </w:rPr>
        <w:t xml:space="preserve"> to that theater itself. However, </w:t>
      </w:r>
      <w:r w:rsidRPr="00845074">
        <w:rPr>
          <w:rStyle w:val="StyleBoldUnderline"/>
        </w:rPr>
        <w:t>nationalism,</w:t>
      </w:r>
      <w:r w:rsidRPr="00845074">
        <w:rPr>
          <w:sz w:val="16"/>
          <w:szCs w:val="16"/>
        </w:rPr>
        <w:t xml:space="preserve"> with its effects on strategy, is </w:t>
      </w:r>
      <w:r w:rsidRPr="00845074">
        <w:rPr>
          <w:rStyle w:val="StyleBoldUnderline"/>
        </w:rPr>
        <w:t xml:space="preserve">the wildcard, making it difficult to rule out escalation. </w:t>
      </w:r>
      <w:r w:rsidRPr="00845074">
        <w:rPr>
          <w:sz w:val="16"/>
          <w:szCs w:val="16"/>
        </w:rPr>
        <w:t xml:space="preserve">Traditional nuclear strategists would claim that India currently lacks strategic deterrence, since its Agni series is not yet complete and the K series has not yet been tested from the nuclear submarine. Even so, India will likely have enough deterrence elements to please such strategists by the end of the decade. In the interim, it is exercising minimal deterrence, the effect of which cannot be discounted, as China values its economic trajectory. However, this can, at best, only ensure deterrence stability at the upper reaches of city busting levels. </w:t>
      </w:r>
      <w:r w:rsidRPr="00845074">
        <w:rPr>
          <w:rStyle w:val="StyleBoldUnderline"/>
        </w:rPr>
        <w:t xml:space="preserve">As </w:t>
      </w:r>
      <w:proofErr w:type="spellStart"/>
      <w:r w:rsidRPr="00845074">
        <w:rPr>
          <w:rStyle w:val="StyleBoldUnderline"/>
        </w:rPr>
        <w:t>Kampani</w:t>
      </w:r>
      <w:proofErr w:type="spellEnd"/>
      <w:r w:rsidRPr="00845074">
        <w:rPr>
          <w:rStyle w:val="StyleBoldUnderline"/>
        </w:rPr>
        <w:t xml:space="preserve"> notes in his warning of military pushes in both states towards the operational – instead of political – utility of nuclear weapons, there will also likely be military pushes in both states for operational level leverage with nuclear weapons. </w:t>
      </w:r>
      <w:proofErr w:type="spellStart"/>
      <w:r w:rsidRPr="00845074">
        <w:rPr>
          <w:rStyle w:val="StyleBoldUnderline"/>
        </w:rPr>
        <w:t>Kampani</w:t>
      </w:r>
      <w:proofErr w:type="spellEnd"/>
      <w:r w:rsidRPr="00845074">
        <w:rPr>
          <w:rStyle w:val="StyleBoldUnderline"/>
        </w:rPr>
        <w:t xml:space="preserve"> admits to both militaries being capable of nuclear use from demonstration shots to shots across the bow.</w:t>
      </w:r>
    </w:p>
    <w:p w14:paraId="14EF7D89" w14:textId="5FBA5812" w:rsidR="00B41E8E" w:rsidRPr="00845074" w:rsidRDefault="00C41E5E" w:rsidP="00C41E5E">
      <w:pPr>
        <w:pStyle w:val="Heading3"/>
        <w:rPr>
          <w:rFonts w:ascii="Calibri" w:hAnsi="Calibri"/>
        </w:rPr>
      </w:pPr>
      <w:r w:rsidRPr="00845074">
        <w:rPr>
          <w:rFonts w:ascii="Calibri" w:hAnsi="Calibri"/>
        </w:rPr>
        <w:t>Yes Win Now – Air Power</w:t>
      </w:r>
    </w:p>
    <w:p w14:paraId="1C52E282" w14:textId="77777777" w:rsidR="00C41E5E" w:rsidRPr="00845074" w:rsidRDefault="00C41E5E" w:rsidP="00C41E5E">
      <w:pPr>
        <w:pStyle w:val="Heading4"/>
        <w:rPr>
          <w:rFonts w:ascii="Calibri" w:hAnsi="Calibri"/>
        </w:rPr>
      </w:pPr>
      <w:r w:rsidRPr="00845074">
        <w:rPr>
          <w:rFonts w:ascii="Calibri" w:hAnsi="Calibri"/>
        </w:rPr>
        <w:t>The US can still shut down their air bases</w:t>
      </w:r>
    </w:p>
    <w:p w14:paraId="4877749D" w14:textId="77777777" w:rsidR="00C41E5E" w:rsidRPr="00845074" w:rsidRDefault="00C41E5E" w:rsidP="00C41E5E">
      <w:pPr>
        <w:rPr>
          <w:rStyle w:val="StyleStyleBold12pt"/>
        </w:rPr>
      </w:pPr>
      <w:proofErr w:type="spellStart"/>
      <w:r w:rsidRPr="00845074">
        <w:rPr>
          <w:rStyle w:val="StyleStyleBold12pt"/>
        </w:rPr>
        <w:t>Heginbotham</w:t>
      </w:r>
      <w:proofErr w:type="spellEnd"/>
      <w:r w:rsidRPr="00845074">
        <w:rPr>
          <w:rStyle w:val="StyleStyleBold12pt"/>
        </w:rPr>
        <w:t xml:space="preserve"> et al, 2015</w:t>
      </w:r>
    </w:p>
    <w:p w14:paraId="29C18F84" w14:textId="77777777" w:rsidR="00C41E5E" w:rsidRPr="00845074" w:rsidRDefault="00C41E5E" w:rsidP="00C41E5E">
      <w:pPr>
        <w:tabs>
          <w:tab w:val="left" w:pos="4500"/>
        </w:tabs>
        <w:rPr>
          <w:sz w:val="20"/>
        </w:rPr>
      </w:pPr>
      <w:r w:rsidRPr="00845074">
        <w:rPr>
          <w:sz w:val="20"/>
        </w:rPr>
        <w:t xml:space="preserve">(Eric – MIT Center for International Studies/leading political-military analyst of East Asia, “The US-China Military Scorecard: Forces, Geography, and the Evolving Balance of Power 1996-2017,” RAND Corporation, </w:t>
      </w:r>
      <w:hyperlink r:id="rId64" w:history="1">
        <w:r w:rsidRPr="00845074">
          <w:rPr>
            <w:rStyle w:val="Hyperlink"/>
            <w:sz w:val="20"/>
          </w:rPr>
          <w:t>file:///C:/Users/Alexandria/Downloads/RAND_RR392.pdf</w:t>
        </w:r>
      </w:hyperlink>
      <w:r w:rsidRPr="00845074">
        <w:rPr>
          <w:sz w:val="20"/>
        </w:rPr>
        <w:t>, arc)</w:t>
      </w:r>
    </w:p>
    <w:p w14:paraId="757B7560" w14:textId="01AB84B0" w:rsidR="00C41E5E" w:rsidRPr="00845074" w:rsidRDefault="00C41E5E" w:rsidP="00C41E5E">
      <w:r w:rsidRPr="00845074">
        <w:rPr>
          <w:sz w:val="18"/>
        </w:rPr>
        <w:t>While penetrating Chinese airspace has become more hazardous, especially in the high-threat environment opposite Taiwan</w:t>
      </w:r>
      <w:r w:rsidRPr="00845074">
        <w:t xml:space="preserve">, </w:t>
      </w:r>
      <w:r w:rsidRPr="00845074">
        <w:rPr>
          <w:rStyle w:val="StyleBoldUnderline"/>
          <w:b w:val="0"/>
        </w:rPr>
        <w:t>the development of new generations of precision weapons</w:t>
      </w:r>
      <w:r w:rsidRPr="00845074">
        <w:t xml:space="preserve"> </w:t>
      </w:r>
      <w:r w:rsidRPr="00845074">
        <w:rPr>
          <w:sz w:val="18"/>
        </w:rPr>
        <w:t xml:space="preserve">since 1996 </w:t>
      </w:r>
      <w:r w:rsidRPr="00845074">
        <w:rPr>
          <w:rStyle w:val="StyleBoldUnderline"/>
          <w:b w:val="0"/>
        </w:rPr>
        <w:t>gives the United States new options and greater punch. Virtually all of the iron bombs used by U.S. forces today are equipped with guidance packages, such as</w:t>
      </w:r>
      <w:r w:rsidRPr="00845074">
        <w:t xml:space="preserve"> </w:t>
      </w:r>
      <w:r w:rsidRPr="00845074">
        <w:rPr>
          <w:sz w:val="18"/>
        </w:rPr>
        <w:t xml:space="preserve">the Joint Direct Attack </w:t>
      </w:r>
      <w:proofErr w:type="spellStart"/>
      <w:r w:rsidRPr="00845074">
        <w:rPr>
          <w:sz w:val="18"/>
        </w:rPr>
        <w:t>Munition</w:t>
      </w:r>
      <w:proofErr w:type="spellEnd"/>
      <w:r w:rsidRPr="00845074">
        <w:rPr>
          <w:sz w:val="18"/>
        </w:rPr>
        <w:t>, which have turned them into all weather, precision weapons.</w:t>
      </w:r>
      <w:r w:rsidRPr="00845074">
        <w:t xml:space="preserve"> </w:t>
      </w:r>
      <w:r w:rsidRPr="00845074">
        <w:rPr>
          <w:rStyle w:val="StyleBoldUnderline"/>
          <w:b w:val="0"/>
        </w:rPr>
        <w:t xml:space="preserve">At longer ranges, U.S. forces can utilize an array of stand- off weapons, which are capable of hitting their targets from hundreds of kilometers away and can be deployed from a growing variety of platforms.6 This larger and more varied inventory of precision and standoff weapons enables U.S. air forces to attack more targets and cause more damage with each attack. </w:t>
      </w:r>
      <w:r w:rsidRPr="00845074">
        <w:rPr>
          <w:sz w:val="18"/>
        </w:rPr>
        <w:t>To assess the net impact of improvements to both U.S. offensive and Chinese defensive capabilities,</w:t>
      </w:r>
      <w:r w:rsidRPr="00845074">
        <w:t xml:space="preserve"> </w:t>
      </w:r>
      <w:r w:rsidRPr="00845074">
        <w:rPr>
          <w:rStyle w:val="StyleBoldUnderline"/>
          <w:b w:val="0"/>
        </w:rPr>
        <w:t>we modeled attacks on the 40 Chinese air bases</w:t>
      </w:r>
      <w:r w:rsidRPr="00845074">
        <w:t xml:space="preserve"> </w:t>
      </w:r>
      <w:r w:rsidRPr="00845074">
        <w:rPr>
          <w:sz w:val="18"/>
        </w:rPr>
        <w:t xml:space="preserve">within unrefueled fighter range of Taiwan, and, separately, on the smaller number from which Chinese aircraft could range the Spratly Islands. Runway attack models suggest that, in 1996, </w:t>
      </w:r>
      <w:r w:rsidRPr="00845074">
        <w:rPr>
          <w:rStyle w:val="StyleBoldUnderline"/>
          <w:b w:val="0"/>
        </w:rPr>
        <w:t>U.S. air attacks could close Chinese runways</w:t>
      </w:r>
      <w:r w:rsidRPr="00845074">
        <w:t xml:space="preserve"> </w:t>
      </w:r>
      <w:r w:rsidRPr="00845074">
        <w:rPr>
          <w:sz w:val="18"/>
        </w:rPr>
        <w:t xml:space="preserve">for an average of eight hours. This figure had increased to </w:t>
      </w:r>
      <w:r w:rsidRPr="00845074">
        <w:rPr>
          <w:rStyle w:val="StyleBoldUnderline"/>
          <w:b w:val="0"/>
        </w:rPr>
        <w:t>between two and three days</w:t>
      </w:r>
      <w:r w:rsidRPr="00845074">
        <w:t xml:space="preserve"> </w:t>
      </w:r>
      <w:r w:rsidRPr="00845074">
        <w:rPr>
          <w:sz w:val="18"/>
        </w:rPr>
        <w:t xml:space="preserve">by 2010, and it remained roughly similar through 2017. In all </w:t>
      </w:r>
      <w:proofErr w:type="gramStart"/>
      <w:r w:rsidRPr="00845074">
        <w:rPr>
          <w:sz w:val="18"/>
        </w:rPr>
        <w:t>four snapshot</w:t>
      </w:r>
      <w:proofErr w:type="gramEnd"/>
      <w:r w:rsidRPr="00845074">
        <w:rPr>
          <w:sz w:val="18"/>
        </w:rPr>
        <w:t xml:space="preserve"> years</w:t>
      </w:r>
      <w:r w:rsidRPr="00845074">
        <w:t xml:space="preserve">, </w:t>
      </w:r>
      <w:r w:rsidRPr="00845074">
        <w:rPr>
          <w:rStyle w:val="StyleBoldUnderline"/>
          <w:b w:val="0"/>
        </w:rPr>
        <w:t>U.S. air forces could effectively close all of China’s air bases</w:t>
      </w:r>
      <w:r w:rsidRPr="00845074">
        <w:t xml:space="preserve"> </w:t>
      </w:r>
      <w:r w:rsidRPr="00845074">
        <w:rPr>
          <w:sz w:val="18"/>
        </w:rPr>
        <w:t>opposite the Spratly Islands for the first week of operations. While ground attack represents a rare bright spot for relative U.S. performance, it is important to note that the inventory of standoff weapons is finite, and performance in a longer conflict would depend on a wider range of factors.</w:t>
      </w:r>
    </w:p>
    <w:p w14:paraId="0AD188BB" w14:textId="77777777" w:rsidR="00C41E5E" w:rsidRPr="00845074" w:rsidRDefault="00C41E5E" w:rsidP="00C41E5E">
      <w:pPr>
        <w:pStyle w:val="Heading3"/>
        <w:rPr>
          <w:rFonts w:ascii="Calibri" w:hAnsi="Calibri"/>
        </w:rPr>
      </w:pPr>
      <w:r w:rsidRPr="00845074">
        <w:rPr>
          <w:rFonts w:ascii="Calibri" w:hAnsi="Calibri"/>
        </w:rPr>
        <w:t>Yes Win Now – Tipping Point</w:t>
      </w:r>
    </w:p>
    <w:p w14:paraId="23771E6A" w14:textId="77777777" w:rsidR="00C41E5E" w:rsidRPr="00845074" w:rsidRDefault="00C41E5E" w:rsidP="00C41E5E">
      <w:pPr>
        <w:pStyle w:val="Heading4"/>
        <w:rPr>
          <w:rFonts w:ascii="Calibri" w:hAnsi="Calibri"/>
        </w:rPr>
      </w:pPr>
      <w:r w:rsidRPr="00845074">
        <w:rPr>
          <w:rFonts w:ascii="Calibri" w:hAnsi="Calibri"/>
        </w:rPr>
        <w:t>The US would win the war now but that is changing quickly</w:t>
      </w:r>
    </w:p>
    <w:p w14:paraId="2BD68FFE" w14:textId="77777777" w:rsidR="00C41E5E" w:rsidRPr="00845074" w:rsidRDefault="00C41E5E" w:rsidP="00C41E5E">
      <w:pPr>
        <w:rPr>
          <w:rStyle w:val="StyleStyleBold12pt"/>
        </w:rPr>
      </w:pPr>
      <w:proofErr w:type="spellStart"/>
      <w:r w:rsidRPr="00845074">
        <w:rPr>
          <w:rStyle w:val="StyleStyleBold12pt"/>
        </w:rPr>
        <w:t>Heginbotham</w:t>
      </w:r>
      <w:proofErr w:type="spellEnd"/>
      <w:r w:rsidRPr="00845074">
        <w:rPr>
          <w:rStyle w:val="StyleStyleBold12pt"/>
        </w:rPr>
        <w:t xml:space="preserve"> et al, 2015</w:t>
      </w:r>
    </w:p>
    <w:p w14:paraId="615EC1B0" w14:textId="77777777" w:rsidR="00C41E5E" w:rsidRPr="00845074" w:rsidRDefault="00C41E5E" w:rsidP="00C41E5E">
      <w:pPr>
        <w:tabs>
          <w:tab w:val="left" w:pos="4500"/>
        </w:tabs>
        <w:rPr>
          <w:sz w:val="20"/>
        </w:rPr>
      </w:pPr>
      <w:r w:rsidRPr="00845074">
        <w:rPr>
          <w:sz w:val="20"/>
        </w:rPr>
        <w:t xml:space="preserve">(Eric – MIT Center for International Studies/leading political-military analyst of East Asia, “The US-China Military Scorecard: Forces, Geography, and the Evolving Balance of Power 1996-2017,” RAND Corporation, </w:t>
      </w:r>
      <w:hyperlink r:id="rId65" w:history="1">
        <w:r w:rsidRPr="00845074">
          <w:rPr>
            <w:rStyle w:val="Hyperlink"/>
            <w:sz w:val="20"/>
          </w:rPr>
          <w:t>file:///C:/Users/Alexandria/Downloads/RAND_RR392.pdf</w:t>
        </w:r>
      </w:hyperlink>
      <w:r w:rsidRPr="00845074">
        <w:rPr>
          <w:sz w:val="20"/>
        </w:rPr>
        <w:t>, arc)</w:t>
      </w:r>
    </w:p>
    <w:p w14:paraId="0339E95D" w14:textId="0B39628B" w:rsidR="00C41E5E" w:rsidRPr="00845074" w:rsidRDefault="00C41E5E" w:rsidP="00C41E5E">
      <w:pPr>
        <w:rPr>
          <w:sz w:val="18"/>
        </w:rPr>
      </w:pPr>
      <w:r w:rsidRPr="00845074">
        <w:rPr>
          <w:rStyle w:val="StyleBoldUnderline"/>
          <w:b w:val="0"/>
        </w:rPr>
        <w:t>As long as the Chinese economy continues to grow faster than that of the United States and Beijing continues to make military modernization a priority, the challenges facing U.S. military planners in Asia will grow more severe</w:t>
      </w:r>
      <w:r w:rsidRPr="00845074">
        <w:t xml:space="preserve"> </w:t>
      </w:r>
      <w:r w:rsidRPr="00845074">
        <w:rPr>
          <w:sz w:val="18"/>
        </w:rPr>
        <w:t>over time</w:t>
      </w:r>
      <w:r w:rsidRPr="00845074">
        <w:rPr>
          <w:rStyle w:val="StyleBoldUnderline"/>
          <w:b w:val="0"/>
        </w:rPr>
        <w:t>. Given the size and technical sophistication of the U.S. arsenal, together with the accumulated experience and resiliency of its military personnel and commanders, the United States will remain capable of fighting and winning a protracted air and naval battle against China</w:t>
      </w:r>
      <w:r w:rsidRPr="00845074">
        <w:t xml:space="preserve">— </w:t>
      </w:r>
      <w:r w:rsidRPr="00845074">
        <w:rPr>
          <w:sz w:val="18"/>
        </w:rPr>
        <w:t xml:space="preserve">assuming that U.S. political positions remain firm. </w:t>
      </w:r>
      <w:r w:rsidRPr="00845074">
        <w:rPr>
          <w:rStyle w:val="StyleBoldUnderline"/>
          <w:b w:val="0"/>
        </w:rPr>
        <w:t>However,</w:t>
      </w:r>
      <w:r w:rsidRPr="00845074">
        <w:t xml:space="preserve"> </w:t>
      </w:r>
      <w:r w:rsidRPr="00845074">
        <w:rPr>
          <w:sz w:val="18"/>
        </w:rPr>
        <w:t xml:space="preserve">our scorecard analyses suggest </w:t>
      </w:r>
      <w:r w:rsidRPr="00845074">
        <w:rPr>
          <w:rStyle w:val="StyleBoldUnderline"/>
          <w:b w:val="0"/>
        </w:rPr>
        <w:t>that the two sides might be reaching a series of tipping points, whereby PLA forces could severely challenge the United States in the initial battles of a war and impose heavy costs on the U.S. military</w:t>
      </w:r>
      <w:r w:rsidRPr="00845074">
        <w:rPr>
          <w:rStyle w:val="StyleBoldUnderline"/>
          <w:b w:val="0"/>
          <w:sz w:val="18"/>
        </w:rPr>
        <w:t>,</w:t>
      </w:r>
      <w:r w:rsidRPr="00845074">
        <w:rPr>
          <w:sz w:val="18"/>
        </w:rPr>
        <w:t xml:space="preserve"> first in scenarios near the Chinese coast and, later, in more distant locations</w:t>
      </w:r>
      <w:r w:rsidRPr="00845074">
        <w:rPr>
          <w:rStyle w:val="StyleBoldUnderline"/>
          <w:b w:val="0"/>
        </w:rPr>
        <w:t>. In the long run, economic, political, and technological events could change the equation</w:t>
      </w:r>
      <w:r w:rsidRPr="00845074">
        <w:t xml:space="preserve"> </w:t>
      </w:r>
      <w:r w:rsidRPr="00845074">
        <w:rPr>
          <w:sz w:val="18"/>
        </w:rPr>
        <w:t>and provide one side or the other with a more decisive advantage. In the meantime, the United States should strengthen its relevant military capabilities and enhance deterrence without increasing (and hopefully while decreasing) the probability of unintended military incidents or, in the event of war, vertical escalation. Moreover, this tall order must be filled in a fiscally constrained environment that will likely mean less money, and certainly no more, for defense. By shifting resources and adjusting strategy, however, it should be possible to increase the uncertainties facing any Chinese leader who might contemplate adventure, reduce the vulnerability of U.S. forces in the opening stages of a conflict, and impose costs on China should it elect to fight.</w:t>
      </w:r>
    </w:p>
    <w:p w14:paraId="2A82A3AE" w14:textId="77777777" w:rsidR="00EE5DDC" w:rsidRPr="00845074" w:rsidRDefault="00EE5DDC" w:rsidP="00EE5DDC">
      <w:pPr>
        <w:pStyle w:val="Heading3"/>
        <w:rPr>
          <w:rFonts w:ascii="Calibri" w:hAnsi="Calibri"/>
        </w:rPr>
      </w:pPr>
      <w:r>
        <w:rPr>
          <w:rFonts w:ascii="Calibri" w:hAnsi="Calibri"/>
        </w:rPr>
        <w:t xml:space="preserve">Yes Win Now – A2: Allies/International </w:t>
      </w:r>
      <w:proofErr w:type="spellStart"/>
      <w:r>
        <w:rPr>
          <w:rFonts w:ascii="Calibri" w:hAnsi="Calibri"/>
        </w:rPr>
        <w:t>Freakout</w:t>
      </w:r>
      <w:proofErr w:type="spellEnd"/>
    </w:p>
    <w:p w14:paraId="70CE2253" w14:textId="77777777" w:rsidR="00EE5DDC" w:rsidRPr="00845074" w:rsidRDefault="00EE5DDC" w:rsidP="00EE5DDC">
      <w:pPr>
        <w:pStyle w:val="Heading4"/>
        <w:rPr>
          <w:rFonts w:ascii="Calibri" w:hAnsi="Calibri"/>
        </w:rPr>
      </w:pPr>
      <w:r w:rsidRPr="00845074">
        <w:rPr>
          <w:rFonts w:ascii="Calibri" w:hAnsi="Calibri"/>
        </w:rPr>
        <w:t xml:space="preserve">US has support form democratic and western leaning nations against china  </w:t>
      </w:r>
    </w:p>
    <w:p w14:paraId="2F07BB5F" w14:textId="77777777" w:rsidR="00EE5DDC" w:rsidRPr="00845074" w:rsidRDefault="00EE5DDC" w:rsidP="00EE5DDC">
      <w:proofErr w:type="spellStart"/>
      <w:r w:rsidRPr="00845074">
        <w:rPr>
          <w:rStyle w:val="StyleStyleBold12pt"/>
        </w:rPr>
        <w:t>Lockie</w:t>
      </w:r>
      <w:proofErr w:type="spellEnd"/>
      <w:r w:rsidRPr="00845074">
        <w:rPr>
          <w:rStyle w:val="StyleStyleBold12pt"/>
        </w:rPr>
        <w:t xml:space="preserve"> 16</w:t>
      </w:r>
      <w:r w:rsidRPr="00845074">
        <w:t xml:space="preserve"> Jun. 18, 2016, Alex </w:t>
      </w:r>
      <w:proofErr w:type="spellStart"/>
      <w:r w:rsidRPr="00845074">
        <w:t>Lockie</w:t>
      </w:r>
      <w:proofErr w:type="spellEnd"/>
      <w:r w:rsidRPr="00845074">
        <w:t xml:space="preserve"> is an Associate News Editor and a military/defense blogger at Business Insider. He is from Atlanta, and he attended Georgia State University, How China's navy rapidly modernized to rival the US's, </w:t>
      </w:r>
      <w:hyperlink r:id="rId66" w:history="1">
        <w:r w:rsidRPr="00845074">
          <w:rPr>
            <w:rStyle w:val="Hyperlink"/>
          </w:rPr>
          <w:t>http://www.businessinsider.com/how-china-has-modernized-their-navy-2016-6</w:t>
        </w:r>
      </w:hyperlink>
      <w:r w:rsidRPr="00845074">
        <w:t xml:space="preserve"> //JV</w:t>
      </w:r>
    </w:p>
    <w:p w14:paraId="56ABF0AB" w14:textId="77777777" w:rsidR="00EE5DDC" w:rsidRPr="00845074" w:rsidRDefault="00EE5DDC" w:rsidP="00EE5DDC">
      <w:pPr>
        <w:rPr>
          <w:sz w:val="16"/>
        </w:rPr>
      </w:pPr>
      <w:r w:rsidRPr="00845074">
        <w:rPr>
          <w:rStyle w:val="StyleBoldUnderline"/>
        </w:rPr>
        <w:t xml:space="preserve">The US </w:t>
      </w:r>
      <w:r w:rsidRPr="00845074">
        <w:rPr>
          <w:sz w:val="16"/>
        </w:rPr>
        <w:t>Navy</w:t>
      </w:r>
      <w:r w:rsidRPr="00845074">
        <w:rPr>
          <w:rStyle w:val="StyleBoldUnderline"/>
        </w:rPr>
        <w:t>, unlike the PLA</w:t>
      </w:r>
      <w:r w:rsidRPr="00845074">
        <w:rPr>
          <w:sz w:val="16"/>
        </w:rPr>
        <w:t>N,</w:t>
      </w:r>
      <w:r w:rsidRPr="00845074">
        <w:rPr>
          <w:rStyle w:val="StyleBoldUnderline"/>
        </w:rPr>
        <w:t xml:space="preserve"> has commitments around the world</w:t>
      </w:r>
      <w:r w:rsidRPr="00845074">
        <w:rPr>
          <w:sz w:val="16"/>
        </w:rPr>
        <w:t xml:space="preserve">. Currently two carrier-strike groups are stationed in the Mediterranean as the fight against ISIS rages on and Russia continues to threaten NATO territory and personnel. The US would face extreme difficulties in abandoning their posts worldwide to focus on the Pacific, whereas China would leverage every possible dimension of warfare (psychological, informational, legal, cyber, conventional, and possibly even nuclear or electromagnetic) to assert their dominance in their immediate region. However, </w:t>
      </w:r>
      <w:r w:rsidRPr="00845074">
        <w:rPr>
          <w:rStyle w:val="StyleBoldUnderline"/>
        </w:rPr>
        <w:t>the US has a built-in advantage that the Chinese cannot hope to design or buy — alliances. Through the US's solid support of democratic and Western-leaning nations in the region, they have built a network of strong and determined allies that can band together against a rising authoritarian power like China.</w:t>
      </w:r>
    </w:p>
    <w:p w14:paraId="6606B60B" w14:textId="77777777" w:rsidR="00EE5DDC" w:rsidRDefault="00EE5DDC" w:rsidP="00EE5DDC"/>
    <w:p w14:paraId="2A3F6896" w14:textId="4EE10769" w:rsidR="0066268A" w:rsidRPr="00845074" w:rsidRDefault="0066268A" w:rsidP="0066268A">
      <w:pPr>
        <w:pStyle w:val="Heading3"/>
      </w:pPr>
      <w:r w:rsidRPr="00845074">
        <w:t>Yes Win Now – A2: DF-31 Mobile ICBM</w:t>
      </w:r>
    </w:p>
    <w:p w14:paraId="29E61812" w14:textId="77777777" w:rsidR="0066268A" w:rsidRPr="00845074" w:rsidRDefault="0066268A" w:rsidP="00BF05A2">
      <w:pPr>
        <w:pStyle w:val="Heading4"/>
      </w:pPr>
      <w:r w:rsidRPr="00845074">
        <w:t xml:space="preserve">We know where Chinese mobile ICBMs are, and we know how to defeat them—they do NOT make a first strike impractical </w:t>
      </w:r>
    </w:p>
    <w:p w14:paraId="68AB788A" w14:textId="77777777" w:rsidR="0066268A" w:rsidRPr="00845074" w:rsidRDefault="0066268A" w:rsidP="0066268A">
      <w:pPr>
        <w:rPr>
          <w:rStyle w:val="cite"/>
        </w:rPr>
      </w:pPr>
      <w:proofErr w:type="spellStart"/>
      <w:r w:rsidRPr="00845074">
        <w:rPr>
          <w:rStyle w:val="cite"/>
        </w:rPr>
        <w:t>Kristensen</w:t>
      </w:r>
      <w:proofErr w:type="spellEnd"/>
      <w:r w:rsidRPr="00845074">
        <w:rPr>
          <w:rStyle w:val="cite"/>
        </w:rPr>
        <w:t xml:space="preserve">, Director of Nuclear Info Project @ FAS, ‘9 </w:t>
      </w:r>
    </w:p>
    <w:p w14:paraId="153C4344" w14:textId="77777777" w:rsidR="0066268A" w:rsidRPr="00845074" w:rsidRDefault="0066268A" w:rsidP="0066268A">
      <w:r w:rsidRPr="00845074">
        <w:t>[Another Nuclear Trade Deal, This Time with Russia May 15Extensive Nuclear Missile Deployment Area Discovered in Central China, Hans http://www.fas.org/blog/ssp/2008/05/extensive-nuclear-deployment-area-discovered-in-central-china.php]</w:t>
      </w:r>
    </w:p>
    <w:p w14:paraId="49153D64" w14:textId="00F84EE2" w:rsidR="0066268A" w:rsidRPr="00845074" w:rsidRDefault="0066268A" w:rsidP="0066268A">
      <w:pPr>
        <w:rPr>
          <w:sz w:val="16"/>
        </w:rPr>
      </w:pPr>
      <w:r w:rsidRPr="00845074">
        <w:rPr>
          <w:sz w:val="16"/>
        </w:rPr>
        <w:t xml:space="preserve">Similarly to the other nuclear weapon states, </w:t>
      </w:r>
      <w:r w:rsidRPr="00845074">
        <w:rPr>
          <w:rStyle w:val="underline"/>
        </w:rPr>
        <w:t>China is trying to reduce the vulnerability of its nuclear deterrent</w:t>
      </w:r>
      <w:r w:rsidRPr="00845074">
        <w:rPr>
          <w:sz w:val="16"/>
        </w:rPr>
        <w:t xml:space="preserve">, </w:t>
      </w:r>
      <w:r w:rsidRPr="00845074">
        <w:rPr>
          <w:rStyle w:val="underline"/>
        </w:rPr>
        <w:t>and much of the debate about the new mobile missiles centers on their ability to disperse and launch quickly, making them harder for others to destroy</w:t>
      </w:r>
      <w:r w:rsidRPr="00845074">
        <w:rPr>
          <w:sz w:val="16"/>
        </w:rPr>
        <w:t xml:space="preserve">. The small 15-meter launch pads are indeed easy to overlook compared with the larger 70-meter pads, and it is not known which of the pads will be used by launchers in a war; they might even be capable of launching from the main road. The tire tracks visible in the images and the absence of paved roads to most of the launch pads suggest the DF-31 launchers have some off-road capability.  Even so, the </w:t>
      </w:r>
      <w:r w:rsidRPr="00845074">
        <w:rPr>
          <w:rStyle w:val="underline"/>
        </w:rPr>
        <w:t>relatively low-resolution satellite images show that even mobile missile leave fingerprints such as tire tracks and rely on a highly visible infrastructure that includes the launch pads themselves, command and control facilities, and bases. Moreover, targeting Chinese mobile systems is far from a new and untested challenge for U.S. military planners because China and Russia have deployed – and the U</w:t>
      </w:r>
      <w:r w:rsidRPr="00845074">
        <w:rPr>
          <w:sz w:val="16"/>
        </w:rPr>
        <w:t xml:space="preserve">nited </w:t>
      </w:r>
      <w:r w:rsidRPr="00845074">
        <w:rPr>
          <w:rStyle w:val="underline"/>
        </w:rPr>
        <w:t>S</w:t>
      </w:r>
      <w:r w:rsidRPr="00845074">
        <w:rPr>
          <w:sz w:val="16"/>
        </w:rPr>
        <w:t xml:space="preserve">tates </w:t>
      </w:r>
      <w:r w:rsidRPr="00845074">
        <w:rPr>
          <w:rStyle w:val="underline"/>
        </w:rPr>
        <w:t>has routinely targeted – their mobile ballistic missiles since the early 1980s. Indeed, the DOD’s determination that all of China’s smallest mobile missile units – those that are hardest to detect and the most numerous – are confined to one region and nowhere else in this vast country suggests that a considerable detection (and thus targeting) capability exists today.  Mobile missiles</w:t>
      </w:r>
      <w:r w:rsidRPr="00845074">
        <w:rPr>
          <w:sz w:val="16"/>
        </w:rPr>
        <w:t xml:space="preserve"> might make it more difficult to carry out a successful first strike to destroy all of the launchers, but it </w:t>
      </w:r>
      <w:r w:rsidRPr="00845074">
        <w:rPr>
          <w:rStyle w:val="underline"/>
        </w:rPr>
        <w:t xml:space="preserve">doesn’t make the force invulnerable. If hidden inside a cave it is relatively simple to seal off the entrance and trap the launchers inside. </w:t>
      </w:r>
      <w:proofErr w:type="gramStart"/>
      <w:r w:rsidRPr="00845074">
        <w:rPr>
          <w:rStyle w:val="underline"/>
        </w:rPr>
        <w:t>Once out in the open mobile launchers can move and try to hide, but they are highly vulnerable to the blast effect of a nuclear weapon.</w:t>
      </w:r>
      <w:proofErr w:type="gramEnd"/>
      <w:r w:rsidRPr="00845074">
        <w:rPr>
          <w:sz w:val="16"/>
        </w:rPr>
        <w:t xml:space="preserve"> The specific targeting and damaging requirements for U.S. nuclear forces tasked with targeting Chinese mobile missiles are not know. But </w:t>
      </w:r>
      <w:r w:rsidRPr="00845074">
        <w:rPr>
          <w:rStyle w:val="underline"/>
        </w:rPr>
        <w:t>the</w:t>
      </w:r>
      <w:r w:rsidRPr="00845074">
        <w:rPr>
          <w:sz w:val="16"/>
        </w:rPr>
        <w:t xml:space="preserve"> following </w:t>
      </w:r>
      <w:r w:rsidRPr="00845074">
        <w:rPr>
          <w:rStyle w:val="underline"/>
        </w:rPr>
        <w:t>excerpt from The U.S. Nuclear War Plan</w:t>
      </w:r>
      <w:r w:rsidRPr="00845074">
        <w:rPr>
          <w:sz w:val="16"/>
        </w:rPr>
        <w:t xml:space="preserve">: A Time For Change (NRDC 2001, p. 54) </w:t>
      </w:r>
      <w:r w:rsidRPr="00845074">
        <w:rPr>
          <w:rStyle w:val="underline"/>
        </w:rPr>
        <w:t>about targeting Russian mobile</w:t>
      </w:r>
      <w:r w:rsidRPr="00845074">
        <w:rPr>
          <w:sz w:val="16"/>
        </w:rPr>
        <w:t xml:space="preserve"> SS-</w:t>
      </w:r>
      <w:r w:rsidRPr="00845074">
        <w:rPr>
          <w:rStyle w:val="underline"/>
        </w:rPr>
        <w:t>25 ICBMs might be a good illustrative example for targeting Chinese mobile missiles as well:</w:t>
      </w:r>
      <w:r w:rsidRPr="00845074">
        <w:rPr>
          <w:sz w:val="16"/>
        </w:rPr>
        <w:t xml:space="preserve">  “The 1969 Defense Intelligence Agency Physical Vulnerability Handbook—Nuclear Weapons assigns a vulnerability number of 11Q9 to road-mobile missiles with ranges of 700, 1,100, and 2,000 nautical miles or with intercontinental ranges. The damage level for this vulnerability number is defined as “transporter overturned and missile crushed.” The kill mechanism has been likened to flipping a turtle on its back. For a 100-kt weapon [the W76], the optimum height of burst to attack a target with a vulnerability number of 11Q9 is approximately 1,250 m (no local fallout would be expected), and the corresponding damage radius is 2,875 m. Thus dispersed SS-25 vehicles can be threatened over an area of approximately 26 square kilometers by a single W76 air burst. If, for example, a MAZ vehicle is traveling at 20 kilometers per hour, then one W76 explosion must occur within about 15 minutes of noting the location of the moving vehicle. While this time interval is roughly consistent with depressed-trajectory launches of SLBMs, it would require additional time to communicate the SS-25 locations to the SSBNs and retarget the missiles. The fact that Trident I or Trident II SLBMs are </w:t>
      </w:r>
      <w:proofErr w:type="spellStart"/>
      <w:r w:rsidRPr="00845074">
        <w:rPr>
          <w:sz w:val="16"/>
        </w:rPr>
        <w:t>MIRVed</w:t>
      </w:r>
      <w:proofErr w:type="spellEnd"/>
      <w:r w:rsidRPr="00845074">
        <w:rPr>
          <w:sz w:val="16"/>
        </w:rPr>
        <w:t>, with up to eight [now estimated to be six] warheads per missile, means that a group of moving SS-25 launcher vehicles could also be pattern-attacked with W76 warheads over an area of some 200 square kilometers.</w:t>
      </w:r>
      <w:proofErr w:type="gramStart"/>
      <w:r w:rsidRPr="00845074">
        <w:rPr>
          <w:sz w:val="16"/>
        </w:rPr>
        <w:t>”   .</w:t>
      </w:r>
      <w:proofErr w:type="gramEnd"/>
      <w:r w:rsidRPr="00845074">
        <w:rPr>
          <w:sz w:val="16"/>
        </w:rPr>
        <w:t xml:space="preserve"> Using this example as a guide, </w:t>
      </w:r>
      <w:r w:rsidRPr="00845074">
        <w:rPr>
          <w:rStyle w:val="underline"/>
        </w:rPr>
        <w:t>it would require at least 24 100-kiloton W76 warheads – the load of four Trident II D5 missiles – detonating at a height of burst of 1,250 meters to ensure destruction of all the 58 launch pads identified in these satellite images, plus several more warheads to destroy the bases. Rather than aiming at each pad, warfighters would more likely try to hit the launchers before they dispersed.</w:t>
      </w:r>
      <w:r w:rsidRPr="00845074">
        <w:rPr>
          <w:sz w:val="16"/>
        </w:rPr>
        <w:t xml:space="preserve">  The mobile nuclear cat and mouse game is on: Chinese planners are trying to hide and U.S. and Russian planners are trying to catch them.</w:t>
      </w:r>
    </w:p>
    <w:p w14:paraId="3D20E43E" w14:textId="77777777" w:rsidR="0066268A" w:rsidRPr="00845074" w:rsidRDefault="0066268A" w:rsidP="0066268A">
      <w:pPr>
        <w:pStyle w:val="tag"/>
      </w:pPr>
    </w:p>
    <w:p w14:paraId="21BA917B" w14:textId="77777777" w:rsidR="0066268A" w:rsidRPr="00845074" w:rsidRDefault="0066268A" w:rsidP="00BF05A2">
      <w:pPr>
        <w:pStyle w:val="Heading4"/>
      </w:pPr>
      <w:r w:rsidRPr="00845074">
        <w:t>DF-31 warheads are NOT mated to mobile ICBM launchers and the missiles are not fueled.  We CAN take them out.</w:t>
      </w:r>
    </w:p>
    <w:p w14:paraId="7FE25C6E" w14:textId="77777777" w:rsidR="0066268A" w:rsidRPr="00845074" w:rsidRDefault="0066268A" w:rsidP="0066268A">
      <w:pPr>
        <w:rPr>
          <w:rStyle w:val="cite"/>
        </w:rPr>
      </w:pPr>
      <w:r w:rsidRPr="00845074">
        <w:rPr>
          <w:rStyle w:val="cite"/>
        </w:rPr>
        <w:t xml:space="preserve">Lewis, ‘9 </w:t>
      </w:r>
    </w:p>
    <w:p w14:paraId="2A00D4E9" w14:textId="77777777" w:rsidR="0066268A" w:rsidRPr="00845074" w:rsidRDefault="0066268A" w:rsidP="0066268A">
      <w:r w:rsidRPr="00845074">
        <w:t>[Jeffrey, Chinese Nuclear Posture and Force Modernization ENGAGING CHINA AND RUSSIA ON NUCLEAR DISARMAMENT The Nonproliferation Review, 2009 - se2.isn.ch]</w:t>
      </w:r>
    </w:p>
    <w:p w14:paraId="0414818C" w14:textId="509D49B1" w:rsidR="0066268A" w:rsidRPr="00845074" w:rsidRDefault="0066268A" w:rsidP="0066268A">
      <w:pPr>
        <w:rPr>
          <w:sz w:val="16"/>
        </w:rPr>
      </w:pPr>
      <w:r w:rsidRPr="00845074">
        <w:rPr>
          <w:sz w:val="16"/>
        </w:rPr>
        <w:t xml:space="preserve">Although such </w:t>
      </w:r>
      <w:r w:rsidRPr="00845074">
        <w:rPr>
          <w:rStyle w:val="underline"/>
        </w:rPr>
        <w:t>increases are within China’s economic and industrial capabilities,</w:t>
      </w:r>
      <w:r w:rsidRPr="00845074">
        <w:rPr>
          <w:sz w:val="16"/>
        </w:rPr>
        <w:t xml:space="preserve"> especially if China were to deploy as many as fi </w:t>
      </w:r>
      <w:proofErr w:type="spellStart"/>
      <w:r w:rsidRPr="00845074">
        <w:rPr>
          <w:sz w:val="16"/>
        </w:rPr>
        <w:t>ve</w:t>
      </w:r>
      <w:proofErr w:type="spellEnd"/>
      <w:r w:rsidRPr="00845074">
        <w:rPr>
          <w:sz w:val="16"/>
        </w:rPr>
        <w:t xml:space="preserve"> new ballistic missile submarines, it is also possible that</w:t>
      </w:r>
      <w:r w:rsidRPr="00845074">
        <w:rPr>
          <w:rStyle w:val="underline"/>
        </w:rPr>
        <w:t xml:space="preserve"> China’s modernization will occur within the general parameters of its</w:t>
      </w:r>
      <w:r w:rsidRPr="00845074">
        <w:rPr>
          <w:sz w:val="16"/>
        </w:rPr>
        <w:t xml:space="preserve"> overall force posture, characterized by keeping warheads in storage and a restrictive </w:t>
      </w:r>
      <w:r w:rsidRPr="00845074">
        <w:rPr>
          <w:rStyle w:val="underline"/>
        </w:rPr>
        <w:t>nuclear no-first-use declaratory policy.</w:t>
      </w:r>
      <w:r w:rsidRPr="00845074">
        <w:rPr>
          <w:sz w:val="16"/>
        </w:rPr>
        <w:t xml:space="preserve"> </w:t>
      </w:r>
      <w:r w:rsidRPr="00845074">
        <w:rPr>
          <w:rStyle w:val="underline"/>
        </w:rPr>
        <w:t>China’s nuclear arsenal also stands out from the other nuclear powers not merely due to its small size, but also because China keeps its nuclear forces off alert and under the strictures of a no-first use pledge.</w:t>
      </w:r>
      <w:r w:rsidRPr="00845074">
        <w:rPr>
          <w:sz w:val="16"/>
        </w:rPr>
        <w:t xml:space="preserve"> By all indications, </w:t>
      </w:r>
      <w:r w:rsidRPr="00845074">
        <w:rPr>
          <w:rStyle w:val="underline"/>
        </w:rPr>
        <w:t>Chinese nuclear warheads are not normally mated to their missiles.</w:t>
      </w:r>
      <w:r w:rsidRPr="00845074">
        <w:rPr>
          <w:sz w:val="16"/>
        </w:rPr>
        <w:t xml:space="preserve"> Robert Walpole, then national intelligence officer for strategic and nuclear programs at the CIA, stated in 1998 that “</w:t>
      </w:r>
      <w:r w:rsidRPr="00845074">
        <w:rPr>
          <w:rStyle w:val="underline"/>
        </w:rPr>
        <w:t>China keeps its missiles unfueled and without warheads mated</w:t>
      </w:r>
      <w:r w:rsidRPr="00845074">
        <w:rPr>
          <w:sz w:val="16"/>
        </w:rPr>
        <w:t xml:space="preserve">.”20 The warheads are stored at nearby, but separate, bases. </w:t>
      </w:r>
      <w:r w:rsidRPr="00845074">
        <w:rPr>
          <w:rStyle w:val="underline"/>
        </w:rPr>
        <w:t>Press reports of Chinese mobile ballistic missile exercises</w:t>
      </w:r>
      <w:r w:rsidRPr="00845074">
        <w:rPr>
          <w:sz w:val="16"/>
        </w:rPr>
        <w:t xml:space="preserve"> published by the state-run Xinhua News Agency </w:t>
      </w:r>
      <w:r w:rsidRPr="00845074">
        <w:rPr>
          <w:rStyle w:val="underline"/>
        </w:rPr>
        <w:t>indicate that nuclear warheads would be mated in the field to mobile ballistic missiles before launch,</w:t>
      </w:r>
      <w:r w:rsidRPr="00845074">
        <w:rPr>
          <w:sz w:val="16"/>
        </w:rPr>
        <w:t xml:space="preserve"> similar to the procedure used by Soviet Mobile Technical Rocket Bases (PRTB, in Russian) stationed in East Germany and elsewhere during the Cold War.</w:t>
      </w:r>
    </w:p>
    <w:p w14:paraId="743459FD" w14:textId="77777777" w:rsidR="0066268A" w:rsidRPr="00845074" w:rsidRDefault="0066268A" w:rsidP="0066268A">
      <w:pPr>
        <w:pStyle w:val="tag"/>
      </w:pPr>
    </w:p>
    <w:p w14:paraId="187A018D" w14:textId="77777777" w:rsidR="0066268A" w:rsidRPr="00845074" w:rsidRDefault="0066268A" w:rsidP="00BF05A2">
      <w:pPr>
        <w:pStyle w:val="Heading4"/>
      </w:pPr>
      <w:r w:rsidRPr="00845074">
        <w:t xml:space="preserve">We could destroy Chinese mobile ICBM launchers in a surprise attack—they’ll be taken out while still in Garrison. </w:t>
      </w:r>
    </w:p>
    <w:p w14:paraId="0890A4C1" w14:textId="77777777" w:rsidR="0066268A" w:rsidRPr="00845074" w:rsidRDefault="0066268A" w:rsidP="0066268A">
      <w:pPr>
        <w:rPr>
          <w:rStyle w:val="cite"/>
        </w:rPr>
      </w:pPr>
      <w:r w:rsidRPr="00845074">
        <w:rPr>
          <w:rStyle w:val="cite"/>
        </w:rPr>
        <w:t xml:space="preserve">O’Connor, expert in the fields of air defense and strategic warfare, ‘9 </w:t>
      </w:r>
    </w:p>
    <w:p w14:paraId="300D2F52" w14:textId="77777777" w:rsidR="0066268A" w:rsidRPr="00845074" w:rsidRDefault="0066268A" w:rsidP="0066268A">
      <w:r w:rsidRPr="00845074">
        <w:t>[</w:t>
      </w:r>
      <w:proofErr w:type="gramStart"/>
      <w:r w:rsidRPr="00845074">
        <w:t>Sean ,</w:t>
      </w:r>
      <w:proofErr w:type="gramEnd"/>
      <w:r w:rsidRPr="00845074">
        <w:t xml:space="preserve"> IMINT &amp; Analysis, 4-17- “</w:t>
      </w:r>
      <w:proofErr w:type="spellStart"/>
      <w:r w:rsidRPr="00845074">
        <w:t>Shaykovka</w:t>
      </w:r>
      <w:proofErr w:type="spellEnd"/>
      <w:r w:rsidRPr="00845074">
        <w:t xml:space="preserve"> WSA,” http://geimint.blogspot.com/2009_04_01_archive.html</w:t>
      </w:r>
    </w:p>
    <w:p w14:paraId="023A7A7F" w14:textId="3243F5AA" w:rsidR="0066268A" w:rsidRPr="00845074" w:rsidRDefault="0066268A" w:rsidP="0066268A">
      <w:pPr>
        <w:rPr>
          <w:sz w:val="16"/>
        </w:rPr>
      </w:pPr>
      <w:r w:rsidRPr="00845074">
        <w:rPr>
          <w:sz w:val="16"/>
        </w:rPr>
        <w:t xml:space="preserve">The most important feature of the 2nd Artillery Corps is mobility. A great deal of effort was made during the 1970s and 1980s to improve mobility and reduce the readiness time of deployed systems. Developmental </w:t>
      </w:r>
      <w:proofErr w:type="gramStart"/>
      <w:r w:rsidRPr="00845074">
        <w:rPr>
          <w:sz w:val="16"/>
        </w:rPr>
        <w:t>systems which reached maturity in the 1990s and 2000s</w:t>
      </w:r>
      <w:proofErr w:type="gramEnd"/>
      <w:r w:rsidRPr="00845074">
        <w:rPr>
          <w:sz w:val="16"/>
        </w:rPr>
        <w:t xml:space="preserve"> were all designed to be highly mobile; a great deal of the successes in this regard have stemmed from the maturation of the solid rocket motor industry.   Mobility enhances the survivability of deployed assets, making it harder to accurately target them due to a potential lack of consistently accurate positioning data. The only issue with </w:t>
      </w:r>
      <w:r w:rsidRPr="00845074">
        <w:rPr>
          <w:rStyle w:val="underline"/>
        </w:rPr>
        <w:t>mobile systems</w:t>
      </w:r>
      <w:r w:rsidRPr="00845074">
        <w:rPr>
          <w:sz w:val="16"/>
        </w:rPr>
        <w:t xml:space="preserve"> is the </w:t>
      </w:r>
      <w:r w:rsidRPr="00845074">
        <w:rPr>
          <w:rStyle w:val="underline"/>
        </w:rPr>
        <w:t>need</w:t>
      </w:r>
      <w:r w:rsidRPr="00845074">
        <w:rPr>
          <w:sz w:val="16"/>
        </w:rPr>
        <w:t xml:space="preserve"> for </w:t>
      </w:r>
      <w:r w:rsidRPr="00845074">
        <w:rPr>
          <w:rStyle w:val="underline"/>
        </w:rPr>
        <w:t xml:space="preserve">accurate </w:t>
      </w:r>
      <w:proofErr w:type="spellStart"/>
      <w:r w:rsidRPr="00845074">
        <w:rPr>
          <w:rStyle w:val="underline"/>
        </w:rPr>
        <w:t>pretargeting</w:t>
      </w:r>
      <w:proofErr w:type="spellEnd"/>
      <w:r w:rsidRPr="00845074">
        <w:rPr>
          <w:rStyle w:val="underline"/>
        </w:rPr>
        <w:t xml:space="preserve"> position data to prepare the onboard guidance systems. Using </w:t>
      </w:r>
      <w:proofErr w:type="spellStart"/>
      <w:r w:rsidRPr="00845074">
        <w:rPr>
          <w:rStyle w:val="underline"/>
        </w:rPr>
        <w:t>presurveyed</w:t>
      </w:r>
      <w:proofErr w:type="spellEnd"/>
      <w:r w:rsidRPr="00845074">
        <w:rPr>
          <w:rStyle w:val="underline"/>
        </w:rPr>
        <w:t xml:space="preserve"> and prepared launch sites alleviates</w:t>
      </w:r>
      <w:r w:rsidRPr="00845074">
        <w:rPr>
          <w:sz w:val="16"/>
        </w:rPr>
        <w:t xml:space="preserve"> a portion of </w:t>
      </w:r>
      <w:r w:rsidRPr="00845074">
        <w:rPr>
          <w:rStyle w:val="underline"/>
        </w:rPr>
        <w:t xml:space="preserve">this problem, but provides enemy forces with locations to monitor for deployed missile systems. </w:t>
      </w:r>
      <w:r w:rsidRPr="00845074">
        <w:rPr>
          <w:rStyle w:val="Emphasis2"/>
        </w:rPr>
        <w:t>Adequate intelligence and indications and warning information must also be possessed in order to ensure that missiles are field deployed prior to the outbreak of armed conflict, lest the launchers be destroyed in-garrison before they have a chance to be loaded and deployed.</w:t>
      </w:r>
      <w:r w:rsidRPr="00845074">
        <w:rPr>
          <w:sz w:val="16"/>
        </w:rPr>
        <w:t xml:space="preserve">  FUTURE FORCE </w:t>
      </w:r>
      <w:proofErr w:type="gramStart"/>
      <w:r w:rsidRPr="00845074">
        <w:rPr>
          <w:sz w:val="16"/>
        </w:rPr>
        <w:t>DEVELOPMENT  The</w:t>
      </w:r>
      <w:proofErr w:type="gramEnd"/>
      <w:r w:rsidRPr="00845074">
        <w:rPr>
          <w:sz w:val="16"/>
        </w:rPr>
        <w:t xml:space="preserve"> current ICBM force in China represents a token strategic deterrent incapable of waging a nuclear counterforce or counterstrike campaign. </w:t>
      </w:r>
      <w:r w:rsidRPr="00845074">
        <w:rPr>
          <w:rStyle w:val="underline"/>
        </w:rPr>
        <w:t>While silo-based DF-5A missiles</w:t>
      </w:r>
      <w:r w:rsidRPr="00845074">
        <w:rPr>
          <w:sz w:val="16"/>
        </w:rPr>
        <w:t xml:space="preserve"> are survivable to a degree, silo positions </w:t>
      </w:r>
      <w:r w:rsidRPr="00845074">
        <w:rPr>
          <w:rStyle w:val="underline"/>
        </w:rPr>
        <w:t>can be located and targeted for preemptive strike</w:t>
      </w:r>
      <w:r w:rsidRPr="00845074">
        <w:rPr>
          <w:sz w:val="16"/>
        </w:rPr>
        <w:t xml:space="preserve"> should the need arise. </w:t>
      </w:r>
      <w:r w:rsidRPr="00845074">
        <w:rPr>
          <w:rStyle w:val="underline"/>
        </w:rPr>
        <w:t>China has taken measures to conceal these positions, but they can still be located through thorough imagery analysis.</w:t>
      </w:r>
      <w:r w:rsidRPr="00845074">
        <w:rPr>
          <w:sz w:val="16"/>
        </w:rPr>
        <w:t xml:space="preserve">   To increase survivability and reduce launch preparation time, the solid propellant DF-31 and DF-31A road-mobile ICBMs have been developed and are being fielded. Liquid-fueled DF-5A missiles may not employ storable liquid fuel propellant, possibly requiring a lengthy fueling process before firing.   The DF-31 appears to have been </w:t>
      </w:r>
      <w:proofErr w:type="spellStart"/>
      <w:proofErr w:type="gramStart"/>
      <w:r w:rsidRPr="00845074">
        <w:rPr>
          <w:sz w:val="16"/>
        </w:rPr>
        <w:t>superceded</w:t>
      </w:r>
      <w:proofErr w:type="spellEnd"/>
      <w:proofErr w:type="gramEnd"/>
      <w:r w:rsidRPr="00845074">
        <w:rPr>
          <w:sz w:val="16"/>
        </w:rPr>
        <w:t xml:space="preserve"> by the longer-ranged DF-31A capable of reaching the entire United States, with only the 813th Brigade at </w:t>
      </w:r>
      <w:proofErr w:type="spellStart"/>
      <w:r w:rsidRPr="00845074">
        <w:rPr>
          <w:sz w:val="16"/>
        </w:rPr>
        <w:t>Nanyang</w:t>
      </w:r>
      <w:proofErr w:type="spellEnd"/>
      <w:r w:rsidRPr="00845074">
        <w:rPr>
          <w:sz w:val="16"/>
        </w:rPr>
        <w:t xml:space="preserve"> and possibly the unidentified brigade at </w:t>
      </w:r>
      <w:proofErr w:type="spellStart"/>
      <w:r w:rsidRPr="00845074">
        <w:rPr>
          <w:sz w:val="16"/>
        </w:rPr>
        <w:t>Xixia</w:t>
      </w:r>
      <w:proofErr w:type="spellEnd"/>
      <w:r w:rsidRPr="00845074">
        <w:rPr>
          <w:sz w:val="16"/>
        </w:rPr>
        <w:t xml:space="preserve"> definitely operating the system. The main drawback of the DF-31, apart from the shorter range when compared to the DF-31A, is the lack of an off-road capability. It is believed that a new off-road capable TEL is being developed for the DF-31A, allowing the weapons to be deployed further afield from garrisons in areas where launch positions would be much harder to identify.</w:t>
      </w:r>
    </w:p>
    <w:p w14:paraId="3D545623" w14:textId="76D8F141" w:rsidR="0066268A" w:rsidRPr="00845074" w:rsidRDefault="0066268A" w:rsidP="0066268A">
      <w:pPr>
        <w:pStyle w:val="Heading3"/>
      </w:pPr>
      <w:r w:rsidRPr="00845074">
        <w:t>Yes Win Now – A2: Jin Class Subs</w:t>
      </w:r>
    </w:p>
    <w:p w14:paraId="7BAC3C0D" w14:textId="77777777" w:rsidR="0066268A" w:rsidRPr="00845074" w:rsidRDefault="0066268A" w:rsidP="00BF05A2">
      <w:pPr>
        <w:pStyle w:val="Heading4"/>
      </w:pPr>
      <w:r w:rsidRPr="00845074">
        <w:t>The Jin-class sub has no deterrence capability, but that will change with modernization.</w:t>
      </w:r>
    </w:p>
    <w:p w14:paraId="2E1CDB54" w14:textId="2B55C18C" w:rsidR="0066268A" w:rsidRPr="00845074" w:rsidRDefault="0066268A" w:rsidP="0066268A">
      <w:pPr>
        <w:rPr>
          <w:rStyle w:val="cite"/>
        </w:rPr>
      </w:pPr>
      <w:r w:rsidRPr="00845074">
        <w:rPr>
          <w:rStyle w:val="cite"/>
        </w:rPr>
        <w:t>Defense News, 11/30/09</w:t>
      </w:r>
    </w:p>
    <w:p w14:paraId="2416F564" w14:textId="77777777" w:rsidR="0066268A" w:rsidRPr="00845074" w:rsidRDefault="0066268A" w:rsidP="0066268A">
      <w:r w:rsidRPr="00845074">
        <w:t>[William Matthews, “China’s subs getting quieter,” http://www.defensenews.com/story.php?i=4396071]</w:t>
      </w:r>
    </w:p>
    <w:p w14:paraId="27B936DE" w14:textId="77777777" w:rsidR="0066268A" w:rsidRPr="00845074" w:rsidRDefault="0066268A" w:rsidP="0066268A">
      <w:pPr>
        <w:pStyle w:val="card"/>
        <w:ind w:left="0"/>
        <w:rPr>
          <w:rStyle w:val="underline"/>
        </w:rPr>
      </w:pPr>
      <w:r w:rsidRPr="00845074">
        <w:rPr>
          <w:rStyle w:val="underline"/>
        </w:rPr>
        <w:t>The Chinese Navy appears to be stressing quality over quantity as it modernizes its submarine force</w:t>
      </w:r>
      <w:r w:rsidRPr="00845074">
        <w:rPr>
          <w:sz w:val="16"/>
        </w:rPr>
        <w:t xml:space="preserve">, according to a U.S. Navy intelligence report. But China still has a way to go on quality. Some of its newest submarines are as noisy as subs built decades ago. </w:t>
      </w:r>
      <w:r w:rsidRPr="00845074">
        <w:rPr>
          <w:rStyle w:val="underline"/>
        </w:rPr>
        <w:t>Nuclear-powered Jin-class ballistic missile submarines are designed to give China</w:t>
      </w:r>
      <w:r w:rsidRPr="00845074">
        <w:rPr>
          <w:sz w:val="16"/>
        </w:rPr>
        <w:t>'s naval force, known as the People's Liberation Army Navy (PLAN), "</w:t>
      </w:r>
      <w:r w:rsidRPr="00845074">
        <w:rPr>
          <w:rStyle w:val="underline"/>
        </w:rPr>
        <w:t>a credible second-strike capability,</w:t>
      </w:r>
      <w:r w:rsidRPr="00845074">
        <w:rPr>
          <w:sz w:val="16"/>
        </w:rPr>
        <w:t xml:space="preserve">" the U.S. Navy said in an August intelligence report that surfaced briefly on the Office of Naval Intelligence Web site, </w:t>
      </w:r>
      <w:proofErr w:type="gramStart"/>
      <w:r w:rsidRPr="00845074">
        <w:rPr>
          <w:sz w:val="16"/>
        </w:rPr>
        <w:t>then</w:t>
      </w:r>
      <w:proofErr w:type="gramEnd"/>
      <w:r w:rsidRPr="00845074">
        <w:rPr>
          <w:sz w:val="16"/>
        </w:rPr>
        <w:t xml:space="preserve"> vanished. The report was captured and published by the Federation of American Scientists. The </w:t>
      </w:r>
      <w:proofErr w:type="spellStart"/>
      <w:r w:rsidRPr="00845074">
        <w:rPr>
          <w:sz w:val="16"/>
        </w:rPr>
        <w:t>Jins</w:t>
      </w:r>
      <w:proofErr w:type="spellEnd"/>
      <w:r w:rsidRPr="00845074">
        <w:rPr>
          <w:sz w:val="16"/>
        </w:rPr>
        <w:t xml:space="preserve"> - there are two in service - are more advanced than China's first-generation Xia ballistic missile submarines, but they're not exactly stealth machines. </w:t>
      </w:r>
      <w:r w:rsidRPr="00845074">
        <w:rPr>
          <w:rStyle w:val="underline"/>
        </w:rPr>
        <w:t xml:space="preserve">According to a chart in the U.S. Navy report, </w:t>
      </w:r>
      <w:proofErr w:type="spellStart"/>
      <w:r w:rsidRPr="00845074">
        <w:rPr>
          <w:rStyle w:val="underline"/>
        </w:rPr>
        <w:t>Jins</w:t>
      </w:r>
      <w:proofErr w:type="spellEnd"/>
      <w:r w:rsidRPr="00845074">
        <w:rPr>
          <w:rStyle w:val="underline"/>
        </w:rPr>
        <w:t xml:space="preserve"> are louder than Soviet Delta III submarines built 30 years ago. That raises questions about just how useful the submarines might be as a deterrent, said Hans </w:t>
      </w:r>
      <w:proofErr w:type="spellStart"/>
      <w:r w:rsidRPr="00845074">
        <w:rPr>
          <w:rStyle w:val="underline"/>
        </w:rPr>
        <w:t>Kristensen</w:t>
      </w:r>
      <w:proofErr w:type="spellEnd"/>
      <w:r w:rsidRPr="00845074">
        <w:rPr>
          <w:rStyle w:val="underline"/>
        </w:rPr>
        <w:t xml:space="preserve">, director of the Nuclear Information Project at the Federation of American Scientists. Second-strike capability is intended to cause adversaries to refrain from attacking because whoever has second-strike capability can counterattack. But putting ballistic missiles on noisy submarines might not be an effective second-strike strategy. "If these are clunkers that you can hear all the way to Hawaii," they are likely to be quickly found and sunk in any conflict with the U.S. or Russian navies, </w:t>
      </w:r>
      <w:proofErr w:type="spellStart"/>
      <w:r w:rsidRPr="00845074">
        <w:rPr>
          <w:rStyle w:val="underline"/>
        </w:rPr>
        <w:t>Kristensen</w:t>
      </w:r>
      <w:proofErr w:type="spellEnd"/>
      <w:r w:rsidRPr="00845074">
        <w:rPr>
          <w:rStyle w:val="underline"/>
        </w:rPr>
        <w:t xml:space="preserve"> said. "With this noise level, they're very detectable."</w:t>
      </w:r>
    </w:p>
    <w:p w14:paraId="072880EB" w14:textId="77777777" w:rsidR="0066268A" w:rsidRPr="00845074" w:rsidRDefault="0066268A" w:rsidP="00BF05A2">
      <w:pPr>
        <w:pStyle w:val="Heading4"/>
      </w:pPr>
      <w:r w:rsidRPr="00845074">
        <w:t>Jin not operational yet and is super noisy &amp; highly vulnerable</w:t>
      </w:r>
    </w:p>
    <w:p w14:paraId="37E66DB2" w14:textId="77777777" w:rsidR="0066268A" w:rsidRPr="00845074" w:rsidRDefault="0066268A" w:rsidP="0066268A">
      <w:proofErr w:type="spellStart"/>
      <w:r w:rsidRPr="00845074">
        <w:rPr>
          <w:rStyle w:val="cite"/>
        </w:rPr>
        <w:t>Kristensen</w:t>
      </w:r>
      <w:proofErr w:type="spellEnd"/>
      <w:r w:rsidRPr="00845074">
        <w:rPr>
          <w:rStyle w:val="cite"/>
        </w:rPr>
        <w:t xml:space="preserve">, 3-2-10 </w:t>
      </w:r>
      <w:r w:rsidRPr="00845074">
        <w:t>[Hans, Jin SSBN Flashes its Tubes, http://www.fas.org/blog/ssp/2010/03/jinflash.php#more-2766]</w:t>
      </w:r>
    </w:p>
    <w:p w14:paraId="3A29F641" w14:textId="29FB5E19" w:rsidR="0066268A" w:rsidRPr="00845074" w:rsidRDefault="0066268A" w:rsidP="0066268A">
      <w:pPr>
        <w:rPr>
          <w:rStyle w:val="underline"/>
        </w:rPr>
      </w:pPr>
      <w:r w:rsidRPr="00845074">
        <w:rPr>
          <w:sz w:val="16"/>
        </w:rPr>
        <w:t xml:space="preserve">One of China’s two new Jin-class SSBNs was photographed with two of its </w:t>
      </w:r>
      <w:proofErr w:type="gramStart"/>
      <w:r w:rsidRPr="00845074">
        <w:rPr>
          <w:sz w:val="16"/>
        </w:rPr>
        <w:t>12 missile</w:t>
      </w:r>
      <w:proofErr w:type="gramEnd"/>
      <w:r w:rsidRPr="00845074">
        <w:rPr>
          <w:sz w:val="16"/>
        </w:rPr>
        <w:t xml:space="preserve"> tubes open when it visited </w:t>
      </w:r>
      <w:proofErr w:type="spellStart"/>
      <w:r w:rsidRPr="00845074">
        <w:rPr>
          <w:sz w:val="16"/>
        </w:rPr>
        <w:t>Xiaopingdao</w:t>
      </w:r>
      <w:proofErr w:type="spellEnd"/>
      <w:r w:rsidRPr="00845074">
        <w:rPr>
          <w:sz w:val="16"/>
        </w:rPr>
        <w:t xml:space="preserve"> Naval Base in March 2009.  The </w:t>
      </w:r>
      <w:proofErr w:type="spellStart"/>
      <w:r w:rsidRPr="00845074">
        <w:rPr>
          <w:rStyle w:val="underline"/>
        </w:rPr>
        <w:t>Jins</w:t>
      </w:r>
      <w:proofErr w:type="spellEnd"/>
      <w:r w:rsidRPr="00845074">
        <w:rPr>
          <w:rStyle w:val="underline"/>
        </w:rPr>
        <w:t xml:space="preserve"> are being readied</w:t>
      </w:r>
      <w:r w:rsidRPr="00845074">
        <w:rPr>
          <w:sz w:val="16"/>
        </w:rPr>
        <w:t xml:space="preserve"> to carry the JL-2, a single-warhead regional sea-launched ballistic missile that was most recently test-launched in May 2008. </w:t>
      </w:r>
      <w:r w:rsidRPr="00845074">
        <w:rPr>
          <w:rStyle w:val="underline"/>
        </w:rPr>
        <w:t>The class may become operational soon</w:t>
      </w:r>
      <w:r w:rsidRPr="00845074">
        <w:rPr>
          <w:sz w:val="16"/>
        </w:rPr>
        <w:t xml:space="preserve"> and replace the old Xia from 1982. </w:t>
      </w:r>
      <w:proofErr w:type="spellStart"/>
      <w:r w:rsidRPr="00845074">
        <w:rPr>
          <w:rStyle w:val="underline"/>
        </w:rPr>
        <w:t>Xiaopingdao</w:t>
      </w:r>
      <w:proofErr w:type="spellEnd"/>
      <w:r w:rsidRPr="00845074">
        <w:rPr>
          <w:rStyle w:val="underline"/>
        </w:rPr>
        <w:t xml:space="preserve"> Naval Base</w:t>
      </w:r>
      <w:r w:rsidRPr="00845074">
        <w:rPr>
          <w:sz w:val="16"/>
        </w:rPr>
        <w:t xml:space="preserve">, which is where I identified the Jin-class for the first time in 2007, </w:t>
      </w:r>
      <w:r w:rsidRPr="00845074">
        <w:rPr>
          <w:rStyle w:val="underline"/>
        </w:rPr>
        <w:t>serves as a</w:t>
      </w:r>
      <w:r w:rsidRPr="00845074">
        <w:rPr>
          <w:sz w:val="16"/>
        </w:rPr>
        <w:t xml:space="preserve">n outfitting and </w:t>
      </w:r>
      <w:r w:rsidRPr="00845074">
        <w:rPr>
          <w:rStyle w:val="underline"/>
        </w:rPr>
        <w:t>testing facility for new submarines</w:t>
      </w:r>
      <w:r w:rsidRPr="00845074">
        <w:rPr>
          <w:sz w:val="16"/>
        </w:rPr>
        <w:t xml:space="preserve"> and used to be the homeport of the single Golf-class diesel submarine China used for many years as a test launch platform for its first ballistic missile.  </w:t>
      </w:r>
      <w:r w:rsidRPr="00845074">
        <w:rPr>
          <w:rStyle w:val="underline"/>
        </w:rPr>
        <w:t>Two or three Jin</w:t>
      </w:r>
      <w:r w:rsidRPr="00845074">
        <w:rPr>
          <w:sz w:val="16"/>
        </w:rPr>
        <w:t xml:space="preserve">-class </w:t>
      </w:r>
      <w:r w:rsidRPr="00845074">
        <w:rPr>
          <w:rStyle w:val="underline"/>
        </w:rPr>
        <w:t>SSBN have been under construction,</w:t>
      </w:r>
      <w:r w:rsidRPr="00845074">
        <w:rPr>
          <w:sz w:val="16"/>
        </w:rPr>
        <w:t xml:space="preserve"> and it remains to be seen if China will build up to five as projected by U.S. intelligence. </w:t>
      </w:r>
      <w:r w:rsidRPr="00845074">
        <w:rPr>
          <w:rStyle w:val="underline"/>
        </w:rPr>
        <w:t>China’s nuclear submarines appear to be the noisiest nuclear submarines in the world and will probably be highly vulnerable at sea.</w:t>
      </w:r>
    </w:p>
    <w:p w14:paraId="7251AB44" w14:textId="77777777" w:rsidR="0066268A" w:rsidRPr="00845074" w:rsidRDefault="0066268A" w:rsidP="0066268A">
      <w:pPr>
        <w:pStyle w:val="tag"/>
      </w:pPr>
    </w:p>
    <w:p w14:paraId="1889A28D" w14:textId="04249278" w:rsidR="0066268A" w:rsidRPr="00845074" w:rsidRDefault="0066268A" w:rsidP="00BF05A2">
      <w:pPr>
        <w:pStyle w:val="Heading4"/>
      </w:pPr>
      <w:r w:rsidRPr="00845074">
        <w:t>China lacks a survivable submarine 2</w:t>
      </w:r>
      <w:r w:rsidRPr="00845074">
        <w:rPr>
          <w:vertAlign w:val="superscript"/>
        </w:rPr>
        <w:t>nd</w:t>
      </w:r>
      <w:r w:rsidRPr="00845074">
        <w:t xml:space="preserve"> strike capability NOW—but they will very soon</w:t>
      </w:r>
    </w:p>
    <w:p w14:paraId="3E7F0D91" w14:textId="77777777" w:rsidR="0066268A" w:rsidRPr="00845074" w:rsidRDefault="0066268A" w:rsidP="0066268A">
      <w:pPr>
        <w:rPr>
          <w:rStyle w:val="cite"/>
        </w:rPr>
      </w:pPr>
      <w:r w:rsidRPr="00845074">
        <w:rPr>
          <w:rStyle w:val="cite"/>
        </w:rPr>
        <w:t xml:space="preserve">Stratfor.com, ‘7 </w:t>
      </w:r>
    </w:p>
    <w:p w14:paraId="2B383A56" w14:textId="77777777" w:rsidR="0066268A" w:rsidRPr="00845074" w:rsidRDefault="0066268A" w:rsidP="0066268A">
      <w:r w:rsidRPr="00845074">
        <w:t xml:space="preserve">[4-24, Ballistic Missile Submarines: The Only Way to </w:t>
      </w:r>
      <w:proofErr w:type="gramStart"/>
      <w:r w:rsidRPr="00845074">
        <w:t>Go</w:t>
      </w:r>
      <w:proofErr w:type="gramEnd"/>
      <w:r w:rsidRPr="00845074">
        <w:t xml:space="preserve"> http://www.stratfor.com/ballistic_missile_submarines_only_way_go]</w:t>
      </w:r>
    </w:p>
    <w:p w14:paraId="50CE61C5" w14:textId="7955F980" w:rsidR="0066268A" w:rsidRPr="00845074" w:rsidRDefault="0066268A" w:rsidP="0066268A">
      <w:pPr>
        <w:rPr>
          <w:rStyle w:val="underline"/>
        </w:rPr>
      </w:pPr>
      <w:r w:rsidRPr="00845074">
        <w:rPr>
          <w:sz w:val="16"/>
        </w:rPr>
        <w:t xml:space="preserve">Russia and China are both in the process of fielding a new class of ballistic missile submarines. These submarines, longtime prudent investments for states with nuclear weapons, are becoming an essential — and ultimately, the only — option for a survivable nuclear deterrent.  Analysis For the better part of a decade, four nations have maintained a regularly patrolling strategic deterrent at sea: the United States, France, the United Kingdom and Israel (whose use of nuclear warheads mounted on cruise missiles aboard its three Dolphin-class submarines is an open secret). However, that decade also has seen China and Russia complete nuclear-powered ballistic missile submarine (SSBN) programs. This is particularly important because </w:t>
      </w:r>
      <w:r w:rsidRPr="00845074">
        <w:rPr>
          <w:rStyle w:val="underline"/>
        </w:rPr>
        <w:t>diving beneath the ocean</w:t>
      </w:r>
      <w:r w:rsidRPr="00845074">
        <w:rPr>
          <w:sz w:val="16"/>
        </w:rPr>
        <w:t xml:space="preserve">’s surface </w:t>
      </w:r>
      <w:r w:rsidRPr="00845074">
        <w:rPr>
          <w:rStyle w:val="underline"/>
        </w:rPr>
        <w:t>is quickly becoming the only way to hide.</w:t>
      </w:r>
      <w:r w:rsidRPr="00845074">
        <w:rPr>
          <w:sz w:val="16"/>
        </w:rPr>
        <w:t xml:space="preserve">  </w:t>
      </w:r>
      <w:proofErr w:type="gramStart"/>
      <w:r w:rsidRPr="00845074">
        <w:rPr>
          <w:sz w:val="16"/>
        </w:rPr>
        <w:t>Russia  At</w:t>
      </w:r>
      <w:proofErr w:type="gramEnd"/>
      <w:r w:rsidRPr="00845074">
        <w:rPr>
          <w:sz w:val="16"/>
        </w:rPr>
        <w:t xml:space="preserve"> its peak, the Soviet navy operated more than 60 SSBNs. The fleet is now one-quarter that size, and most of the boats are in poor condition. In 2002, the Russian navy did not conduct a single strategic deterrence patrol. The current fleet of aging SSBNs can barely hold the line. Not only is Russia investing in the future of its SSBN program, but it also is essentially starting from scratch.  The Yuri </w:t>
      </w:r>
      <w:proofErr w:type="spellStart"/>
      <w:r w:rsidRPr="00845074">
        <w:rPr>
          <w:sz w:val="16"/>
        </w:rPr>
        <w:t>Dolgoruky</w:t>
      </w:r>
      <w:proofErr w:type="spellEnd"/>
      <w:r w:rsidRPr="00845074">
        <w:rPr>
          <w:sz w:val="16"/>
        </w:rPr>
        <w:t xml:space="preserve">, the lead boat of Russia’s newest </w:t>
      </w:r>
      <w:proofErr w:type="spellStart"/>
      <w:r w:rsidRPr="00845074">
        <w:rPr>
          <w:sz w:val="16"/>
        </w:rPr>
        <w:t>Borei</w:t>
      </w:r>
      <w:proofErr w:type="spellEnd"/>
      <w:r w:rsidRPr="00845074">
        <w:rPr>
          <w:sz w:val="16"/>
        </w:rPr>
        <w:t xml:space="preserve">-class SSBN, has a troubled past. Laid down in 1996, the Yuri </w:t>
      </w:r>
      <w:proofErr w:type="spellStart"/>
      <w:r w:rsidRPr="00845074">
        <w:rPr>
          <w:sz w:val="16"/>
        </w:rPr>
        <w:t>Dolgoruky</w:t>
      </w:r>
      <w:proofErr w:type="spellEnd"/>
      <w:r w:rsidRPr="00845074">
        <w:rPr>
          <w:sz w:val="16"/>
        </w:rPr>
        <w:t xml:space="preserve"> was neglected and construction was held up because of economic troubles after the collapse of the Soviet Union. The parallel development of the SS-NX-28 submarine-launched ballistic missile (SLBM) failed, and the design had to be adjusted during construction to accommodate a different missile, the SS-NX-30 </w:t>
      </w:r>
      <w:proofErr w:type="spellStart"/>
      <w:r w:rsidRPr="00845074">
        <w:rPr>
          <w:sz w:val="16"/>
        </w:rPr>
        <w:t>Bulava</w:t>
      </w:r>
      <w:proofErr w:type="spellEnd"/>
      <w:r w:rsidRPr="00845074">
        <w:rPr>
          <w:sz w:val="16"/>
        </w:rPr>
        <w:t xml:space="preserve">.   Although the </w:t>
      </w:r>
      <w:proofErr w:type="spellStart"/>
      <w:r w:rsidRPr="00845074">
        <w:rPr>
          <w:sz w:val="16"/>
        </w:rPr>
        <w:t>Bulava</w:t>
      </w:r>
      <w:proofErr w:type="spellEnd"/>
      <w:r w:rsidRPr="00845074">
        <w:rPr>
          <w:sz w:val="16"/>
        </w:rPr>
        <w:t xml:space="preserve"> has had several successful launches, three failures in the fourth quarter of 2006 demonstrated the missile was far from ready. Nevertheless, the Yuri </w:t>
      </w:r>
      <w:proofErr w:type="spellStart"/>
      <w:r w:rsidRPr="00845074">
        <w:rPr>
          <w:sz w:val="16"/>
        </w:rPr>
        <w:t>Dolgoruky</w:t>
      </w:r>
      <w:proofErr w:type="spellEnd"/>
      <w:r w:rsidRPr="00845074">
        <w:rPr>
          <w:sz w:val="16"/>
        </w:rPr>
        <w:t xml:space="preserve"> was launched April 15. (It will spend at least a year being fitted out.) Deputy Defense Minister Gen. Alexei </w:t>
      </w:r>
      <w:proofErr w:type="spellStart"/>
      <w:r w:rsidRPr="00845074">
        <w:rPr>
          <w:sz w:val="16"/>
        </w:rPr>
        <w:t>Moskovsky</w:t>
      </w:r>
      <w:proofErr w:type="spellEnd"/>
      <w:r w:rsidRPr="00845074">
        <w:rPr>
          <w:sz w:val="16"/>
        </w:rPr>
        <w:t xml:space="preserve"> has promised seven more by 2017.  Of course, </w:t>
      </w:r>
      <w:proofErr w:type="spellStart"/>
      <w:r w:rsidRPr="00845074">
        <w:rPr>
          <w:sz w:val="16"/>
        </w:rPr>
        <w:t>Moskovsky’s</w:t>
      </w:r>
      <w:proofErr w:type="spellEnd"/>
      <w:r w:rsidRPr="00845074">
        <w:rPr>
          <w:sz w:val="16"/>
        </w:rPr>
        <w:t xml:space="preserve"> statements are nothing if not ambitious. A series of successful </w:t>
      </w:r>
      <w:proofErr w:type="spellStart"/>
      <w:r w:rsidRPr="00845074">
        <w:rPr>
          <w:sz w:val="16"/>
        </w:rPr>
        <w:t>Bulava</w:t>
      </w:r>
      <w:proofErr w:type="spellEnd"/>
      <w:r w:rsidRPr="00845074">
        <w:rPr>
          <w:sz w:val="16"/>
        </w:rPr>
        <w:t xml:space="preserve"> tests will be necessary. But the ultimate success of the </w:t>
      </w:r>
      <w:proofErr w:type="spellStart"/>
      <w:r w:rsidRPr="00845074">
        <w:rPr>
          <w:sz w:val="16"/>
        </w:rPr>
        <w:t>Borei</w:t>
      </w:r>
      <w:proofErr w:type="spellEnd"/>
      <w:r w:rsidRPr="00845074">
        <w:rPr>
          <w:sz w:val="16"/>
        </w:rPr>
        <w:t xml:space="preserve"> class is essential for Russia’s ability to maintain its nuclear deterrent. It is perhaps the top defense priority, along with the continued fielding of the land-based </w:t>
      </w:r>
      <w:proofErr w:type="spellStart"/>
      <w:r w:rsidRPr="00845074">
        <w:rPr>
          <w:sz w:val="16"/>
        </w:rPr>
        <w:t>Topol</w:t>
      </w:r>
      <w:proofErr w:type="spellEnd"/>
      <w:r w:rsidRPr="00845074">
        <w:rPr>
          <w:sz w:val="16"/>
        </w:rPr>
        <w:t xml:space="preserve">-M intercontinental ballistic missile (ICBM). And it is something Russia can afford.  In recent years, Russia has politically and economically consolidated and has been fiscally conservative enough to keep a balanced budget. Russian President Vladimir Putin’s policies, and a hefty windfall from </w:t>
      </w:r>
      <w:proofErr w:type="gramStart"/>
      <w:r w:rsidRPr="00845074">
        <w:rPr>
          <w:sz w:val="16"/>
        </w:rPr>
        <w:t>high energy</w:t>
      </w:r>
      <w:proofErr w:type="gramEnd"/>
      <w:r w:rsidRPr="00845074">
        <w:rPr>
          <w:sz w:val="16"/>
        </w:rPr>
        <w:t xml:space="preserve"> prices, have turned Russia’s $160 billion debt in 2000 into $400 billion in currency reserves and surplus funds. In March, the Kremlin shed its fiscal conservatism with a new budget for 2007-2010 that dramatically increases spending in many sectors, including defense. The budget and economic conditions are reminiscent of the Soviet budgets of the 1970s, during which Moscow launched its last dramatic increase in defense spending.  </w:t>
      </w:r>
      <w:proofErr w:type="gramStart"/>
      <w:r w:rsidRPr="00845074">
        <w:rPr>
          <w:sz w:val="16"/>
        </w:rPr>
        <w:t xml:space="preserve">China  </w:t>
      </w:r>
      <w:r w:rsidRPr="00845074">
        <w:rPr>
          <w:rStyle w:val="underline"/>
        </w:rPr>
        <w:t>For</w:t>
      </w:r>
      <w:proofErr w:type="gramEnd"/>
      <w:r w:rsidRPr="00845074">
        <w:rPr>
          <w:rStyle w:val="underline"/>
        </w:rPr>
        <w:t xml:space="preserve"> the Chinese</w:t>
      </w:r>
      <w:r w:rsidRPr="00845074">
        <w:rPr>
          <w:sz w:val="16"/>
        </w:rPr>
        <w:t xml:space="preserve"> People’s Liberation Army-</w:t>
      </w:r>
      <w:r w:rsidRPr="00845074">
        <w:rPr>
          <w:rStyle w:val="underline"/>
        </w:rPr>
        <w:t>Navy</w:t>
      </w:r>
      <w:r w:rsidRPr="00845074">
        <w:rPr>
          <w:sz w:val="16"/>
        </w:rPr>
        <w:t xml:space="preserve"> (PLAN), </w:t>
      </w:r>
      <w:r w:rsidRPr="00845074">
        <w:rPr>
          <w:rStyle w:val="underline"/>
        </w:rPr>
        <w:t>nuclear-powered submarines have been a challenge.</w:t>
      </w:r>
      <w:r w:rsidRPr="00845074">
        <w:rPr>
          <w:sz w:val="16"/>
        </w:rPr>
        <w:t xml:space="preserve"> At times, </w:t>
      </w:r>
      <w:r w:rsidRPr="00845074">
        <w:rPr>
          <w:rStyle w:val="underline"/>
        </w:rPr>
        <w:t>the PLAN was an understudy of a less-than-perfect master: the Russian navy. Though the PLAN has made incremental improvements, its nuclear submarines reportedly have yet to attain modern standards of performance.   The PLAN’s older Xia-class SSBN, though able to launch missiles, never made an official deterrence patrol.</w:t>
      </w:r>
      <w:r w:rsidRPr="00845074">
        <w:rPr>
          <w:sz w:val="16"/>
        </w:rPr>
        <w:t xml:space="preserve"> However, </w:t>
      </w:r>
      <w:r w:rsidRPr="00845074">
        <w:rPr>
          <w:rStyle w:val="underline"/>
        </w:rPr>
        <w:t>the new Jin-class SSBN</w:t>
      </w:r>
      <w:r w:rsidRPr="00845074">
        <w:rPr>
          <w:sz w:val="16"/>
        </w:rPr>
        <w:t xml:space="preserve"> (Type 094) reportedly </w:t>
      </w:r>
      <w:r w:rsidRPr="00845074">
        <w:rPr>
          <w:rStyle w:val="underline"/>
        </w:rPr>
        <w:t>is undergoing sea trials</w:t>
      </w:r>
      <w:r w:rsidRPr="00845074">
        <w:rPr>
          <w:sz w:val="16"/>
        </w:rPr>
        <w:t xml:space="preserve">. It spent some five years under construction and sources indicate it was launched in mid-2004. </w:t>
      </w:r>
      <w:r w:rsidRPr="00845074">
        <w:rPr>
          <w:rStyle w:val="underline"/>
        </w:rPr>
        <w:t>It</w:t>
      </w:r>
      <w:r w:rsidRPr="00845074">
        <w:rPr>
          <w:sz w:val="16"/>
        </w:rPr>
        <w:t xml:space="preserve"> reportedly </w:t>
      </w:r>
      <w:r w:rsidRPr="00845074">
        <w:rPr>
          <w:rStyle w:val="underline"/>
        </w:rPr>
        <w:t>is not up to modern SSBN standards, and there are rumors of nuclear propulsion problems.</w:t>
      </w:r>
      <w:r w:rsidRPr="00845074">
        <w:rPr>
          <w:sz w:val="16"/>
        </w:rPr>
        <w:t xml:space="preserve"> However, the shift to sea trials suggests it will ultimately deploy. The JL-2 SLBM with which it is to be fitted appears to have had several successful </w:t>
      </w:r>
      <w:proofErr w:type="gramStart"/>
      <w:r w:rsidRPr="00845074">
        <w:rPr>
          <w:sz w:val="16"/>
        </w:rPr>
        <w:t>trial</w:t>
      </w:r>
      <w:proofErr w:type="gramEnd"/>
      <w:r w:rsidRPr="00845074">
        <w:rPr>
          <w:sz w:val="16"/>
        </w:rPr>
        <w:t xml:space="preserve"> launches. If the Jin class </w:t>
      </w:r>
      <w:proofErr w:type="gramStart"/>
      <w:r w:rsidRPr="00845074">
        <w:rPr>
          <w:sz w:val="16"/>
        </w:rPr>
        <w:t>is</w:t>
      </w:r>
      <w:proofErr w:type="gramEnd"/>
      <w:r w:rsidRPr="00845074">
        <w:rPr>
          <w:sz w:val="16"/>
        </w:rPr>
        <w:t xml:space="preserve"> deployable, the bulk of the continental United States — now only vulnerable to a small arsenal of China’s longest-range land-based missiles — would be within reach of the JL-2 SLBM.  Though dozens of funding priorities compete for the money, China’s military spending has continued to rise. China has a small nuclear deterrent, so it must ensure that the deterrent it has is mobile and survivable; thus, while Beijing’s pocketbook is not bottomless, the SSBN program </w:t>
      </w:r>
      <w:proofErr w:type="gramStart"/>
      <w:r w:rsidRPr="00845074">
        <w:rPr>
          <w:sz w:val="16"/>
        </w:rPr>
        <w:t>should</w:t>
      </w:r>
      <w:proofErr w:type="gramEnd"/>
      <w:r w:rsidRPr="00845074">
        <w:rPr>
          <w:sz w:val="16"/>
        </w:rPr>
        <w:t xml:space="preserve"> continue </w:t>
      </w:r>
      <w:proofErr w:type="gramStart"/>
      <w:r w:rsidRPr="00845074">
        <w:rPr>
          <w:sz w:val="16"/>
        </w:rPr>
        <w:t>receiving the funding it needs</w:t>
      </w:r>
      <w:proofErr w:type="gramEnd"/>
      <w:r w:rsidRPr="00845074">
        <w:rPr>
          <w:sz w:val="16"/>
        </w:rPr>
        <w:t xml:space="preserve">.  </w:t>
      </w:r>
      <w:proofErr w:type="gramStart"/>
      <w:r w:rsidRPr="00845074">
        <w:rPr>
          <w:sz w:val="16"/>
        </w:rPr>
        <w:t>Implications  Both</w:t>
      </w:r>
      <w:proofErr w:type="gramEnd"/>
      <w:r w:rsidRPr="00845074">
        <w:rPr>
          <w:sz w:val="16"/>
        </w:rPr>
        <w:t xml:space="preserve"> the Russian </w:t>
      </w:r>
      <w:proofErr w:type="spellStart"/>
      <w:r w:rsidRPr="00845074">
        <w:rPr>
          <w:sz w:val="16"/>
        </w:rPr>
        <w:t>Borei</w:t>
      </w:r>
      <w:proofErr w:type="spellEnd"/>
      <w:r w:rsidRPr="00845074">
        <w:rPr>
          <w:sz w:val="16"/>
        </w:rPr>
        <w:t xml:space="preserve"> and </w:t>
      </w:r>
      <w:r w:rsidRPr="00845074">
        <w:rPr>
          <w:rStyle w:val="underline"/>
        </w:rPr>
        <w:t>the Chinese Jin</w:t>
      </w:r>
      <w:r w:rsidRPr="00845074">
        <w:rPr>
          <w:sz w:val="16"/>
        </w:rPr>
        <w:t xml:space="preserve"> are </w:t>
      </w:r>
      <w:r w:rsidRPr="00845074">
        <w:rPr>
          <w:rStyle w:val="underline"/>
        </w:rPr>
        <w:t>still at least a year from operational capability, and their sister boats — still under construction — will need to be completed in the next few years in order to build to a constantly patrolling rotation. But in five to 10 years,</w:t>
      </w:r>
      <w:r w:rsidRPr="00845074">
        <w:rPr>
          <w:sz w:val="16"/>
        </w:rPr>
        <w:t xml:space="preserve"> Russia and </w:t>
      </w:r>
      <w:r w:rsidRPr="00845074">
        <w:rPr>
          <w:rStyle w:val="underline"/>
        </w:rPr>
        <w:t>China</w:t>
      </w:r>
      <w:r w:rsidRPr="00845074">
        <w:rPr>
          <w:sz w:val="16"/>
        </w:rPr>
        <w:t xml:space="preserve"> both </w:t>
      </w:r>
      <w:r w:rsidRPr="00845074">
        <w:rPr>
          <w:rStyle w:val="underline"/>
        </w:rPr>
        <w:t>intend to have such a rotation in place.</w:t>
      </w:r>
      <w:r w:rsidRPr="00845074">
        <w:rPr>
          <w:sz w:val="16"/>
        </w:rPr>
        <w:t xml:space="preserve">  While </w:t>
      </w:r>
      <w:r w:rsidRPr="00845074">
        <w:rPr>
          <w:rStyle w:val="underline"/>
        </w:rPr>
        <w:t>the significance of a new SSBN is great</w:t>
      </w:r>
      <w:r w:rsidRPr="00845074">
        <w:rPr>
          <w:sz w:val="16"/>
        </w:rPr>
        <w:t xml:space="preserve">er </w:t>
      </w:r>
      <w:r w:rsidRPr="00845074">
        <w:rPr>
          <w:rStyle w:val="underline"/>
        </w:rPr>
        <w:t>for China, which has yet to field a functioning sea-based deterrent,</w:t>
      </w:r>
      <w:r w:rsidRPr="00845074">
        <w:rPr>
          <w:sz w:val="16"/>
        </w:rPr>
        <w:t xml:space="preserve"> the decay of Russia’s SSBN fleet is such that the </w:t>
      </w:r>
      <w:proofErr w:type="spellStart"/>
      <w:r w:rsidRPr="00845074">
        <w:rPr>
          <w:sz w:val="16"/>
        </w:rPr>
        <w:t>Borei</w:t>
      </w:r>
      <w:proofErr w:type="spellEnd"/>
      <w:r w:rsidRPr="00845074">
        <w:rPr>
          <w:sz w:val="16"/>
        </w:rPr>
        <w:t xml:space="preserve"> marks a new beginning there.   India could be working toward a missile submarine as well, but that development is 10-20 years away. Countries like Pakistan could one day follow the Israeli example — diesel submarines armed with cruise missiles. Diesel boats lack the endurance of their nuclear-powered brethren, but can run even quieter for short periods. The cruise missiles have a shorter range than SLBMs, but are technically easier to launch and require no major modifications to a standard hull, since they can be launched horizontally like torpedoes.   While none of these developments fundamentally alters the strategic balance of a unipolar world, advances in Russia and China’s SSBN programs mark the first time in a decade that nations other than traditional U.S. allies are building sea-based deterrents.  The Increasing Importance of the Sea-based </w:t>
      </w:r>
      <w:proofErr w:type="gramStart"/>
      <w:r w:rsidRPr="00845074">
        <w:rPr>
          <w:sz w:val="16"/>
        </w:rPr>
        <w:t>Deterrent  Early</w:t>
      </w:r>
      <w:proofErr w:type="gramEnd"/>
      <w:r w:rsidRPr="00845074">
        <w:rPr>
          <w:sz w:val="16"/>
        </w:rPr>
        <w:t xml:space="preserve"> in the Cold War, ICBMs were almost prohibitively large and expensive. The submarine was a way to move shorter-range missiles closer to one’s adversary. But as missile accuracy improved (the dramatically increasing potential yield of strategic warheads did not hurt, either), the prospect of a successful “first strike” began to alter the role of the SSBN. It became a valuable “first strike” platform because it could move close to an adversary’s coast, giving the enemy less time to react to a missile launch.  But its greatest value as the most survivable leg of a nuclear triad is its capacity for a “second,” or retaliatory, strike. Much harder to keep track of than platforms in fixed positions, an SSBN lurking at sea is the ultimate wild card. Land-mobile missile systems (as opposed to fixed, silo-based missiles) are another way of accomplishing this, but technological advances will make them increasingly vulnerable.  A joint U.S. program between the defense and intelligence communities is working to test space-based radar. Destined to succeed in one form or another, space-based radar will one day be able to track objects across the face of the Earth — objects such as land-mobile launch vehicles — and keep close enough tabs on them that their locations can be effectively targeted by strategic warheads.  In a unipolar world — in which the United States will have the best intelligence, surveillance and reconnaissance capabilities and weapons of increasing speed and accuracy — the nuclear weapon is the only true guarantor of national independence. Even a minimal deterrent allows nations to focus on and confront regional disputes, as well as protect their interests abroad. An SSBN fleet is, of course, not absolutely necessary — whether mounted on a land-based missile or a submarine, a nuclear weapon is a substantial bargaining chip — but it is becoming increasingly difficult to hide anything from the United States. The U.S. military has a technological edge beneath the waves as well, but even a modestly well-built submarine traveling below 5 knots is hard to track, and it certainly has a better chance than a fixed concrete silo. </w:t>
      </w:r>
      <w:r w:rsidRPr="00845074">
        <w:rPr>
          <w:rStyle w:val="underline"/>
        </w:rPr>
        <w:t>Consequently, the sea-based leg of a nation’s nuclear triad is evolving from a prudent choice for survivability to the most essential element of a meaningful nuclear deterrent.</w:t>
      </w:r>
    </w:p>
    <w:p w14:paraId="5CE9E481" w14:textId="77777777" w:rsidR="0066268A" w:rsidRPr="00845074" w:rsidRDefault="0066268A" w:rsidP="0066268A">
      <w:pPr>
        <w:pStyle w:val="tag"/>
      </w:pPr>
    </w:p>
    <w:p w14:paraId="53C6D2F6" w14:textId="77777777" w:rsidR="0066268A" w:rsidRPr="00845074" w:rsidRDefault="0066268A" w:rsidP="00BF05A2">
      <w:pPr>
        <w:pStyle w:val="Heading4"/>
      </w:pPr>
      <w:r w:rsidRPr="00845074">
        <w:t>The Jin’s missile’s range limits it to regional operations.</w:t>
      </w:r>
    </w:p>
    <w:p w14:paraId="1D13ED2D" w14:textId="77777777" w:rsidR="0066268A" w:rsidRPr="00845074" w:rsidRDefault="0066268A" w:rsidP="0066268A">
      <w:pPr>
        <w:rPr>
          <w:rStyle w:val="cite"/>
        </w:rPr>
      </w:pPr>
      <w:proofErr w:type="spellStart"/>
      <w:r w:rsidRPr="00845074">
        <w:rPr>
          <w:rStyle w:val="cite"/>
        </w:rPr>
        <w:t>Kristensen</w:t>
      </w:r>
      <w:proofErr w:type="spellEnd"/>
      <w:r w:rsidRPr="00845074">
        <w:rPr>
          <w:rStyle w:val="cite"/>
        </w:rPr>
        <w:t>, FAS member, 11/21</w:t>
      </w:r>
    </w:p>
    <w:p w14:paraId="207E9AA3" w14:textId="77777777" w:rsidR="0066268A" w:rsidRPr="00845074" w:rsidRDefault="0066268A" w:rsidP="0066268A">
      <w:r w:rsidRPr="00845074">
        <w:t>[Hans, “China’s Noisy Nuclear Submarines,” http://www.fas.org/blog/ssp/2009/11/subnoise.php]</w:t>
      </w:r>
    </w:p>
    <w:p w14:paraId="3AE73AC8" w14:textId="5C239A78" w:rsidR="0066268A" w:rsidRPr="00845074" w:rsidRDefault="0066268A" w:rsidP="0066268A">
      <w:pPr>
        <w:rPr>
          <w:rStyle w:val="underline"/>
        </w:rPr>
      </w:pPr>
      <w:r w:rsidRPr="00845074">
        <w:rPr>
          <w:sz w:val="16"/>
        </w:rPr>
        <w:t xml:space="preserve">The ONI report states that </w:t>
      </w:r>
      <w:r w:rsidRPr="00845074">
        <w:rPr>
          <w:rStyle w:val="underline"/>
        </w:rPr>
        <w:t>the JL-2 sea-launched ballistic missile on the Jin SSBNs</w:t>
      </w:r>
      <w:r w:rsidRPr="00845074">
        <w:rPr>
          <w:sz w:val="16"/>
        </w:rPr>
        <w:t xml:space="preserve"> has a range of ~4,000 nautical miles (~7,400 km) “is capable of reaching the continental United States from Chinese littorals.” Not quite, unless Chinese littorals extend well into the Sea of Japan.</w:t>
      </w:r>
      <w:r w:rsidRPr="00845074">
        <w:rPr>
          <w:u w:val="single"/>
        </w:rPr>
        <w:t xml:space="preserve"> </w:t>
      </w:r>
      <w:r w:rsidRPr="00845074">
        <w:rPr>
          <w:rStyle w:val="underline"/>
        </w:rPr>
        <w:t xml:space="preserve">Since the continental United States does not include Alaska and Hawaii, a warhead from a 7,400-km range JL-2 would fall into the sea about 800 km from Seattle. A JL-2 carrying penetration aids in addition to a warhead would presumably have a shorter range. Alaska would be in range if the JL-2 is launched from the very northern parts of Chinese waters, but Hawaii is out of range unless the missile is launched from a position close to South Korea or Japan. The U.S. Defense Department’s 2009 </w:t>
      </w:r>
      <w:r w:rsidRPr="00845074">
        <w:rPr>
          <w:rStyle w:val="underline"/>
        </w:rPr>
        <w:fldChar w:fldCharType="begin"/>
      </w:r>
      <w:r w:rsidRPr="00845074">
        <w:rPr>
          <w:rStyle w:val="underline"/>
        </w:rPr>
        <w:instrText xml:space="preserve"> HYPERLINK "http://www.defenselink.mil/pubs/pdfs/China_Military_Power_Report_2009.pdf" \t "_blank" </w:instrText>
      </w:r>
      <w:r w:rsidRPr="00845074">
        <w:rPr>
          <w:rStyle w:val="underline"/>
        </w:rPr>
        <w:fldChar w:fldCharType="separate"/>
      </w:r>
      <w:r w:rsidRPr="00845074">
        <w:rPr>
          <w:rStyle w:val="underline"/>
        </w:rPr>
        <w:t>report</w:t>
      </w:r>
      <w:r w:rsidRPr="00845074">
        <w:rPr>
          <w:rStyle w:val="underline"/>
        </w:rPr>
        <w:fldChar w:fldCharType="end"/>
      </w:r>
      <w:r w:rsidRPr="00845074">
        <w:rPr>
          <w:rStyle w:val="underline"/>
        </w:rPr>
        <w:t xml:space="preserve"> to Congress on the Military Power of the People’s Republic of China also shows the range of the JL-2 to be insufficient to target the Continental United States or Hawaii from Chinese waters. The JL-2 instead appears to be a regional weapon with potential mission against Russia and India and U.S. bases in Guam and Japan.</w:t>
      </w:r>
    </w:p>
    <w:p w14:paraId="33F689D8" w14:textId="77777777" w:rsidR="0066268A" w:rsidRPr="00845074" w:rsidRDefault="0066268A" w:rsidP="0066268A">
      <w:pPr>
        <w:pStyle w:val="tag"/>
      </w:pPr>
    </w:p>
    <w:p w14:paraId="0FD58656" w14:textId="77777777" w:rsidR="0066268A" w:rsidRPr="00845074" w:rsidRDefault="0066268A" w:rsidP="00BF05A2">
      <w:pPr>
        <w:pStyle w:val="Heading4"/>
      </w:pPr>
      <w:r w:rsidRPr="00845074">
        <w:t>Their submarines don’t conduct significant patrols.</w:t>
      </w:r>
    </w:p>
    <w:p w14:paraId="4F99327E" w14:textId="77777777" w:rsidR="0066268A" w:rsidRPr="00845074" w:rsidRDefault="0066268A" w:rsidP="0066268A">
      <w:pPr>
        <w:rPr>
          <w:rStyle w:val="cite"/>
        </w:rPr>
      </w:pPr>
      <w:proofErr w:type="spellStart"/>
      <w:r w:rsidRPr="00845074">
        <w:rPr>
          <w:rStyle w:val="cite"/>
        </w:rPr>
        <w:t>Kristensen</w:t>
      </w:r>
      <w:proofErr w:type="spellEnd"/>
      <w:r w:rsidRPr="00845074">
        <w:rPr>
          <w:rStyle w:val="cite"/>
        </w:rPr>
        <w:t>, FAS member, 11/21</w:t>
      </w:r>
    </w:p>
    <w:p w14:paraId="4332F533" w14:textId="77777777" w:rsidR="0066268A" w:rsidRPr="00845074" w:rsidRDefault="0066268A" w:rsidP="0066268A">
      <w:r w:rsidRPr="00845074">
        <w:t>[Hans, “China’s Noisy Nuclear Submarines,” http://www.fas.org/blog/ssp/2009/11/subnoise.php]</w:t>
      </w:r>
    </w:p>
    <w:p w14:paraId="50BA22CA" w14:textId="26A8C767" w:rsidR="0066268A" w:rsidRPr="00845074" w:rsidRDefault="0066268A" w:rsidP="0066268A">
      <w:pPr>
        <w:rPr>
          <w:rStyle w:val="underline"/>
        </w:rPr>
      </w:pPr>
      <w:r w:rsidRPr="00845074">
        <w:t xml:space="preserve">The report also states that Chinese submarine patrols have “more than tripled” over the past few years, when compared to the historical levels of the last two decades. That sounds like a lot, but </w:t>
      </w:r>
      <w:r w:rsidRPr="00845074">
        <w:rPr>
          <w:rStyle w:val="underline"/>
        </w:rPr>
        <w:t xml:space="preserve">given that the entire Chinese submarine fleet in those two decades in average conducted fewer than three patrols per year combined, a </w:t>
      </w:r>
      <w:proofErr w:type="spellStart"/>
      <w:r w:rsidRPr="00845074">
        <w:rPr>
          <w:rStyle w:val="underline"/>
        </w:rPr>
        <w:t>trippling</w:t>
      </w:r>
      <w:proofErr w:type="spellEnd"/>
      <w:r w:rsidRPr="00845074">
        <w:rPr>
          <w:rStyle w:val="underline"/>
        </w:rPr>
        <w:t xml:space="preserve"> doesn’t </w:t>
      </w:r>
      <w:proofErr w:type="spellStart"/>
      <w:r w:rsidRPr="00845074">
        <w:rPr>
          <w:rStyle w:val="underline"/>
        </w:rPr>
        <w:t>amout</w:t>
      </w:r>
      <w:proofErr w:type="spellEnd"/>
      <w:r w:rsidRPr="00845074">
        <w:rPr>
          <w:rStyle w:val="underline"/>
        </w:rPr>
        <w:t xml:space="preserve"> to a whole lot for a submarine fleet of 63 submarines. According to data </w:t>
      </w:r>
      <w:r w:rsidRPr="00845074">
        <w:rPr>
          <w:rStyle w:val="underline"/>
        </w:rPr>
        <w:fldChar w:fldCharType="begin"/>
      </w:r>
      <w:r w:rsidRPr="00845074">
        <w:rPr>
          <w:rStyle w:val="underline"/>
        </w:rPr>
        <w:instrText xml:space="preserve"> HYPERLINK "http://www.fas.org/blog/ssp/2009/02/patrols.php" \t "_blank" </w:instrText>
      </w:r>
      <w:r w:rsidRPr="00845074">
        <w:rPr>
          <w:rStyle w:val="underline"/>
        </w:rPr>
        <w:fldChar w:fldCharType="separate"/>
      </w:r>
      <w:r w:rsidRPr="00845074">
        <w:rPr>
          <w:rStyle w:val="underline"/>
        </w:rPr>
        <w:t>obtained</w:t>
      </w:r>
      <w:r w:rsidRPr="00845074">
        <w:rPr>
          <w:rStyle w:val="underline"/>
        </w:rPr>
        <w:fldChar w:fldCharType="end"/>
      </w:r>
      <w:r w:rsidRPr="00845074">
        <w:rPr>
          <w:rStyle w:val="underline"/>
        </w:rPr>
        <w:t xml:space="preserve"> from ONI under FOIA, the patrol number in 2008 was 12. Since only the most capable of the Chinese attack submarines presumably conduct these patrols away from Chinese waters – and since China has yet to send one of its ballistic missile submarines on patrol – that could mean one or two patrols per year per submarine.</w:t>
      </w:r>
    </w:p>
    <w:p w14:paraId="698B58E5" w14:textId="77777777" w:rsidR="0066268A" w:rsidRPr="00845074" w:rsidRDefault="0066268A" w:rsidP="0066268A">
      <w:pPr>
        <w:pStyle w:val="tag"/>
      </w:pPr>
    </w:p>
    <w:p w14:paraId="7DFADF40" w14:textId="525A340B" w:rsidR="0066268A" w:rsidRPr="00845074" w:rsidRDefault="0066268A" w:rsidP="00BF05A2">
      <w:pPr>
        <w:pStyle w:val="Heading4"/>
      </w:pPr>
      <w:r w:rsidRPr="00845074">
        <w:t>Chinese sub crews lack real training, which hampers their usefulness.</w:t>
      </w:r>
    </w:p>
    <w:p w14:paraId="4E5925E3" w14:textId="77777777" w:rsidR="0066268A" w:rsidRPr="00845074" w:rsidRDefault="0066268A" w:rsidP="0066268A">
      <w:pPr>
        <w:rPr>
          <w:rStyle w:val="cite"/>
        </w:rPr>
      </w:pPr>
      <w:r w:rsidRPr="00845074">
        <w:rPr>
          <w:rStyle w:val="cite"/>
        </w:rPr>
        <w:t xml:space="preserve">Erickson and Chase, Prof. in </w:t>
      </w:r>
      <w:proofErr w:type="spellStart"/>
      <w:r w:rsidRPr="00845074">
        <w:rPr>
          <w:rStyle w:val="cite"/>
        </w:rPr>
        <w:t>Strat</w:t>
      </w:r>
      <w:proofErr w:type="spellEnd"/>
      <w:r w:rsidRPr="00845074">
        <w:rPr>
          <w:rStyle w:val="cite"/>
        </w:rPr>
        <w:t>. Research, US Naval War College, ‘9</w:t>
      </w:r>
    </w:p>
    <w:p w14:paraId="7B296454" w14:textId="71A7F9C3" w:rsidR="0066268A" w:rsidRPr="00845074" w:rsidRDefault="0066268A" w:rsidP="0066268A">
      <w:pPr>
        <w:pStyle w:val="card"/>
        <w:ind w:left="0"/>
        <w:rPr>
          <w:sz w:val="16"/>
        </w:rPr>
      </w:pPr>
      <w:r w:rsidRPr="00845074">
        <w:t xml:space="preserve">[Andrew and Michael, June 2009, “An Undersea Deterrent?” http://www.usni.org/magazines/proceedings/story.asp?STORY_ID=1907] </w:t>
      </w:r>
      <w:r w:rsidRPr="00845074">
        <w:rPr>
          <w:rStyle w:val="underline"/>
        </w:rPr>
        <w:t>Training is another potential challenge for China's emerging SSBN force. Although digital training and simulations can be useful, the only way other nations have become proficient at submarine operations is to take the boats to sea</w:t>
      </w:r>
      <w:r w:rsidRPr="00845074">
        <w:rPr>
          <w:sz w:val="16"/>
        </w:rPr>
        <w:t>. Chinese exercises have increased in sophistication in recent years and currently encompass such categories as command and control, navigation, electronic countermeasures, and weapon testing.</w:t>
      </w:r>
      <w:hyperlink r:id="rId67" w:anchor="footnotes" w:history="1">
        <w:r w:rsidRPr="00845074">
          <w:rPr>
            <w:rStyle w:val="Hyperlink"/>
            <w:vertAlign w:val="superscript"/>
          </w:rPr>
          <w:t>19</w:t>
        </w:r>
      </w:hyperlink>
      <w:r w:rsidRPr="00845074">
        <w:rPr>
          <w:sz w:val="16"/>
        </w:rPr>
        <w:t xml:space="preserve"> </w:t>
      </w:r>
      <w:r w:rsidRPr="00845074">
        <w:rPr>
          <w:rStyle w:val="underline"/>
        </w:rPr>
        <w:t>The PLAN has for some time pursued occasional nuclear-powered submarine missions of extended duration</w:t>
      </w:r>
      <w:r w:rsidRPr="00845074">
        <w:rPr>
          <w:sz w:val="16"/>
        </w:rPr>
        <w:t xml:space="preserve">. In his memoirs, Admiral Liu </w:t>
      </w:r>
      <w:proofErr w:type="spellStart"/>
      <w:r w:rsidRPr="00845074">
        <w:rPr>
          <w:sz w:val="16"/>
        </w:rPr>
        <w:t>Huaqing</w:t>
      </w:r>
      <w:proofErr w:type="spellEnd"/>
      <w:r w:rsidRPr="00845074">
        <w:rPr>
          <w:sz w:val="16"/>
        </w:rPr>
        <w:t xml:space="preserve"> relates that he raised the priority of long-duration exercises for PLAN nuclear-powered attack submarines to test all parameters of new capabilities.</w:t>
      </w:r>
      <w:r w:rsidRPr="00845074">
        <w:rPr>
          <w:sz w:val="16"/>
          <w:vertAlign w:val="superscript"/>
        </w:rPr>
        <w:t>20</w:t>
      </w:r>
      <w:r w:rsidRPr="00845074">
        <w:rPr>
          <w:sz w:val="16"/>
        </w:rPr>
        <w:t xml:space="preserve"> Apparently as part of these expanded activities, the author of a recent Chinese publication on the development of the PLAN's nuclear-powered submarine force asserts that the current PLAN Assistant Chief of General Staff, two-star Admiral Sun </w:t>
      </w:r>
      <w:proofErr w:type="spellStart"/>
      <w:r w:rsidRPr="00845074">
        <w:rPr>
          <w:sz w:val="16"/>
        </w:rPr>
        <w:t>Jianguo</w:t>
      </w:r>
      <w:proofErr w:type="spellEnd"/>
      <w:r w:rsidRPr="00845074">
        <w:rPr>
          <w:sz w:val="16"/>
        </w:rPr>
        <w:t>, commanded the nuclear-powered attack submarine Han 403 during a mid-1980s mission of 90 days.</w:t>
      </w:r>
      <w:hyperlink r:id="rId68" w:anchor="footnotes" w:history="1">
        <w:r w:rsidRPr="00845074">
          <w:rPr>
            <w:rStyle w:val="Hyperlink"/>
            <w:vertAlign w:val="superscript"/>
          </w:rPr>
          <w:t>21</w:t>
        </w:r>
      </w:hyperlink>
      <w:r w:rsidRPr="00845074">
        <w:rPr>
          <w:sz w:val="16"/>
        </w:rPr>
        <w:t xml:space="preserve"> Another Chinese source states that this mission broke an 84-day undersea endurance record previously held by the USS </w:t>
      </w:r>
      <w:r w:rsidRPr="00845074">
        <w:rPr>
          <w:rStyle w:val="Emphasis"/>
        </w:rPr>
        <w:t xml:space="preserve">Nautilus </w:t>
      </w:r>
      <w:r w:rsidRPr="00845074">
        <w:rPr>
          <w:sz w:val="16"/>
        </w:rPr>
        <w:t>(SSN-571).</w:t>
      </w:r>
      <w:hyperlink r:id="rId69" w:anchor="footnotes" w:history="1">
        <w:r w:rsidRPr="00845074">
          <w:rPr>
            <w:rStyle w:val="Hyperlink"/>
            <w:vertAlign w:val="superscript"/>
          </w:rPr>
          <w:t>22</w:t>
        </w:r>
      </w:hyperlink>
      <w:r w:rsidRPr="00845074">
        <w:rPr>
          <w:sz w:val="16"/>
        </w:rPr>
        <w:t xml:space="preserve"> </w:t>
      </w:r>
      <w:r w:rsidRPr="00845074">
        <w:rPr>
          <w:rStyle w:val="underline"/>
        </w:rPr>
        <w:t>Notwithstanding such reported achievements</w:t>
      </w:r>
      <w:r w:rsidRPr="00845074">
        <w:rPr>
          <w:sz w:val="16"/>
        </w:rPr>
        <w:t xml:space="preserve">, and frequent shorter missions, </w:t>
      </w:r>
      <w:r w:rsidRPr="00845074">
        <w:rPr>
          <w:rStyle w:val="underline"/>
        </w:rPr>
        <w:t>Chinese submarine patrols have been relatively infrequent in most years</w:t>
      </w:r>
      <w:r w:rsidRPr="00845074">
        <w:rPr>
          <w:sz w:val="16"/>
        </w:rPr>
        <w:t>—though the PLAN conducted 12 patrols in 2008, twice the number of patrols in 2007.</w:t>
      </w:r>
      <w:hyperlink r:id="rId70" w:anchor="footnotes" w:history="1">
        <w:r w:rsidRPr="00845074">
          <w:rPr>
            <w:rStyle w:val="Hyperlink"/>
            <w:vertAlign w:val="superscript"/>
          </w:rPr>
          <w:t>23</w:t>
        </w:r>
      </w:hyperlink>
      <w:r w:rsidRPr="00845074">
        <w:rPr>
          <w:sz w:val="16"/>
        </w:rPr>
        <w:t xml:space="preserve"> As Jane's Navy International explains, "</w:t>
      </w:r>
      <w:r w:rsidRPr="00845074">
        <w:rPr>
          <w:rStyle w:val="underline"/>
        </w:rPr>
        <w:t>A patrol in this vernacular would seem to equate to a sustained seagoing deployment—lasting weeks at a time—to perform a specific task or mission, for instance: to 'track and trail' other submarines; participate in naval defense operations in coastal or extra-coastal areas; collect intelligence; or shadow surface units</w:t>
      </w:r>
      <w:r w:rsidRPr="00845074">
        <w:rPr>
          <w:sz w:val="16"/>
        </w:rPr>
        <w:t>."</w:t>
      </w:r>
    </w:p>
    <w:p w14:paraId="21D3835E" w14:textId="77777777" w:rsidR="0066268A" w:rsidRPr="00845074" w:rsidRDefault="0066268A" w:rsidP="00BF05A2">
      <w:pPr>
        <w:pStyle w:val="Heading4"/>
      </w:pPr>
      <w:r w:rsidRPr="00845074">
        <w:t>Their current sub program is a waste: The subs are noisy, vulnerable at sea, and are only used for national pride.</w:t>
      </w:r>
    </w:p>
    <w:p w14:paraId="639B137B" w14:textId="77777777" w:rsidR="0066268A" w:rsidRPr="00845074" w:rsidRDefault="0066268A" w:rsidP="0066268A">
      <w:pPr>
        <w:rPr>
          <w:rStyle w:val="cite"/>
        </w:rPr>
      </w:pPr>
      <w:proofErr w:type="spellStart"/>
      <w:r w:rsidRPr="00845074">
        <w:rPr>
          <w:rStyle w:val="cite"/>
        </w:rPr>
        <w:t>Kristensen</w:t>
      </w:r>
      <w:proofErr w:type="spellEnd"/>
      <w:r w:rsidRPr="00845074">
        <w:rPr>
          <w:rStyle w:val="cite"/>
        </w:rPr>
        <w:t>, FAS member, ‘9</w:t>
      </w:r>
    </w:p>
    <w:p w14:paraId="4F474DF1" w14:textId="77777777" w:rsidR="0066268A" w:rsidRPr="00845074" w:rsidRDefault="0066268A" w:rsidP="0066268A">
      <w:r w:rsidRPr="00845074">
        <w:t>[Hans, 11/21 “China’s Noisy Nuclear Submarines,” http://www.fas.org/blog/ssp/2009/11/subnoise.php]</w:t>
      </w:r>
    </w:p>
    <w:p w14:paraId="21DE2D4C" w14:textId="05396C9A" w:rsidR="0066268A" w:rsidRPr="00845074" w:rsidRDefault="0066268A" w:rsidP="0066268A">
      <w:pPr>
        <w:pStyle w:val="card"/>
        <w:ind w:left="0"/>
        <w:rPr>
          <w:rStyle w:val="underline"/>
        </w:rPr>
      </w:pPr>
      <w:r w:rsidRPr="00845074">
        <w:t xml:space="preserve">The ONI report concludes that </w:t>
      </w:r>
      <w:r w:rsidRPr="00845074">
        <w:rPr>
          <w:rStyle w:val="underline"/>
        </w:rPr>
        <w:t>the Jin SSBN</w:t>
      </w:r>
      <w:r w:rsidRPr="00845074">
        <w:t xml:space="preserve"> with the JL-2 SLBM gives the PLA Navy its first credible second-strike nuclear capability. The authors must mean in principle, because </w:t>
      </w:r>
      <w:r w:rsidRPr="00845074">
        <w:rPr>
          <w:rStyle w:val="underline"/>
        </w:rPr>
        <w:t xml:space="preserve">in a war such noisy submarines would presumably be highly </w:t>
      </w:r>
      <w:proofErr w:type="spellStart"/>
      <w:r w:rsidRPr="00845074">
        <w:rPr>
          <w:rStyle w:val="underline"/>
        </w:rPr>
        <w:t>vulnerabe</w:t>
      </w:r>
      <w:proofErr w:type="spellEnd"/>
      <w:r w:rsidRPr="00845074">
        <w:rPr>
          <w:rStyle w:val="underline"/>
        </w:rPr>
        <w:t xml:space="preserve"> to U.S. or Japanese anti-submarine warfare forces</w:t>
      </w:r>
      <w:r w:rsidRPr="00845074">
        <w:t xml:space="preserve">. (The noise level of China’s most modern diesel-electric submarines is another matter; ONI says some are comparable to Russian diesel-electric submarines). That does raise an interesting question about the Chinese SSBN program: </w:t>
      </w:r>
      <w:r w:rsidRPr="00845074">
        <w:rPr>
          <w:rStyle w:val="underline"/>
        </w:rPr>
        <w:t>if Chinese leaders are so concerned about the vulnerability of their nuclear deterrent, why base a significant portion of it on a few noisy platforms and send them out to sea where they can be sunk by U.S. attack submarines in a war? And if Chinese planners know that the sea-based deterrent is much more vulnerable than its land-based deterrent, why do they waste money on the SSBN program? The answer is probably a combination of national prestige and scenarios involving India or Russia that have less capable anti-submarine forces.</w:t>
      </w:r>
    </w:p>
    <w:p w14:paraId="4358C8C9" w14:textId="77777777" w:rsidR="0066268A" w:rsidRPr="00845074" w:rsidRDefault="0066268A" w:rsidP="00BF05A2">
      <w:pPr>
        <w:pStyle w:val="Heading4"/>
      </w:pPr>
      <w:r w:rsidRPr="00845074">
        <w:t>The Jin sub still hasn’t overcome sound difficulties yet, but it will.  The US can gain sea supremacy now, but further developments threaten it.</w:t>
      </w:r>
    </w:p>
    <w:p w14:paraId="7BE90CC4" w14:textId="77777777" w:rsidR="0066268A" w:rsidRPr="00845074" w:rsidRDefault="0066268A" w:rsidP="0066268A">
      <w:pPr>
        <w:rPr>
          <w:rStyle w:val="cite"/>
        </w:rPr>
      </w:pPr>
      <w:r w:rsidRPr="00845074">
        <w:rPr>
          <w:rStyle w:val="cite"/>
        </w:rPr>
        <w:t xml:space="preserve">Erickson and Chase, Prof. in </w:t>
      </w:r>
      <w:proofErr w:type="spellStart"/>
      <w:r w:rsidRPr="00845074">
        <w:rPr>
          <w:rStyle w:val="cite"/>
        </w:rPr>
        <w:t>Strat</w:t>
      </w:r>
      <w:proofErr w:type="spellEnd"/>
      <w:r w:rsidRPr="00845074">
        <w:rPr>
          <w:rStyle w:val="cite"/>
        </w:rPr>
        <w:t>. Research, US Naval War College, ‘9</w:t>
      </w:r>
    </w:p>
    <w:p w14:paraId="369BC359" w14:textId="77777777" w:rsidR="0066268A" w:rsidRPr="00845074" w:rsidRDefault="0066268A" w:rsidP="0066268A">
      <w:r w:rsidRPr="00845074">
        <w:t>[Andrew and Michael, June 2009, “An Undersea Deterrent?” http://www.usni.org/magazines/proceedings/story.asp?STORY_ID=1907]</w:t>
      </w:r>
    </w:p>
    <w:p w14:paraId="07080227" w14:textId="333931D0" w:rsidR="0066268A" w:rsidRPr="00845074" w:rsidRDefault="0066268A" w:rsidP="0066268A">
      <w:pPr>
        <w:rPr>
          <w:rStyle w:val="underline"/>
        </w:rPr>
      </w:pPr>
      <w:r w:rsidRPr="00845074">
        <w:rPr>
          <w:rStyle w:val="underline"/>
        </w:rPr>
        <w:t xml:space="preserve">Chinese observers are well aware of the challenges of avoiding detection, as reflected by their analysis of capabilities allegedly demonstrated during the Cold War </w:t>
      </w:r>
      <w:proofErr w:type="spellStart"/>
      <w:r w:rsidRPr="00845074">
        <w:rPr>
          <w:rStyle w:val="underline"/>
        </w:rPr>
        <w:t>vis</w:t>
      </w:r>
      <w:proofErr w:type="spellEnd"/>
      <w:r w:rsidRPr="00845074">
        <w:rPr>
          <w:rStyle w:val="underline"/>
        </w:rPr>
        <w:t>-a-</w:t>
      </w:r>
      <w:proofErr w:type="spellStart"/>
      <w:r w:rsidRPr="00845074">
        <w:rPr>
          <w:rStyle w:val="underline"/>
        </w:rPr>
        <w:t>vis</w:t>
      </w:r>
      <w:proofErr w:type="spellEnd"/>
      <w:r w:rsidRPr="00845074">
        <w:rPr>
          <w:rStyle w:val="underline"/>
        </w:rPr>
        <w:t xml:space="preserve"> Soviet submarines</w:t>
      </w:r>
      <w:r w:rsidRPr="00845074">
        <w:t>. With respect to China's assessment of the Cold War at sea, one particularly noteworthy publication is the Chinese translation of a Russian book, Secrets of Cold War Undersea Espionage, which alleges that "</w:t>
      </w:r>
      <w:r w:rsidRPr="00845074">
        <w:rPr>
          <w:rStyle w:val="underline"/>
        </w:rPr>
        <w:t>U.S. nuclear and conventional submarines would often lurk along the routes of Soviet warships . . . conducting intelligence activities</w:t>
      </w:r>
      <w:r w:rsidRPr="00845074">
        <w:t xml:space="preserve">." This volume also </w:t>
      </w:r>
      <w:proofErr w:type="gramStart"/>
      <w:r w:rsidRPr="00845074">
        <w:t>claims that</w:t>
      </w:r>
      <w:proofErr w:type="gramEnd"/>
      <w:r w:rsidRPr="00845074">
        <w:t xml:space="preserve"> "</w:t>
      </w:r>
      <w:r w:rsidRPr="00845074">
        <w:rPr>
          <w:rStyle w:val="underline"/>
        </w:rPr>
        <w:t>the SOSUS [Sound Surveillance] system substantially helped the U.S. to cope with the capabilities of the Soviet submarine force," and credits the United States with building an "acoustic signature catalogue (resembling a fingerprint) for Soviet submarines."</w:t>
      </w:r>
      <w:hyperlink r:id="rId71" w:anchor="footnotes" w:history="1">
        <w:r w:rsidRPr="00845074">
          <w:rPr>
            <w:rStyle w:val="underline"/>
          </w:rPr>
          <w:t>16</w:t>
        </w:r>
      </w:hyperlink>
      <w:r w:rsidRPr="00845074">
        <w:t xml:space="preserve"> China must recognize that acoustic liabilities hampered Soviet SSBNs' effectiveness, so there is reason to believe that it has worked to address these issues. A variety of evidence—including </w:t>
      </w:r>
      <w:r w:rsidRPr="00845074">
        <w:rPr>
          <w:rStyle w:val="underline"/>
        </w:rPr>
        <w:t>Chinese research on acoustics, sound isolation couplings, and advanced composite materials; development of a relatively advanced guide-vane propeller by the late 1990s; and employment of advanced seven-blade propellers with cruciform vortex dissipaters in both its indigenous Song-class and imported Kilo-class diesel-powered submarines—suggests that the Jin may have significantly improved propellers and other quieting technology</w:t>
      </w:r>
      <w:r w:rsidRPr="00845074">
        <w:t>.</w:t>
      </w:r>
      <w:hyperlink r:id="rId72" w:anchor="footnotes" w:history="1">
        <w:r w:rsidRPr="00845074">
          <w:rPr>
            <w:rStyle w:val="Hyperlink"/>
            <w:vertAlign w:val="superscript"/>
          </w:rPr>
          <w:t>17</w:t>
        </w:r>
      </w:hyperlink>
      <w:r w:rsidRPr="00845074">
        <w:t xml:space="preserve"> Google Earth photos reveal the Jin to be larger in diameter than the Xia, and larger submarines have historically been quieter because noise reducing efforts and machinery occupy more volume.</w:t>
      </w:r>
      <w:hyperlink r:id="rId73" w:anchor="footnotes" w:history="1">
        <w:r w:rsidRPr="00845074">
          <w:rPr>
            <w:rStyle w:val="Hyperlink"/>
            <w:vertAlign w:val="superscript"/>
          </w:rPr>
          <w:t>18</w:t>
        </w:r>
      </w:hyperlink>
      <w:r w:rsidRPr="00845074">
        <w:t xml:space="preserve"> Moreover, subsequent-generation submarines are generally significantly quieter than those of earlier generations, so it may be expected that China has made progress in quieting its submarines as well</w:t>
      </w:r>
      <w:r w:rsidRPr="00845074">
        <w:rPr>
          <w:rStyle w:val="underline"/>
        </w:rPr>
        <w:t>. Nevertheless, the Jin is still a second-generation SSBN, and those of other nations have faced significant acoustic difficulties</w:t>
      </w:r>
      <w:r w:rsidRPr="00845074">
        <w:t xml:space="preserve">. Indeed, </w:t>
      </w:r>
      <w:r w:rsidRPr="00845074">
        <w:rPr>
          <w:rStyle w:val="underline"/>
        </w:rPr>
        <w:t>despite Russian technology and assistance, China is unlikely to have yet fully exploited all possible technologies given the major challenges involved.</w:t>
      </w:r>
    </w:p>
    <w:p w14:paraId="4C862ECF" w14:textId="04333B14" w:rsidR="0066268A" w:rsidRPr="00845074" w:rsidRDefault="0066268A" w:rsidP="0066268A">
      <w:pPr>
        <w:pStyle w:val="Heading3"/>
      </w:pPr>
      <w:r w:rsidRPr="00845074">
        <w:t>Yes Win Now – A2: DF-5A Hidden Nuke Silos</w:t>
      </w:r>
    </w:p>
    <w:p w14:paraId="3C6E2BEF" w14:textId="77777777" w:rsidR="0066268A" w:rsidRPr="00845074" w:rsidRDefault="0066268A" w:rsidP="00BF05A2">
      <w:pPr>
        <w:pStyle w:val="Heading4"/>
      </w:pPr>
      <w:r w:rsidRPr="00845074">
        <w:t>When in doubt, we’ll blow it up.</w:t>
      </w:r>
    </w:p>
    <w:p w14:paraId="0F609230" w14:textId="77777777" w:rsidR="0066268A" w:rsidRPr="00845074" w:rsidRDefault="0066268A" w:rsidP="0066268A">
      <w:pPr>
        <w:rPr>
          <w:rStyle w:val="cite"/>
        </w:rPr>
      </w:pPr>
      <w:proofErr w:type="spellStart"/>
      <w:r w:rsidRPr="00845074">
        <w:rPr>
          <w:rStyle w:val="cite"/>
        </w:rPr>
        <w:t>Lieber</w:t>
      </w:r>
      <w:proofErr w:type="spellEnd"/>
      <w:r w:rsidRPr="00845074">
        <w:rPr>
          <w:rStyle w:val="cite"/>
        </w:rPr>
        <w:t xml:space="preserve"> and Press 2006 </w:t>
      </w:r>
    </w:p>
    <w:p w14:paraId="06D4EFE4" w14:textId="77777777" w:rsidR="0066268A" w:rsidRPr="00845074" w:rsidRDefault="0066268A" w:rsidP="0066268A">
      <w:pPr>
        <w:rPr>
          <w:sz w:val="16"/>
        </w:rPr>
      </w:pPr>
      <w:r w:rsidRPr="00845074">
        <w:rPr>
          <w:sz w:val="16"/>
        </w:rPr>
        <w:t xml:space="preserve">Assistant Professor of Political Science at the University of Notre </w:t>
      </w:r>
      <w:proofErr w:type="gramStart"/>
      <w:r w:rsidRPr="00845074">
        <w:rPr>
          <w:sz w:val="16"/>
        </w:rPr>
        <w:t>Dame  and</w:t>
      </w:r>
      <w:proofErr w:type="gramEnd"/>
      <w:r w:rsidRPr="00845074">
        <w:rPr>
          <w:sz w:val="16"/>
        </w:rPr>
        <w:t xml:space="preserve"> Associate Professor of Government at Dartmouth College, [Kier A., and Daryl G., March/April ‘6  “The Rise of US Nuclear Primacy,” http://www.ituassu.com.br/theriseofusnuclearprimacy.pdf]</w:t>
      </w:r>
    </w:p>
    <w:p w14:paraId="5390452E" w14:textId="77777777" w:rsidR="0066268A" w:rsidRPr="00845074" w:rsidRDefault="0066268A" w:rsidP="0066268A">
      <w:pPr>
        <w:pStyle w:val="card"/>
        <w:ind w:left="0"/>
        <w:rPr>
          <w:sz w:val="16"/>
        </w:rPr>
      </w:pPr>
      <w:r w:rsidRPr="00845074">
        <w:rPr>
          <w:sz w:val="16"/>
        </w:rPr>
        <w:t xml:space="preserve">Second, </w:t>
      </w:r>
      <w:r w:rsidRPr="00845074">
        <w:rPr>
          <w:rStyle w:val="underline"/>
        </w:rPr>
        <w:t>military planners employ a standard targeting strategy for dealing with intelligence uncertainty: when in doubt, assume that possible targets are real targets</w:t>
      </w:r>
      <w:r w:rsidRPr="00845074">
        <w:rPr>
          <w:sz w:val="16"/>
        </w:rPr>
        <w:t xml:space="preserve">. For example, </w:t>
      </w:r>
      <w:r w:rsidRPr="00845074">
        <w:rPr>
          <w:rStyle w:val="underline"/>
        </w:rPr>
        <w:t xml:space="preserve">rather than risk leaving a real Chinese DF-5A missile untargeted, U.S. </w:t>
      </w:r>
      <w:proofErr w:type="spellStart"/>
      <w:r w:rsidRPr="00845074">
        <w:rPr>
          <w:rStyle w:val="underline"/>
        </w:rPr>
        <w:t>warplans</w:t>
      </w:r>
      <w:proofErr w:type="spellEnd"/>
      <w:r w:rsidRPr="00845074">
        <w:rPr>
          <w:rStyle w:val="underline"/>
        </w:rPr>
        <w:t xml:space="preserve"> likely target every identified DF-5A silo plus many possible silos – some of which may be decoys and some of which may simply be suspicious topographical features. This sort of “overkill” targeting is a luxury available to a country with a huge numerical advantage in nuclear forces, and the United States has such an advantage against China</w:t>
      </w:r>
      <w:r w:rsidRPr="00845074">
        <w:rPr>
          <w:sz w:val="16"/>
        </w:rPr>
        <w:t>.</w:t>
      </w:r>
    </w:p>
    <w:p w14:paraId="401E4031" w14:textId="30C4768D" w:rsidR="00F77D96" w:rsidRPr="00845074" w:rsidRDefault="00F77D96" w:rsidP="00F77D96">
      <w:pPr>
        <w:pStyle w:val="Heading3"/>
      </w:pPr>
      <w:r w:rsidRPr="00845074">
        <w:t>Yes Win Now – A2: China Detects Aerial Attack</w:t>
      </w:r>
    </w:p>
    <w:p w14:paraId="7C04C8CD" w14:textId="77777777" w:rsidR="00F77D96" w:rsidRPr="00845074" w:rsidRDefault="00F77D96" w:rsidP="00BF05A2">
      <w:pPr>
        <w:pStyle w:val="Heading4"/>
      </w:pPr>
      <w:r w:rsidRPr="00845074">
        <w:t>A first strike would only need a modest air deployment, and the bombs are loaded anyway.</w:t>
      </w:r>
    </w:p>
    <w:p w14:paraId="1324083E" w14:textId="77777777" w:rsidR="00F77D96" w:rsidRPr="00845074" w:rsidRDefault="00F77D96" w:rsidP="00F77D96">
      <w:pPr>
        <w:rPr>
          <w:rStyle w:val="cite"/>
        </w:rPr>
      </w:pPr>
      <w:proofErr w:type="spellStart"/>
      <w:r w:rsidRPr="00845074">
        <w:rPr>
          <w:rStyle w:val="cite"/>
        </w:rPr>
        <w:t>Lieber</w:t>
      </w:r>
      <w:proofErr w:type="spellEnd"/>
      <w:r w:rsidRPr="00845074">
        <w:rPr>
          <w:rStyle w:val="cite"/>
        </w:rPr>
        <w:t xml:space="preserve"> and Press 2006 </w:t>
      </w:r>
    </w:p>
    <w:p w14:paraId="685CDCC8" w14:textId="77777777" w:rsidR="00F77D96" w:rsidRPr="00845074" w:rsidRDefault="00F77D96" w:rsidP="00F77D96">
      <w:pPr>
        <w:rPr>
          <w:sz w:val="16"/>
        </w:rPr>
      </w:pPr>
      <w:r w:rsidRPr="00845074">
        <w:rPr>
          <w:sz w:val="16"/>
        </w:rPr>
        <w:t xml:space="preserve">Assistant Professor of Political Science at the University of Notre </w:t>
      </w:r>
      <w:proofErr w:type="gramStart"/>
      <w:r w:rsidRPr="00845074">
        <w:rPr>
          <w:sz w:val="16"/>
        </w:rPr>
        <w:t>Dame  and</w:t>
      </w:r>
      <w:proofErr w:type="gramEnd"/>
      <w:r w:rsidRPr="00845074">
        <w:rPr>
          <w:sz w:val="16"/>
        </w:rPr>
        <w:t xml:space="preserve"> Associate Professor of Government at Dartmouth College, [Kier A., and Daryl G., March/April ‘6  “The Rise of US Nuclear Primacy,” http://www.ituassu.com.br/theriseofusnuclearprimacy.pdf]</w:t>
      </w:r>
    </w:p>
    <w:p w14:paraId="7ABE4252" w14:textId="77777777" w:rsidR="00F77D96" w:rsidRPr="00845074" w:rsidRDefault="00F77D96" w:rsidP="00F77D96">
      <w:pPr>
        <w:pStyle w:val="card"/>
        <w:ind w:left="0"/>
        <w:rPr>
          <w:sz w:val="16"/>
        </w:rPr>
      </w:pPr>
      <w:r w:rsidRPr="00845074">
        <w:rPr>
          <w:sz w:val="16"/>
        </w:rPr>
        <w:t>Second, regarding the U.S. bomber force, Blair and Chen provide no evidence for their claim that it would require three days of visible activity for the United States to ready its bombers for a nuclear mission.</w:t>
      </w:r>
      <w:r w:rsidRPr="00845074">
        <w:rPr>
          <w:sz w:val="16"/>
          <w:szCs w:val="15"/>
        </w:rPr>
        <w:t xml:space="preserve">30 </w:t>
      </w:r>
      <w:r w:rsidRPr="00845074">
        <w:rPr>
          <w:sz w:val="16"/>
        </w:rPr>
        <w:t xml:space="preserve">As they note, </w:t>
      </w:r>
      <w:r w:rsidRPr="00845074">
        <w:rPr>
          <w:rStyle w:val="underline"/>
        </w:rPr>
        <w:t>the United States stores nuclear gravity bombs and cruise missiles on its bomber bases with the aircraft. Although it is theoretically possible that the United States has configured its bombers in such a way that preparation for nuclear delivery would be visible and time consuming, we see no reason to assume this is the case</w:t>
      </w:r>
      <w:r w:rsidRPr="00845074">
        <w:rPr>
          <w:sz w:val="16"/>
        </w:rPr>
        <w:t xml:space="preserve">. It is important to remember that </w:t>
      </w:r>
      <w:r w:rsidRPr="00845074">
        <w:rPr>
          <w:rStyle w:val="underline"/>
        </w:rPr>
        <w:t>the total number of aircraft involved in the attack we model is modest: 42 B-52s and 16 B-2s, plus</w:t>
      </w:r>
      <w:r w:rsidRPr="00845074">
        <w:rPr>
          <w:sz w:val="16"/>
        </w:rPr>
        <w:t xml:space="preserve"> (roughly) </w:t>
      </w:r>
      <w:r w:rsidRPr="00845074">
        <w:rPr>
          <w:rStyle w:val="underline"/>
        </w:rPr>
        <w:t>an equal number of tankers. Prepping this force would be a smaller and less visible task than launching a typical Cold War-era strike, which would have involved hundreds of bombers and their support planes</w:t>
      </w:r>
      <w:r w:rsidRPr="00845074">
        <w:rPr>
          <w:sz w:val="16"/>
        </w:rPr>
        <w:t>.</w:t>
      </w:r>
    </w:p>
    <w:p w14:paraId="700330A8" w14:textId="77777777" w:rsidR="00F77D96" w:rsidRPr="00845074" w:rsidRDefault="00F77D96" w:rsidP="00F77D96">
      <w:pPr>
        <w:rPr>
          <w:sz w:val="16"/>
        </w:rPr>
      </w:pPr>
    </w:p>
    <w:p w14:paraId="456E9A63" w14:textId="77777777" w:rsidR="00F77D96" w:rsidRPr="00845074" w:rsidRDefault="00F77D96" w:rsidP="00BF05A2">
      <w:pPr>
        <w:pStyle w:val="Heading4"/>
      </w:pPr>
      <w:r w:rsidRPr="00845074">
        <w:t>We would only need 3 B-2s to first strike China.</w:t>
      </w:r>
    </w:p>
    <w:p w14:paraId="21167503" w14:textId="77777777" w:rsidR="00F77D96" w:rsidRPr="00845074" w:rsidRDefault="00F77D96" w:rsidP="00F77D96">
      <w:pPr>
        <w:rPr>
          <w:rStyle w:val="cite"/>
        </w:rPr>
      </w:pPr>
      <w:proofErr w:type="spellStart"/>
      <w:r w:rsidRPr="00845074">
        <w:rPr>
          <w:rStyle w:val="cite"/>
        </w:rPr>
        <w:t>Lieber</w:t>
      </w:r>
      <w:proofErr w:type="spellEnd"/>
      <w:r w:rsidRPr="00845074">
        <w:rPr>
          <w:rStyle w:val="cite"/>
        </w:rPr>
        <w:t xml:space="preserve"> and Press 2006 </w:t>
      </w:r>
    </w:p>
    <w:p w14:paraId="7593AFF4" w14:textId="77777777" w:rsidR="00F77D96" w:rsidRPr="00845074" w:rsidRDefault="00F77D96" w:rsidP="00F77D96">
      <w:pPr>
        <w:rPr>
          <w:sz w:val="16"/>
        </w:rPr>
      </w:pPr>
      <w:r w:rsidRPr="00845074">
        <w:rPr>
          <w:sz w:val="16"/>
        </w:rPr>
        <w:t xml:space="preserve">Assistant Professor of Political Science at the University </w:t>
      </w:r>
      <w:proofErr w:type="spellStart"/>
      <w:r w:rsidRPr="00845074">
        <w:rPr>
          <w:sz w:val="16"/>
        </w:rPr>
        <w:t>ofNotre</w:t>
      </w:r>
      <w:proofErr w:type="spellEnd"/>
      <w:r w:rsidRPr="00845074">
        <w:rPr>
          <w:sz w:val="16"/>
        </w:rPr>
        <w:t xml:space="preserve"> </w:t>
      </w:r>
      <w:proofErr w:type="gramStart"/>
      <w:r w:rsidRPr="00845074">
        <w:rPr>
          <w:sz w:val="16"/>
        </w:rPr>
        <w:t>Dame  and</w:t>
      </w:r>
      <w:proofErr w:type="gramEnd"/>
      <w:r w:rsidRPr="00845074">
        <w:rPr>
          <w:sz w:val="16"/>
        </w:rPr>
        <w:t xml:space="preserve"> Associate Professor of Government at Dartmouth College, [Kier A., and Daryl G., March/April ‘6  “The Rise of US Nuclear Primacy,” http://www.ituassu.com.br/theriseofusnuclearprimacy.pdf]</w:t>
      </w:r>
    </w:p>
    <w:p w14:paraId="56E49FE2" w14:textId="31F90DA5" w:rsidR="00F77D96" w:rsidRPr="00845074" w:rsidRDefault="00F77D96" w:rsidP="00F77D96">
      <w:pPr>
        <w:pStyle w:val="card"/>
        <w:ind w:left="0"/>
        <w:rPr>
          <w:sz w:val="16"/>
          <w:szCs w:val="15"/>
        </w:rPr>
      </w:pPr>
      <w:r w:rsidRPr="00845074">
        <w:rPr>
          <w:sz w:val="16"/>
        </w:rPr>
        <w:t xml:space="preserve">Finally, </w:t>
      </w:r>
      <w:r w:rsidRPr="00845074">
        <w:rPr>
          <w:rStyle w:val="underline"/>
        </w:rPr>
        <w:t xml:space="preserve">none of these issues should obscure an important point: the problem of alerting U.S. forces for a large-scale attack is only relevant in the context of a strike on Russia. A disarming attack on China would not even require the full arsenal from a single U.S. ballistic missile submarine; in fact, </w:t>
      </w:r>
      <w:r w:rsidRPr="00845074">
        <w:rPr>
          <w:rStyle w:val="Emphasis2"/>
          <w:rFonts w:ascii="Times New Roman" w:hAnsi="Times New Roman"/>
        </w:rPr>
        <w:t>just three B-2s could do the job</w:t>
      </w:r>
      <w:r w:rsidRPr="00845074">
        <w:rPr>
          <w:rStyle w:val="underline"/>
        </w:rPr>
        <w:t>.31</w:t>
      </w:r>
    </w:p>
    <w:p w14:paraId="1BD68030" w14:textId="77777777" w:rsidR="00F77D96" w:rsidRPr="00845074" w:rsidRDefault="00F77D96" w:rsidP="00BF05A2">
      <w:pPr>
        <w:pStyle w:val="Heading4"/>
      </w:pPr>
      <w:r w:rsidRPr="00845074">
        <w:t>China doesn’t have an early warning system</w:t>
      </w:r>
    </w:p>
    <w:p w14:paraId="200EF572" w14:textId="77777777" w:rsidR="00F77D96" w:rsidRPr="00845074" w:rsidRDefault="00F77D96" w:rsidP="00F77D96">
      <w:pPr>
        <w:rPr>
          <w:rStyle w:val="cite"/>
        </w:rPr>
      </w:pPr>
      <w:proofErr w:type="spellStart"/>
      <w:r w:rsidRPr="00845074">
        <w:rPr>
          <w:rStyle w:val="cite"/>
        </w:rPr>
        <w:t>Lieber</w:t>
      </w:r>
      <w:proofErr w:type="spellEnd"/>
      <w:r w:rsidRPr="00845074">
        <w:rPr>
          <w:rStyle w:val="cite"/>
        </w:rPr>
        <w:t xml:space="preserve"> and Press 2006 </w:t>
      </w:r>
    </w:p>
    <w:p w14:paraId="78EAD87F" w14:textId="77777777" w:rsidR="00F77D96" w:rsidRPr="00845074" w:rsidRDefault="00F77D96" w:rsidP="00F77D96">
      <w:pPr>
        <w:rPr>
          <w:sz w:val="16"/>
        </w:rPr>
      </w:pPr>
      <w:r w:rsidRPr="00845074">
        <w:rPr>
          <w:sz w:val="16"/>
        </w:rPr>
        <w:t xml:space="preserve">Assistant Professor of Political Science at the University of Notre </w:t>
      </w:r>
      <w:proofErr w:type="gramStart"/>
      <w:r w:rsidRPr="00845074">
        <w:rPr>
          <w:sz w:val="16"/>
        </w:rPr>
        <w:t>Dame  and</w:t>
      </w:r>
      <w:proofErr w:type="gramEnd"/>
      <w:r w:rsidRPr="00845074">
        <w:rPr>
          <w:sz w:val="16"/>
        </w:rPr>
        <w:t xml:space="preserve"> Associate Professor of Government at Dartmouth College, [Kier A., and Daryl G., March/April ‘6  “The Rise of US Nuclear Primacy,” http://www.ituassu.com.br/theriseofusnuclearprimacy.pdf]</w:t>
      </w:r>
    </w:p>
    <w:p w14:paraId="3346735D" w14:textId="64808848" w:rsidR="00F77D96" w:rsidRPr="00845074" w:rsidRDefault="00F77D96" w:rsidP="00F77D96">
      <w:pPr>
        <w:rPr>
          <w:sz w:val="16"/>
        </w:rPr>
      </w:pPr>
      <w:r w:rsidRPr="00845074">
        <w:rPr>
          <w:sz w:val="16"/>
        </w:rPr>
        <w:t xml:space="preserve">In our analysis we demonstrate that </w:t>
      </w:r>
      <w:r w:rsidRPr="00845074">
        <w:rPr>
          <w:rStyle w:val="underline"/>
        </w:rPr>
        <w:t>the United States appears able to strike Russian or Chinese nuclear forces before they have a chance to launch and escape destruction</w:t>
      </w:r>
      <w:r w:rsidRPr="00845074">
        <w:rPr>
          <w:sz w:val="16"/>
        </w:rPr>
        <w:t xml:space="preserve">. Our claim is not surprising with regard to China. </w:t>
      </w:r>
      <w:r w:rsidRPr="00845074">
        <w:rPr>
          <w:rStyle w:val="underline"/>
        </w:rPr>
        <w:t>China has no comprehensive early warning system to detect an incoming nuclear attack, and Beijing’s long-range nuclear forces are not configured to launch quickly in any case</w:t>
      </w:r>
      <w:r w:rsidRPr="00845074">
        <w:rPr>
          <w:sz w:val="16"/>
        </w:rPr>
        <w:t>. More surprising is that Russia – which has relied on a hair-trigger “launch on warning” doctrine for many years – would be unable to fire its missiles before incoming U.S. warheads arrived and detonated. Russia’s early warning problems stem from three factors: (1) Russia’s satellites cannot detect the launch of submarine-fired missiles; (2) its ground-based radar network has a hole pointing toward the Pacific ocean, through which the United States could launch a submarine attack; and (3) the United States has stealthy bombers plus approximately 400 stealthy nuclear-armed cruise missiles, which could also evade Russia’s early warning network.</w:t>
      </w:r>
    </w:p>
    <w:p w14:paraId="24D71406" w14:textId="338202FA" w:rsidR="00F77D96" w:rsidRPr="00845074" w:rsidRDefault="00F77D96" w:rsidP="00F77D96">
      <w:pPr>
        <w:pStyle w:val="Heading3"/>
      </w:pPr>
      <w:r w:rsidRPr="00845074">
        <w:t>Yes Lose Later – 2020 Key</w:t>
      </w:r>
    </w:p>
    <w:p w14:paraId="358A99C4" w14:textId="0974CF3F" w:rsidR="00F77D96" w:rsidRPr="00845074" w:rsidRDefault="00F77D96" w:rsidP="00F77D96">
      <w:r w:rsidRPr="00845074">
        <w:t>*Read Any Other 2020 Key Cards – most of them are in “Modernization – Navy”</w:t>
      </w:r>
    </w:p>
    <w:p w14:paraId="1EB1270B" w14:textId="77777777" w:rsidR="00F77D96" w:rsidRPr="00845074" w:rsidRDefault="00F77D96" w:rsidP="00BF05A2">
      <w:pPr>
        <w:pStyle w:val="Heading4"/>
      </w:pPr>
      <w:r w:rsidRPr="00845074">
        <w:t xml:space="preserve">Studies Prove They Will Have Multiple Tech Equivalencies That Will Eliminate Our Strategic Dominance by 2020—our evidence is comparative </w:t>
      </w:r>
    </w:p>
    <w:p w14:paraId="0FB541DE" w14:textId="77777777" w:rsidR="00F77D96" w:rsidRPr="00845074" w:rsidRDefault="00F77D96" w:rsidP="00F77D96">
      <w:pPr>
        <w:rPr>
          <w:rStyle w:val="cite"/>
        </w:rPr>
      </w:pPr>
      <w:r w:rsidRPr="00845074">
        <w:rPr>
          <w:rStyle w:val="cite"/>
        </w:rPr>
        <w:t xml:space="preserve">Minnick 2007 </w:t>
      </w:r>
    </w:p>
    <w:p w14:paraId="37ACACF4" w14:textId="77777777" w:rsidR="00F77D96" w:rsidRPr="00845074" w:rsidRDefault="00F77D96" w:rsidP="00F77D96">
      <w:pPr>
        <w:rPr>
          <w:sz w:val="16"/>
        </w:rPr>
      </w:pPr>
      <w:r w:rsidRPr="00845074">
        <w:rPr>
          <w:sz w:val="16"/>
        </w:rPr>
        <w:t>Wendell October 16 Defense News “Rand Study Suggests U.S. Loses War With China”</w:t>
      </w:r>
    </w:p>
    <w:p w14:paraId="54C5CC3B" w14:textId="77777777" w:rsidR="00F77D96" w:rsidRPr="00845074" w:rsidRDefault="00F77D96" w:rsidP="00F77D96">
      <w:pPr>
        <w:rPr>
          <w:b/>
          <w:u w:val="single"/>
        </w:rPr>
      </w:pPr>
      <w:r w:rsidRPr="00845074">
        <w:rPr>
          <w:sz w:val="16"/>
        </w:rPr>
        <w:t xml:space="preserve">A new RAND study suggests </w:t>
      </w:r>
      <w:r w:rsidRPr="00845074">
        <w:rPr>
          <w:b/>
          <w:u w:val="single"/>
        </w:rPr>
        <w:t xml:space="preserve">U.S. air power in the Pacific would be inadequate to thwart a Chinese attack on Taiwan in 2020. </w:t>
      </w:r>
      <w:r w:rsidRPr="00845074">
        <w:rPr>
          <w:sz w:val="16"/>
        </w:rPr>
        <w:t xml:space="preserve">The study, entitled "Air Combat Past, Present and Future," by John </w:t>
      </w:r>
      <w:proofErr w:type="spellStart"/>
      <w:r w:rsidRPr="00845074">
        <w:rPr>
          <w:sz w:val="16"/>
        </w:rPr>
        <w:t>Stillion</w:t>
      </w:r>
      <w:proofErr w:type="spellEnd"/>
      <w:r w:rsidRPr="00845074">
        <w:rPr>
          <w:sz w:val="16"/>
        </w:rPr>
        <w:t xml:space="preserve"> and Scott Perdue, says </w:t>
      </w:r>
      <w:r w:rsidRPr="00845074">
        <w:rPr>
          <w:b/>
          <w:u w:val="single"/>
        </w:rPr>
        <w:t>China's anti-access arms and strategy could deny the U.S. the "ability to operate efficiently from nearby bases or seas."</w:t>
      </w:r>
    </w:p>
    <w:p w14:paraId="4338C5C8" w14:textId="77777777" w:rsidR="00F77D96" w:rsidRPr="00845074" w:rsidRDefault="00F77D96" w:rsidP="00F77D96">
      <w:pPr>
        <w:rPr>
          <w:b/>
          <w:u w:val="single"/>
        </w:rPr>
      </w:pPr>
      <w:r w:rsidRPr="00845074">
        <w:rPr>
          <w:sz w:val="16"/>
        </w:rPr>
        <w:t xml:space="preserve">According to the </w:t>
      </w:r>
      <w:r w:rsidRPr="00845074">
        <w:rPr>
          <w:b/>
          <w:u w:val="single"/>
        </w:rPr>
        <w:t>study, U.S. aircraft carriers and air bases would be threatened by Chinese development of</w:t>
      </w:r>
      <w:r w:rsidRPr="00845074">
        <w:rPr>
          <w:sz w:val="16"/>
        </w:rPr>
        <w:t xml:space="preserve"> anti-ship </w:t>
      </w:r>
      <w:r w:rsidRPr="00845074">
        <w:rPr>
          <w:b/>
          <w:u w:val="single"/>
        </w:rPr>
        <w:t>ballistic missiles, the fielding of diesel and nuclear submarines equipped with torpedoes</w:t>
      </w:r>
      <w:r w:rsidRPr="00845074">
        <w:rPr>
          <w:sz w:val="16"/>
        </w:rPr>
        <w:t xml:space="preserve"> </w:t>
      </w:r>
      <w:r w:rsidRPr="00845074">
        <w:rPr>
          <w:b/>
          <w:u w:val="single"/>
        </w:rPr>
        <w:t>and</w:t>
      </w:r>
      <w:r w:rsidRPr="00845074">
        <w:rPr>
          <w:sz w:val="16"/>
        </w:rPr>
        <w:t xml:space="preserve"> SS-N-22 and SS-N-27 anti-ship </w:t>
      </w:r>
      <w:r w:rsidRPr="00845074">
        <w:rPr>
          <w:b/>
          <w:u w:val="single"/>
        </w:rPr>
        <w:t>cruise missiles</w:t>
      </w:r>
      <w:r w:rsidRPr="00845074">
        <w:rPr>
          <w:sz w:val="16"/>
        </w:rPr>
        <w:t xml:space="preserve"> (ASCMs), fighters and bombers carrying ASCMs and HARMs, and new ballistic missiles and cruise missiles. The report states that </w:t>
      </w:r>
      <w:r w:rsidRPr="00845074">
        <w:rPr>
          <w:b/>
          <w:u w:val="single"/>
        </w:rPr>
        <w:t xml:space="preserve">34 missiles with </w:t>
      </w:r>
      <w:proofErr w:type="spellStart"/>
      <w:r w:rsidRPr="00845074">
        <w:rPr>
          <w:b/>
          <w:u w:val="single"/>
        </w:rPr>
        <w:t>submunition</w:t>
      </w:r>
      <w:proofErr w:type="spellEnd"/>
      <w:r w:rsidRPr="00845074">
        <w:rPr>
          <w:b/>
          <w:u w:val="single"/>
        </w:rPr>
        <w:t xml:space="preserve"> warheads could cover all parking ramps at </w:t>
      </w:r>
      <w:proofErr w:type="spellStart"/>
      <w:r w:rsidRPr="00845074">
        <w:rPr>
          <w:b/>
          <w:u w:val="single"/>
        </w:rPr>
        <w:t>Kadena</w:t>
      </w:r>
      <w:proofErr w:type="spellEnd"/>
      <w:r w:rsidRPr="00845074">
        <w:rPr>
          <w:b/>
          <w:u w:val="single"/>
        </w:rPr>
        <w:t xml:space="preserve"> Air Force Bas</w:t>
      </w:r>
      <w:r w:rsidRPr="00845074">
        <w:rPr>
          <w:sz w:val="16"/>
        </w:rPr>
        <w:t xml:space="preserve">e, Okinawa. </w:t>
      </w:r>
      <w:r w:rsidRPr="00845074">
        <w:rPr>
          <w:b/>
          <w:u w:val="single"/>
        </w:rPr>
        <w:t xml:space="preserve">An "attack like this could damage, destroy or strand 75 percent of aircraft based at </w:t>
      </w:r>
      <w:proofErr w:type="spellStart"/>
      <w:r w:rsidRPr="00845074">
        <w:rPr>
          <w:b/>
          <w:u w:val="single"/>
        </w:rPr>
        <w:t>Kadena</w:t>
      </w:r>
      <w:proofErr w:type="spellEnd"/>
      <w:r w:rsidRPr="00845074">
        <w:rPr>
          <w:b/>
          <w:u w:val="single"/>
        </w:rPr>
        <w:t>,"</w:t>
      </w:r>
      <w:r w:rsidRPr="00845074">
        <w:rPr>
          <w:sz w:val="16"/>
        </w:rPr>
        <w:t xml:space="preserve"> it says. In contrast, </w:t>
      </w:r>
      <w:r w:rsidRPr="00845074">
        <w:rPr>
          <w:b/>
          <w:u w:val="single"/>
        </w:rPr>
        <w:t xml:space="preserve">many Chinese air bases are harder than </w:t>
      </w:r>
      <w:proofErr w:type="spellStart"/>
      <w:r w:rsidRPr="00845074">
        <w:rPr>
          <w:b/>
          <w:u w:val="single"/>
        </w:rPr>
        <w:t>Kadena</w:t>
      </w:r>
      <w:proofErr w:type="spellEnd"/>
      <w:r w:rsidRPr="00845074">
        <w:rPr>
          <w:b/>
          <w:u w:val="single"/>
        </w:rPr>
        <w:t>, with some "super-hard underground hangers."</w:t>
      </w:r>
      <w:r w:rsidRPr="00845074">
        <w:rPr>
          <w:sz w:val="16"/>
        </w:rPr>
        <w:t xml:space="preserve"> </w:t>
      </w:r>
      <w:r w:rsidRPr="00845074">
        <w:rPr>
          <w:b/>
          <w:u w:val="single"/>
        </w:rPr>
        <w:t xml:space="preserve">To make matters worse, </w:t>
      </w:r>
      <w:proofErr w:type="spellStart"/>
      <w:r w:rsidRPr="00845074">
        <w:rPr>
          <w:b/>
          <w:u w:val="single"/>
        </w:rPr>
        <w:t>Kadena</w:t>
      </w:r>
      <w:proofErr w:type="spellEnd"/>
      <w:r w:rsidRPr="00845074">
        <w:rPr>
          <w:b/>
          <w:u w:val="single"/>
        </w:rPr>
        <w:t xml:space="preserve"> is the only U.S. air base within 500 nautical miles of the Taiwan Strait, whereas China has 27.</w:t>
      </w:r>
      <w:r w:rsidRPr="00845074">
        <w:rPr>
          <w:sz w:val="16"/>
        </w:rPr>
        <w:t xml:space="preserve"> </w:t>
      </w:r>
      <w:r w:rsidRPr="00845074">
        <w:rPr>
          <w:b/>
          <w:u w:val="single"/>
        </w:rPr>
        <w:t xml:space="preserve">U.S. air bases in South Korea are more than 750 miles distant, and those in Japan are more than 885 miles away. Anderson Air Force Base, Guam, is 1,500 miles away. The result is that sortie rates will be low, with a "huge tanker demand." </w:t>
      </w:r>
      <w:r w:rsidRPr="00845074">
        <w:rPr>
          <w:sz w:val="16"/>
        </w:rPr>
        <w:t xml:space="preserve">The authors suggest </w:t>
      </w:r>
      <w:r w:rsidRPr="00845074">
        <w:rPr>
          <w:b/>
          <w:u w:val="single"/>
        </w:rPr>
        <w:t>China's CETC Y-27 radar</w:t>
      </w:r>
      <w:r w:rsidRPr="00845074">
        <w:rPr>
          <w:sz w:val="16"/>
        </w:rPr>
        <w:t xml:space="preserve">, which is similar to Russia's Nebo SVU VHF Digital AESA, </w:t>
      </w:r>
      <w:r w:rsidRPr="00845074">
        <w:rPr>
          <w:b/>
          <w:u w:val="single"/>
        </w:rPr>
        <w:t>could counter U.S. stealth fighter technology. China is likely to outfit its fighters with improved radars and by "2020 even very stealthy targets likely</w:t>
      </w:r>
      <w:r w:rsidRPr="00845074">
        <w:rPr>
          <w:sz w:val="16"/>
        </w:rPr>
        <w:t xml:space="preserve"> [would be] </w:t>
      </w:r>
      <w:r w:rsidRPr="00845074">
        <w:rPr>
          <w:b/>
          <w:u w:val="single"/>
        </w:rPr>
        <w:t>detectable by Flanker radars</w:t>
      </w:r>
      <w:r w:rsidRPr="00845074">
        <w:rPr>
          <w:sz w:val="16"/>
        </w:rPr>
        <w:t xml:space="preserve"> at 25+ nm." </w:t>
      </w:r>
      <w:r w:rsidRPr="00845074">
        <w:rPr>
          <w:b/>
          <w:u w:val="single"/>
        </w:rPr>
        <w:t>China is also likely to procure the new Su-35BM fighter by 2020, which will challenge the F-35 and possibly the F-22. The authors also question the reliability of U.S. beyond-visual-range weapons</w:t>
      </w:r>
      <w:r w:rsidRPr="00845074">
        <w:rPr>
          <w:sz w:val="16"/>
        </w:rPr>
        <w:t xml:space="preserve">, such as the AIM-120 AMRAAM. </w:t>
      </w:r>
      <w:r w:rsidRPr="00845074">
        <w:rPr>
          <w:b/>
          <w:u w:val="single"/>
        </w:rPr>
        <w:t>U.S. fighters have recorded only 10 AIM-120 kills, none against targets equipped with the kinds of countermeasures carried by Chinese Su-27s and Su-30s</w:t>
      </w:r>
      <w:r w:rsidRPr="00845074">
        <w:rPr>
          <w:sz w:val="16"/>
        </w:rPr>
        <w:t xml:space="preserve">. Of the 10, six were beyond-visual-range kills, and it required 13 missiles to get them. </w:t>
      </w:r>
      <w:r w:rsidRPr="00845074">
        <w:rPr>
          <w:b/>
          <w:u w:val="single"/>
        </w:rPr>
        <w:t xml:space="preserve"> </w:t>
      </w:r>
      <w:r w:rsidRPr="00845074">
        <w:rPr>
          <w:sz w:val="16"/>
        </w:rPr>
        <w:t>If a conflict breaks out between China and the U.S. over Taiwan, the authors say it is difficult to "predict who will have had the last move in the measure-countermeasure game." Overall, the authors say, "</w:t>
      </w:r>
      <w:r w:rsidRPr="00845074">
        <w:rPr>
          <w:b/>
          <w:u w:val="single"/>
        </w:rPr>
        <w:t xml:space="preserve">China could enjoy a 3:1 edge in fighters if we can fly from </w:t>
      </w:r>
      <w:proofErr w:type="spellStart"/>
      <w:r w:rsidRPr="00845074">
        <w:rPr>
          <w:b/>
          <w:u w:val="single"/>
        </w:rPr>
        <w:t>Kadena</w:t>
      </w:r>
      <w:proofErr w:type="spellEnd"/>
      <w:r w:rsidRPr="00845074">
        <w:rPr>
          <w:b/>
          <w:u w:val="single"/>
        </w:rPr>
        <w:t xml:space="preserve"> - about 10:1 if forced to operate from Andersen.</w:t>
      </w:r>
      <w:r w:rsidRPr="00845074">
        <w:rPr>
          <w:sz w:val="16"/>
        </w:rPr>
        <w:t xml:space="preserve"> Overcoming these odds requires qualitative superiority of 9:1 or 100:1" - a differential that is "extremely difficult to achieve" against a like power.</w:t>
      </w:r>
      <w:r w:rsidRPr="00845074">
        <w:rPr>
          <w:b/>
          <w:u w:val="single"/>
        </w:rPr>
        <w:t xml:space="preserve"> </w:t>
      </w:r>
      <w:r w:rsidRPr="00845074">
        <w:rPr>
          <w:sz w:val="16"/>
        </w:rPr>
        <w:t>If beyond-visual-range missiles work, stealth technology is not countered and air bases are not destroyed, U.S. forces have a chance, but "history suggests there is a limit of about 3:1 where quality can no longer compensate for superior enemy numbers."</w:t>
      </w:r>
    </w:p>
    <w:p w14:paraId="74085508" w14:textId="77777777" w:rsidR="00F77D96" w:rsidRPr="00845074" w:rsidRDefault="00F77D96" w:rsidP="00F77D96">
      <w:pPr>
        <w:rPr>
          <w:sz w:val="16"/>
        </w:rPr>
      </w:pPr>
      <w:r w:rsidRPr="00845074">
        <w:rPr>
          <w:sz w:val="16"/>
        </w:rPr>
        <w:t xml:space="preserve">A 24-aircraft Su-27/30 regiment can carry around 300 air-to-air missiles (AAMs), whereas 24 F-22s can carry only 192 AAMs and 24 F-35s only 96 AAMs. </w:t>
      </w:r>
      <w:r w:rsidRPr="00845074">
        <w:rPr>
          <w:b/>
          <w:u w:val="single"/>
        </w:rPr>
        <w:t>Though current numbers assume the F-22 could shoot down 48 Chinese Flankers when "outnumbered 12:1 without loss," these numbers do not take into account a less-than-perfect U.S. beyond-visual-range performance, partial or complete destruction of U.S. air bases and aircraft carriers, possible deployment of a new Chinese stealth fighter around 2020 or 2025, and the possible use of Chinese "</w:t>
      </w:r>
      <w:proofErr w:type="spellStart"/>
      <w:r w:rsidRPr="00845074">
        <w:rPr>
          <w:b/>
          <w:u w:val="single"/>
        </w:rPr>
        <w:t>robo</w:t>
      </w:r>
      <w:proofErr w:type="spellEnd"/>
      <w:r w:rsidRPr="00845074">
        <w:rPr>
          <w:b/>
          <w:u w:val="single"/>
        </w:rPr>
        <w:t xml:space="preserve">-fighters" to deplete U.S. "fighters' missile </w:t>
      </w:r>
      <w:proofErr w:type="spellStart"/>
      <w:r w:rsidRPr="00845074">
        <w:rPr>
          <w:b/>
          <w:u w:val="single"/>
        </w:rPr>
        <w:t>loadout</w:t>
      </w:r>
      <w:proofErr w:type="spellEnd"/>
      <w:r w:rsidRPr="00845074">
        <w:rPr>
          <w:b/>
          <w:u w:val="single"/>
        </w:rPr>
        <w:t xml:space="preserve"> prior to mass attack.</w:t>
      </w:r>
      <w:r w:rsidRPr="00845074">
        <w:rPr>
          <w:sz w:val="16"/>
        </w:rPr>
        <w:t>"</w:t>
      </w:r>
    </w:p>
    <w:p w14:paraId="366C0E11" w14:textId="7EB309C4" w:rsidR="00F77D96" w:rsidRDefault="00F77D96" w:rsidP="00F77D96">
      <w:pPr>
        <w:rPr>
          <w:sz w:val="16"/>
        </w:rPr>
      </w:pPr>
      <w:r w:rsidRPr="00845074">
        <w:rPr>
          <w:sz w:val="16"/>
        </w:rPr>
        <w:t xml:space="preserve">The authors write that Chinese counter stealth, anti-access, </w:t>
      </w:r>
      <w:proofErr w:type="spellStart"/>
      <w:r w:rsidRPr="00845074">
        <w:rPr>
          <w:sz w:val="16"/>
        </w:rPr>
        <w:t>countermissile</w:t>
      </w:r>
      <w:proofErr w:type="spellEnd"/>
      <w:r w:rsidRPr="00845074">
        <w:rPr>
          <w:sz w:val="16"/>
        </w:rPr>
        <w:t xml:space="preserve"> technologies are proliferating and the U.S. military needs "a plan that accounts for this."</w:t>
      </w:r>
    </w:p>
    <w:p w14:paraId="1D3CC310" w14:textId="7E9F2E64" w:rsidR="00EE5DDC" w:rsidRDefault="00EE5DDC" w:rsidP="00EE5DDC">
      <w:pPr>
        <w:pStyle w:val="Heading3"/>
      </w:pPr>
      <w:r>
        <w:t>Nuke War =/= Extinction</w:t>
      </w:r>
    </w:p>
    <w:p w14:paraId="2C668462" w14:textId="77777777" w:rsidR="00EE5DDC" w:rsidRDefault="00EE5DDC" w:rsidP="00EE5DDC">
      <w:pPr>
        <w:pStyle w:val="Heading4"/>
      </w:pPr>
      <w:r>
        <w:t xml:space="preserve">No extinction from nuclear war </w:t>
      </w:r>
    </w:p>
    <w:p w14:paraId="73F16682" w14:textId="77777777" w:rsidR="00EE5DDC" w:rsidRDefault="00EE5DDC" w:rsidP="00EE5DDC">
      <w:pPr>
        <w:rPr>
          <w:rStyle w:val="StyleStyleBold12pt"/>
        </w:rPr>
      </w:pPr>
      <w:r>
        <w:rPr>
          <w:rStyle w:val="StyleStyleBold12pt"/>
        </w:rPr>
        <w:t>Walker, 2016</w:t>
      </w:r>
    </w:p>
    <w:p w14:paraId="0EF6914D" w14:textId="77777777" w:rsidR="00EE5DDC" w:rsidRPr="006157F2" w:rsidRDefault="00EE5DDC" w:rsidP="00EE5DDC">
      <w:r w:rsidRPr="006157F2">
        <w:t xml:space="preserve">(Robert – inventor and programmer with degrees in math and philosophy, “Could anything make humans extinct in the near future?” 5 April 2016, </w:t>
      </w:r>
      <w:hyperlink r:id="rId74" w:history="1">
        <w:r w:rsidRPr="006157F2">
          <w:rPr>
            <w:rStyle w:val="Hyperlink"/>
          </w:rPr>
          <w:t>http://www.science20.com/robert_inventor/could_anything_make_humans_extinct_in_the_near_future-169780</w:t>
        </w:r>
      </w:hyperlink>
      <w:r w:rsidRPr="006157F2">
        <w:t>, arc)</w:t>
      </w:r>
    </w:p>
    <w:p w14:paraId="2430E50E" w14:textId="77777777" w:rsidR="00EE5DDC" w:rsidRDefault="00EE5DDC" w:rsidP="00EE5DDC">
      <w:r w:rsidRPr="00E80CCF">
        <w:rPr>
          <w:sz w:val="16"/>
        </w:rPr>
        <w:t xml:space="preserve">This is one of the questions I get asked most often since I started to cover the topic of asteroid impacts. </w:t>
      </w:r>
      <w:proofErr w:type="gramStart"/>
      <w:r w:rsidRPr="00E80CCF">
        <w:rPr>
          <w:sz w:val="16"/>
        </w:rPr>
        <w:t>Will humans will</w:t>
      </w:r>
      <w:proofErr w:type="gramEnd"/>
      <w:r w:rsidRPr="00E80CCF">
        <w:rPr>
          <w:sz w:val="16"/>
        </w:rPr>
        <w:t xml:space="preserve"> become extinct within a decade, or within a century? And can this happen through natural disasters? For instance if you watch the movies you may think there's a chance of a giant asteroid impact which will make us extinct. But what's the real situation? </w:t>
      </w:r>
      <w:r w:rsidRPr="00E80CCF">
        <w:rPr>
          <w:sz w:val="6"/>
        </w:rPr>
        <w:t xml:space="preserve">¶ </w:t>
      </w:r>
      <w:r w:rsidRPr="00E80CCF">
        <w:rPr>
          <w:sz w:val="16"/>
        </w:rPr>
        <w:t>I'll look at natural disasters first, and then results of our technology that could happen in the next ten or twenty years. Technology advances so rapidly that you can't look much further than that, as you can see by predictions of the present from thirty or more years ago. It would be nice to look further ahead, but what may seem major issues for the future now may never happen and other things that we haven't even thought of might be the big issues of the day in the 2040s</w:t>
      </w:r>
      <w:proofErr w:type="gramStart"/>
      <w:r w:rsidRPr="00E80CCF">
        <w:rPr>
          <w:sz w:val="16"/>
        </w:rPr>
        <w:t>.</w:t>
      </w:r>
      <w:r w:rsidRPr="00E80CCF">
        <w:rPr>
          <w:sz w:val="6"/>
        </w:rPr>
        <w:t>¶</w:t>
      </w:r>
      <w:proofErr w:type="gramEnd"/>
      <w:r w:rsidRPr="00E80CCF">
        <w:rPr>
          <w:sz w:val="6"/>
        </w:rPr>
        <w:t xml:space="preserve"> </w:t>
      </w:r>
      <w:r w:rsidRPr="00E80CCF">
        <w:rPr>
          <w:sz w:val="16"/>
        </w:rPr>
        <w:t>And this is about whether we can go extinct, not about things like famine or war</w:t>
      </w:r>
      <w:r w:rsidRPr="00E02377">
        <w:t xml:space="preserve">. </w:t>
      </w:r>
      <w:r w:rsidRPr="00E80CCF">
        <w:rPr>
          <w:rStyle w:val="StyleBoldUnderline"/>
          <w:b w:val="0"/>
        </w:rPr>
        <w:t>Even an all out nuclear war leading to a nuclear winter would not make the tropics as hard to live in as the Arctic - so some humans would surely survive. And the radioactivity could also be dealt with, enough so that some humans would survive it.</w:t>
      </w:r>
      <w:r w:rsidRPr="00E02377">
        <w:t xml:space="preserve"> </w:t>
      </w:r>
      <w:r w:rsidRPr="00E80CCF">
        <w:rPr>
          <w:sz w:val="16"/>
        </w:rPr>
        <w:t xml:space="preserve">Of course we must not let that happen. But </w:t>
      </w:r>
      <w:r w:rsidRPr="00E80CCF">
        <w:rPr>
          <w:rStyle w:val="StyleBoldUnderline"/>
          <w:b w:val="0"/>
        </w:rPr>
        <w:t>it wouldn't make us extinct,</w:t>
      </w:r>
      <w:r w:rsidRPr="00E02377">
        <w:t xml:space="preserve"> </w:t>
      </w:r>
      <w:r w:rsidRPr="00E80CCF">
        <w:rPr>
          <w:sz w:val="16"/>
        </w:rPr>
        <w:t>and that's the topic here. Would anything else do this? What about climate change, or asteroid impacts? I've written this for anyone - so if you have a scientific background, do excuse me when I occasionally venture into the more "wacky" ideas that bother some people though any scientist would see that there is no possibility of them happening</w:t>
      </w:r>
      <w:proofErr w:type="gramStart"/>
      <w:r w:rsidRPr="00E80CCF">
        <w:rPr>
          <w:sz w:val="16"/>
        </w:rPr>
        <w:t>.</w:t>
      </w:r>
      <w:r w:rsidRPr="00E80CCF">
        <w:rPr>
          <w:sz w:val="6"/>
        </w:rPr>
        <w:t>¶</w:t>
      </w:r>
      <w:proofErr w:type="gramEnd"/>
      <w:r w:rsidRPr="00E80CCF">
        <w:rPr>
          <w:sz w:val="6"/>
        </w:rPr>
        <w:t xml:space="preserve"> </w:t>
      </w:r>
      <w:r w:rsidRPr="00E80CCF">
        <w:rPr>
          <w:sz w:val="16"/>
        </w:rPr>
        <w:t xml:space="preserve">Well, </w:t>
      </w:r>
      <w:r w:rsidRPr="00E80CCF">
        <w:rPr>
          <w:rStyle w:val="StyleBoldUnderline"/>
          <w:b w:val="0"/>
        </w:rPr>
        <w:t xml:space="preserve">first, we are an extremely adaptable species, able to survive anywhere from the Kalahari desert to the Arctic, with only stone age technology. We had already colonized most of the world by the end of the </w:t>
      </w:r>
      <w:proofErr w:type="spellStart"/>
      <w:r w:rsidRPr="00E80CCF">
        <w:rPr>
          <w:rStyle w:val="StyleBoldUnderline"/>
          <w:b w:val="0"/>
        </w:rPr>
        <w:t>neolithic</w:t>
      </w:r>
      <w:proofErr w:type="spellEnd"/>
      <w:r w:rsidRPr="00E80CCF">
        <w:rPr>
          <w:rStyle w:val="StyleBoldUnderline"/>
          <w:b w:val="0"/>
        </w:rPr>
        <w:t xml:space="preserve"> period</w:t>
      </w:r>
      <w:r w:rsidRPr="00E02377">
        <w:t>.</w:t>
      </w:r>
    </w:p>
    <w:p w14:paraId="02D018C4" w14:textId="77777777" w:rsidR="00EE5DDC" w:rsidRDefault="00EE5DDC" w:rsidP="00EE5DDC">
      <w:pPr>
        <w:pStyle w:val="Heading4"/>
      </w:pPr>
      <w:r>
        <w:t>No extinction from nuclear war – mass extinction does not mean complete extinction – people would survive and recover</w:t>
      </w:r>
    </w:p>
    <w:p w14:paraId="0452C00B" w14:textId="77777777" w:rsidR="00EE5DDC" w:rsidRDefault="00EE5DDC" w:rsidP="00EE5DDC"/>
    <w:p w14:paraId="759E193F" w14:textId="77777777" w:rsidR="00EE5DDC" w:rsidRPr="00A7224A" w:rsidRDefault="00EE5DDC" w:rsidP="00EE5DDC">
      <w:pPr>
        <w:rPr>
          <w:rStyle w:val="StyleStyleBold12pt"/>
        </w:rPr>
      </w:pPr>
      <w:r w:rsidRPr="00A7224A">
        <w:rPr>
          <w:rStyle w:val="StyleStyleBold12pt"/>
        </w:rPr>
        <w:t xml:space="preserve">Ayres and </w:t>
      </w:r>
      <w:proofErr w:type="spellStart"/>
      <w:r w:rsidRPr="00A7224A">
        <w:rPr>
          <w:rStyle w:val="StyleStyleBold12pt"/>
        </w:rPr>
        <w:t>Pagel</w:t>
      </w:r>
      <w:proofErr w:type="spellEnd"/>
      <w:r w:rsidRPr="00A7224A">
        <w:rPr>
          <w:rStyle w:val="StyleStyleBold12pt"/>
        </w:rPr>
        <w:t xml:space="preserve">, 2015 </w:t>
      </w:r>
    </w:p>
    <w:p w14:paraId="4D3B8003" w14:textId="77777777" w:rsidR="00EE5DDC" w:rsidRPr="00A7224A" w:rsidRDefault="00EE5DDC" w:rsidP="00EE5DDC">
      <w:r w:rsidRPr="00A7224A">
        <w:t>(Matt – interviewer &amp; Mark-evolutionary biologist, “We asked an evolution expert what will happen to humanity after the apocalypse</w:t>
      </w:r>
      <w:r>
        <w:t xml:space="preserve">,” 16 Nov 2015, </w:t>
      </w:r>
      <w:hyperlink r:id="rId75" w:history="1">
        <w:r w:rsidRPr="00F94265">
          <w:rPr>
            <w:rStyle w:val="Hyperlink"/>
          </w:rPr>
          <w:t>http://community.lovenature.com/wild/we-asked-an-evolution-expert-what-will-happen-to-humanity-after-the-apocalypse</w:t>
        </w:r>
      </w:hyperlink>
      <w:r>
        <w:t>, arc)</w:t>
      </w:r>
    </w:p>
    <w:p w14:paraId="7EAAC0A3" w14:textId="77777777" w:rsidR="00EE5DDC" w:rsidRPr="002A54E0" w:rsidRDefault="00EE5DDC" w:rsidP="00EE5DDC">
      <w:pPr>
        <w:rPr>
          <w:sz w:val="18"/>
        </w:rPr>
      </w:pPr>
      <w:r w:rsidRPr="002A54E0">
        <w:rPr>
          <w:sz w:val="16"/>
        </w:rPr>
        <w:t>Love Nature: Hi Mark. What do you see as the most likely cause for a complete wipe-out of the human race</w:t>
      </w:r>
      <w:proofErr w:type="gramStart"/>
      <w:r w:rsidRPr="002A54E0">
        <w:rPr>
          <w:sz w:val="16"/>
        </w:rPr>
        <w:t>?</w:t>
      </w:r>
      <w:r w:rsidRPr="002A54E0">
        <w:rPr>
          <w:sz w:val="6"/>
        </w:rPr>
        <w:t>¶</w:t>
      </w:r>
      <w:proofErr w:type="gramEnd"/>
      <w:r w:rsidRPr="002A54E0">
        <w:rPr>
          <w:sz w:val="6"/>
        </w:rPr>
        <w:t xml:space="preserve"> </w:t>
      </w:r>
      <w:r w:rsidRPr="002A54E0">
        <w:rPr>
          <w:sz w:val="16"/>
        </w:rPr>
        <w:t xml:space="preserve">Professor Mark </w:t>
      </w:r>
      <w:proofErr w:type="spellStart"/>
      <w:r w:rsidRPr="002A54E0">
        <w:rPr>
          <w:sz w:val="16"/>
        </w:rPr>
        <w:t>Pagel</w:t>
      </w:r>
      <w:proofErr w:type="spellEnd"/>
      <w:r w:rsidRPr="002A54E0">
        <w:rPr>
          <w:sz w:val="16"/>
        </w:rPr>
        <w:t xml:space="preserve">: There are two aspects to this question: one is the probability of the causal event happening, the other is its lethality or potential for complete destruction. </w:t>
      </w:r>
      <w:r w:rsidRPr="002A54E0">
        <w:rPr>
          <w:rStyle w:val="StyleBoldUnderline"/>
          <w:b w:val="0"/>
        </w:rPr>
        <w:t>The usual main contenders for potentially devastating effects on the human race are climate change, food or energy shortages, nuclear war,</w:t>
      </w:r>
      <w:r w:rsidRPr="00FD092E">
        <w:t xml:space="preserve"> </w:t>
      </w:r>
      <w:r w:rsidRPr="002A54E0">
        <w:rPr>
          <w:sz w:val="16"/>
        </w:rPr>
        <w:t>antibiotic resistance or a pandemic virus, a global computer shutdown or attacks from rogue AI machines</w:t>
      </w:r>
      <w:proofErr w:type="gramStart"/>
      <w:r w:rsidRPr="002A54E0">
        <w:rPr>
          <w:sz w:val="16"/>
        </w:rPr>
        <w:t>.</w:t>
      </w:r>
      <w:r w:rsidRPr="002A54E0">
        <w:rPr>
          <w:sz w:val="6"/>
        </w:rPr>
        <w:t>¶</w:t>
      </w:r>
      <w:proofErr w:type="gramEnd"/>
      <w:r w:rsidRPr="002A54E0">
        <w:rPr>
          <w:sz w:val="6"/>
        </w:rPr>
        <w:t xml:space="preserve"> </w:t>
      </w:r>
      <w:r w:rsidRPr="002A54E0">
        <w:rPr>
          <w:sz w:val="16"/>
        </w:rPr>
        <w:t>Each of these could happen and might even be relatively likely, but none is likely to wipe out the human race. By comparison a collision with a large asteroid, although very unlikely in the timeframe of our history as a species, could easily lead to our extinction</w:t>
      </w:r>
      <w:proofErr w:type="gramStart"/>
      <w:r w:rsidRPr="002A54E0">
        <w:rPr>
          <w:sz w:val="16"/>
        </w:rPr>
        <w:t>.</w:t>
      </w:r>
      <w:r w:rsidRPr="002A54E0">
        <w:rPr>
          <w:sz w:val="6"/>
        </w:rPr>
        <w:t>¶</w:t>
      </w:r>
      <w:proofErr w:type="gramEnd"/>
      <w:r w:rsidRPr="002A54E0">
        <w:rPr>
          <w:sz w:val="6"/>
        </w:rPr>
        <w:t xml:space="preserve"> ¶ </w:t>
      </w:r>
      <w:r w:rsidRPr="002A54E0">
        <w:rPr>
          <w:sz w:val="16"/>
        </w:rPr>
        <w:t>When in the future do you predict that humans will face the threat of mass-extinction?</w:t>
      </w:r>
      <w:r w:rsidRPr="002A54E0">
        <w:rPr>
          <w:sz w:val="6"/>
        </w:rPr>
        <w:t xml:space="preserve">¶ </w:t>
      </w:r>
      <w:r w:rsidRPr="002A54E0">
        <w:rPr>
          <w:sz w:val="16"/>
        </w:rPr>
        <w:t>Mass-extinction (as opposed to complete extinction) could occur as a result of any of the causes mentioned above. It is not out of the question that the first of these could happen within 100 years. My own view is that they won’t, but given current trends, they could</w:t>
      </w:r>
      <w:proofErr w:type="gramStart"/>
      <w:r w:rsidRPr="002A54E0">
        <w:rPr>
          <w:sz w:val="16"/>
        </w:rPr>
        <w:t>.</w:t>
      </w:r>
      <w:r w:rsidRPr="002A54E0">
        <w:rPr>
          <w:sz w:val="6"/>
        </w:rPr>
        <w:t>¶</w:t>
      </w:r>
      <w:proofErr w:type="gramEnd"/>
      <w:r w:rsidRPr="002A54E0">
        <w:rPr>
          <w:sz w:val="6"/>
        </w:rPr>
        <w:t xml:space="preserve"> </w:t>
      </w:r>
      <w:r w:rsidRPr="002A54E0">
        <w:rPr>
          <w:sz w:val="16"/>
        </w:rPr>
        <w:t xml:space="preserve">The key point is that I don’t think current trends will continue. Regarding a collision with a large asteroid, current models suggest the chances are small but this is a case of Donald Rumsfeld’s ‘unknown </w:t>
      </w:r>
      <w:proofErr w:type="spellStart"/>
      <w:r w:rsidRPr="002A54E0">
        <w:rPr>
          <w:sz w:val="16"/>
        </w:rPr>
        <w:t>knowns</w:t>
      </w:r>
      <w:proofErr w:type="spellEnd"/>
      <w:r w:rsidRPr="002A54E0">
        <w:rPr>
          <w:sz w:val="16"/>
        </w:rPr>
        <w:t>’. We know that large asteroids exist, but we can never rule out that there is one coming our way that we don’t yet know about</w:t>
      </w:r>
      <w:proofErr w:type="gramStart"/>
      <w:r w:rsidRPr="002A54E0">
        <w:rPr>
          <w:sz w:val="16"/>
        </w:rPr>
        <w:t>.</w:t>
      </w:r>
      <w:r w:rsidRPr="002A54E0">
        <w:rPr>
          <w:sz w:val="6"/>
        </w:rPr>
        <w:t>¶</w:t>
      </w:r>
      <w:proofErr w:type="gramEnd"/>
      <w:r w:rsidRPr="002A54E0">
        <w:rPr>
          <w:sz w:val="6"/>
        </w:rPr>
        <w:t xml:space="preserve"> ¶ </w:t>
      </w:r>
      <w:r w:rsidRPr="002A54E0">
        <w:rPr>
          <w:sz w:val="16"/>
        </w:rPr>
        <w:t>How likely is it that humans would survive an apocalypse—for example, something similar to the event that wiped out the dinosaurs?</w:t>
      </w:r>
      <w:r w:rsidRPr="002A54E0">
        <w:rPr>
          <w:sz w:val="6"/>
        </w:rPr>
        <w:t xml:space="preserve">¶ </w:t>
      </w:r>
      <w:r w:rsidRPr="002A54E0">
        <w:rPr>
          <w:sz w:val="16"/>
        </w:rPr>
        <w:t xml:space="preserve">Humans would almost certainly survive an event such as the asteroid impact that wiped out the dinosaurs, but globally billions of people would perish. </w:t>
      </w:r>
      <w:r w:rsidRPr="002A54E0">
        <w:rPr>
          <w:rStyle w:val="StyleBoldUnderline"/>
          <w:b w:val="0"/>
        </w:rPr>
        <w:t>In the case of an event even more catastrophic than that, even though billions of humans would perish, some of us would survive</w:t>
      </w:r>
      <w:proofErr w:type="gramStart"/>
      <w:r w:rsidRPr="002A54E0">
        <w:rPr>
          <w:rStyle w:val="StyleBoldUnderline"/>
          <w:b w:val="0"/>
        </w:rPr>
        <w:t>.¶</w:t>
      </w:r>
      <w:proofErr w:type="gramEnd"/>
      <w:r w:rsidRPr="002A54E0">
        <w:rPr>
          <w:rStyle w:val="StyleBoldUnderline"/>
          <w:b w:val="0"/>
        </w:rPr>
        <w:t xml:space="preserve"> Life would become stone age-like but some remnants of humanity would survive. Under some scenarios, the more humans that die, the easier it becomes for the remainder to survive because food will become more plentiful, energy will become less scarce, there will be less strife and the rates of disease transmission will be lower</w:t>
      </w:r>
      <w:proofErr w:type="gramStart"/>
      <w:r w:rsidRPr="002A54E0">
        <w:rPr>
          <w:rStyle w:val="StyleBoldUnderline"/>
          <w:b w:val="0"/>
        </w:rPr>
        <w:t>.¶</w:t>
      </w:r>
      <w:proofErr w:type="gramEnd"/>
      <w:r w:rsidRPr="00485BD7">
        <w:rPr>
          <w:sz w:val="12"/>
        </w:rPr>
        <w:t xml:space="preserve"> </w:t>
      </w:r>
      <w:r w:rsidRPr="002A54E0">
        <w:rPr>
          <w:sz w:val="16"/>
        </w:rPr>
        <w:t>On the other hand, the pool of shared knowledge will dwindle as more humans perish and this will make it more difficult for the survivors.</w:t>
      </w:r>
      <w:r w:rsidRPr="002A54E0">
        <w:rPr>
          <w:sz w:val="6"/>
        </w:rPr>
        <w:t xml:space="preserve">¶ ¶ </w:t>
      </w:r>
      <w:r w:rsidRPr="002A54E0">
        <w:rPr>
          <w:rStyle w:val="StyleBoldUnderline"/>
          <w:b w:val="0"/>
        </w:rPr>
        <w:t xml:space="preserve">In the event of almost complete extinction, would humans be able to recover?¶ Yes, we would. We would recover by the slow accumulation of knowledge, technology and skills that raised us from the </w:t>
      </w:r>
      <w:proofErr w:type="gramStart"/>
      <w:r w:rsidRPr="002A54E0">
        <w:rPr>
          <w:rStyle w:val="StyleBoldUnderline"/>
          <w:b w:val="0"/>
        </w:rPr>
        <w:t>stone age</w:t>
      </w:r>
      <w:proofErr w:type="gramEnd"/>
      <w:r w:rsidRPr="002A54E0">
        <w:rPr>
          <w:rStyle w:val="StyleBoldUnderline"/>
          <w:b w:val="0"/>
        </w:rPr>
        <w:t xml:space="preserve"> the first time around. It is a phenomenon known as cumulative cultural evolution. </w:t>
      </w:r>
      <w:r w:rsidRPr="002A54E0">
        <w:rPr>
          <w:sz w:val="18"/>
        </w:rPr>
        <w:t xml:space="preserve">However, this time, there would be some memory of the past that we could benefit from so our progress would be faster. Humans would eventually ‘rediscover’ </w:t>
      </w:r>
      <w:proofErr w:type="gramStart"/>
      <w:r w:rsidRPr="002A54E0">
        <w:rPr>
          <w:sz w:val="18"/>
        </w:rPr>
        <w:t>farming,</w:t>
      </w:r>
      <w:proofErr w:type="gramEnd"/>
      <w:r w:rsidRPr="002A54E0">
        <w:rPr>
          <w:sz w:val="18"/>
        </w:rPr>
        <w:t xml:space="preserve"> we would form into towns and cities and slowly recover the technologies of the past.</w:t>
      </w:r>
    </w:p>
    <w:p w14:paraId="3F1408B7" w14:textId="77777777" w:rsidR="00EE5DDC" w:rsidRPr="00EE5DDC" w:rsidRDefault="00EE5DDC" w:rsidP="00EE5DDC"/>
    <w:p w14:paraId="293F808C" w14:textId="77777777" w:rsidR="0066268A" w:rsidRPr="00845074" w:rsidRDefault="0066268A" w:rsidP="0066268A"/>
    <w:p w14:paraId="703D65D6" w14:textId="498B7FB0" w:rsidR="0073575A" w:rsidRPr="00845074" w:rsidRDefault="00BF05A2" w:rsidP="0073575A">
      <w:pPr>
        <w:pStyle w:val="Heading2"/>
        <w:rPr>
          <w:rFonts w:ascii="Calibri" w:hAnsi="Calibri"/>
        </w:rPr>
      </w:pPr>
      <w:r w:rsidRPr="00845074">
        <w:rPr>
          <w:rFonts w:ascii="Calibri" w:hAnsi="Calibri"/>
        </w:rPr>
        <w:t>***</w:t>
      </w:r>
      <w:r w:rsidR="0073575A" w:rsidRPr="00845074">
        <w:rPr>
          <w:rFonts w:ascii="Calibri" w:hAnsi="Calibri"/>
        </w:rPr>
        <w:t>AFF</w:t>
      </w:r>
    </w:p>
    <w:p w14:paraId="7E78A738" w14:textId="77777777" w:rsidR="0073575A" w:rsidRPr="00845074" w:rsidRDefault="0073575A" w:rsidP="0073575A">
      <w:pPr>
        <w:pStyle w:val="Heading3"/>
        <w:rPr>
          <w:rFonts w:ascii="Calibri" w:hAnsi="Calibri"/>
        </w:rPr>
      </w:pPr>
      <w:r w:rsidRPr="00845074">
        <w:rPr>
          <w:rFonts w:ascii="Calibri" w:hAnsi="Calibri"/>
        </w:rPr>
        <w:t>No Modernization – U.S. Ahead</w:t>
      </w:r>
    </w:p>
    <w:p w14:paraId="75B3FF82" w14:textId="77777777" w:rsidR="0073575A" w:rsidRPr="00845074" w:rsidRDefault="0073575A" w:rsidP="0073575A">
      <w:pPr>
        <w:pStyle w:val="Heading4"/>
        <w:rPr>
          <w:rFonts w:ascii="Calibri" w:hAnsi="Calibri"/>
        </w:rPr>
      </w:pPr>
      <w:r w:rsidRPr="00845074">
        <w:rPr>
          <w:rFonts w:ascii="Calibri" w:hAnsi="Calibri"/>
        </w:rPr>
        <w:t>US Still Has Technological Edge Over China</w:t>
      </w:r>
    </w:p>
    <w:p w14:paraId="155E1B49" w14:textId="77777777" w:rsidR="0073575A" w:rsidRPr="00845074" w:rsidRDefault="0073575A" w:rsidP="0073575A">
      <w:pPr>
        <w:rPr>
          <w:rStyle w:val="StyleStyleBold12pt"/>
        </w:rPr>
      </w:pPr>
      <w:r w:rsidRPr="00845074">
        <w:rPr>
          <w:rStyle w:val="StyleStyleBold12pt"/>
        </w:rPr>
        <w:t>Risen, 6/10</w:t>
      </w:r>
    </w:p>
    <w:p w14:paraId="56497923" w14:textId="77777777" w:rsidR="0073575A" w:rsidRPr="00845074" w:rsidRDefault="0073575A" w:rsidP="0073575A">
      <w:r w:rsidRPr="00845074">
        <w:t>(6-10-2016, Tom Risen Staff Writer, US News &amp; World Report, U.S. Military Races to Stay Ahead of China's Tech, http://www.usnews.com/news/articles/2016-06-10/us-military-races-to-stay-ahead-of-chinas-tech, Accessed 6-23-2016, GVDIII)</w:t>
      </w:r>
    </w:p>
    <w:p w14:paraId="5BB927B4" w14:textId="77777777" w:rsidR="0073575A" w:rsidRPr="00845074" w:rsidRDefault="0073575A" w:rsidP="0073575A">
      <w:r w:rsidRPr="00845074">
        <w:rPr>
          <w:rStyle w:val="StyleBoldUnderline"/>
        </w:rPr>
        <w:t>Secretary of Defense Ash Carter said</w:t>
      </w:r>
      <w:r w:rsidRPr="00845074">
        <w:t xml:space="preserve"> </w:t>
      </w:r>
      <w:r w:rsidRPr="00845074">
        <w:rPr>
          <w:rStyle w:val="StyleBoldUnderline"/>
        </w:rPr>
        <w:t>Friday the U.S. military has lost some of its technological edge against China, bu</w:t>
      </w:r>
      <w:r w:rsidRPr="00845074">
        <w:t xml:space="preserve">t </w:t>
      </w:r>
      <w:r w:rsidRPr="00845074">
        <w:rPr>
          <w:rStyle w:val="StyleBoldUnderline"/>
        </w:rPr>
        <w:t>he is optimistic that his department’s new investments and innovation efforts will ensure “the U.S. military remains the best.”</w:t>
      </w:r>
      <w:r w:rsidRPr="00845074">
        <w:rPr>
          <w:sz w:val="18"/>
        </w:rPr>
        <w:t xml:space="preserve"> U.S. soldiers chat as they train Iraq's 72nd Brigade in a live-fire exercise in </w:t>
      </w:r>
      <w:proofErr w:type="spellStart"/>
      <w:r w:rsidRPr="00845074">
        <w:rPr>
          <w:sz w:val="18"/>
        </w:rPr>
        <w:t>Basmaya</w:t>
      </w:r>
      <w:proofErr w:type="spellEnd"/>
      <w:r w:rsidRPr="00845074">
        <w:rPr>
          <w:sz w:val="18"/>
        </w:rPr>
        <w:t xml:space="preserve"> base, southeast of the Iraqi capital, Baghdad, on January 27, 2016. Has the American Military Fallen Behind? Carter said during a conference hosted by Defense One in Washington, D.C., that China “has improved its economy, the standard of living of its people. And with that comes an advance in its military capabilities, there’s no question.” “We are always watching the deterrent equation there,” Carter said. </w:t>
      </w:r>
      <w:r w:rsidRPr="00845074">
        <w:rPr>
          <w:rStyle w:val="StyleBoldUnderline"/>
          <w:sz w:val="18"/>
        </w:rPr>
        <w:t xml:space="preserve">The </w:t>
      </w:r>
      <w:r w:rsidRPr="00845074">
        <w:rPr>
          <w:rStyle w:val="StyleBoldUnderline"/>
        </w:rPr>
        <w:t>Pentagon's Strategic Capabilities Office is boosting the military with next-generation weapons</w:t>
      </w:r>
      <w:r w:rsidRPr="00845074">
        <w:t xml:space="preserve">, </w:t>
      </w:r>
      <w:r w:rsidRPr="00845074">
        <w:rPr>
          <w:sz w:val="16"/>
        </w:rPr>
        <w:t xml:space="preserve">as its director, William Roper, says the U.S. can no longer count of having technology the rest of the world doesn’t have. Roper says other nations are trying to imitate America’s networking technology that coordinates ships, planes and other weapon systems, for instance, but the U.S. still has an edge because it has learned to operate as a connected military. “They can get the technology right on paper, but being trained to use that in a war is a different matter,” he says. “The big thing we see is countries that have modernized in recent years have used our operations in the Middle East as a chance to watch how we project power. They have tried to diagnose things where we have vulnerabilities. It can be difficult for someone who has </w:t>
      </w:r>
      <w:proofErr w:type="spellStart"/>
      <w:r w:rsidRPr="00845074">
        <w:rPr>
          <w:sz w:val="16"/>
        </w:rPr>
        <w:t>microanalyzed</w:t>
      </w:r>
      <w:proofErr w:type="spellEnd"/>
      <w:r w:rsidRPr="00845074">
        <w:rPr>
          <w:sz w:val="16"/>
        </w:rPr>
        <w:t xml:space="preserve"> that to prepare if our playbook changes, and we believe that is achievable.” </w:t>
      </w:r>
      <w:r w:rsidRPr="00845074">
        <w:rPr>
          <w:rStyle w:val="StyleBoldUnderline"/>
        </w:rPr>
        <w:t xml:space="preserve">Andrew </w:t>
      </w:r>
      <w:proofErr w:type="spellStart"/>
      <w:r w:rsidRPr="00845074">
        <w:rPr>
          <w:rStyle w:val="StyleBoldUnderline"/>
        </w:rPr>
        <w:t>Maclary</w:t>
      </w:r>
      <w:proofErr w:type="spellEnd"/>
      <w:r w:rsidRPr="00845074">
        <w:rPr>
          <w:rStyle w:val="StyleBoldUnderline"/>
        </w:rPr>
        <w:t xml:space="preserve">, an analyst with </w:t>
      </w:r>
      <w:proofErr w:type="spellStart"/>
      <w:r w:rsidRPr="00845074">
        <w:rPr>
          <w:rStyle w:val="StyleBoldUnderline"/>
        </w:rPr>
        <w:t>Govini</w:t>
      </w:r>
      <w:proofErr w:type="spellEnd"/>
      <w:r w:rsidRPr="00845074">
        <w:rPr>
          <w:rStyle w:val="StyleBoldUnderline"/>
        </w:rPr>
        <w:t xml:space="preserve"> market research firm, says the top spending areas where the U.S. competes with China to maintain its advantage in military tech are “</w:t>
      </w:r>
      <w:proofErr w:type="spellStart"/>
      <w:r w:rsidRPr="00845074">
        <w:rPr>
          <w:rStyle w:val="StyleBoldUnderline"/>
        </w:rPr>
        <w:t>cybersecurity</w:t>
      </w:r>
      <w:proofErr w:type="spellEnd"/>
      <w:r w:rsidRPr="00845074">
        <w:rPr>
          <w:rStyle w:val="StyleBoldUnderline"/>
        </w:rPr>
        <w:t xml:space="preserve"> and hypersonic technologies,”</w:t>
      </w:r>
      <w:r w:rsidRPr="00845074">
        <w:t xml:space="preserve"> including rail gun weapons and advanced propulsion.</w:t>
      </w:r>
    </w:p>
    <w:p w14:paraId="6935051F" w14:textId="77777777" w:rsidR="008556B8" w:rsidRPr="00845074" w:rsidRDefault="008556B8" w:rsidP="008556B8">
      <w:pPr>
        <w:pStyle w:val="Heading4"/>
        <w:rPr>
          <w:rFonts w:ascii="Calibri" w:hAnsi="Calibri"/>
        </w:rPr>
      </w:pPr>
      <w:r w:rsidRPr="00845074">
        <w:rPr>
          <w:rFonts w:ascii="Calibri" w:hAnsi="Calibri"/>
        </w:rPr>
        <w:t>China is fooling the US, Military advances not as powerful as they seem</w:t>
      </w:r>
    </w:p>
    <w:p w14:paraId="32126335" w14:textId="77777777" w:rsidR="008556B8" w:rsidRPr="00845074" w:rsidRDefault="008556B8" w:rsidP="008556B8">
      <w:r w:rsidRPr="00845074">
        <w:t xml:space="preserve">Rob </w:t>
      </w:r>
      <w:r w:rsidRPr="00845074">
        <w:rPr>
          <w:rStyle w:val="StyleStyleBold12pt"/>
        </w:rPr>
        <w:t>Green</w:t>
      </w:r>
      <w:r w:rsidRPr="00845074">
        <w:t xml:space="preserve"> </w:t>
      </w:r>
      <w:r w:rsidRPr="00845074">
        <w:rPr>
          <w:rStyle w:val="StyleStyleBold12pt"/>
        </w:rPr>
        <w:t>2016</w:t>
      </w:r>
    </w:p>
    <w:p w14:paraId="0674C625" w14:textId="77777777" w:rsidR="008556B8" w:rsidRPr="00845074" w:rsidRDefault="008556B8" w:rsidP="008556B8">
      <w:r w:rsidRPr="00845074">
        <w:t xml:space="preserve">[http://worldbeyondwar.org/myth-china-military-threat/, World Beyond War, Myth: China Is a Military Threat, Card Cut by the </w:t>
      </w:r>
      <w:proofErr w:type="spellStart"/>
      <w:r w:rsidRPr="00845074">
        <w:t>SakTalk</w:t>
      </w:r>
      <w:proofErr w:type="spellEnd"/>
      <w:r w:rsidRPr="00845074">
        <w:t>]</w:t>
      </w:r>
    </w:p>
    <w:p w14:paraId="48E21D68" w14:textId="77777777" w:rsidR="008556B8" w:rsidRPr="00845074" w:rsidRDefault="008556B8" w:rsidP="008556B8">
      <w:pPr>
        <w:rPr>
          <w:sz w:val="14"/>
        </w:rPr>
      </w:pPr>
      <w:r w:rsidRPr="00845074">
        <w:rPr>
          <w:sz w:val="14"/>
        </w:rPr>
        <w:t xml:space="preserve">China is one of the world’s oldest </w:t>
      </w:r>
      <w:proofErr w:type="spellStart"/>
      <w:r w:rsidRPr="00845074">
        <w:rPr>
          <w:sz w:val="14"/>
        </w:rPr>
        <w:t>civilisations</w:t>
      </w:r>
      <w:proofErr w:type="spellEnd"/>
      <w:r w:rsidRPr="00845074">
        <w:rPr>
          <w:sz w:val="14"/>
        </w:rPr>
        <w:t xml:space="preserve">. In a huge, influential country ruled by warlords and threatened by external enemies, the Chinese often pioneered new military technology (inventing gunpowder in the 9th century). Modern Chinese strategists know their history; they still follow the teachings of Sun Tzu, a General who wrote The Art of War around 500BC. Two of Sun’s maxims were: * Choose a strategy which focuses on an enemy’s weaknesses * Preferably do not wage war at all For example, the largest copper mine in Afghanistan is being quietly run by the Chinese, who are building a railway from it into China; no military personnel are involved. The Greatest US Weakness is the Pentagon’s Power </w:t>
      </w:r>
      <w:r w:rsidRPr="00845074">
        <w:rPr>
          <w:rStyle w:val="StyleBoldUnderline"/>
        </w:rPr>
        <w:t>The Chinese correctly see that the greatest US weakness is the Pentagon’s stranglehold on US foreign and domestic policy</w:t>
      </w:r>
      <w:r w:rsidRPr="00845074">
        <w:rPr>
          <w:sz w:val="14"/>
        </w:rPr>
        <w:t xml:space="preserve">. With military industry interests in every political constituency, over-powerful lobbyists rebuff any major Pentagon budget cuts. This is slowly but surely bringing the US economy to its knees, and destroying the morale and health, let alone lives, of young Americans. </w:t>
      </w:r>
      <w:r w:rsidRPr="00845074">
        <w:rPr>
          <w:rStyle w:val="StyleBoldUnderline"/>
        </w:rPr>
        <w:t xml:space="preserve">China is </w:t>
      </w:r>
      <w:proofErr w:type="gramStart"/>
      <w:r w:rsidRPr="00845074">
        <w:rPr>
          <w:rStyle w:val="StyleBoldUnderline"/>
        </w:rPr>
        <w:t>Fooling</w:t>
      </w:r>
      <w:proofErr w:type="gramEnd"/>
      <w:r w:rsidRPr="00845074">
        <w:rPr>
          <w:rStyle w:val="StyleBoldUnderline"/>
        </w:rPr>
        <w:t xml:space="preserve"> the Pentagon Sun Tzu taught China not to confront the US militarily. Instead, China’s strategy is to fool the Pentagon with glimpses of new weapons systems, but without any intention of matching the US capability.</w:t>
      </w:r>
      <w:r w:rsidRPr="00845074">
        <w:rPr>
          <w:sz w:val="14"/>
        </w:rPr>
        <w:t xml:space="preserve"> </w:t>
      </w:r>
      <w:r w:rsidRPr="00845074">
        <w:rPr>
          <w:rStyle w:val="StyleBoldUnderline"/>
        </w:rPr>
        <w:t>Two examples: * China’s J-20 stealth fighter</w:t>
      </w:r>
      <w:r w:rsidRPr="00845074">
        <w:rPr>
          <w:sz w:val="14"/>
        </w:rPr>
        <w:t xml:space="preserve">. In January 2011, despite China’s notorious secrecy, a prototype was photographed for the first time as the US Defense Secretary visited Beijing. The Pentagon used this to justify no cuts to the US F-35 stealth fighter </w:t>
      </w:r>
      <w:proofErr w:type="spellStart"/>
      <w:r w:rsidRPr="00845074">
        <w:rPr>
          <w:sz w:val="14"/>
        </w:rPr>
        <w:t>programme</w:t>
      </w:r>
      <w:proofErr w:type="spellEnd"/>
      <w:r w:rsidRPr="00845074">
        <w:rPr>
          <w:sz w:val="14"/>
        </w:rPr>
        <w:t xml:space="preserve">. US stealth aircraft technology is some 20 years ahead of China’s. The F-35 </w:t>
      </w:r>
      <w:proofErr w:type="spellStart"/>
      <w:r w:rsidRPr="00845074">
        <w:rPr>
          <w:sz w:val="14"/>
        </w:rPr>
        <w:t>programme</w:t>
      </w:r>
      <w:proofErr w:type="spellEnd"/>
      <w:r w:rsidRPr="00845074">
        <w:rPr>
          <w:sz w:val="14"/>
        </w:rPr>
        <w:t xml:space="preserve"> is the most costly in military aviation history, yet still has unresolved problems. * China’s first </w:t>
      </w:r>
      <w:proofErr w:type="gramStart"/>
      <w:r w:rsidRPr="00845074">
        <w:rPr>
          <w:sz w:val="14"/>
        </w:rPr>
        <w:t>aircraft-carrier</w:t>
      </w:r>
      <w:proofErr w:type="gramEnd"/>
      <w:r w:rsidRPr="00845074">
        <w:rPr>
          <w:sz w:val="14"/>
        </w:rPr>
        <w:t xml:space="preserve">. China has one small, ex-Soviet </w:t>
      </w:r>
      <w:proofErr w:type="gramStart"/>
      <w:r w:rsidRPr="00845074">
        <w:rPr>
          <w:sz w:val="14"/>
        </w:rPr>
        <w:t>aircraft-carrier</w:t>
      </w:r>
      <w:proofErr w:type="gramEnd"/>
      <w:r w:rsidRPr="00845074">
        <w:rPr>
          <w:sz w:val="14"/>
        </w:rPr>
        <w:t xml:space="preserve">, with no strike or fighter aircraft to operate from it. Instead, China has revealed a new anti-ship ballistic missile </w:t>
      </w:r>
      <w:proofErr w:type="gramStart"/>
      <w:r w:rsidRPr="00845074">
        <w:rPr>
          <w:sz w:val="14"/>
        </w:rPr>
        <w:t>system which</w:t>
      </w:r>
      <w:proofErr w:type="gramEnd"/>
      <w:r w:rsidRPr="00845074">
        <w:rPr>
          <w:sz w:val="14"/>
        </w:rPr>
        <w:t xml:space="preserve">, with its increasingly capable submarine force, would have little difficulty in taking out US carriers if they threaten China. Meanwhile, it released a video of a design for a Chinese </w:t>
      </w:r>
      <w:proofErr w:type="spellStart"/>
      <w:r w:rsidRPr="00845074">
        <w:rPr>
          <w:sz w:val="14"/>
        </w:rPr>
        <w:t>supercarrier</w:t>
      </w:r>
      <w:proofErr w:type="spellEnd"/>
      <w:r w:rsidRPr="00845074">
        <w:rPr>
          <w:sz w:val="14"/>
        </w:rPr>
        <w:t xml:space="preserve">, since found to be a hoax. This strategy is also weakening the economies of Japan and South Korea. </w:t>
      </w:r>
      <w:r w:rsidRPr="00845074">
        <w:rPr>
          <w:rStyle w:val="StyleBoldUnderline"/>
        </w:rPr>
        <w:t xml:space="preserve">China Wants Equal Treatment As a leading economic power, China is slowly </w:t>
      </w:r>
      <w:proofErr w:type="spellStart"/>
      <w:r w:rsidRPr="00845074">
        <w:rPr>
          <w:rStyle w:val="StyleBoldUnderline"/>
        </w:rPr>
        <w:t>modernising</w:t>
      </w:r>
      <w:proofErr w:type="spellEnd"/>
      <w:r w:rsidRPr="00845074">
        <w:rPr>
          <w:rStyle w:val="StyleBoldUnderline"/>
        </w:rPr>
        <w:t xml:space="preserve"> its relatively weak military forces, primarily for prestige reasons</w:t>
      </w:r>
      <w:r w:rsidRPr="00845074">
        <w:rPr>
          <w:sz w:val="14"/>
        </w:rPr>
        <w:t xml:space="preserve">. It feels entitled to defend its interests in its own backyard, especially when history is on its side regarding the disputed islands in the East and South China Seas. Its recently established Air </w:t>
      </w:r>
      <w:proofErr w:type="spellStart"/>
      <w:r w:rsidRPr="00845074">
        <w:rPr>
          <w:sz w:val="14"/>
        </w:rPr>
        <w:t>Defence</w:t>
      </w:r>
      <w:proofErr w:type="spellEnd"/>
      <w:r w:rsidRPr="00845074">
        <w:rPr>
          <w:sz w:val="14"/>
        </w:rPr>
        <w:t xml:space="preserve"> Identification Zone was a long-delayed response, under severe provocation from the US and Japan, to the Japanese ADIZ. The US, Russia, UK and France have had their own unilaterally declared zones for years. China has begun restoring a “level playing field” in its sphere of influence. However, this entails a growing risk of confrontation, because of the belligerent responses of the US and its local allies.</w:t>
      </w:r>
    </w:p>
    <w:p w14:paraId="5BCB8618" w14:textId="515F7E34" w:rsidR="00B41E8E" w:rsidRPr="00845074" w:rsidRDefault="00B41E8E" w:rsidP="00B41E8E">
      <w:pPr>
        <w:pStyle w:val="Heading4"/>
        <w:rPr>
          <w:rFonts w:ascii="Calibri" w:hAnsi="Calibri"/>
        </w:rPr>
      </w:pPr>
      <w:r w:rsidRPr="00845074">
        <w:rPr>
          <w:rFonts w:ascii="Calibri" w:hAnsi="Calibri"/>
        </w:rPr>
        <w:t>The U.S. will remain ahead of China indefinitely</w:t>
      </w:r>
    </w:p>
    <w:p w14:paraId="33DB106B" w14:textId="77777777" w:rsidR="00B41E8E" w:rsidRPr="00845074" w:rsidRDefault="00B41E8E" w:rsidP="00B41E8E">
      <w:pPr>
        <w:rPr>
          <w:rStyle w:val="StyleStyleBold12pt"/>
        </w:rPr>
      </w:pPr>
      <w:proofErr w:type="spellStart"/>
      <w:r w:rsidRPr="00845074">
        <w:rPr>
          <w:rStyle w:val="StyleStyleBold12pt"/>
        </w:rPr>
        <w:t>Makinen</w:t>
      </w:r>
      <w:proofErr w:type="spellEnd"/>
      <w:r w:rsidRPr="00845074">
        <w:rPr>
          <w:rStyle w:val="StyleStyleBold12pt"/>
        </w:rPr>
        <w:t>, 2015</w:t>
      </w:r>
    </w:p>
    <w:p w14:paraId="7611AA3E" w14:textId="77777777" w:rsidR="00B41E8E" w:rsidRPr="00845074" w:rsidRDefault="00B41E8E" w:rsidP="00B41E8E">
      <w:r w:rsidRPr="00845074">
        <w:t>(Julie, “China’s Military: How Strong is the People’s Liberation Army?” LA Times, 2 September 2015, http://www.latimes.com/world/asia/la-fg-china-military-pla-q-and-a-20150902-story.html)</w:t>
      </w:r>
    </w:p>
    <w:p w14:paraId="1EBCF068" w14:textId="77777777" w:rsidR="00B41E8E" w:rsidRPr="00845074" w:rsidRDefault="00B41E8E" w:rsidP="00B41E8E">
      <w:pPr>
        <w:rPr>
          <w:sz w:val="18"/>
        </w:rPr>
      </w:pPr>
      <w:r w:rsidRPr="00845074">
        <w:rPr>
          <w:sz w:val="18"/>
        </w:rPr>
        <w:t>When assessing military capability, we do tend to focus on material factors like numbers of tanks or soldiers. But historically this has not been a very good predictor of the outcomes of wars. It’s much more about how militaries are trained and organized and the quality of people they have</w:t>
      </w:r>
      <w:r w:rsidRPr="00845074">
        <w:t xml:space="preserve">. </w:t>
      </w:r>
      <w:r w:rsidRPr="00845074">
        <w:rPr>
          <w:rStyle w:val="StyleBoldUnderline"/>
          <w:b w:val="0"/>
        </w:rPr>
        <w:t>China’s military is not going to surpass the U.S. anytime soon</w:t>
      </w:r>
      <w:r w:rsidRPr="00845074">
        <w:rPr>
          <w:sz w:val="18"/>
        </w:rPr>
        <w:t>, but they’re certainly closing the gap. That’s relevant to what we’re going to see [during the parade]</w:t>
      </w:r>
      <w:proofErr w:type="gramStart"/>
      <w:r w:rsidRPr="00845074">
        <w:rPr>
          <w:sz w:val="18"/>
        </w:rPr>
        <w:t>.</w:t>
      </w:r>
      <w:r w:rsidRPr="00845074">
        <w:rPr>
          <w:sz w:val="8"/>
        </w:rPr>
        <w:t>¶</w:t>
      </w:r>
      <w:proofErr w:type="gramEnd"/>
      <w:r w:rsidRPr="00845074">
        <w:rPr>
          <w:sz w:val="8"/>
        </w:rPr>
        <w:t xml:space="preserve"> </w:t>
      </w:r>
      <w:r w:rsidRPr="00845074">
        <w:rPr>
          <w:sz w:val="18"/>
        </w:rPr>
        <w:t xml:space="preserve">Most of the </w:t>
      </w:r>
      <w:r w:rsidRPr="00845074">
        <w:rPr>
          <w:rStyle w:val="StyleBoldUnderline"/>
          <w:b w:val="0"/>
        </w:rPr>
        <w:t>systems that they’re fielding nowadays are comparable to what make up the bulk of the U.S. military. These</w:t>
      </w:r>
      <w:r w:rsidRPr="00845074">
        <w:t xml:space="preserve"> </w:t>
      </w:r>
      <w:r w:rsidRPr="00845074">
        <w:rPr>
          <w:sz w:val="18"/>
        </w:rPr>
        <w:t xml:space="preserve">still kind of </w:t>
      </w:r>
      <w:r w:rsidRPr="00845074">
        <w:rPr>
          <w:rStyle w:val="StyleBoldUnderline"/>
          <w:b w:val="0"/>
        </w:rPr>
        <w:t>represent a minority of the equipment in the Chinese military; a lot of it is still antiquated and based on 1950s Soviet designs</w:t>
      </w:r>
      <w:r w:rsidRPr="00845074">
        <w:t xml:space="preserve">, </w:t>
      </w:r>
      <w:r w:rsidRPr="00845074">
        <w:rPr>
          <w:sz w:val="18"/>
        </w:rPr>
        <w:t>but the new systems they are bringing out now are comparable to what makes up the bulk of the U.S. military — M-1 tanks and F-16 fighter jets and the types of destroyers we have in our Navy</w:t>
      </w:r>
      <w:proofErr w:type="gramStart"/>
      <w:r w:rsidRPr="00845074">
        <w:rPr>
          <w:sz w:val="18"/>
        </w:rPr>
        <w:t>.</w:t>
      </w:r>
      <w:r w:rsidRPr="00845074">
        <w:rPr>
          <w:sz w:val="8"/>
        </w:rPr>
        <w:t>¶</w:t>
      </w:r>
      <w:proofErr w:type="gramEnd"/>
      <w:r w:rsidRPr="00845074">
        <w:rPr>
          <w:sz w:val="8"/>
        </w:rPr>
        <w:t xml:space="preserve"> </w:t>
      </w:r>
      <w:r w:rsidRPr="00845074">
        <w:rPr>
          <w:sz w:val="18"/>
        </w:rPr>
        <w:t>Most of these systems in the U.S. are not new; they first started coming out in the ’80s and ’90s. Because we’ve been so preoccupied with conflicts in the Middle East over the past decade or so, low insurgency conflicts, we haven’t really made the leap to next-generation systems for the most part</w:t>
      </w:r>
      <w:proofErr w:type="gramStart"/>
      <w:r w:rsidRPr="00845074">
        <w:rPr>
          <w:sz w:val="18"/>
        </w:rPr>
        <w:t>.</w:t>
      </w:r>
      <w:r w:rsidRPr="00845074">
        <w:rPr>
          <w:sz w:val="8"/>
        </w:rPr>
        <w:t>¶</w:t>
      </w:r>
      <w:proofErr w:type="gramEnd"/>
      <w:r w:rsidRPr="00845074">
        <w:rPr>
          <w:sz w:val="8"/>
        </w:rPr>
        <w:t xml:space="preserve"> </w:t>
      </w:r>
      <w:r w:rsidRPr="00845074">
        <w:rPr>
          <w:sz w:val="18"/>
        </w:rPr>
        <w:t>By 2020, the equipment of the Chinese military will look a lot like the U.S. military in 2000</w:t>
      </w:r>
      <w:r w:rsidRPr="00845074">
        <w:t xml:space="preserve">. </w:t>
      </w:r>
      <w:r w:rsidRPr="00845074">
        <w:rPr>
          <w:rStyle w:val="StyleBoldUnderline"/>
          <w:b w:val="0"/>
        </w:rPr>
        <w:t>One way to look at it is that ‘Wow, even in 2020 they’ll still be 20 years behind the U.S. military,</w:t>
      </w:r>
      <w:r w:rsidRPr="00845074">
        <w:t xml:space="preserve">’ </w:t>
      </w:r>
      <w:r w:rsidRPr="00845074">
        <w:rPr>
          <w:sz w:val="18"/>
        </w:rPr>
        <w:t>but there hasn’t been much modernization of the U.S. military and there won’t have been by 2020. So they really won’t be that far behind us in terms of equipment</w:t>
      </w:r>
      <w:proofErr w:type="gramStart"/>
      <w:r w:rsidRPr="00845074">
        <w:rPr>
          <w:sz w:val="18"/>
        </w:rPr>
        <w:t>.</w:t>
      </w:r>
      <w:r w:rsidRPr="00845074">
        <w:rPr>
          <w:sz w:val="8"/>
        </w:rPr>
        <w:t>¶</w:t>
      </w:r>
      <w:proofErr w:type="gramEnd"/>
      <w:r w:rsidRPr="00845074">
        <w:rPr>
          <w:sz w:val="8"/>
        </w:rPr>
        <w:t xml:space="preserve"> </w:t>
      </w:r>
      <w:r w:rsidRPr="00845074">
        <w:rPr>
          <w:sz w:val="18"/>
        </w:rPr>
        <w:t>What about the organizational structure?</w:t>
      </w:r>
      <w:r w:rsidRPr="00845074">
        <w:rPr>
          <w:sz w:val="8"/>
        </w:rPr>
        <w:t xml:space="preserve">¶ </w:t>
      </w:r>
      <w:r w:rsidRPr="00845074">
        <w:rPr>
          <w:rStyle w:val="StyleBoldUnderline"/>
          <w:b w:val="0"/>
        </w:rPr>
        <w:t xml:space="preserve">There are some structural problems: They still have a model that is heavily based on conscripts, that is, people brought in for two-year terms, and then the vast majority are released. So you have </w:t>
      </w:r>
      <w:proofErr w:type="gramStart"/>
      <w:r w:rsidRPr="00845074">
        <w:rPr>
          <w:rStyle w:val="StyleBoldUnderline"/>
          <w:b w:val="0"/>
        </w:rPr>
        <w:t>a huge percentage that are</w:t>
      </w:r>
      <w:proofErr w:type="gramEnd"/>
      <w:r w:rsidRPr="00845074">
        <w:rPr>
          <w:rStyle w:val="StyleBoldUnderline"/>
          <w:b w:val="0"/>
        </w:rPr>
        <w:t xml:space="preserve"> in their first or second year of service at any given time</w:t>
      </w:r>
      <w:r w:rsidRPr="00845074">
        <w:t xml:space="preserve">. </w:t>
      </w:r>
      <w:r w:rsidRPr="00845074">
        <w:rPr>
          <w:sz w:val="18"/>
        </w:rPr>
        <w:t>But that’s sort of compensated for by the fact that senior non-commissioned officers are at least as educated or better educated than their Western counterparts</w:t>
      </w:r>
      <w:proofErr w:type="gramStart"/>
      <w:r w:rsidRPr="00845074">
        <w:rPr>
          <w:sz w:val="18"/>
        </w:rPr>
        <w:t>.</w:t>
      </w:r>
      <w:r w:rsidRPr="00845074">
        <w:rPr>
          <w:sz w:val="8"/>
        </w:rPr>
        <w:t>¶</w:t>
      </w:r>
      <w:proofErr w:type="gramEnd"/>
      <w:r w:rsidRPr="00845074">
        <w:rPr>
          <w:sz w:val="8"/>
        </w:rPr>
        <w:t xml:space="preserve"> </w:t>
      </w:r>
      <w:r w:rsidRPr="00845074">
        <w:rPr>
          <w:sz w:val="18"/>
        </w:rPr>
        <w:t xml:space="preserve">When you look at personnel, they’ve made the transformation from a mass peasant army to one that has more experience and … they’re also improving in other areas like the quality of their training. But </w:t>
      </w:r>
      <w:r w:rsidRPr="00845074">
        <w:rPr>
          <w:rStyle w:val="StyleBoldUnderline"/>
          <w:b w:val="0"/>
        </w:rPr>
        <w:t>there are significant problems, particularly in the area of logistics</w:t>
      </w:r>
      <w:proofErr w:type="gramStart"/>
      <w:r w:rsidRPr="00845074">
        <w:rPr>
          <w:rStyle w:val="StyleBoldUnderline"/>
          <w:b w:val="0"/>
        </w:rPr>
        <w:t>.</w:t>
      </w:r>
      <w:r w:rsidRPr="00845074">
        <w:rPr>
          <w:sz w:val="12"/>
        </w:rPr>
        <w:t>¶</w:t>
      </w:r>
      <w:proofErr w:type="gramEnd"/>
      <w:r w:rsidRPr="00845074">
        <w:rPr>
          <w:sz w:val="12"/>
        </w:rPr>
        <w:t xml:space="preserve"> </w:t>
      </w:r>
      <w:r w:rsidRPr="00845074">
        <w:rPr>
          <w:sz w:val="18"/>
        </w:rPr>
        <w:t>What about their operational doctrine?</w:t>
      </w:r>
      <w:r w:rsidRPr="00845074">
        <w:rPr>
          <w:sz w:val="8"/>
        </w:rPr>
        <w:t xml:space="preserve">¶ </w:t>
      </w:r>
      <w:r w:rsidRPr="00845074">
        <w:rPr>
          <w:sz w:val="18"/>
        </w:rPr>
        <w:t>One can kind of crudely arrange different kinds of operational doctrines along a spectrum, starting on one end with those based on direct engagement; that is, taking your best forces and trying to directly attack the enemy and break his back through a direct clash of arms. That was in WWII pretty much how the U.S. and Britain won. They had doctrines that were … not very flexible and very much based on just taking advantage of materiel superiority</w:t>
      </w:r>
      <w:proofErr w:type="gramStart"/>
      <w:r w:rsidRPr="00845074">
        <w:rPr>
          <w:sz w:val="18"/>
        </w:rPr>
        <w:t>.</w:t>
      </w:r>
      <w:r w:rsidRPr="00845074">
        <w:rPr>
          <w:sz w:val="8"/>
        </w:rPr>
        <w:t>¶</w:t>
      </w:r>
      <w:proofErr w:type="gramEnd"/>
      <w:r w:rsidRPr="00845074">
        <w:rPr>
          <w:sz w:val="8"/>
        </w:rPr>
        <w:t xml:space="preserve"> </w:t>
      </w:r>
      <w:r w:rsidRPr="00845074">
        <w:rPr>
          <w:sz w:val="18"/>
        </w:rPr>
        <w:t>Certainly in the early part of the war, the German military had a different doctrine, one of indirection and maneuver. The idea is not to engage in a direct clash of arms but look for weak points in your enemy’s forces, attack those, try to paralyze him by disrupting his organization and so on</w:t>
      </w:r>
      <w:proofErr w:type="gramStart"/>
      <w:r w:rsidRPr="00845074">
        <w:rPr>
          <w:sz w:val="18"/>
        </w:rPr>
        <w:t>.</w:t>
      </w:r>
      <w:r w:rsidRPr="00845074">
        <w:rPr>
          <w:sz w:val="8"/>
        </w:rPr>
        <w:t>¶</w:t>
      </w:r>
      <w:proofErr w:type="gramEnd"/>
      <w:r w:rsidRPr="00845074">
        <w:rPr>
          <w:sz w:val="8"/>
        </w:rPr>
        <w:t xml:space="preserve"> </w:t>
      </w:r>
      <w:r w:rsidRPr="00845074">
        <w:rPr>
          <w:sz w:val="18"/>
        </w:rPr>
        <w:t>Interestingly, the Chinese around 1999 implemented a new doctrine that also emphasized maneuverability and flexibility, attacking an enemy’s weak point and avoiding a direct clash of arms. That makes sense in the context of the 1990s when they were materially and technologically quite a bit inferior to potential adversaries like the U.S., but also Japan or even Taiwan at the time</w:t>
      </w:r>
      <w:proofErr w:type="gramStart"/>
      <w:r w:rsidRPr="00845074">
        <w:rPr>
          <w:sz w:val="18"/>
        </w:rPr>
        <w:t>.</w:t>
      </w:r>
      <w:r w:rsidRPr="00845074">
        <w:rPr>
          <w:sz w:val="8"/>
        </w:rPr>
        <w:t>¶</w:t>
      </w:r>
      <w:proofErr w:type="gramEnd"/>
      <w:r w:rsidRPr="00845074">
        <w:rPr>
          <w:sz w:val="8"/>
        </w:rPr>
        <w:t xml:space="preserve"> </w:t>
      </w:r>
      <w:r w:rsidRPr="00845074">
        <w:rPr>
          <w:sz w:val="18"/>
        </w:rPr>
        <w:t xml:space="preserve">But the problem I discovered is </w:t>
      </w:r>
      <w:r w:rsidRPr="00845074">
        <w:rPr>
          <w:rStyle w:val="StyleBoldUnderline"/>
          <w:b w:val="0"/>
        </w:rPr>
        <w:t>they don’t have the right kind of organizational structure or culture</w:t>
      </w:r>
      <w:r w:rsidRPr="00845074">
        <w:t xml:space="preserve"> </w:t>
      </w:r>
      <w:r w:rsidRPr="00845074">
        <w:rPr>
          <w:sz w:val="18"/>
        </w:rPr>
        <w:t xml:space="preserve">to be able to implement a doctrine like that. If you have a doctrine of maneuver and indirection, you need an organization that is decentralized, not standardized, so that it allows low-level decision makers to make a decision that is the best one based on the context they’re in rather than one based on standard operating procedure. You also need horizontal linkages so that people on the front lines can talk directly to each other even if they’re not in the same chain of command, rather than having to go up the line. </w:t>
      </w:r>
      <w:r w:rsidRPr="00845074">
        <w:rPr>
          <w:sz w:val="8"/>
        </w:rPr>
        <w:t xml:space="preserve">¶ </w:t>
      </w:r>
      <w:proofErr w:type="gramStart"/>
      <w:r w:rsidRPr="00845074">
        <w:rPr>
          <w:sz w:val="18"/>
        </w:rPr>
        <w:t>In</w:t>
      </w:r>
      <w:proofErr w:type="gramEnd"/>
      <w:r w:rsidRPr="00845074">
        <w:rPr>
          <w:sz w:val="18"/>
        </w:rPr>
        <w:t xml:space="preserve"> fact, China’s military’s organization is just the opposite of that. </w:t>
      </w:r>
      <w:proofErr w:type="gramStart"/>
      <w:r w:rsidRPr="00845074">
        <w:rPr>
          <w:sz w:val="18"/>
        </w:rPr>
        <w:t>It’s highly centralized</w:t>
      </w:r>
      <w:proofErr w:type="gramEnd"/>
      <w:r w:rsidRPr="00845074">
        <w:rPr>
          <w:sz w:val="18"/>
        </w:rPr>
        <w:t xml:space="preserve">, </w:t>
      </w:r>
      <w:proofErr w:type="gramStart"/>
      <w:r w:rsidRPr="00845074">
        <w:rPr>
          <w:sz w:val="18"/>
        </w:rPr>
        <w:t>all decisions are kicked upstairs</w:t>
      </w:r>
      <w:proofErr w:type="gramEnd"/>
      <w:r w:rsidRPr="00845074">
        <w:rPr>
          <w:sz w:val="18"/>
        </w:rPr>
        <w:t>. No one wants to take the initiative, no one’s responsible, everything’s always referred up the chain of command and everything’s highly standardized, you’re supposed to follow standard procedures and not deviate from them. There are low levels of horizontal integration</w:t>
      </w:r>
      <w:proofErr w:type="gramStart"/>
      <w:r w:rsidRPr="00845074">
        <w:rPr>
          <w:sz w:val="18"/>
        </w:rPr>
        <w:t>.</w:t>
      </w:r>
      <w:r w:rsidRPr="00845074">
        <w:rPr>
          <w:sz w:val="8"/>
        </w:rPr>
        <w:t>¶</w:t>
      </w:r>
      <w:proofErr w:type="gramEnd"/>
      <w:r w:rsidRPr="00845074">
        <w:rPr>
          <w:sz w:val="8"/>
        </w:rPr>
        <w:t xml:space="preserve"> </w:t>
      </w:r>
      <w:r w:rsidRPr="00845074">
        <w:rPr>
          <w:sz w:val="18"/>
        </w:rPr>
        <w:t>What about the culture of the Chinese military</w:t>
      </w:r>
      <w:r w:rsidRPr="00845074">
        <w:rPr>
          <w:rStyle w:val="StyleBoldUnderline"/>
          <w:b w:val="0"/>
        </w:rPr>
        <w:t>?¶ If you look at culture of the organization, I find a similar problem. If you want a doctrine of maneuverability and innovation, you want an organization that values things like initiative and innovation, creativity and risk-taking. Instead we have an organization that values discipline and loyalty. Not the kind of organizational culture you would want to implement for a doctrine that calls for commanders in the field to make snap decisions to take advantage of fleeting opportunities only they can see</w:t>
      </w:r>
      <w:r w:rsidRPr="00845074">
        <w:t xml:space="preserve"> and need to be </w:t>
      </w:r>
      <w:r w:rsidRPr="00845074">
        <w:rPr>
          <w:sz w:val="18"/>
        </w:rPr>
        <w:t>exploited immediately, otherwise the opportunity will be missed</w:t>
      </w:r>
      <w:proofErr w:type="gramStart"/>
      <w:r w:rsidRPr="00845074">
        <w:rPr>
          <w:sz w:val="18"/>
        </w:rPr>
        <w:t>.</w:t>
      </w:r>
      <w:r w:rsidRPr="00845074">
        <w:rPr>
          <w:sz w:val="8"/>
        </w:rPr>
        <w:t>¶</w:t>
      </w:r>
      <w:proofErr w:type="gramEnd"/>
      <w:r w:rsidRPr="00845074">
        <w:rPr>
          <w:sz w:val="8"/>
        </w:rPr>
        <w:t xml:space="preserve"> </w:t>
      </w:r>
      <w:r w:rsidRPr="00845074">
        <w:rPr>
          <w:rStyle w:val="Emphasis"/>
        </w:rPr>
        <w:t>I see this as the fundamental weakness of the Chinese military. They are acquiring all the material and obvious sorts of non-material factors that go into an effective military but they don’t have the organization or the culture they would need to actually become one</w:t>
      </w:r>
      <w:proofErr w:type="gramStart"/>
      <w:r w:rsidRPr="00845074">
        <w:rPr>
          <w:rStyle w:val="Emphasis"/>
        </w:rPr>
        <w:t>.</w:t>
      </w:r>
      <w:r w:rsidRPr="00845074">
        <w:rPr>
          <w:sz w:val="12"/>
        </w:rPr>
        <w:t>¶</w:t>
      </w:r>
      <w:proofErr w:type="gramEnd"/>
      <w:r w:rsidRPr="00845074">
        <w:rPr>
          <w:sz w:val="12"/>
        </w:rPr>
        <w:t xml:space="preserve"> </w:t>
      </w:r>
      <w:r w:rsidRPr="00845074">
        <w:rPr>
          <w:sz w:val="18"/>
        </w:rPr>
        <w:t>But it sounds like their weaponry is coming more into alignment with their — stated or not — highly structured organizational culture. Aren’t those getting closer into alignment as they acquire these new toys</w:t>
      </w:r>
      <w:proofErr w:type="gramStart"/>
      <w:r w:rsidRPr="00845074">
        <w:rPr>
          <w:sz w:val="18"/>
        </w:rPr>
        <w:t>?</w:t>
      </w:r>
      <w:r w:rsidRPr="00845074">
        <w:rPr>
          <w:sz w:val="8"/>
        </w:rPr>
        <w:t>¶</w:t>
      </w:r>
      <w:proofErr w:type="gramEnd"/>
      <w:r w:rsidRPr="00845074">
        <w:rPr>
          <w:sz w:val="8"/>
        </w:rPr>
        <w:t xml:space="preserve"> </w:t>
      </w:r>
      <w:r w:rsidRPr="00845074">
        <w:rPr>
          <w:sz w:val="18"/>
        </w:rPr>
        <w:t>That’s a good point. This idea that they need to have a doctrine of maneuver and indirection because of their material inferiority is becoming less and less persuasive. They are becoming less and less inferior, materially</w:t>
      </w:r>
      <w:proofErr w:type="gramStart"/>
      <w:r w:rsidRPr="00845074">
        <w:t>.</w:t>
      </w:r>
      <w:r w:rsidRPr="00845074">
        <w:rPr>
          <w:sz w:val="12"/>
        </w:rPr>
        <w:t>¶</w:t>
      </w:r>
      <w:proofErr w:type="gramEnd"/>
      <w:r w:rsidRPr="00845074">
        <w:rPr>
          <w:sz w:val="12"/>
        </w:rPr>
        <w:t xml:space="preserve"> </w:t>
      </w:r>
      <w:r w:rsidRPr="00845074">
        <w:rPr>
          <w:rStyle w:val="StyleBoldUnderline"/>
          <w:b w:val="0"/>
        </w:rPr>
        <w:t xml:space="preserve">My profession involves worrying about what China is going to do with their growing materiel capabilities. </w:t>
      </w:r>
      <w:proofErr w:type="gramStart"/>
      <w:r w:rsidRPr="00845074">
        <w:rPr>
          <w:rStyle w:val="StyleBoldUnderline"/>
          <w:b w:val="0"/>
        </w:rPr>
        <w:t>Despite the fact that they don’t have an agile organizational structure or culture.</w:t>
      </w:r>
      <w:proofErr w:type="gramEnd"/>
      <w:r w:rsidRPr="00845074">
        <w:rPr>
          <w:rStyle w:val="StyleBoldUnderline"/>
          <w:b w:val="0"/>
        </w:rPr>
        <w:t xml:space="preserve"> There are certainly many ways they can make things difficult for the U.S. They are, however, not yet in a position of materiel superiority</w:t>
      </w:r>
      <w:r w:rsidRPr="00845074">
        <w:t xml:space="preserve"> </w:t>
      </w:r>
      <w:r w:rsidRPr="00845074">
        <w:rPr>
          <w:sz w:val="18"/>
        </w:rPr>
        <w:t>relative to the U.S. Until you reach that point, I think it does translate into disadvantages. So not to dismiss the significance of the materiel capabilities that China is acquiring in terms of weaponry, but they do remain technologically behind the U.S. Both in terms of the quality and number of their systems — the Chinese have more soldiers but don’t outnumber the U.S. in terms of fighter aircraft, warships and so on. And U.S. technological capabilities are superior to China’s.</w:t>
      </w:r>
    </w:p>
    <w:p w14:paraId="7E844D9E" w14:textId="6FD0B688" w:rsidR="00C408EE" w:rsidRPr="00845074" w:rsidRDefault="00C408EE" w:rsidP="00C408EE">
      <w:pPr>
        <w:pStyle w:val="Heading4"/>
        <w:rPr>
          <w:rFonts w:ascii="Calibri" w:hAnsi="Calibri"/>
        </w:rPr>
      </w:pPr>
      <w:r w:rsidRPr="00845074">
        <w:rPr>
          <w:rFonts w:ascii="Calibri" w:hAnsi="Calibri"/>
        </w:rPr>
        <w:t>China is too far behind and has too many problems to ever challenge the US</w:t>
      </w:r>
    </w:p>
    <w:p w14:paraId="34A2B271" w14:textId="77777777" w:rsidR="00C408EE" w:rsidRPr="00845074" w:rsidRDefault="00C408EE" w:rsidP="00C408EE">
      <w:r w:rsidRPr="00845074">
        <w:rPr>
          <w:rStyle w:val="StyleStyleBold12pt"/>
        </w:rPr>
        <w:t>Beauchamp 16</w:t>
      </w:r>
      <w:r w:rsidRPr="00845074">
        <w:t xml:space="preserve"> Zack Beauchamp World Correspondent at Vox.com, degree from the London School of Economics and Political Science (LSE), MSc, International Relations previously edited a section on political thought at </w:t>
      </w:r>
      <w:proofErr w:type="spellStart"/>
      <w:r w:rsidRPr="00845074">
        <w:t>ThinkProgress</w:t>
      </w:r>
      <w:proofErr w:type="spellEnd"/>
      <w:r w:rsidRPr="00845074">
        <w:t xml:space="preserve"> and, before that, contributed to The Dish, June 7, 2016 “Donald Trump is wrong: America wins all the time, and this new book proves it” </w:t>
      </w:r>
      <w:hyperlink r:id="rId76" w:history="1">
        <w:r w:rsidRPr="00845074">
          <w:rPr>
            <w:rStyle w:val="Hyperlink"/>
          </w:rPr>
          <w:t>http://www.vox.com/2016/6/7/11868208/donald-trump-america-winning //</w:t>
        </w:r>
      </w:hyperlink>
      <w:r w:rsidRPr="00845074">
        <w:t xml:space="preserve"> JV</w:t>
      </w:r>
    </w:p>
    <w:p w14:paraId="17CBBFA8" w14:textId="60A45F42" w:rsidR="00C408EE" w:rsidRPr="00845074" w:rsidRDefault="00C408EE" w:rsidP="00C408EE">
      <w:pPr>
        <w:rPr>
          <w:sz w:val="16"/>
        </w:rPr>
      </w:pPr>
      <w:r w:rsidRPr="00845074">
        <w:rPr>
          <w:sz w:val="16"/>
        </w:rPr>
        <w:t xml:space="preserve">Interestingly, </w:t>
      </w:r>
      <w:proofErr w:type="spellStart"/>
      <w:r w:rsidRPr="00845074">
        <w:rPr>
          <w:rStyle w:val="StyleBoldUnderline"/>
        </w:rPr>
        <w:t>Wohlforth</w:t>
      </w:r>
      <w:proofErr w:type="spellEnd"/>
      <w:r w:rsidRPr="00845074">
        <w:rPr>
          <w:rStyle w:val="StyleBoldUnderline"/>
        </w:rPr>
        <w:t xml:space="preserve"> explains</w:t>
      </w:r>
      <w:r w:rsidRPr="00845074">
        <w:rPr>
          <w:sz w:val="16"/>
        </w:rPr>
        <w:t xml:space="preserve">, their argument serves to rebut neoconservatives, who think America's biggest problem is that it's not using its strength enough, as much as it counters pessimists about America like Trump himself. Both, he says, fundamentally misunderstand the nature of American power: Neither really appreciates that American strategy is oriented around preserving a basically good status quo, not changing the world. In many ways, it's the perfect book for our anti-establishment moment: one that suggests that maybe there are some things about America that are already great. </w:t>
      </w:r>
      <w:r w:rsidRPr="00845074">
        <w:rPr>
          <w:rStyle w:val="Emphasis"/>
        </w:rPr>
        <w:t xml:space="preserve">America is winning at every measure of military power </w:t>
      </w:r>
      <w:r w:rsidRPr="00845074">
        <w:rPr>
          <w:sz w:val="16"/>
        </w:rPr>
        <w:t xml:space="preserve">Defense Secretary Chuck Hagel Travels To Mideast (Mark Wilson/Getty Images) </w:t>
      </w:r>
      <w:proofErr w:type="gramStart"/>
      <w:r w:rsidRPr="00845074">
        <w:rPr>
          <w:rStyle w:val="StyleBoldUnderline"/>
        </w:rPr>
        <w:t>It</w:t>
      </w:r>
      <w:proofErr w:type="gramEnd"/>
      <w:r w:rsidRPr="00845074">
        <w:rPr>
          <w:rStyle w:val="StyleBoldUnderline"/>
        </w:rPr>
        <w:t xml:space="preserve">'s true that the United States has declined, relatively speaking, in the past 10 years. China — the only country on Earth that could hope to challenge the US as global leader in the foreseeable future — has made real gains in the military, economic, and political spheres. Its military gains, in particular, have made it much more capable of fending off a US foray into Chinese waters. Brooks and </w:t>
      </w:r>
      <w:proofErr w:type="spellStart"/>
      <w:r w:rsidRPr="00845074">
        <w:rPr>
          <w:rStyle w:val="StyleBoldUnderline"/>
        </w:rPr>
        <w:t>Wohlforth</w:t>
      </w:r>
      <w:proofErr w:type="spellEnd"/>
      <w:r w:rsidRPr="00845074">
        <w:rPr>
          <w:rStyle w:val="StyleBoldUnderline"/>
        </w:rPr>
        <w:t xml:space="preserve"> don't deny this. Their point, rather, is that the United States is much more powerful — winning by so much</w:t>
      </w:r>
      <w:r w:rsidRPr="00845074">
        <w:rPr>
          <w:sz w:val="16"/>
        </w:rPr>
        <w:t xml:space="preserve">, in Trump's parlance — </w:t>
      </w:r>
      <w:r w:rsidRPr="00845074">
        <w:rPr>
          <w:rStyle w:val="StyleBoldUnderline"/>
        </w:rPr>
        <w:t xml:space="preserve">that Chinese gains don't register very much on a global scale. The US spends about three times as much per year on defense as China. In fact, the US spends more on defense than China and all other large powers combined (meaning Japan, Germany, Russia, France, the UK, India, and Brazil). That statistic still understates the military gap between the United States and China. In order to be a global power — that is, to wield military influence in places around the world — you need to have the military hardware necessary to deploy in different regions. That means things like aircraft carriers, military satellites, and advanced warplanes. The chart below shows the percentage of these weapon systems owned by the US and China out of the total possessed by six large military powers (India, China, Russia, the US, the UK, and France). The gap is absolutely staggering — in every case, the US owns the majority of these weapons, while China owns only a relatively small percentage. For example, the US has more than 70 percent of all aircraft carriers in the group, while China has fewer than 10 percent: The US doesn't just own more stuff. It owns better stuff. American military technology is far more advanced than Chinese technology in virtually every relevant sphere, which gives the US a massive leg up in military might that isn't reflected in the statistics. Brooks and </w:t>
      </w:r>
      <w:proofErr w:type="spellStart"/>
      <w:r w:rsidRPr="00845074">
        <w:rPr>
          <w:rStyle w:val="StyleBoldUnderline"/>
        </w:rPr>
        <w:t>Wohlforth</w:t>
      </w:r>
      <w:proofErr w:type="spellEnd"/>
      <w:r w:rsidRPr="00845074">
        <w:rPr>
          <w:rStyle w:val="StyleBoldUnderline"/>
        </w:rPr>
        <w:t xml:space="preserve"> recite a telling anecdote from the Gulf War that illustrates just how much advanced technology matters in military effectiveness</w:t>
      </w:r>
      <w:r w:rsidRPr="00845074">
        <w:rPr>
          <w:sz w:val="16"/>
        </w:rPr>
        <w:t xml:space="preserve">: In the Gulf War, for example, technological superiority gave the American MI tank a decisive battlefield advantage over the most advanced Iraqi tanks. Due to its advanced computer guided firing mechanism, the M1 was able to destroy Iraqi tanks from as far as 4km away and to regularly score first round hits of Iraqi tanks from 3km away; this is something the Iraqi's T-72 simply did not have the commensurate capacity to do. Beyond this, the M1's advanced sights helped give it a marked advantage in detection over the Iraqi T-72 tanks: the M1 had the ability to detect T-72s "four times as far as the Iraqis." As a result of these two technological advantages, US M1 tanks were in a position to "detect and destroy Iraqi vehicles from outside the Iraqis' maximum range." It's hard to compare the US experience in the Gulf War to a hypothetical war against China, of course. But the general point is that technological gaps can make massive differences in the way that even similar-seeming systems (like tanks) work. Since there is a massive gulf between the US and China, then, the US military is even more dominant than basic statistics suggest. "There is no modern historical precedent for this situation," Brooks and </w:t>
      </w:r>
      <w:proofErr w:type="spellStart"/>
      <w:r w:rsidRPr="00845074">
        <w:rPr>
          <w:sz w:val="16"/>
        </w:rPr>
        <w:t>Wohlforth</w:t>
      </w:r>
      <w:proofErr w:type="spellEnd"/>
      <w:r w:rsidRPr="00845074">
        <w:rPr>
          <w:sz w:val="16"/>
        </w:rPr>
        <w:t xml:space="preserve"> write. "The recent rising states of note — namely, the United States in the 19th and 20th century, Germany in the early 20th century, and the Soviet Union in the middle of the 20th century — were not at dramatically different technological levels than the leading state." Why China will have a hard time catching the US China Holds Military Parade To Commemorate End Of World War II In Asia (Jason Lee/Pool/Getty Images) PLA soldiers. </w:t>
      </w:r>
      <w:r w:rsidRPr="00845074">
        <w:rPr>
          <w:rStyle w:val="StyleBoldUnderline"/>
        </w:rPr>
        <w:t xml:space="preserve">The question, then, becomes how long it might take for China to catch up to the United States. Over the phone, </w:t>
      </w:r>
      <w:proofErr w:type="spellStart"/>
      <w:r w:rsidRPr="00845074">
        <w:rPr>
          <w:rStyle w:val="StyleBoldUnderline"/>
        </w:rPr>
        <w:t>Wohlforth</w:t>
      </w:r>
      <w:proofErr w:type="spellEnd"/>
      <w:r w:rsidRPr="00845074">
        <w:rPr>
          <w:rStyle w:val="StyleBoldUnderline"/>
        </w:rPr>
        <w:t xml:space="preserve"> told me that it would take "many decades — </w:t>
      </w:r>
      <w:r w:rsidRPr="00845074">
        <w:rPr>
          <w:rStyle w:val="Emphasis"/>
        </w:rPr>
        <w:t>and it may never get there</w:t>
      </w:r>
      <w:r w:rsidRPr="00845074">
        <w:rPr>
          <w:rStyle w:val="StyleBoldUnderline"/>
        </w:rPr>
        <w:t>." To understand why, you need to understand the nature of the technological and economic gaps separating the two countries. In the 20th century, military technology wasn't that complicated. After Britain introduced the Dreadnought battleship in 1906, Germany had a similar ship in three years. Today, however, it takes decades to develop advanced weapon systems, owing to the complexity and computer-driven nature of modern military technology. The result, then, is that you need a massive and advanced scientific establishment to even hope to catch up</w:t>
      </w:r>
      <w:r w:rsidRPr="00845074">
        <w:rPr>
          <w:rStyle w:val="Emphasis"/>
        </w:rPr>
        <w:t>. China doesn't have that</w:t>
      </w:r>
      <w:r w:rsidRPr="00845074">
        <w:rPr>
          <w:rStyle w:val="StyleBoldUnderline"/>
        </w:rPr>
        <w:t xml:space="preserve">. The below figures show the US and China technological achievements on various measures, each of which looks at the percentage of these accomplishments per country out of the group of nine major powers. One measure, for example, is the number of "triadic patent families" in the US, EU, and Japan: Basically, if you're patenting stuff in those three places, it's probably a new technology. Royalty and licensing fees that accrue to a country is another way to measure whether a country is producing technologies people want to use. It's clear from these metrics that the United States is the world's technological hub: </w:t>
      </w:r>
      <w:r w:rsidRPr="00845074">
        <w:rPr>
          <w:rStyle w:val="Emphasis"/>
        </w:rPr>
        <w:t>China's lack of internationally competitive research institutions and its inefficient state-driven research sector make catch-up very unlikely</w:t>
      </w:r>
      <w:r w:rsidRPr="00845074">
        <w:rPr>
          <w:rStyle w:val="StyleBoldUnderline"/>
        </w:rPr>
        <w:t xml:space="preserve"> in the near future. "The United States is the only state that has for decades made the necessary investment that allows it to produce and successfully use the full range of systems and associated infrastructure needed for significant global power projection," Brooks and </w:t>
      </w:r>
      <w:proofErr w:type="spellStart"/>
      <w:r w:rsidRPr="00845074">
        <w:rPr>
          <w:rStyle w:val="StyleBoldUnderline"/>
        </w:rPr>
        <w:t>Wohlforth</w:t>
      </w:r>
      <w:proofErr w:type="spellEnd"/>
      <w:r w:rsidRPr="00845074">
        <w:rPr>
          <w:rStyle w:val="StyleBoldUnderline"/>
        </w:rPr>
        <w:t xml:space="preserve"> write. To make matters worse</w:t>
      </w:r>
      <w:r w:rsidRPr="00845074">
        <w:rPr>
          <w:rStyle w:val="Emphasis"/>
        </w:rPr>
        <w:t>, China is facing significant economic problems</w:t>
      </w:r>
      <w:r w:rsidRPr="00845074">
        <w:rPr>
          <w:rStyle w:val="StyleBoldUnderline"/>
        </w:rPr>
        <w:t xml:space="preserve">. Its growth rate is plummeting, as its fundamental economic model of spending money on construction projects is reaching diminishing returns. Pollution is doing serious damage to long-term growth; a 2006 estimate from China's then-deputy chief of its environmental agency suggested that it knocked off "roughly 10 percent" of Chinese GDP. And China's population is aging far faster than the United States' population, owing to decades of the one-child policy and extremely low immigration rates. China's population is projected to shrink substantially in the next 90 years, meaning it will have to spend more and more money caring for seniors, freeing up less for research, development, and the military: </w:t>
      </w:r>
      <w:r w:rsidRPr="00845074">
        <w:rPr>
          <w:rStyle w:val="Emphasis"/>
        </w:rPr>
        <w:t>So China will find it increasingly hard to catch the US economically</w:t>
      </w:r>
      <w:r w:rsidRPr="00845074">
        <w:rPr>
          <w:rStyle w:val="StyleBoldUnderline"/>
        </w:rPr>
        <w:t xml:space="preserve"> — especially since it's already behind by more than you might think. Brooks and </w:t>
      </w:r>
      <w:proofErr w:type="spellStart"/>
      <w:r w:rsidRPr="00845074">
        <w:rPr>
          <w:rStyle w:val="StyleBoldUnderline"/>
        </w:rPr>
        <w:t>Wohlforth</w:t>
      </w:r>
      <w:proofErr w:type="spellEnd"/>
      <w:r w:rsidRPr="00845074">
        <w:rPr>
          <w:rStyle w:val="StyleBoldUnderline"/>
        </w:rPr>
        <w:t xml:space="preserve"> cite a statistic called "inclusive wealth," which assesses a country's wealth in terms of physical assets, skill level of the population, and environmental resources. They say it's a better metric than GDP for a country's ability to translate its economic power into military might. America's inclusive wealth level, about $144 trillion, is 4.5 times China's ($32 trillion). The bottom line, then, is that America is winning. It's been winning by so much and for so long that most Americans can barely even appreciate how dominant their country is in the struggle for global influence</w:t>
      </w:r>
      <w:r w:rsidRPr="00845074">
        <w:rPr>
          <w:sz w:val="16"/>
        </w:rPr>
        <w:t>.</w:t>
      </w:r>
    </w:p>
    <w:p w14:paraId="0E7E5F26" w14:textId="4741CEC2" w:rsidR="000570C1" w:rsidRPr="00845074" w:rsidRDefault="000570C1" w:rsidP="000570C1">
      <w:pPr>
        <w:pStyle w:val="Heading4"/>
        <w:rPr>
          <w:rStyle w:val="StyleStyleBold12pt"/>
          <w:b/>
        </w:rPr>
      </w:pPr>
      <w:r w:rsidRPr="00845074">
        <w:rPr>
          <w:rStyle w:val="StyleStyleBold12pt"/>
          <w:b/>
        </w:rPr>
        <w:t>Even an aggressive China rise can’t take the US on</w:t>
      </w:r>
    </w:p>
    <w:p w14:paraId="31C7D2DC" w14:textId="77777777" w:rsidR="000570C1" w:rsidRPr="00845074" w:rsidRDefault="000570C1" w:rsidP="000570C1">
      <w:r w:rsidRPr="00845074">
        <w:rPr>
          <w:rStyle w:val="StyleStyleBold12pt"/>
        </w:rPr>
        <w:t xml:space="preserve">Navarro Prof. of Political Science at UC Irvine 3-10-16 </w:t>
      </w:r>
      <w:r w:rsidRPr="00845074">
        <w:rPr>
          <w:rStyle w:val="StyleStyleBold12pt"/>
          <w:b w:val="0"/>
        </w:rPr>
        <w:t>(Peter, “</w:t>
      </w:r>
      <w:proofErr w:type="spellStart"/>
      <w:r w:rsidRPr="00845074">
        <w:rPr>
          <w:rStyle w:val="StyleStyleBold12pt"/>
          <w:b w:val="0"/>
        </w:rPr>
        <w:t>Mearsheimer</w:t>
      </w:r>
      <w:proofErr w:type="spellEnd"/>
      <w:r w:rsidRPr="00845074">
        <w:rPr>
          <w:rStyle w:val="StyleStyleBold12pt"/>
          <w:b w:val="0"/>
        </w:rPr>
        <w:t xml:space="preserve"> on Strangling China &amp; the Inevitability of War,” http://www.huffingtonpost.com/peter-navarro-and-greg-autry/mearsheimer-on-strangling_b_9417476.html, </w:t>
      </w:r>
      <w:proofErr w:type="spellStart"/>
      <w:r w:rsidRPr="00845074">
        <w:rPr>
          <w:rStyle w:val="StyleStyleBold12pt"/>
          <w:b w:val="0"/>
        </w:rPr>
        <w:t>Stadt</w:t>
      </w:r>
      <w:proofErr w:type="spellEnd"/>
      <w:r w:rsidRPr="00845074">
        <w:rPr>
          <w:rStyle w:val="StyleStyleBold12pt"/>
          <w:b w:val="0"/>
        </w:rPr>
        <w:t>)</w:t>
      </w:r>
    </w:p>
    <w:p w14:paraId="29E43BE9" w14:textId="59F105F5" w:rsidR="00B41E8E" w:rsidRPr="00845074" w:rsidRDefault="000570C1" w:rsidP="000570C1">
      <w:pPr>
        <w:rPr>
          <w:sz w:val="14"/>
        </w:rPr>
      </w:pPr>
      <w:r w:rsidRPr="00845074">
        <w:rPr>
          <w:sz w:val="16"/>
        </w:rPr>
        <w:t xml:space="preserve">Finally, Professor </w:t>
      </w:r>
      <w:proofErr w:type="spellStart"/>
      <w:r w:rsidRPr="00845074">
        <w:rPr>
          <w:rStyle w:val="StyleBoldUnderline"/>
        </w:rPr>
        <w:t>Mearsheimer</w:t>
      </w:r>
      <w:proofErr w:type="spellEnd"/>
      <w:r w:rsidRPr="00845074">
        <w:rPr>
          <w:rStyle w:val="StyleBoldUnderline"/>
        </w:rPr>
        <w:t xml:space="preserve"> offers a firm rebuttal to</w:t>
      </w:r>
      <w:r w:rsidRPr="00845074">
        <w:rPr>
          <w:sz w:val="16"/>
        </w:rPr>
        <w:t xml:space="preserve"> the case for </w:t>
      </w:r>
      <w:r w:rsidRPr="00845074">
        <w:rPr>
          <w:rStyle w:val="StyleBoldUnderline"/>
        </w:rPr>
        <w:t>American isolationism</w:t>
      </w:r>
      <w:r w:rsidRPr="00845074">
        <w:rPr>
          <w:sz w:val="16"/>
        </w:rPr>
        <w:t xml:space="preserve">. It is a rebuttal firmly rooted in his theory of Great Power Politics that says </w:t>
      </w:r>
      <w:r w:rsidRPr="00845074">
        <w:rPr>
          <w:rStyle w:val="Emphasis"/>
        </w:rPr>
        <w:t>an American retreat will only invite an unwelcome Chinese advance</w:t>
      </w:r>
      <w:r w:rsidRPr="00845074">
        <w:rPr>
          <w:sz w:val="16"/>
        </w:rPr>
        <w:t xml:space="preserve">. One might argue that what the United States should do if China continues to rise is that we should retreat to Hawaii or retreat to the continental United States; and we should pursue an isolationist strategy. And the argument here would be that it doesn’t really matter </w:t>
      </w:r>
      <w:r w:rsidRPr="00845074">
        <w:rPr>
          <w:rStyle w:val="StyleBoldUnderline"/>
        </w:rPr>
        <w:t>whether China dominates Asia because it can’t get at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anyway</w:t>
      </w:r>
      <w:r w:rsidRPr="00845074">
        <w:rPr>
          <w:sz w:val="16"/>
        </w:rPr>
        <w:t xml:space="preserve">. This is actually a very powerful argument. If you think about it, </w:t>
      </w:r>
      <w:r w:rsidRPr="00845074">
        <w:rPr>
          <w:rStyle w:val="StyleBoldUnderline"/>
        </w:rPr>
        <w:t>we’re separated from China as we separated from Europe by two giant moats. The Chinese would have to come 6,000 miles across the Pacific Ocean</w:t>
      </w:r>
      <w:r w:rsidRPr="00845074">
        <w:rPr>
          <w:sz w:val="16"/>
        </w:rPr>
        <w:t xml:space="preserve"> to get to California. </w:t>
      </w:r>
      <w:r w:rsidRPr="00845074">
        <w:rPr>
          <w:rStyle w:val="StyleBoldUnderline"/>
        </w:rPr>
        <w:t>There’s not going to be an amphibious operation that’s 6,000 miles long across the Pacific Ocean</w:t>
      </w:r>
      <w:r w:rsidRPr="00845074">
        <w:rPr>
          <w:sz w:val="16"/>
        </w:rPr>
        <w:t xml:space="preserve">. So not only do we have these oceans, </w:t>
      </w:r>
      <w:r w:rsidRPr="00845074">
        <w:rPr>
          <w:rStyle w:val="StyleBoldUnderline"/>
        </w:rPr>
        <w:t>we also have thousands of nuclear warheads, which are the ultimate deterrent</w:t>
      </w:r>
      <w:r w:rsidRPr="00845074">
        <w:rPr>
          <w:sz w:val="16"/>
        </w:rPr>
        <w:t xml:space="preserve">. Furthermore, </w:t>
      </w:r>
      <w:r w:rsidRPr="00845074">
        <w:rPr>
          <w:rStyle w:val="StyleBoldUnderline"/>
        </w:rPr>
        <w:t>we dominate the Western Hemisphe</w:t>
      </w:r>
      <w:r w:rsidRPr="00845074">
        <w:rPr>
          <w:sz w:val="16"/>
        </w:rPr>
        <w:t xml:space="preserve">re. So </w:t>
      </w:r>
      <w:r w:rsidRPr="00845074">
        <w:rPr>
          <w:rStyle w:val="StyleBoldUnderline"/>
        </w:rPr>
        <w:t>the U</w:t>
      </w:r>
      <w:r w:rsidRPr="00845074">
        <w:rPr>
          <w:sz w:val="16"/>
        </w:rPr>
        <w:t xml:space="preserve">nited </w:t>
      </w:r>
      <w:r w:rsidRPr="00845074">
        <w:rPr>
          <w:rStyle w:val="StyleBoldUnderline"/>
        </w:rPr>
        <w:t>S</w:t>
      </w:r>
      <w:r w:rsidRPr="00845074">
        <w:rPr>
          <w:sz w:val="16"/>
        </w:rPr>
        <w:t xml:space="preserve">tates is </w:t>
      </w:r>
      <w:r w:rsidRPr="00845074">
        <w:rPr>
          <w:rStyle w:val="StyleBoldUnderline"/>
        </w:rPr>
        <w:t>an incredibly secure country</w:t>
      </w:r>
      <w:r w:rsidRPr="00845074">
        <w:rPr>
          <w:sz w:val="16"/>
        </w:rPr>
        <w:t xml:space="preserve">; and one can make a quite persuasive argument that, </w:t>
      </w:r>
      <w:r w:rsidRPr="00845074">
        <w:rPr>
          <w:rStyle w:val="Emphasis"/>
        </w:rPr>
        <w:t>even if China dominates Asia</w:t>
      </w:r>
      <w:r w:rsidRPr="00845074">
        <w:rPr>
          <w:sz w:val="16"/>
        </w:rPr>
        <w:t xml:space="preserve">, </w:t>
      </w:r>
      <w:r w:rsidRPr="00845074">
        <w:rPr>
          <w:rStyle w:val="StyleBoldUnderline"/>
        </w:rPr>
        <w:t>it’s not going to affect the U</w:t>
      </w:r>
      <w:r w:rsidRPr="00845074">
        <w:rPr>
          <w:sz w:val="16"/>
        </w:rPr>
        <w:t xml:space="preserve">nited </w:t>
      </w:r>
      <w:r w:rsidRPr="00845074">
        <w:rPr>
          <w:rStyle w:val="StyleBoldUnderline"/>
        </w:rPr>
        <w:t>S</w:t>
      </w:r>
      <w:r w:rsidRPr="00845074">
        <w:rPr>
          <w:sz w:val="16"/>
        </w:rPr>
        <w:t xml:space="preserve">tates </w:t>
      </w:r>
      <w:r w:rsidRPr="00845074">
        <w:rPr>
          <w:rStyle w:val="Emphasis"/>
        </w:rPr>
        <w:t>in any meaningful w</w:t>
      </w:r>
      <w:r w:rsidRPr="00845074">
        <w:rPr>
          <w:sz w:val="16"/>
        </w:rPr>
        <w:t xml:space="preserve">ay. My view is that there’s one powerful counter to that argument; and it’s the main argument again isolationism; and it says that if China dominates all of Asia, if it’s a regional hegemon, it is then free to roam around the world much the way the United States, as a regional hegemon, is free to roam around the world. Most Americans don’t think about this, but the reason that the United States is wandering all over God’s little green acre, sticking its nose in everybody’s business, is because we are free to roam. </w:t>
      </w:r>
      <w:r w:rsidRPr="00845074">
        <w:rPr>
          <w:rStyle w:val="StyleBoldUnderline"/>
        </w:rPr>
        <w:t>We have</w:t>
      </w:r>
      <w:r w:rsidRPr="00845074">
        <w:rPr>
          <w:sz w:val="16"/>
        </w:rPr>
        <w:t xml:space="preserve"> </w:t>
      </w:r>
      <w:r w:rsidRPr="00845074">
        <w:rPr>
          <w:rStyle w:val="Emphasis"/>
        </w:rPr>
        <w:t>no threats</w:t>
      </w:r>
      <w:r w:rsidRPr="00845074">
        <w:rPr>
          <w:sz w:val="16"/>
        </w:rPr>
        <w:t xml:space="preserve"> </w:t>
      </w:r>
      <w:r w:rsidRPr="00845074">
        <w:rPr>
          <w:rStyle w:val="StyleBoldUnderline"/>
        </w:rPr>
        <w:t>in the Western Hemisphere that pin us down</w:t>
      </w:r>
      <w:r w:rsidRPr="00845074">
        <w:rPr>
          <w:sz w:val="16"/>
        </w:rPr>
        <w:t>. Now if China is free to roam because it’s a potential hegemon, it can roam into the Western Hemisphere. It can develop friendly relations with a country like Brazil or country like Mexico. It could put a naval base in Brazil much the way the Soviets were putting troops in Cuba, right? So what the United States fears about China dominating Asia is the possibility that it will not invade the United States, but that it will move into the Western Hemisphere, form a close alliance with a country like Brazil or Cuba or Mexico, and become a threat to the United States from inside the Hemisphere.</w:t>
      </w:r>
    </w:p>
    <w:p w14:paraId="258EFFD1" w14:textId="77777777" w:rsidR="008556B8" w:rsidRPr="00845074" w:rsidRDefault="008556B8" w:rsidP="008556B8">
      <w:pPr>
        <w:pStyle w:val="Heading3"/>
        <w:rPr>
          <w:rFonts w:ascii="Calibri" w:hAnsi="Calibri"/>
        </w:rPr>
      </w:pPr>
      <w:r w:rsidRPr="00845074">
        <w:rPr>
          <w:rFonts w:ascii="Calibri" w:hAnsi="Calibri"/>
        </w:rPr>
        <w:t>No Modernization – Defense Spending</w:t>
      </w:r>
    </w:p>
    <w:p w14:paraId="79F8B104" w14:textId="77777777" w:rsidR="008556B8" w:rsidRPr="00845074" w:rsidRDefault="008556B8" w:rsidP="008556B8">
      <w:pPr>
        <w:pStyle w:val="Heading4"/>
        <w:rPr>
          <w:rFonts w:ascii="Calibri" w:hAnsi="Calibri"/>
        </w:rPr>
      </w:pPr>
      <w:r w:rsidRPr="00845074">
        <w:rPr>
          <w:rFonts w:ascii="Calibri" w:hAnsi="Calibri"/>
        </w:rPr>
        <w:t>China’s military just a paper dragon- modernization efforts don’t mean much</w:t>
      </w:r>
    </w:p>
    <w:p w14:paraId="54ABDA37" w14:textId="77777777" w:rsidR="008556B8" w:rsidRPr="00845074" w:rsidRDefault="008556B8" w:rsidP="008556B8">
      <w:r w:rsidRPr="00845074">
        <w:t xml:space="preserve">Kyle </w:t>
      </w:r>
      <w:proofErr w:type="spellStart"/>
      <w:r w:rsidRPr="00845074">
        <w:rPr>
          <w:rStyle w:val="StyleStyleBold12pt"/>
        </w:rPr>
        <w:t>Mizokami</w:t>
      </w:r>
      <w:proofErr w:type="spellEnd"/>
      <w:r w:rsidRPr="00845074">
        <w:t xml:space="preserve"> September 24, </w:t>
      </w:r>
      <w:r w:rsidRPr="00845074">
        <w:rPr>
          <w:rStyle w:val="StyleStyleBold12pt"/>
        </w:rPr>
        <w:t>2014</w:t>
      </w:r>
      <w:r w:rsidRPr="00845074">
        <w:t xml:space="preserve"> </w:t>
      </w:r>
    </w:p>
    <w:p w14:paraId="5FDF623F" w14:textId="77777777" w:rsidR="008556B8" w:rsidRPr="00845074" w:rsidRDefault="008556B8" w:rsidP="008556B8">
      <w:r w:rsidRPr="00845074">
        <w:t xml:space="preserve">[http://theweek.com/articles/445300/why-chinese-military-only-paper-dragon, The Week, Why the Chinese military is only a paper dragon, Kyle </w:t>
      </w:r>
      <w:proofErr w:type="spellStart"/>
      <w:r w:rsidRPr="00845074">
        <w:t>Mizokami</w:t>
      </w:r>
      <w:proofErr w:type="spellEnd"/>
      <w:r w:rsidRPr="00845074">
        <w:t xml:space="preserve"> writes on defense and security issues in Asia, particularly Japan. He is the founder and editor for the blogs Japan Security Watch and Asia Security Watch. Contributor at The Daily Beast, The Atlantic.com, Salon, The Japan Times and The Diplomat</w:t>
      </w:r>
      <w:proofErr w:type="gramStart"/>
      <w:r w:rsidRPr="00845074">
        <w:t>.,</w:t>
      </w:r>
      <w:proofErr w:type="gramEnd"/>
      <w:r w:rsidRPr="00845074">
        <w:t xml:space="preserve"> Card cut by the </w:t>
      </w:r>
      <w:proofErr w:type="spellStart"/>
      <w:r w:rsidRPr="00845074">
        <w:t>SakTalk</w:t>
      </w:r>
      <w:proofErr w:type="spellEnd"/>
      <w:r w:rsidRPr="00845074">
        <w:t>]</w:t>
      </w:r>
    </w:p>
    <w:p w14:paraId="17C8E4CE" w14:textId="77777777" w:rsidR="008556B8" w:rsidRPr="00845074" w:rsidRDefault="008556B8" w:rsidP="008556B8">
      <w:pPr>
        <w:rPr>
          <w:sz w:val="12"/>
        </w:rPr>
      </w:pPr>
      <w:r w:rsidRPr="00845074">
        <w:rPr>
          <w:sz w:val="12"/>
        </w:rPr>
        <w:t xml:space="preserve">In appearance it is very powerful, but in reality it is nothing to be afraid of — it is a paper tiger. — Mao Zedong on the United States, 1956 </w:t>
      </w:r>
      <w:r w:rsidRPr="00845074">
        <w:rPr>
          <w:rStyle w:val="StyleBoldUnderline"/>
        </w:rPr>
        <w:t>China's rise over the past 30 years has been nothing short of spectacular</w:t>
      </w:r>
      <w:r w:rsidRPr="00845074">
        <w:rPr>
          <w:sz w:val="12"/>
        </w:rPr>
        <w:t>. After decades of double-digit growth, tod</w:t>
      </w:r>
      <w:r w:rsidRPr="00845074">
        <w:rPr>
          <w:rStyle w:val="StyleBoldUnderline"/>
        </w:rPr>
        <w:t xml:space="preserve">ay China is the world's second largest economy — and possesses an increasingly sophisticated military that's among the </w:t>
      </w:r>
      <w:proofErr w:type="gramStart"/>
      <w:r w:rsidRPr="00845074">
        <w:rPr>
          <w:rStyle w:val="StyleBoldUnderline"/>
        </w:rPr>
        <w:t>planet's</w:t>
      </w:r>
      <w:proofErr w:type="gramEnd"/>
      <w:r w:rsidRPr="00845074">
        <w:rPr>
          <w:rStyle w:val="StyleBoldUnderline"/>
        </w:rPr>
        <w:t xml:space="preserve"> most powerful</w:t>
      </w:r>
      <w:r w:rsidRPr="00845074">
        <w:rPr>
          <w:sz w:val="12"/>
        </w:rPr>
        <w:t xml:space="preserve">. Despite China bordering a number of unstable countries, its borders are secure. That wasn't always the case. In 2,000 years, China has suffered </w:t>
      </w:r>
      <w:proofErr w:type="gramStart"/>
      <w:r w:rsidRPr="00845074">
        <w:rPr>
          <w:sz w:val="12"/>
        </w:rPr>
        <w:t>invasions ,</w:t>
      </w:r>
      <w:proofErr w:type="gramEnd"/>
      <w:r w:rsidRPr="00845074">
        <w:rPr>
          <w:sz w:val="12"/>
        </w:rPr>
        <w:t xml:space="preserve"> revolutions, and humiliations from the outside world — plus its own internal rebellions . It has been brutalized, conquered, and colonized. No longer. </w:t>
      </w:r>
      <w:r w:rsidRPr="00845074">
        <w:rPr>
          <w:rStyle w:val="StyleBoldUnderline"/>
        </w:rPr>
        <w:t>China's defense spending has increased tenfold in 25 years. Beijing is building a powerful blue-water navy, developing stealth fighters, and carefully experimenting with peacekeeping and expeditionary operations</w:t>
      </w:r>
      <w:r w:rsidRPr="00845074">
        <w:rPr>
          <w:sz w:val="12"/>
        </w:rPr>
        <w:t xml:space="preserve">. China's military buildup, along with an aggressive foreign policy, has inspired a fair amount of alarm in the West. Some American policymakers consider Beijing to be Washington's only "near-peer competitor" — in other words, the only country with the military might to actually beat the U.S. military in certain circumstances. But they're wrong. </w:t>
      </w:r>
      <w:r w:rsidRPr="00845074">
        <w:rPr>
          <w:rStyle w:val="StyleBoldUnderline"/>
        </w:rPr>
        <w:t>Even after decades of expensive rearmament, China is a paper dragon</w:t>
      </w:r>
      <w:r w:rsidRPr="00845074">
        <w:rPr>
          <w:sz w:val="12"/>
        </w:rPr>
        <w:t xml:space="preserve"> — a version of what Mao Zedong wrongly claimed the United States was … in 1956. </w:t>
      </w:r>
      <w:r w:rsidRPr="00845074">
        <w:rPr>
          <w:rStyle w:val="StyleBoldUnderline"/>
        </w:rPr>
        <w:t>China's military budget has grown by double-digits year after year, but inflation has eaten away at the increases.</w:t>
      </w:r>
      <w:r w:rsidRPr="00845074">
        <w:rPr>
          <w:sz w:val="12"/>
        </w:rPr>
        <w:t xml:space="preserve"> </w:t>
      </w:r>
      <w:r w:rsidRPr="00845074">
        <w:rPr>
          <w:rStyle w:val="StyleBoldUnderline"/>
        </w:rPr>
        <w:t>China's army, navy, air force, and missile command are wracked by corruption — and their weapons are, by and large, still greatly inferior to Western equivalents.</w:t>
      </w:r>
      <w:r w:rsidRPr="00845074">
        <w:rPr>
          <w:sz w:val="12"/>
        </w:rPr>
        <w:t xml:space="preserve"> Yes, the People's Liberation Army is slowly becoming more technologically advanced. But that doesn't mean Beijing can mobilize its armed forces for global missions. Unlike the world's main expeditionary powers — the United States and the U.K., to name two — </w:t>
      </w:r>
      <w:proofErr w:type="gramStart"/>
      <w:r w:rsidRPr="00845074">
        <w:rPr>
          <w:rStyle w:val="StyleBoldUnderline"/>
        </w:rPr>
        <w:t>China is surrounded by potential enemies</w:t>
      </w:r>
      <w:proofErr w:type="gramEnd"/>
      <w:r w:rsidRPr="00845074">
        <w:rPr>
          <w:rStyle w:val="StyleBoldUnderline"/>
        </w:rPr>
        <w:t>. Russia, Japan, and India are all neighbors</w:t>
      </w:r>
      <w:r w:rsidRPr="00845074">
        <w:rPr>
          <w:sz w:val="12"/>
        </w:rPr>
        <w:t xml:space="preserve"> … and historic adversaries. China's aggressive foreign policy targeting smaller states isn't encouraging submission but resistance, as countries such as The Philippines and Vietnam ally with the United States, Japan, and India. China's other neighbors are weak or failed states, such as Pakistan and North Korea. Their instability — or their outright collapse — could have serious security repercussions for China, and help explain why Beijing lavishes funds on its armed forces. Order of battle (Andy Wong - Pool/Getty Images) China has the world's largest military, with no fewer than 2.3 million men and women in uniform. Another 800,000 people serve in China's reserves and militias. The PLA ground forces number 1.25 million men and women divided into 18 group armies, each similar to an American corps. Each army consists of three to five infantry and mechanized divisions — China has only one tank division. These ground troops are mostly for homeland defense. For power projection outside its borders, China has three airborne divisions, two marine divisions, and three marine brigades. Major equipment includes more than 7,000 tanks and 8,000 artillery pieces. China's navy commands 255,000 sailors and 10,000 marines. The People's Liberation Army Navy is divided into the North, East, and South Seas Fleets, together possessing one aircraft carrier, 23 destroyers, 52 frigates, 49 diesel attack submarines, and five nuclear attack subs. China has at least three Jin-class ballistic missile submarines, representing Beijing's nuclear deterrent at sea. The People's Liberation Army Air Force has 330,000 active personnel spread out over 150 air and naval aviation bases. The PLAAF and naval air arm of the PLAN together possess 1,321 fighter and attack aircraft — including hundreds of J-7s, pictured — plus 134 heavy bombers and tankers and 20 airborne early warning planes. China also operates more than 700 combat helicopters. Unique to the PLA is the Second Artillery Corps, a separate branch of the military in charge of land-based conventional and nuclear missiles. The Second Artillery includes between 90,000 and 120,000 personnel divided into six missiles brigades. The Second Artillery fields more than 1,100 conventional short-range ballistic missiles with ranges of 1,000 kilometers or less, another 300 or so conventional medium-range ballistic missiles, and an estimated 120 long-range nuclear ballistic missiles. The Stockholm International Peace Research Institute estimated </w:t>
      </w:r>
      <w:r w:rsidRPr="00845074">
        <w:rPr>
          <w:rStyle w:val="StyleBoldUnderline"/>
        </w:rPr>
        <w:t xml:space="preserve">China's 2013 defense budget at $188 billion </w:t>
      </w:r>
      <w:proofErr w:type="gramStart"/>
      <w:r w:rsidRPr="00845074">
        <w:rPr>
          <w:rStyle w:val="StyleBoldUnderline"/>
        </w:rPr>
        <w:t>dollars</w:t>
      </w:r>
      <w:r w:rsidRPr="00845074">
        <w:rPr>
          <w:sz w:val="12"/>
        </w:rPr>
        <w:t xml:space="preserve"> .</w:t>
      </w:r>
      <w:proofErr w:type="gramEnd"/>
      <w:r w:rsidRPr="00845074">
        <w:rPr>
          <w:sz w:val="12"/>
        </w:rPr>
        <w:t xml:space="preserve"> That's about nine percent of global military spending and just under half of all spending in Asia. </w:t>
      </w:r>
      <w:proofErr w:type="gramStart"/>
      <w:r w:rsidRPr="00845074">
        <w:rPr>
          <w:rStyle w:val="StyleBoldUnderline"/>
        </w:rPr>
        <w:t>The same year, the United States spent $640 billion on defense</w:t>
      </w:r>
      <w:r w:rsidRPr="00845074">
        <w:rPr>
          <w:sz w:val="12"/>
        </w:rPr>
        <w:t>, Russia $88 billion, India $47 billion, and Japan $48 billion.</w:t>
      </w:r>
      <w:proofErr w:type="gramEnd"/>
      <w:r w:rsidRPr="00845074">
        <w:rPr>
          <w:sz w:val="12"/>
        </w:rPr>
        <w:t xml:space="preserve"> Yes, China's spending seems like a lot. But it's not, really — especially considering how dangerous China's corner of the world can be. Unenviable position (</w:t>
      </w:r>
      <w:proofErr w:type="spellStart"/>
      <w:r w:rsidRPr="00845074">
        <w:rPr>
          <w:sz w:val="12"/>
        </w:rPr>
        <w:t>Feng</w:t>
      </w:r>
      <w:proofErr w:type="spellEnd"/>
      <w:r w:rsidRPr="00845074">
        <w:rPr>
          <w:sz w:val="12"/>
        </w:rPr>
        <w:t xml:space="preserve"> Li/Getty Images) It's probably difficult to walk through Beijing's most prosperous neighborhoods or Shanghai's glittering streets and grasp that you are in a country that borders three of the most unstable places in the world — Pakistan, Afghanistan, and North Korea. After thousands of years of incursions and invasions, China has finally built up strong borders. Beijing is doing a good job of maintaining peace and relative prosperity in a rough, impoverished neighborhood. "China's land borders have never been more secure than they are today," M. Taylor </w:t>
      </w:r>
      <w:proofErr w:type="spellStart"/>
      <w:proofErr w:type="gramStart"/>
      <w:r w:rsidRPr="00845074">
        <w:rPr>
          <w:sz w:val="12"/>
        </w:rPr>
        <w:t>Fravel</w:t>
      </w:r>
      <w:proofErr w:type="spellEnd"/>
      <w:r w:rsidRPr="00845074">
        <w:rPr>
          <w:sz w:val="12"/>
        </w:rPr>
        <w:t xml:space="preserve"> ,</w:t>
      </w:r>
      <w:proofErr w:type="gramEnd"/>
      <w:r w:rsidRPr="00845074">
        <w:rPr>
          <w:sz w:val="12"/>
        </w:rPr>
        <w:t xml:space="preserve"> an associate professor of political science at the Massachusetts Institute of Technology, told War is Boring. "Although disputes with Bhutan and India remain, China no longer faces the prospect of a significant threat on land," </w:t>
      </w:r>
      <w:proofErr w:type="spellStart"/>
      <w:r w:rsidRPr="00845074">
        <w:rPr>
          <w:sz w:val="12"/>
        </w:rPr>
        <w:t>Fravel</w:t>
      </w:r>
      <w:proofErr w:type="spellEnd"/>
      <w:r w:rsidRPr="00845074">
        <w:rPr>
          <w:sz w:val="12"/>
        </w:rPr>
        <w:t xml:space="preserve"> continued. "Clashes could occur on the border with India, but they would be contained by geography and unlikely to escalate into a wider war." This hasn't always been the case. Invaded by the Mongols, the Russians, Western colonialists, and most recently Japan, China suffered greatly at the hands of outsiders for millennia. Given this history, it makes sense that Beijing would want strong defenses. Vietnam fought China in 1979 and killed 9,000 People's Liberation Army troops in a single month. Japan's occupation of China in the 1930s and '40s killed millions of Chinese. India fought China as recently as 1962. China and Russia waged a short, undeclared war in 1969. China borders 14 countries, tying Russia for the most neighbors. But while many of Russia's neighbors are peaceful — Estonia, Finland, Norway, and Latvia come to mind — China borders Afghanistan, North Korea, Myanmar, and Pakistan. Two of these states have nuclear weapons. North Korea is particularly dangerous. Not only does it practice diplomacy through spontaneous violence, it has nukes. Nobody knows when — or if — the North Korean government will collapse, but the idea of 24 million starving people suddenly finding themselves without a government is a frightening one for Beijing. Last year we found out China has contingency plans to deal with a post-collapse North Korea. That would likely involve the PLA moving into North Korea to set up a buffer zone. Perhaps in reaction to this disclosure, Pyongyang described Beijing as a " turncoat and an </w:t>
      </w:r>
      <w:proofErr w:type="gramStart"/>
      <w:r w:rsidRPr="00845074">
        <w:rPr>
          <w:sz w:val="12"/>
        </w:rPr>
        <w:t>enemy ."</w:t>
      </w:r>
      <w:proofErr w:type="gramEnd"/>
      <w:r w:rsidRPr="00845074">
        <w:rPr>
          <w:sz w:val="12"/>
        </w:rPr>
        <w:t xml:space="preserve"> China is experiencing a prolonged period of peace and prosperity unprecedented in its modern history. At the same time, its neighborhood headaches are as numerous as ever. That's one good reason China's military budget is $188 billion a year and rising. All alone (China Photos/Getty Images) At the same time, China is remarkably lacking in real, dependable allies. In the Pacific alone, the United States can count Japan, Taiwan, Australia, South Korea, New Zealand, and The Philippines as close allies — and maintains cordial relations with others including Malaysia, Vietnam, and Indonesia. China's list of allies in the Pacific, on the other hand, is a short one. Russia. Globally, China's allies include Pakistan, Zimbabwe, Venezuela, and the countries of the Shanghai Cooperation Organization — Pakistan, Kazakhstan, Kyrgyzstan, Tajikistan, and Uzbekistan. All are despotic or near-despotic states, many are unstable and many have long records of human rights abuses. Beijing embraces its worst neighbors in part to keep them in check. This worked with Pakistan, but failed with North Korea. In Myanmar, China cozied up with the oppressive military regime only for it to suddenly open up and seek ties with the West and Japan. China's net gain was years of condemnation for supporting the junta — which is to say, a net loss. Where China has really failed, however, is in simply getting along with nearby countries. Before the recent confrontation with The Philippines over the </w:t>
      </w:r>
      <w:proofErr w:type="spellStart"/>
      <w:r w:rsidRPr="00845074">
        <w:rPr>
          <w:sz w:val="12"/>
        </w:rPr>
        <w:t>Ayungin</w:t>
      </w:r>
      <w:proofErr w:type="spellEnd"/>
      <w:r w:rsidRPr="00845074">
        <w:rPr>
          <w:sz w:val="12"/>
        </w:rPr>
        <w:t xml:space="preserve"> </w:t>
      </w:r>
      <w:proofErr w:type="gramStart"/>
      <w:r w:rsidRPr="00845074">
        <w:rPr>
          <w:sz w:val="12"/>
        </w:rPr>
        <w:t>Shoal ,</w:t>
      </w:r>
      <w:proofErr w:type="gramEnd"/>
      <w:r w:rsidRPr="00845074">
        <w:rPr>
          <w:sz w:val="12"/>
        </w:rPr>
        <w:t xml:space="preserve"> relations between Manila and Beijing had never been better. The same went for much of Southeast Asia before China declared sovereignty over 90 percent of the South China </w:t>
      </w:r>
      <w:proofErr w:type="gramStart"/>
      <w:r w:rsidRPr="00845074">
        <w:rPr>
          <w:sz w:val="12"/>
        </w:rPr>
        <w:t>Sea .</w:t>
      </w:r>
      <w:proofErr w:type="gramEnd"/>
      <w:r w:rsidRPr="00845074">
        <w:rPr>
          <w:sz w:val="12"/>
        </w:rPr>
        <w:t xml:space="preserve"> Even relations with Japan, China's historical enemy, were cordial if staid. Sometime around 2010, Beijing decided to stop playing nice. China began pushing long-dormant territorial claims — and tried its hardest to split the alliance between Japan and the U.S. China's relations with pretty much every country in East and Southeast Asia have chilled. It's hard to say what China really hoped to gain. Some argue that China is attempting to "Finlandize" smaller Asian states — that is, intimidate them into expressing neutrality in order to deny them to the Americans. Others argue that China wanted those disputed territories but also fundamentally has a problem with treating other countries as equals. Whatever the case, </w:t>
      </w:r>
      <w:r w:rsidRPr="00845074">
        <w:rPr>
          <w:rStyle w:val="StyleBoldUnderline"/>
        </w:rPr>
        <w:t>China's recent actions have left it largely friendless</w:t>
      </w:r>
      <w:r w:rsidRPr="00845074">
        <w:rPr>
          <w:sz w:val="12"/>
        </w:rPr>
        <w:t xml:space="preserve">. Today </w:t>
      </w:r>
      <w:r w:rsidRPr="00845074">
        <w:rPr>
          <w:rStyle w:val="StyleBoldUnderline"/>
        </w:rPr>
        <w:t>its most important relationships with other countries are strictly economic</w:t>
      </w:r>
      <w:r w:rsidRPr="00845074">
        <w:rPr>
          <w:sz w:val="12"/>
        </w:rPr>
        <w:t xml:space="preserve"> in nature. This has obvious implications for China's military posture. While the U.S. Navy can sail across the Pacific and call on practically dozens of ports, </w:t>
      </w:r>
      <w:r w:rsidRPr="00845074">
        <w:rPr>
          <w:rStyle w:val="StyleBoldUnderline"/>
        </w:rPr>
        <w:t>China's warships can sail just outside its territorial waters and, other than the Russian port of Vladivostok, have nowhere to go. This places China at an enormous strategic disadvantage.</w:t>
      </w:r>
      <w:r w:rsidRPr="00845074">
        <w:rPr>
          <w:sz w:val="12"/>
        </w:rPr>
        <w:t xml:space="preserve"> Beijing has no allies to provide bases, share burdens, pool intelligence, or lend moral support. Race with inflation (</w:t>
      </w:r>
      <w:proofErr w:type="spellStart"/>
      <w:r w:rsidRPr="00845074">
        <w:rPr>
          <w:sz w:val="12"/>
        </w:rPr>
        <w:t>ChinaFotoPress</w:t>
      </w:r>
      <w:proofErr w:type="spellEnd"/>
      <w:r w:rsidRPr="00845074">
        <w:rPr>
          <w:sz w:val="12"/>
        </w:rPr>
        <w:t xml:space="preserve">/Getty Images) Since 1990, China's defense spending has swelled by at least 10 percent annually, resulting in a tenfold overall budget increase in just 24 years. Some observers point to China's seemingly huge military outlays as evidence of sinister intent. But the budget boosts aren't nearly as big as they seem. China's economic growth over the past two and a half decades has been meteoric, and has allowed the country to spend more on a modern military. But as a proportion of its economy, China's defense budget is in line with international norms. And if you take into account inflation, China's real increase in defense spending is actually in the single digits annually — hardly the massive </w:t>
      </w:r>
      <w:proofErr w:type="gramStart"/>
      <w:r w:rsidRPr="00845074">
        <w:rPr>
          <w:sz w:val="12"/>
        </w:rPr>
        <w:t>influx of cash</w:t>
      </w:r>
      <w:proofErr w:type="gramEnd"/>
      <w:r w:rsidRPr="00845074">
        <w:rPr>
          <w:sz w:val="12"/>
        </w:rPr>
        <w:t xml:space="preserve"> that alarmists decry. It's important to view China's arms spending in historical context. A quarter-century ago, Beijing's military was big and low-tech. In 1989, the PLA had 3.9 million people on its payroll — many of them leg infantry lacking vehicles and sophisticated weaponry. The army's main tank was a version of the Soviet T-55, a design dating to the early 1950s. The air force and navy were capable only of coastal defense. China had a single nuclear missile submarine, which was rumored to have caught fire and sunk in port. China was a poor country. Its GDP was $451 billion. By comparison, the USA's GDP in 1989 was $8.84 trillion. That year, Beijing spent $18.33 billion on </w:t>
      </w:r>
      <w:proofErr w:type="gramStart"/>
      <w:r w:rsidRPr="00845074">
        <w:rPr>
          <w:sz w:val="12"/>
        </w:rPr>
        <w:t>defense .</w:t>
      </w:r>
      <w:proofErr w:type="gramEnd"/>
      <w:r w:rsidRPr="00845074">
        <w:rPr>
          <w:sz w:val="12"/>
        </w:rPr>
        <w:t xml:space="preserve"> By comparison, the same year Japan spent $46.5 billion and tiny New Zealand, $1.8 billion. China's 1989 defense budget amounted to spending $4,615 per soldier. At the same time, the United States appropriated $246,000 per individual service member. In the late '80s, China's military doctrine still emphasized " People's </w:t>
      </w:r>
      <w:proofErr w:type="gramStart"/>
      <w:r w:rsidRPr="00845074">
        <w:rPr>
          <w:sz w:val="12"/>
        </w:rPr>
        <w:t>War ,</w:t>
      </w:r>
      <w:proofErr w:type="gramEnd"/>
      <w:r w:rsidRPr="00845074">
        <w:rPr>
          <w:sz w:val="12"/>
        </w:rPr>
        <w:t xml:space="preserve">" a defensive strategy for drawing an enemy deep into the Chinese interior and then destroying him with conventional and guerrilla warfare. It was based on China's wartime experiences … and was totally inadequate. In 1991, Beijing watched in shock and horror as a U.S.-led coalition easily smashed Saddam Hussein's Iraqi army and ejected it from Kuwait. An air campaign lasting several weeks and a ground offensive just 100 hours in duration destroyed a numerically superior Iraqi force. Suddenly, China's large, impoverished military looked like a liability. Beijing had a lot of work to do reforming its armed forces. That required money. The good news for China was that, thanks to a booming economy, it actually didn't have to devote a larger share of national output to defense in order to invest more in competent troops and modern weaponry. One way to look at defense spending is as a percentage of GDP. China's major neighbors, with the exception of Japan, allocate more to their militaries as a percentage of their respective GDPs. India allocates 2.5 percent, South Korea 2.8 percent, and Russia 4.1 percent. The United States, with the best-equipped military on the planet, spends 3.8 percent of its GDP on defense. The paradox of China's military budget is that spending has risen even as defense's share of the economy has dropped. As a percentage of the economy, China's arms spending has actually fallen by a little more than 20 percent. Beijing spent 2.6 percent of GDP on defense in 1989. Between 2002 and 2010, it appropriated an average of 2.1 percent. In 2013, China's military budget accounted for just two percent of </w:t>
      </w:r>
      <w:proofErr w:type="gramStart"/>
      <w:r w:rsidRPr="00845074">
        <w:rPr>
          <w:sz w:val="12"/>
        </w:rPr>
        <w:t>GDP .</w:t>
      </w:r>
      <w:proofErr w:type="gramEnd"/>
      <w:r w:rsidRPr="00845074">
        <w:rPr>
          <w:sz w:val="12"/>
        </w:rPr>
        <w:t xml:space="preserve"> The PLA's slice of the economic pie has gotten smaller. It's just that the pie itself is much, much bigger than it was 25 years ago. Public security (China Photos/Getty Images) By some calculations, in 2013 China spent more on "public security" — Internet censorship, law enforcement, and the paramilitary People's Armed Police — than it did on external defense. China's internal security budget for 2014 is a </w:t>
      </w:r>
      <w:proofErr w:type="gramStart"/>
      <w:r w:rsidRPr="00845074">
        <w:rPr>
          <w:sz w:val="12"/>
        </w:rPr>
        <w:t>secret ,</w:t>
      </w:r>
      <w:proofErr w:type="gramEnd"/>
      <w:r w:rsidRPr="00845074">
        <w:rPr>
          <w:sz w:val="12"/>
        </w:rPr>
        <w:t xml:space="preserve"> leading to speculation that once again, the Chinese Communist Party is spending more to defend itself from its own people than from other countries. The Party knows what it's doing. Many Chinese are unhappy living under a totalitarian regime. Environmental damage, labor </w:t>
      </w:r>
      <w:proofErr w:type="gramStart"/>
      <w:r w:rsidRPr="00845074">
        <w:rPr>
          <w:sz w:val="12"/>
        </w:rPr>
        <w:t>abuses ,</w:t>
      </w:r>
      <w:proofErr w:type="gramEnd"/>
      <w:r w:rsidRPr="00845074">
        <w:rPr>
          <w:sz w:val="12"/>
        </w:rPr>
        <w:t xml:space="preserve"> corruption and, land grabs can — and do — quickly escalate into riots. On top of that, China must contend with low-level unrest in the far western province of Xinjiang — where ethnic Uighurs resent colonization by the rest of China — and in </w:t>
      </w:r>
      <w:proofErr w:type="gramStart"/>
      <w:r w:rsidRPr="00845074">
        <w:rPr>
          <w:sz w:val="12"/>
        </w:rPr>
        <w:t>Tibet .</w:t>
      </w:r>
      <w:proofErr w:type="gramEnd"/>
      <w:r w:rsidRPr="00845074">
        <w:rPr>
          <w:sz w:val="12"/>
        </w:rPr>
        <w:t xml:space="preserve"> Under the status quo, China has no choice but to spend so heavily on public security. While that's bad for the Chinese people, it's actually a good thing for the region. Much of the military might that Beijing buys every year gets directed inward and never projects externally. Matching U.S. military spending as a percentage of GDP would require China to spend 5.8 percent on internal and external defense. That's just not a realistic prospect. Only three countries devote that much of their economy to their armies — Saudi Arabia, Oman, and South Sudan. Moreover, the dollars China does spend on external military force don't stretch as far as most observers assume. "Throughout much of the post-1978 reform era, the real-world effects of China's nominal defense spending have been mitigated heavily by rampant inflation," wrote Andrew Erickson, a professor at the U.S. Naval War College. In 2008, China's spent 14.9 percent more on defense than it did in 2007. But that 14.9-percent increase coincided with 7.8-percent inflation, resulting in a net military-budget boost of only 7.1 percent. In 2010, defense spending rose 7.8 percent and was devoured by a 6.7-percent inflation rate, for a net gain of just 1.1 percent. Adjusted for inflation, between 2004 and 2014, China's defense spending increased by an average of 8.3 percent in real terms. That's still a lot of </w:t>
      </w:r>
      <w:proofErr w:type="gramStart"/>
      <w:r w:rsidRPr="00845074">
        <w:rPr>
          <w:sz w:val="12"/>
        </w:rPr>
        <w:t>money,</w:t>
      </w:r>
      <w:proofErr w:type="gramEnd"/>
      <w:r w:rsidRPr="00845074">
        <w:rPr>
          <w:sz w:val="12"/>
        </w:rPr>
        <w:t xml:space="preserve"> particularly as defense spending has been falling in most of the West. But the PLA's budget isn't really growing by double digits, as many alarmists claim. PLA, Inc. and the 'rank factory' (</w:t>
      </w:r>
      <w:proofErr w:type="spellStart"/>
      <w:r w:rsidRPr="00845074">
        <w:rPr>
          <w:sz w:val="12"/>
        </w:rPr>
        <w:t>Guang</w:t>
      </w:r>
      <w:proofErr w:type="spellEnd"/>
      <w:r w:rsidRPr="00845074">
        <w:rPr>
          <w:sz w:val="12"/>
        </w:rPr>
        <w:t xml:space="preserve"> </w:t>
      </w:r>
      <w:proofErr w:type="spellStart"/>
      <w:r w:rsidRPr="00845074">
        <w:rPr>
          <w:sz w:val="12"/>
        </w:rPr>
        <w:t>Niu</w:t>
      </w:r>
      <w:proofErr w:type="spellEnd"/>
      <w:r w:rsidRPr="00845074">
        <w:rPr>
          <w:sz w:val="12"/>
        </w:rPr>
        <w:t xml:space="preserve">/Getty Images) Corruption is a huge and largely invisible problem for the PLA. Officials sell government property for their own profit. Contractors charge inflated fees for substandard work. Cronyism results in promotions for unqualified personnel. For years, the PLA generated extra income — and food staples — by farming and raising its own livestock. As China's economy took off, these survival efforts evolved into businesses. To farming and ranching, the PLA added hotels, theaters, and bars — the profits from which as often as not ended up in top officers' pockets. In 1998, the Chinese Communist Party ordered the PLA to cut ties with commercial enterprises in order to improve military readiness. An infantry unit didn't need to raise its own pork anymore — the defense budget could accommodate soldiers' food needs. Units could get on with the business of soldiering. But instead of ending them, corrupt military leaders simply obscured their profit ventures. The business of illegally selling military license plates to wealthy civilians has been a particularly lucrative one. Plate bearers — who are often civilians with only tangential connections to the PLA — mount red lights and sirens on their cars to push through regular street traffic. Holders are often entitled to free gasoline. The situation got so bad that in 2013, the PLA banned expensive imports — from Mercedes-Benz, BMW, Porsche, and Bentley — from having military license plates. Beijing has occasionally cracked down on corrupt officers. In 2007, a judge handed down a suspended death sentence to Vice Adm. Wang </w:t>
      </w:r>
      <w:proofErr w:type="spellStart"/>
      <w:r w:rsidRPr="00845074">
        <w:rPr>
          <w:sz w:val="12"/>
        </w:rPr>
        <w:t>Shouye</w:t>
      </w:r>
      <w:proofErr w:type="spellEnd"/>
      <w:r w:rsidRPr="00845074">
        <w:rPr>
          <w:sz w:val="12"/>
        </w:rPr>
        <w:t xml:space="preserve"> for embezzling $25 million in PLA funds. As deputy director of the PLA's General Logistics Department between 1997 and 2001, Wang was in a position to approve new military housing. The government accused Wang of receiving kickbacks from contractors. Police arrested Wang in 2006 after the admiral refused blackmail demands from one of his many mistresses. Investigators found more than $8 million dollars stashed in microwave ovens and refrigerators in Wang's homes in Beijing and Nanjing and another $2.5 million in a washing machine. There was evidence of an additional $8 million in pilfered funds in Wang's bank accounts. In March, police detained </w:t>
      </w:r>
      <w:proofErr w:type="spellStart"/>
      <w:r w:rsidRPr="00845074">
        <w:rPr>
          <w:sz w:val="12"/>
        </w:rPr>
        <w:t>Xu</w:t>
      </w:r>
      <w:proofErr w:type="spellEnd"/>
      <w:r w:rsidRPr="00845074">
        <w:rPr>
          <w:sz w:val="12"/>
        </w:rPr>
        <w:t xml:space="preserve"> </w:t>
      </w:r>
      <w:proofErr w:type="spellStart"/>
      <w:proofErr w:type="gramStart"/>
      <w:r w:rsidRPr="00845074">
        <w:rPr>
          <w:sz w:val="12"/>
        </w:rPr>
        <w:t>Caihou</w:t>
      </w:r>
      <w:proofErr w:type="spellEnd"/>
      <w:r w:rsidRPr="00845074">
        <w:rPr>
          <w:sz w:val="12"/>
        </w:rPr>
        <w:t xml:space="preserve"> ,</w:t>
      </w:r>
      <w:proofErr w:type="gramEnd"/>
      <w:r w:rsidRPr="00845074">
        <w:rPr>
          <w:sz w:val="12"/>
        </w:rPr>
        <w:t xml:space="preserve"> a retired general and former member of the powerful Central Military Commission, on allegations he made millions of dollars selling military ranks. </w:t>
      </w:r>
      <w:proofErr w:type="spellStart"/>
      <w:r w:rsidRPr="00845074">
        <w:rPr>
          <w:sz w:val="12"/>
        </w:rPr>
        <w:t>Xu</w:t>
      </w:r>
      <w:proofErr w:type="spellEnd"/>
      <w:r w:rsidRPr="00845074">
        <w:rPr>
          <w:sz w:val="12"/>
        </w:rPr>
        <w:t xml:space="preserve"> was in charge of high-level army promotions from 2004 to 2013. We don't know exactly how much money </w:t>
      </w:r>
      <w:proofErr w:type="spellStart"/>
      <w:r w:rsidRPr="00845074">
        <w:rPr>
          <w:sz w:val="12"/>
        </w:rPr>
        <w:t>Xu</w:t>
      </w:r>
      <w:proofErr w:type="spellEnd"/>
      <w:r w:rsidRPr="00845074">
        <w:rPr>
          <w:sz w:val="12"/>
        </w:rPr>
        <w:t xml:space="preserve"> made. However, the general's subordinate </w:t>
      </w:r>
      <w:proofErr w:type="spellStart"/>
      <w:proofErr w:type="gramStart"/>
      <w:r w:rsidRPr="00845074">
        <w:rPr>
          <w:sz w:val="12"/>
        </w:rPr>
        <w:t>Gu</w:t>
      </w:r>
      <w:proofErr w:type="spellEnd"/>
      <w:proofErr w:type="gramEnd"/>
      <w:r w:rsidRPr="00845074">
        <w:rPr>
          <w:sz w:val="12"/>
        </w:rPr>
        <w:t xml:space="preserve"> </w:t>
      </w:r>
      <w:proofErr w:type="spellStart"/>
      <w:r w:rsidRPr="00845074">
        <w:rPr>
          <w:sz w:val="12"/>
        </w:rPr>
        <w:t>Junshan</w:t>
      </w:r>
      <w:proofErr w:type="spellEnd"/>
      <w:r w:rsidRPr="00845074">
        <w:rPr>
          <w:sz w:val="12"/>
        </w:rPr>
        <w:t xml:space="preserve"> — who is also in custody and under investigation — gave </w:t>
      </w:r>
      <w:proofErr w:type="spellStart"/>
      <w:r w:rsidRPr="00845074">
        <w:rPr>
          <w:sz w:val="12"/>
        </w:rPr>
        <w:t>Xu's</w:t>
      </w:r>
      <w:proofErr w:type="spellEnd"/>
      <w:r w:rsidRPr="00845074">
        <w:rPr>
          <w:sz w:val="12"/>
        </w:rPr>
        <w:t xml:space="preserve"> daughter a debit card worth $3.2 million as a wedding gift. </w:t>
      </w:r>
      <w:proofErr w:type="spellStart"/>
      <w:r w:rsidRPr="00845074">
        <w:rPr>
          <w:sz w:val="12"/>
        </w:rPr>
        <w:t>Gu</w:t>
      </w:r>
      <w:proofErr w:type="spellEnd"/>
      <w:r w:rsidRPr="00845074">
        <w:rPr>
          <w:sz w:val="12"/>
        </w:rPr>
        <w:t xml:space="preserve"> reportedly sold "hundreds" of military ranks. "If a senior colonel [not in line for promotion] wanted to become a major general, he had to pay up to $4.8 million," a source told </w:t>
      </w:r>
      <w:proofErr w:type="gramStart"/>
      <w:r w:rsidRPr="00845074">
        <w:rPr>
          <w:sz w:val="12"/>
        </w:rPr>
        <w:t>Reuters .</w:t>
      </w:r>
      <w:proofErr w:type="gramEnd"/>
      <w:r w:rsidRPr="00845074">
        <w:rPr>
          <w:sz w:val="12"/>
        </w:rPr>
        <w:t xml:space="preserve"> That's a lot of money. In most professional militaries, such bribes wouldn't be worth it. But in the PLA, a payoff like that is an investment. The higher an officer's rank, the greater the opportunities for self-enrichment. Daniel Hartnett, a China analyst at CNA Corporation, told War Is Boring that corruption could damage the PLA's military capabilities, not the least by "hinder[</w:t>
      </w:r>
      <w:proofErr w:type="spellStart"/>
      <w:r w:rsidRPr="00845074">
        <w:rPr>
          <w:sz w:val="12"/>
        </w:rPr>
        <w:t>ing</w:t>
      </w:r>
      <w:proofErr w:type="spellEnd"/>
      <w:r w:rsidRPr="00845074">
        <w:rPr>
          <w:sz w:val="12"/>
        </w:rPr>
        <w:t xml:space="preserve">] the PLA's ability to develop its officer corps." "If officers are purchasing promotions, as recent allegations have claimed, it could mean that those who should be promoted due to merit might not be. And those that </w:t>
      </w:r>
      <w:proofErr w:type="spellStart"/>
      <w:r w:rsidRPr="00845074">
        <w:rPr>
          <w:sz w:val="12"/>
        </w:rPr>
        <w:t>arebeing</w:t>
      </w:r>
      <w:proofErr w:type="spellEnd"/>
      <w:r w:rsidRPr="00845074">
        <w:rPr>
          <w:sz w:val="12"/>
        </w:rPr>
        <w:t xml:space="preserve"> promoted, shouldn't necessarily be," Hartnett said. Graft could hurt the PLA in other ways, Hartnett explained. "Although PLA procurement processes are often a black box, it'd be a plausible conclusion that some — maybe even many — procurement decisions are not necessarily made with the PLA's best interests in mind. Purchase this item, and receive a kickback, even if that item is sub-quality or not necessarily need." Corruption could also open a rift between the Chinese people and the PLA. "If the military is seen as a corrupt institution, as it was during the early 1980s in China, overall support for the PLA could be undermined," Hartnett said. "This would go heavily against the military's narrative that it is the keeper of [Chinese] honor and integrity that it has worked so hard to develop over the past two-plus decades." Morale in the PLA officer corps has tanked in the wake of the </w:t>
      </w:r>
      <w:proofErr w:type="spellStart"/>
      <w:proofErr w:type="gramStart"/>
      <w:r w:rsidRPr="00845074">
        <w:rPr>
          <w:sz w:val="12"/>
        </w:rPr>
        <w:t>Gu</w:t>
      </w:r>
      <w:proofErr w:type="spellEnd"/>
      <w:proofErr w:type="gramEnd"/>
      <w:r w:rsidRPr="00845074">
        <w:rPr>
          <w:sz w:val="12"/>
        </w:rPr>
        <w:t xml:space="preserve"> </w:t>
      </w:r>
      <w:proofErr w:type="spellStart"/>
      <w:r w:rsidRPr="00845074">
        <w:rPr>
          <w:sz w:val="12"/>
        </w:rPr>
        <w:t>Junshan</w:t>
      </w:r>
      <w:proofErr w:type="spellEnd"/>
      <w:r w:rsidRPr="00845074">
        <w:rPr>
          <w:sz w:val="12"/>
        </w:rPr>
        <w:t xml:space="preserve"> scandal, According to Reuters. "Many fear punishment. Those who are able but passed over for promotion are disgruntled." Since assuming office in 2013, Chinese president Xi </w:t>
      </w:r>
      <w:proofErr w:type="spellStart"/>
      <w:r w:rsidRPr="00845074">
        <w:rPr>
          <w:sz w:val="12"/>
        </w:rPr>
        <w:t>Jinping</w:t>
      </w:r>
      <w:proofErr w:type="spellEnd"/>
      <w:r w:rsidRPr="00845074">
        <w:rPr>
          <w:sz w:val="12"/>
        </w:rPr>
        <w:t xml:space="preserve"> has made the news several times urging the PLA to "prepare for combat." That might sound bellicose, but in light of the PLA's corruption problem, Xi could be telling officers to stop making money and just do their jobs. "No country can defeat China," a leading PLA commissar </w:t>
      </w:r>
      <w:proofErr w:type="spellStart"/>
      <w:r w:rsidRPr="00845074">
        <w:rPr>
          <w:sz w:val="12"/>
        </w:rPr>
        <w:t>wasquoted</w:t>
      </w:r>
      <w:proofErr w:type="spellEnd"/>
      <w:r w:rsidRPr="00845074">
        <w:rPr>
          <w:sz w:val="12"/>
        </w:rPr>
        <w:t xml:space="preserve"> as saying in Foreign Policy. "Only our own corruption can destroy us and cause our armed forces to be defeated without fighting." Museum pieces (China Photos/Getty Images) Despite a growing defense budget, China's arsenals still overflow with outdated equipment. The PLA possesses 7,580 main battle tanks — more than the U.S. Army. But only 450 of those tanks — the Type 98As and Type 99s — are anywhere near modern, with 125-millimeter guns, composite armor, modern suspension, and advanced fire control systems. All of America's roughly 5,000 M-1 tanks are modern. The other 7,130 Chinese tanks — some of which are pictured here — are the same descendants of Soviet T-55s that comprised Beijing's armored force in the late 1980s … and were obsolete even then. China also has a lot of fighter planes. Between the People's Liberation Army Air Force and the air arm of the People's Liberation Army Navy, China boasts no fewer than 1,321 fighter aircraft, an aerial armada only slightly smaller than America's. But China's air forces likewise maintain mostly obsolete jets. Of 1,321 fighters, only 502 are modern — 296 variants of the Russian Su-27 and 206 J-10s of an indigenous design. The remaining 819 fighters — mostly J-7s, J-8s and Q-5s — are 1960s designs built in the 1970s. They wouldn't last long in a shooting war. The navy is in the best shape, but that's not saying much. The PLAN's destroyers and frigates are fairly new, but its first aircraft carrier Liaoning is a rebuilt Soviet ship from the 1980s. After a nine-year refit, Liaoning started sea trials in 2011. Liaoning is half the size of an American Nimitz-class </w:t>
      </w:r>
      <w:proofErr w:type="spellStart"/>
      <w:r w:rsidRPr="00845074">
        <w:rPr>
          <w:sz w:val="12"/>
        </w:rPr>
        <w:t>supercarrier</w:t>
      </w:r>
      <w:proofErr w:type="spellEnd"/>
      <w:r w:rsidRPr="00845074">
        <w:rPr>
          <w:sz w:val="12"/>
        </w:rPr>
        <w:t xml:space="preserve"> and carries half as many planes. As Liaoning lacks a catapult, China's J-15 naval fighters must use a ski ramp to take off — and that limits their payload and range. Liaoning lacks the radar and refueling planes that give American flattops their long-range striking power. Submarines are another problem area for the PLAN. Just over half of China's 54 submarines are modern — that is, built within the last 20 years. Beijing's modern undersea fleet includes the Shang, Han, Yuan, and Song classes. All four classes are Chinese-built. All are markedly inferior to Western designs. The rest of China's submarines, especially its 1980s-vintage </w:t>
      </w:r>
      <w:proofErr w:type="spellStart"/>
      <w:r w:rsidRPr="00845074">
        <w:rPr>
          <w:sz w:val="12"/>
        </w:rPr>
        <w:t>Mings</w:t>
      </w:r>
      <w:proofErr w:type="spellEnd"/>
      <w:r w:rsidRPr="00845074">
        <w:rPr>
          <w:sz w:val="12"/>
        </w:rPr>
        <w:t xml:space="preserve">, are totally obsolete. The PLAN halted production of the nuclear-powered Shang class after only building just three boats — an ominous sign. Moreover, Beijing has placed an order with Russia for up to four </w:t>
      </w:r>
      <w:proofErr w:type="spellStart"/>
      <w:r w:rsidRPr="00845074">
        <w:rPr>
          <w:sz w:val="12"/>
        </w:rPr>
        <w:t>Kalina</w:t>
      </w:r>
      <w:proofErr w:type="spellEnd"/>
      <w:r w:rsidRPr="00845074">
        <w:rPr>
          <w:sz w:val="12"/>
        </w:rPr>
        <w:t xml:space="preserve">-class subs, </w:t>
      </w:r>
      <w:proofErr w:type="spellStart"/>
      <w:r w:rsidRPr="00845074">
        <w:rPr>
          <w:sz w:val="12"/>
        </w:rPr>
        <w:t>signalling</w:t>
      </w:r>
      <w:proofErr w:type="spellEnd"/>
      <w:r w:rsidRPr="00845074">
        <w:rPr>
          <w:sz w:val="12"/>
        </w:rPr>
        <w:t xml:space="preserve"> a lack of faith in local designs. Unknown unknowns (</w:t>
      </w:r>
      <w:proofErr w:type="spellStart"/>
      <w:r w:rsidRPr="00845074">
        <w:rPr>
          <w:sz w:val="12"/>
        </w:rPr>
        <w:t>Guang</w:t>
      </w:r>
      <w:proofErr w:type="spellEnd"/>
      <w:r w:rsidRPr="00845074">
        <w:rPr>
          <w:sz w:val="12"/>
        </w:rPr>
        <w:t xml:space="preserve"> </w:t>
      </w:r>
      <w:proofErr w:type="spellStart"/>
      <w:r w:rsidRPr="00845074">
        <w:rPr>
          <w:sz w:val="12"/>
        </w:rPr>
        <w:t>Niu</w:t>
      </w:r>
      <w:proofErr w:type="spellEnd"/>
      <w:r w:rsidRPr="00845074">
        <w:rPr>
          <w:sz w:val="12"/>
        </w:rPr>
        <w:t xml:space="preserve">/Getty Images) One of the most visible signs of China's military rise </w:t>
      </w:r>
      <w:proofErr w:type="gramStart"/>
      <w:r w:rsidRPr="00845074">
        <w:rPr>
          <w:sz w:val="12"/>
        </w:rPr>
        <w:t>is</w:t>
      </w:r>
      <w:proofErr w:type="gramEnd"/>
      <w:r w:rsidRPr="00845074">
        <w:rPr>
          <w:sz w:val="12"/>
        </w:rPr>
        <w:t xml:space="preserve"> all the new, locally-designed and -produced hardware. Beijing is building new ships, aircraft, drones and tanks that, on the outside, appear to be matches for Western weapons. But we know very little about China's homemade weaponry. Specifically, we don't know if any of it really works. In an early effort to modernize the PLA, in the 1980s China strengthened ties with Western defense contractors. Beijing bought helicopters, aircraft, engines, naval electronics, and munitions. Then, in 1989, the Chinese government massacred pro-democracy students near Tiananmen Square in the heart of Beijing. The U.S. and Europe promptly imposed an arms embargo. China turned to Russia, but Russia would rather sell finished products to China than help its neighbor develop its own industry. Beijing realized it would have to develop weaponry all on its own. That's not easy. In </w:t>
      </w:r>
      <w:proofErr w:type="gramStart"/>
      <w:r w:rsidRPr="00845074">
        <w:rPr>
          <w:sz w:val="12"/>
        </w:rPr>
        <w:t>all the</w:t>
      </w:r>
      <w:proofErr w:type="gramEnd"/>
      <w:r w:rsidRPr="00845074">
        <w:rPr>
          <w:sz w:val="12"/>
        </w:rPr>
        <w:t xml:space="preserve"> world, only the United States still has the technology, expertise, and industrial capacity to develop all of its own military hardware. It's very, very expensive. Many of China's "new" weapons are actually foreign designs that Beijing's state companies have licensed, stolen, or painstakingly reverse-engineered. The </w:t>
      </w:r>
      <w:proofErr w:type="spellStart"/>
      <w:r w:rsidRPr="00845074">
        <w:rPr>
          <w:sz w:val="12"/>
        </w:rPr>
        <w:t>Changhe</w:t>
      </w:r>
      <w:proofErr w:type="spellEnd"/>
      <w:r w:rsidRPr="00845074">
        <w:rPr>
          <w:sz w:val="12"/>
        </w:rPr>
        <w:t xml:space="preserve"> Z-8 helicopter was originally the French Super </w:t>
      </w:r>
      <w:proofErr w:type="spellStart"/>
      <w:r w:rsidRPr="00845074">
        <w:rPr>
          <w:sz w:val="12"/>
        </w:rPr>
        <w:t>Frelon</w:t>
      </w:r>
      <w:proofErr w:type="spellEnd"/>
      <w:r w:rsidRPr="00845074">
        <w:rPr>
          <w:sz w:val="12"/>
        </w:rPr>
        <w:t xml:space="preserve">. The Harbin Z-9 scout helicopter started life as the </w:t>
      </w:r>
      <w:proofErr w:type="spellStart"/>
      <w:r w:rsidRPr="00845074">
        <w:rPr>
          <w:sz w:val="12"/>
        </w:rPr>
        <w:t>Eurocopter</w:t>
      </w:r>
      <w:proofErr w:type="spellEnd"/>
      <w:r w:rsidRPr="00845074">
        <w:rPr>
          <w:sz w:val="12"/>
        </w:rPr>
        <w:t xml:space="preserve"> Dauphin. The Type 99 tank is an updated Soviet T-72. To be sure, not all of the PLA's new hardware is a knock-off. But "homemade" does not necessarily equal "good." In many cases, we can only guess at the weapon's quality. After all, China has no free press. The J-20 stealth fighter </w:t>
      </w:r>
      <w:proofErr w:type="gramStart"/>
      <w:r w:rsidRPr="00845074">
        <w:rPr>
          <w:sz w:val="12"/>
        </w:rPr>
        <w:t>prototype ,</w:t>
      </w:r>
      <w:proofErr w:type="gramEnd"/>
      <w:r w:rsidRPr="00845074">
        <w:rPr>
          <w:sz w:val="12"/>
        </w:rPr>
        <w:t xml:space="preserve"> for example, has flown scores of test flights since first appearing in late 2010. The large, angular plane appears to boast long range and a large payload, but its </w:t>
      </w:r>
      <w:proofErr w:type="spellStart"/>
      <w:r w:rsidRPr="00845074">
        <w:rPr>
          <w:sz w:val="12"/>
        </w:rPr>
        <w:t>stealthiness</w:t>
      </w:r>
      <w:proofErr w:type="spellEnd"/>
      <w:r w:rsidRPr="00845074">
        <w:rPr>
          <w:sz w:val="12"/>
        </w:rPr>
        <w:t xml:space="preserve"> is hard to gauge. Its avionics, aerodynamic controls, weapons, and sensors — and especially its engines — are equally questionable. The J-20's designers appear to be waiting on new, Chinese-developed engines to replace the prototype's Russian-made AL-31Ns. China has been working on those engines, without visible success, since the early 1990s. It's important to remember that America's latest F-35 Joint Strike Fighter first flew in 2006 and won't be ready for combat until 2016. The United States has experience developing stealth fighters; China does not. If we allow China 10 years from first flight to combat readiness, the J-20 won't be a front-line fighter until 2021. </w:t>
      </w:r>
      <w:proofErr w:type="gramStart"/>
      <w:r w:rsidRPr="00845074">
        <w:rPr>
          <w:sz w:val="12"/>
        </w:rPr>
        <w:t>At the earliest.</w:t>
      </w:r>
      <w:proofErr w:type="gramEnd"/>
      <w:r w:rsidRPr="00845074">
        <w:rPr>
          <w:sz w:val="12"/>
        </w:rPr>
        <w:t xml:space="preserve"> The specifications of the PLAN's Type 052C/D air-defense destroyers make them seem very similar to Western warships, such as the U.K.'s </w:t>
      </w:r>
      <w:proofErr w:type="spellStart"/>
      <w:r w:rsidRPr="00845074">
        <w:rPr>
          <w:sz w:val="12"/>
        </w:rPr>
        <w:t>Darings</w:t>
      </w:r>
      <w:proofErr w:type="spellEnd"/>
      <w:r w:rsidRPr="00845074">
        <w:rPr>
          <w:sz w:val="12"/>
        </w:rPr>
        <w:t xml:space="preserve"> or the American </w:t>
      </w:r>
      <w:proofErr w:type="spellStart"/>
      <w:r w:rsidRPr="00845074">
        <w:rPr>
          <w:sz w:val="12"/>
        </w:rPr>
        <w:t>Arleigh</w:t>
      </w:r>
      <w:proofErr w:type="spellEnd"/>
      <w:r w:rsidRPr="00845074">
        <w:rPr>
          <w:sz w:val="12"/>
        </w:rPr>
        <w:t xml:space="preserve"> Burkes. But we don't know how difficult the ships were to build, how well their air-defense system works with the associated phased-array radar or how accurate and reliable the ships' missiles are. When it comes to developing arms, China is starting out far behind Russia and the West and is struggling to catch up. And we must not forget that the very government developing all this hardware is also the only source of information about the new gear. For now, it's wise to be skeptical of Chinese weaponry. Neighborhood watch (</w:t>
      </w:r>
      <w:proofErr w:type="spellStart"/>
      <w:r w:rsidRPr="00845074">
        <w:rPr>
          <w:sz w:val="12"/>
        </w:rPr>
        <w:t>Guang</w:t>
      </w:r>
      <w:proofErr w:type="spellEnd"/>
      <w:r w:rsidRPr="00845074">
        <w:rPr>
          <w:sz w:val="12"/>
        </w:rPr>
        <w:t xml:space="preserve"> </w:t>
      </w:r>
      <w:proofErr w:type="spellStart"/>
      <w:r w:rsidRPr="00845074">
        <w:rPr>
          <w:sz w:val="12"/>
        </w:rPr>
        <w:t>Niu</w:t>
      </w:r>
      <w:proofErr w:type="spellEnd"/>
      <w:r w:rsidRPr="00845074">
        <w:rPr>
          <w:sz w:val="12"/>
        </w:rPr>
        <w:t xml:space="preserve">/Pool/Getty Images) China's aggressive behavior, in the East and South China Seas has prompted many of its neighbors to band together or seek the support of larger, more powerful allies. Japan is the hub for many of these of these cooperative agreements. Politically and constitutionally limited in what kind of direct action it can take to </w:t>
      </w:r>
      <w:proofErr w:type="gramStart"/>
      <w:r w:rsidRPr="00845074">
        <w:rPr>
          <w:sz w:val="12"/>
        </w:rPr>
        <w:t>counter</w:t>
      </w:r>
      <w:proofErr w:type="gramEnd"/>
      <w:r w:rsidRPr="00845074">
        <w:rPr>
          <w:sz w:val="12"/>
        </w:rPr>
        <w:t xml:space="preserve"> China, Japan is building relationships with China's other disgruntled neighbors and with Western powers. Tokyo is currently in talks with Australia, the U.K., India, </w:t>
      </w:r>
      <w:proofErr w:type="gramStart"/>
      <w:r w:rsidRPr="00845074">
        <w:rPr>
          <w:sz w:val="12"/>
        </w:rPr>
        <w:t>Indonesia ,</w:t>
      </w:r>
      <w:proofErr w:type="gramEnd"/>
      <w:r w:rsidRPr="00845074">
        <w:rPr>
          <w:sz w:val="12"/>
        </w:rPr>
        <w:t xml:space="preserve"> The Philippines, Vietnam , Canada, and the U.S. Logistics cooperation, co-development of military equipment , intelligence sharing , joint exercises, and security-related aid are all on the table. Vietnam, a historical enemy of China, has begun building a military specifically tailored to counter the PLA. It has procured Russian Su-27 and Su-30 fighters and four </w:t>
      </w:r>
      <w:proofErr w:type="spellStart"/>
      <w:r w:rsidRPr="00845074">
        <w:rPr>
          <w:sz w:val="12"/>
        </w:rPr>
        <w:t>Gepard</w:t>
      </w:r>
      <w:proofErr w:type="spellEnd"/>
      <w:r w:rsidRPr="00845074">
        <w:rPr>
          <w:sz w:val="12"/>
        </w:rPr>
        <w:t xml:space="preserve"> frigates. Vietnam has even bought its first submarines — six Improved Kilo diesel-electrics from Russia that are more advanced than the Chinese </w:t>
      </w:r>
      <w:proofErr w:type="gramStart"/>
      <w:r w:rsidRPr="00845074">
        <w:rPr>
          <w:sz w:val="12"/>
        </w:rPr>
        <w:t>navy's</w:t>
      </w:r>
      <w:proofErr w:type="gramEnd"/>
      <w:r w:rsidRPr="00845074">
        <w:rPr>
          <w:sz w:val="12"/>
        </w:rPr>
        <w:t xml:space="preserve"> own Kilos. Hanoi is strengthening foreign ties. India will train Vietnam's submariners. Vietnam has also hinted at letting foreign fleets use the harbor at Cam </w:t>
      </w:r>
      <w:proofErr w:type="spellStart"/>
      <w:r w:rsidRPr="00845074">
        <w:rPr>
          <w:sz w:val="12"/>
        </w:rPr>
        <w:t>Ranh</w:t>
      </w:r>
      <w:proofErr w:type="spellEnd"/>
      <w:r w:rsidRPr="00845074">
        <w:rPr>
          <w:sz w:val="12"/>
        </w:rPr>
        <w:t xml:space="preserve"> Bay, but is likely holding back as that would be a serious provocation to China. The Philippines, locked in a standoff with China over the </w:t>
      </w:r>
      <w:proofErr w:type="spellStart"/>
      <w:r w:rsidRPr="00845074">
        <w:rPr>
          <w:sz w:val="12"/>
        </w:rPr>
        <w:t>Ayungin</w:t>
      </w:r>
      <w:proofErr w:type="spellEnd"/>
      <w:r w:rsidRPr="00845074">
        <w:rPr>
          <w:sz w:val="12"/>
        </w:rPr>
        <w:t xml:space="preserve"> Shoal, has begun rebuilding its navy and air force, purchasing retired U.S. Coast Guard cutters for its navy and a dozen South Korean TA-50 light fighters for the air force. Manila has agreed to host American facilities — and American troops — on its military bases. Asia probably won't assemble a new NATO-like alliance in the near future. China's opponents aren't willing to accept such close military integration. Most are unwilling to fight for someone else. Many of these countries, despite being wary of Chinese aggression, still have strong economic ties to Beijing. Still, the level of cooperation would complicate any military moves by China. Not that Beijing necessarily intends to invade … anyone. Ever. Military, diplomatic and economic </w:t>
      </w:r>
      <w:proofErr w:type="gramStart"/>
      <w:r w:rsidRPr="00845074">
        <w:rPr>
          <w:sz w:val="12"/>
        </w:rPr>
        <w:t>power are</w:t>
      </w:r>
      <w:proofErr w:type="gramEnd"/>
      <w:r w:rsidRPr="00845074">
        <w:rPr>
          <w:sz w:val="12"/>
        </w:rPr>
        <w:t xml:space="preserve"> intertwined forces that enable a government to shape its environment — peacefully and against a rival's will. The big question is</w:t>
      </w:r>
      <w:proofErr w:type="gramStart"/>
      <w:r w:rsidRPr="00845074">
        <w:rPr>
          <w:sz w:val="12"/>
        </w:rPr>
        <w:t>,</w:t>
      </w:r>
      <w:proofErr w:type="gramEnd"/>
      <w:r w:rsidRPr="00845074">
        <w:rPr>
          <w:sz w:val="12"/>
        </w:rPr>
        <w:t xml:space="preserve"> when does China catch up to America militarily? Never. " China will grow old before it gets rich " is, by now, a </w:t>
      </w:r>
      <w:proofErr w:type="spellStart"/>
      <w:r w:rsidRPr="00845074">
        <w:rPr>
          <w:sz w:val="12"/>
        </w:rPr>
        <w:t>cliche</w:t>
      </w:r>
      <w:proofErr w:type="spellEnd"/>
      <w:r w:rsidRPr="00845074">
        <w:rPr>
          <w:sz w:val="12"/>
        </w:rPr>
        <w:t xml:space="preserve"> among China-watchers. But it's true. The same demographic wave that has gifted China with an abundance of labor will soon also transform the country into the world's biggest retirement home. Beijing's "one-child" policy has sharpened the trend. Today China has 16 retirees per 100 workers. Projections see that increasing to 64 retirees per 100 workers by 2050, resulting a much grayer population than in America. This has indirect — but serious — implications for China's defense. Most Chinese do not have retirement benefits and in their old age must rely on personal savings or family … a difficult proposition when there is only one child to take care of two parents. If Beijing wants to preserve household savings and productivity, it will have to build some kind of social welfare system. And that means making some difficult choices. China's borders are secure. The U.S., Japan, and India cannot bring down the Chinese government. But tens of millions of desperate Chinese families could do so — and just might, if Beijing can't find some way to care for them as they age. China has nuclear weapons. It's ruled by a deeply nationalistic, authoritarian regime with a history of brutality towards its own citizens. It has territorial claims that clash with those of other countries — and a defense budget rising by 8 percent annually. It's wise to keep a watchful eye on China. </w:t>
      </w:r>
      <w:r w:rsidRPr="00845074">
        <w:rPr>
          <w:rStyle w:val="StyleBoldUnderline"/>
        </w:rPr>
        <w:t>Yet China is a hobbled giant with many deep, systemic problems</w:t>
      </w:r>
      <w:r w:rsidRPr="00845074">
        <w:rPr>
          <w:sz w:val="12"/>
        </w:rPr>
        <w:t>. Some of these problems — particularly the technological ones — are solvable. The demographic issue is not. And it's the biggest reason the paper dragon does not pose a major threat to the rest of the world over the long term.</w:t>
      </w:r>
    </w:p>
    <w:p w14:paraId="10FE651E" w14:textId="1D865789" w:rsidR="008556B8" w:rsidRPr="00845074" w:rsidRDefault="0033294A" w:rsidP="0033294A">
      <w:pPr>
        <w:pStyle w:val="Heading3"/>
        <w:rPr>
          <w:rFonts w:ascii="Calibri" w:hAnsi="Calibri"/>
        </w:rPr>
      </w:pPr>
      <w:r w:rsidRPr="00845074">
        <w:rPr>
          <w:rFonts w:ascii="Calibri" w:hAnsi="Calibri"/>
        </w:rPr>
        <w:t>No Modernization – Navy</w:t>
      </w:r>
    </w:p>
    <w:p w14:paraId="45D8EB60" w14:textId="77777777" w:rsidR="0033294A" w:rsidRPr="00845074" w:rsidRDefault="0033294A" w:rsidP="0033294A">
      <w:pPr>
        <w:pStyle w:val="Heading4"/>
        <w:rPr>
          <w:rFonts w:ascii="Calibri" w:hAnsi="Calibri"/>
        </w:rPr>
      </w:pPr>
      <w:r w:rsidRPr="00845074">
        <w:rPr>
          <w:rFonts w:ascii="Calibri" w:hAnsi="Calibri"/>
        </w:rPr>
        <w:t xml:space="preserve">China’s navy still has many limitations </w:t>
      </w:r>
    </w:p>
    <w:p w14:paraId="2DCA9C17" w14:textId="77777777" w:rsidR="0033294A" w:rsidRPr="00845074" w:rsidRDefault="0033294A" w:rsidP="0033294A">
      <w:r w:rsidRPr="00845074">
        <w:t xml:space="preserve">Ronald </w:t>
      </w:r>
      <w:r w:rsidRPr="00845074">
        <w:rPr>
          <w:rStyle w:val="StyleStyleBold12pt"/>
        </w:rPr>
        <w:t>O'Rourke</w:t>
      </w:r>
      <w:r w:rsidRPr="00845074">
        <w:t xml:space="preserve"> June 17, </w:t>
      </w:r>
      <w:r w:rsidRPr="00845074">
        <w:rPr>
          <w:rStyle w:val="StyleStyleBold12pt"/>
        </w:rPr>
        <w:t>2016</w:t>
      </w:r>
    </w:p>
    <w:p w14:paraId="50D2EC81" w14:textId="77777777" w:rsidR="0033294A" w:rsidRPr="00845074" w:rsidRDefault="0033294A" w:rsidP="0033294A">
      <w:r w:rsidRPr="00845074">
        <w:t xml:space="preserve">[https://www.fas.org/sgp/crs/row/RL33153.pdf, Congressional Research Service, China Naval Modernization: Implications for U.S. Navy Capabilities—Background and Issues for Congress, Specialist in Naval Affairs, </w:t>
      </w:r>
      <w:proofErr w:type="gramStart"/>
      <w:r w:rsidRPr="00845074">
        <w:t>Card</w:t>
      </w:r>
      <w:proofErr w:type="gramEnd"/>
      <w:r w:rsidRPr="00845074">
        <w:t xml:space="preserve"> cut by the </w:t>
      </w:r>
      <w:proofErr w:type="spellStart"/>
      <w:r w:rsidRPr="00845074">
        <w:t>SakTalk</w:t>
      </w:r>
      <w:proofErr w:type="spellEnd"/>
      <w:r w:rsidRPr="00845074">
        <w:t>]</w:t>
      </w:r>
    </w:p>
    <w:p w14:paraId="46C7FC03" w14:textId="77777777" w:rsidR="0033294A" w:rsidRPr="00845074" w:rsidRDefault="0033294A" w:rsidP="0033294A">
      <w:pPr>
        <w:rPr>
          <w:sz w:val="14"/>
        </w:rPr>
      </w:pPr>
      <w:r w:rsidRPr="00845074">
        <w:rPr>
          <w:sz w:val="14"/>
        </w:rPr>
        <w:t xml:space="preserve">Limitations and Weaknesses </w:t>
      </w:r>
      <w:r w:rsidRPr="00845074">
        <w:rPr>
          <w:rStyle w:val="StyleBoldUnderline"/>
        </w:rPr>
        <w:t>Although China’s naval modernization effort has substantially improved China’s naval capabilitie</w:t>
      </w:r>
      <w:r w:rsidRPr="00845074">
        <w:t>s</w:t>
      </w:r>
      <w:r w:rsidRPr="00845074">
        <w:rPr>
          <w:sz w:val="14"/>
        </w:rPr>
        <w:t xml:space="preserve"> in recent years, </w:t>
      </w:r>
      <w:r w:rsidRPr="00845074">
        <w:rPr>
          <w:rStyle w:val="StyleBoldUnderline"/>
        </w:rPr>
        <w:t>observers believe China’s navy currently has limitations or weaknesses in certain areas operations</w:t>
      </w:r>
      <w:r w:rsidRPr="00845074">
        <w:rPr>
          <w:sz w:val="14"/>
        </w:rPr>
        <w:t xml:space="preserve"> with other parts</w:t>
      </w:r>
      <w:proofErr w:type="gramStart"/>
      <w:r w:rsidRPr="00845074">
        <w:rPr>
          <w:sz w:val="14"/>
        </w:rPr>
        <w:t>,21</w:t>
      </w:r>
      <w:proofErr w:type="gramEnd"/>
      <w:r w:rsidRPr="00845074">
        <w:rPr>
          <w:sz w:val="14"/>
        </w:rPr>
        <w:t xml:space="preserve"> antisubmarine warfare (ASW),22 a dependence on foreign suppliers for some ship components,23 and long-range targeting.24 </w:t>
      </w:r>
      <w:r w:rsidRPr="00845074">
        <w:rPr>
          <w:rStyle w:val="StyleBoldUnderline"/>
        </w:rPr>
        <w:t>China is working to overcome such limitations</w:t>
      </w:r>
      <w:r w:rsidRPr="00845074">
        <w:rPr>
          <w:sz w:val="14"/>
        </w:rPr>
        <w:t xml:space="preserve"> and weaknesses.25 ONI 19 2016 DOD CMSD, p. 25. 20 2015 ONI Report, p. 5. See also p. 13. 21 See, for example, 2015 ONI Report, p. 31. See also Minnie Chan, “</w:t>
      </w:r>
      <w:r w:rsidRPr="00845074">
        <w:rPr>
          <w:rStyle w:val="StyleBoldUnderline"/>
        </w:rPr>
        <w:t>PLA Navy in Future Will Have World-Class Ships, But Not The Expertise to Operate Them, Military Observers Say,</w:t>
      </w:r>
      <w:r w:rsidRPr="00845074">
        <w:rPr>
          <w:sz w:val="14"/>
        </w:rPr>
        <w:t>” South China Morning Post, July 27, 2015. 22 DOD states that “</w:t>
      </w:r>
      <w:r w:rsidRPr="00845074">
        <w:rPr>
          <w:rStyle w:val="StyleBoldUnderline"/>
        </w:rPr>
        <w:t>China</w:t>
      </w:r>
      <w:r w:rsidRPr="00845074">
        <w:rPr>
          <w:sz w:val="14"/>
        </w:rPr>
        <w:t xml:space="preserve"> is making gradual progress in the undersea domain as well, but </w:t>
      </w:r>
      <w:r w:rsidRPr="00845074">
        <w:rPr>
          <w:rStyle w:val="StyleBoldUnderline"/>
        </w:rPr>
        <w:t xml:space="preserve">continues to lack either a robust coastal or deep-water anti-submarine warfare capability.” </w:t>
      </w:r>
      <w:r w:rsidRPr="00845074">
        <w:rPr>
          <w:sz w:val="14"/>
        </w:rPr>
        <w:t xml:space="preserve">(2016 DOD CMSD, p. 61.) 23 Regarding China’s naval/shipbuilding industry, DOD </w:t>
      </w:r>
      <w:proofErr w:type="gramStart"/>
      <w:r w:rsidRPr="00845074">
        <w:rPr>
          <w:sz w:val="14"/>
        </w:rPr>
        <w:t>states that</w:t>
      </w:r>
      <w:proofErr w:type="gramEnd"/>
      <w:r w:rsidRPr="00845074">
        <w:rPr>
          <w:sz w:val="14"/>
        </w:rPr>
        <w:t xml:space="preserve"> “China continues to invest in foreign suppliers for some propulsion units, but is becoming increasingly self-sufficient.” (2016 DOD CMSD, p. 80DOD </w:t>
      </w:r>
      <w:proofErr w:type="gramStart"/>
      <w:r w:rsidRPr="00845074">
        <w:rPr>
          <w:sz w:val="14"/>
        </w:rPr>
        <w:t>states that</w:t>
      </w:r>
      <w:proofErr w:type="gramEnd"/>
      <w:r w:rsidRPr="00845074">
        <w:rPr>
          <w:sz w:val="14"/>
        </w:rPr>
        <w:t xml:space="preserve"> “It is also unclear whether China has the capability to collect accurate targeting information and to pass it to launch platforms in time for successful strikes in sea areas beyond the first island chain.” (2016 DOD CMSD, p. 61.) 2 states that “Although the </w:t>
      </w:r>
      <w:proofErr w:type="gramStart"/>
      <w:r w:rsidRPr="00845074">
        <w:rPr>
          <w:sz w:val="14"/>
        </w:rPr>
        <w:t>PLA(</w:t>
      </w:r>
      <w:proofErr w:type="gramEnd"/>
      <w:r w:rsidRPr="00845074">
        <w:rPr>
          <w:sz w:val="14"/>
        </w:rPr>
        <w:t xml:space="preserve">N) faces some capability gaps in key areas, it is emerging as a well equipped and competent force.”26 The sufficiency of a country’s naval capabilities is best assessed against that navy’s intended missions. Although China’s navy has limitations and weaknesses, it may nevertheless be sufficient for performing missions of interest to Chinese leaders. As China’s navy reduces its weaknesses and limitations, it may become sufficient to perform a wider array of potential missions. </w:t>
      </w:r>
    </w:p>
    <w:p w14:paraId="011BCF31" w14:textId="77777777" w:rsidR="0033294A" w:rsidRPr="00845074" w:rsidRDefault="0033294A" w:rsidP="0033294A">
      <w:pPr>
        <w:rPr>
          <w:sz w:val="12"/>
        </w:rPr>
      </w:pPr>
    </w:p>
    <w:p w14:paraId="2E5BF53E" w14:textId="77777777" w:rsidR="0033294A" w:rsidRPr="00845074" w:rsidRDefault="0033294A" w:rsidP="0033294A"/>
    <w:p w14:paraId="0A79DECF" w14:textId="77777777" w:rsidR="008556B8" w:rsidRPr="00845074" w:rsidRDefault="008556B8" w:rsidP="008556B8">
      <w:pPr>
        <w:pStyle w:val="Heading3"/>
        <w:rPr>
          <w:rFonts w:ascii="Calibri" w:hAnsi="Calibri"/>
        </w:rPr>
      </w:pPr>
      <w:r w:rsidRPr="00845074">
        <w:rPr>
          <w:rFonts w:ascii="Calibri" w:hAnsi="Calibri"/>
        </w:rPr>
        <w:t>No Modernization – Peaceful Rise</w:t>
      </w:r>
    </w:p>
    <w:p w14:paraId="00655371" w14:textId="77777777" w:rsidR="008556B8" w:rsidRPr="00845074" w:rsidRDefault="008556B8" w:rsidP="008556B8">
      <w:pPr>
        <w:pStyle w:val="Heading4"/>
        <w:rPr>
          <w:rFonts w:ascii="Calibri" w:hAnsi="Calibri"/>
        </w:rPr>
      </w:pPr>
      <w:r w:rsidRPr="00845074">
        <w:rPr>
          <w:rFonts w:ascii="Calibri" w:hAnsi="Calibri"/>
        </w:rPr>
        <w:t>China’s Modernization is defensive</w:t>
      </w:r>
    </w:p>
    <w:p w14:paraId="4A3EB7EB" w14:textId="77777777" w:rsidR="008556B8" w:rsidRPr="00845074" w:rsidRDefault="008556B8" w:rsidP="008556B8">
      <w:r w:rsidRPr="00845074">
        <w:t>5-6-2016, Associated Press, Mail Online, China says US report hypes up its so-called military threat, http://www.dailymail.co.uk/wires/ap/article-3591057/China-says-US-report-hypes-called-military-threat.html, Accessed 6-23-2016, GVDIII</w:t>
      </w:r>
    </w:p>
    <w:p w14:paraId="6322901B" w14:textId="77777777" w:rsidR="008556B8" w:rsidRPr="00845074" w:rsidRDefault="008556B8" w:rsidP="008556B8">
      <w:pPr>
        <w:rPr>
          <w:sz w:val="16"/>
        </w:rPr>
      </w:pPr>
      <w:r w:rsidRPr="00845074">
        <w:rPr>
          <w:rStyle w:val="StyleBoldUnderline"/>
        </w:rPr>
        <w:t>China's defense ministry criticized a U.S. report</w:t>
      </w:r>
      <w:r w:rsidRPr="00845074">
        <w:rPr>
          <w:sz w:val="16"/>
        </w:rPr>
        <w:t xml:space="preserve"> assessing its island-building efforts in the South China Sea, saying it "hyped up" China's so-called military threat. </w:t>
      </w:r>
      <w:r w:rsidRPr="00845074">
        <w:rPr>
          <w:rStyle w:val="StyleBoldUnderline"/>
        </w:rPr>
        <w:t>The U.S. Defense Department's annual report on China's military activities had "</w:t>
      </w:r>
      <w:proofErr w:type="spellStart"/>
      <w:r w:rsidRPr="00845074">
        <w:rPr>
          <w:rStyle w:val="StyleBoldUnderline"/>
        </w:rPr>
        <w:t>wilfully</w:t>
      </w:r>
      <w:proofErr w:type="spellEnd"/>
      <w:r w:rsidRPr="00845074">
        <w:rPr>
          <w:rStyle w:val="StyleBoldUnderline"/>
        </w:rPr>
        <w:t xml:space="preserve"> distorted China's national defense policy," said ministry spokesman Yang </w:t>
      </w:r>
      <w:proofErr w:type="spellStart"/>
      <w:r w:rsidRPr="00845074">
        <w:rPr>
          <w:rStyle w:val="StyleBoldUnderline"/>
        </w:rPr>
        <w:t>Yujun</w:t>
      </w:r>
      <w:proofErr w:type="spellEnd"/>
      <w:r w:rsidRPr="00845074">
        <w:rPr>
          <w:sz w:val="16"/>
        </w:rPr>
        <w:t>, adding that the U.S. was too suspicious. China expressed its "strong dissatisfaction and firm opposition" to the Pentagon report</w:t>
      </w:r>
      <w:r w:rsidRPr="00845074">
        <w:rPr>
          <w:rStyle w:val="StyleBoldUnderline"/>
        </w:rPr>
        <w:t xml:space="preserve">, Yang </w:t>
      </w:r>
      <w:proofErr w:type="gramStart"/>
      <w:r w:rsidRPr="00845074">
        <w:rPr>
          <w:rStyle w:val="StyleBoldUnderline"/>
        </w:rPr>
        <w:t>said</w:t>
      </w:r>
      <w:proofErr w:type="gramEnd"/>
      <w:r w:rsidRPr="00845074">
        <w:rPr>
          <w:rStyle w:val="StyleBoldUnderline"/>
        </w:rPr>
        <w:t xml:space="preserve"> "China follows a national defense policy that is defensive in nature,"</w:t>
      </w:r>
      <w:r w:rsidRPr="00845074">
        <w:rPr>
          <w:sz w:val="16"/>
        </w:rPr>
        <w:t xml:space="preserve"> he said. "</w:t>
      </w:r>
      <w:r w:rsidRPr="00845074">
        <w:rPr>
          <w:rStyle w:val="StyleBoldUnderline"/>
        </w:rPr>
        <w:t>China's</w:t>
      </w:r>
      <w:r w:rsidRPr="00845074">
        <w:rPr>
          <w:sz w:val="16"/>
        </w:rPr>
        <w:t xml:space="preserve"> deepening </w:t>
      </w:r>
      <w:r w:rsidRPr="00845074">
        <w:rPr>
          <w:rStyle w:val="StyleBoldUnderline"/>
        </w:rPr>
        <w:t>military reforms and its strengthening of weapons and equipment building are aimed at maintaining sovereignty</w:t>
      </w:r>
      <w:r w:rsidRPr="00845074">
        <w:rPr>
          <w:sz w:val="16"/>
        </w:rPr>
        <w:t xml:space="preserve">, security and territorial integrity and </w:t>
      </w:r>
      <w:r w:rsidRPr="00845074">
        <w:rPr>
          <w:rStyle w:val="StyleBoldUnderline"/>
        </w:rPr>
        <w:t>guaranteeing China's peaceful development</w:t>
      </w:r>
      <w:r w:rsidRPr="00845074">
        <w:rPr>
          <w:sz w:val="16"/>
        </w:rPr>
        <w:t xml:space="preserve">." The report to the U.S. Congress on Friday said that China was focused on developing and </w:t>
      </w:r>
      <w:proofErr w:type="spellStart"/>
      <w:r w:rsidRPr="00845074">
        <w:rPr>
          <w:sz w:val="16"/>
        </w:rPr>
        <w:t>weaponizing</w:t>
      </w:r>
      <w:proofErr w:type="spellEnd"/>
      <w:r w:rsidRPr="00845074">
        <w:rPr>
          <w:sz w:val="16"/>
        </w:rPr>
        <w:t xml:space="preserve"> the islands it has built in the disputed waters of the South China Sea so it will have greater control over the maritime region without resorting to armed conflict.</w:t>
      </w:r>
    </w:p>
    <w:p w14:paraId="3FFF4CF3" w14:textId="77777777" w:rsidR="008556B8" w:rsidRPr="00845074" w:rsidRDefault="008556B8" w:rsidP="008556B8">
      <w:pPr>
        <w:pStyle w:val="Heading3"/>
        <w:rPr>
          <w:rFonts w:ascii="Calibri" w:hAnsi="Calibri"/>
        </w:rPr>
      </w:pPr>
      <w:r w:rsidRPr="00845074">
        <w:rPr>
          <w:rFonts w:ascii="Calibri" w:hAnsi="Calibri"/>
        </w:rPr>
        <w:t>No Modernization – Internal Issues</w:t>
      </w:r>
    </w:p>
    <w:p w14:paraId="4037EAC2" w14:textId="77777777" w:rsidR="008556B8" w:rsidRPr="00845074" w:rsidRDefault="008556B8" w:rsidP="008556B8">
      <w:pPr>
        <w:pStyle w:val="Heading4"/>
        <w:rPr>
          <w:rFonts w:ascii="Calibri" w:hAnsi="Calibri"/>
        </w:rPr>
      </w:pPr>
      <w:r w:rsidRPr="00845074">
        <w:rPr>
          <w:rFonts w:ascii="Calibri" w:hAnsi="Calibri"/>
        </w:rPr>
        <w:t>Chinese Modernization not a threat- internal problems prevent successful modernization</w:t>
      </w:r>
    </w:p>
    <w:p w14:paraId="3C35DE35" w14:textId="77777777" w:rsidR="008556B8" w:rsidRPr="00845074" w:rsidRDefault="008556B8" w:rsidP="008556B8">
      <w:pPr>
        <w:rPr>
          <w:rStyle w:val="StyleStyleBold12pt"/>
        </w:rPr>
      </w:pPr>
      <w:r w:rsidRPr="00845074">
        <w:t xml:space="preserve">Alexandra </w:t>
      </w:r>
      <w:proofErr w:type="spellStart"/>
      <w:r w:rsidRPr="00845074">
        <w:rPr>
          <w:rStyle w:val="StyleStyleBold12pt"/>
        </w:rPr>
        <w:t>Viers</w:t>
      </w:r>
      <w:proofErr w:type="spellEnd"/>
      <w:r w:rsidRPr="00845074">
        <w:t xml:space="preserve"> February 19, </w:t>
      </w:r>
      <w:r w:rsidRPr="00845074">
        <w:rPr>
          <w:rStyle w:val="StyleStyleBold12pt"/>
        </w:rPr>
        <w:t>2016</w:t>
      </w:r>
    </w:p>
    <w:p w14:paraId="799A66E6" w14:textId="77777777" w:rsidR="008556B8" w:rsidRPr="00845074" w:rsidRDefault="008556B8" w:rsidP="008556B8">
      <w:r w:rsidRPr="00845074">
        <w:t xml:space="preserve">[http://thecipherbrief.com/article/asia/china’s-military-modernization, The Cipher Brief, China’s Military Modernization, Program Manager and Research Associate of the China Power Project at Center for Strategic and International Studies, Card Cut by the </w:t>
      </w:r>
      <w:proofErr w:type="spellStart"/>
      <w:r w:rsidRPr="00845074">
        <w:t>SakTalk</w:t>
      </w:r>
      <w:proofErr w:type="spellEnd"/>
      <w:r w:rsidRPr="00845074">
        <w:t>]</w:t>
      </w:r>
    </w:p>
    <w:p w14:paraId="74CF553B" w14:textId="1EE023D7" w:rsidR="0073575A" w:rsidRPr="00845074" w:rsidRDefault="008556B8" w:rsidP="0073575A">
      <w:pPr>
        <w:rPr>
          <w:sz w:val="14"/>
        </w:rPr>
      </w:pPr>
      <w:r w:rsidRPr="00845074">
        <w:rPr>
          <w:sz w:val="14"/>
        </w:rPr>
        <w:t xml:space="preserve">As President Barack Obama was meeting with leaders from the Association of South East Asian Nations (ASEAN) this week, U.S. satellite imagery confirmed China has deployed surface-to-air missiles on an island in the </w:t>
      </w:r>
      <w:proofErr w:type="spellStart"/>
      <w:r w:rsidRPr="00845074">
        <w:rPr>
          <w:sz w:val="14"/>
        </w:rPr>
        <w:t>Paracel</w:t>
      </w:r>
      <w:proofErr w:type="spellEnd"/>
      <w:r w:rsidRPr="00845074">
        <w:rPr>
          <w:sz w:val="14"/>
        </w:rPr>
        <w:t xml:space="preserve"> chain in the South China Sea. The </w:t>
      </w:r>
      <w:proofErr w:type="spellStart"/>
      <w:proofErr w:type="gramStart"/>
      <w:r w:rsidRPr="00845074">
        <w:rPr>
          <w:sz w:val="14"/>
        </w:rPr>
        <w:t>Paracel</w:t>
      </w:r>
      <w:proofErr w:type="spellEnd"/>
      <w:r w:rsidRPr="00845074">
        <w:rPr>
          <w:sz w:val="14"/>
        </w:rPr>
        <w:t xml:space="preserve"> island chain is claimed by the People’s Republic of China (PRC), Taiwan, and Vietnam</w:t>
      </w:r>
      <w:proofErr w:type="gramEnd"/>
      <w:r w:rsidRPr="00845074">
        <w:rPr>
          <w:sz w:val="14"/>
        </w:rPr>
        <w:t xml:space="preserve">. Though Beijing’s “island building” in the </w:t>
      </w:r>
      <w:hyperlink r:id="rId77" w:history="1">
        <w:r w:rsidRPr="00845074">
          <w:rPr>
            <w:sz w:val="14"/>
          </w:rPr>
          <w:t>South China Sea</w:t>
        </w:r>
      </w:hyperlink>
      <w:r w:rsidRPr="00845074">
        <w:rPr>
          <w:sz w:val="14"/>
        </w:rPr>
        <w:t xml:space="preserve"> have remained in the spotlight for months, few have acknowledged the military forces carrying out these actions, China’s People’s Liberation Army (PLA), and the fundamental and structural changes occurring within them. </w:t>
      </w:r>
      <w:r w:rsidRPr="00845074">
        <w:rPr>
          <w:rStyle w:val="StyleBoldUnderline"/>
        </w:rPr>
        <w:t xml:space="preserve">On paper, the PLA stacks up pretty well when compared to the U.S. military, </w:t>
      </w:r>
      <w:r w:rsidRPr="00845074">
        <w:rPr>
          <w:sz w:val="14"/>
        </w:rPr>
        <w:t xml:space="preserve">with about a million more active military members and similar scaled land forces. Beijing has also been recently investing heavily in its naval fleet and now has an estimated 200 more vessels than the United States and a new submarine program. Beijing attempted to show the world just how strong the PLA is during last September’s Military Parade, which marked the 70th anniversary of the end of World War II and involved more than 12,000 troops, 500 pieces of military hardware, and 200 various aircraft types. </w:t>
      </w:r>
      <w:r w:rsidRPr="00845074">
        <w:rPr>
          <w:rStyle w:val="StyleBoldUnderline"/>
        </w:rPr>
        <w:t>But in a competition that historically favors quality over quantity, size doesn’t always matter—particularly in today’s technology driven warfare.</w:t>
      </w:r>
      <w:r w:rsidRPr="00845074">
        <w:rPr>
          <w:sz w:val="14"/>
        </w:rPr>
        <w:t xml:space="preserve"> Chinese President Xi </w:t>
      </w:r>
      <w:proofErr w:type="spellStart"/>
      <w:r w:rsidRPr="00845074">
        <w:rPr>
          <w:sz w:val="14"/>
        </w:rPr>
        <w:t>Jinping</w:t>
      </w:r>
      <w:proofErr w:type="spellEnd"/>
      <w:r w:rsidRPr="00845074">
        <w:rPr>
          <w:sz w:val="14"/>
        </w:rPr>
        <w:t xml:space="preserve"> has apparently come to understand this as well. Following the parade, President Xi announced the reduction of PLA troops by 300,000, and in December, he announced the total restructuring of the military towards a more Western-style, joint command. “</w:t>
      </w:r>
      <w:r w:rsidRPr="00845074">
        <w:rPr>
          <w:rStyle w:val="StyleBoldUnderline"/>
        </w:rPr>
        <w:t xml:space="preserve">While the new organization is closer to a U.S.-style command structure, </w:t>
      </w:r>
      <w:r w:rsidRPr="00845074">
        <w:rPr>
          <w:rStyle w:val="Emphasis"/>
        </w:rPr>
        <w:t>many significant differences remain,</w:t>
      </w:r>
      <w:r w:rsidRPr="00845074">
        <w:rPr>
          <w:sz w:val="14"/>
        </w:rPr>
        <w:t xml:space="preserve">” former U.S. Army attaché to China, Dennis </w:t>
      </w:r>
      <w:proofErr w:type="spellStart"/>
      <w:r w:rsidRPr="00845074">
        <w:rPr>
          <w:sz w:val="14"/>
        </w:rPr>
        <w:t>Blasko</w:t>
      </w:r>
      <w:proofErr w:type="spellEnd"/>
      <w:r w:rsidRPr="00845074">
        <w:rPr>
          <w:sz w:val="14"/>
        </w:rPr>
        <w:t xml:space="preserve">, told The Cipher Brief. Many of these differences stems from the “Party-State” nature of the PRC. The PLA is under the command of the Central Military Commission of the Communist Party of China. The Ministry of Defense, on the other hand, operates under the State Council, holds no authority over the PLA, and is limited to external coordination with foreign militaries. This system of political officers embedded within the military forces allows the Communist Party to control and dictate military ideology. With the U.S. government constantly expressing alarm over Chinese military actions, it is easy to assume that the PLA is a highly professionalized military, and a force to be reckoned with. Still, </w:t>
      </w:r>
      <w:r w:rsidRPr="00845074">
        <w:rPr>
          <w:rStyle w:val="StyleBoldUnderline"/>
        </w:rPr>
        <w:t>the corruption and structural inadequacies remain limiting on PLA capabilities</w:t>
      </w:r>
      <w:r w:rsidRPr="00845074">
        <w:rPr>
          <w:sz w:val="14"/>
        </w:rPr>
        <w:t xml:space="preserve">, which is why President Xi has made his military overhaul a top priority in achieving his “strong military dream” for China. Should the recent military reforms be successful in modernizing China’s military, the PLA may develop into a modern military, more capable of fighting, and winning, wars. </w:t>
      </w:r>
      <w:r w:rsidRPr="00845074">
        <w:rPr>
          <w:rStyle w:val="StyleBoldUnderline"/>
        </w:rPr>
        <w:t>Just as the PLA’s military power is often exaggerated, so are China’s intelligence capabilities. The PLA set up an intelligence unit to commit cyber espionage, but five Chinese military officers from that unit were indicted in 2014 by the U.S. Justice Department for stealing technology from a number of American companies</w:t>
      </w:r>
      <w:r w:rsidRPr="00845074">
        <w:rPr>
          <w:sz w:val="14"/>
        </w:rPr>
        <w:t xml:space="preserve">. As it is, many of the Chinese hackers are individuals who know Beijing won’t prosecute them for their actions, and may even encourage them to do so. The PLA possesses the broadest set of collection capabilities of the various intelligence agencies in China, and controls most of China’s technical collection capabilities. Peter </w:t>
      </w:r>
      <w:proofErr w:type="spellStart"/>
      <w:r w:rsidRPr="00845074">
        <w:rPr>
          <w:sz w:val="14"/>
        </w:rPr>
        <w:t>Mattis</w:t>
      </w:r>
      <w:proofErr w:type="spellEnd"/>
      <w:r w:rsidRPr="00845074">
        <w:rPr>
          <w:sz w:val="14"/>
        </w:rPr>
        <w:t xml:space="preserve"> of the Jamestown Foundation told The Cipher Brief, “the PLA posts defense attachés to more than 100 countries and runs a clandestine human intelligence program that was responsible for all but one or two of the Chinese spies arrested in the United States since 2005.” And just as the organization of the PLA strategic and tactical components are undergoing reform, China’s military intelligence is being restructured to allow for better coordination abroad. So far the most tangible reform in the military intelligence realm is the newly created Strategic Support Force (SSF), which is a clear acknowledgment from Beijing of the importance of non-traditional military tactics. The SSF’s responsibilities will include a variety of information-focused capabilities, such as intelligence, technical reconnaissance, electronic warfare, cyber offense and defense, and psychological warfare. Achieving President Xi’s dream of a strong Chinese military will not be easy, as high ranking officers, comfortable with the benefits that come from holding longstanding positions are shifted into new roles. “</w:t>
      </w:r>
      <w:r w:rsidRPr="00845074">
        <w:rPr>
          <w:rStyle w:val="StyleBoldUnderline"/>
        </w:rPr>
        <w:t>This phase of the PLA’s modernization process is bound to cause anxiety, disruption, and even resistance among the ranks. Until everyone is comfortable with their new roles, operational readiness in some units could decline temporarily</w:t>
      </w:r>
      <w:r w:rsidRPr="00845074">
        <w:rPr>
          <w:sz w:val="14"/>
        </w:rPr>
        <w:t xml:space="preserve">,” said </w:t>
      </w:r>
      <w:proofErr w:type="spellStart"/>
      <w:r w:rsidRPr="00845074">
        <w:rPr>
          <w:sz w:val="14"/>
        </w:rPr>
        <w:t>Blasko</w:t>
      </w:r>
      <w:proofErr w:type="spellEnd"/>
      <w:r w:rsidRPr="00845074">
        <w:rPr>
          <w:sz w:val="14"/>
        </w:rPr>
        <w:t xml:space="preserve">. </w:t>
      </w:r>
      <w:r w:rsidRPr="00845074">
        <w:rPr>
          <w:rStyle w:val="Emphasis"/>
        </w:rPr>
        <w:t>The PLA’s internal problems of corruption and disorganization stand in the way of the successful modernization of China’s military</w:t>
      </w:r>
      <w:r w:rsidRPr="00845074">
        <w:rPr>
          <w:sz w:val="14"/>
        </w:rPr>
        <w:t>. President Xi has accepted that it may not be until 2050 that China reaps the benefits of such extensive military reforms. Experts agree that the PLA that emerges in 2050 has the potential to be one that is stronger and smarter, and more of a direct threat to the United States.</w:t>
      </w:r>
    </w:p>
    <w:p w14:paraId="79A91008" w14:textId="38E534D5" w:rsidR="000570C1" w:rsidRPr="00845074" w:rsidRDefault="003D0D95" w:rsidP="003D0D95">
      <w:pPr>
        <w:pStyle w:val="Heading3"/>
      </w:pPr>
      <w:r w:rsidRPr="00845074">
        <w:t xml:space="preserve">No War </w:t>
      </w:r>
      <w:r w:rsidR="006B6226" w:rsidRPr="00845074">
        <w:t>–</w:t>
      </w:r>
      <w:r w:rsidRPr="00845074">
        <w:t xml:space="preserve"> </w:t>
      </w:r>
      <w:r w:rsidR="006B6226" w:rsidRPr="00845074">
        <w:t xml:space="preserve">A2: War Inevitable (A2 </w:t>
      </w:r>
      <w:proofErr w:type="spellStart"/>
      <w:r w:rsidR="006B6226" w:rsidRPr="00845074">
        <w:t>Mearsheimer</w:t>
      </w:r>
      <w:proofErr w:type="spellEnd"/>
      <w:r w:rsidR="006B6226" w:rsidRPr="00845074">
        <w:t>)</w:t>
      </w:r>
    </w:p>
    <w:p w14:paraId="5E3131F2" w14:textId="4C28B488" w:rsidR="006B6226" w:rsidRPr="00845074" w:rsidRDefault="006B6226" w:rsidP="006B6226">
      <w:pPr>
        <w:pStyle w:val="Heading4"/>
      </w:pPr>
      <w:r w:rsidRPr="00845074">
        <w:t>Too many barriers to US-China War</w:t>
      </w:r>
    </w:p>
    <w:p w14:paraId="258AD806" w14:textId="60730DCC" w:rsidR="006B6226" w:rsidRPr="00845074" w:rsidRDefault="006B6226" w:rsidP="006B6226">
      <w:pPr>
        <w:rPr>
          <w:rStyle w:val="StyleStyleBold12pt"/>
          <w:b w:val="0"/>
        </w:rPr>
      </w:pPr>
      <w:proofErr w:type="spellStart"/>
      <w:r w:rsidRPr="00845074">
        <w:rPr>
          <w:rStyle w:val="StyleStyleBold12pt"/>
        </w:rPr>
        <w:t>Etzioni</w:t>
      </w:r>
      <w:proofErr w:type="spellEnd"/>
      <w:r w:rsidRPr="00845074">
        <w:rPr>
          <w:rStyle w:val="StyleStyleBold12pt"/>
        </w:rPr>
        <w:t xml:space="preserve"> professor of international relations and a University Professor at The George Washington University ’15 </w:t>
      </w:r>
      <w:r w:rsidRPr="00845074">
        <w:rPr>
          <w:rStyle w:val="StyleStyleBold12pt"/>
          <w:b w:val="0"/>
        </w:rPr>
        <w:t>(</w:t>
      </w:r>
      <w:proofErr w:type="spellStart"/>
      <w:r w:rsidRPr="00845074">
        <w:rPr>
          <w:rStyle w:val="StyleStyleBold12pt"/>
          <w:b w:val="0"/>
        </w:rPr>
        <w:t>Amitai</w:t>
      </w:r>
      <w:proofErr w:type="spellEnd"/>
      <w:r w:rsidRPr="00845074">
        <w:rPr>
          <w:rStyle w:val="StyleStyleBold12pt"/>
          <w:b w:val="0"/>
        </w:rPr>
        <w:t>, “</w:t>
      </w:r>
      <w:proofErr w:type="spellStart"/>
      <w:r w:rsidRPr="00845074">
        <w:rPr>
          <w:rStyle w:val="StyleStyleBold12pt"/>
          <w:b w:val="0"/>
        </w:rPr>
        <w:t>Mearsheimer’s</w:t>
      </w:r>
      <w:proofErr w:type="spellEnd"/>
      <w:r w:rsidRPr="00845074">
        <w:rPr>
          <w:rStyle w:val="StyleStyleBold12pt"/>
          <w:b w:val="0"/>
        </w:rPr>
        <w:t xml:space="preserve"> War With China,” March 29, http://thediplomat.com/2015/03/mearsheimers-war-with-china/, </w:t>
      </w:r>
      <w:proofErr w:type="spellStart"/>
      <w:r w:rsidRPr="00845074">
        <w:rPr>
          <w:rStyle w:val="StyleStyleBold12pt"/>
          <w:b w:val="0"/>
        </w:rPr>
        <w:t>Stadt</w:t>
      </w:r>
      <w:proofErr w:type="spellEnd"/>
      <w:r w:rsidRPr="00845074">
        <w:rPr>
          <w:rStyle w:val="StyleStyleBold12pt"/>
          <w:b w:val="0"/>
        </w:rPr>
        <w:t>)</w:t>
      </w:r>
    </w:p>
    <w:p w14:paraId="1D3267BC" w14:textId="2636F612" w:rsidR="006B6226" w:rsidRPr="00845074" w:rsidRDefault="006B6226" w:rsidP="006B6226">
      <w:pPr>
        <w:rPr>
          <w:sz w:val="16"/>
        </w:rPr>
      </w:pPr>
      <w:r w:rsidRPr="00845074">
        <w:rPr>
          <w:sz w:val="16"/>
        </w:rPr>
        <w:t xml:space="preserve">In the process, </w:t>
      </w:r>
      <w:proofErr w:type="spellStart"/>
      <w:r w:rsidRPr="00845074">
        <w:rPr>
          <w:rStyle w:val="StyleBoldUnderline"/>
        </w:rPr>
        <w:t>Mearsheimer</w:t>
      </w:r>
      <w:proofErr w:type="spellEnd"/>
      <w:r w:rsidRPr="00845074">
        <w:rPr>
          <w:rStyle w:val="StyleBoldUnderline"/>
        </w:rPr>
        <w:t xml:space="preserve"> ignores</w:t>
      </w:r>
      <w:r w:rsidRPr="00845074">
        <w:rPr>
          <w:sz w:val="16"/>
        </w:rPr>
        <w:t xml:space="preserve"> that if one does not follow the kind of real </w:t>
      </w:r>
      <w:proofErr w:type="spellStart"/>
      <w:r w:rsidRPr="00845074">
        <w:rPr>
          <w:sz w:val="16"/>
        </w:rPr>
        <w:t>politik</w:t>
      </w:r>
      <w:proofErr w:type="spellEnd"/>
      <w:r w:rsidRPr="00845074">
        <w:rPr>
          <w:sz w:val="16"/>
        </w:rPr>
        <w:t xml:space="preserve"> analysis for which he is famous – that is, an analysis that looks at security rather than at </w:t>
      </w:r>
      <w:r w:rsidRPr="00845074">
        <w:rPr>
          <w:rStyle w:val="StyleBoldUnderline"/>
        </w:rPr>
        <w:t>sentiments, beliefs, and loyalties</w:t>
      </w:r>
      <w:r w:rsidRPr="00845074">
        <w:rPr>
          <w:sz w:val="16"/>
        </w:rPr>
        <w:t xml:space="preserve"> – a rather different conclusion emerges. First, </w:t>
      </w:r>
      <w:r w:rsidRPr="00845074">
        <w:rPr>
          <w:rStyle w:val="StyleBoldUnderline"/>
        </w:rPr>
        <w:t>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and China both have enormously pressing domestic problems</w:t>
      </w:r>
      <w:r w:rsidRPr="00845074">
        <w:rPr>
          <w:sz w:val="16"/>
        </w:rPr>
        <w:t xml:space="preserve">. </w:t>
      </w:r>
      <w:r w:rsidRPr="00845074">
        <w:rPr>
          <w:rStyle w:val="StyleBoldUnderline"/>
        </w:rPr>
        <w:t>China’s slowing economic growth and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slow economic growth</w:t>
      </w:r>
      <w:r w:rsidRPr="00845074">
        <w:rPr>
          <w:sz w:val="16"/>
        </w:rPr>
        <w:t xml:space="preserve"> </w:t>
      </w:r>
      <w:r w:rsidRPr="00845074">
        <w:rPr>
          <w:rStyle w:val="StyleBoldUnderline"/>
        </w:rPr>
        <w:t xml:space="preserve">make it </w:t>
      </w:r>
      <w:r w:rsidRPr="00845074">
        <w:rPr>
          <w:rStyle w:val="Emphasis"/>
        </w:rPr>
        <w:t>impossible</w:t>
      </w:r>
      <w:r w:rsidRPr="00845074">
        <w:rPr>
          <w:sz w:val="16"/>
        </w:rPr>
        <w:t xml:space="preserve"> </w:t>
      </w:r>
      <w:r w:rsidRPr="00845074">
        <w:rPr>
          <w:rStyle w:val="StyleBoldUnderline"/>
        </w:rPr>
        <w:t>for either country to</w:t>
      </w:r>
      <w:r w:rsidRPr="00845074">
        <w:rPr>
          <w:sz w:val="16"/>
        </w:rPr>
        <w:t xml:space="preserve"> – without neglecting these domestic demands – </w:t>
      </w:r>
      <w:r w:rsidRPr="00845074">
        <w:rPr>
          <w:rStyle w:val="StyleBoldUnderline"/>
        </w:rPr>
        <w:t>invest</w:t>
      </w:r>
      <w:r w:rsidRPr="00845074">
        <w:rPr>
          <w:sz w:val="16"/>
        </w:rPr>
        <w:t xml:space="preserve"> many taxpayer dollars </w:t>
      </w:r>
      <w:r w:rsidRPr="00845074">
        <w:rPr>
          <w:rStyle w:val="StyleBoldUnderline"/>
        </w:rPr>
        <w:t>in their military</w:t>
      </w:r>
      <w:r w:rsidRPr="00845074">
        <w:rPr>
          <w:sz w:val="16"/>
        </w:rPr>
        <w:t xml:space="preserve">. Second, </w:t>
      </w:r>
      <w:r w:rsidRPr="00845074">
        <w:rPr>
          <w:rStyle w:val="StyleBoldUnderline"/>
        </w:rPr>
        <w:t>a military confrontation is very likely to be exceedingly costly for both sides</w:t>
      </w:r>
      <w:r w:rsidRPr="00845074">
        <w:rPr>
          <w:sz w:val="16"/>
        </w:rPr>
        <w:t xml:space="preserve">. </w:t>
      </w:r>
      <w:r w:rsidRPr="00845074">
        <w:rPr>
          <w:rStyle w:val="StyleBoldUnderline"/>
        </w:rPr>
        <w:t>China cannot reasonably expect to war with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without suffering serious, lasting damage</w:t>
      </w:r>
      <w:r w:rsidRPr="00845074">
        <w:rPr>
          <w:sz w:val="16"/>
        </w:rPr>
        <w:t xml:space="preserve"> – </w:t>
      </w:r>
      <w:r w:rsidRPr="00845074">
        <w:rPr>
          <w:rStyle w:val="Emphasis"/>
        </w:rPr>
        <w:t>at best</w:t>
      </w:r>
      <w:r w:rsidRPr="00845074">
        <w:rPr>
          <w:sz w:val="16"/>
        </w:rPr>
        <w:t xml:space="preserve">. Third, </w:t>
      </w:r>
      <w:r w:rsidRPr="00845074">
        <w:rPr>
          <w:rStyle w:val="StyleBoldUnderline"/>
        </w:rPr>
        <w:t>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did not fare particularly well in four of its last five wars</w:t>
      </w:r>
      <w:r w:rsidRPr="00845074">
        <w:rPr>
          <w:sz w:val="16"/>
        </w:rPr>
        <w:t xml:space="preserve">, as Henry Kissinger delicately pointed out, </w:t>
      </w:r>
      <w:r w:rsidRPr="00845074">
        <w:rPr>
          <w:rStyle w:val="StyleBoldUnderline"/>
        </w:rPr>
        <w:t>and it has a hard time dealing even with ISIS, which has at most 35,000 fighters and lacks a navy, air force, nuclear weapons, or significant cyber capabilities</w:t>
      </w:r>
      <w:r w:rsidRPr="00845074">
        <w:rPr>
          <w:sz w:val="16"/>
        </w:rPr>
        <w:t xml:space="preserve">. Fourth and </w:t>
      </w:r>
      <w:r w:rsidRPr="00845074">
        <w:rPr>
          <w:rStyle w:val="StyleBoldUnderline"/>
        </w:rPr>
        <w:t>most importantly,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and China share</w:t>
      </w:r>
      <w:r w:rsidRPr="00845074">
        <w:rPr>
          <w:sz w:val="16"/>
        </w:rPr>
        <w:t xml:space="preserve"> many </w:t>
      </w:r>
      <w:r w:rsidRPr="00845074">
        <w:rPr>
          <w:rStyle w:val="StyleBoldUnderline"/>
        </w:rPr>
        <w:t>important</w:t>
      </w:r>
      <w:r w:rsidRPr="00845074">
        <w:rPr>
          <w:sz w:val="16"/>
        </w:rPr>
        <w:t xml:space="preserve"> shared </w:t>
      </w:r>
      <w:r w:rsidRPr="00845074">
        <w:rPr>
          <w:rStyle w:val="StyleBoldUnderline"/>
        </w:rPr>
        <w:t>and complementary interests</w:t>
      </w:r>
      <w:r w:rsidRPr="00845074">
        <w:rPr>
          <w:sz w:val="16"/>
        </w:rPr>
        <w:t xml:space="preserve">. </w:t>
      </w:r>
      <w:r w:rsidRPr="00845074">
        <w:rPr>
          <w:rStyle w:val="StyleBoldUnderline"/>
        </w:rPr>
        <w:t>These include</w:t>
      </w:r>
      <w:r w:rsidRPr="00845074">
        <w:rPr>
          <w:sz w:val="16"/>
        </w:rPr>
        <w:t xml:space="preserve"> slowing nuclear </w:t>
      </w:r>
      <w:r w:rsidRPr="00845074">
        <w:rPr>
          <w:rStyle w:val="StyleBoldUnderline"/>
        </w:rPr>
        <w:t>prolif</w:t>
      </w:r>
      <w:r w:rsidRPr="00845074">
        <w:rPr>
          <w:sz w:val="16"/>
        </w:rPr>
        <w:t xml:space="preserve">eration, curbing </w:t>
      </w:r>
      <w:r w:rsidRPr="00845074">
        <w:rPr>
          <w:rStyle w:val="StyleBoldUnderline"/>
        </w:rPr>
        <w:t>Islamic extremism</w:t>
      </w:r>
      <w:r w:rsidRPr="00845074">
        <w:rPr>
          <w:sz w:val="16"/>
        </w:rPr>
        <w:t xml:space="preserve">, protecting </w:t>
      </w:r>
      <w:r w:rsidRPr="00845074">
        <w:rPr>
          <w:rStyle w:val="StyleBoldUnderline"/>
        </w:rPr>
        <w:t>the environment</w:t>
      </w:r>
      <w:r w:rsidRPr="00845074">
        <w:rPr>
          <w:sz w:val="16"/>
        </w:rPr>
        <w:t xml:space="preserve">, preventing </w:t>
      </w:r>
      <w:r w:rsidRPr="00845074">
        <w:rPr>
          <w:rStyle w:val="StyleBoldUnderline"/>
        </w:rPr>
        <w:t>climate change, and</w:t>
      </w:r>
      <w:r w:rsidRPr="00845074">
        <w:rPr>
          <w:sz w:val="16"/>
        </w:rPr>
        <w:t xml:space="preserve"> fostering </w:t>
      </w:r>
      <w:r w:rsidRPr="00845074">
        <w:rPr>
          <w:rStyle w:val="StyleBoldUnderline"/>
        </w:rPr>
        <w:t>economic growth and stability</w:t>
      </w:r>
      <w:r w:rsidRPr="00845074">
        <w:rPr>
          <w:sz w:val="16"/>
        </w:rPr>
        <w:t xml:space="preserve">. Moreover, </w:t>
      </w:r>
      <w:r w:rsidRPr="00845074">
        <w:rPr>
          <w:rStyle w:val="StyleBoldUnderline"/>
        </w:rPr>
        <w:t>the two countries have very little “real” reason to confront each other</w:t>
      </w:r>
      <w:r w:rsidRPr="00845074">
        <w:rPr>
          <w:sz w:val="16"/>
        </w:rPr>
        <w:t xml:space="preserve">. </w:t>
      </w:r>
      <w:r w:rsidRPr="00845074">
        <w:rPr>
          <w:rStyle w:val="StyleBoldUnderline"/>
        </w:rPr>
        <w:t>China can secure access to the energy and raw materials essential to its economic well-being, without any harm coming to the U</w:t>
      </w:r>
      <w:r w:rsidRPr="00845074">
        <w:rPr>
          <w:sz w:val="16"/>
        </w:rPr>
        <w:t xml:space="preserve">nited </w:t>
      </w:r>
      <w:r w:rsidRPr="00845074">
        <w:rPr>
          <w:rStyle w:val="StyleBoldUnderline"/>
        </w:rPr>
        <w:t>S</w:t>
      </w:r>
      <w:r w:rsidRPr="00845074">
        <w:rPr>
          <w:sz w:val="16"/>
        </w:rPr>
        <w:t xml:space="preserve">tates – unless the two countries turn every change to the status quo into a crisis of prestige. </w:t>
      </w:r>
      <w:r w:rsidRPr="00845074">
        <w:rPr>
          <w:rStyle w:val="StyleBoldUnderline"/>
        </w:rPr>
        <w:t>And China has shown</w:t>
      </w:r>
      <w:r w:rsidRPr="00845074">
        <w:rPr>
          <w:sz w:val="16"/>
        </w:rPr>
        <w:t xml:space="preserve">, so far largely through land disputes, that </w:t>
      </w:r>
      <w:r w:rsidRPr="00845074">
        <w:rPr>
          <w:rStyle w:val="StyleBoldUnderline"/>
        </w:rPr>
        <w:t>it can settle differences with its neighbors peacefully</w:t>
      </w:r>
      <w:r w:rsidRPr="00845074">
        <w:rPr>
          <w:sz w:val="16"/>
        </w:rPr>
        <w:t xml:space="preserve">. The main value of </w:t>
      </w:r>
      <w:proofErr w:type="spellStart"/>
      <w:r w:rsidRPr="00845074">
        <w:rPr>
          <w:sz w:val="16"/>
        </w:rPr>
        <w:t>Mearsheimer’s</w:t>
      </w:r>
      <w:proofErr w:type="spellEnd"/>
      <w:r w:rsidRPr="00845074">
        <w:rPr>
          <w:sz w:val="16"/>
        </w:rPr>
        <w:t xml:space="preserve"> provocative thesis is that it alerts those of us on both sides of the power divide to redouble our efforts to prevent his dire predictions from coming true.</w:t>
      </w:r>
    </w:p>
    <w:p w14:paraId="316F9CBD" w14:textId="5D26DF79" w:rsidR="00C408EE" w:rsidRPr="00845074" w:rsidRDefault="00C408EE" w:rsidP="00C408EE">
      <w:pPr>
        <w:pStyle w:val="Heading3"/>
        <w:rPr>
          <w:rFonts w:ascii="Calibri" w:hAnsi="Calibri"/>
        </w:rPr>
      </w:pPr>
      <w:r w:rsidRPr="00845074">
        <w:rPr>
          <w:rFonts w:ascii="Calibri" w:hAnsi="Calibri"/>
        </w:rPr>
        <w:t>No War – Lose Now</w:t>
      </w:r>
    </w:p>
    <w:p w14:paraId="37580145" w14:textId="77777777" w:rsidR="00C408EE" w:rsidRPr="00845074" w:rsidRDefault="00C408EE" w:rsidP="00C408EE">
      <w:pPr>
        <w:pStyle w:val="Heading4"/>
        <w:rPr>
          <w:rFonts w:ascii="Calibri" w:hAnsi="Calibri"/>
        </w:rPr>
      </w:pPr>
      <w:r w:rsidRPr="00845074">
        <w:rPr>
          <w:rFonts w:ascii="Calibri" w:hAnsi="Calibri"/>
        </w:rPr>
        <w:t xml:space="preserve">Us wont win a war with china when the war is in china </w:t>
      </w:r>
    </w:p>
    <w:p w14:paraId="46358583" w14:textId="77777777" w:rsidR="00C408EE" w:rsidRPr="00845074" w:rsidRDefault="00C408EE" w:rsidP="00C408EE">
      <w:r w:rsidRPr="00845074">
        <w:rPr>
          <w:rStyle w:val="StyleStyleBold12pt"/>
        </w:rPr>
        <w:t>Holliday 12</w:t>
      </w:r>
      <w:r w:rsidRPr="00845074">
        <w:t xml:space="preserve"> Dan Holliday, Feb 15, 2012, Recruiting Process Consultant, Technical Recruiter in IT &amp; Engineering. Has been in HR for 20 years; recruiting exclusively for 5 of those years. “China in 2012: If China were to mount a non-nuclear (conventional) war against the USA, who will win?” </w:t>
      </w:r>
      <w:hyperlink r:id="rId78" w:history="1">
        <w:r w:rsidRPr="00845074">
          <w:rPr>
            <w:rStyle w:val="Hyperlink"/>
          </w:rPr>
          <w:t>https://www.quora.com/China-in-2012-If-China-were-to-mount-a-non-nuclear-conventional-war-against-the-USA-who-will-win</w:t>
        </w:r>
      </w:hyperlink>
      <w:r w:rsidRPr="00845074">
        <w:t xml:space="preserve"> //JV</w:t>
      </w:r>
    </w:p>
    <w:p w14:paraId="3469E299" w14:textId="0E4FDD71" w:rsidR="00C408EE" w:rsidRPr="00845074" w:rsidRDefault="00C408EE" w:rsidP="00C408EE">
      <w:pPr>
        <w:rPr>
          <w:sz w:val="16"/>
        </w:rPr>
      </w:pPr>
      <w:proofErr w:type="gramStart"/>
      <w:r w:rsidRPr="00845074">
        <w:rPr>
          <w:sz w:val="16"/>
        </w:rPr>
        <w:t>In a hypothetical invasion of the USA?</w:t>
      </w:r>
      <w:proofErr w:type="gramEnd"/>
      <w:r w:rsidRPr="00845074">
        <w:rPr>
          <w:sz w:val="16"/>
        </w:rPr>
        <w:t xml:space="preserve"> </w:t>
      </w:r>
      <w:proofErr w:type="gramStart"/>
      <w:r w:rsidRPr="00845074">
        <w:rPr>
          <w:sz w:val="16"/>
        </w:rPr>
        <w:t>The USA, hands-down.</w:t>
      </w:r>
      <w:proofErr w:type="gramEnd"/>
      <w:r w:rsidRPr="00845074">
        <w:rPr>
          <w:sz w:val="16"/>
        </w:rPr>
        <w:t xml:space="preserve"> The US would be on a home turf advantage and the USA owns the seas. There is simply no debate here. </w:t>
      </w:r>
      <w:proofErr w:type="gramStart"/>
      <w:r w:rsidRPr="00845074">
        <w:rPr>
          <w:sz w:val="16"/>
        </w:rPr>
        <w:t xml:space="preserve">In a hypothetical </w:t>
      </w:r>
      <w:r w:rsidRPr="00845074">
        <w:rPr>
          <w:rStyle w:val="StyleBoldUnderline"/>
        </w:rPr>
        <w:t>US invasion of China?</w:t>
      </w:r>
      <w:proofErr w:type="gramEnd"/>
      <w:r w:rsidRPr="00845074">
        <w:rPr>
          <w:rStyle w:val="StyleBoldUnderline"/>
        </w:rPr>
        <w:t xml:space="preserve"> China would win,</w:t>
      </w:r>
      <w:r w:rsidRPr="00845074">
        <w:rPr>
          <w:sz w:val="16"/>
        </w:rPr>
        <w:t xml:space="preserve"> though with massive losses </w:t>
      </w:r>
      <w:proofErr w:type="gramStart"/>
      <w:r w:rsidRPr="00845074">
        <w:rPr>
          <w:sz w:val="16"/>
        </w:rPr>
        <w:t>on both</w:t>
      </w:r>
      <w:proofErr w:type="gramEnd"/>
      <w:r w:rsidRPr="00845074">
        <w:rPr>
          <w:sz w:val="16"/>
        </w:rPr>
        <w:t xml:space="preserve"> sides, probably 10-15 million Americans and numbers in the hundreds of millions of Chinese. The USA has massive industrial capacity, wartime technology and military tactics that have been used, non-stop, for more than a century. While China is catching up, </w:t>
      </w:r>
      <w:proofErr w:type="gramStart"/>
      <w:r w:rsidRPr="00845074">
        <w:rPr>
          <w:sz w:val="16"/>
        </w:rPr>
        <w:t>it's</w:t>
      </w:r>
      <w:proofErr w:type="gramEnd"/>
      <w:r w:rsidRPr="00845074">
        <w:rPr>
          <w:sz w:val="16"/>
        </w:rPr>
        <w:t xml:space="preserve"> textile factories could not easily be retooled to produce tanks and airplanes. Moreover, China could not easily just cut the supply lines. She has no viable blue-water navy, and certainly none that could stand up to the full force of </w:t>
      </w:r>
      <w:proofErr w:type="gramStart"/>
      <w:r w:rsidRPr="00845074">
        <w:rPr>
          <w:sz w:val="16"/>
        </w:rPr>
        <w:t>a wartime</w:t>
      </w:r>
      <w:proofErr w:type="gramEnd"/>
      <w:r w:rsidRPr="00845074">
        <w:rPr>
          <w:sz w:val="16"/>
        </w:rPr>
        <w:t xml:space="preserve"> directed American naval industry. </w:t>
      </w:r>
      <w:r w:rsidRPr="00845074">
        <w:rPr>
          <w:rStyle w:val="StyleBoldUnderline"/>
        </w:rPr>
        <w:t>The US has significant technological advantages in the Air, Land and Sea. Her greater wartime experience would quickly show results in a conventional war</w:t>
      </w:r>
      <w:r w:rsidRPr="00845074">
        <w:rPr>
          <w:sz w:val="16"/>
        </w:rPr>
        <w:t>. But, all of this fails on two points:</w:t>
      </w:r>
      <w:r w:rsidRPr="00845074">
        <w:rPr>
          <w:rStyle w:val="StyleBoldUnderline"/>
        </w:rPr>
        <w:t xml:space="preserve"> China would have home-court advantage, stretching the US's supply lines, and </w:t>
      </w:r>
      <w:r w:rsidRPr="00845074">
        <w:rPr>
          <w:sz w:val="16"/>
        </w:rPr>
        <w:t>she</w:t>
      </w:r>
      <w:r w:rsidRPr="00845074">
        <w:rPr>
          <w:rStyle w:val="StyleBoldUnderline"/>
        </w:rPr>
        <w:t xml:space="preserve"> has a 300 million people capable of carrying arms without </w:t>
      </w:r>
      <w:proofErr w:type="spellStart"/>
      <w:r w:rsidRPr="00845074">
        <w:rPr>
          <w:rStyle w:val="StyleBoldUnderline"/>
        </w:rPr>
        <w:t>putitng</w:t>
      </w:r>
      <w:proofErr w:type="spellEnd"/>
      <w:r w:rsidRPr="00845074">
        <w:rPr>
          <w:rStyle w:val="StyleBoldUnderline"/>
        </w:rPr>
        <w:t xml:space="preserve"> significant stress on war production. The US would be hard pressed to win any protracted military affair against China if China enjoyed home court advantage. </w:t>
      </w:r>
      <w:r w:rsidRPr="00845074">
        <w:rPr>
          <w:sz w:val="16"/>
        </w:rPr>
        <w:t xml:space="preserve">In a hypothetical war waged--say--in Africa. The USA wins. China does not have the industrial and shipping capabilities to send her men and materiel to Africa. The US enjoys </w:t>
      </w:r>
      <w:proofErr w:type="gramStart"/>
      <w:r w:rsidRPr="00845074">
        <w:rPr>
          <w:sz w:val="16"/>
        </w:rPr>
        <w:t>a significant technological, logistical and tactical advantages</w:t>
      </w:r>
      <w:proofErr w:type="gramEnd"/>
      <w:r w:rsidRPr="00845074">
        <w:rPr>
          <w:sz w:val="16"/>
        </w:rPr>
        <w:t>. It should be noted, that all of the US's advantages are quickly evaporating. Within 20 years, the industrial and technological advantages enjoyed by the US will be gone. Within 30, China will totally eclipse the US in every measurable category when it comes to a hypothetical armed, non-nuclear, conflict.</w:t>
      </w:r>
    </w:p>
    <w:p w14:paraId="7EFA1BE8" w14:textId="77777777" w:rsidR="00FC1906" w:rsidRPr="00845074" w:rsidRDefault="00FC1906" w:rsidP="00FC1906">
      <w:pPr>
        <w:pStyle w:val="Heading4"/>
      </w:pPr>
      <w:r w:rsidRPr="00845074">
        <w:t>China would win the war now- hundreds of military studies prove they are an emerging threat</w:t>
      </w:r>
    </w:p>
    <w:p w14:paraId="5C0D8C97" w14:textId="05BDCACB" w:rsidR="00FC1906" w:rsidRPr="00845074" w:rsidRDefault="00FC1906" w:rsidP="00FC1906">
      <w:proofErr w:type="spellStart"/>
      <w:r w:rsidRPr="00845074">
        <w:rPr>
          <w:rStyle w:val="StyleStyleBold12pt"/>
        </w:rPr>
        <w:t>Etzioni</w:t>
      </w:r>
      <w:proofErr w:type="spellEnd"/>
      <w:r w:rsidRPr="00845074">
        <w:rPr>
          <w:rStyle w:val="StyleStyleBold12pt"/>
        </w:rPr>
        <w:t xml:space="preserve"> 13</w:t>
      </w:r>
      <w:r w:rsidRPr="00845074">
        <w:t xml:space="preserve">- </w:t>
      </w:r>
      <w:proofErr w:type="spellStart"/>
      <w:r w:rsidRPr="00845074">
        <w:t>Amitai</w:t>
      </w:r>
      <w:proofErr w:type="spellEnd"/>
      <w:r w:rsidRPr="00845074">
        <w:t>, Ph.D. in Sociology from the University of California, Berkeley, Professor of Sociology at Columbia University for 20 years; part of that time as the Chairman of the department, Guest Scholar at the Brookings Institution in 1978, Senior Advisor to the White House on domestic affairs from 1979-1980, the first University Professor at The George Washington University, where he is the Director of the Institute for Communitarian Policy Studies, from 1987-1989, he served as the Thomas Henry Carroll Ford Foundation Professor at the Harvard Business School, president of the American Sociological Association in 1994-95, and in 1989-90 was the founding president of the international Society for the Advancement of Socio-Economics, in 2001, named among the top 100 American intellectuals as measured by academic citations in Richard Posner's book, Public Intellectuals: A Study of Decline (“Who Authorized Preparations for War with China?”, Summer 2013, http://www.gwu.edu/~sigur/assets/docs/Etzioni_article.pdf)</w:t>
      </w:r>
    </w:p>
    <w:p w14:paraId="0ED759B2" w14:textId="77777777" w:rsidR="00FC1906" w:rsidRPr="00845074" w:rsidRDefault="00FC1906" w:rsidP="00FC1906">
      <w:r w:rsidRPr="00845074">
        <w:t xml:space="preserve">Also in 2001, </w:t>
      </w:r>
      <w:proofErr w:type="spellStart"/>
      <w:r w:rsidRPr="00845074">
        <w:t>Etzioni</w:t>
      </w:r>
      <w:proofErr w:type="spellEnd"/>
      <w:r w:rsidRPr="00845074">
        <w:t xml:space="preserve"> was awarded the John P. McGovern Award in Behavioral Sciences as well as the Officer's Cross of the Order of Merit of the Federal Republic of Germany. He was also the recipient of the Seventh James Wilbur Award for Extraordinary Contributions to the Appreciation and Advancement of Human Values by the Conference on Value Inquiry, as well as the Sociological Practice Association's Outstanding Contribution Award.</w:t>
      </w:r>
    </w:p>
    <w:p w14:paraId="7698B729" w14:textId="77777777" w:rsidR="00FC1906" w:rsidRPr="00845074" w:rsidRDefault="00FC1906" w:rsidP="00FC1906">
      <w:pPr>
        <w:rPr>
          <w:sz w:val="16"/>
        </w:rPr>
      </w:pPr>
      <w:r w:rsidRPr="00845074">
        <w:rPr>
          <w:rStyle w:val="StyleBoldUnderline"/>
        </w:rPr>
        <w:t>Since the Second World War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has maintained a power-projection military</w:t>
      </w:r>
      <w:r w:rsidRPr="00845074">
        <w:rPr>
          <w:sz w:val="16"/>
        </w:rPr>
        <w:t xml:space="preserve">, built upon forward deployed forces with uninhibited access to the global commons—air, sea, and space. </w:t>
      </w:r>
      <w:proofErr w:type="gramStart"/>
      <w:r w:rsidRPr="00845074">
        <w:rPr>
          <w:rStyle w:val="StyleBoldUnderline"/>
        </w:rPr>
        <w:t>For</w:t>
      </w:r>
      <w:r w:rsidRPr="00845074">
        <w:rPr>
          <w:sz w:val="16"/>
        </w:rPr>
        <w:t xml:space="preserve"> over </w:t>
      </w:r>
      <w:r w:rsidRPr="00845074">
        <w:rPr>
          <w:rStyle w:val="StyleBoldUnderline"/>
        </w:rPr>
        <w:t>six decades the maritime security of the Western Pacific has been underwritten by the unrivaled</w:t>
      </w:r>
      <w:r w:rsidRPr="00845074">
        <w:rPr>
          <w:sz w:val="16"/>
        </w:rPr>
        <w:t xml:space="preserve"> naval and air </w:t>
      </w:r>
      <w:r w:rsidRPr="00845074">
        <w:rPr>
          <w:rStyle w:val="StyleBoldUnderline"/>
        </w:rPr>
        <w:t>power of the U</w:t>
      </w:r>
      <w:r w:rsidRPr="00845074">
        <w:rPr>
          <w:sz w:val="16"/>
        </w:rPr>
        <w:t xml:space="preserve">nited </w:t>
      </w:r>
      <w:r w:rsidRPr="00845074">
        <w:rPr>
          <w:rStyle w:val="StyleBoldUnderline"/>
        </w:rPr>
        <w:t>S</w:t>
      </w:r>
      <w:r w:rsidRPr="00845074">
        <w:rPr>
          <w:sz w:val="16"/>
        </w:rPr>
        <w:t>tates.</w:t>
      </w:r>
      <w:proofErr w:type="gramEnd"/>
      <w:r w:rsidRPr="00845074">
        <w:rPr>
          <w:sz w:val="16"/>
        </w:rPr>
        <w:t xml:space="preserve"> Starting in the early 1990s, </w:t>
      </w:r>
      <w:r w:rsidRPr="00845074">
        <w:rPr>
          <w:rStyle w:val="StyleBoldUnderline"/>
        </w:rPr>
        <w:t>however</w:t>
      </w:r>
      <w:r w:rsidRPr="00845074">
        <w:rPr>
          <w:sz w:val="16"/>
        </w:rPr>
        <w:t xml:space="preserve">, </w:t>
      </w:r>
      <w:r w:rsidRPr="00845074">
        <w:rPr>
          <w:rStyle w:val="StyleBoldUnderline"/>
        </w:rPr>
        <w:t>Chinese investments in sophisticated</w:t>
      </w:r>
      <w:r w:rsidRPr="00845074">
        <w:rPr>
          <w:sz w:val="16"/>
        </w:rPr>
        <w:t xml:space="preserve">, but low-cost, </w:t>
      </w:r>
      <w:r w:rsidRPr="00845074">
        <w:rPr>
          <w:rStyle w:val="StyleBoldUnderline"/>
        </w:rPr>
        <w:t>weapons</w:t>
      </w:r>
      <w:r w:rsidRPr="00845074">
        <w:rPr>
          <w:sz w:val="16"/>
        </w:rPr>
        <w:t>—</w:t>
      </w:r>
      <w:r w:rsidRPr="00845074">
        <w:rPr>
          <w:rStyle w:val="StyleBoldUnderline"/>
        </w:rPr>
        <w:t>including anti-ship missiles, short- and medium-range ballistic missiles, cruise missiles, stealth submarines, and cyber and space arms</w:t>
      </w:r>
      <w:r w:rsidRPr="00845074">
        <w:rPr>
          <w:sz w:val="16"/>
        </w:rPr>
        <w:t>—</w:t>
      </w:r>
      <w:r w:rsidRPr="00845074">
        <w:rPr>
          <w:rStyle w:val="StyleBoldUnderline"/>
        </w:rPr>
        <w:t>began to challenge the military superiority of the U</w:t>
      </w:r>
      <w:r w:rsidRPr="00845074">
        <w:rPr>
          <w:sz w:val="16"/>
        </w:rPr>
        <w:t xml:space="preserve">nited </w:t>
      </w:r>
      <w:r w:rsidRPr="00845074">
        <w:rPr>
          <w:rStyle w:val="StyleBoldUnderline"/>
        </w:rPr>
        <w:t>S</w:t>
      </w:r>
      <w:r w:rsidRPr="00845074">
        <w:rPr>
          <w:sz w:val="16"/>
        </w:rPr>
        <w:t xml:space="preserve">tates, especially in China’s littoral waters. </w:t>
      </w:r>
      <w:r w:rsidRPr="00845074">
        <w:rPr>
          <w:rStyle w:val="StyleBoldUnderline"/>
        </w:rPr>
        <w:t xml:space="preserve">These “asymmetric arms” threaten </w:t>
      </w:r>
      <w:r w:rsidRPr="00845074">
        <w:rPr>
          <w:sz w:val="16"/>
        </w:rPr>
        <w:t xml:space="preserve">two key elements of the United States’ </w:t>
      </w:r>
      <w:r w:rsidRPr="00845074">
        <w:rPr>
          <w:rStyle w:val="StyleBoldUnderline"/>
        </w:rPr>
        <w:t>force projection strategy</w:t>
      </w:r>
      <w:r w:rsidRPr="00845074">
        <w:rPr>
          <w:sz w:val="16"/>
        </w:rPr>
        <w:t xml:space="preserve">: </w:t>
      </w:r>
      <w:proofErr w:type="gramStart"/>
      <w:r w:rsidRPr="00845074">
        <w:rPr>
          <w:sz w:val="16"/>
        </w:rPr>
        <w:t>its</w:t>
      </w:r>
      <w:proofErr w:type="gramEnd"/>
      <w:r w:rsidRPr="00845074">
        <w:rPr>
          <w:sz w:val="16"/>
        </w:rPr>
        <w:t xml:space="preserve"> fixed </w:t>
      </w:r>
      <w:r w:rsidRPr="00845074">
        <w:rPr>
          <w:rStyle w:val="StyleBoldUnderline"/>
        </w:rPr>
        <w:t>bases</w:t>
      </w:r>
      <w:r w:rsidRPr="00845074">
        <w:rPr>
          <w:sz w:val="16"/>
        </w:rPr>
        <w:t xml:space="preserve"> (such as those in Japan and Guam) </w:t>
      </w:r>
      <w:r w:rsidRPr="00845074">
        <w:rPr>
          <w:rStyle w:val="StyleBoldUnderline"/>
        </w:rPr>
        <w:t>and aircraft carriers.</w:t>
      </w:r>
      <w:r w:rsidRPr="00845074">
        <w:rPr>
          <w:sz w:val="16"/>
        </w:rPr>
        <w:t xml:space="preserve"> Often referred to as anti-access/anti-denial capabilities (A2/AD), these Chinese arms are viewed by some in the Pentagon as raising the human and economic cost of the United States’ military role in the region to prohibitive levels. To demonstrate what this new environment means for regional security, military officials point out that, in 1996, when China conducted a series of missile tests and military exercises in the Strait of Taiwan, the United States responded by sending two aircraft carriers to the South China Sea, a credible display of force that reminded all parties of its commitment to maintaining the status quo in the region.1 However, these </w:t>
      </w:r>
      <w:r w:rsidRPr="00845074">
        <w:rPr>
          <w:rStyle w:val="StyleBoldUnderline"/>
        </w:rPr>
        <w:t>analysts point out, if in the near future China decided to forcefully integrate Taiwan,</w:t>
      </w:r>
      <w:r w:rsidRPr="00845074">
        <w:rPr>
          <w:sz w:val="16"/>
        </w:rPr>
        <w:t xml:space="preserve"> the same U.S. </w:t>
      </w:r>
      <w:r w:rsidRPr="00845074">
        <w:rPr>
          <w:rStyle w:val="StyleBoldUnderline"/>
        </w:rPr>
        <w:t xml:space="preserve">aircraft carriers that are said to have once deterred Chinese aggression could be denied access </w:t>
      </w:r>
      <w:r w:rsidRPr="00845074">
        <w:rPr>
          <w:sz w:val="16"/>
        </w:rPr>
        <w:t xml:space="preserve">to the sea </w:t>
      </w:r>
      <w:r w:rsidRPr="00845074">
        <w:rPr>
          <w:rStyle w:val="StyleBoldUnderline"/>
        </w:rPr>
        <w:t>by PLA anti-ship missiles</w:t>
      </w:r>
      <w:r w:rsidRPr="00845074">
        <w:rPr>
          <w:sz w:val="16"/>
        </w:rPr>
        <w:t xml:space="preserve">. Thus, the U.S.’s interests in the region, to the extent that they are undergirded by superior military force, are increasingly vulnerable. Two influential American military strategists, Andrew </w:t>
      </w:r>
      <w:r w:rsidRPr="00845074">
        <w:rPr>
          <w:rStyle w:val="StyleBoldUnderline"/>
        </w:rPr>
        <w:t>Marshall and</w:t>
      </w:r>
      <w:r w:rsidRPr="00845074">
        <w:rPr>
          <w:sz w:val="16"/>
        </w:rPr>
        <w:t xml:space="preserve"> his protégé Andrew </w:t>
      </w:r>
      <w:proofErr w:type="spellStart"/>
      <w:r w:rsidRPr="00845074">
        <w:rPr>
          <w:rStyle w:val="StyleBoldUnderline"/>
        </w:rPr>
        <w:t>Krepinevich</w:t>
      </w:r>
      <w:proofErr w:type="spellEnd"/>
      <w:r w:rsidRPr="00845074">
        <w:rPr>
          <w:sz w:val="16"/>
        </w:rPr>
        <w:t xml:space="preserve">, </w:t>
      </w:r>
      <w:r w:rsidRPr="00845074">
        <w:rPr>
          <w:rStyle w:val="StyleBoldUnderline"/>
        </w:rPr>
        <w:t>have been raising the alarm about China’s new capabilities</w:t>
      </w:r>
      <w:r w:rsidRPr="00845074">
        <w:rPr>
          <w:sz w:val="16"/>
        </w:rPr>
        <w:t xml:space="preserve"> and aggressive designs </w:t>
      </w:r>
      <w:r w:rsidRPr="00845074">
        <w:rPr>
          <w:rStyle w:val="StyleBoldUnderline"/>
        </w:rPr>
        <w:t>since the early 1990s.</w:t>
      </w:r>
      <w:r w:rsidRPr="00845074">
        <w:rPr>
          <w:sz w:val="16"/>
        </w:rPr>
        <w:t xml:space="preserve"> </w:t>
      </w:r>
      <w:r w:rsidRPr="00845074">
        <w:rPr>
          <w:rStyle w:val="StyleBoldUnderline"/>
        </w:rPr>
        <w:t xml:space="preserve">Building on hundreds of war games </w:t>
      </w:r>
      <w:r w:rsidRPr="00845074">
        <w:rPr>
          <w:sz w:val="16"/>
        </w:rPr>
        <w:t xml:space="preserve">played out over the past two decades, </w:t>
      </w:r>
      <w:r w:rsidRPr="00845074">
        <w:rPr>
          <w:rStyle w:val="StyleBoldUnderline"/>
        </w:rPr>
        <w:t>they gained a renewed hearing for their concerns following Pacific Vision</w:t>
      </w:r>
      <w:r w:rsidRPr="00845074">
        <w:rPr>
          <w:sz w:val="16"/>
        </w:rPr>
        <w:t xml:space="preserve">, a war game conducted by the U.S. Air Force in October 2008. </w:t>
      </w:r>
      <w:r w:rsidRPr="00845074">
        <w:rPr>
          <w:rStyle w:val="StyleBoldUnderline"/>
        </w:rPr>
        <w:t>The game was financed in part by Marshall’s Office of Net Assessment, a division of the Pentagon focused on identifying emerging security threats to the U</w:t>
      </w:r>
      <w:r w:rsidRPr="00845074">
        <w:rPr>
          <w:sz w:val="16"/>
        </w:rPr>
        <w:t xml:space="preserve">nited </w:t>
      </w:r>
      <w:r w:rsidRPr="00845074">
        <w:rPr>
          <w:rStyle w:val="StyleBoldUnderline"/>
        </w:rPr>
        <w:t>S</w:t>
      </w:r>
      <w:r w:rsidRPr="00845074">
        <w:rPr>
          <w:sz w:val="16"/>
        </w:rPr>
        <w:t>tates. Air Force Magazine reported at the time that the simulation convinced others in the Pentagon of the need to face up to China, and “[</w:t>
      </w:r>
      <w:proofErr w:type="gramStart"/>
      <w:r w:rsidRPr="00845074">
        <w:rPr>
          <w:sz w:val="16"/>
        </w:rPr>
        <w:t>w]hen</w:t>
      </w:r>
      <w:proofErr w:type="gramEnd"/>
      <w:r w:rsidRPr="00845074">
        <w:rPr>
          <w:sz w:val="16"/>
        </w:rPr>
        <w:t xml:space="preserve"> it was over, the PACAF [Pacific Air Force Command] staff set about drawing up its conclusions and fashioning a framework for </w:t>
      </w:r>
      <w:proofErr w:type="spellStart"/>
      <w:r w:rsidRPr="00845074">
        <w:rPr>
          <w:sz w:val="16"/>
        </w:rPr>
        <w:t>AirSea</w:t>
      </w:r>
      <w:proofErr w:type="spellEnd"/>
      <w:r w:rsidRPr="00845074">
        <w:rPr>
          <w:sz w:val="16"/>
        </w:rPr>
        <w:t xml:space="preserve"> Battle”—a plan to develop the new weapons and operation capabilities needed to overcome the challenges posed by A2/AD.2 </w:t>
      </w:r>
    </w:p>
    <w:p w14:paraId="5BB79442" w14:textId="77777777" w:rsidR="00FC1906" w:rsidRPr="00845074" w:rsidRDefault="00FC1906" w:rsidP="00FC1906">
      <w:pPr>
        <w:pStyle w:val="Heading4"/>
      </w:pPr>
      <w:r w:rsidRPr="00845074">
        <w:t xml:space="preserve">Snyder says that China is advanced enough now to decimate the US in war- the </w:t>
      </w:r>
      <w:proofErr w:type="spellStart"/>
      <w:r w:rsidRPr="00845074">
        <w:t>aff</w:t>
      </w:r>
      <w:proofErr w:type="spellEnd"/>
      <w:r w:rsidRPr="00845074">
        <w:t xml:space="preserve"> is key because we stop espionage- that’s the internal link to why they would win the war that their impact turn doesn’t take into consideration </w:t>
      </w:r>
    </w:p>
    <w:p w14:paraId="2CBF8544" w14:textId="77777777" w:rsidR="00FC1906" w:rsidRPr="00845074" w:rsidRDefault="00FC1906" w:rsidP="00FC1906">
      <w:pPr>
        <w:pStyle w:val="Heading4"/>
      </w:pPr>
      <w:r w:rsidRPr="00845074">
        <w:t>First strike doesn’t solve- China would retaliate and risk it all</w:t>
      </w:r>
    </w:p>
    <w:p w14:paraId="4A683AA6" w14:textId="27EE8DAC" w:rsidR="00FC1906" w:rsidRPr="00845074" w:rsidRDefault="00FC1906" w:rsidP="00FC1906">
      <w:proofErr w:type="spellStart"/>
      <w:r w:rsidRPr="00845074">
        <w:rPr>
          <w:rStyle w:val="StyleStyleBold12pt"/>
        </w:rPr>
        <w:t>Etzioni</w:t>
      </w:r>
      <w:proofErr w:type="spellEnd"/>
      <w:r w:rsidRPr="00845074">
        <w:rPr>
          <w:rStyle w:val="StyleStyleBold12pt"/>
        </w:rPr>
        <w:t xml:space="preserve"> 13</w:t>
      </w:r>
      <w:r w:rsidRPr="00845074">
        <w:t xml:space="preserve">- </w:t>
      </w:r>
      <w:proofErr w:type="spellStart"/>
      <w:r w:rsidRPr="00845074">
        <w:t>Amitai</w:t>
      </w:r>
      <w:proofErr w:type="spellEnd"/>
      <w:r w:rsidRPr="00845074">
        <w:t>, Ph.D. in Sociology from the University of California, Berkeley, Professor of Sociology at Columbia University for 20 years; part of that time as the Chairman of the department, Guest Scholar at the Brookings Institution in 1978, Senior Advisor to the White House on domestic affairs from 1979-1980, the first University Professor at The George Washington University, where he is the Director of the Institute for Communitarian Policy Studies, from 1987-1989, he served as the Thomas Henry Carroll Ford Foundation Professor at the Harvard Business School, president of the American Sociological Association in 1994-95, and in 1989-90 was the founding president of the international Society for the Advancement of Socio-Economics, in 2001, named among the top 100 American intellectuals as measured by academic citations in Richard Posner's book, Public Intellectuals: A Study of Decline (“Who Authorized Preparations for War with China?”, Summer 2013, http://www.gwu.edu/~sigur/assets/docs/Etzioni_article.pdf)</w:t>
      </w:r>
    </w:p>
    <w:p w14:paraId="1B9ECDF2" w14:textId="77777777" w:rsidR="00FC1906" w:rsidRPr="00845074" w:rsidRDefault="00FC1906" w:rsidP="00FC1906">
      <w:pPr>
        <w:rPr>
          <w:sz w:val="16"/>
        </w:rPr>
      </w:pPr>
      <w:proofErr w:type="spellStart"/>
      <w:r w:rsidRPr="00845074">
        <w:rPr>
          <w:sz w:val="16"/>
        </w:rPr>
        <w:t>AirSea</w:t>
      </w:r>
      <w:proofErr w:type="spellEnd"/>
      <w:r w:rsidRPr="00845074">
        <w:rPr>
          <w:sz w:val="16"/>
        </w:rPr>
        <w:t xml:space="preserve"> Battle calls for “interoperable air and naval forces that can execute networked, integrated attacks-in-depth to disrupt, destroy, and defeat enemy anti-access area denial capabilities.”5 </w:t>
      </w:r>
      <w:r w:rsidRPr="00845074">
        <w:rPr>
          <w:rStyle w:val="StyleBoldUnderline"/>
        </w:rPr>
        <w:t>The hypothetical battle begins with</w:t>
      </w:r>
      <w:r w:rsidRPr="00845074">
        <w:rPr>
          <w:sz w:val="16"/>
        </w:rPr>
        <w:t xml:space="preserve"> a campaign to reestablish power projection capabilities by launching </w:t>
      </w:r>
      <w:r w:rsidRPr="00845074">
        <w:rPr>
          <w:rStyle w:val="StyleBoldUnderline"/>
        </w:rPr>
        <w:t>a “blinding attack” against Chinese</w:t>
      </w:r>
      <w:r w:rsidRPr="00845074">
        <w:rPr>
          <w:sz w:val="16"/>
        </w:rPr>
        <w:t xml:space="preserve"> anti-access </w:t>
      </w:r>
      <w:r w:rsidRPr="00845074">
        <w:rPr>
          <w:rStyle w:val="StyleBoldUnderline"/>
        </w:rPr>
        <w:t>facilities</w:t>
      </w:r>
      <w:r w:rsidRPr="00845074">
        <w:rPr>
          <w:sz w:val="16"/>
        </w:rPr>
        <w:t xml:space="preserve">, including land and sea-based missile launchers, surveillance and communication platforms, satellite and anti-satellite weapons, and command and control nodes. U.S. forces could then enter contested zones and conclude the conflict by bringing to bear the full force of their material military advantage. One defense </w:t>
      </w:r>
      <w:proofErr w:type="gramStart"/>
      <w:r w:rsidRPr="00845074">
        <w:rPr>
          <w:sz w:val="16"/>
        </w:rPr>
        <w:t>think</w:t>
      </w:r>
      <w:proofErr w:type="gramEnd"/>
      <w:r w:rsidRPr="00845074">
        <w:rPr>
          <w:sz w:val="16"/>
        </w:rPr>
        <w:t xml:space="preserve"> tank report. “</w:t>
      </w:r>
      <w:proofErr w:type="spellStart"/>
      <w:r w:rsidRPr="00845074">
        <w:rPr>
          <w:sz w:val="16"/>
        </w:rPr>
        <w:t>AirSea</w:t>
      </w:r>
      <w:proofErr w:type="spellEnd"/>
      <w:r w:rsidRPr="00845074">
        <w:rPr>
          <w:sz w:val="16"/>
        </w:rPr>
        <w:t xml:space="preserve"> Battle: A Point-of-Departure Operational Concept’ acknowledges that </w:t>
      </w:r>
      <w:r w:rsidRPr="00845074">
        <w:rPr>
          <w:rStyle w:val="StyleBoldUnderline"/>
        </w:rPr>
        <w:t>‘[</w:t>
      </w:r>
      <w:proofErr w:type="gramStart"/>
      <w:r w:rsidRPr="00845074">
        <w:rPr>
          <w:rStyle w:val="StyleBoldUnderline"/>
        </w:rPr>
        <w:t>t]he</w:t>
      </w:r>
      <w:proofErr w:type="gramEnd"/>
      <w:r w:rsidRPr="00845074">
        <w:rPr>
          <w:rStyle w:val="StyleBoldUnderline"/>
        </w:rPr>
        <w:t xml:space="preserve"> scope and intensity of U.S. stand-off and penetrating strikes against targets in</w:t>
      </w:r>
      <w:r w:rsidRPr="00845074">
        <w:rPr>
          <w:sz w:val="16"/>
        </w:rPr>
        <w:t xml:space="preserve"> mainland </w:t>
      </w:r>
      <w:r w:rsidRPr="00845074">
        <w:rPr>
          <w:rStyle w:val="StyleBoldUnderline"/>
        </w:rPr>
        <w:t>China</w:t>
      </w:r>
      <w:r w:rsidRPr="00845074">
        <w:rPr>
          <w:sz w:val="16"/>
        </w:rPr>
        <w:t xml:space="preserve"> clearly </w:t>
      </w:r>
      <w:r w:rsidRPr="00845074">
        <w:rPr>
          <w:rStyle w:val="StyleBoldUnderline"/>
        </w:rPr>
        <w:t>has escalation implications</w:t>
      </w:r>
      <w:r w:rsidRPr="00845074">
        <w:rPr>
          <w:sz w:val="16"/>
        </w:rPr>
        <w:t xml:space="preserve">,” </w:t>
      </w:r>
      <w:r w:rsidRPr="00845074">
        <w:rPr>
          <w:rStyle w:val="StyleBoldUnderline"/>
        </w:rPr>
        <w:t>because China is likely to respond</w:t>
      </w:r>
      <w:r w:rsidRPr="00845074">
        <w:rPr>
          <w:sz w:val="16"/>
        </w:rPr>
        <w:t xml:space="preserve"> to what is effectively a major direct attack on its mainland </w:t>
      </w:r>
      <w:r w:rsidRPr="00845074">
        <w:rPr>
          <w:rStyle w:val="StyleBoldUnderline"/>
        </w:rPr>
        <w:t>with all the military means at its disposal</w:t>
      </w:r>
      <w:r w:rsidRPr="00845074">
        <w:rPr>
          <w:sz w:val="16"/>
        </w:rPr>
        <w:t>—</w:t>
      </w:r>
      <w:r w:rsidRPr="00845074">
        <w:rPr>
          <w:rStyle w:val="StyleBoldUnderline"/>
        </w:rPr>
        <w:t>including its stockpile of nuclear arms</w:t>
      </w:r>
      <w:r w:rsidRPr="00845074">
        <w:rPr>
          <w:sz w:val="16"/>
        </w:rPr>
        <w:t xml:space="preserve">.6 The </w:t>
      </w:r>
      <w:r w:rsidRPr="00845074">
        <w:rPr>
          <w:rStyle w:val="StyleBoldUnderline"/>
        </w:rPr>
        <w:t>authors make the</w:t>
      </w:r>
      <w:r w:rsidRPr="00845074">
        <w:rPr>
          <w:sz w:val="16"/>
        </w:rPr>
        <w:t xml:space="preserve"> critical </w:t>
      </w:r>
      <w:r w:rsidRPr="00845074">
        <w:rPr>
          <w:rStyle w:val="StyleBoldUnderline"/>
        </w:rPr>
        <w:t>assumption that</w:t>
      </w:r>
      <w:r w:rsidRPr="00845074">
        <w:rPr>
          <w:sz w:val="16"/>
        </w:rPr>
        <w:t xml:space="preserve"> mutual nuclear </w:t>
      </w:r>
      <w:r w:rsidRPr="00845074">
        <w:rPr>
          <w:rStyle w:val="StyleBoldUnderline"/>
        </w:rPr>
        <w:t>deterrence would hold in a war with China</w:t>
      </w:r>
      <w:r w:rsidRPr="00845074">
        <w:rPr>
          <w:sz w:val="16"/>
        </w:rPr>
        <w:t xml:space="preserve">. </w:t>
      </w:r>
      <w:r w:rsidRPr="00845074">
        <w:rPr>
          <w:rStyle w:val="StyleBoldUnderline"/>
        </w:rPr>
        <w:t>However</w:t>
      </w:r>
      <w:r w:rsidRPr="00845074">
        <w:rPr>
          <w:sz w:val="16"/>
        </w:rPr>
        <w:t xml:space="preserve">, </w:t>
      </w:r>
      <w:r w:rsidRPr="00845074">
        <w:rPr>
          <w:rStyle w:val="StyleBoldUnderline"/>
        </w:rPr>
        <w:t>after suggesting that the United States might benefit from an early attack on Chinese space systems</w:t>
      </w:r>
      <w:r w:rsidRPr="00845074">
        <w:rPr>
          <w:sz w:val="16"/>
        </w:rPr>
        <w:t xml:space="preserve">, </w:t>
      </w:r>
      <w:r w:rsidRPr="00845074">
        <w:rPr>
          <w:rStyle w:val="StyleBoldUnderline"/>
        </w:rPr>
        <w:t>they concede</w:t>
      </w:r>
      <w:r w:rsidRPr="00845074">
        <w:rPr>
          <w:sz w:val="16"/>
        </w:rPr>
        <w:t xml:space="preserve"> in a footnote that “[</w:t>
      </w:r>
      <w:proofErr w:type="gramStart"/>
      <w:r w:rsidRPr="00845074">
        <w:rPr>
          <w:rStyle w:val="StyleBoldUnderline"/>
        </w:rPr>
        <w:t>a]</w:t>
      </w:r>
      <w:proofErr w:type="spellStart"/>
      <w:r w:rsidRPr="00845074">
        <w:rPr>
          <w:rStyle w:val="StyleBoldUnderline"/>
        </w:rPr>
        <w:t>ttacks</w:t>
      </w:r>
      <w:proofErr w:type="spellEnd"/>
      <w:proofErr w:type="gramEnd"/>
      <w:r w:rsidRPr="00845074">
        <w:rPr>
          <w:rStyle w:val="StyleBoldUnderline"/>
        </w:rPr>
        <w:t xml:space="preserve"> on each side’s space early warning systems would have an immediate effect on strategic nuclear and escalation</w:t>
      </w:r>
      <w:r w:rsidRPr="00845074">
        <w:rPr>
          <w:sz w:val="16"/>
        </w:rPr>
        <w:t xml:space="preserve"> issues.” “However,” they continue, “this issue lies beyond the scope of this paper and is therefore not addressed here.” Addressing the risk of nuclear war might be beyond the scope of that paper, </w:t>
      </w:r>
      <w:proofErr w:type="gramStart"/>
      <w:r w:rsidRPr="00845074">
        <w:rPr>
          <w:sz w:val="16"/>
        </w:rPr>
        <w:t>but</w:t>
      </w:r>
      <w:proofErr w:type="gramEnd"/>
      <w:r w:rsidRPr="00845074">
        <w:rPr>
          <w:sz w:val="16"/>
        </w:rPr>
        <w:t xml:space="preserve"> nor of a proper review of ASB. </w:t>
      </w:r>
      <w:r w:rsidRPr="00845074">
        <w:rPr>
          <w:rStyle w:val="StyleBoldUnderline"/>
        </w:rPr>
        <w:t>Although the Chinese nuclear force is much smaller</w:t>
      </w:r>
      <w:r w:rsidRPr="00845074">
        <w:rPr>
          <w:sz w:val="16"/>
        </w:rPr>
        <w:t xml:space="preserve"> than that of the United States, </w:t>
      </w:r>
      <w:r w:rsidRPr="00845074">
        <w:rPr>
          <w:rStyle w:val="StyleBoldUnderline"/>
        </w:rPr>
        <w:t>China nonetheless has the capacity to destroy American cities</w:t>
      </w:r>
      <w:r w:rsidRPr="00845074">
        <w:rPr>
          <w:sz w:val="16"/>
        </w:rPr>
        <w:t>. According to leading Australian military strategist Hugh White, “</w:t>
      </w:r>
      <w:r w:rsidRPr="00845074">
        <w:rPr>
          <w:rStyle w:val="StyleBoldUnderline"/>
        </w:rPr>
        <w:t>We can be sure that China will place a very high priority indeed on maintaining its capacity to strike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and</w:t>
      </w:r>
      <w:r w:rsidRPr="00845074">
        <w:rPr>
          <w:sz w:val="16"/>
        </w:rPr>
        <w:t xml:space="preserve"> that it </w:t>
      </w:r>
      <w:r w:rsidRPr="00845074">
        <w:rPr>
          <w:rStyle w:val="StyleBoldUnderline"/>
        </w:rPr>
        <w:t>will succeed in this</w:t>
      </w:r>
      <w:r w:rsidRPr="00845074">
        <w:rPr>
          <w:sz w:val="16"/>
        </w:rPr>
        <w:t xml:space="preserve">.”8 Given this, the United States’ development of ASB will likely accelerate China’s expansion of both its conventional forces and its nuclear, cyber, and space weapons programs. Joshua </w:t>
      </w:r>
      <w:proofErr w:type="spellStart"/>
      <w:r w:rsidRPr="00845074">
        <w:rPr>
          <w:sz w:val="16"/>
        </w:rPr>
        <w:t>Rovner</w:t>
      </w:r>
      <w:proofErr w:type="spellEnd"/>
      <w:r w:rsidRPr="00845074">
        <w:rPr>
          <w:sz w:val="16"/>
        </w:rPr>
        <w:t xml:space="preserve"> of the U.S. Naval War College notes that </w:t>
      </w:r>
      <w:r w:rsidRPr="00845074">
        <w:rPr>
          <w:rStyle w:val="StyleBoldUnderline"/>
        </w:rPr>
        <w:t>deep inland strikes could be mistakenly perceived by the Chinese as preemptive attempts to take out its nuclear weapons</w:t>
      </w:r>
      <w:r w:rsidRPr="00845074">
        <w:rPr>
          <w:sz w:val="16"/>
        </w:rPr>
        <w:t xml:space="preserve">, thus </w:t>
      </w:r>
      <w:r w:rsidRPr="00845074">
        <w:rPr>
          <w:rStyle w:val="StyleBoldUnderline"/>
        </w:rPr>
        <w:t>cornering them into “a terrible use-it—or—lose—it dilemma.”</w:t>
      </w:r>
      <w:r w:rsidRPr="00845074">
        <w:rPr>
          <w:sz w:val="16"/>
        </w:rPr>
        <w:t xml:space="preserve"> That is, ASB is prone to lead to nuclear war.9</w:t>
      </w:r>
    </w:p>
    <w:p w14:paraId="364F7603" w14:textId="77777777" w:rsidR="00FC1906" w:rsidRPr="00845074" w:rsidRDefault="00FC1906" w:rsidP="00FC1906">
      <w:pPr>
        <w:rPr>
          <w:sz w:val="16"/>
        </w:rPr>
      </w:pPr>
    </w:p>
    <w:p w14:paraId="216F144D" w14:textId="77777777" w:rsidR="00FC1906" w:rsidRPr="00845074" w:rsidRDefault="00FC1906" w:rsidP="00FC1906">
      <w:pPr>
        <w:pStyle w:val="Heading4"/>
      </w:pPr>
      <w:r w:rsidRPr="00845074">
        <w:t>China could decimate the US in a war even without attacking- trade and economic policies</w:t>
      </w:r>
    </w:p>
    <w:p w14:paraId="3D6AA531" w14:textId="5D196FE9" w:rsidR="00FC1906" w:rsidRPr="00845074" w:rsidRDefault="00FC1906" w:rsidP="00FC1906">
      <w:proofErr w:type="spellStart"/>
      <w:r w:rsidRPr="00845074">
        <w:rPr>
          <w:rStyle w:val="StyleStyleBold12pt"/>
        </w:rPr>
        <w:t>Halper</w:t>
      </w:r>
      <w:proofErr w:type="spellEnd"/>
      <w:r w:rsidRPr="00845074">
        <w:rPr>
          <w:rStyle w:val="StyleStyleBold12pt"/>
        </w:rPr>
        <w:t xml:space="preserve"> 11</w:t>
      </w:r>
      <w:r w:rsidRPr="00845074">
        <w:t xml:space="preserve"> – Director, American Studies Program University of Cambridge (Stefan, “The China Threat”, Foreign Policy, http://www.foreignpolicy.com/articles/2011/02/22/the_china_threat)</w:t>
      </w:r>
    </w:p>
    <w:p w14:paraId="3F500CC3" w14:textId="77777777" w:rsidR="00FC1906" w:rsidRPr="00845074" w:rsidRDefault="00FC1906" w:rsidP="00FC1906">
      <w:pPr>
        <w:rPr>
          <w:sz w:val="16"/>
        </w:rPr>
      </w:pPr>
      <w:r w:rsidRPr="00845074">
        <w:rPr>
          <w:sz w:val="16"/>
        </w:rPr>
        <w:t xml:space="preserve">Joseph S. Nye Jr.'s optimism is laudable ("China's Rise Doesn't Mean </w:t>
      </w:r>
      <w:proofErr w:type="gramStart"/>
      <w:r w:rsidRPr="00845074">
        <w:rPr>
          <w:sz w:val="16"/>
        </w:rPr>
        <w:t>War…,"</w:t>
      </w:r>
      <w:proofErr w:type="gramEnd"/>
      <w:r w:rsidRPr="00845074">
        <w:rPr>
          <w:sz w:val="16"/>
        </w:rPr>
        <w:t xml:space="preserve"> January/February 2011). That said</w:t>
      </w:r>
      <w:proofErr w:type="gramStart"/>
      <w:r w:rsidRPr="00845074">
        <w:rPr>
          <w:sz w:val="16"/>
        </w:rPr>
        <w:t>,</w:t>
      </w:r>
      <w:proofErr w:type="gramEnd"/>
      <w:r w:rsidRPr="00845074">
        <w:rPr>
          <w:sz w:val="16"/>
        </w:rPr>
        <w:t xml:space="preserve"> John </w:t>
      </w:r>
      <w:proofErr w:type="spellStart"/>
      <w:r w:rsidRPr="00845074">
        <w:rPr>
          <w:sz w:val="16"/>
        </w:rPr>
        <w:t>Mearsheimer</w:t>
      </w:r>
      <w:proofErr w:type="spellEnd"/>
      <w:r w:rsidRPr="00845074">
        <w:rPr>
          <w:sz w:val="16"/>
        </w:rPr>
        <w:t xml:space="preserve"> was right to say that </w:t>
      </w:r>
      <w:r w:rsidRPr="00845074">
        <w:rPr>
          <w:rStyle w:val="StyleBoldUnderline"/>
        </w:rPr>
        <w:t>there are few, if any, examples of preeminent global powers like the U</w:t>
      </w:r>
      <w:r w:rsidRPr="00845074">
        <w:rPr>
          <w:sz w:val="16"/>
        </w:rPr>
        <w:t xml:space="preserve">nited </w:t>
      </w:r>
      <w:r w:rsidRPr="00845074">
        <w:rPr>
          <w:rStyle w:val="StyleBoldUnderline"/>
        </w:rPr>
        <w:t>S</w:t>
      </w:r>
      <w:r w:rsidRPr="00845074">
        <w:rPr>
          <w:sz w:val="16"/>
        </w:rPr>
        <w:t xml:space="preserve">tates </w:t>
      </w:r>
      <w:r w:rsidRPr="00845074">
        <w:rPr>
          <w:rStyle w:val="StyleBoldUnderline"/>
        </w:rPr>
        <w:t>going quietly into the night.</w:t>
      </w:r>
      <w:r w:rsidRPr="00845074">
        <w:rPr>
          <w:sz w:val="16"/>
        </w:rPr>
        <w:t xml:space="preserve"> </w:t>
      </w:r>
      <w:r w:rsidRPr="00845074">
        <w:rPr>
          <w:rStyle w:val="StyleBoldUnderline"/>
        </w:rPr>
        <w:t>That is particularly true when an ascending power, such as China, advances diplomatic, political, and economic values antithetical to those that</w:t>
      </w:r>
      <w:r w:rsidRPr="00845074">
        <w:rPr>
          <w:sz w:val="16"/>
        </w:rPr>
        <w:t xml:space="preserve"> have </w:t>
      </w:r>
      <w:r w:rsidRPr="00845074">
        <w:rPr>
          <w:rStyle w:val="StyleBoldUnderline"/>
        </w:rPr>
        <w:t>informed</w:t>
      </w:r>
      <w:r w:rsidRPr="00845074">
        <w:rPr>
          <w:sz w:val="16"/>
        </w:rPr>
        <w:t xml:space="preserve"> the </w:t>
      </w:r>
      <w:r w:rsidRPr="00845074">
        <w:rPr>
          <w:rStyle w:val="StyleBoldUnderline"/>
        </w:rPr>
        <w:t>status quo global architecture</w:t>
      </w:r>
      <w:r w:rsidRPr="00845074">
        <w:rPr>
          <w:sz w:val="16"/>
        </w:rPr>
        <w:t>. It is nonsense to suggest that "</w:t>
      </w:r>
      <w:r w:rsidRPr="00845074">
        <w:rPr>
          <w:rStyle w:val="StyleBoldUnderline"/>
        </w:rPr>
        <w:t>America's peaceful overtaking</w:t>
      </w:r>
      <w:r w:rsidRPr="00845074">
        <w:rPr>
          <w:sz w:val="16"/>
        </w:rPr>
        <w:t xml:space="preserve"> of Britain at the end of the 19th century" -- in which one democratic, Christian, English-speaking, Anglo-Saxon country stood aside for another -- provides a blueprint for China's rise. That's not to say that World War III is necessarily in the offing. </w:t>
      </w:r>
      <w:r w:rsidRPr="00845074">
        <w:rPr>
          <w:rStyle w:val="StyleBoldUnderline"/>
        </w:rPr>
        <w:t>China's military bluster, including</w:t>
      </w:r>
      <w:r w:rsidRPr="00845074">
        <w:rPr>
          <w:sz w:val="16"/>
        </w:rPr>
        <w:t xml:space="preserve"> the recent </w:t>
      </w:r>
      <w:r w:rsidRPr="00845074">
        <w:rPr>
          <w:rStyle w:val="StyleBoldUnderline"/>
        </w:rPr>
        <w:t>high-profile rollout of its new stealth fighter jet and its incipient aircraft carrier, should be taken seriously, but it can be managed.</w:t>
      </w:r>
      <w:r w:rsidRPr="00845074">
        <w:rPr>
          <w:sz w:val="16"/>
        </w:rPr>
        <w:t xml:space="preserve"> China remains a decade behind the United States in military force projection, battlefield management, and blue-water and space warfare capabilities. Similarly, </w:t>
      </w:r>
      <w:r w:rsidRPr="00845074">
        <w:rPr>
          <w:rStyle w:val="StyleBoldUnderline"/>
        </w:rPr>
        <w:t>China's dramatic economic growth and mercantilist trade policies make commercial relations difficult,</w:t>
      </w:r>
      <w:r w:rsidRPr="00845074">
        <w:rPr>
          <w:sz w:val="16"/>
        </w:rPr>
        <w:t xml:space="preserve"> but not impossible. Even </w:t>
      </w:r>
      <w:r w:rsidRPr="00845074">
        <w:rPr>
          <w:rStyle w:val="StyleBoldUnderline"/>
        </w:rPr>
        <w:t>China's large U.S. dollar holdings are less a U.S. liability than a mutual liability,</w:t>
      </w:r>
      <w:r w:rsidRPr="00845074">
        <w:rPr>
          <w:sz w:val="16"/>
        </w:rPr>
        <w:t xml:space="preserve"> as Beijing would suffer if the dollar lost value. Indeed, the </w:t>
      </w:r>
      <w:r w:rsidRPr="00845074">
        <w:rPr>
          <w:rStyle w:val="StyleBoldUnderline"/>
        </w:rPr>
        <w:t>scenario of Washington and Beijing peacefully cooperating</w:t>
      </w:r>
      <w:r w:rsidRPr="00845074">
        <w:rPr>
          <w:sz w:val="16"/>
        </w:rPr>
        <w:t xml:space="preserve"> too easily </w:t>
      </w:r>
      <w:r w:rsidRPr="00845074">
        <w:rPr>
          <w:rStyle w:val="StyleBoldUnderline"/>
        </w:rPr>
        <w:t>assumes that China's rise will be smooth.</w:t>
      </w:r>
      <w:r w:rsidRPr="00845074">
        <w:rPr>
          <w:sz w:val="16"/>
        </w:rPr>
        <w:t xml:space="preserve"> In truth, Ch</w:t>
      </w:r>
      <w:r w:rsidRPr="00845074">
        <w:rPr>
          <w:rStyle w:val="StyleBoldUnderline"/>
        </w:rPr>
        <w:t xml:space="preserve">ina's constant struggle against chaos renders it </w:t>
      </w:r>
      <w:proofErr w:type="gramStart"/>
      <w:r w:rsidRPr="00845074">
        <w:rPr>
          <w:rStyle w:val="StyleBoldUnderline"/>
        </w:rPr>
        <w:t>inward-looking</w:t>
      </w:r>
      <w:proofErr w:type="gramEnd"/>
      <w:r w:rsidRPr="00845074">
        <w:rPr>
          <w:rStyle w:val="StyleBoldUnderline"/>
        </w:rPr>
        <w:t xml:space="preserve"> and unpredictable.</w:t>
      </w:r>
      <w:r w:rsidRPr="00845074">
        <w:rPr>
          <w:sz w:val="16"/>
        </w:rPr>
        <w:t xml:space="preserve"> It must deal with internal ethnic pressures, uneven development, an outmoded communist ideology that no longer defines national values or civil society, a ruling party in transition, and a widespread and potentially virulent nationalism. </w:t>
      </w:r>
      <w:r w:rsidRPr="00845074">
        <w:rPr>
          <w:rStyle w:val="StyleBoldUnderline"/>
        </w:rPr>
        <w:t>Beijing's growth requirements force it to impose predatory trade practices</w:t>
      </w:r>
      <w:r w:rsidRPr="00845074">
        <w:rPr>
          <w:sz w:val="16"/>
        </w:rPr>
        <w:t xml:space="preserve"> on others; </w:t>
      </w:r>
      <w:r w:rsidRPr="00845074">
        <w:rPr>
          <w:rStyle w:val="StyleBoldUnderline"/>
        </w:rPr>
        <w:t>its need for energy and natural resources leads it to threaten its neighbors as well as regions further afield</w:t>
      </w:r>
      <w:r w:rsidRPr="00845074">
        <w:rPr>
          <w:sz w:val="16"/>
        </w:rPr>
        <w:t xml:space="preserve">, such as Africa. Most importantly, </w:t>
      </w:r>
      <w:r w:rsidRPr="00845074">
        <w:rPr>
          <w:rStyle w:val="StyleBoldUnderline"/>
        </w:rPr>
        <w:t>China's example</w:t>
      </w:r>
      <w:r w:rsidRPr="00845074">
        <w:rPr>
          <w:sz w:val="16"/>
        </w:rPr>
        <w:t xml:space="preserve">, though not threatening today's democracies, </w:t>
      </w:r>
      <w:r w:rsidRPr="00845074">
        <w:rPr>
          <w:rStyle w:val="StyleBoldUnderline"/>
        </w:rPr>
        <w:t>is admired by most of the authoritarian world beyond the West</w:t>
      </w:r>
      <w:r w:rsidRPr="00845074">
        <w:rPr>
          <w:sz w:val="16"/>
        </w:rPr>
        <w:t xml:space="preserve">. By legitimizing authoritarianism with its economic successes, China has made it more difficult for other countries to claim a democratic future. In short, </w:t>
      </w:r>
      <w:r w:rsidRPr="00845074">
        <w:rPr>
          <w:rStyle w:val="StyleBoldUnderline"/>
        </w:rPr>
        <w:t>China remains an existential challenge</w:t>
      </w:r>
      <w:r w:rsidRPr="00845074">
        <w:rPr>
          <w:sz w:val="16"/>
        </w:rPr>
        <w:t xml:space="preserve">, not a partner or a friend, </w:t>
      </w:r>
      <w:r w:rsidRPr="00845074">
        <w:rPr>
          <w:rStyle w:val="StyleBoldUnderline"/>
        </w:rPr>
        <w:t>to America</w:t>
      </w:r>
      <w:r w:rsidRPr="00845074">
        <w:rPr>
          <w:sz w:val="16"/>
        </w:rPr>
        <w:t xml:space="preserve"> and the idea of the West.</w:t>
      </w:r>
    </w:p>
    <w:p w14:paraId="7D066502" w14:textId="77777777" w:rsidR="00FC1906" w:rsidRPr="00845074" w:rsidRDefault="00FC1906" w:rsidP="00FC1906">
      <w:pPr>
        <w:rPr>
          <w:sz w:val="16"/>
        </w:rPr>
      </w:pPr>
    </w:p>
    <w:p w14:paraId="31B4C519" w14:textId="77777777" w:rsidR="00FC1906" w:rsidRPr="00845074" w:rsidRDefault="00FC1906" w:rsidP="00C408EE">
      <w:pPr>
        <w:rPr>
          <w:sz w:val="16"/>
        </w:rPr>
      </w:pPr>
    </w:p>
    <w:p w14:paraId="4AD13279" w14:textId="3B573A81" w:rsidR="00C408EE" w:rsidRPr="00845074" w:rsidRDefault="00C408EE" w:rsidP="00C408EE">
      <w:pPr>
        <w:pStyle w:val="Heading3"/>
        <w:rPr>
          <w:rFonts w:ascii="Calibri" w:hAnsi="Calibri"/>
        </w:rPr>
      </w:pPr>
      <w:r w:rsidRPr="00845074">
        <w:rPr>
          <w:rFonts w:ascii="Calibri" w:hAnsi="Calibri"/>
        </w:rPr>
        <w:t>Impact Turn – Russia Draw-In</w:t>
      </w:r>
    </w:p>
    <w:p w14:paraId="1C6C3132" w14:textId="77777777" w:rsidR="00C408EE" w:rsidRPr="00845074" w:rsidRDefault="00C408EE" w:rsidP="00C408EE">
      <w:pPr>
        <w:pStyle w:val="Heading4"/>
        <w:rPr>
          <w:rFonts w:ascii="Calibri" w:hAnsi="Calibri"/>
        </w:rPr>
      </w:pPr>
      <w:r w:rsidRPr="00845074">
        <w:rPr>
          <w:rFonts w:ascii="Calibri" w:hAnsi="Calibri"/>
        </w:rPr>
        <w:t>Russia is a Chinese ally – would join with China in US China war</w:t>
      </w:r>
    </w:p>
    <w:p w14:paraId="7DA805D4" w14:textId="77777777" w:rsidR="00C408EE" w:rsidRPr="00845074" w:rsidRDefault="00C408EE" w:rsidP="00C408EE">
      <w:proofErr w:type="spellStart"/>
      <w:r w:rsidRPr="00845074">
        <w:rPr>
          <w:rStyle w:val="StyleStyleBold12pt"/>
        </w:rPr>
        <w:t>Tikhonova</w:t>
      </w:r>
      <w:proofErr w:type="spellEnd"/>
      <w:r w:rsidRPr="00845074">
        <w:rPr>
          <w:rStyle w:val="StyleStyleBold12pt"/>
        </w:rPr>
        <w:t xml:space="preserve"> 15</w:t>
      </w:r>
      <w:r w:rsidRPr="00845074">
        <w:t xml:space="preserve"> </w:t>
      </w:r>
      <w:proofErr w:type="spellStart"/>
      <w:r w:rsidRPr="00845074">
        <w:t>Polina</w:t>
      </w:r>
      <w:proofErr w:type="spellEnd"/>
      <w:r w:rsidRPr="00845074">
        <w:t xml:space="preserve"> </w:t>
      </w:r>
      <w:proofErr w:type="spellStart"/>
      <w:r w:rsidRPr="00845074">
        <w:t>Tikhonova</w:t>
      </w:r>
      <w:proofErr w:type="spellEnd"/>
      <w:r w:rsidRPr="00845074">
        <w:t xml:space="preserve">, A native English writer, journalist and a certified Russian translator, a Master's Degree in English Philology from the University of Oxford and a Bachelor's Degree in Journalism from the Saint Petersburg State University, “U.S. Underestimates Power Of China-Russia Alliance”, October 28, 2015 7:05, </w:t>
      </w:r>
      <w:hyperlink r:id="rId79" w:history="1">
        <w:r w:rsidRPr="00845074">
          <w:rPr>
            <w:rStyle w:val="Hyperlink"/>
          </w:rPr>
          <w:t>http://www.valuewalk.com/2015/10/u-s-underestimates-power-of-china-russia-alliance/</w:t>
        </w:r>
      </w:hyperlink>
      <w:r w:rsidRPr="00845074">
        <w:t xml:space="preserve"> //JV</w:t>
      </w:r>
    </w:p>
    <w:p w14:paraId="39FD0936" w14:textId="31F49ED6" w:rsidR="00C408EE" w:rsidRPr="003D7589" w:rsidRDefault="00C408EE" w:rsidP="00C408EE">
      <w:pPr>
        <w:rPr>
          <w:sz w:val="16"/>
        </w:rPr>
      </w:pPr>
      <w:r w:rsidRPr="00845074">
        <w:rPr>
          <w:sz w:val="16"/>
        </w:rPr>
        <w:t xml:space="preserve">Amid reports that China accuses the U.S. of illegally entering the South China Sea, U.S. hawks and </w:t>
      </w:r>
      <w:r w:rsidRPr="00845074">
        <w:rPr>
          <w:rStyle w:val="StyleBoldUnderline"/>
        </w:rPr>
        <w:t>military strategists worry that</w:t>
      </w:r>
      <w:r w:rsidRPr="00845074">
        <w:rPr>
          <w:sz w:val="16"/>
        </w:rPr>
        <w:t xml:space="preserve"> </w:t>
      </w:r>
      <w:r w:rsidRPr="00845074">
        <w:rPr>
          <w:rStyle w:val="StyleBoldUnderline"/>
        </w:rPr>
        <w:t xml:space="preserve">Russia’s close ties with China could evolve into a powerful military alliance against the U.S. </w:t>
      </w:r>
      <w:r w:rsidRPr="00845074">
        <w:rPr>
          <w:sz w:val="16"/>
        </w:rPr>
        <w:t xml:space="preserve">US China Russia </w:t>
      </w:r>
      <w:r w:rsidRPr="00845074">
        <w:rPr>
          <w:rStyle w:val="StyleBoldUnderline"/>
        </w:rPr>
        <w:t xml:space="preserve">American </w:t>
      </w:r>
      <w:proofErr w:type="spellStart"/>
      <w:r w:rsidRPr="00845074">
        <w:rPr>
          <w:rStyle w:val="StyleBoldUnderline"/>
        </w:rPr>
        <w:t>geostrategists</w:t>
      </w:r>
      <w:proofErr w:type="spellEnd"/>
      <w:r w:rsidRPr="00845074">
        <w:rPr>
          <w:rStyle w:val="StyleBoldUnderline"/>
        </w:rPr>
        <w:t xml:space="preserve"> have noted the alarming rate at which Moscow and Beijing are strengthening their ties</w:t>
      </w:r>
      <w:r w:rsidRPr="00845074">
        <w:rPr>
          <w:sz w:val="16"/>
        </w:rPr>
        <w:t xml:space="preserve">, while some U.S. doubt that such an alliance, which is often called the ‘Eurasian colossus’, has anything to counter the U.S. with. However, other </w:t>
      </w:r>
      <w:r w:rsidRPr="00845074">
        <w:rPr>
          <w:rStyle w:val="StyleBoldUnderline"/>
        </w:rPr>
        <w:t xml:space="preserve">Western military strategists are urging the world to do something about the growing threat of the constantly evolving Sino-Russian relations. </w:t>
      </w:r>
      <w:r w:rsidRPr="00845074">
        <w:rPr>
          <w:sz w:val="16"/>
        </w:rPr>
        <w:t xml:space="preserve">But it’s not just U.S. </w:t>
      </w:r>
      <w:proofErr w:type="spellStart"/>
      <w:r w:rsidRPr="00845074">
        <w:rPr>
          <w:sz w:val="16"/>
        </w:rPr>
        <w:t>geostrategists</w:t>
      </w:r>
      <w:proofErr w:type="spellEnd"/>
      <w:r w:rsidRPr="00845074">
        <w:rPr>
          <w:sz w:val="16"/>
        </w:rPr>
        <w:t xml:space="preserve"> who are analyzing their possible future enemies. According to Lyle J. Goldstein, Associate Professor in the China Maritime Studies Institute (CMSI) at the US Naval War College in Newport, Chinese analysts are busy analyzing Western reports about Beijing and Moscow. “</w:t>
      </w:r>
      <w:r w:rsidRPr="00845074">
        <w:rPr>
          <w:rStyle w:val="StyleBoldUnderline"/>
        </w:rPr>
        <w:t>Signs of a steadily enhancing Russia-China partnership are quite readily visible. Reciprocal visits by the two Presidents to observe one another’s victory celebrations</w:t>
      </w:r>
      <w:r w:rsidRPr="00845074">
        <w:rPr>
          <w:sz w:val="16"/>
        </w:rPr>
        <w:t xml:space="preserve"> </w:t>
      </w:r>
      <w:r w:rsidRPr="00845074">
        <w:rPr>
          <w:rStyle w:val="StyleBoldUnderline"/>
        </w:rPr>
        <w:t>(and the conspicuous lack of Western leaders at either event) seemed to demonstrate a shared contemporary isolation</w:t>
      </w:r>
      <w:r w:rsidRPr="00845074">
        <w:rPr>
          <w:sz w:val="16"/>
        </w:rPr>
        <w:t xml:space="preserve"> as well as the common history of suffering catastrophic losses in the enormous conflagration of the Second World War,” Professor Goldstein noted in his article for The National Interest. </w:t>
      </w:r>
      <w:r w:rsidRPr="00845074">
        <w:rPr>
          <w:rStyle w:val="StyleBoldUnderline"/>
        </w:rPr>
        <w:t xml:space="preserve">China and Russia have been sharing political interests ever since the NATO intervention in Libya in 2011, as noted by professor Goldstein, citing Chinese </w:t>
      </w:r>
      <w:proofErr w:type="spellStart"/>
      <w:r w:rsidRPr="00845074">
        <w:rPr>
          <w:rStyle w:val="StyleBoldUnderline"/>
        </w:rPr>
        <w:t>geostrategists</w:t>
      </w:r>
      <w:proofErr w:type="spellEnd"/>
      <w:r w:rsidRPr="00845074">
        <w:rPr>
          <w:sz w:val="16"/>
        </w:rPr>
        <w:t xml:space="preserve">. </w:t>
      </w:r>
      <w:r w:rsidRPr="00845074">
        <w:rPr>
          <w:rStyle w:val="StyleBoldUnderline"/>
        </w:rPr>
        <w:t xml:space="preserve">And then the Arab Spring as well as the Ukrainian crisis </w:t>
      </w:r>
      <w:proofErr w:type="gramStart"/>
      <w:r w:rsidRPr="00845074">
        <w:rPr>
          <w:rStyle w:val="StyleBoldUnderline"/>
        </w:rPr>
        <w:t>have</w:t>
      </w:r>
      <w:proofErr w:type="gramEnd"/>
      <w:r w:rsidRPr="00845074">
        <w:rPr>
          <w:rStyle w:val="StyleBoldUnderline"/>
        </w:rPr>
        <w:t xml:space="preserve"> accelerated the rapprochement process “tremendously,” professor said. </w:t>
      </w:r>
      <w:r w:rsidRPr="00845074">
        <w:rPr>
          <w:sz w:val="16"/>
        </w:rPr>
        <w:t xml:space="preserve">The professor noted that a major evidence of </w:t>
      </w:r>
      <w:r w:rsidRPr="00845074">
        <w:rPr>
          <w:rStyle w:val="StyleBoldUnderline"/>
        </w:rPr>
        <w:t>the Dragon and the Bear seeing one another as top allies is the fact that Russian President Vladimir Putin’s first trip abroad after assuming the Russian Presidency again in 2012 was China.</w:t>
      </w:r>
      <w:r w:rsidRPr="00845074">
        <w:rPr>
          <w:sz w:val="16"/>
        </w:rPr>
        <w:t xml:space="preserve"> </w:t>
      </w:r>
      <w:r w:rsidRPr="00845074">
        <w:rPr>
          <w:rStyle w:val="StyleBoldUnderline"/>
        </w:rPr>
        <w:t xml:space="preserve">And then Chinese President Xi </w:t>
      </w:r>
      <w:proofErr w:type="spellStart"/>
      <w:r w:rsidRPr="00845074">
        <w:rPr>
          <w:rStyle w:val="StyleBoldUnderline"/>
        </w:rPr>
        <w:t>Jinping</w:t>
      </w:r>
      <w:proofErr w:type="spellEnd"/>
      <w:r w:rsidRPr="00845074">
        <w:rPr>
          <w:rStyle w:val="StyleBoldUnderline"/>
        </w:rPr>
        <w:t xml:space="preserve"> visited Russia as part of his inaugural journey in 2013. Professor Goldstein also noted that both Beijing and Moscow have a “legacy of hostility and mistrust” dating back from the mid-Cold War period.</w:t>
      </w:r>
      <w:r w:rsidRPr="00845074">
        <w:rPr>
          <w:sz w:val="16"/>
        </w:rPr>
        <w:t xml:space="preserve"> And the professor added that this mistrust </w:t>
      </w:r>
      <w:proofErr w:type="gramStart"/>
      <w:r w:rsidRPr="00845074">
        <w:rPr>
          <w:sz w:val="16"/>
        </w:rPr>
        <w:t>may</w:t>
      </w:r>
      <w:proofErr w:type="gramEnd"/>
      <w:r w:rsidRPr="00845074">
        <w:rPr>
          <w:sz w:val="16"/>
        </w:rPr>
        <w:t xml:space="preserve"> become a stumbling block in further Sino-Russian cooperation. The U.S. underestimates Sino-Russian alliance – Chinese analysts According to the professor, Western </w:t>
      </w:r>
      <w:proofErr w:type="spellStart"/>
      <w:r w:rsidRPr="00845074">
        <w:rPr>
          <w:sz w:val="16"/>
        </w:rPr>
        <w:t>geostrategists</w:t>
      </w:r>
      <w:proofErr w:type="spellEnd"/>
      <w:r w:rsidRPr="00845074">
        <w:rPr>
          <w:sz w:val="16"/>
        </w:rPr>
        <w:t xml:space="preserve"> neglect a number of important aspects of the relations between China and Russia, failing to realize the significance of some historical events involving the two nuclear powers. For example, Goldstein refers to Chinese research, and </w:t>
      </w:r>
      <w:proofErr w:type="gramStart"/>
      <w:r w:rsidRPr="00845074">
        <w:rPr>
          <w:sz w:val="16"/>
        </w:rPr>
        <w:t>notes that</w:t>
      </w:r>
      <w:proofErr w:type="gramEnd"/>
      <w:r w:rsidRPr="00845074">
        <w:rPr>
          <w:sz w:val="16"/>
        </w:rPr>
        <w:t xml:space="preserve"> “in a chapter of WWII that is rarely discussed in the West, this article explains that </w:t>
      </w:r>
      <w:r w:rsidRPr="00845074">
        <w:rPr>
          <w:rStyle w:val="StyleBoldUnderline"/>
        </w:rPr>
        <w:t xml:space="preserve">Moscow did impressively provide China with almost 1,000 aircraft (and accompanying volunteer pilots) in the four years after the Nanjing Massacre in December 1937.” </w:t>
      </w:r>
      <w:r w:rsidRPr="00845074">
        <w:rPr>
          <w:sz w:val="16"/>
        </w:rPr>
        <w:t xml:space="preserve">Also, </w:t>
      </w:r>
      <w:proofErr w:type="gramStart"/>
      <w:r w:rsidRPr="00845074">
        <w:rPr>
          <w:sz w:val="16"/>
        </w:rPr>
        <w:t>what’s largely neglected by U.S. analysts</w:t>
      </w:r>
      <w:proofErr w:type="gramEnd"/>
      <w:r w:rsidRPr="00845074">
        <w:rPr>
          <w:sz w:val="16"/>
        </w:rPr>
        <w:t xml:space="preserve"> is the fact that </w:t>
      </w:r>
      <w:r w:rsidRPr="00845074">
        <w:rPr>
          <w:rStyle w:val="StyleBoldUnderline"/>
        </w:rPr>
        <w:t xml:space="preserve">the USSR played a crucial role in the emergence of the Chinese Communist Party and the establishment of the People’s Republic of China on October 1, 1949. </w:t>
      </w:r>
      <w:r w:rsidRPr="00845074">
        <w:rPr>
          <w:sz w:val="16"/>
        </w:rPr>
        <w:t>Back then</w:t>
      </w:r>
      <w:r w:rsidRPr="00845074">
        <w:rPr>
          <w:rStyle w:val="StyleBoldUnderline"/>
        </w:rPr>
        <w:t xml:space="preserve">, Soviet Russia supplied the Chinese Communists with weapons, hardware, technological and humanitarian aid in order to help the party win over the Kuomintang, which were supported by the U.S. diplomatically and militarily, during the Chinese Civil War. </w:t>
      </w:r>
      <w:r w:rsidRPr="00845074">
        <w:rPr>
          <w:sz w:val="16"/>
        </w:rPr>
        <w:t>Having analyzed Chinese research, the professor concluded that the Chinese regard U.S. analyses of China-Russia relations as “surficial in nature and also rather pessimistic.” Chinese analysts also noted that “the West is always aiming to ‘use China to pin down Russia and to employ Russia to pin down China …’,” Goldstein added. “It is not at all clear, as is often suggested, that antagonism is the ‘natural state’ of affairs in China-Russia relations. The dual combination of the ‘rebalance,’ in tandem with the West’s still evolving strategic response to the Ukraine Crisis, may yet prove sufficient to solidify a geopolitically significant Eurasian counterpoise,” the professor concluded in his article.</w:t>
      </w:r>
    </w:p>
    <w:p w14:paraId="7C586B55" w14:textId="49B153D2" w:rsidR="00A37C02" w:rsidRDefault="00EE5DDC" w:rsidP="00EE5DDC">
      <w:pPr>
        <w:pStyle w:val="Heading3"/>
      </w:pPr>
      <w:r>
        <w:t>Nuke War = Extinction</w:t>
      </w:r>
    </w:p>
    <w:p w14:paraId="7E2CFC4C" w14:textId="77777777" w:rsidR="00EE5DDC" w:rsidRDefault="00EE5DDC" w:rsidP="00EE5DDC">
      <w:pPr>
        <w:pStyle w:val="Heading4"/>
      </w:pPr>
      <w:r>
        <w:t>Even a small nuclear war results in temperatures below freezing – nuclear winter theory is true</w:t>
      </w:r>
    </w:p>
    <w:p w14:paraId="1ED7FB0E" w14:textId="77777777" w:rsidR="00EE5DDC" w:rsidRPr="00366D40" w:rsidRDefault="00EE5DDC" w:rsidP="00EE5DDC"/>
    <w:p w14:paraId="5EC6FCE9" w14:textId="77777777" w:rsidR="00EE5DDC" w:rsidRPr="005A27F5" w:rsidRDefault="00EE5DDC" w:rsidP="00EE5DDC">
      <w:pPr>
        <w:rPr>
          <w:rStyle w:val="StyleStyleBold12pt"/>
        </w:rPr>
      </w:pPr>
      <w:proofErr w:type="spellStart"/>
      <w:r w:rsidRPr="005A27F5">
        <w:rPr>
          <w:rStyle w:val="StyleStyleBold12pt"/>
        </w:rPr>
        <w:t>Robock</w:t>
      </w:r>
      <w:proofErr w:type="spellEnd"/>
      <w:r w:rsidRPr="005A27F5">
        <w:rPr>
          <w:rStyle w:val="StyleStyleBold12pt"/>
        </w:rPr>
        <w:t>, 2015</w:t>
      </w:r>
    </w:p>
    <w:p w14:paraId="12E152A9" w14:textId="77777777" w:rsidR="00EE5DDC" w:rsidRPr="001429D7" w:rsidRDefault="00EE5DDC" w:rsidP="00EE5DDC">
      <w:pPr>
        <w:rPr>
          <w:sz w:val="20"/>
        </w:rPr>
      </w:pPr>
      <w:r w:rsidRPr="001429D7">
        <w:rPr>
          <w:sz w:val="20"/>
        </w:rPr>
        <w:t xml:space="preserve">(Alan – Prof of Climate Science in </w:t>
      </w:r>
      <w:proofErr w:type="spellStart"/>
      <w:r w:rsidRPr="001429D7">
        <w:rPr>
          <w:sz w:val="20"/>
        </w:rPr>
        <w:t>Dept</w:t>
      </w:r>
      <w:proofErr w:type="spellEnd"/>
      <w:r w:rsidRPr="001429D7">
        <w:rPr>
          <w:sz w:val="20"/>
        </w:rPr>
        <w:t xml:space="preserve"> of Environmental Sciences at Rutgers who has published more than 350 articles about climate change of which 200 were peer-reviewed, “Nuclear Famine and Nuclear Winter: </w:t>
      </w:r>
      <w:proofErr w:type="spellStart"/>
      <w:r w:rsidRPr="001429D7">
        <w:rPr>
          <w:sz w:val="20"/>
        </w:rPr>
        <w:t>Climatc</w:t>
      </w:r>
      <w:proofErr w:type="spellEnd"/>
      <w:r w:rsidRPr="001429D7">
        <w:rPr>
          <w:sz w:val="20"/>
        </w:rPr>
        <w:t xml:space="preserve"> Effects of Nuclear War, Catastrophic Threats to the Global Food Supply,” March 2015, </w:t>
      </w:r>
      <w:hyperlink r:id="rId80" w:history="1">
        <w:r w:rsidRPr="001429D7">
          <w:rPr>
            <w:rStyle w:val="Hyperlink"/>
            <w:sz w:val="20"/>
          </w:rPr>
          <w:t>https://ratical.org/radiation/NuclearExtinction/AlanRobock022815.html</w:t>
        </w:r>
      </w:hyperlink>
      <w:r w:rsidRPr="001429D7">
        <w:rPr>
          <w:sz w:val="20"/>
        </w:rPr>
        <w:t>, arc)</w:t>
      </w:r>
    </w:p>
    <w:p w14:paraId="692CD2F7" w14:textId="77777777" w:rsidR="00EE5DDC" w:rsidRDefault="00EE5DDC" w:rsidP="00EE5DDC">
      <w:r w:rsidRPr="001429D7">
        <w:rPr>
          <w:sz w:val="18"/>
        </w:rPr>
        <w:t>So here’s our beautiful planet (stretched somehow by the computer here). After a nuclear war it might look like this with a cloud of smoke covering the Earth, blocking out the Sun, and making it cold and dark at the Earth’s surface. And what could cause this—</w:t>
      </w:r>
      <w:hyperlink r:id="rId81" w:history="1">
        <w:r w:rsidRPr="001429D7">
          <w:rPr>
            <w:rStyle w:val="Hyperlink"/>
            <w:sz w:val="18"/>
          </w:rPr>
          <w:t>Ted</w:t>
        </w:r>
      </w:hyperlink>
      <w:r w:rsidRPr="001429D7">
        <w:rPr>
          <w:sz w:val="18"/>
        </w:rPr>
        <w:t xml:space="preserve"> showed you what </w:t>
      </w:r>
      <w:hyperlink r:id="rId82" w:anchor="slide2" w:history="1">
        <w:r w:rsidRPr="001429D7">
          <w:rPr>
            <w:rStyle w:val="Hyperlink"/>
            <w:sz w:val="18"/>
          </w:rPr>
          <w:t>a blast over New York City would do</w:t>
        </w:r>
      </w:hyperlink>
      <w:r w:rsidRPr="001429D7">
        <w:rPr>
          <w:sz w:val="18"/>
        </w:rPr>
        <w:t xml:space="preserve">, but he didn’t show the next step which is the fires that would result and put smoke in the atmosphere. There are two types of targets: nuclear air bursts and ground bursts. The </w:t>
      </w:r>
      <w:r w:rsidRPr="001429D7">
        <w:rPr>
          <w:rStyle w:val="StyleBoldUnderline"/>
          <w:b w:val="0"/>
        </w:rPr>
        <w:t>cities would burn and firestorms would build</w:t>
      </w:r>
      <w:r w:rsidRPr="00A57B2C">
        <w:t xml:space="preserve">. </w:t>
      </w:r>
      <w:r w:rsidRPr="001429D7">
        <w:rPr>
          <w:sz w:val="18"/>
        </w:rPr>
        <w:t xml:space="preserve">Ground bursts also produce dust and in one case the sunlight gets absorbed and in another case it gets reflected. But that means </w:t>
      </w:r>
      <w:r w:rsidRPr="001429D7">
        <w:rPr>
          <w:rStyle w:val="StyleBoldUnderline"/>
          <w:b w:val="0"/>
        </w:rPr>
        <w:t>very little sunlight would reach the ground. And that would cause rapid, large drops in surface temperature. This would be devastation to agriculture and natural ecosystems</w:t>
      </w:r>
      <w:proofErr w:type="gramStart"/>
      <w:r w:rsidRPr="001429D7">
        <w:rPr>
          <w:rStyle w:val="StyleBoldUnderline"/>
          <w:b w:val="0"/>
        </w:rPr>
        <w:t>.¶</w:t>
      </w:r>
      <w:proofErr w:type="gramEnd"/>
      <w:r w:rsidRPr="001429D7">
        <w:rPr>
          <w:rStyle w:val="StyleBoldUnderline"/>
          <w:b w:val="0"/>
        </w:rPr>
        <w:t xml:space="preserve"> The smoke in the atmosphere also heats the upper atmosphere which then destroys ozone and that would mean a lot more ultraviolet radiation reaching the ground; also which would be devastating </w:t>
      </w:r>
      <w:r w:rsidRPr="001429D7">
        <w:rPr>
          <w:rStyle w:val="StyleBoldUnderline"/>
          <w:b w:val="0"/>
          <w:sz w:val="18"/>
        </w:rPr>
        <w:t>for</w:t>
      </w:r>
      <w:r w:rsidRPr="001429D7">
        <w:rPr>
          <w:rStyle w:val="StyleBoldUnderline"/>
          <w:b w:val="0"/>
        </w:rPr>
        <w:t xml:space="preserve"> </w:t>
      </w:r>
      <w:r w:rsidRPr="001429D7">
        <w:rPr>
          <w:rStyle w:val="StyleBoldUnderline"/>
          <w:b w:val="0"/>
          <w:sz w:val="18"/>
        </w:rPr>
        <w:t>l</w:t>
      </w:r>
      <w:r w:rsidRPr="001429D7">
        <w:rPr>
          <w:sz w:val="18"/>
        </w:rPr>
        <w:t>ife.</w:t>
      </w:r>
      <w:r w:rsidRPr="001429D7">
        <w:rPr>
          <w:sz w:val="8"/>
        </w:rPr>
        <w:t xml:space="preserve">¶ </w:t>
      </w:r>
      <w:r w:rsidRPr="001429D7">
        <w:rPr>
          <w:sz w:val="18"/>
        </w:rPr>
        <w:t xml:space="preserve">So this produces what we call Nuclear Winter with </w:t>
      </w:r>
      <w:r w:rsidRPr="001429D7">
        <w:rPr>
          <w:rStyle w:val="StyleBoldUnderline"/>
          <w:b w:val="0"/>
        </w:rPr>
        <w:t>cold, dry, dark conditions at the surface, more ultraviolet-producing, crops dying, and global famine.</w:t>
      </w:r>
      <w:r w:rsidRPr="00A57B2C">
        <w:t xml:space="preserve"> </w:t>
      </w:r>
      <w:r w:rsidRPr="001429D7">
        <w:rPr>
          <w:sz w:val="16"/>
        </w:rPr>
        <w:t xml:space="preserve">Max just showed </w:t>
      </w:r>
      <w:hyperlink r:id="rId83" w:anchor="NwarheadsOverTime" w:history="1">
        <w:r w:rsidRPr="001429D7">
          <w:rPr>
            <w:rStyle w:val="Hyperlink"/>
            <w:sz w:val="16"/>
          </w:rPr>
          <w:t>a version of this graph</w:t>
        </w:r>
      </w:hyperlink>
      <w:r w:rsidRPr="001429D7">
        <w:rPr>
          <w:sz w:val="16"/>
        </w:rPr>
        <w:t xml:space="preserve"> showing the total number of nuclear warheads. </w:t>
      </w:r>
      <w:bookmarkStart w:id="1" w:name="FirstWarnings1980s"/>
      <w:bookmarkEnd w:id="1"/>
      <w:r w:rsidRPr="001429D7">
        <w:rPr>
          <w:sz w:val="16"/>
        </w:rPr>
        <w:t xml:space="preserve">The first idea of this was a paper by Paul </w:t>
      </w:r>
      <w:proofErr w:type="spellStart"/>
      <w:r w:rsidRPr="001429D7">
        <w:rPr>
          <w:sz w:val="16"/>
        </w:rPr>
        <w:t>Crutzen</w:t>
      </w:r>
      <w:proofErr w:type="spellEnd"/>
      <w:r w:rsidRPr="001429D7">
        <w:rPr>
          <w:sz w:val="16"/>
        </w:rPr>
        <w:t xml:space="preserve"> and John Birks [</w:t>
      </w:r>
      <w:proofErr w:type="spellStart"/>
      <w:r w:rsidRPr="001429D7">
        <w:rPr>
          <w:sz w:val="16"/>
        </w:rPr>
        <w:t>Crutzen</w:t>
      </w:r>
      <w:proofErr w:type="spellEnd"/>
      <w:r w:rsidRPr="001429D7">
        <w:rPr>
          <w:sz w:val="16"/>
        </w:rPr>
        <w:t>, P.J.; Birks, J.W. (1982). “</w:t>
      </w:r>
      <w:hyperlink r:id="rId84" w:history="1">
        <w:r w:rsidRPr="001429D7">
          <w:rPr>
            <w:rStyle w:val="Hyperlink"/>
            <w:sz w:val="16"/>
          </w:rPr>
          <w:t>The atmosphere after a nuclear war: Twilight at noon</w:t>
        </w:r>
      </w:hyperlink>
      <w:r w:rsidRPr="001429D7">
        <w:rPr>
          <w:sz w:val="16"/>
        </w:rPr>
        <w:t xml:space="preserve">”. </w:t>
      </w:r>
      <w:proofErr w:type="spellStart"/>
      <w:r w:rsidRPr="001429D7">
        <w:rPr>
          <w:sz w:val="16"/>
        </w:rPr>
        <w:t>Ambio</w:t>
      </w:r>
      <w:proofErr w:type="spellEnd"/>
      <w:r w:rsidRPr="001429D7">
        <w:rPr>
          <w:sz w:val="16"/>
        </w:rPr>
        <w:t xml:space="preserve"> (Allen Press) 11 (2/3): 114-125]. </w:t>
      </w:r>
      <w:proofErr w:type="gramStart"/>
      <w:r w:rsidRPr="001429D7">
        <w:rPr>
          <w:sz w:val="16"/>
        </w:rPr>
        <w:t>Then climate model simulations of the response were done by both Russians—</w:t>
      </w:r>
      <w:proofErr w:type="spellStart"/>
      <w:r w:rsidRPr="001429D7">
        <w:rPr>
          <w:sz w:val="16"/>
        </w:rPr>
        <w:t>Aleksandrov</w:t>
      </w:r>
      <w:proofErr w:type="spellEnd"/>
      <w:r w:rsidRPr="001429D7">
        <w:rPr>
          <w:sz w:val="16"/>
        </w:rPr>
        <w:t xml:space="preserve"> and </w:t>
      </w:r>
      <w:proofErr w:type="spellStart"/>
      <w:r w:rsidRPr="001429D7">
        <w:rPr>
          <w:sz w:val="16"/>
        </w:rPr>
        <w:t>Stenchikov</w:t>
      </w:r>
      <w:proofErr w:type="spellEnd"/>
      <w:proofErr w:type="gramEnd"/>
      <w:r w:rsidRPr="001429D7">
        <w:rPr>
          <w:sz w:val="16"/>
        </w:rPr>
        <w:t xml:space="preserve"> [</w:t>
      </w:r>
      <w:proofErr w:type="spellStart"/>
      <w:r w:rsidRPr="001429D7">
        <w:rPr>
          <w:sz w:val="16"/>
        </w:rPr>
        <w:t>Alexandrov</w:t>
      </w:r>
      <w:proofErr w:type="spellEnd"/>
      <w:r w:rsidRPr="001429D7">
        <w:rPr>
          <w:sz w:val="16"/>
        </w:rPr>
        <w:t xml:space="preserve">, V. V. and G. I. </w:t>
      </w:r>
      <w:proofErr w:type="spellStart"/>
      <w:r w:rsidRPr="001429D7">
        <w:rPr>
          <w:sz w:val="16"/>
        </w:rPr>
        <w:t>Stenchikov</w:t>
      </w:r>
      <w:proofErr w:type="spellEnd"/>
      <w:r w:rsidRPr="001429D7">
        <w:rPr>
          <w:sz w:val="16"/>
        </w:rPr>
        <w:t xml:space="preserve"> (1983): “On the modeling of the climatic consequences of the nuclear war,” in The Proceedings of Applied Mathematics, The Computing Center of the USSR Academy of Sciences, Moscow, 21 pp.]—</w:t>
      </w:r>
      <w:proofErr w:type="gramStart"/>
      <w:r w:rsidRPr="001429D7">
        <w:rPr>
          <w:sz w:val="16"/>
        </w:rPr>
        <w:t>and</w:t>
      </w:r>
      <w:proofErr w:type="gramEnd"/>
      <w:r w:rsidRPr="001429D7">
        <w:rPr>
          <w:sz w:val="16"/>
        </w:rPr>
        <w:t xml:space="preserve"> Americans, </w:t>
      </w:r>
      <w:proofErr w:type="spellStart"/>
      <w:r w:rsidRPr="001429D7">
        <w:rPr>
          <w:sz w:val="16"/>
        </w:rPr>
        <w:t>Turco</w:t>
      </w:r>
      <w:proofErr w:type="spellEnd"/>
      <w:r w:rsidRPr="001429D7">
        <w:rPr>
          <w:sz w:val="16"/>
        </w:rPr>
        <w:t xml:space="preserve"> et al [R.P. </w:t>
      </w:r>
      <w:proofErr w:type="spellStart"/>
      <w:r w:rsidRPr="001429D7">
        <w:rPr>
          <w:sz w:val="16"/>
        </w:rPr>
        <w:t>Turco</w:t>
      </w:r>
      <w:proofErr w:type="spellEnd"/>
      <w:r w:rsidRPr="001429D7">
        <w:rPr>
          <w:sz w:val="16"/>
        </w:rPr>
        <w:t xml:space="preserve">, O.B. </w:t>
      </w:r>
      <w:proofErr w:type="spellStart"/>
      <w:r w:rsidRPr="001429D7">
        <w:rPr>
          <w:sz w:val="16"/>
        </w:rPr>
        <w:t>Toon</w:t>
      </w:r>
      <w:proofErr w:type="spellEnd"/>
      <w:r w:rsidRPr="001429D7">
        <w:rPr>
          <w:sz w:val="16"/>
        </w:rPr>
        <w:t>, T.P. Ackerman, J.B. Pollack, Carl Sagan: “</w:t>
      </w:r>
      <w:hyperlink r:id="rId85" w:history="1">
        <w:r w:rsidRPr="001429D7">
          <w:rPr>
            <w:rStyle w:val="Hyperlink"/>
            <w:sz w:val="16"/>
          </w:rPr>
          <w:t>Nuclear Winter: Global Consequences of Multiple Nuclear Explosions</w:t>
        </w:r>
      </w:hyperlink>
      <w:r w:rsidRPr="001429D7">
        <w:rPr>
          <w:sz w:val="16"/>
        </w:rPr>
        <w:t>,” Science 23 December 1983: Vol. 222 no. 4630 pp. 1283-1292],and I published a paper the next year showing the long-term effects [</w:t>
      </w:r>
      <w:proofErr w:type="spellStart"/>
      <w:r w:rsidRPr="001429D7">
        <w:rPr>
          <w:sz w:val="16"/>
        </w:rPr>
        <w:t>Robock</w:t>
      </w:r>
      <w:proofErr w:type="spellEnd"/>
      <w:r w:rsidRPr="001429D7">
        <w:rPr>
          <w:sz w:val="16"/>
        </w:rPr>
        <w:t>, Alan, 1984: “</w:t>
      </w:r>
      <w:hyperlink r:id="rId86" w:history="1">
        <w:r w:rsidRPr="001429D7">
          <w:rPr>
            <w:rStyle w:val="Hyperlink"/>
            <w:sz w:val="16"/>
          </w:rPr>
          <w:t>Snow and ice feedbacks prolong effects of nuclear winter</w:t>
        </w:r>
      </w:hyperlink>
      <w:r w:rsidRPr="001429D7">
        <w:rPr>
          <w:sz w:val="16"/>
        </w:rPr>
        <w:t>.” Nature, 310, 667-670]</w:t>
      </w:r>
      <w:proofErr w:type="gramStart"/>
      <w:r w:rsidRPr="001429D7">
        <w:rPr>
          <w:sz w:val="16"/>
        </w:rPr>
        <w:t>.</w:t>
      </w:r>
      <w:r w:rsidRPr="001429D7">
        <w:rPr>
          <w:sz w:val="6"/>
        </w:rPr>
        <w:t>¶</w:t>
      </w:r>
      <w:proofErr w:type="gramEnd"/>
      <w:r w:rsidRPr="001429D7">
        <w:rPr>
          <w:sz w:val="6"/>
        </w:rPr>
        <w:t xml:space="preserve"> </w:t>
      </w:r>
      <w:bookmarkStart w:id="2" w:name="RR+MG"/>
      <w:bookmarkEnd w:id="2"/>
      <w:r w:rsidRPr="001429D7">
        <w:rPr>
          <w:sz w:val="16"/>
        </w:rPr>
        <w:t xml:space="preserve">The nuclear freeze movement was going on at the same time </w:t>
      </w:r>
      <w:hyperlink r:id="rId87" w:anchor="NfreezeMvmt" w:history="1">
        <w:r w:rsidRPr="001429D7">
          <w:rPr>
            <w:rStyle w:val="Hyperlink"/>
            <w:sz w:val="16"/>
          </w:rPr>
          <w:t>as Helen described</w:t>
        </w:r>
      </w:hyperlink>
      <w:r w:rsidRPr="001429D7">
        <w:rPr>
          <w:sz w:val="16"/>
        </w:rPr>
        <w:t>. And then the nuclear arms race ended. And this science was part of the story of why the nuclear arms race ended</w:t>
      </w:r>
      <w:proofErr w:type="gramStart"/>
      <w:r w:rsidRPr="001429D7">
        <w:rPr>
          <w:sz w:val="16"/>
        </w:rPr>
        <w:t>.</w:t>
      </w:r>
      <w:r w:rsidRPr="001429D7">
        <w:rPr>
          <w:sz w:val="6"/>
        </w:rPr>
        <w:t>¶</w:t>
      </w:r>
      <w:proofErr w:type="gramEnd"/>
      <w:r w:rsidRPr="001429D7">
        <w:rPr>
          <w:sz w:val="6"/>
        </w:rPr>
        <w:t xml:space="preserve"> </w:t>
      </w:r>
      <w:r w:rsidRPr="001429D7">
        <w:rPr>
          <w:sz w:val="16"/>
        </w:rPr>
        <w:t>The Soviet Union ended 5 years later so it wasn’t the end of the Soviet Union that ended the arms race.</w:t>
      </w:r>
      <w:r w:rsidRPr="001429D7">
        <w:rPr>
          <w:sz w:val="6"/>
        </w:rPr>
        <w:t xml:space="preserve">¶ </w:t>
      </w:r>
      <w:r w:rsidRPr="001429D7">
        <w:rPr>
          <w:sz w:val="16"/>
        </w:rPr>
        <w:t xml:space="preserve">I’d also like to point out that the number by 2017 is not zero. </w:t>
      </w:r>
      <w:r w:rsidRPr="001429D7">
        <w:rPr>
          <w:rStyle w:val="StyleBoldUnderline"/>
          <w:b w:val="0"/>
        </w:rPr>
        <w:t xml:space="preserve">We </w:t>
      </w:r>
      <w:r w:rsidRPr="001429D7">
        <w:rPr>
          <w:sz w:val="18"/>
        </w:rPr>
        <w:t xml:space="preserve">still will </w:t>
      </w:r>
      <w:r w:rsidRPr="001429D7">
        <w:rPr>
          <w:rStyle w:val="StyleBoldUnderline"/>
          <w:b w:val="0"/>
        </w:rPr>
        <w:t>have 5,000 nuclear weapons on the planet and that’s</w:t>
      </w:r>
      <w:r w:rsidRPr="00A57B2C">
        <w:t xml:space="preserve"> </w:t>
      </w:r>
      <w:r w:rsidRPr="001429D7">
        <w:rPr>
          <w:sz w:val="18"/>
        </w:rPr>
        <w:t xml:space="preserve">still </w:t>
      </w:r>
      <w:r w:rsidRPr="001429D7">
        <w:rPr>
          <w:rStyle w:val="StyleBoldUnderline"/>
          <w:b w:val="0"/>
        </w:rPr>
        <w:t>enough to produce nuclear winter</w:t>
      </w:r>
      <w:r w:rsidRPr="00A57B2C">
        <w:t xml:space="preserve"> </w:t>
      </w:r>
      <w:r w:rsidRPr="001429D7">
        <w:rPr>
          <w:sz w:val="18"/>
        </w:rPr>
        <w:t>so the problem has not been solved</w:t>
      </w:r>
      <w:proofErr w:type="gramStart"/>
      <w:r w:rsidRPr="001429D7">
        <w:rPr>
          <w:sz w:val="18"/>
        </w:rPr>
        <w:t>.</w:t>
      </w:r>
      <w:r w:rsidRPr="001429D7">
        <w:rPr>
          <w:sz w:val="8"/>
        </w:rPr>
        <w:t>¶</w:t>
      </w:r>
      <w:proofErr w:type="gramEnd"/>
      <w:r w:rsidRPr="001429D7">
        <w:rPr>
          <w:sz w:val="8"/>
        </w:rPr>
        <w:t xml:space="preserve"> </w:t>
      </w:r>
      <w:r w:rsidRPr="001429D7">
        <w:rPr>
          <w:sz w:val="18"/>
        </w:rPr>
        <w:t>Why do I think we scientists had a role? You can ask the people that made the decision: Ronald Reagan and Mikhail Gorbachev</w:t>
      </w:r>
      <w:proofErr w:type="gramStart"/>
      <w:r w:rsidRPr="001429D7">
        <w:rPr>
          <w:sz w:val="18"/>
        </w:rPr>
        <w:t>.</w:t>
      </w:r>
      <w:r w:rsidRPr="001429D7">
        <w:rPr>
          <w:sz w:val="8"/>
        </w:rPr>
        <w:t>¶</w:t>
      </w:r>
      <w:proofErr w:type="gramEnd"/>
      <w:r w:rsidRPr="001429D7">
        <w:rPr>
          <w:sz w:val="8"/>
        </w:rPr>
        <w:t xml:space="preserve"> </w:t>
      </w:r>
      <w:r w:rsidRPr="001429D7">
        <w:rPr>
          <w:sz w:val="18"/>
        </w:rPr>
        <w:t xml:space="preserve">Reagan said, “A great many reputable scientists are telling us that such a war could just end up in no victory for anyone because we would wipe out the earth as we know it. And if you think back to ... natural calamities – back in the last century, in the 1800s, ... volcanoes – we saw the weather so changed that there was snow in July in many temperate countries. And they called it the year in which there was no summer. Now if one volcano can do that, what are we talking about with the whole nuclear exchange, the nuclear winter that scientists have been talking about? It’s possible.” And </w:t>
      </w:r>
      <w:hyperlink r:id="rId88" w:history="1">
        <w:r w:rsidRPr="001429D7">
          <w:rPr>
            <w:rStyle w:val="Hyperlink"/>
            <w:sz w:val="18"/>
          </w:rPr>
          <w:t>Gorbachev said</w:t>
        </w:r>
      </w:hyperlink>
      <w:proofErr w:type="gramStart"/>
      <w:r w:rsidRPr="001429D7">
        <w:rPr>
          <w:sz w:val="18"/>
        </w:rPr>
        <w:t>,</w:t>
      </w:r>
      <w:r w:rsidRPr="001429D7">
        <w:rPr>
          <w:sz w:val="8"/>
        </w:rPr>
        <w:t>¶</w:t>
      </w:r>
      <w:proofErr w:type="gramEnd"/>
      <w:r w:rsidRPr="001429D7">
        <w:rPr>
          <w:sz w:val="8"/>
        </w:rPr>
        <w:t xml:space="preserve"> </w:t>
      </w:r>
      <w:r w:rsidRPr="001429D7">
        <w:rPr>
          <w:sz w:val="18"/>
        </w:rPr>
        <w:t>“Models made by Russian and American scientists showed that a nuclear war would result in a nuclear winter that would be extremely destructive to all life on Earth; the knowledge of that was a great stimulus to us, to people of honor and morality, to act in that situation.”</w:t>
      </w:r>
      <w:r w:rsidRPr="001429D7">
        <w:rPr>
          <w:sz w:val="8"/>
        </w:rPr>
        <w:t xml:space="preserve">¶ </w:t>
      </w:r>
      <w:proofErr w:type="gramStart"/>
      <w:r w:rsidRPr="001429D7">
        <w:rPr>
          <w:sz w:val="18"/>
        </w:rPr>
        <w:t>So</w:t>
      </w:r>
      <w:proofErr w:type="gramEnd"/>
      <w:r w:rsidRPr="001429D7">
        <w:rPr>
          <w:sz w:val="18"/>
        </w:rPr>
        <w:t xml:space="preserve"> both these men who made the decision had this information from both Russian and American scientists telling them the same story. That was a powerful message</w:t>
      </w:r>
      <w:proofErr w:type="gramStart"/>
      <w:r w:rsidRPr="001429D7">
        <w:rPr>
          <w:sz w:val="18"/>
        </w:rPr>
        <w:t>.</w:t>
      </w:r>
      <w:r w:rsidRPr="001429D7">
        <w:rPr>
          <w:sz w:val="8"/>
        </w:rPr>
        <w:t>¶</w:t>
      </w:r>
      <w:proofErr w:type="gramEnd"/>
      <w:r w:rsidRPr="001429D7">
        <w:rPr>
          <w:sz w:val="8"/>
        </w:rPr>
        <w:t xml:space="preserve"> </w:t>
      </w:r>
      <w:r w:rsidRPr="001429D7">
        <w:rPr>
          <w:sz w:val="18"/>
        </w:rPr>
        <w:t>And in the United States people said, Why do we care about climate effects, we’re all going to die anyway from a nuclear war. Wait, we’re all going to die. And it made people really focus on the direct effects too and the craziness of the increase of the nuclear weapons</w:t>
      </w:r>
      <w:proofErr w:type="gramStart"/>
      <w:r w:rsidRPr="001429D7">
        <w:rPr>
          <w:sz w:val="18"/>
        </w:rPr>
        <w:t>.</w:t>
      </w:r>
      <w:r w:rsidRPr="001429D7">
        <w:rPr>
          <w:sz w:val="8"/>
        </w:rPr>
        <w:t>¶</w:t>
      </w:r>
      <w:proofErr w:type="gramEnd"/>
      <w:r w:rsidRPr="001429D7">
        <w:rPr>
          <w:sz w:val="8"/>
        </w:rPr>
        <w:t xml:space="preserve"> </w:t>
      </w:r>
      <w:r w:rsidRPr="001429D7">
        <w:rPr>
          <w:sz w:val="18"/>
        </w:rPr>
        <w:t xml:space="preserve">That was 30 years ago. Why am I even telling you about it? I want to ask 2 questions. The Cold War and the arms race are over. Could the remaining nuclear arsenals still produce nuclear winter with temperatures below freezing? And </w:t>
      </w:r>
      <w:r w:rsidRPr="001429D7">
        <w:rPr>
          <w:rStyle w:val="StyleBoldUnderline"/>
          <w:b w:val="0"/>
        </w:rPr>
        <w:t>now there are not just 2 nuclear nations, there are 9. What if a couple of the new nuclear nations, say India and Pakistan had war on the other side of the world,</w:t>
      </w:r>
      <w:r w:rsidRPr="00A57B2C">
        <w:t xml:space="preserve"> </w:t>
      </w:r>
      <w:r w:rsidRPr="001429D7">
        <w:rPr>
          <w:sz w:val="18"/>
        </w:rPr>
        <w:t>how would that effect us</w:t>
      </w:r>
      <w:proofErr w:type="gramStart"/>
      <w:r w:rsidRPr="001429D7">
        <w:rPr>
          <w:sz w:val="18"/>
        </w:rPr>
        <w:t>?</w:t>
      </w:r>
      <w:r w:rsidRPr="001429D7">
        <w:rPr>
          <w:sz w:val="8"/>
        </w:rPr>
        <w:t>¶</w:t>
      </w:r>
      <w:proofErr w:type="gramEnd"/>
      <w:r w:rsidRPr="001429D7">
        <w:rPr>
          <w:sz w:val="8"/>
        </w:rPr>
        <w:t xml:space="preserve"> </w:t>
      </w:r>
      <w:r w:rsidRPr="001429D7">
        <w:rPr>
          <w:sz w:val="18"/>
        </w:rPr>
        <w:t>The answers to these questions are</w:t>
      </w:r>
      <w:r w:rsidRPr="00A57B2C">
        <w:t xml:space="preserve">, </w:t>
      </w:r>
      <w:r w:rsidRPr="001429D7">
        <w:rPr>
          <w:rStyle w:val="StyleBoldUnderline"/>
          <w:b w:val="0"/>
        </w:rPr>
        <w:t>Yes the current arsenal can still produce a nuclear winter and will last much longer than we thought—decades</w:t>
      </w:r>
      <w:r w:rsidRPr="001429D7">
        <w:rPr>
          <w:sz w:val="18"/>
        </w:rPr>
        <w:t>.</w:t>
      </w:r>
      <w:r w:rsidRPr="001429D7">
        <w:rPr>
          <w:sz w:val="8"/>
        </w:rPr>
        <w:t xml:space="preserve">¶ </w:t>
      </w:r>
      <w:r w:rsidRPr="001429D7">
        <w:rPr>
          <w:sz w:val="18"/>
        </w:rPr>
        <w:t>And a small nuclear war would not produce winter—that is the temperatures wouldn’t get below freezing—but it would be terrible direct effects and there would be severe impacts on global agriculture for more than a decade.</w:t>
      </w:r>
      <w:r w:rsidRPr="001429D7">
        <w:rPr>
          <w:sz w:val="8"/>
        </w:rPr>
        <w:t xml:space="preserve">¶ </w:t>
      </w:r>
      <w:r w:rsidRPr="001429D7">
        <w:rPr>
          <w:sz w:val="18"/>
        </w:rPr>
        <w:t xml:space="preserve">Now unfortunately we know that cities can burn. There was an earthquake in San Francisco in 1906 and Jack London was out on San Francisco bay. </w:t>
      </w:r>
      <w:hyperlink r:id="rId89" w:history="1">
        <w:r w:rsidRPr="001429D7">
          <w:rPr>
            <w:rStyle w:val="Hyperlink"/>
            <w:sz w:val="18"/>
          </w:rPr>
          <w:t>He wrote</w:t>
        </w:r>
      </w:hyperlink>
      <w:proofErr w:type="gramStart"/>
      <w:r w:rsidRPr="001429D7">
        <w:rPr>
          <w:sz w:val="18"/>
        </w:rPr>
        <w:t>,</w:t>
      </w:r>
      <w:r w:rsidRPr="001429D7">
        <w:rPr>
          <w:sz w:val="8"/>
        </w:rPr>
        <w:t>¶</w:t>
      </w:r>
      <w:proofErr w:type="gramEnd"/>
      <w:r w:rsidRPr="001429D7">
        <w:rPr>
          <w:sz w:val="8"/>
        </w:rPr>
        <w:t xml:space="preserve"> </w:t>
      </w:r>
      <w:r w:rsidRPr="001429D7">
        <w:rPr>
          <w:sz w:val="18"/>
        </w:rPr>
        <w:t>Within an hour after the earthquake shock the smoke of San Francisco’s burning was a lurid tower visible a hundred miles away. And for three days and nights this lurid tower swayed in the sky, reddening the sun, darkening the day, and filling the land with smoke</w:t>
      </w:r>
      <w:proofErr w:type="gramStart"/>
      <w:r w:rsidRPr="001429D7">
        <w:rPr>
          <w:sz w:val="18"/>
        </w:rPr>
        <w:t>.</w:t>
      </w:r>
      <w:r w:rsidRPr="001429D7">
        <w:rPr>
          <w:sz w:val="8"/>
        </w:rPr>
        <w:t>¶</w:t>
      </w:r>
      <w:proofErr w:type="gramEnd"/>
      <w:r w:rsidRPr="001429D7">
        <w:rPr>
          <w:sz w:val="8"/>
        </w:rPr>
        <w:t xml:space="preserve"> </w:t>
      </w:r>
      <w:r w:rsidRPr="001429D7">
        <w:rPr>
          <w:sz w:val="18"/>
        </w:rPr>
        <w:t>And it produced a firestorm and pumped the smoke up into the upper atmosphere. This is what San Francisco looked like afterwards. All of the buildings were gone except for some of the stone ones</w:t>
      </w:r>
      <w:proofErr w:type="gramStart"/>
      <w:r w:rsidRPr="001429D7">
        <w:rPr>
          <w:sz w:val="18"/>
        </w:rPr>
        <w:t>.</w:t>
      </w:r>
      <w:r w:rsidRPr="001429D7">
        <w:rPr>
          <w:sz w:val="8"/>
        </w:rPr>
        <w:t>¶</w:t>
      </w:r>
      <w:proofErr w:type="gramEnd"/>
      <w:r w:rsidRPr="001429D7">
        <w:rPr>
          <w:sz w:val="8"/>
        </w:rPr>
        <w:t xml:space="preserve"> </w:t>
      </w:r>
      <w:r w:rsidRPr="001429D7">
        <w:rPr>
          <w:sz w:val="18"/>
        </w:rPr>
        <w:t>This is what one of the survivors of Hiroshima remembers which is the smoke and the fires. And this is what Hiroshima looked like afterwards</w:t>
      </w:r>
      <w:proofErr w:type="gramStart"/>
      <w:r w:rsidRPr="001429D7">
        <w:rPr>
          <w:sz w:val="18"/>
        </w:rPr>
        <w:t>.</w:t>
      </w:r>
      <w:r w:rsidRPr="001429D7">
        <w:rPr>
          <w:sz w:val="8"/>
        </w:rPr>
        <w:t>¶</w:t>
      </w:r>
      <w:proofErr w:type="gramEnd"/>
      <w:r w:rsidRPr="001429D7">
        <w:rPr>
          <w:sz w:val="8"/>
        </w:rPr>
        <w:t xml:space="preserve"> </w:t>
      </w:r>
      <w:r w:rsidRPr="001429D7">
        <w:rPr>
          <w:sz w:val="18"/>
        </w:rPr>
        <w:t>So we have this example of cities burning and producing smoke.</w:t>
      </w:r>
      <w:r w:rsidRPr="001429D7">
        <w:rPr>
          <w:sz w:val="8"/>
        </w:rPr>
        <w:t xml:space="preserve">¶ </w:t>
      </w:r>
      <w:r w:rsidRPr="001429D7">
        <w:rPr>
          <w:sz w:val="18"/>
        </w:rPr>
        <w:t>The number of countries with nuclear weapons has increased about 1 every 5 years until the Soviet Union broke up and we have 2 more since then and now we have 9 nuclear nations. Max showed another table like this. [</w:t>
      </w:r>
      <w:hyperlink r:id="rId90" w:history="1">
        <w:r w:rsidRPr="001429D7">
          <w:rPr>
            <w:rStyle w:val="Hyperlink"/>
            <w:sz w:val="18"/>
          </w:rPr>
          <w:t>So Many Exist Ready To Be Used - The World’s Nuclear Warheads Count, August 2014</w:t>
        </w:r>
      </w:hyperlink>
      <w:r w:rsidRPr="001429D7">
        <w:rPr>
          <w:sz w:val="18"/>
        </w:rPr>
        <w:t>.]</w:t>
      </w:r>
      <w:r w:rsidRPr="001429D7">
        <w:rPr>
          <w:sz w:val="8"/>
        </w:rPr>
        <w:t xml:space="preserve">¶ </w:t>
      </w:r>
      <w:proofErr w:type="gramStart"/>
      <w:r w:rsidRPr="001429D7">
        <w:rPr>
          <w:rStyle w:val="StyleBoldUnderline"/>
          <w:b w:val="0"/>
        </w:rPr>
        <w:t>There</w:t>
      </w:r>
      <w:proofErr w:type="gramEnd"/>
      <w:r w:rsidRPr="001429D7">
        <w:rPr>
          <w:rStyle w:val="StyleBoldUnderline"/>
          <w:b w:val="0"/>
        </w:rPr>
        <w:t xml:space="preserve"> are about 16,400 nuclear weapons in the world</w:t>
      </w:r>
      <w:r w:rsidRPr="00A57B2C">
        <w:t xml:space="preserve"> </w:t>
      </w:r>
      <w:r w:rsidRPr="001429D7">
        <w:rPr>
          <w:sz w:val="18"/>
        </w:rPr>
        <w:t>now as of August 2014. The graphs show the different [types]—the yellow are the ballistic missiles which are on hair trigger alert</w:t>
      </w:r>
      <w:proofErr w:type="gramStart"/>
      <w:r w:rsidRPr="001429D7">
        <w:rPr>
          <w:sz w:val="18"/>
        </w:rPr>
        <w:t>.</w:t>
      </w:r>
      <w:r w:rsidRPr="00A57B2C">
        <w:rPr>
          <w:sz w:val="12"/>
        </w:rPr>
        <w:t>¶</w:t>
      </w:r>
      <w:proofErr w:type="gramEnd"/>
      <w:r w:rsidRPr="00A57B2C">
        <w:rPr>
          <w:sz w:val="12"/>
        </w:rPr>
        <w:t xml:space="preserve"> </w:t>
      </w:r>
      <w:r w:rsidRPr="001429D7">
        <w:rPr>
          <w:rStyle w:val="StyleBoldUnderline"/>
          <w:b w:val="0"/>
        </w:rPr>
        <w:t xml:space="preserve">Russia has about 8,000. </w:t>
      </w:r>
      <w:proofErr w:type="gramStart"/>
      <w:r w:rsidRPr="001429D7">
        <w:rPr>
          <w:rStyle w:val="StyleBoldUnderline"/>
          <w:b w:val="0"/>
        </w:rPr>
        <w:t>The US about 7,000.</w:t>
      </w:r>
      <w:proofErr w:type="gramEnd"/>
      <w:r w:rsidRPr="001429D7">
        <w:rPr>
          <w:rStyle w:val="StyleBoldUnderline"/>
          <w:b w:val="0"/>
        </w:rPr>
        <w:t xml:space="preserve"> All these other countries have a couple of hundred. Why did they stop? Why do they only have a couple of hundred</w:t>
      </w:r>
      <w:proofErr w:type="gramStart"/>
      <w:r w:rsidRPr="001429D7">
        <w:rPr>
          <w:rStyle w:val="StyleBoldUnderline"/>
          <w:b w:val="0"/>
        </w:rPr>
        <w:t>?¶</w:t>
      </w:r>
      <w:proofErr w:type="gramEnd"/>
      <w:r w:rsidRPr="001429D7">
        <w:rPr>
          <w:rStyle w:val="StyleBoldUnderline"/>
          <w:b w:val="0"/>
        </w:rPr>
        <w:t xml:space="preserve"> How many nuclear weapons do you have to put on your enemy to deter them from attacking you? One. Okay, maybe two if the first one doesn’t work</w:t>
      </w:r>
      <w:proofErr w:type="gramStart"/>
      <w:r w:rsidRPr="001429D7">
        <w:rPr>
          <w:rStyle w:val="StyleBoldUnderline"/>
          <w:b w:val="0"/>
        </w:rPr>
        <w:t>.¶</w:t>
      </w:r>
      <w:proofErr w:type="gramEnd"/>
      <w:r w:rsidRPr="001429D7">
        <w:rPr>
          <w:rStyle w:val="StyleBoldUnderline"/>
          <w:b w:val="0"/>
        </w:rPr>
        <w:t xml:space="preserve"> So why do we still have thousands</w:t>
      </w:r>
      <w:r w:rsidRPr="001429D7">
        <w:rPr>
          <w:rStyle w:val="StyleBoldUnderline"/>
          <w:b w:val="0"/>
          <w:sz w:val="16"/>
        </w:rPr>
        <w:t xml:space="preserve">? </w:t>
      </w:r>
      <w:r w:rsidRPr="001429D7">
        <w:rPr>
          <w:sz w:val="16"/>
        </w:rPr>
        <w:t>The US and Russia could immediately go down to 200 each and not lose any of their deterrent ability even if it were a deterrent</w:t>
      </w:r>
      <w:proofErr w:type="gramStart"/>
      <w:r w:rsidRPr="001429D7">
        <w:rPr>
          <w:sz w:val="16"/>
        </w:rPr>
        <w:t>.</w:t>
      </w:r>
      <w:r w:rsidRPr="001429D7">
        <w:rPr>
          <w:sz w:val="6"/>
        </w:rPr>
        <w:t>¶</w:t>
      </w:r>
      <w:proofErr w:type="gramEnd"/>
      <w:r w:rsidRPr="001429D7">
        <w:rPr>
          <w:sz w:val="6"/>
        </w:rPr>
        <w:t xml:space="preserve"> </w:t>
      </w:r>
      <w:hyperlink r:id="rId91" w:anchor="slide16" w:history="1">
        <w:r w:rsidRPr="001429D7">
          <w:rPr>
            <w:rStyle w:val="Hyperlink"/>
            <w:sz w:val="16"/>
          </w:rPr>
          <w:t>Max talked about</w:t>
        </w:r>
      </w:hyperlink>
      <w:r w:rsidRPr="001429D7">
        <w:rPr>
          <w:sz w:val="16"/>
        </w:rPr>
        <w:t>—</w:t>
      </w:r>
      <w:hyperlink r:id="rId92" w:anchor="falseAlert" w:history="1">
        <w:r w:rsidRPr="001429D7">
          <w:rPr>
            <w:rStyle w:val="Hyperlink"/>
            <w:sz w:val="16"/>
          </w:rPr>
          <w:t>Ted also</w:t>
        </w:r>
      </w:hyperlink>
      <w:r w:rsidRPr="001429D7">
        <w:rPr>
          <w:sz w:val="16"/>
        </w:rPr>
        <w:t xml:space="preserve">—about how close we’ve come several times. What about this time? Imagine you’re Pakistani Air Defense and you see an attack coming in over the horizon. You’re a nuclear nation. Who do you think would be attacking you? Would you guess it was the United States or maybe you’d think it was </w:t>
      </w:r>
      <w:proofErr w:type="gramStart"/>
      <w:r w:rsidRPr="001429D7">
        <w:rPr>
          <w:sz w:val="16"/>
        </w:rPr>
        <w:t>India.</w:t>
      </w:r>
      <w:proofErr w:type="gramEnd"/>
      <w:r w:rsidRPr="001429D7">
        <w:rPr>
          <w:sz w:val="16"/>
        </w:rPr>
        <w:t xml:space="preserve"> So did we almost start a nuclear war by going to get Osama bin Laden? We didn’t, fortunately. But along the Kashmiri border, there are always disputes between Indians and Pakistanis. Imagine a skirmish there escalating due to poor communication, misunderstanding, panic, </w:t>
      </w:r>
      <w:proofErr w:type="gramStart"/>
      <w:r w:rsidRPr="001429D7">
        <w:rPr>
          <w:sz w:val="16"/>
        </w:rPr>
        <w:t>problem</w:t>
      </w:r>
      <w:proofErr w:type="gramEnd"/>
      <w:r w:rsidRPr="001429D7">
        <w:rPr>
          <w:sz w:val="16"/>
        </w:rPr>
        <w:t xml:space="preserve"> with the computer. In fact the last year I was at the IPPNW meeting in Kazakhstan, I picked up the newspaper that morning in the hotel: “Four people were killed when nuclear-armed rivals India and Pakistan traded heavy fire across their border early Saturday...”</w:t>
      </w:r>
      <w:r w:rsidRPr="001429D7">
        <w:rPr>
          <w:sz w:val="6"/>
        </w:rPr>
        <w:t xml:space="preserve">¶ </w:t>
      </w:r>
      <w:r w:rsidRPr="001429D7">
        <w:rPr>
          <w:sz w:val="16"/>
        </w:rPr>
        <w:t>This happens all the time. We’ve been really lucky that, again, this hasn’t escalated into something worse</w:t>
      </w:r>
      <w:proofErr w:type="gramStart"/>
      <w:r w:rsidRPr="001429D7">
        <w:rPr>
          <w:sz w:val="16"/>
        </w:rPr>
        <w:t>.</w:t>
      </w:r>
      <w:r w:rsidRPr="001429D7">
        <w:rPr>
          <w:sz w:val="6"/>
        </w:rPr>
        <w:t>¶</w:t>
      </w:r>
      <w:proofErr w:type="gramEnd"/>
      <w:r w:rsidRPr="001429D7">
        <w:rPr>
          <w:sz w:val="6"/>
        </w:rPr>
        <w:t xml:space="preserve"> </w:t>
      </w:r>
      <w:r w:rsidRPr="001429D7">
        <w:rPr>
          <w:sz w:val="16"/>
        </w:rPr>
        <w:t>So we decided to look at what the climatic effects of such a war would be</w:t>
      </w:r>
      <w:r w:rsidRPr="00A57B2C">
        <w:t xml:space="preserve">. </w:t>
      </w:r>
      <w:r w:rsidRPr="001429D7">
        <w:rPr>
          <w:rStyle w:val="StyleBoldUnderline"/>
          <w:b w:val="0"/>
        </w:rPr>
        <w:t>We took 50 Hiroshima-size weapons and put them on the 50 targets</w:t>
      </w:r>
      <w:r w:rsidRPr="00A57B2C">
        <w:t xml:space="preserve"> </w:t>
      </w:r>
      <w:r w:rsidRPr="001429D7">
        <w:rPr>
          <w:sz w:val="16"/>
        </w:rPr>
        <w:t xml:space="preserve">in each country that produce the largest amount of smoke. For India this would produce 3.5 million tons of smoke. </w:t>
      </w:r>
      <w:proofErr w:type="gramStart"/>
      <w:r w:rsidRPr="001429D7">
        <w:rPr>
          <w:sz w:val="16"/>
        </w:rPr>
        <w:t>For Pakistan, 3 million tons—6.5 million.</w:t>
      </w:r>
      <w:proofErr w:type="gramEnd"/>
      <w:r w:rsidRPr="001429D7">
        <w:rPr>
          <w:sz w:val="16"/>
        </w:rPr>
        <w:t xml:space="preserve"> We said, Let’s be conservative; let’s put 5 million tons of smoke into the upper atmosphere and see what the climate response would be</w:t>
      </w:r>
      <w:r w:rsidRPr="001429D7">
        <w:rPr>
          <w:rStyle w:val="StyleBoldUnderline"/>
          <w:b w:val="0"/>
          <w:sz w:val="16"/>
        </w:rPr>
        <w:t>.</w:t>
      </w:r>
      <w:r w:rsidRPr="001429D7">
        <w:rPr>
          <w:rStyle w:val="StyleBoldUnderline"/>
          <w:b w:val="0"/>
        </w:rPr>
        <w:t xml:space="preserve"> This is much less than even 1 percent of our current global nuclear arsenal</w:t>
      </w:r>
      <w:proofErr w:type="gramStart"/>
      <w:r w:rsidRPr="00A57B2C">
        <w:t>;</w:t>
      </w:r>
      <w:proofErr w:type="gramEnd"/>
      <w:r w:rsidRPr="00A57B2C">
        <w:t xml:space="preserve"> </w:t>
      </w:r>
      <w:r w:rsidRPr="001429D7">
        <w:rPr>
          <w:sz w:val="16"/>
        </w:rPr>
        <w:t>0.3 percent. Of course it would be a terrible direct effect.</w:t>
      </w:r>
      <w:r w:rsidRPr="00A57B2C">
        <w:t xml:space="preserve"> </w:t>
      </w:r>
      <w:r w:rsidRPr="001429D7">
        <w:rPr>
          <w:rStyle w:val="StyleBoldUnderline"/>
          <w:b w:val="0"/>
        </w:rPr>
        <w:t>20 million people would die directly</w:t>
      </w:r>
      <w:r w:rsidRPr="00A57B2C">
        <w:t xml:space="preserve">. </w:t>
      </w:r>
      <w:r w:rsidRPr="001429D7">
        <w:rPr>
          <w:sz w:val="14"/>
        </w:rPr>
        <w:t>H</w:t>
      </w:r>
      <w:hyperlink r:id="rId93" w:history="1">
        <w:r w:rsidRPr="001429D7">
          <w:rPr>
            <w:rStyle w:val="Hyperlink"/>
            <w:sz w:val="14"/>
          </w:rPr>
          <w:t>ere’s a movie of where the smoke would go</w:t>
        </w:r>
      </w:hyperlink>
      <w:r w:rsidRPr="001429D7">
        <w:rPr>
          <w:sz w:val="14"/>
        </w:rPr>
        <w:t xml:space="preserve">. It would be heated—this is the </w:t>
      </w:r>
      <w:proofErr w:type="spellStart"/>
      <w:r w:rsidRPr="001429D7">
        <w:rPr>
          <w:sz w:val="14"/>
        </w:rPr>
        <w:t>tropopause</w:t>
      </w:r>
      <w:proofErr w:type="spellEnd"/>
      <w:r w:rsidRPr="001429D7">
        <w:rPr>
          <w:sz w:val="14"/>
        </w:rPr>
        <w:t xml:space="preserve">. Most of it would be heated and go up into the stratosphere, the region above where there is weather so there wouldn’t be any rain to wash it out and it would last for more than a decade, and it would cover the whole world. If you graph the climate response on a graph of global average temperature: blue is the global warming we all know and love which I spent a lot of time working on; the red would be the global temperature change. So it would be a couple of degrees colder. It wouldn’t be winter temperatures. But </w:t>
      </w:r>
      <w:r w:rsidRPr="001429D7">
        <w:rPr>
          <w:rStyle w:val="StyleBoldUnderline"/>
          <w:b w:val="0"/>
        </w:rPr>
        <w:t>this would be the climate change unprecedented in recorded human history. Colder than the little ice age.</w:t>
      </w:r>
      <w:r w:rsidRPr="00A57B2C">
        <w:t xml:space="preserve"> </w:t>
      </w:r>
      <w:r w:rsidRPr="001429D7">
        <w:rPr>
          <w:sz w:val="14"/>
        </w:rPr>
        <w:t>Two other climate models have recently done a similar calculation to make sure this is not dependent on one climate model. All three found basically the same result</w:t>
      </w:r>
      <w:proofErr w:type="gramStart"/>
      <w:r w:rsidRPr="001429D7">
        <w:rPr>
          <w:sz w:val="14"/>
        </w:rPr>
        <w:t>.</w:t>
      </w:r>
      <w:r w:rsidRPr="001429D7">
        <w:rPr>
          <w:sz w:val="4"/>
        </w:rPr>
        <w:t>¶</w:t>
      </w:r>
      <w:proofErr w:type="gramEnd"/>
      <w:r w:rsidRPr="001429D7">
        <w:rPr>
          <w:sz w:val="4"/>
        </w:rPr>
        <w:t xml:space="preserve"> </w:t>
      </w:r>
      <w:r w:rsidRPr="001429D7">
        <w:rPr>
          <w:sz w:val="14"/>
        </w:rPr>
        <w:t>T</w:t>
      </w:r>
      <w:hyperlink r:id="rId94" w:history="1">
        <w:r w:rsidRPr="001429D7">
          <w:rPr>
            <w:rStyle w:val="Hyperlink"/>
            <w:sz w:val="14"/>
          </w:rPr>
          <w:t>his is the climate model</w:t>
        </w:r>
      </w:hyperlink>
      <w:r w:rsidRPr="001429D7">
        <w:rPr>
          <w:sz w:val="14"/>
        </w:rPr>
        <w:t xml:space="preserve"> at the National Center for Atmospheric Research (NCAR) which is much more detailed and also includes the effects of ozone. [Here are two additional movies made by </w:t>
      </w:r>
      <w:hyperlink r:id="rId95" w:history="1">
        <w:r w:rsidRPr="001429D7">
          <w:rPr>
            <w:rStyle w:val="Hyperlink"/>
            <w:sz w:val="14"/>
          </w:rPr>
          <w:t>Michael Mills</w:t>
        </w:r>
      </w:hyperlink>
      <w:r w:rsidRPr="001429D7">
        <w:rPr>
          <w:sz w:val="14"/>
        </w:rPr>
        <w:t xml:space="preserve">. Alan </w:t>
      </w:r>
      <w:proofErr w:type="spellStart"/>
      <w:r w:rsidRPr="001429D7">
        <w:rPr>
          <w:sz w:val="14"/>
        </w:rPr>
        <w:t>Robock</w:t>
      </w:r>
      <w:proofErr w:type="spellEnd"/>
      <w:r w:rsidRPr="001429D7">
        <w:rPr>
          <w:sz w:val="14"/>
        </w:rPr>
        <w:t xml:space="preserve"> had asked him to make another version with a white background and progressive shades of grey leading to black for the highest concentrations so it looks like smoke. The </w:t>
      </w:r>
      <w:hyperlink r:id="rId96" w:history="1">
        <w:r w:rsidRPr="001429D7">
          <w:rPr>
            <w:rStyle w:val="Hyperlink"/>
            <w:sz w:val="14"/>
          </w:rPr>
          <w:t xml:space="preserve">first animation is in </w:t>
        </w:r>
        <w:proofErr w:type="spellStart"/>
        <w:r w:rsidRPr="001429D7">
          <w:rPr>
            <w:rStyle w:val="Hyperlink"/>
            <w:sz w:val="14"/>
          </w:rPr>
          <w:t>greyscale</w:t>
        </w:r>
        <w:proofErr w:type="spellEnd"/>
        <w:r w:rsidRPr="001429D7">
          <w:rPr>
            <w:rStyle w:val="Hyperlink"/>
            <w:sz w:val="14"/>
          </w:rPr>
          <w:t xml:space="preserve"> and runs at 10 frames per second</w:t>
        </w:r>
      </w:hyperlink>
      <w:r w:rsidRPr="001429D7">
        <w:rPr>
          <w:sz w:val="14"/>
        </w:rPr>
        <w:t xml:space="preserve">. The </w:t>
      </w:r>
      <w:hyperlink r:id="rId97" w:history="1">
        <w:r w:rsidRPr="001429D7">
          <w:rPr>
            <w:rStyle w:val="Hyperlink"/>
            <w:sz w:val="14"/>
          </w:rPr>
          <w:t>second animation version runs 5 frames per second</w:t>
        </w:r>
      </w:hyperlink>
      <w:r w:rsidRPr="001429D7">
        <w:rPr>
          <w:sz w:val="14"/>
        </w:rPr>
        <w:t>.] The smoke goes up, it gets heated and goes up into the upper stratosphere and it stays there for years. The sun heats it and this is in April. As you get to summer it goes to the northern hemisphere heated by the sun. And then it goes into the southern hemisphere when it turns winter and stays there for a long time. We can calculate how long it stays there. Our first calculation showed that the temperature would go down by 1.5 degrees Celsius, about 2 degrees Fahrenheit. The Swiss model showed similar results. The NCAR model had the smoke last longer</w:t>
      </w:r>
      <w:proofErr w:type="gramStart"/>
      <w:r w:rsidRPr="001429D7">
        <w:rPr>
          <w:sz w:val="14"/>
        </w:rPr>
        <w:t>.</w:t>
      </w:r>
      <w:r w:rsidRPr="001429D7">
        <w:rPr>
          <w:sz w:val="4"/>
        </w:rPr>
        <w:t>¶</w:t>
      </w:r>
      <w:proofErr w:type="gramEnd"/>
      <w:r w:rsidRPr="001429D7">
        <w:rPr>
          <w:sz w:val="4"/>
        </w:rPr>
        <w:t xml:space="preserve"> </w:t>
      </w:r>
      <w:r w:rsidRPr="001429D7">
        <w:rPr>
          <w:sz w:val="14"/>
        </w:rPr>
        <w:t>It calculated more detail in the stratosphere and actually it would last for a couple of decades.</w:t>
      </w:r>
      <w:r w:rsidRPr="001429D7">
        <w:rPr>
          <w:sz w:val="4"/>
        </w:rPr>
        <w:t xml:space="preserve">¶ </w:t>
      </w:r>
      <w:r w:rsidRPr="001429D7">
        <w:rPr>
          <w:sz w:val="14"/>
        </w:rPr>
        <w:t>Alright, so a couple of degrees. What does that mean? We said, Let’s take this and let’s go to places where they grow food and apply the change of temperature, the change of precipitation, the change of sunlight, and calculate how crops would grow</w:t>
      </w:r>
      <w:proofErr w:type="gramStart"/>
      <w:r w:rsidRPr="001429D7">
        <w:rPr>
          <w:sz w:val="14"/>
        </w:rPr>
        <w:t>.</w:t>
      </w:r>
      <w:r w:rsidRPr="001429D7">
        <w:rPr>
          <w:sz w:val="4"/>
        </w:rPr>
        <w:t>¶</w:t>
      </w:r>
      <w:proofErr w:type="gramEnd"/>
      <w:r w:rsidRPr="001429D7">
        <w:rPr>
          <w:sz w:val="4"/>
        </w:rPr>
        <w:t xml:space="preserve"> </w:t>
      </w:r>
      <w:r w:rsidRPr="001429D7">
        <w:rPr>
          <w:rStyle w:val="StyleBoldUnderline"/>
          <w:b w:val="0"/>
        </w:rPr>
        <w:t>There would also be cooling in the ocean.</w:t>
      </w:r>
      <w:r w:rsidRPr="00A57B2C">
        <w:t xml:space="preserve"> </w:t>
      </w:r>
      <w:r w:rsidRPr="001429D7">
        <w:rPr>
          <w:sz w:val="16"/>
        </w:rPr>
        <w:t xml:space="preserve">First of all </w:t>
      </w:r>
      <w:r w:rsidRPr="001429D7">
        <w:rPr>
          <w:rStyle w:val="StyleBoldUnderline"/>
          <w:b w:val="0"/>
        </w:rPr>
        <w:t>the ozone would be depleted</w:t>
      </w:r>
      <w:r w:rsidRPr="00A57B2C">
        <w:t xml:space="preserve">. </w:t>
      </w:r>
      <w:r w:rsidRPr="001429D7">
        <w:rPr>
          <w:sz w:val="16"/>
        </w:rPr>
        <w:t xml:space="preserve">Now we worry about the ozone hole around </w:t>
      </w:r>
      <w:proofErr w:type="spellStart"/>
      <w:r w:rsidRPr="001429D7">
        <w:rPr>
          <w:sz w:val="16"/>
        </w:rPr>
        <w:t>Antartica</w:t>
      </w:r>
      <w:proofErr w:type="spellEnd"/>
      <w:r w:rsidRPr="001429D7">
        <w:rPr>
          <w:sz w:val="16"/>
        </w:rPr>
        <w:t>. This would be a global ozone hole with excess ultraviolet. We haven’t even had time yet to look at the impacts of the UV. This is a graph from our analysis using all of those three climate models looking at how the production of the main food crops in China, the country that grows the most food, would change</w:t>
      </w:r>
      <w:proofErr w:type="gramStart"/>
      <w:r w:rsidRPr="001429D7">
        <w:rPr>
          <w:sz w:val="16"/>
        </w:rPr>
        <w:t>.</w:t>
      </w:r>
      <w:r w:rsidRPr="001429D7">
        <w:rPr>
          <w:sz w:val="6"/>
        </w:rPr>
        <w:t>¶</w:t>
      </w:r>
      <w:proofErr w:type="gramEnd"/>
      <w:r w:rsidRPr="001429D7">
        <w:rPr>
          <w:sz w:val="6"/>
        </w:rPr>
        <w:t xml:space="preserve"> </w:t>
      </w:r>
      <w:r w:rsidRPr="001429D7">
        <w:rPr>
          <w:sz w:val="16"/>
        </w:rPr>
        <w:t xml:space="preserve">This is for 10 years. For rice it would be down by 20 percent. </w:t>
      </w:r>
      <w:proofErr w:type="gramStart"/>
      <w:r w:rsidRPr="001429D7">
        <w:rPr>
          <w:sz w:val="16"/>
        </w:rPr>
        <w:t>For winter wheat, 40 percent.</w:t>
      </w:r>
      <w:proofErr w:type="gramEnd"/>
      <w:r w:rsidRPr="001429D7">
        <w:rPr>
          <w:sz w:val="16"/>
        </w:rPr>
        <w:t xml:space="preserve"> And this is only in the first decade</w:t>
      </w:r>
      <w:proofErr w:type="gramStart"/>
      <w:r w:rsidRPr="001429D7">
        <w:rPr>
          <w:sz w:val="16"/>
        </w:rPr>
        <w:t>.</w:t>
      </w:r>
      <w:r w:rsidRPr="001429D7">
        <w:rPr>
          <w:sz w:val="6"/>
        </w:rPr>
        <w:t>¶</w:t>
      </w:r>
      <w:proofErr w:type="gramEnd"/>
      <w:r w:rsidRPr="001429D7">
        <w:rPr>
          <w:sz w:val="6"/>
        </w:rPr>
        <w:t xml:space="preserve"> </w:t>
      </w:r>
      <w:r w:rsidRPr="001429D7">
        <w:rPr>
          <w:sz w:val="16"/>
        </w:rPr>
        <w:t>Let me summarize this in a table. In the US, corn would go down by 20 percent, soy beans 15 percent, rice would go down by 25 percent in China, wheat by 40 percent</w:t>
      </w:r>
      <w:proofErr w:type="gramStart"/>
      <w:r w:rsidRPr="001429D7">
        <w:rPr>
          <w:sz w:val="16"/>
        </w:rPr>
        <w:t>.</w:t>
      </w:r>
      <w:r w:rsidRPr="001429D7">
        <w:rPr>
          <w:sz w:val="6"/>
        </w:rPr>
        <w:t>¶</w:t>
      </w:r>
      <w:proofErr w:type="gramEnd"/>
      <w:r w:rsidRPr="001429D7">
        <w:rPr>
          <w:sz w:val="6"/>
        </w:rPr>
        <w:t xml:space="preserve"> </w:t>
      </w:r>
      <w:r w:rsidRPr="001429D7">
        <w:rPr>
          <w:sz w:val="16"/>
        </w:rPr>
        <w:t xml:space="preserve">This means the same amount of food that was </w:t>
      </w:r>
      <w:r w:rsidRPr="001429D7">
        <w:rPr>
          <w:rStyle w:val="StyleBoldUnderline"/>
          <w:b w:val="0"/>
        </w:rPr>
        <w:t>grown in China when they had several 100 million fewer people. And it would last for more than a decade</w:t>
      </w:r>
      <w:proofErr w:type="gramStart"/>
      <w:r w:rsidRPr="001429D7">
        <w:rPr>
          <w:rStyle w:val="StyleBoldUnderline"/>
          <w:b w:val="0"/>
        </w:rPr>
        <w:t>.¶</w:t>
      </w:r>
      <w:proofErr w:type="gramEnd"/>
      <w:r w:rsidRPr="001429D7">
        <w:rPr>
          <w:rStyle w:val="StyleBoldUnderline"/>
          <w:b w:val="0"/>
        </w:rPr>
        <w:t xml:space="preserve"> You can imagine people hoarding food, world food trade collapsing</w:t>
      </w:r>
      <w:r w:rsidRPr="00A57B2C">
        <w:t>. And now we’re analyzing every crop in every country so we can go for the whole world and tell no more chocolate for you, no more wine for you. People can really have a gut feeling of how it’s going to affect them. Not somewhere else in the world</w:t>
      </w:r>
      <w:proofErr w:type="gramStart"/>
      <w:r w:rsidRPr="00A57B2C">
        <w:t>.</w:t>
      </w:r>
      <w:r w:rsidRPr="00A57B2C">
        <w:rPr>
          <w:sz w:val="12"/>
        </w:rPr>
        <w:t>¶</w:t>
      </w:r>
      <w:proofErr w:type="gramEnd"/>
      <w:r w:rsidRPr="00A57B2C">
        <w:rPr>
          <w:sz w:val="12"/>
        </w:rPr>
        <w:t xml:space="preserve"> </w:t>
      </w:r>
      <w:r w:rsidRPr="00A57B2C">
        <w:t xml:space="preserve">But the story—it’s much worse than that. Forget about what I just—it’s much worse than that. Because as Ted mentioned, every Trident has 100 nuclear weapons and they’re much more powerful than the Hiroshima bomb. So </w:t>
      </w:r>
      <w:r w:rsidRPr="001429D7">
        <w:rPr>
          <w:rStyle w:val="StyleBoldUnderline"/>
          <w:b w:val="0"/>
        </w:rPr>
        <w:t xml:space="preserve">each Trident submarine can produce about 1,000 </w:t>
      </w:r>
      <w:proofErr w:type="spellStart"/>
      <w:r w:rsidRPr="001429D7">
        <w:rPr>
          <w:rStyle w:val="StyleBoldUnderline"/>
          <w:b w:val="0"/>
        </w:rPr>
        <w:t>Hiroshimas</w:t>
      </w:r>
      <w:proofErr w:type="spellEnd"/>
      <w:r w:rsidRPr="001429D7">
        <w:rPr>
          <w:rStyle w:val="StyleBoldUnderline"/>
          <w:b w:val="0"/>
        </w:rPr>
        <w:t xml:space="preserve"> and the US has 14 of them.</w:t>
      </w:r>
      <w:r w:rsidRPr="00A57B2C">
        <w:t xml:space="preserve"> And that’s only half of our arsenal. And Russia has got the same size arsenal</w:t>
      </w:r>
      <w:proofErr w:type="gramStart"/>
      <w:r w:rsidRPr="00A57B2C">
        <w:t>.</w:t>
      </w:r>
      <w:r w:rsidRPr="00A57B2C">
        <w:rPr>
          <w:sz w:val="12"/>
        </w:rPr>
        <w:t>¶</w:t>
      </w:r>
      <w:proofErr w:type="gramEnd"/>
      <w:r w:rsidRPr="00A57B2C">
        <w:rPr>
          <w:sz w:val="12"/>
        </w:rPr>
        <w:t xml:space="preserve"> </w:t>
      </w:r>
      <w:r w:rsidRPr="00A57B2C">
        <w:t xml:space="preserve">So we could produce much, much, much more smoke if we used them. </w:t>
      </w:r>
      <w:hyperlink r:id="rId98" w:history="1">
        <w:r w:rsidRPr="00A57B2C">
          <w:rPr>
            <w:rStyle w:val="Hyperlink"/>
          </w:rPr>
          <w:t>So we did a simulation of what would happen if the US and Russia had a nuclear war</w:t>
        </w:r>
      </w:hyperlink>
      <w:r w:rsidRPr="00A57B2C">
        <w:t>. And [there would be] a</w:t>
      </w:r>
      <w:r>
        <w:t xml:space="preserve"> </w:t>
      </w:r>
      <w:r w:rsidRPr="00A57B2C">
        <w:t>lot</w:t>
      </w:r>
      <w:r>
        <w:t xml:space="preserve"> </w:t>
      </w:r>
      <w:r w:rsidRPr="00A57B2C">
        <w:t xml:space="preserve">more </w:t>
      </w:r>
      <w:r w:rsidRPr="001429D7">
        <w:rPr>
          <w:rStyle w:val="StyleBoldUnderline"/>
          <w:b w:val="0"/>
        </w:rPr>
        <w:t>smoke. It would go up in the atmosphere and cause much more temperature change.</w:t>
      </w:r>
      <w:r w:rsidRPr="00A57B2C">
        <w:t xml:space="preserve"> </w:t>
      </w:r>
      <w:r w:rsidRPr="001429D7">
        <w:rPr>
          <w:sz w:val="16"/>
        </w:rPr>
        <w:t xml:space="preserve">Now I’m going to graph the global temperature change. In the 5 </w:t>
      </w:r>
      <w:proofErr w:type="spellStart"/>
      <w:r w:rsidRPr="001429D7">
        <w:rPr>
          <w:sz w:val="16"/>
        </w:rPr>
        <w:t>terragram</w:t>
      </w:r>
      <w:proofErr w:type="spellEnd"/>
      <w:r w:rsidRPr="001429D7">
        <w:rPr>
          <w:sz w:val="16"/>
        </w:rPr>
        <w:t xml:space="preserve"> case I first showed you is up at the top here. I’ve had to re-scale the graph. </w:t>
      </w:r>
      <w:proofErr w:type="gramStart"/>
      <w:r w:rsidRPr="001429D7">
        <w:rPr>
          <w:sz w:val="16"/>
        </w:rPr>
        <w:t>Now for 150 million tons of smoke, 7 or 8 degrees Celsius colder</w:t>
      </w:r>
      <w:r w:rsidRPr="00A57B2C">
        <w:t>.</w:t>
      </w:r>
      <w:proofErr w:type="gramEnd"/>
      <w:r w:rsidRPr="00A57B2C">
        <w:t xml:space="preserve"> </w:t>
      </w:r>
      <w:r w:rsidRPr="001429D7">
        <w:rPr>
          <w:rStyle w:val="StyleBoldUnderline"/>
          <w:b w:val="0"/>
        </w:rPr>
        <w:t>Colder than the Little Ice Age</w:t>
      </w:r>
      <w:proofErr w:type="gramStart"/>
      <w:r w:rsidRPr="001429D7">
        <w:rPr>
          <w:rStyle w:val="StyleBoldUnderline"/>
          <w:b w:val="0"/>
        </w:rPr>
        <w:t>.¶</w:t>
      </w:r>
      <w:proofErr w:type="gramEnd"/>
      <w:r w:rsidRPr="00A57B2C">
        <w:rPr>
          <w:sz w:val="12"/>
        </w:rPr>
        <w:t xml:space="preserve"> </w:t>
      </w:r>
      <w:r w:rsidRPr="001429D7">
        <w:rPr>
          <w:sz w:val="16"/>
        </w:rPr>
        <w:t xml:space="preserve">This is the same amount of smoke that we put in the atmosphere when we were studying nuclear winter in the 1980s using a third of the-then much larger arsenals. We were trying to figure out, </w:t>
      </w:r>
      <w:proofErr w:type="gramStart"/>
      <w:r w:rsidRPr="001429D7">
        <w:rPr>
          <w:sz w:val="16"/>
        </w:rPr>
        <w:t>How</w:t>
      </w:r>
      <w:proofErr w:type="gramEnd"/>
      <w:r w:rsidRPr="001429D7">
        <w:rPr>
          <w:sz w:val="16"/>
        </w:rPr>
        <w:t xml:space="preserve"> can you still get so much smoke? It turns out, with a third of the arsenal, every possible target in Russia and the US had 9 nuclear bombs targeted on it. </w:t>
      </w:r>
      <w:proofErr w:type="gramStart"/>
      <w:r w:rsidRPr="001429D7">
        <w:rPr>
          <w:sz w:val="16"/>
        </w:rPr>
        <w:t>Because they put one on.</w:t>
      </w:r>
      <w:proofErr w:type="gramEnd"/>
      <w:r w:rsidRPr="001429D7">
        <w:rPr>
          <w:sz w:val="16"/>
        </w:rPr>
        <w:t xml:space="preserve"> Okay, let’s put two on in case it doesn’t work. So we have this huge pile of weapons, Okay let’s bounce the rubble</w:t>
      </w:r>
      <w:proofErr w:type="gramStart"/>
      <w:r w:rsidRPr="001429D7">
        <w:rPr>
          <w:sz w:val="16"/>
        </w:rPr>
        <w:t>.</w:t>
      </w:r>
      <w:r w:rsidRPr="001429D7">
        <w:rPr>
          <w:sz w:val="6"/>
        </w:rPr>
        <w:t>¶</w:t>
      </w:r>
      <w:proofErr w:type="gramEnd"/>
      <w:r w:rsidRPr="001429D7">
        <w:rPr>
          <w:sz w:val="6"/>
        </w:rPr>
        <w:t xml:space="preserve"> </w:t>
      </w:r>
      <w:r w:rsidRPr="001429D7">
        <w:rPr>
          <w:sz w:val="16"/>
        </w:rPr>
        <w:t>Now if we just put one on each target we can still produce the same amount smoke even after the new START agreement is in effect.</w:t>
      </w:r>
      <w:r w:rsidRPr="001429D7">
        <w:rPr>
          <w:sz w:val="6"/>
        </w:rPr>
        <w:t xml:space="preserve">¶ </w:t>
      </w:r>
      <w:r w:rsidRPr="001429D7">
        <w:rPr>
          <w:sz w:val="16"/>
        </w:rPr>
        <w:t xml:space="preserve">If you look at global warming then, [laughs], this huge impact. Before you ask the question, </w:t>
      </w:r>
      <w:proofErr w:type="gramStart"/>
      <w:r w:rsidRPr="001429D7">
        <w:rPr>
          <w:sz w:val="16"/>
        </w:rPr>
        <w:t>Yes</w:t>
      </w:r>
      <w:proofErr w:type="gramEnd"/>
      <w:r w:rsidRPr="001429D7">
        <w:rPr>
          <w:sz w:val="16"/>
        </w:rPr>
        <w:t>, this would solve the global warming problem. I did a calculation. If you put that much smoke in and you stop producing C02, global warming is gone. I’m writing an article about that called: “A Modest Proposal: A Solution to Global Warming.” [</w:t>
      </w:r>
      <w:proofErr w:type="gramStart"/>
      <w:r w:rsidRPr="001429D7">
        <w:rPr>
          <w:sz w:val="16"/>
        </w:rPr>
        <w:t>laughter</w:t>
      </w:r>
      <w:proofErr w:type="gramEnd"/>
      <w:r w:rsidRPr="001429D7">
        <w:rPr>
          <w:sz w:val="16"/>
        </w:rPr>
        <w:t>] What’s new in this work</w:t>
      </w:r>
      <w:r w:rsidRPr="001429D7">
        <w:rPr>
          <w:rStyle w:val="StyleBoldUnderline"/>
          <w:b w:val="0"/>
        </w:rPr>
        <w:t>? A nuclear war between any nuclear states using much less that 1 percent of the current nuclear arsenal could produce climate change unprecedented in recorded human history</w:t>
      </w:r>
      <w:proofErr w:type="gramStart"/>
      <w:r w:rsidRPr="001429D7">
        <w:rPr>
          <w:rStyle w:val="StyleBoldUnderline"/>
          <w:b w:val="0"/>
        </w:rPr>
        <w:t>.¶</w:t>
      </w:r>
      <w:proofErr w:type="gramEnd"/>
      <w:r w:rsidRPr="001429D7">
        <w:rPr>
          <w:rStyle w:val="StyleBoldUnderline"/>
          <w:b w:val="0"/>
        </w:rPr>
        <w:t xml:space="preserve"> Such a “small” nuclear war could reduce food production by 20 to 40 percent for a decade.</w:t>
      </w:r>
      <w:r w:rsidRPr="00A57B2C">
        <w:t xml:space="preserve"> </w:t>
      </w:r>
      <w:r w:rsidRPr="001429D7">
        <w:rPr>
          <w:sz w:val="16"/>
        </w:rPr>
        <w:t xml:space="preserve">And we’ve repeated the nuclear winter calculations done in the 1980s about which there was some doubt about well do you really get temperatures below freezing? It turns out </w:t>
      </w:r>
      <w:r w:rsidRPr="001429D7">
        <w:rPr>
          <w:rStyle w:val="StyleBoldUnderline"/>
          <w:b w:val="0"/>
        </w:rPr>
        <w:t>nuclear winter theory was correct</w:t>
      </w:r>
      <w:r w:rsidRPr="00A57B2C">
        <w:t xml:space="preserve">. </w:t>
      </w:r>
      <w:r w:rsidRPr="001429D7">
        <w:rPr>
          <w:sz w:val="16"/>
        </w:rPr>
        <w:t>In the current arsenal, the Russian and American one can still produce temperatures below freezing and the effects would last for more than a decade</w:t>
      </w:r>
      <w:proofErr w:type="gramStart"/>
      <w:r w:rsidRPr="001429D7">
        <w:rPr>
          <w:sz w:val="16"/>
        </w:rPr>
        <w:t>.</w:t>
      </w:r>
      <w:r w:rsidRPr="001429D7">
        <w:rPr>
          <w:sz w:val="6"/>
        </w:rPr>
        <w:t>¶</w:t>
      </w:r>
      <w:proofErr w:type="gramEnd"/>
      <w:r w:rsidRPr="001429D7">
        <w:rPr>
          <w:sz w:val="6"/>
        </w:rPr>
        <w:t xml:space="preserve"> </w:t>
      </w:r>
      <w:r w:rsidRPr="001429D7">
        <w:rPr>
          <w:sz w:val="16"/>
        </w:rPr>
        <w:t xml:space="preserve">Now we have modern models that can heat the smoke, take in the upper atmosphere and calculate how long it would stay there. In the 1980s the climate model simulations were done on a Cray-1 </w:t>
      </w:r>
      <w:proofErr w:type="gramStart"/>
      <w:r w:rsidRPr="001429D7">
        <w:rPr>
          <w:sz w:val="16"/>
        </w:rPr>
        <w:t>Computer which</w:t>
      </w:r>
      <w:proofErr w:type="gramEnd"/>
      <w:r w:rsidRPr="001429D7">
        <w:rPr>
          <w:sz w:val="16"/>
        </w:rPr>
        <w:t xml:space="preserve"> is much less powerful than your iPhone in terms of its computing capability and storage. Now we have modern computers that can do this much better.</w:t>
      </w:r>
    </w:p>
    <w:p w14:paraId="77A6490F" w14:textId="77777777" w:rsidR="00EE5DDC" w:rsidRDefault="00EE5DDC" w:rsidP="00EE5DDC"/>
    <w:p w14:paraId="414DC3E7" w14:textId="77777777" w:rsidR="00EE5DDC" w:rsidRDefault="00EE5DDC" w:rsidP="00EE5DDC">
      <w:pPr>
        <w:pStyle w:val="Heading4"/>
      </w:pPr>
      <w:r>
        <w:t>Nuclear war would result in functional extinction – debating whether or not the few survivors could reproduce a functional society is irresponsible</w:t>
      </w:r>
    </w:p>
    <w:p w14:paraId="5F614DB5" w14:textId="77777777" w:rsidR="00EE5DDC" w:rsidRDefault="00EE5DDC" w:rsidP="00EE5DDC"/>
    <w:p w14:paraId="32EEFBF6" w14:textId="77777777" w:rsidR="00EE5DDC" w:rsidRPr="00F145E6" w:rsidRDefault="00EE5DDC" w:rsidP="00EE5DDC">
      <w:pPr>
        <w:rPr>
          <w:rStyle w:val="StyleStyleBold12pt"/>
        </w:rPr>
      </w:pPr>
      <w:r w:rsidRPr="00F145E6">
        <w:rPr>
          <w:rStyle w:val="StyleStyleBold12pt"/>
        </w:rPr>
        <w:t>Starr, 2015</w:t>
      </w:r>
    </w:p>
    <w:p w14:paraId="1544D2BA" w14:textId="77777777" w:rsidR="00EE5DDC" w:rsidRPr="00F145E6" w:rsidRDefault="00EE5DDC" w:rsidP="00EE5DDC">
      <w:pPr>
        <w:rPr>
          <w:sz w:val="20"/>
        </w:rPr>
      </w:pPr>
      <w:r w:rsidRPr="00F145E6">
        <w:rPr>
          <w:sz w:val="20"/>
        </w:rPr>
        <w:t>(Steven - director of the University of Missouri’s Clinical Laboratory Science Program</w:t>
      </w:r>
      <w:r w:rsidRPr="00F145E6">
        <w:rPr>
          <w:rFonts w:ascii="Helvetica" w:hAnsi="Helvetica"/>
          <w:i/>
          <w:iCs/>
          <w:color w:val="07262E"/>
          <w:sz w:val="19"/>
          <w:szCs w:val="21"/>
          <w:shd w:val="clear" w:color="auto" w:fill="FFFFFF"/>
        </w:rPr>
        <w:t xml:space="preserve"> </w:t>
      </w:r>
      <w:r w:rsidRPr="00F145E6">
        <w:rPr>
          <w:rFonts w:ascii="Helvetica" w:hAnsi="Helvetica"/>
          <w:iCs/>
          <w:color w:val="07262E"/>
          <w:sz w:val="19"/>
          <w:szCs w:val="21"/>
          <w:shd w:val="clear" w:color="auto" w:fill="FFFFFF"/>
        </w:rPr>
        <w:t>&amp; f</w:t>
      </w:r>
      <w:r w:rsidRPr="00F145E6">
        <w:rPr>
          <w:sz w:val="20"/>
        </w:rPr>
        <w:t xml:space="preserve">ormer senior scientist for Physicians for Social Responsibility, “Nuclear War, Nuclear Winter, and Human Extinction,” 2015, Federation of American Scientists, </w:t>
      </w:r>
      <w:hyperlink r:id="rId99" w:history="1">
        <w:r w:rsidRPr="00F145E6">
          <w:rPr>
            <w:rStyle w:val="Hyperlink"/>
            <w:sz w:val="20"/>
          </w:rPr>
          <w:t>https://fas.org/pir-pubs/nuclear-war-nuclear-winter-and-human-extinction/</w:t>
        </w:r>
      </w:hyperlink>
      <w:r w:rsidRPr="00F145E6">
        <w:rPr>
          <w:sz w:val="20"/>
        </w:rPr>
        <w:t>, arc)</w:t>
      </w:r>
    </w:p>
    <w:p w14:paraId="0C54F28E" w14:textId="77777777" w:rsidR="00EE5DDC" w:rsidRDefault="00EE5DDC" w:rsidP="00EE5DDC">
      <w:r w:rsidRPr="00724730">
        <w:rPr>
          <w:sz w:val="16"/>
        </w:rPr>
        <w:t xml:space="preserve">While it is impossible to precisely predict all the human impacts that would result from a nuclear winter, it is relatively simple to predict </w:t>
      </w:r>
      <w:proofErr w:type="gramStart"/>
      <w:r w:rsidRPr="00724730">
        <w:rPr>
          <w:sz w:val="16"/>
        </w:rPr>
        <w:t>those which</w:t>
      </w:r>
      <w:proofErr w:type="gramEnd"/>
      <w:r w:rsidRPr="00724730">
        <w:rPr>
          <w:sz w:val="16"/>
        </w:rPr>
        <w:t xml:space="preserve"> would be most profound. That is, a </w:t>
      </w:r>
      <w:r w:rsidRPr="00366D40">
        <w:rPr>
          <w:rStyle w:val="StyleBoldUnderline"/>
          <w:b w:val="0"/>
        </w:rPr>
        <w:t>nuclear winter would cause most humans and large animals to die from nuclear famine in a mass extinction event similar to the one that wiped out the dinosaurs</w:t>
      </w:r>
      <w:proofErr w:type="gramStart"/>
      <w:r w:rsidRPr="00F145E6">
        <w:t>.</w:t>
      </w:r>
      <w:r w:rsidRPr="00F145E6">
        <w:rPr>
          <w:sz w:val="12"/>
        </w:rPr>
        <w:t>¶</w:t>
      </w:r>
      <w:proofErr w:type="gramEnd"/>
      <w:r w:rsidRPr="00F145E6">
        <w:rPr>
          <w:sz w:val="12"/>
        </w:rPr>
        <w:t xml:space="preserve"> </w:t>
      </w:r>
      <w:r w:rsidRPr="00724730">
        <w:rPr>
          <w:sz w:val="16"/>
        </w:rPr>
        <w:t xml:space="preserve">Following the detonation (in conflict) of US and/or Russian launch-ready strategic nuclear weapons, nuclear firestorms would burn simultaneously over a total land surface area of many thousands or tens of thousands of square miles. These </w:t>
      </w:r>
      <w:r w:rsidRPr="00724730">
        <w:rPr>
          <w:rStyle w:val="StyleBoldUnderline"/>
          <w:b w:val="0"/>
          <w:sz w:val="16"/>
        </w:rPr>
        <w:t>mass fires</w:t>
      </w:r>
      <w:r w:rsidRPr="00724730">
        <w:rPr>
          <w:sz w:val="16"/>
        </w:rPr>
        <w:t>, many of which would rage over large cities and industrial areas</w:t>
      </w:r>
      <w:r w:rsidRPr="00F145E6">
        <w:t xml:space="preserve">, </w:t>
      </w:r>
      <w:r w:rsidRPr="00366D40">
        <w:rPr>
          <w:rStyle w:val="StyleBoldUnderline"/>
          <w:b w:val="0"/>
        </w:rPr>
        <w:t>would release many tens of millions of tons of black carbon soot and smoke</w:t>
      </w:r>
      <w:r w:rsidRPr="00F145E6">
        <w:t xml:space="preserve"> (</w:t>
      </w:r>
      <w:r w:rsidRPr="00724730">
        <w:rPr>
          <w:sz w:val="16"/>
        </w:rPr>
        <w:t xml:space="preserve">up to </w:t>
      </w:r>
      <w:hyperlink r:id="rId100" w:history="1">
        <w:r w:rsidRPr="00724730">
          <w:rPr>
            <w:rStyle w:val="Hyperlink"/>
            <w:sz w:val="16"/>
          </w:rPr>
          <w:t>180 million tons</w:t>
        </w:r>
      </w:hyperlink>
      <w:r w:rsidRPr="00724730">
        <w:rPr>
          <w:sz w:val="16"/>
        </w:rPr>
        <w:t xml:space="preserve">, according to peer-reviewed studies), which would rise rapidly above cloud level and into the stratosphere. [For an explanation of the calculation of smoke emissions, see </w:t>
      </w:r>
      <w:hyperlink r:id="rId101" w:history="1">
        <w:r w:rsidRPr="00724730">
          <w:rPr>
            <w:rStyle w:val="Hyperlink"/>
            <w:sz w:val="16"/>
          </w:rPr>
          <w:t>Atmospheric effects &amp; societal consequences of regional scale nuclear conflicts</w:t>
        </w:r>
      </w:hyperlink>
      <w:r w:rsidRPr="00724730">
        <w:rPr>
          <w:sz w:val="16"/>
        </w:rPr>
        <w:t>.]</w:t>
      </w:r>
      <w:r w:rsidRPr="00724730">
        <w:rPr>
          <w:sz w:val="6"/>
        </w:rPr>
        <w:t xml:space="preserve">¶ </w:t>
      </w:r>
      <w:r w:rsidRPr="00724730">
        <w:rPr>
          <w:sz w:val="16"/>
        </w:rPr>
        <w:t xml:space="preserve">The scientists who completed the most </w:t>
      </w:r>
      <w:r w:rsidRPr="00366D40">
        <w:rPr>
          <w:rStyle w:val="StyleBoldUnderline"/>
          <w:b w:val="0"/>
        </w:rPr>
        <w:t>recent peer-reviewed studies on nuclear winter discovered that the sunlight would heat the smoke,</w:t>
      </w:r>
      <w:r w:rsidRPr="00F145E6">
        <w:t xml:space="preserve"> </w:t>
      </w:r>
      <w:r w:rsidRPr="00724730">
        <w:rPr>
          <w:sz w:val="16"/>
        </w:rPr>
        <w:t xml:space="preserve">producing a self-lofting </w:t>
      </w:r>
      <w:r w:rsidRPr="00F145E6">
        <w:t xml:space="preserve">effect </w:t>
      </w:r>
      <w:r w:rsidRPr="00366D40">
        <w:rPr>
          <w:rStyle w:val="StyleBoldUnderline"/>
          <w:b w:val="0"/>
        </w:rPr>
        <w:t>that would</w:t>
      </w:r>
      <w:r w:rsidRPr="00F145E6">
        <w:t xml:space="preserve"> </w:t>
      </w:r>
      <w:r w:rsidRPr="00724730">
        <w:rPr>
          <w:sz w:val="16"/>
        </w:rPr>
        <w:t xml:space="preserve">not only aid the rise of the smoke into the stratosphere (above cloud level, where it could not be </w:t>
      </w:r>
      <w:r w:rsidRPr="00F145E6">
        <w:t xml:space="preserve">rained out), but act to </w:t>
      </w:r>
      <w:r w:rsidRPr="00366D40">
        <w:rPr>
          <w:rStyle w:val="StyleBoldUnderline"/>
          <w:b w:val="0"/>
        </w:rPr>
        <w:t>keep the smoke in the stratosphere</w:t>
      </w:r>
      <w:r w:rsidRPr="00F145E6">
        <w:t xml:space="preserve"> </w:t>
      </w:r>
      <w:r w:rsidRPr="00724730">
        <w:rPr>
          <w:sz w:val="16"/>
        </w:rPr>
        <w:t>for 10 years or more. The longevity of the smoke layer would act to greatly increase the severity of its effects upon the biosphere</w:t>
      </w:r>
      <w:proofErr w:type="gramStart"/>
      <w:r w:rsidRPr="00724730">
        <w:rPr>
          <w:sz w:val="16"/>
        </w:rPr>
        <w:t>.</w:t>
      </w:r>
      <w:r w:rsidRPr="00724730">
        <w:rPr>
          <w:sz w:val="6"/>
        </w:rPr>
        <w:t>¶</w:t>
      </w:r>
      <w:proofErr w:type="gramEnd"/>
      <w:r w:rsidRPr="00724730">
        <w:rPr>
          <w:sz w:val="6"/>
        </w:rPr>
        <w:t xml:space="preserve"> </w:t>
      </w:r>
      <w:r w:rsidRPr="00724730">
        <w:rPr>
          <w:sz w:val="16"/>
        </w:rPr>
        <w:t>Once in the stratosphere,</w:t>
      </w:r>
      <w:r w:rsidRPr="00F145E6">
        <w:t xml:space="preserve"> </w:t>
      </w:r>
      <w:r w:rsidRPr="00366D40">
        <w:rPr>
          <w:rStyle w:val="StyleBoldUnderline"/>
          <w:b w:val="0"/>
        </w:rPr>
        <w:t>the smoke</w:t>
      </w:r>
      <w:r w:rsidRPr="00F145E6">
        <w:t xml:space="preserve"> </w:t>
      </w:r>
      <w:r w:rsidRPr="00724730">
        <w:rPr>
          <w:sz w:val="16"/>
        </w:rPr>
        <w:t>(predicted to be produced by a range of strategic nuclear wars</w:t>
      </w:r>
      <w:r w:rsidRPr="00F145E6">
        <w:t xml:space="preserve">) </w:t>
      </w:r>
      <w:r w:rsidRPr="00366D40">
        <w:rPr>
          <w:rStyle w:val="StyleBoldUnderline"/>
          <w:b w:val="0"/>
        </w:rPr>
        <w:t xml:space="preserve">would rapidly engulf the Earth and form a </w:t>
      </w:r>
      <w:hyperlink r:id="rId102" w:history="1">
        <w:r w:rsidRPr="00366D40">
          <w:rPr>
            <w:rStyle w:val="StyleBoldUnderline"/>
            <w:b w:val="0"/>
          </w:rPr>
          <w:t>dense stratospheric smoke layer</w:t>
        </w:r>
      </w:hyperlink>
      <w:r w:rsidRPr="00366D40">
        <w:rPr>
          <w:rStyle w:val="StyleBoldUnderline"/>
          <w:b w:val="0"/>
        </w:rPr>
        <w:t>. The smoke from a war fought with strategic nuclear weapons would quickly prevent up to 70% of sunlight from reaching the surface</w:t>
      </w:r>
      <w:r w:rsidRPr="00F145E6">
        <w:t xml:space="preserve"> </w:t>
      </w:r>
      <w:r w:rsidRPr="00724730">
        <w:rPr>
          <w:sz w:val="16"/>
        </w:rPr>
        <w:t>of the Northern Hemisphere and 35% of sunlight from reaching the surface of the Southern Hemisphere</w:t>
      </w:r>
      <w:r w:rsidRPr="00F145E6">
        <w:t xml:space="preserve">. </w:t>
      </w:r>
      <w:r w:rsidRPr="00366D40">
        <w:rPr>
          <w:rStyle w:val="StyleBoldUnderline"/>
          <w:b w:val="0"/>
        </w:rPr>
        <w:t>Such an enormous loss of warming sunlight would produce Ice Age weather conditions</w:t>
      </w:r>
      <w:r w:rsidRPr="00F145E6">
        <w:t xml:space="preserve"> </w:t>
      </w:r>
      <w:r w:rsidRPr="00724730">
        <w:rPr>
          <w:sz w:val="16"/>
        </w:rPr>
        <w:t xml:space="preserve">on Earth in a matter of weeks. For a period of 1-3 years following the war, </w:t>
      </w:r>
      <w:r w:rsidRPr="00366D40">
        <w:rPr>
          <w:rStyle w:val="StyleBoldUnderline"/>
          <w:b w:val="0"/>
        </w:rPr>
        <w:t>temperatures would fall below freezing every day</w:t>
      </w:r>
      <w:r>
        <w:t xml:space="preserve"> </w:t>
      </w:r>
      <w:r w:rsidRPr="00724730">
        <w:rPr>
          <w:sz w:val="16"/>
        </w:rPr>
        <w:t xml:space="preserve">in the central agricultural zones of North America and Eurasia. [For an explanation of nuclear winter, see </w:t>
      </w:r>
      <w:hyperlink r:id="rId103" w:history="1">
        <w:r w:rsidRPr="00724730">
          <w:rPr>
            <w:rStyle w:val="Hyperlink"/>
            <w:sz w:val="16"/>
          </w:rPr>
          <w:t>Nuclear winter revisited with a modern climate model and current nuclear arsenals: Still catastrophic consequences</w:t>
        </w:r>
      </w:hyperlink>
      <w:r w:rsidRPr="00366D40">
        <w:rPr>
          <w:rStyle w:val="StyleBoldUnderline"/>
          <w:b w:val="0"/>
        </w:rPr>
        <w:t>.]¶ Nuclear winter would cause average global surface temperatures to become colder than they were at the height of the last Ice Age</w:t>
      </w:r>
      <w:r w:rsidRPr="00724730">
        <w:rPr>
          <w:sz w:val="18"/>
        </w:rPr>
        <w:t>. Such extreme cold would eliminate growing seasons for many years, probably for a decade or longer. Can you imagine a winter that lasts for ten years</w:t>
      </w:r>
      <w:proofErr w:type="gramStart"/>
      <w:r w:rsidRPr="00724730">
        <w:rPr>
          <w:sz w:val="18"/>
        </w:rPr>
        <w:t>?</w:t>
      </w:r>
      <w:r w:rsidRPr="00724730">
        <w:rPr>
          <w:sz w:val="8"/>
        </w:rPr>
        <w:t>¶</w:t>
      </w:r>
      <w:proofErr w:type="gramEnd"/>
      <w:r w:rsidRPr="00724730">
        <w:rPr>
          <w:sz w:val="8"/>
        </w:rPr>
        <w:t xml:space="preserve"> </w:t>
      </w:r>
      <w:r w:rsidRPr="00724730">
        <w:rPr>
          <w:sz w:val="18"/>
        </w:rPr>
        <w:t xml:space="preserve">The results of such a scenario are obvious. </w:t>
      </w:r>
      <w:r w:rsidRPr="00366D40">
        <w:rPr>
          <w:rStyle w:val="StyleBoldUnderline"/>
          <w:b w:val="0"/>
        </w:rPr>
        <w:t>Temperatures would be much too cold to grow food, and they would remain this way long enough to cause most humans and animals to starve to death</w:t>
      </w:r>
      <w:proofErr w:type="gramStart"/>
      <w:r w:rsidRPr="00366D40">
        <w:rPr>
          <w:rStyle w:val="StyleBoldUnderline"/>
          <w:b w:val="0"/>
        </w:rPr>
        <w:t>.¶</w:t>
      </w:r>
      <w:proofErr w:type="gramEnd"/>
      <w:r w:rsidRPr="00F145E6">
        <w:rPr>
          <w:sz w:val="12"/>
        </w:rPr>
        <w:t xml:space="preserve"> </w:t>
      </w:r>
      <w:r w:rsidRPr="00366D40">
        <w:rPr>
          <w:sz w:val="16"/>
        </w:rPr>
        <w:t xml:space="preserve">Global nuclear famine would ensue in a setting in which the infrastructure of the combatant nations has been totally destroyed, resulting in massive amounts of chemical and radioactive toxins being released into the biosphere. We don’t need a sophisticated study to tell us that </w:t>
      </w:r>
      <w:r w:rsidRPr="00366D40">
        <w:rPr>
          <w:rStyle w:val="StyleBoldUnderline"/>
          <w:b w:val="0"/>
        </w:rPr>
        <w:t>no food and Ice Age temperatures for a decade would kill most people and animals on the planet. Would the few remaining survivors be able to survive in a radioactive, toxic environment</w:t>
      </w:r>
      <w:proofErr w:type="gramStart"/>
      <w:r w:rsidRPr="00724730">
        <w:rPr>
          <w:sz w:val="18"/>
        </w:rPr>
        <w:t>?</w:t>
      </w:r>
      <w:r w:rsidRPr="00724730">
        <w:rPr>
          <w:sz w:val="8"/>
        </w:rPr>
        <w:t>¶</w:t>
      </w:r>
      <w:proofErr w:type="gramEnd"/>
      <w:r w:rsidRPr="00724730">
        <w:rPr>
          <w:sz w:val="8"/>
        </w:rPr>
        <w:t xml:space="preserve"> </w:t>
      </w:r>
      <w:r w:rsidRPr="00724730">
        <w:rPr>
          <w:sz w:val="18"/>
        </w:rPr>
        <w:t xml:space="preserve">It is, of course, debatable whether or not nuclear winter could cause human extinction. </w:t>
      </w:r>
      <w:r w:rsidRPr="00366D40">
        <w:rPr>
          <w:rStyle w:val="StyleBoldUnderline"/>
          <w:b w:val="0"/>
        </w:rPr>
        <w:t>There is essentially no way to truly “know” without fighting a strategic nuclear war. Yet</w:t>
      </w:r>
      <w:r w:rsidRPr="00F145E6">
        <w:t xml:space="preserve"> </w:t>
      </w:r>
      <w:r w:rsidRPr="00366D40">
        <w:rPr>
          <w:sz w:val="16"/>
        </w:rPr>
        <w:t>while it is crucial that we all understand the mortal peril that we face</w:t>
      </w:r>
      <w:r w:rsidRPr="00366D40">
        <w:rPr>
          <w:rStyle w:val="StyleBoldUnderline"/>
          <w:b w:val="0"/>
          <w:sz w:val="16"/>
        </w:rPr>
        <w:t xml:space="preserve">, </w:t>
      </w:r>
      <w:r w:rsidRPr="00366D40">
        <w:rPr>
          <w:rStyle w:val="StyleBoldUnderline"/>
          <w:b w:val="0"/>
        </w:rPr>
        <w:t xml:space="preserve">it is not necessary to engage in an unwinnable academic debate as to whether </w:t>
      </w:r>
      <w:proofErr w:type="spellStart"/>
      <w:r w:rsidRPr="00366D40">
        <w:rPr>
          <w:rStyle w:val="StyleBoldUnderline"/>
          <w:b w:val="0"/>
        </w:rPr>
        <w:t>anyhumans</w:t>
      </w:r>
      <w:proofErr w:type="spellEnd"/>
      <w:r w:rsidRPr="00366D40">
        <w:rPr>
          <w:rStyle w:val="StyleBoldUnderline"/>
          <w:b w:val="0"/>
        </w:rPr>
        <w:t xml:space="preserve"> will survive</w:t>
      </w:r>
      <w:proofErr w:type="gramStart"/>
      <w:r w:rsidRPr="00366D40">
        <w:rPr>
          <w:rStyle w:val="StyleBoldUnderline"/>
          <w:b w:val="0"/>
        </w:rPr>
        <w:t>.¶</w:t>
      </w:r>
      <w:proofErr w:type="gramEnd"/>
      <w:r w:rsidRPr="00366D40">
        <w:rPr>
          <w:rStyle w:val="StyleBoldUnderline"/>
          <w:b w:val="0"/>
        </w:rPr>
        <w:t xml:space="preserve"> What is of the utmost importance is that</w:t>
      </w:r>
      <w:r w:rsidRPr="00F145E6">
        <w:t xml:space="preserve"> </w:t>
      </w:r>
      <w:r w:rsidRPr="00366D40">
        <w:rPr>
          <w:sz w:val="16"/>
        </w:rPr>
        <w:t xml:space="preserve">this entire subject </w:t>
      </w:r>
      <w:r w:rsidRPr="00F145E6">
        <w:t>–</w:t>
      </w:r>
      <w:r w:rsidRPr="00366D40">
        <w:rPr>
          <w:rStyle w:val="StyleBoldUnderline"/>
          <w:b w:val="0"/>
        </w:rPr>
        <w:t>the catastrophic environmental consequences of nuclear war – has been effectively dropped</w:t>
      </w:r>
      <w:r w:rsidRPr="00F145E6">
        <w:t xml:space="preserve"> </w:t>
      </w:r>
      <w:r w:rsidRPr="00366D40">
        <w:rPr>
          <w:sz w:val="16"/>
        </w:rPr>
        <w:t xml:space="preserve">from the global discussion of nuclear weaponry. The focus is instead upon “nuclear terrorism”, a subject that fits official narratives and centers upon the danger of </w:t>
      </w:r>
      <w:hyperlink r:id="rId104" w:history="1">
        <w:r w:rsidRPr="00366D40">
          <w:rPr>
            <w:rStyle w:val="Hyperlink"/>
            <w:sz w:val="16"/>
          </w:rPr>
          <w:t>one nuclear weapon</w:t>
        </w:r>
      </w:hyperlink>
      <w:r w:rsidRPr="00366D40">
        <w:rPr>
          <w:sz w:val="16"/>
        </w:rPr>
        <w:t xml:space="preserve"> being detonated – yet the scientifically predicted consequences of nuclear war are never publically acknowledged or discussed</w:t>
      </w:r>
      <w:proofErr w:type="gramStart"/>
      <w:r w:rsidRPr="00366D40">
        <w:rPr>
          <w:sz w:val="16"/>
        </w:rPr>
        <w:t>.</w:t>
      </w:r>
      <w:r w:rsidRPr="00366D40">
        <w:rPr>
          <w:sz w:val="6"/>
        </w:rPr>
        <w:t>¶</w:t>
      </w:r>
      <w:proofErr w:type="gramEnd"/>
      <w:r w:rsidRPr="00366D40">
        <w:rPr>
          <w:sz w:val="6"/>
        </w:rPr>
        <w:t xml:space="preserve"> </w:t>
      </w:r>
      <w:r w:rsidRPr="00366D40">
        <w:rPr>
          <w:sz w:val="16"/>
        </w:rPr>
        <w:t xml:space="preserve">Why has the existential threat of nuclear war been effectively omitted from public debate? Perhaps the leaders of the nuclear weapon states do not want the public to understand that their nuclear arsenals represent a self-destruct mechanism for the human race? Such an understanding could lead to a demand that nuclear weapons be </w:t>
      </w:r>
      <w:hyperlink r:id="rId105" w:history="1">
        <w:r w:rsidRPr="00366D40">
          <w:rPr>
            <w:rStyle w:val="Hyperlink"/>
            <w:sz w:val="16"/>
          </w:rPr>
          <w:t>banned</w:t>
        </w:r>
      </w:hyperlink>
      <w:r w:rsidRPr="00366D40">
        <w:rPr>
          <w:sz w:val="16"/>
        </w:rPr>
        <w:t xml:space="preserve"> and abolished</w:t>
      </w:r>
      <w:proofErr w:type="gramStart"/>
      <w:r w:rsidRPr="00366D40">
        <w:rPr>
          <w:sz w:val="16"/>
        </w:rPr>
        <w:t>.</w:t>
      </w:r>
      <w:r w:rsidRPr="00366D40">
        <w:rPr>
          <w:sz w:val="6"/>
        </w:rPr>
        <w:t>¶</w:t>
      </w:r>
      <w:proofErr w:type="gramEnd"/>
      <w:r w:rsidRPr="00366D40">
        <w:rPr>
          <w:sz w:val="6"/>
        </w:rPr>
        <w:t xml:space="preserve"> </w:t>
      </w:r>
      <w:r w:rsidRPr="00366D40">
        <w:rPr>
          <w:sz w:val="16"/>
        </w:rPr>
        <w:t>Consequently, the nuclear weapon states continue to maintain and modernize their nuclear arsenals, as their leaders remain silent about the ultimate threat that nuclear war poses to the human species.</w:t>
      </w:r>
    </w:p>
    <w:p w14:paraId="31E9E1EA" w14:textId="77777777" w:rsidR="00EE5DDC" w:rsidRDefault="00EE5DDC" w:rsidP="00EE5DDC">
      <w:pPr>
        <w:pStyle w:val="Heading4"/>
      </w:pPr>
      <w:r>
        <w:t xml:space="preserve">Post nuclear ice age stops prevents the growth of food, ensures human and non-human extinction </w:t>
      </w:r>
    </w:p>
    <w:p w14:paraId="748CADEA" w14:textId="77777777" w:rsidR="00EE5DDC" w:rsidRPr="005A27F5" w:rsidRDefault="00EE5DDC" w:rsidP="00EE5DDC">
      <w:pPr>
        <w:rPr>
          <w:rStyle w:val="StyleStyleBold12pt"/>
        </w:rPr>
      </w:pPr>
      <w:r w:rsidRPr="005A27F5">
        <w:rPr>
          <w:rStyle w:val="StyleStyleBold12pt"/>
        </w:rPr>
        <w:t>Starr, 2015</w:t>
      </w:r>
    </w:p>
    <w:p w14:paraId="53F8D707" w14:textId="77777777" w:rsidR="00EE5DDC" w:rsidRPr="005A27F5" w:rsidRDefault="00EE5DDC" w:rsidP="00EE5DDC">
      <w:r>
        <w:t xml:space="preserve">(Steven – former senior scientist for Physicians for Social Responsibility, “Nuclear War: An Unrecognized Mass Extinction Event Waiting to Happen,” Symposium: The Dynamics of Possible Nuclear Extinction @ The New York Academy of Medicine, March 2015, </w:t>
      </w:r>
      <w:hyperlink r:id="rId106" w:history="1">
        <w:r w:rsidRPr="00F94265">
          <w:rPr>
            <w:rStyle w:val="Hyperlink"/>
          </w:rPr>
          <w:t>https://ratical.org/radiation/NuclearExtinction/StevenStarr022815.html</w:t>
        </w:r>
      </w:hyperlink>
      <w:r>
        <w:t>, arc)</w:t>
      </w:r>
    </w:p>
    <w:p w14:paraId="0C5E0C7A" w14:textId="77777777" w:rsidR="00EE5DDC" w:rsidRPr="005A27F5" w:rsidRDefault="00EE5DDC" w:rsidP="00EE5DDC">
      <w:r w:rsidRPr="003C5CDA">
        <w:rPr>
          <w:sz w:val="16"/>
        </w:rPr>
        <w:t>In 1945, Albert Einstein said, “The release of atomic power has changed everything except our way of thinking.” In 2015, seventy years later, we are still stockpiling nuclear weapons in preparation for nuclear war. Our continued willingness to allow huge nuclear arsenals to exist clearly shows that we have not fundamentally grasped the most important truth of the nuclear age</w:t>
      </w:r>
      <w:r w:rsidRPr="005A27F5">
        <w:t xml:space="preserve">: </w:t>
      </w:r>
      <w:r w:rsidRPr="003C5CDA">
        <w:rPr>
          <w:rStyle w:val="StyleBoldUnderline"/>
          <w:b w:val="0"/>
        </w:rPr>
        <w:t>that a nuclear war is not likely to be survived by the human species</w:t>
      </w:r>
      <w:proofErr w:type="gramStart"/>
      <w:r w:rsidRPr="003C5CDA">
        <w:rPr>
          <w:rStyle w:val="StyleBoldUnderline"/>
          <w:b w:val="0"/>
        </w:rPr>
        <w:t>.¶</w:t>
      </w:r>
      <w:proofErr w:type="gramEnd"/>
      <w:r w:rsidRPr="003C5CDA">
        <w:rPr>
          <w:rStyle w:val="StyleBoldUnderline"/>
          <w:b w:val="0"/>
        </w:rPr>
        <w:t xml:space="preserve"> A war fought with 21st century strategic nuclear weapons would be more than just a great catastrophe</w:t>
      </w:r>
      <w:r w:rsidRPr="005A27F5">
        <w:t xml:space="preserve"> </w:t>
      </w:r>
      <w:r w:rsidRPr="003C5CDA">
        <w:rPr>
          <w:sz w:val="16"/>
        </w:rPr>
        <w:t>in human history. If we allow it to happen,</w:t>
      </w:r>
      <w:r w:rsidRPr="005A27F5">
        <w:t xml:space="preserve"> </w:t>
      </w:r>
      <w:r w:rsidRPr="003C5CDA">
        <w:rPr>
          <w:rStyle w:val="StyleBoldUnderline"/>
          <w:b w:val="0"/>
        </w:rPr>
        <w:t xml:space="preserve">such a war would be a mass extinction event that </w:t>
      </w:r>
      <w:hyperlink r:id="rId107" w:history="1">
        <w:r w:rsidRPr="003C5CDA">
          <w:rPr>
            <w:rStyle w:val="StyleBoldUnderline"/>
            <w:b w:val="0"/>
          </w:rPr>
          <w:t>ends human history</w:t>
        </w:r>
      </w:hyperlink>
      <w:r w:rsidRPr="005A27F5">
        <w:t xml:space="preserve">. </w:t>
      </w:r>
      <w:r w:rsidRPr="003C5CDA">
        <w:rPr>
          <w:sz w:val="16"/>
        </w:rPr>
        <w:t>There is a profound difference between extinction and “an unprecedented disaster,” or even “the end of civilization,” because even after such an immense catastrophe, human life would go on</w:t>
      </w:r>
      <w:proofErr w:type="gramStart"/>
      <w:r w:rsidRPr="003C5CDA">
        <w:rPr>
          <w:sz w:val="16"/>
        </w:rPr>
        <w:t>.¶</w:t>
      </w:r>
      <w:proofErr w:type="gramEnd"/>
      <w:r w:rsidRPr="003C5CDA">
        <w:rPr>
          <w:sz w:val="16"/>
        </w:rPr>
        <w:t xml:space="preserve"> But </w:t>
      </w:r>
      <w:r w:rsidRPr="003C5CDA">
        <w:rPr>
          <w:rStyle w:val="StyleBoldUnderline"/>
          <w:b w:val="0"/>
        </w:rPr>
        <w:t>extinction, by definition, is an event of utter finality</w:t>
      </w:r>
      <w:r w:rsidRPr="005A27F5">
        <w:t xml:space="preserve">, </w:t>
      </w:r>
      <w:r w:rsidRPr="003C5CDA">
        <w:rPr>
          <w:sz w:val="16"/>
        </w:rPr>
        <w:t>and a nuclear war that could cause human extinction should really be considered as the ultimate criminal act. It certainly would be the crime to end all crimes</w:t>
      </w:r>
      <w:proofErr w:type="gramStart"/>
      <w:r w:rsidRPr="003C5CDA">
        <w:rPr>
          <w:sz w:val="16"/>
        </w:rPr>
        <w:t>.</w:t>
      </w:r>
      <w:r w:rsidRPr="003C5CDA">
        <w:rPr>
          <w:sz w:val="6"/>
        </w:rPr>
        <w:t>¶</w:t>
      </w:r>
      <w:proofErr w:type="gramEnd"/>
      <w:r w:rsidRPr="003C5CDA">
        <w:rPr>
          <w:sz w:val="6"/>
        </w:rPr>
        <w:t xml:space="preserve"> </w:t>
      </w:r>
      <w:r w:rsidRPr="003C5CDA">
        <w:rPr>
          <w:sz w:val="16"/>
        </w:rPr>
        <w:t xml:space="preserve">The world’s leading climatologists now tell us that </w:t>
      </w:r>
      <w:r w:rsidRPr="003C5CDA">
        <w:rPr>
          <w:rStyle w:val="StyleBoldUnderline"/>
          <w:b w:val="0"/>
        </w:rPr>
        <w:t>nuclear war threatens our continued existence as a species.</w:t>
      </w:r>
      <w:r w:rsidRPr="005A27F5">
        <w:t xml:space="preserve"> </w:t>
      </w:r>
      <w:r w:rsidRPr="003C5CDA">
        <w:rPr>
          <w:sz w:val="16"/>
        </w:rPr>
        <w:t xml:space="preserve">Their studies predict that </w:t>
      </w:r>
      <w:r w:rsidRPr="003C5CDA">
        <w:rPr>
          <w:rStyle w:val="StyleBoldUnderline"/>
          <w:b w:val="0"/>
        </w:rPr>
        <w:t xml:space="preserve">a large nuclear war, especially one fought with strategic nuclear weapons, would create </w:t>
      </w:r>
      <w:hyperlink r:id="rId108" w:history="1">
        <w:r w:rsidRPr="003C5CDA">
          <w:rPr>
            <w:rStyle w:val="StyleBoldUnderline"/>
            <w:b w:val="0"/>
          </w:rPr>
          <w:t>a post-war environment in which for many years it would be too cold and dark to even grow food</w:t>
        </w:r>
      </w:hyperlink>
      <w:r w:rsidRPr="005A27F5">
        <w:t xml:space="preserve">. </w:t>
      </w:r>
      <w:r w:rsidRPr="003C5CDA">
        <w:rPr>
          <w:sz w:val="16"/>
        </w:rPr>
        <w:t xml:space="preserve">Their findings make it clear that </w:t>
      </w:r>
      <w:r w:rsidRPr="003C5CDA">
        <w:rPr>
          <w:rStyle w:val="StyleBoldUnderline"/>
          <w:b w:val="0"/>
        </w:rPr>
        <w:t>not only humans, but most large animals and many other forms of complex life would likely vanish forever in a nuclear darkness</w:t>
      </w:r>
      <w:r w:rsidRPr="005A27F5">
        <w:t xml:space="preserve"> </w:t>
      </w:r>
      <w:r w:rsidRPr="003C5CDA">
        <w:rPr>
          <w:sz w:val="16"/>
        </w:rPr>
        <w:t>of our own making</w:t>
      </w:r>
      <w:proofErr w:type="gramStart"/>
      <w:r w:rsidRPr="003C5CDA">
        <w:rPr>
          <w:sz w:val="16"/>
        </w:rPr>
        <w:t>.</w:t>
      </w:r>
      <w:r w:rsidRPr="003C5CDA">
        <w:rPr>
          <w:sz w:val="6"/>
        </w:rPr>
        <w:t>¶</w:t>
      </w:r>
      <w:proofErr w:type="gramEnd"/>
      <w:r w:rsidRPr="003C5CDA">
        <w:rPr>
          <w:sz w:val="6"/>
        </w:rPr>
        <w:t xml:space="preserve"> </w:t>
      </w:r>
      <w:r w:rsidRPr="003C5CDA">
        <w:rPr>
          <w:sz w:val="16"/>
        </w:rPr>
        <w:t xml:space="preserve">The environmental consequences of nuclear war would attack the ecological support systems of life at every level. </w:t>
      </w:r>
      <w:r w:rsidRPr="003C5CDA">
        <w:rPr>
          <w:rStyle w:val="StyleBoldUnderline"/>
          <w:b w:val="0"/>
        </w:rPr>
        <w:t>Radioactive fallout</w:t>
      </w:r>
      <w:r w:rsidRPr="005A27F5">
        <w:t xml:space="preserve">, </w:t>
      </w:r>
      <w:r w:rsidRPr="003C5CDA">
        <w:rPr>
          <w:sz w:val="16"/>
        </w:rPr>
        <w:t>produced not only by nuclear bombs, but also by the destruction of nuclear power plants and their spent fuel pools</w:t>
      </w:r>
      <w:r w:rsidRPr="005A27F5">
        <w:t xml:space="preserve">, </w:t>
      </w:r>
      <w:r w:rsidRPr="003C5CDA">
        <w:rPr>
          <w:rStyle w:val="StyleBoldUnderline"/>
          <w:b w:val="0"/>
        </w:rPr>
        <w:t>would poison the biosphere</w:t>
      </w:r>
      <w:r w:rsidRPr="005A27F5">
        <w:t xml:space="preserve">. </w:t>
      </w:r>
      <w:r w:rsidRPr="003C5CDA">
        <w:rPr>
          <w:sz w:val="16"/>
        </w:rPr>
        <w:t xml:space="preserve">Millions of tons of </w:t>
      </w:r>
      <w:r w:rsidRPr="003C5CDA">
        <w:rPr>
          <w:rStyle w:val="StyleBoldUnderline"/>
          <w:b w:val="0"/>
        </w:rPr>
        <w:t>smoke would</w:t>
      </w:r>
      <w:r w:rsidRPr="005A27F5">
        <w:t xml:space="preserve"> </w:t>
      </w:r>
      <w:r w:rsidRPr="003C5CDA">
        <w:rPr>
          <w:sz w:val="16"/>
        </w:rPr>
        <w:t xml:space="preserve">act to </w:t>
      </w:r>
      <w:hyperlink r:id="rId109" w:history="1">
        <w:r w:rsidRPr="003C5CDA">
          <w:rPr>
            <w:rStyle w:val="Hyperlink"/>
            <w:sz w:val="16"/>
          </w:rPr>
          <w:t>destroy Earth’s protective ozone layer</w:t>
        </w:r>
      </w:hyperlink>
      <w:r w:rsidRPr="003C5CDA">
        <w:rPr>
          <w:sz w:val="16"/>
        </w:rPr>
        <w:t xml:space="preserve"> and </w:t>
      </w:r>
      <w:r w:rsidRPr="003C5CDA">
        <w:rPr>
          <w:rStyle w:val="StyleBoldUnderline"/>
          <w:b w:val="0"/>
        </w:rPr>
        <w:t xml:space="preserve">block most sunlight from reaching Earth’s surface, creating Ice Age weather conditions </w:t>
      </w:r>
      <w:r w:rsidRPr="003C5CDA">
        <w:rPr>
          <w:sz w:val="16"/>
        </w:rPr>
        <w:t>that would last for decades</w:t>
      </w:r>
      <w:proofErr w:type="gramStart"/>
      <w:r w:rsidRPr="003C5CDA">
        <w:rPr>
          <w:sz w:val="16"/>
        </w:rPr>
        <w:t>.</w:t>
      </w:r>
      <w:r w:rsidRPr="003C5CDA">
        <w:rPr>
          <w:sz w:val="6"/>
        </w:rPr>
        <w:t>¶</w:t>
      </w:r>
      <w:proofErr w:type="gramEnd"/>
      <w:r w:rsidRPr="003C5CDA">
        <w:rPr>
          <w:sz w:val="6"/>
        </w:rPr>
        <w:t xml:space="preserve"> </w:t>
      </w:r>
      <w:r w:rsidRPr="003C5CDA">
        <w:rPr>
          <w:sz w:val="16"/>
        </w:rPr>
        <w:t>Yet the political and military leaders who control nuclear weapons strictly avoid any direct public discussion of the consequences of nuclear war. They do so by arguing that nuclear weapons are not intended to be used, but only to deter</w:t>
      </w:r>
      <w:proofErr w:type="gramStart"/>
      <w:r w:rsidRPr="003C5CDA">
        <w:rPr>
          <w:sz w:val="16"/>
        </w:rPr>
        <w:t>.</w:t>
      </w:r>
      <w:r w:rsidRPr="003C5CDA">
        <w:rPr>
          <w:sz w:val="6"/>
        </w:rPr>
        <w:t>¶</w:t>
      </w:r>
      <w:proofErr w:type="gramEnd"/>
      <w:r w:rsidRPr="003C5CDA">
        <w:rPr>
          <w:sz w:val="6"/>
        </w:rPr>
        <w:t xml:space="preserve"> </w:t>
      </w:r>
      <w:r w:rsidRPr="003C5CDA">
        <w:rPr>
          <w:sz w:val="16"/>
        </w:rPr>
        <w:t>Remarkably, the leaders of the Nuclear Weapon States have chosen to ignore the authoritative, long-standing scientific research done by the climatologists, research that predicts virtually any nuclear war, fought with even a fraction of the operational and deployed nuclear arsenals, will leave the Earth essentially uninhabitable.</w:t>
      </w:r>
    </w:p>
    <w:p w14:paraId="0F114B23" w14:textId="77777777" w:rsidR="00EE5DDC" w:rsidRDefault="00EE5DDC" w:rsidP="00EE5DDC">
      <w:pPr>
        <w:pStyle w:val="Heading4"/>
      </w:pPr>
      <w:r>
        <w:t>Targeting nuclear plants guarantees mass extinction</w:t>
      </w:r>
    </w:p>
    <w:p w14:paraId="257C34A4" w14:textId="77777777" w:rsidR="00EE5DDC" w:rsidRPr="005A27F5" w:rsidRDefault="00EE5DDC" w:rsidP="00EE5DDC">
      <w:pPr>
        <w:rPr>
          <w:rStyle w:val="StyleStyleBold12pt"/>
        </w:rPr>
      </w:pPr>
      <w:r w:rsidRPr="005A27F5">
        <w:rPr>
          <w:rStyle w:val="StyleStyleBold12pt"/>
        </w:rPr>
        <w:t>Starr, 2015</w:t>
      </w:r>
    </w:p>
    <w:p w14:paraId="28FC3086" w14:textId="77777777" w:rsidR="00EE5DDC" w:rsidRPr="005A27F5" w:rsidRDefault="00EE5DDC" w:rsidP="00EE5DDC">
      <w:r>
        <w:t xml:space="preserve">(Steven – former senior scientists for Physicians for Social Responsibility, “Nuclear War: An Unrecognized Mass Extinction Event Waiting to Happen,” Symposium: The Dynamics of Possible Nuclear Extinction @ The New York Academy of Medicine, March 2015, </w:t>
      </w:r>
      <w:hyperlink r:id="rId110" w:history="1">
        <w:r w:rsidRPr="00F94265">
          <w:rPr>
            <w:rStyle w:val="Hyperlink"/>
          </w:rPr>
          <w:t>https://ratical.org/radiation/NuclearExtinction/StevenStarr022815.html</w:t>
        </w:r>
      </w:hyperlink>
      <w:r>
        <w:t>, arc)</w:t>
      </w:r>
    </w:p>
    <w:p w14:paraId="77AD2D57" w14:textId="6DDE6051" w:rsidR="00EE5DDC" w:rsidRPr="00EE5DDC" w:rsidRDefault="00EE5DDC" w:rsidP="00EE5DDC">
      <w:r w:rsidRPr="0054531A">
        <w:rPr>
          <w:rStyle w:val="StyleBoldUnderline"/>
          <w:b w:val="0"/>
        </w:rPr>
        <w:t>Another catastrophic consequence of nuclear war is likely to result from the targeting or destruction of nuclear power plants.</w:t>
      </w:r>
      <w:r w:rsidRPr="005A27F5">
        <w:t xml:space="preserve"> [</w:t>
      </w:r>
      <w:hyperlink r:id="rId111" w:history="1">
        <w:r w:rsidRPr="0054531A">
          <w:rPr>
            <w:rStyle w:val="Hyperlink"/>
            <w:sz w:val="16"/>
          </w:rPr>
          <w:t>See above</w:t>
        </w:r>
      </w:hyperlink>
      <w:r w:rsidRPr="0054531A">
        <w:rPr>
          <w:sz w:val="16"/>
        </w:rPr>
        <w:t>]</w:t>
      </w:r>
      <w:r w:rsidRPr="0054531A">
        <w:rPr>
          <w:sz w:val="6"/>
        </w:rPr>
        <w:t xml:space="preserve">¶ </w:t>
      </w:r>
      <w:r w:rsidRPr="0054531A">
        <w:rPr>
          <w:sz w:val="16"/>
        </w:rPr>
        <w:t xml:space="preserve">There are more than </w:t>
      </w:r>
      <w:hyperlink r:id="rId112" w:history="1">
        <w:r w:rsidRPr="0054531A">
          <w:rPr>
            <w:rStyle w:val="Hyperlink"/>
            <w:sz w:val="16"/>
          </w:rPr>
          <w:t>400 commercial nuclear power plants in the world</w:t>
        </w:r>
      </w:hyperlink>
      <w:r w:rsidRPr="0054531A">
        <w:rPr>
          <w:sz w:val="16"/>
        </w:rPr>
        <w:t>. 100 of them are in the United States, and about 285 are located in Europe and Eurasia</w:t>
      </w:r>
      <w:r w:rsidRPr="005A27F5">
        <w:t xml:space="preserve">. </w:t>
      </w:r>
      <w:r w:rsidRPr="0054531A">
        <w:rPr>
          <w:rStyle w:val="StyleBoldUnderline"/>
          <w:b w:val="0"/>
        </w:rPr>
        <w:t>They hold some of the largest concentrations of radioactivity on the planet</w:t>
      </w:r>
      <w:r w:rsidRPr="005A27F5">
        <w:t xml:space="preserve">, </w:t>
      </w:r>
      <w:r w:rsidRPr="0054531A">
        <w:rPr>
          <w:sz w:val="16"/>
        </w:rPr>
        <w:t>and the largest portion of it resides in the used or spent fuel rods that are stored in spent fuel pools next to the reactors</w:t>
      </w:r>
      <w:proofErr w:type="gramStart"/>
      <w:r w:rsidRPr="0054531A">
        <w:rPr>
          <w:sz w:val="16"/>
        </w:rPr>
        <w:t>.</w:t>
      </w:r>
      <w:r w:rsidRPr="0054531A">
        <w:rPr>
          <w:sz w:val="6"/>
        </w:rPr>
        <w:t>¶</w:t>
      </w:r>
      <w:proofErr w:type="gramEnd"/>
      <w:r w:rsidRPr="0054531A">
        <w:rPr>
          <w:sz w:val="6"/>
        </w:rPr>
        <w:t xml:space="preserve"> </w:t>
      </w:r>
      <w:r w:rsidRPr="0054531A">
        <w:rPr>
          <w:sz w:val="16"/>
        </w:rPr>
        <w:t xml:space="preserve">The rods in a fuel pool contain 5 to 7 times more radioactivity than is inside the nuclear reactor. However, these pools are all located outside the large concrete containment vessels that house the reactors. This means </w:t>
      </w:r>
      <w:r w:rsidRPr="0054531A">
        <w:rPr>
          <w:rStyle w:val="StyleBoldUnderline"/>
          <w:b w:val="0"/>
        </w:rPr>
        <w:t xml:space="preserve">any catastrophic release of radioactivity from the pools will not be contained, but will be released into the atmosphere </w:t>
      </w:r>
      <w:r w:rsidRPr="0054531A">
        <w:rPr>
          <w:sz w:val="16"/>
        </w:rPr>
        <w:t>and the environment</w:t>
      </w:r>
      <w:proofErr w:type="gramStart"/>
      <w:r w:rsidRPr="0054531A">
        <w:rPr>
          <w:sz w:val="16"/>
        </w:rPr>
        <w:t>.</w:t>
      </w:r>
      <w:r w:rsidRPr="0054531A">
        <w:rPr>
          <w:sz w:val="6"/>
        </w:rPr>
        <w:t>¶</w:t>
      </w:r>
      <w:proofErr w:type="gramEnd"/>
      <w:r w:rsidRPr="0054531A">
        <w:rPr>
          <w:sz w:val="6"/>
        </w:rPr>
        <w:t xml:space="preserve"> </w:t>
      </w:r>
      <w:r w:rsidRPr="0054531A">
        <w:rPr>
          <w:sz w:val="16"/>
        </w:rPr>
        <w:t xml:space="preserve">Spent fuel rods continue to produce huge amounts of heat even after they are removed from the reactor core. Thus </w:t>
      </w:r>
      <w:hyperlink r:id="rId113" w:history="1">
        <w:r w:rsidRPr="0054531A">
          <w:rPr>
            <w:rStyle w:val="Hyperlink"/>
            <w:sz w:val="16"/>
          </w:rPr>
          <w:t>spent fuel pools must constantly operate large cooling systems to remove this heat, otherwise the water in the pool will eventually overheat and boil-off</w:t>
        </w:r>
      </w:hyperlink>
      <w:proofErr w:type="gramStart"/>
      <w:r w:rsidRPr="0054531A">
        <w:rPr>
          <w:sz w:val="16"/>
        </w:rPr>
        <w:t>.</w:t>
      </w:r>
      <w:r w:rsidRPr="0054531A">
        <w:rPr>
          <w:sz w:val="6"/>
        </w:rPr>
        <w:t>¶</w:t>
      </w:r>
      <w:proofErr w:type="gramEnd"/>
      <w:r w:rsidRPr="0054531A">
        <w:rPr>
          <w:sz w:val="6"/>
        </w:rPr>
        <w:t xml:space="preserve"> </w:t>
      </w:r>
      <w:r w:rsidRPr="0054531A">
        <w:rPr>
          <w:sz w:val="16"/>
        </w:rPr>
        <w:t>This must be prevented at all costs because</w:t>
      </w:r>
      <w:r w:rsidRPr="005A27F5">
        <w:t xml:space="preserve"> </w:t>
      </w:r>
      <w:r w:rsidRPr="0054531A">
        <w:rPr>
          <w:rStyle w:val="StyleBoldUnderline"/>
          <w:b w:val="0"/>
        </w:rPr>
        <w:t>if the spent fuel rods are exposed to steam or air, they will rupture or ignite, and release huge quantities of radioactivity.¶ Even if spent fuel pools are not directly targeted in a nuclear war or during wartime, they would probably still be destroyed</w:t>
      </w:r>
      <w:r w:rsidRPr="005A27F5">
        <w:t xml:space="preserve"> </w:t>
      </w:r>
      <w:r w:rsidRPr="0054531A">
        <w:rPr>
          <w:sz w:val="16"/>
        </w:rPr>
        <w:t>by the long-term loss of off-site electrical power, which is required to run their cooling systems.</w:t>
      </w:r>
      <w:r w:rsidRPr="0054531A">
        <w:rPr>
          <w:sz w:val="6"/>
        </w:rPr>
        <w:t xml:space="preserve">¶ </w:t>
      </w:r>
      <w:r w:rsidRPr="0054531A">
        <w:rPr>
          <w:sz w:val="16"/>
        </w:rPr>
        <w:t>In other words, the destruction of the electrical grid in a nuclear war would almost inevitably lead to the failure of spent fuel cooling systems, and the subsequent destruction of the spent fuel they contain. Ruptured or burning fuel rods would release huge amounts of radioactivity, including a radioactive isotope called cesium-137</w:t>
      </w:r>
      <w:proofErr w:type="gramStart"/>
      <w:r w:rsidRPr="0054531A">
        <w:rPr>
          <w:sz w:val="16"/>
        </w:rPr>
        <w:t>.</w:t>
      </w:r>
      <w:r w:rsidRPr="0054531A">
        <w:rPr>
          <w:sz w:val="6"/>
        </w:rPr>
        <w:t>¶</w:t>
      </w:r>
      <w:proofErr w:type="gramEnd"/>
      <w:r w:rsidRPr="0054531A">
        <w:rPr>
          <w:sz w:val="6"/>
        </w:rPr>
        <w:t xml:space="preserve"> </w:t>
      </w:r>
      <w:r w:rsidRPr="0054531A">
        <w:rPr>
          <w:sz w:val="16"/>
        </w:rPr>
        <w:t>We unfortunately have had experience with what happens when cesium-137 is released by a catastrophic nuclear accident. The destruction of the Chernobyl reactor, which contained about 3% of the cesium-137 found in most spent fuel pools, created an uninhabitable radioactive exclusion zone, which covers more than 1100 square miles</w:t>
      </w:r>
      <w:proofErr w:type="gramStart"/>
      <w:r w:rsidRPr="0054531A">
        <w:rPr>
          <w:sz w:val="16"/>
        </w:rPr>
        <w:t>.</w:t>
      </w:r>
      <w:r w:rsidRPr="0054531A">
        <w:rPr>
          <w:sz w:val="6"/>
        </w:rPr>
        <w:t>¶</w:t>
      </w:r>
      <w:proofErr w:type="gramEnd"/>
      <w:r w:rsidRPr="0054531A">
        <w:rPr>
          <w:sz w:val="6"/>
        </w:rPr>
        <w:t xml:space="preserve"> </w:t>
      </w:r>
      <w:r w:rsidRPr="0054531A">
        <w:rPr>
          <w:sz w:val="16"/>
        </w:rPr>
        <w:t xml:space="preserve">Looking at </w:t>
      </w:r>
      <w:hyperlink r:id="rId114" w:history="1">
        <w:r w:rsidRPr="0054531A">
          <w:rPr>
            <w:rStyle w:val="Hyperlink"/>
            <w:sz w:val="16"/>
          </w:rPr>
          <w:t>this map</w:t>
        </w:r>
      </w:hyperlink>
      <w:r w:rsidRPr="0054531A">
        <w:rPr>
          <w:sz w:val="16"/>
        </w:rPr>
        <w:t xml:space="preserve"> of the Chernobyl exclusion zone [</w:t>
      </w:r>
      <w:hyperlink r:id="rId115" w:history="1">
        <w:r w:rsidRPr="0054531A">
          <w:rPr>
            <w:rStyle w:val="Hyperlink"/>
            <w:sz w:val="16"/>
          </w:rPr>
          <w:t>hi resolution version</w:t>
        </w:r>
      </w:hyperlink>
      <w:r w:rsidRPr="0054531A">
        <w:rPr>
          <w:sz w:val="16"/>
        </w:rPr>
        <w:t>], it specifies in the key that greater than 40 curies per square kilometer is required to make an area uninhabitable.</w:t>
      </w:r>
      <w:r w:rsidRPr="0054531A">
        <w:rPr>
          <w:sz w:val="6"/>
        </w:rPr>
        <w:t xml:space="preserve">¶ </w:t>
      </w:r>
      <w:r w:rsidRPr="0054531A">
        <w:rPr>
          <w:sz w:val="16"/>
        </w:rPr>
        <w:t xml:space="preserve">While I was studying this some years ago I remembered that cesium-137 has 88 curies per gram. So this means that in less than half a gram of cesium-137—if it’s made into smoke and spread over a square kilometer—it means you can’t live there for centuries. That translates into about 1.2 grams per square mile. An American dime weighs 2.7 grams. So you can take half the weight of a dime of cesium-137 and spread it over Central Park and </w:t>
      </w:r>
      <w:hyperlink r:id="rId116" w:anchor="Cs-137RadExclusionZone" w:history="1">
        <w:r w:rsidRPr="0054531A">
          <w:rPr>
            <w:rStyle w:val="Hyperlink"/>
            <w:sz w:val="16"/>
          </w:rPr>
          <w:t>nobody can live there again for centuries</w:t>
        </w:r>
      </w:hyperlink>
      <w:proofErr w:type="gramStart"/>
      <w:r w:rsidRPr="0054531A">
        <w:rPr>
          <w:sz w:val="16"/>
        </w:rPr>
        <w:t>.</w:t>
      </w:r>
      <w:r w:rsidRPr="0054531A">
        <w:rPr>
          <w:sz w:val="6"/>
        </w:rPr>
        <w:t>¶</w:t>
      </w:r>
      <w:proofErr w:type="gramEnd"/>
      <w:r w:rsidRPr="0054531A">
        <w:rPr>
          <w:sz w:val="6"/>
        </w:rPr>
        <w:t xml:space="preserve"> </w:t>
      </w:r>
      <w:hyperlink r:id="rId117" w:history="1">
        <w:r w:rsidRPr="0054531A">
          <w:rPr>
            <w:rStyle w:val="Hyperlink"/>
            <w:sz w:val="16"/>
          </w:rPr>
          <w:t>Many spent fuel pools each contain more than 1 million grams of cesium-137 within their spent fuel rods</w:t>
        </w:r>
      </w:hyperlink>
      <w:r w:rsidRPr="0054531A">
        <w:rPr>
          <w:sz w:val="16"/>
        </w:rPr>
        <w:t>. A nuclear war would destroy hundreds of these fuel pools</w:t>
      </w:r>
      <w:proofErr w:type="gramStart"/>
      <w:r w:rsidRPr="0054531A">
        <w:rPr>
          <w:rStyle w:val="StyleBoldUnderline"/>
          <w:b w:val="0"/>
        </w:rPr>
        <w:t>.¶</w:t>
      </w:r>
      <w:proofErr w:type="gramEnd"/>
      <w:r w:rsidRPr="0054531A">
        <w:rPr>
          <w:rStyle w:val="StyleBoldUnderline"/>
          <w:b w:val="0"/>
        </w:rPr>
        <w:t xml:space="preserve"> All this incredible destruction would lead to what scientists describe as a mass extinction event.¶ There is considerable evidence, which appears in the fossil records, that there have been 5 mass extinction events in geologic history.</w:t>
      </w:r>
      <w:r w:rsidRPr="005A27F5">
        <w:t xml:space="preserve"> </w:t>
      </w:r>
      <w:r w:rsidRPr="0054531A">
        <w:rPr>
          <w:sz w:val="16"/>
        </w:rPr>
        <w:t>In these events, at least 50% of all animal species were wiped out. Afterwards, it took millions of years for animal life to recover to its previous levels of abundance. The most recent of these mass extinction events took place 66 million years ago, when an asteroid about 6 miles in diameter struck the Earth near the Yucatan peninsula. Its impact vaporized the Earth’s crust and it formed a 112 mile-wide crater in the Gulf of Mexico</w:t>
      </w:r>
      <w:proofErr w:type="gramStart"/>
      <w:r w:rsidRPr="0054531A">
        <w:rPr>
          <w:sz w:val="16"/>
        </w:rPr>
        <w:t>.</w:t>
      </w:r>
      <w:r w:rsidRPr="0054531A">
        <w:rPr>
          <w:sz w:val="6"/>
        </w:rPr>
        <w:t>¶</w:t>
      </w:r>
      <w:proofErr w:type="gramEnd"/>
      <w:r w:rsidRPr="0054531A">
        <w:rPr>
          <w:sz w:val="6"/>
        </w:rPr>
        <w:t xml:space="preserve"> </w:t>
      </w:r>
      <w:r w:rsidRPr="0054531A">
        <w:rPr>
          <w:sz w:val="16"/>
        </w:rPr>
        <w:t>The super-heated material vaporized in the crater was blasted far above the Earth’s atmosphere. It then rained down upon the entire planet.</w:t>
      </w:r>
    </w:p>
    <w:sectPr w:rsidR="00EE5DDC" w:rsidRPr="00EE5DDC"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1B643A" w14:textId="77777777" w:rsidR="00B65C40" w:rsidRDefault="00B65C40" w:rsidP="00E46E7E">
      <w:r>
        <w:separator/>
      </w:r>
    </w:p>
  </w:endnote>
  <w:endnote w:type="continuationSeparator" w:id="0">
    <w:p w14:paraId="74FF54DD" w14:textId="77777777" w:rsidR="00B65C40" w:rsidRDefault="00B65C4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Franklin Gothic Heavy">
    <w:altName w:val="Cambria"/>
    <w:charset w:val="00"/>
    <w:family w:val="swiss"/>
    <w:pitch w:val="variable"/>
    <w:sig w:usb0="00000287" w:usb1="00000000" w:usb2="00000000" w:usb3="00000000" w:csb0="0000009F" w:csb1="00000000"/>
  </w:font>
  <w:font w:name="MS Mincho">
    <w:altName w:val="ＭＳ 明朝"/>
    <w:charset w:val="80"/>
    <w:family w:val="modern"/>
    <w:pitch w:val="fixed"/>
    <w:sig w:usb0="E00002FF" w:usb1="6AC7FDFB" w:usb2="00000012" w:usb3="00000000" w:csb0="0002009F" w:csb1="00000000"/>
  </w:font>
  <w:font w:name="Garamond">
    <w:panose1 w:val="02020404030301010803"/>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11B382" w14:textId="77777777" w:rsidR="00B65C40" w:rsidRDefault="00B65C40" w:rsidP="00E46E7E">
      <w:r>
        <w:separator/>
      </w:r>
    </w:p>
  </w:footnote>
  <w:footnote w:type="continuationSeparator" w:id="0">
    <w:p w14:paraId="087B52B4" w14:textId="77777777" w:rsidR="00B65C40" w:rsidRDefault="00B65C4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67EE"/>
    <w:rsid w:val="00004D9E"/>
    <w:rsid w:val="000140EC"/>
    <w:rsid w:val="00016A35"/>
    <w:rsid w:val="0005474D"/>
    <w:rsid w:val="000570C1"/>
    <w:rsid w:val="000C16B3"/>
    <w:rsid w:val="000F0DB6"/>
    <w:rsid w:val="001408C0"/>
    <w:rsid w:val="00143FD7"/>
    <w:rsid w:val="001463FB"/>
    <w:rsid w:val="001710E3"/>
    <w:rsid w:val="00186DB7"/>
    <w:rsid w:val="001D7626"/>
    <w:rsid w:val="002613DA"/>
    <w:rsid w:val="002851A7"/>
    <w:rsid w:val="002B6353"/>
    <w:rsid w:val="002B68C8"/>
    <w:rsid w:val="002F35F4"/>
    <w:rsid w:val="002F3E28"/>
    <w:rsid w:val="002F40E6"/>
    <w:rsid w:val="00303E5B"/>
    <w:rsid w:val="00313226"/>
    <w:rsid w:val="0031425E"/>
    <w:rsid w:val="00325059"/>
    <w:rsid w:val="0033294A"/>
    <w:rsid w:val="00357719"/>
    <w:rsid w:val="00372AC2"/>
    <w:rsid w:val="00374144"/>
    <w:rsid w:val="003741A2"/>
    <w:rsid w:val="00385B47"/>
    <w:rsid w:val="003B1219"/>
    <w:rsid w:val="003B3EC7"/>
    <w:rsid w:val="003D0D95"/>
    <w:rsid w:val="003D7589"/>
    <w:rsid w:val="003F42AF"/>
    <w:rsid w:val="00412F6D"/>
    <w:rsid w:val="0042635A"/>
    <w:rsid w:val="00466B6F"/>
    <w:rsid w:val="0048039F"/>
    <w:rsid w:val="004B3188"/>
    <w:rsid w:val="004B3DB3"/>
    <w:rsid w:val="004C63B5"/>
    <w:rsid w:val="004C754B"/>
    <w:rsid w:val="004D461E"/>
    <w:rsid w:val="004D759F"/>
    <w:rsid w:val="005021DE"/>
    <w:rsid w:val="00517479"/>
    <w:rsid w:val="0057157A"/>
    <w:rsid w:val="005A0BE5"/>
    <w:rsid w:val="005C0E1F"/>
    <w:rsid w:val="005D4530"/>
    <w:rsid w:val="005E0D2B"/>
    <w:rsid w:val="005E2C99"/>
    <w:rsid w:val="00606894"/>
    <w:rsid w:val="0066268A"/>
    <w:rsid w:val="00672258"/>
    <w:rsid w:val="0067575B"/>
    <w:rsid w:val="00692C26"/>
    <w:rsid w:val="006B6226"/>
    <w:rsid w:val="006F2D3D"/>
    <w:rsid w:val="00700835"/>
    <w:rsid w:val="00726F87"/>
    <w:rsid w:val="007333B9"/>
    <w:rsid w:val="0073575A"/>
    <w:rsid w:val="00791B7D"/>
    <w:rsid w:val="007A3515"/>
    <w:rsid w:val="007A5870"/>
    <w:rsid w:val="007B18A9"/>
    <w:rsid w:val="007D7924"/>
    <w:rsid w:val="007E470C"/>
    <w:rsid w:val="007E5F71"/>
    <w:rsid w:val="007F527F"/>
    <w:rsid w:val="00821415"/>
    <w:rsid w:val="0083768F"/>
    <w:rsid w:val="00845074"/>
    <w:rsid w:val="00852327"/>
    <w:rsid w:val="008556B8"/>
    <w:rsid w:val="008C1B06"/>
    <w:rsid w:val="0091595A"/>
    <w:rsid w:val="009165EA"/>
    <w:rsid w:val="009520EE"/>
    <w:rsid w:val="009667EE"/>
    <w:rsid w:val="009829F2"/>
    <w:rsid w:val="00993F61"/>
    <w:rsid w:val="009B0746"/>
    <w:rsid w:val="009C198B"/>
    <w:rsid w:val="009D207E"/>
    <w:rsid w:val="009E5822"/>
    <w:rsid w:val="009E691A"/>
    <w:rsid w:val="00A074CB"/>
    <w:rsid w:val="00A369C4"/>
    <w:rsid w:val="00A37C02"/>
    <w:rsid w:val="00A47986"/>
    <w:rsid w:val="00A91A24"/>
    <w:rsid w:val="00AC0E99"/>
    <w:rsid w:val="00AF036B"/>
    <w:rsid w:val="00AF1E67"/>
    <w:rsid w:val="00AF365F"/>
    <w:rsid w:val="00AF5046"/>
    <w:rsid w:val="00AF70D4"/>
    <w:rsid w:val="00B169A1"/>
    <w:rsid w:val="00B33E0C"/>
    <w:rsid w:val="00B41E8E"/>
    <w:rsid w:val="00B45FE9"/>
    <w:rsid w:val="00B55D49"/>
    <w:rsid w:val="00B578AA"/>
    <w:rsid w:val="00B65C40"/>
    <w:rsid w:val="00B65E97"/>
    <w:rsid w:val="00B84180"/>
    <w:rsid w:val="00BE63EA"/>
    <w:rsid w:val="00BF05A2"/>
    <w:rsid w:val="00C043D7"/>
    <w:rsid w:val="00C0440A"/>
    <w:rsid w:val="00C408EE"/>
    <w:rsid w:val="00C41E5E"/>
    <w:rsid w:val="00C42A3C"/>
    <w:rsid w:val="00C96B91"/>
    <w:rsid w:val="00CD2C6D"/>
    <w:rsid w:val="00CF1A0F"/>
    <w:rsid w:val="00D03AC4"/>
    <w:rsid w:val="00D36252"/>
    <w:rsid w:val="00D4330B"/>
    <w:rsid w:val="00D460F1"/>
    <w:rsid w:val="00D51B44"/>
    <w:rsid w:val="00D6085D"/>
    <w:rsid w:val="00D66D57"/>
    <w:rsid w:val="00D81480"/>
    <w:rsid w:val="00D827C7"/>
    <w:rsid w:val="00D94E6F"/>
    <w:rsid w:val="00DA2066"/>
    <w:rsid w:val="00DA2E40"/>
    <w:rsid w:val="00DA5BF8"/>
    <w:rsid w:val="00DC71AA"/>
    <w:rsid w:val="00DD2FAB"/>
    <w:rsid w:val="00DE627C"/>
    <w:rsid w:val="00DE7368"/>
    <w:rsid w:val="00DF1850"/>
    <w:rsid w:val="00E10BB8"/>
    <w:rsid w:val="00E46E7E"/>
    <w:rsid w:val="00E569B1"/>
    <w:rsid w:val="00E95631"/>
    <w:rsid w:val="00EE5DDC"/>
    <w:rsid w:val="00F1173B"/>
    <w:rsid w:val="00F32759"/>
    <w:rsid w:val="00F45F2E"/>
    <w:rsid w:val="00F77D96"/>
    <w:rsid w:val="00FA538E"/>
    <w:rsid w:val="00FC1906"/>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A6D1DE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Emphasis!!,Bold Underline,small,Qualifications,bold underline,normal card text,Shrunk,qualifications in card,qualifications,Style1,Box,B"/>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DF1850"/>
    <w:rPr>
      <w:b/>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9.5 p"/>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Internet link"/>
    <w:basedOn w:val="DefaultParagraphFont"/>
    <w:unhideWhenUsed/>
    <w:rsid w:val="00DF1850"/>
    <w:rPr>
      <w:color w:val="0000FF" w:themeColor="hyperlink"/>
      <w:u w:val="single"/>
    </w:rPr>
  </w:style>
  <w:style w:type="paragraph" w:styleId="NormalWeb">
    <w:name w:val="Normal (Web)"/>
    <w:basedOn w:val="Normal"/>
    <w:unhideWhenUsed/>
    <w:rsid w:val="005D4530"/>
    <w:pPr>
      <w:spacing w:before="100" w:beforeAutospacing="1" w:after="100" w:afterAutospacing="1"/>
    </w:pPr>
    <w:rPr>
      <w:rFonts w:eastAsia="Times New Roman"/>
      <w:sz w:val="24"/>
      <w:szCs w:val="22"/>
    </w:rPr>
  </w:style>
  <w:style w:type="paragraph" w:customStyle="1" w:styleId="textbold">
    <w:name w:val="text bold"/>
    <w:basedOn w:val="Normal"/>
    <w:link w:val="Emphasis"/>
    <w:uiPriority w:val="7"/>
    <w:qFormat/>
    <w:rsid w:val="005D4530"/>
    <w:pPr>
      <w:ind w:left="720"/>
      <w:jc w:val="both"/>
    </w:pPr>
    <w:rPr>
      <w:b/>
      <w:iCs/>
      <w:u w:val="single"/>
      <w:bdr w:val="single" w:sz="18" w:space="0" w:color="auto"/>
    </w:rPr>
  </w:style>
  <w:style w:type="character" w:customStyle="1" w:styleId="cite">
    <w:name w:val="cite"/>
    <w:basedOn w:val="DefaultParagraphFont"/>
    <w:rsid w:val="0005474D"/>
    <w:rPr>
      <w:rFonts w:ascii="Times New Roman" w:hAnsi="Times New Roman"/>
      <w:b/>
      <w:sz w:val="24"/>
    </w:rPr>
  </w:style>
  <w:style w:type="paragraph" w:customStyle="1" w:styleId="tag">
    <w:name w:val="tag"/>
    <w:basedOn w:val="Normal"/>
    <w:next w:val="Normal"/>
    <w:link w:val="tagChar"/>
    <w:qFormat/>
    <w:rsid w:val="0005474D"/>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05474D"/>
    <w:rPr>
      <w:rFonts w:ascii="Times New Roman" w:eastAsia="Times New Roman" w:hAnsi="Times New Roman" w:cs="Times New Roman"/>
      <w:b/>
      <w:szCs w:val="20"/>
    </w:rPr>
  </w:style>
  <w:style w:type="character" w:customStyle="1" w:styleId="underline">
    <w:name w:val="underline"/>
    <w:basedOn w:val="DefaultParagraphFont"/>
    <w:rsid w:val="0005474D"/>
    <w:rPr>
      <w:b/>
      <w:u w:val="single"/>
    </w:rPr>
  </w:style>
  <w:style w:type="character" w:customStyle="1" w:styleId="Emphasis2">
    <w:name w:val="Emphasis2"/>
    <w:basedOn w:val="DefaultParagraphFont"/>
    <w:rsid w:val="0005474D"/>
    <w:rPr>
      <w:rFonts w:ascii="Franklin Gothic Heavy" w:hAnsi="Franklin Gothic Heavy"/>
      <w:iCs/>
      <w:u w:val="single"/>
    </w:rPr>
  </w:style>
  <w:style w:type="paragraph" w:customStyle="1" w:styleId="card">
    <w:name w:val="card"/>
    <w:basedOn w:val="Normal"/>
    <w:next w:val="Normal"/>
    <w:link w:val="cardChar"/>
    <w:uiPriority w:val="6"/>
    <w:qFormat/>
    <w:rsid w:val="003D7589"/>
    <w:pPr>
      <w:spacing w:after="160" w:line="259" w:lineRule="auto"/>
      <w:ind w:left="288" w:right="288"/>
    </w:pPr>
    <w:rPr>
      <w:rFonts w:eastAsia="Times New Roman"/>
      <w:szCs w:val="22"/>
    </w:rPr>
  </w:style>
  <w:style w:type="character" w:customStyle="1" w:styleId="cardChar">
    <w:name w:val="card Char"/>
    <w:link w:val="card"/>
    <w:rsid w:val="003D7589"/>
    <w:rPr>
      <w:rFonts w:ascii="Calibri" w:eastAsia="Times New Roman" w:hAnsi="Calibr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Emphasis!!,Bold Underline,small,Qualifications,bold underline,normal card text,Shrunk,qualifications in card,qualifications,Style1,Box,B"/>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DF1850"/>
    <w:rPr>
      <w:b/>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9.5 p"/>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Internet link"/>
    <w:basedOn w:val="DefaultParagraphFont"/>
    <w:unhideWhenUsed/>
    <w:rsid w:val="00DF1850"/>
    <w:rPr>
      <w:color w:val="0000FF" w:themeColor="hyperlink"/>
      <w:u w:val="single"/>
    </w:rPr>
  </w:style>
  <w:style w:type="paragraph" w:styleId="NormalWeb">
    <w:name w:val="Normal (Web)"/>
    <w:basedOn w:val="Normal"/>
    <w:unhideWhenUsed/>
    <w:rsid w:val="005D4530"/>
    <w:pPr>
      <w:spacing w:before="100" w:beforeAutospacing="1" w:after="100" w:afterAutospacing="1"/>
    </w:pPr>
    <w:rPr>
      <w:rFonts w:eastAsia="Times New Roman"/>
      <w:sz w:val="24"/>
      <w:szCs w:val="22"/>
    </w:rPr>
  </w:style>
  <w:style w:type="paragraph" w:customStyle="1" w:styleId="textbold">
    <w:name w:val="text bold"/>
    <w:basedOn w:val="Normal"/>
    <w:link w:val="Emphasis"/>
    <w:uiPriority w:val="7"/>
    <w:qFormat/>
    <w:rsid w:val="005D4530"/>
    <w:pPr>
      <w:ind w:left="720"/>
      <w:jc w:val="both"/>
    </w:pPr>
    <w:rPr>
      <w:b/>
      <w:iCs/>
      <w:u w:val="single"/>
      <w:bdr w:val="single" w:sz="18" w:space="0" w:color="auto"/>
    </w:rPr>
  </w:style>
  <w:style w:type="character" w:customStyle="1" w:styleId="cite">
    <w:name w:val="cite"/>
    <w:basedOn w:val="DefaultParagraphFont"/>
    <w:rsid w:val="0005474D"/>
    <w:rPr>
      <w:rFonts w:ascii="Times New Roman" w:hAnsi="Times New Roman"/>
      <w:b/>
      <w:sz w:val="24"/>
    </w:rPr>
  </w:style>
  <w:style w:type="paragraph" w:customStyle="1" w:styleId="tag">
    <w:name w:val="tag"/>
    <w:basedOn w:val="Normal"/>
    <w:next w:val="Normal"/>
    <w:link w:val="tagChar"/>
    <w:qFormat/>
    <w:rsid w:val="0005474D"/>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05474D"/>
    <w:rPr>
      <w:rFonts w:ascii="Times New Roman" w:eastAsia="Times New Roman" w:hAnsi="Times New Roman" w:cs="Times New Roman"/>
      <w:b/>
      <w:szCs w:val="20"/>
    </w:rPr>
  </w:style>
  <w:style w:type="character" w:customStyle="1" w:styleId="underline">
    <w:name w:val="underline"/>
    <w:basedOn w:val="DefaultParagraphFont"/>
    <w:rsid w:val="0005474D"/>
    <w:rPr>
      <w:b/>
      <w:u w:val="single"/>
    </w:rPr>
  </w:style>
  <w:style w:type="character" w:customStyle="1" w:styleId="Emphasis2">
    <w:name w:val="Emphasis2"/>
    <w:basedOn w:val="DefaultParagraphFont"/>
    <w:rsid w:val="0005474D"/>
    <w:rPr>
      <w:rFonts w:ascii="Franklin Gothic Heavy" w:hAnsi="Franklin Gothic Heavy"/>
      <w:iCs/>
      <w:u w:val="single"/>
    </w:rPr>
  </w:style>
  <w:style w:type="paragraph" w:customStyle="1" w:styleId="card">
    <w:name w:val="card"/>
    <w:basedOn w:val="Normal"/>
    <w:next w:val="Normal"/>
    <w:link w:val="cardChar"/>
    <w:uiPriority w:val="6"/>
    <w:qFormat/>
    <w:rsid w:val="003D7589"/>
    <w:pPr>
      <w:spacing w:after="160" w:line="259" w:lineRule="auto"/>
      <w:ind w:left="288" w:right="288"/>
    </w:pPr>
    <w:rPr>
      <w:rFonts w:eastAsia="Times New Roman"/>
      <w:szCs w:val="22"/>
    </w:rPr>
  </w:style>
  <w:style w:type="character" w:customStyle="1" w:styleId="cardChar">
    <w:name w:val="card Char"/>
    <w:link w:val="card"/>
    <w:rsid w:val="003D7589"/>
    <w:rPr>
      <w:rFonts w:ascii="Calibri" w:eastAsia="Times New Roman"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www.militarytimes.com/story/military/2015/09/03/china-marks-wwii-defeat-japan-parade-military-display/71628576/" TargetMode="External"/><Relationship Id="rId11" Type="http://schemas.openxmlformats.org/officeDocument/2006/relationships/hyperlink" Target="http://www.militarytimes.com/story/defense/policy-budget/cyber/2015/09/29/clapper-skeptical-us-china-cyber-deal/73027008/" TargetMode="External"/><Relationship Id="rId12" Type="http://schemas.openxmlformats.org/officeDocument/2006/relationships/hyperlink" Target="http://www.militarytimes.com/story/defense/international/mideast-africa/2015/12/04/china-navy-base-djibouti/76786990/" TargetMode="External"/><Relationship Id="rId13" Type="http://schemas.openxmlformats.org/officeDocument/2006/relationships/hyperlink" Target="http://edition.cnn.com/2016/05/12/politics/china-guam-killer-missile/index.html" TargetMode="External"/><Relationship Id="rId14" Type="http://schemas.openxmlformats.org/officeDocument/2006/relationships/hyperlink" Target="http://www.cnn.com/2016/05/10/politics/us-china-destroyer-sails-by-disputed-island/index.html" TargetMode="External"/><Relationship Id="rId15" Type="http://schemas.openxmlformats.org/officeDocument/2006/relationships/hyperlink" Target="http://www.defense.gov/Portals/1/Documents/pubs/2015_China_Military_Power_Report.pdf" TargetMode="External"/><Relationship Id="rId16" Type="http://schemas.openxmlformats.org/officeDocument/2006/relationships/hyperlink" Target="http://eng.mod.gov.cn/DefenseNews/2015-11/26/content_4630715.htm" TargetMode="External"/><Relationship Id="rId17" Type="http://schemas.openxmlformats.org/officeDocument/2006/relationships/hyperlink" Target="http://www.scmp.com/news/china/diplomacy-defence/article/1883606/china-vows-breakthrough-long-awaited-military-reform" TargetMode="External"/><Relationship Id="rId18" Type="http://schemas.openxmlformats.org/officeDocument/2006/relationships/hyperlink" Target="https://thediplomat.com/subscriptions/" TargetMode="External"/><Relationship Id="rId19" Type="http://schemas.openxmlformats.org/officeDocument/2006/relationships/hyperlink" Target="http://eng.mod.gov.cn/DefenseNews/2015-11/27/content_4630792.htm" TargetMode="External"/><Relationship Id="rId60" Type="http://schemas.openxmlformats.org/officeDocument/2006/relationships/hyperlink" Target="file:///C:/Users/Alexandria/Downloads/RAND_RR392.pdf" TargetMode="External"/><Relationship Id="rId61" Type="http://schemas.openxmlformats.org/officeDocument/2006/relationships/hyperlink" Target="http://www.wearethemighty.com/articles/heres-who-would-win-if-russia-china-and-america-went-to-war-right-now" TargetMode="External"/><Relationship Id="rId62" Type="http://schemas.openxmlformats.org/officeDocument/2006/relationships/hyperlink" Target="http://www.businessinsider.com/chinese-military-compared-to-us-2016-3" TargetMode="External"/><Relationship Id="rId63" Type="http://schemas.openxmlformats.org/officeDocument/2006/relationships/hyperlink" Target="http://www.politifact.com/virginia/statements/2016/may/02/randy-forbes/forbes-says-chinas-submarine-fleet-will-double-uni/" TargetMode="External"/><Relationship Id="rId64" Type="http://schemas.openxmlformats.org/officeDocument/2006/relationships/hyperlink" Target="file:///C:/Users/Alexandria/Downloads/RAND_RR392.pdf" TargetMode="External"/><Relationship Id="rId65" Type="http://schemas.openxmlformats.org/officeDocument/2006/relationships/hyperlink" Target="file:///C:/Users/Alexandria/Downloads/RAND_RR392.pdf" TargetMode="External"/><Relationship Id="rId66" Type="http://schemas.openxmlformats.org/officeDocument/2006/relationships/hyperlink" Target="http://www.businessinsider.com/how-china-has-modernized-their-navy-2016-6" TargetMode="External"/><Relationship Id="rId67" Type="http://schemas.openxmlformats.org/officeDocument/2006/relationships/hyperlink" Target="http://www.usni.org/magazines/proceedings/story.asp?STORY_ID=1907" TargetMode="External"/><Relationship Id="rId68" Type="http://schemas.openxmlformats.org/officeDocument/2006/relationships/hyperlink" Target="http://www.usni.org/magazines/proceedings/story.asp?STORY_ID=1907" TargetMode="External"/><Relationship Id="rId69" Type="http://schemas.openxmlformats.org/officeDocument/2006/relationships/hyperlink" Target="http://www.usni.org/magazines/proceedings/story.asp?STORY_ID=1907" TargetMode="External"/><Relationship Id="rId40" Type="http://schemas.openxmlformats.org/officeDocument/2006/relationships/hyperlink" Target="file:///C:/Users/Alexandria/Downloads/RAND_RR392.pdf" TargetMode="External"/><Relationship Id="rId41" Type="http://schemas.openxmlformats.org/officeDocument/2006/relationships/hyperlink" Target="file:///C:/Users/Alexandria/Downloads/RAND_RR392.pdf" TargetMode="External"/><Relationship Id="rId42" Type="http://schemas.openxmlformats.org/officeDocument/2006/relationships/hyperlink" Target="file:///C:/Users/Alexandria/Downloads/RAND_RR392.pdf" TargetMode="External"/><Relationship Id="rId90" Type="http://schemas.openxmlformats.org/officeDocument/2006/relationships/hyperlink" Target="https://ratical.org/radiation/NuclearExtinction/WorldNuclearWarheadCount2014.html" TargetMode="External"/><Relationship Id="rId91" Type="http://schemas.openxmlformats.org/officeDocument/2006/relationships/hyperlink" Target="https://ratical.org/radiation/NuclearExtinction/MaxTegmark022815.html" TargetMode="External"/><Relationship Id="rId92" Type="http://schemas.openxmlformats.org/officeDocument/2006/relationships/hyperlink" Target="https://ratical.org/radiation/NuclearExtinction/TheodorePostol022815.html" TargetMode="External"/><Relationship Id="rId93" Type="http://schemas.openxmlformats.org/officeDocument/2006/relationships/hyperlink" Target="https://ratical.org/radiation/NuclearExtinction/DPNE-ARobock2015-23.html" TargetMode="External"/><Relationship Id="rId94" Type="http://schemas.openxmlformats.org/officeDocument/2006/relationships/hyperlink" Target="https://ratical.org/radiation/NuclearExtinction/DPNE-ARobock2015-26.html" TargetMode="External"/><Relationship Id="rId95" Type="http://schemas.openxmlformats.org/officeDocument/2006/relationships/hyperlink" Target="http://acd.ucar.edu/~mmills/" TargetMode="External"/><Relationship Id="rId96" Type="http://schemas.openxmlformats.org/officeDocument/2006/relationships/hyperlink" Target="https://ratical.org/radiation/NuclearExtinction/DPNE-ARobock2015-26BW10fps.html" TargetMode="External"/><Relationship Id="rId101" Type="http://schemas.openxmlformats.org/officeDocument/2006/relationships/hyperlink" Target="http://climate.envsci.rutgers.edu/pdf/acp-7-1973-2007.pdf" TargetMode="External"/><Relationship Id="rId102" Type="http://schemas.openxmlformats.org/officeDocument/2006/relationships/hyperlink" Target="http://www.nucleardarkness.org/warconsequences/hundredfiftytonessmoke/" TargetMode="External"/><Relationship Id="rId103" Type="http://schemas.openxmlformats.org/officeDocument/2006/relationships/hyperlink" Target="http://climate.envsci.rutgers.edu/pdf/RobockNW2006JD008235.pdf" TargetMode="External"/><Relationship Id="rId104" Type="http://schemas.openxmlformats.org/officeDocument/2006/relationships/hyperlink" Target="https://www.whitehouse.gov/the-press-office/remarks-president-barack-obama-prague-delivered" TargetMode="External"/><Relationship Id="rId105" Type="http://schemas.openxmlformats.org/officeDocument/2006/relationships/hyperlink" Target="http://www.icanw.org/pledge/" TargetMode="External"/><Relationship Id="rId106" Type="http://schemas.openxmlformats.org/officeDocument/2006/relationships/hyperlink" Target="https://ratical.org/radiation/NuclearExtinction/StevenStarr022815.html" TargetMode="External"/><Relationship Id="rId107" Type="http://schemas.openxmlformats.org/officeDocument/2006/relationships/hyperlink" Target="https://ratical.org/radiation/NuclearExtinction/StarrNuclearWinterOct09.pdf" TargetMode="External"/><Relationship Id="rId108" Type="http://schemas.openxmlformats.org/officeDocument/2006/relationships/hyperlink" Target="http://climate.envsci.rutgers.edu/pdf/RobockToonSAD.pdf" TargetMode="External"/><Relationship Id="rId109" Type="http://schemas.openxmlformats.org/officeDocument/2006/relationships/hyperlink" Target="https://www2.ucar.edu/atmosnews/just-published/3995/nuclear-war-and-ultraviolet-radiation" TargetMode="External"/><Relationship Id="rId97" Type="http://schemas.openxmlformats.org/officeDocument/2006/relationships/hyperlink" Target="https://ratical.org/radiation/NuclearExtinction/DPNE-ARobock2015-26BW5fps.html" TargetMode="External"/><Relationship Id="rId98" Type="http://schemas.openxmlformats.org/officeDocument/2006/relationships/hyperlink" Target="https://ratical.org/radiation/NuclearExtinction/DPNE-ARobock2015-37.html" TargetMode="External"/><Relationship Id="rId99" Type="http://schemas.openxmlformats.org/officeDocument/2006/relationships/hyperlink" Target="https://fas.org/pir-pubs/nuclear-war-nuclear-winter-and-human-extinction/" TargetMode="External"/><Relationship Id="rId43" Type="http://schemas.openxmlformats.org/officeDocument/2006/relationships/hyperlink" Target="file:///C:/Users/Alexandria/Downloads/RAND_RR392.pdf" TargetMode="External"/><Relationship Id="rId44" Type="http://schemas.openxmlformats.org/officeDocument/2006/relationships/hyperlink" Target="http://www.thedailybeast.com/articles/2015/09/25/the-new-chinese-missile-that-has-the-u-s-air-force-spooked.html%20//" TargetMode="External"/><Relationship Id="rId45" Type="http://schemas.openxmlformats.org/officeDocument/2006/relationships/hyperlink" Target="http://en.yibada.com/articles/31141/20150506/type-99-third-worlds-most-powerful-tank.htm" TargetMode="External"/><Relationship Id="rId46" Type="http://schemas.openxmlformats.org/officeDocument/2006/relationships/hyperlink" Target="file:///C:/Users/Alexandria/Downloads/RAND_RR392.pdf" TargetMode="External"/><Relationship Id="rId47" Type="http://schemas.openxmlformats.org/officeDocument/2006/relationships/hyperlink" Target="http://www.carnegiecouncil.org/publications/articles_papers_reports/756" TargetMode="External"/><Relationship Id="rId48" Type="http://schemas.openxmlformats.org/officeDocument/2006/relationships/hyperlink" Target="http://www.amazon.com/The-Hundred-Year-Marathon-Strategy-Superpower/dp/1627790101" TargetMode="External"/><Relationship Id="rId49" Type="http://schemas.openxmlformats.org/officeDocument/2006/relationships/hyperlink" Target="https://www.whitehouse.gov/the-press-office/2015/04/28/remarks-president-obama-and-prime-minister-abe-japan-joint-press-confere" TargetMode="External"/><Relationship Id="rId100" Type="http://schemas.openxmlformats.org/officeDocument/2006/relationships/hyperlink" Target="http://climate.envsci.rutgers.edu/pdf/ToonRobockTurcoPhysicsToday.pdf" TargetMode="External"/><Relationship Id="rId20" Type="http://schemas.openxmlformats.org/officeDocument/2006/relationships/hyperlink" Target="http://thediplomat.com/2014/03/chinas-military-modernization-why-it-doesnt-mean-what-you-think-it-means/" TargetMode="External"/><Relationship Id="rId21" Type="http://schemas.openxmlformats.org/officeDocument/2006/relationships/hyperlink" Target="http://foreignpolicy.com/2016/02/17/crunch-time-for-washington-and-beijing-in-the-south-china-sea/" TargetMode="External"/><Relationship Id="rId22" Type="http://schemas.openxmlformats.org/officeDocument/2006/relationships/hyperlink" Target="http://foreignpolicy.com/2016/04/27/lawmakers-to-white-house-get-tough-with-beijing-over-south-china-sea/" TargetMode="External"/><Relationship Id="rId70" Type="http://schemas.openxmlformats.org/officeDocument/2006/relationships/hyperlink" Target="http://www.usni.org/magazines/proceedings/story.asp?STORY_ID=1907" TargetMode="External"/><Relationship Id="rId71" Type="http://schemas.openxmlformats.org/officeDocument/2006/relationships/hyperlink" Target="http://www.usni.org/magazines/proceedings/story.asp?STORY_ID=1907" TargetMode="External"/><Relationship Id="rId72" Type="http://schemas.openxmlformats.org/officeDocument/2006/relationships/hyperlink" Target="http://www.usni.org/magazines/proceedings/story.asp?STORY_ID=1907" TargetMode="External"/><Relationship Id="rId73" Type="http://schemas.openxmlformats.org/officeDocument/2006/relationships/hyperlink" Target="http://www.usni.org/magazines/proceedings/story.asp?STORY_ID=1907" TargetMode="External"/><Relationship Id="rId74" Type="http://schemas.openxmlformats.org/officeDocument/2006/relationships/hyperlink" Target="http://www.science20.com/robert_inventor/could_anything_make_humans_extinct_in_the_near_future-169780" TargetMode="External"/><Relationship Id="rId75" Type="http://schemas.openxmlformats.org/officeDocument/2006/relationships/hyperlink" Target="http://community.lovenature.com/wild/we-asked-an-evolution-expert-what-will-happen-to-humanity-after-the-apocalypse" TargetMode="External"/><Relationship Id="rId76" Type="http://schemas.openxmlformats.org/officeDocument/2006/relationships/hyperlink" Target="http://www.vox.com/2016/6/7/11868208/donald-trump-america-winning%20//" TargetMode="External"/><Relationship Id="rId77" Type="http://schemas.openxmlformats.org/officeDocument/2006/relationships/hyperlink" Target="http://thecipherbrief.com/article/beijing-and-south-china-sea" TargetMode="External"/><Relationship Id="rId78" Type="http://schemas.openxmlformats.org/officeDocument/2006/relationships/hyperlink" Target="https://www.quora.com/China-in-2012-If-China-were-to-mount-a-non-nuclear-conventional-war-against-the-USA-who-will-win" TargetMode="External"/><Relationship Id="rId79" Type="http://schemas.openxmlformats.org/officeDocument/2006/relationships/hyperlink" Target="http://www.valuewalk.com/2015/10/u-s-underestimates-power-of-china-russia-alliance/" TargetMode="External"/><Relationship Id="rId23" Type="http://schemas.openxmlformats.org/officeDocument/2006/relationships/image" Target="media/image1.gif"/><Relationship Id="rId24" Type="http://schemas.openxmlformats.org/officeDocument/2006/relationships/hyperlink" Target="http://thediplomat.com/2016/01/is-chinas-pla-now-xis-army/" TargetMode="External"/><Relationship Id="rId25" Type="http://schemas.openxmlformats.org/officeDocument/2006/relationships/hyperlink" Target="http://www.rand.org/blog/2016/04/xis-purge-of-the-military-prepares-the-chinese-army.html" TargetMode="External"/><Relationship Id="rId26" Type="http://schemas.openxmlformats.org/officeDocument/2006/relationships/hyperlink" Target="http://thediplomat.com/2016/01/the-new-military-force-in-charge-of-chinas-nuclear-weapons/" TargetMode="External"/><Relationship Id="rId27" Type="http://schemas.openxmlformats.org/officeDocument/2006/relationships/hyperlink" Target="http://www.chinadaily.com.cn/china/2015-05/26/content_20820628.htm" TargetMode="External"/><Relationship Id="rId28" Type="http://schemas.openxmlformats.org/officeDocument/2006/relationships/hyperlink" Target="http://thediplomat.com/2015/07/beware-chinas-basing-strategy-former-us-navy-chief/" TargetMode="External"/><Relationship Id="rId29" Type="http://schemas.openxmlformats.org/officeDocument/2006/relationships/hyperlink" Target="http://russia-insider.com/en/military/chinas-military-rapidly-catching-america/ri10695"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mitpressjournals.org/doi/pdf/10.1162/ISEC_a_00215" TargetMode="External"/><Relationship Id="rId9" Type="http://schemas.openxmlformats.org/officeDocument/2006/relationships/hyperlink" Target="http://www.militarytimes.com/story/defense/2016/01/02/china-restructures-military-xi-eyes-strong-army/78202668/" TargetMode="External"/><Relationship Id="rId50" Type="http://schemas.openxmlformats.org/officeDocument/2006/relationships/hyperlink" Target="http://www.sciam.com/article.cfm?id=space-wars-coming-to-the-sky-near-you&amp;print=true" TargetMode="External"/><Relationship Id="rId51" Type="http://schemas.openxmlformats.org/officeDocument/2006/relationships/hyperlink" Target="http://www.cdi.org/missile-defense/spaceweapons.cfm" TargetMode="External"/><Relationship Id="rId52" Type="http://schemas.openxmlformats.org/officeDocument/2006/relationships/hyperlink" Target="http://www.cdi.org/missile-defense/spaceweapons.cfm" TargetMode="External"/><Relationship Id="rId53" Type="http://schemas.openxmlformats.org/officeDocument/2006/relationships/hyperlink" Target="http://www.sciam.com/article.cfm?id=space-wars-coming-to-the-sky-near-you&amp;print=true" TargetMode="External"/><Relationship Id="rId54" Type="http://schemas.openxmlformats.org/officeDocument/2006/relationships/hyperlink" Target="http://www.sciam.com/article.cfm?id=space-wars-coming-to-the-sky-near-you&amp;print=true" TargetMode="External"/><Relationship Id="rId55" Type="http://schemas.openxmlformats.org/officeDocument/2006/relationships/hyperlink" Target="http://www.sciam.com/article.cfm?id=space-wars-coming-to-the-sky-near-you&amp;print=true" TargetMode="External"/><Relationship Id="rId56" Type="http://schemas.openxmlformats.org/officeDocument/2006/relationships/hyperlink" Target="http://www.cfr.org/publication.html?id=7998" TargetMode="External"/><Relationship Id="rId57" Type="http://schemas.openxmlformats.org/officeDocument/2006/relationships/hyperlink" Target="http://www.mitpressjournals.org/doi/pdf/10.1162/ISEC_a_00215" TargetMode="External"/><Relationship Id="rId58" Type="http://schemas.openxmlformats.org/officeDocument/2006/relationships/hyperlink" Target="https://www.vice.com/read/we-asked-a-military-expert-what-would-happen-if-the-us-went-to-war-with-china" TargetMode="External"/><Relationship Id="rId59" Type="http://schemas.openxmlformats.org/officeDocument/2006/relationships/hyperlink" Target="http://belfercenter.hks.harvard.edu/publication/26127/why_china_wont_abandon_its_nuclear_strategy_of_assured_retaliation.html" TargetMode="External"/><Relationship Id="rId110" Type="http://schemas.openxmlformats.org/officeDocument/2006/relationships/hyperlink" Target="https://ratical.org/radiation/NuclearExtinction/StevenStarr022815.html" TargetMode="External"/><Relationship Id="rId111" Type="http://schemas.openxmlformats.org/officeDocument/2006/relationships/hyperlink" Target="https://ratical.org/radiation/NuclearExtinction/DPNE-SStarr2015-15.jpg" TargetMode="External"/><Relationship Id="rId112" Type="http://schemas.openxmlformats.org/officeDocument/2006/relationships/hyperlink" Target="http://maptd.com/animated-time-line-of-the-worlds-nuclear-reactors/" TargetMode="External"/><Relationship Id="rId113" Type="http://schemas.openxmlformats.org/officeDocument/2006/relationships/hyperlink" Target="https://ratical.org/radiation/NuclearExtinction/RadNuclearWaste.html" TargetMode="External"/><Relationship Id="rId114" Type="http://schemas.openxmlformats.org/officeDocument/2006/relationships/hyperlink" Target="https://ratical.org/radiation/NuclearExtinction/DPNE-SStarr2015-17.jpg" TargetMode="External"/><Relationship Id="rId115" Type="http://schemas.openxmlformats.org/officeDocument/2006/relationships/hyperlink" Target="https://ratical.org/radiation/NuclearExtinction/DPNE-SStarr2015-17.html" TargetMode="External"/><Relationship Id="rId116" Type="http://schemas.openxmlformats.org/officeDocument/2006/relationships/hyperlink" Target="https://ratical.org/radiation/Fukushima/StevenStarr.html" TargetMode="External"/><Relationship Id="rId117" Type="http://schemas.openxmlformats.org/officeDocument/2006/relationships/hyperlink" Target="http://www.ips-dc.org/spent_nuclear_fuel_pools_in_the_us_reducing_the_deadly_risks_of_storage/" TargetMode="External"/><Relationship Id="rId118" Type="http://schemas.openxmlformats.org/officeDocument/2006/relationships/fontTable" Target="fontTable.xml"/><Relationship Id="rId119" Type="http://schemas.openxmlformats.org/officeDocument/2006/relationships/theme" Target="theme/theme1.xml"/><Relationship Id="rId30" Type="http://schemas.openxmlformats.org/officeDocument/2006/relationships/hyperlink" Target="http://nationalinterest.org/blog/the-buzz/why-chinas-nuclear-subs-are-subpar-14023%20//" TargetMode="External"/><Relationship Id="rId31" Type="http://schemas.openxmlformats.org/officeDocument/2006/relationships/hyperlink" Target="http://www.businessinsider.com/how-china-has-modernized-their-navy-2016-6" TargetMode="External"/><Relationship Id="rId32" Type="http://schemas.openxmlformats.org/officeDocument/2006/relationships/hyperlink" Target="http://www.businessinsider.com/how-china-has-modernized-their-navy-2016-6" TargetMode="External"/><Relationship Id="rId33" Type="http://schemas.openxmlformats.org/officeDocument/2006/relationships/hyperlink" Target="http://www.businessinsider.com/how-china-has-modernized-their-navy-2016-6" TargetMode="External"/><Relationship Id="rId34" Type="http://schemas.openxmlformats.org/officeDocument/2006/relationships/hyperlink" Target="http://www.businessinsider.com/how-china-has-modernized-their-navy-2016-6" TargetMode="External"/><Relationship Id="rId35" Type="http://schemas.openxmlformats.org/officeDocument/2006/relationships/hyperlink" Target="http://www.businessinsider.com/how-china-has-modernized-their-navy-2016-6" TargetMode="External"/><Relationship Id="rId36" Type="http://schemas.openxmlformats.org/officeDocument/2006/relationships/hyperlink" Target="http://www.businessinsider.com/how-china-has-modernized-their-navy-2016-6" TargetMode="External"/><Relationship Id="rId37" Type="http://schemas.openxmlformats.org/officeDocument/2006/relationships/hyperlink" Target="http://nationalinterest.org/blog/the-buzz/revealed-can-chinas-radars-track-americas-stealth-f-22-15261%20//" TargetMode="External"/><Relationship Id="rId38" Type="http://schemas.openxmlformats.org/officeDocument/2006/relationships/hyperlink" Target="http://www.businessinsider.com/russia-and-china-trying-to-make-stealth-obsolete-2015-8" TargetMode="External"/><Relationship Id="rId39" Type="http://schemas.openxmlformats.org/officeDocument/2006/relationships/hyperlink" Target="http://www.businessinsider.com/how-china-has-modernized-their-navy-2016-6" TargetMode="External"/><Relationship Id="rId80" Type="http://schemas.openxmlformats.org/officeDocument/2006/relationships/hyperlink" Target="https://ratical.org/radiation/NuclearExtinction/AlanRobock022815.html" TargetMode="External"/><Relationship Id="rId81" Type="http://schemas.openxmlformats.org/officeDocument/2006/relationships/hyperlink" Target="https://ratical.org/radiation/NuclearExtinction/TheodorePostol022815.html" TargetMode="External"/><Relationship Id="rId82" Type="http://schemas.openxmlformats.org/officeDocument/2006/relationships/hyperlink" Target="https://ratical.org/radiation/NuclearExtinction/TheodorePostol022815.html" TargetMode="External"/><Relationship Id="rId83" Type="http://schemas.openxmlformats.org/officeDocument/2006/relationships/hyperlink" Target="https://ratical.org/radiation/NuclearExtinction/MaxTegmark022815.html" TargetMode="External"/><Relationship Id="rId84" Type="http://schemas.openxmlformats.org/officeDocument/2006/relationships/hyperlink" Target="https://ratical.org/radiation/NuclearExtinction/CrutzenBirks1982.pdf" TargetMode="External"/><Relationship Id="rId85" Type="http://schemas.openxmlformats.org/officeDocument/2006/relationships/hyperlink" Target="http://people.oregonstate.edu/~schmita2/Teaching/ATS421-521/2015/papers/turco83sci.pdf" TargetMode="External"/><Relationship Id="rId86" Type="http://schemas.openxmlformats.org/officeDocument/2006/relationships/hyperlink" Target="http://climate.envsci.rutgers.edu/pdf/RobockNatureNW.pdf" TargetMode="External"/><Relationship Id="rId87" Type="http://schemas.openxmlformats.org/officeDocument/2006/relationships/hyperlink" Target="https://ratical.org/radiation/NuclearExtinction/HelenCaldicott022815.html" TargetMode="External"/><Relationship Id="rId88" Type="http://schemas.openxmlformats.org/officeDocument/2006/relationships/hyperlink" Target="http://www.simulconference.com/clients/sowf/interviews/interview1.html" TargetMode="External"/><Relationship Id="rId89" Type="http://schemas.openxmlformats.org/officeDocument/2006/relationships/hyperlink" Target="http://www.sfmuseum.org/hist5/jlondo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Stadt: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61</TotalTime>
  <Pages>138</Pages>
  <Words>91913</Words>
  <Characters>523907</Characters>
  <Application>Microsoft Macintosh Word</Application>
  <DocSecurity>0</DocSecurity>
  <Lines>4365</Lines>
  <Paragraphs>1229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614591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8</cp:revision>
  <dcterms:created xsi:type="dcterms:W3CDTF">2016-06-29T03:17:00Z</dcterms:created>
  <dcterms:modified xsi:type="dcterms:W3CDTF">2016-06-30T19:06:00Z</dcterms:modified>
  <cp:category/>
</cp:coreProperties>
</file>