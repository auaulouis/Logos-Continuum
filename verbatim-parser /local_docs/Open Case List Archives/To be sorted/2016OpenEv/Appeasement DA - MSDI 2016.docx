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53E" w:rsidRDefault="000F353E" w:rsidP="000F353E">
      <w:pPr>
        <w:pStyle w:val="Heading1"/>
      </w:pPr>
      <w:bookmarkStart w:id="0" w:name="_Toc455477706"/>
      <w:r>
        <w:t>Appeasement DA</w:t>
      </w:r>
      <w:bookmarkEnd w:id="0"/>
    </w:p>
    <w:p w:rsidR="00456400" w:rsidRDefault="0032265B">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55477706" w:history="1">
        <w:r w:rsidR="00456400" w:rsidRPr="00636CA4">
          <w:rPr>
            <w:rStyle w:val="Hyperlink"/>
            <w:noProof/>
          </w:rPr>
          <w:t>Appeasement DA</w:t>
        </w:r>
        <w:r w:rsidR="00456400">
          <w:rPr>
            <w:noProof/>
            <w:webHidden/>
          </w:rPr>
          <w:tab/>
        </w:r>
        <w:r w:rsidR="00456400">
          <w:rPr>
            <w:noProof/>
            <w:webHidden/>
          </w:rPr>
          <w:fldChar w:fldCharType="begin"/>
        </w:r>
        <w:r w:rsidR="00456400">
          <w:rPr>
            <w:noProof/>
            <w:webHidden/>
          </w:rPr>
          <w:instrText xml:space="preserve"> PAGEREF _Toc455477706 \h </w:instrText>
        </w:r>
        <w:r w:rsidR="00456400">
          <w:rPr>
            <w:noProof/>
            <w:webHidden/>
          </w:rPr>
        </w:r>
        <w:r w:rsidR="00456400">
          <w:rPr>
            <w:noProof/>
            <w:webHidden/>
          </w:rPr>
          <w:fldChar w:fldCharType="separate"/>
        </w:r>
        <w:r w:rsidR="00B92C06">
          <w:rPr>
            <w:noProof/>
            <w:webHidden/>
          </w:rPr>
          <w:t>1</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07" w:history="1">
        <w:r w:rsidR="00456400" w:rsidRPr="00636CA4">
          <w:rPr>
            <w:rStyle w:val="Hyperlink"/>
            <w:noProof/>
          </w:rPr>
          <w:t>1NC</w:t>
        </w:r>
        <w:r w:rsidR="00456400">
          <w:rPr>
            <w:noProof/>
            <w:webHidden/>
          </w:rPr>
          <w:tab/>
        </w:r>
        <w:r w:rsidR="00456400">
          <w:rPr>
            <w:noProof/>
            <w:webHidden/>
          </w:rPr>
          <w:fldChar w:fldCharType="begin"/>
        </w:r>
        <w:r w:rsidR="00456400">
          <w:rPr>
            <w:noProof/>
            <w:webHidden/>
          </w:rPr>
          <w:instrText xml:space="preserve"> PAGEREF _Toc455477707 \h </w:instrText>
        </w:r>
        <w:r w:rsidR="00456400">
          <w:rPr>
            <w:noProof/>
            <w:webHidden/>
          </w:rPr>
        </w:r>
        <w:r w:rsidR="00456400">
          <w:rPr>
            <w:noProof/>
            <w:webHidden/>
          </w:rPr>
          <w:fldChar w:fldCharType="separate"/>
        </w:r>
        <w:r w:rsidR="00B92C06">
          <w:rPr>
            <w:noProof/>
            <w:webHidden/>
          </w:rPr>
          <w:t>2</w:t>
        </w:r>
        <w:r w:rsidR="00456400">
          <w:rPr>
            <w:noProof/>
            <w:webHidden/>
          </w:rPr>
          <w:fldChar w:fldCharType="end"/>
        </w:r>
      </w:hyperlink>
    </w:p>
    <w:p w:rsidR="00456400" w:rsidRDefault="00A042B2">
      <w:pPr>
        <w:pStyle w:val="TOC2"/>
        <w:tabs>
          <w:tab w:val="right" w:leader="dot" w:pos="9350"/>
        </w:tabs>
        <w:rPr>
          <w:rFonts w:asciiTheme="minorHAnsi" w:eastAsiaTheme="minorEastAsia" w:hAnsiTheme="minorHAnsi"/>
          <w:noProof/>
        </w:rPr>
      </w:pPr>
      <w:hyperlink w:anchor="_Toc455477708" w:history="1">
        <w:r w:rsidR="00456400" w:rsidRPr="00636CA4">
          <w:rPr>
            <w:rStyle w:val="Hyperlink"/>
            <w:noProof/>
          </w:rPr>
          <w:t>UQ</w:t>
        </w:r>
        <w:r w:rsidR="00456400">
          <w:rPr>
            <w:noProof/>
            <w:webHidden/>
          </w:rPr>
          <w:tab/>
        </w:r>
        <w:r w:rsidR="00456400">
          <w:rPr>
            <w:noProof/>
            <w:webHidden/>
          </w:rPr>
          <w:fldChar w:fldCharType="begin"/>
        </w:r>
        <w:r w:rsidR="00456400">
          <w:rPr>
            <w:noProof/>
            <w:webHidden/>
          </w:rPr>
          <w:instrText xml:space="preserve"> PAGEREF _Toc455477708 \h </w:instrText>
        </w:r>
        <w:r w:rsidR="00456400">
          <w:rPr>
            <w:noProof/>
            <w:webHidden/>
          </w:rPr>
        </w:r>
        <w:r w:rsidR="00456400">
          <w:rPr>
            <w:noProof/>
            <w:webHidden/>
          </w:rPr>
          <w:fldChar w:fldCharType="separate"/>
        </w:r>
        <w:r w:rsidR="00B92C06">
          <w:rPr>
            <w:noProof/>
            <w:webHidden/>
          </w:rPr>
          <w:t>5</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09" w:history="1">
        <w:r w:rsidR="00456400" w:rsidRPr="00636CA4">
          <w:rPr>
            <w:rStyle w:val="Hyperlink"/>
            <w:noProof/>
          </w:rPr>
          <w:t>Uniqueness extensions</w:t>
        </w:r>
        <w:r w:rsidR="00456400">
          <w:rPr>
            <w:noProof/>
            <w:webHidden/>
          </w:rPr>
          <w:tab/>
        </w:r>
        <w:r w:rsidR="00456400">
          <w:rPr>
            <w:noProof/>
            <w:webHidden/>
          </w:rPr>
          <w:fldChar w:fldCharType="begin"/>
        </w:r>
        <w:r w:rsidR="00456400">
          <w:rPr>
            <w:noProof/>
            <w:webHidden/>
          </w:rPr>
          <w:instrText xml:space="preserve"> PAGEREF _Toc455477709 \h </w:instrText>
        </w:r>
        <w:r w:rsidR="00456400">
          <w:rPr>
            <w:noProof/>
            <w:webHidden/>
          </w:rPr>
        </w:r>
        <w:r w:rsidR="00456400">
          <w:rPr>
            <w:noProof/>
            <w:webHidden/>
          </w:rPr>
          <w:fldChar w:fldCharType="separate"/>
        </w:r>
        <w:r w:rsidR="00B92C06">
          <w:rPr>
            <w:noProof/>
            <w:webHidden/>
          </w:rPr>
          <w:t>6</w:t>
        </w:r>
        <w:r w:rsidR="00456400">
          <w:rPr>
            <w:noProof/>
            <w:webHidden/>
          </w:rPr>
          <w:fldChar w:fldCharType="end"/>
        </w:r>
      </w:hyperlink>
    </w:p>
    <w:p w:rsidR="00456400" w:rsidRDefault="00A042B2">
      <w:pPr>
        <w:pStyle w:val="TOC2"/>
        <w:tabs>
          <w:tab w:val="right" w:leader="dot" w:pos="9350"/>
        </w:tabs>
        <w:rPr>
          <w:rFonts w:asciiTheme="minorHAnsi" w:eastAsiaTheme="minorEastAsia" w:hAnsiTheme="minorHAnsi"/>
          <w:noProof/>
        </w:rPr>
      </w:pPr>
      <w:hyperlink w:anchor="_Toc455477710" w:history="1">
        <w:r w:rsidR="00456400" w:rsidRPr="00636CA4">
          <w:rPr>
            <w:rStyle w:val="Hyperlink"/>
            <w:noProof/>
          </w:rPr>
          <w:t>Links</w:t>
        </w:r>
        <w:r w:rsidR="00456400">
          <w:rPr>
            <w:noProof/>
            <w:webHidden/>
          </w:rPr>
          <w:tab/>
        </w:r>
        <w:r w:rsidR="00456400">
          <w:rPr>
            <w:noProof/>
            <w:webHidden/>
          </w:rPr>
          <w:fldChar w:fldCharType="begin"/>
        </w:r>
        <w:r w:rsidR="00456400">
          <w:rPr>
            <w:noProof/>
            <w:webHidden/>
          </w:rPr>
          <w:instrText xml:space="preserve"> PAGEREF _Toc455477710 \h </w:instrText>
        </w:r>
        <w:r w:rsidR="00456400">
          <w:rPr>
            <w:noProof/>
            <w:webHidden/>
          </w:rPr>
        </w:r>
        <w:r w:rsidR="00456400">
          <w:rPr>
            <w:noProof/>
            <w:webHidden/>
          </w:rPr>
          <w:fldChar w:fldCharType="separate"/>
        </w:r>
        <w:r w:rsidR="00B92C06">
          <w:rPr>
            <w:noProof/>
            <w:webHidden/>
          </w:rPr>
          <w:t>8</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1" w:history="1">
        <w:r w:rsidR="00456400" w:rsidRPr="00636CA4">
          <w:rPr>
            <w:rStyle w:val="Hyperlink"/>
            <w:noProof/>
          </w:rPr>
          <w:t>Generic</w:t>
        </w:r>
        <w:r w:rsidR="00456400">
          <w:rPr>
            <w:noProof/>
            <w:webHidden/>
          </w:rPr>
          <w:tab/>
        </w:r>
        <w:r w:rsidR="00456400">
          <w:rPr>
            <w:noProof/>
            <w:webHidden/>
          </w:rPr>
          <w:fldChar w:fldCharType="begin"/>
        </w:r>
        <w:r w:rsidR="00456400">
          <w:rPr>
            <w:noProof/>
            <w:webHidden/>
          </w:rPr>
          <w:instrText xml:space="preserve"> PAGEREF _Toc455477711 \h </w:instrText>
        </w:r>
        <w:r w:rsidR="00456400">
          <w:rPr>
            <w:noProof/>
            <w:webHidden/>
          </w:rPr>
        </w:r>
        <w:r w:rsidR="00456400">
          <w:rPr>
            <w:noProof/>
            <w:webHidden/>
          </w:rPr>
          <w:fldChar w:fldCharType="separate"/>
        </w:r>
        <w:r w:rsidR="00B92C06">
          <w:rPr>
            <w:noProof/>
            <w:webHidden/>
          </w:rPr>
          <w:t>9</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2" w:history="1">
        <w:r w:rsidR="00456400" w:rsidRPr="00636CA4">
          <w:rPr>
            <w:rStyle w:val="Hyperlink"/>
            <w:noProof/>
          </w:rPr>
          <w:t>TRA-SCS</w:t>
        </w:r>
        <w:r w:rsidR="00456400">
          <w:rPr>
            <w:noProof/>
            <w:webHidden/>
          </w:rPr>
          <w:tab/>
        </w:r>
        <w:r w:rsidR="00456400">
          <w:rPr>
            <w:noProof/>
            <w:webHidden/>
          </w:rPr>
          <w:fldChar w:fldCharType="begin"/>
        </w:r>
        <w:r w:rsidR="00456400">
          <w:rPr>
            <w:noProof/>
            <w:webHidden/>
          </w:rPr>
          <w:instrText xml:space="preserve"> PAGEREF _Toc455477712 \h </w:instrText>
        </w:r>
        <w:r w:rsidR="00456400">
          <w:rPr>
            <w:noProof/>
            <w:webHidden/>
          </w:rPr>
        </w:r>
        <w:r w:rsidR="00456400">
          <w:rPr>
            <w:noProof/>
            <w:webHidden/>
          </w:rPr>
          <w:fldChar w:fldCharType="separate"/>
        </w:r>
        <w:r w:rsidR="00B92C06">
          <w:rPr>
            <w:noProof/>
            <w:webHidden/>
          </w:rPr>
          <w:t>10</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3" w:history="1">
        <w:r w:rsidR="00456400" w:rsidRPr="00636CA4">
          <w:rPr>
            <w:rStyle w:val="Hyperlink"/>
            <w:noProof/>
          </w:rPr>
          <w:t>BMD</w:t>
        </w:r>
        <w:r w:rsidR="00456400">
          <w:rPr>
            <w:noProof/>
            <w:webHidden/>
          </w:rPr>
          <w:tab/>
        </w:r>
        <w:r w:rsidR="00456400">
          <w:rPr>
            <w:noProof/>
            <w:webHidden/>
          </w:rPr>
          <w:fldChar w:fldCharType="begin"/>
        </w:r>
        <w:r w:rsidR="00456400">
          <w:rPr>
            <w:noProof/>
            <w:webHidden/>
          </w:rPr>
          <w:instrText xml:space="preserve"> PAGEREF _Toc455477713 \h </w:instrText>
        </w:r>
        <w:r w:rsidR="00456400">
          <w:rPr>
            <w:noProof/>
            <w:webHidden/>
          </w:rPr>
        </w:r>
        <w:r w:rsidR="00456400">
          <w:rPr>
            <w:noProof/>
            <w:webHidden/>
          </w:rPr>
          <w:fldChar w:fldCharType="separate"/>
        </w:r>
        <w:r w:rsidR="00B92C06">
          <w:rPr>
            <w:noProof/>
            <w:webHidden/>
          </w:rPr>
          <w:t>14</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4" w:history="1">
        <w:r w:rsidR="00456400" w:rsidRPr="00636CA4">
          <w:rPr>
            <w:rStyle w:val="Hyperlink"/>
            <w:noProof/>
          </w:rPr>
          <w:t>BIT</w:t>
        </w:r>
        <w:r w:rsidR="00456400">
          <w:rPr>
            <w:noProof/>
            <w:webHidden/>
          </w:rPr>
          <w:tab/>
        </w:r>
        <w:r w:rsidR="00456400">
          <w:rPr>
            <w:noProof/>
            <w:webHidden/>
          </w:rPr>
          <w:fldChar w:fldCharType="begin"/>
        </w:r>
        <w:r w:rsidR="00456400">
          <w:rPr>
            <w:noProof/>
            <w:webHidden/>
          </w:rPr>
          <w:instrText xml:space="preserve"> PAGEREF _Toc455477714 \h </w:instrText>
        </w:r>
        <w:r w:rsidR="00456400">
          <w:rPr>
            <w:noProof/>
            <w:webHidden/>
          </w:rPr>
        </w:r>
        <w:r w:rsidR="00456400">
          <w:rPr>
            <w:noProof/>
            <w:webHidden/>
          </w:rPr>
          <w:fldChar w:fldCharType="separate"/>
        </w:r>
        <w:r w:rsidR="00B92C06">
          <w:rPr>
            <w:noProof/>
            <w:webHidden/>
          </w:rPr>
          <w:t>17</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5" w:history="1">
        <w:r w:rsidR="00456400" w:rsidRPr="00636CA4">
          <w:rPr>
            <w:rStyle w:val="Hyperlink"/>
            <w:noProof/>
          </w:rPr>
          <w:t>Cyber</w:t>
        </w:r>
        <w:r w:rsidR="00456400">
          <w:rPr>
            <w:noProof/>
            <w:webHidden/>
          </w:rPr>
          <w:tab/>
        </w:r>
        <w:r w:rsidR="00456400">
          <w:rPr>
            <w:noProof/>
            <w:webHidden/>
          </w:rPr>
          <w:fldChar w:fldCharType="begin"/>
        </w:r>
        <w:r w:rsidR="00456400">
          <w:rPr>
            <w:noProof/>
            <w:webHidden/>
          </w:rPr>
          <w:instrText xml:space="preserve"> PAGEREF _Toc455477715 \h </w:instrText>
        </w:r>
        <w:r w:rsidR="00456400">
          <w:rPr>
            <w:noProof/>
            <w:webHidden/>
          </w:rPr>
        </w:r>
        <w:r w:rsidR="00456400">
          <w:rPr>
            <w:noProof/>
            <w:webHidden/>
          </w:rPr>
          <w:fldChar w:fldCharType="separate"/>
        </w:r>
        <w:r w:rsidR="00B92C06">
          <w:rPr>
            <w:noProof/>
            <w:webHidden/>
          </w:rPr>
          <w:t>19</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6" w:history="1">
        <w:r w:rsidR="00456400" w:rsidRPr="00636CA4">
          <w:rPr>
            <w:rStyle w:val="Hyperlink"/>
            <w:noProof/>
          </w:rPr>
          <w:t>ISS</w:t>
        </w:r>
        <w:r w:rsidR="00456400">
          <w:rPr>
            <w:noProof/>
            <w:webHidden/>
          </w:rPr>
          <w:tab/>
        </w:r>
        <w:r w:rsidR="00456400">
          <w:rPr>
            <w:noProof/>
            <w:webHidden/>
          </w:rPr>
          <w:fldChar w:fldCharType="begin"/>
        </w:r>
        <w:r w:rsidR="00456400">
          <w:rPr>
            <w:noProof/>
            <w:webHidden/>
          </w:rPr>
          <w:instrText xml:space="preserve"> PAGEREF _Toc455477716 \h </w:instrText>
        </w:r>
        <w:r w:rsidR="00456400">
          <w:rPr>
            <w:noProof/>
            <w:webHidden/>
          </w:rPr>
        </w:r>
        <w:r w:rsidR="00456400">
          <w:rPr>
            <w:noProof/>
            <w:webHidden/>
          </w:rPr>
          <w:fldChar w:fldCharType="separate"/>
        </w:r>
        <w:r w:rsidR="00B92C06">
          <w:rPr>
            <w:noProof/>
            <w:webHidden/>
          </w:rPr>
          <w:t>21</w:t>
        </w:r>
        <w:r w:rsidR="00456400">
          <w:rPr>
            <w:noProof/>
            <w:webHidden/>
          </w:rPr>
          <w:fldChar w:fldCharType="end"/>
        </w:r>
      </w:hyperlink>
    </w:p>
    <w:p w:rsidR="00456400" w:rsidRDefault="00A042B2">
      <w:pPr>
        <w:pStyle w:val="TOC2"/>
        <w:tabs>
          <w:tab w:val="right" w:leader="dot" w:pos="9350"/>
        </w:tabs>
        <w:rPr>
          <w:rFonts w:asciiTheme="minorHAnsi" w:eastAsiaTheme="minorEastAsia" w:hAnsiTheme="minorHAnsi"/>
          <w:noProof/>
        </w:rPr>
      </w:pPr>
      <w:hyperlink w:anchor="_Toc455477717" w:history="1">
        <w:r w:rsidR="00456400" w:rsidRPr="00636CA4">
          <w:rPr>
            <w:rStyle w:val="Hyperlink"/>
            <w:noProof/>
          </w:rPr>
          <w:t>Impact</w:t>
        </w:r>
        <w:r w:rsidR="00456400">
          <w:rPr>
            <w:noProof/>
            <w:webHidden/>
          </w:rPr>
          <w:tab/>
        </w:r>
        <w:r w:rsidR="00456400">
          <w:rPr>
            <w:noProof/>
            <w:webHidden/>
          </w:rPr>
          <w:fldChar w:fldCharType="begin"/>
        </w:r>
        <w:r w:rsidR="00456400">
          <w:rPr>
            <w:noProof/>
            <w:webHidden/>
          </w:rPr>
          <w:instrText xml:space="preserve"> PAGEREF _Toc455477717 \h </w:instrText>
        </w:r>
        <w:r w:rsidR="00456400">
          <w:rPr>
            <w:noProof/>
            <w:webHidden/>
          </w:rPr>
        </w:r>
        <w:r w:rsidR="00456400">
          <w:rPr>
            <w:noProof/>
            <w:webHidden/>
          </w:rPr>
          <w:fldChar w:fldCharType="separate"/>
        </w:r>
        <w:r w:rsidR="00B92C06">
          <w:rPr>
            <w:noProof/>
            <w:webHidden/>
          </w:rPr>
          <w:t>24</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8" w:history="1">
        <w:r w:rsidR="00456400" w:rsidRPr="00636CA4">
          <w:rPr>
            <w:rStyle w:val="Hyperlink"/>
            <w:noProof/>
          </w:rPr>
          <w:t xml:space="preserve">Cred loss </w:t>
        </w:r>
        <w:r w:rsidR="00456400" w:rsidRPr="00636CA4">
          <w:rPr>
            <w:rStyle w:val="Hyperlink"/>
            <w:noProof/>
          </w:rPr>
          <w:sym w:font="Wingdings" w:char="F0E0"/>
        </w:r>
        <w:r w:rsidR="00456400" w:rsidRPr="00636CA4">
          <w:rPr>
            <w:rStyle w:val="Hyperlink"/>
            <w:noProof/>
          </w:rPr>
          <w:t xml:space="preserve"> heg decline</w:t>
        </w:r>
        <w:r w:rsidR="00456400">
          <w:rPr>
            <w:noProof/>
            <w:webHidden/>
          </w:rPr>
          <w:tab/>
        </w:r>
        <w:r w:rsidR="00456400">
          <w:rPr>
            <w:noProof/>
            <w:webHidden/>
          </w:rPr>
          <w:fldChar w:fldCharType="begin"/>
        </w:r>
        <w:r w:rsidR="00456400">
          <w:rPr>
            <w:noProof/>
            <w:webHidden/>
          </w:rPr>
          <w:instrText xml:space="preserve"> PAGEREF _Toc455477718 \h </w:instrText>
        </w:r>
        <w:r w:rsidR="00456400">
          <w:rPr>
            <w:noProof/>
            <w:webHidden/>
          </w:rPr>
        </w:r>
        <w:r w:rsidR="00456400">
          <w:rPr>
            <w:noProof/>
            <w:webHidden/>
          </w:rPr>
          <w:fldChar w:fldCharType="separate"/>
        </w:r>
        <w:r w:rsidR="00B92C06">
          <w:rPr>
            <w:noProof/>
            <w:webHidden/>
          </w:rPr>
          <w:t>25</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19" w:history="1">
        <w:r w:rsidR="00456400" w:rsidRPr="00636CA4">
          <w:rPr>
            <w:rStyle w:val="Hyperlink"/>
            <w:noProof/>
          </w:rPr>
          <w:t>Solves war</w:t>
        </w:r>
        <w:r w:rsidR="00456400">
          <w:rPr>
            <w:noProof/>
            <w:webHidden/>
          </w:rPr>
          <w:tab/>
        </w:r>
        <w:r w:rsidR="00456400">
          <w:rPr>
            <w:noProof/>
            <w:webHidden/>
          </w:rPr>
          <w:fldChar w:fldCharType="begin"/>
        </w:r>
        <w:r w:rsidR="00456400">
          <w:rPr>
            <w:noProof/>
            <w:webHidden/>
          </w:rPr>
          <w:instrText xml:space="preserve"> PAGEREF _Toc455477719 \h </w:instrText>
        </w:r>
        <w:r w:rsidR="00456400">
          <w:rPr>
            <w:noProof/>
            <w:webHidden/>
          </w:rPr>
        </w:r>
        <w:r w:rsidR="00456400">
          <w:rPr>
            <w:noProof/>
            <w:webHidden/>
          </w:rPr>
          <w:fldChar w:fldCharType="separate"/>
        </w:r>
        <w:r w:rsidR="00B92C06">
          <w:rPr>
            <w:noProof/>
            <w:webHidden/>
          </w:rPr>
          <w:t>27</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0" w:history="1">
        <w:r w:rsidR="00456400" w:rsidRPr="00636CA4">
          <w:rPr>
            <w:rStyle w:val="Hyperlink"/>
            <w:noProof/>
          </w:rPr>
          <w:t>Laundry List</w:t>
        </w:r>
        <w:r w:rsidR="00456400">
          <w:rPr>
            <w:noProof/>
            <w:webHidden/>
          </w:rPr>
          <w:tab/>
        </w:r>
        <w:r w:rsidR="00456400">
          <w:rPr>
            <w:noProof/>
            <w:webHidden/>
          </w:rPr>
          <w:fldChar w:fldCharType="begin"/>
        </w:r>
        <w:r w:rsidR="00456400">
          <w:rPr>
            <w:noProof/>
            <w:webHidden/>
          </w:rPr>
          <w:instrText xml:space="preserve"> PAGEREF _Toc455477720 \h </w:instrText>
        </w:r>
        <w:r w:rsidR="00456400">
          <w:rPr>
            <w:noProof/>
            <w:webHidden/>
          </w:rPr>
        </w:r>
        <w:r w:rsidR="00456400">
          <w:rPr>
            <w:noProof/>
            <w:webHidden/>
          </w:rPr>
          <w:fldChar w:fldCharType="separate"/>
        </w:r>
        <w:r w:rsidR="00B92C06">
          <w:rPr>
            <w:noProof/>
            <w:webHidden/>
          </w:rPr>
          <w:t>29</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1" w:history="1">
        <w:r w:rsidR="00456400" w:rsidRPr="00636CA4">
          <w:rPr>
            <w:rStyle w:val="Hyperlink"/>
            <w:noProof/>
          </w:rPr>
          <w:t>Turns cooperation</w:t>
        </w:r>
        <w:r w:rsidR="00456400">
          <w:rPr>
            <w:noProof/>
            <w:webHidden/>
          </w:rPr>
          <w:tab/>
        </w:r>
        <w:r w:rsidR="00456400">
          <w:rPr>
            <w:noProof/>
            <w:webHidden/>
          </w:rPr>
          <w:fldChar w:fldCharType="begin"/>
        </w:r>
        <w:r w:rsidR="00456400">
          <w:rPr>
            <w:noProof/>
            <w:webHidden/>
          </w:rPr>
          <w:instrText xml:space="preserve"> PAGEREF _Toc455477721 \h </w:instrText>
        </w:r>
        <w:r w:rsidR="00456400">
          <w:rPr>
            <w:noProof/>
            <w:webHidden/>
          </w:rPr>
        </w:r>
        <w:r w:rsidR="00456400">
          <w:rPr>
            <w:noProof/>
            <w:webHidden/>
          </w:rPr>
          <w:fldChar w:fldCharType="separate"/>
        </w:r>
        <w:r w:rsidR="00B92C06">
          <w:rPr>
            <w:noProof/>
            <w:webHidden/>
          </w:rPr>
          <w:t>30</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2" w:history="1">
        <w:r w:rsidR="00456400" w:rsidRPr="00636CA4">
          <w:rPr>
            <w:rStyle w:val="Hyperlink"/>
            <w:noProof/>
          </w:rPr>
          <w:t>Turns Indo-Pak</w:t>
        </w:r>
        <w:r w:rsidR="00456400">
          <w:rPr>
            <w:noProof/>
            <w:webHidden/>
          </w:rPr>
          <w:tab/>
        </w:r>
        <w:r w:rsidR="00456400">
          <w:rPr>
            <w:noProof/>
            <w:webHidden/>
          </w:rPr>
          <w:fldChar w:fldCharType="begin"/>
        </w:r>
        <w:r w:rsidR="00456400">
          <w:rPr>
            <w:noProof/>
            <w:webHidden/>
          </w:rPr>
          <w:instrText xml:space="preserve"> PAGEREF _Toc455477722 \h </w:instrText>
        </w:r>
        <w:r w:rsidR="00456400">
          <w:rPr>
            <w:noProof/>
            <w:webHidden/>
          </w:rPr>
        </w:r>
        <w:r w:rsidR="00456400">
          <w:rPr>
            <w:noProof/>
            <w:webHidden/>
          </w:rPr>
          <w:fldChar w:fldCharType="separate"/>
        </w:r>
        <w:r w:rsidR="00B92C06">
          <w:rPr>
            <w:noProof/>
            <w:webHidden/>
          </w:rPr>
          <w:t>33</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3" w:history="1">
        <w:r w:rsidR="00456400" w:rsidRPr="00636CA4">
          <w:rPr>
            <w:rStyle w:val="Hyperlink"/>
            <w:noProof/>
          </w:rPr>
          <w:t>Rogues</w:t>
        </w:r>
        <w:r w:rsidR="00456400">
          <w:rPr>
            <w:noProof/>
            <w:webHidden/>
          </w:rPr>
          <w:tab/>
        </w:r>
        <w:r w:rsidR="00456400">
          <w:rPr>
            <w:noProof/>
            <w:webHidden/>
          </w:rPr>
          <w:fldChar w:fldCharType="begin"/>
        </w:r>
        <w:r w:rsidR="00456400">
          <w:rPr>
            <w:noProof/>
            <w:webHidden/>
          </w:rPr>
          <w:instrText xml:space="preserve"> PAGEREF _Toc455477723 \h </w:instrText>
        </w:r>
        <w:r w:rsidR="00456400">
          <w:rPr>
            <w:noProof/>
            <w:webHidden/>
          </w:rPr>
        </w:r>
        <w:r w:rsidR="00456400">
          <w:rPr>
            <w:noProof/>
            <w:webHidden/>
          </w:rPr>
          <w:fldChar w:fldCharType="separate"/>
        </w:r>
        <w:r w:rsidR="00B92C06">
          <w:rPr>
            <w:noProof/>
            <w:webHidden/>
          </w:rPr>
          <w:t>35</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4" w:history="1">
        <w:r w:rsidR="00456400" w:rsidRPr="00636CA4">
          <w:rPr>
            <w:rStyle w:val="Hyperlink"/>
            <w:noProof/>
          </w:rPr>
          <w:t>China emboldenment</w:t>
        </w:r>
        <w:r w:rsidR="00456400">
          <w:rPr>
            <w:noProof/>
            <w:webHidden/>
          </w:rPr>
          <w:tab/>
        </w:r>
        <w:r w:rsidR="00456400">
          <w:rPr>
            <w:noProof/>
            <w:webHidden/>
          </w:rPr>
          <w:fldChar w:fldCharType="begin"/>
        </w:r>
        <w:r w:rsidR="00456400">
          <w:rPr>
            <w:noProof/>
            <w:webHidden/>
          </w:rPr>
          <w:instrText xml:space="preserve"> PAGEREF _Toc455477724 \h </w:instrText>
        </w:r>
        <w:r w:rsidR="00456400">
          <w:rPr>
            <w:noProof/>
            <w:webHidden/>
          </w:rPr>
        </w:r>
        <w:r w:rsidR="00456400">
          <w:rPr>
            <w:noProof/>
            <w:webHidden/>
          </w:rPr>
          <w:fldChar w:fldCharType="separate"/>
        </w:r>
        <w:r w:rsidR="00B92C06">
          <w:rPr>
            <w:noProof/>
            <w:webHidden/>
          </w:rPr>
          <w:t>37</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5" w:history="1">
        <w:r w:rsidR="00456400" w:rsidRPr="00636CA4">
          <w:rPr>
            <w:rStyle w:val="Hyperlink"/>
            <w:noProof/>
          </w:rPr>
          <w:t>Turns economy</w:t>
        </w:r>
        <w:r w:rsidR="00456400">
          <w:rPr>
            <w:noProof/>
            <w:webHidden/>
          </w:rPr>
          <w:tab/>
        </w:r>
        <w:r w:rsidR="00456400">
          <w:rPr>
            <w:noProof/>
            <w:webHidden/>
          </w:rPr>
          <w:fldChar w:fldCharType="begin"/>
        </w:r>
        <w:r w:rsidR="00456400">
          <w:rPr>
            <w:noProof/>
            <w:webHidden/>
          </w:rPr>
          <w:instrText xml:space="preserve"> PAGEREF _Toc455477725 \h </w:instrText>
        </w:r>
        <w:r w:rsidR="00456400">
          <w:rPr>
            <w:noProof/>
            <w:webHidden/>
          </w:rPr>
        </w:r>
        <w:r w:rsidR="00456400">
          <w:rPr>
            <w:noProof/>
            <w:webHidden/>
          </w:rPr>
          <w:fldChar w:fldCharType="separate"/>
        </w:r>
        <w:r w:rsidR="00B92C06">
          <w:rPr>
            <w:noProof/>
            <w:webHidden/>
          </w:rPr>
          <w:t>38</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6" w:history="1">
        <w:r w:rsidR="00456400" w:rsidRPr="00636CA4">
          <w:rPr>
            <w:rStyle w:val="Hyperlink"/>
            <w:noProof/>
          </w:rPr>
          <w:t>Hotspots</w:t>
        </w:r>
        <w:r w:rsidR="00456400">
          <w:rPr>
            <w:noProof/>
            <w:webHidden/>
          </w:rPr>
          <w:tab/>
        </w:r>
        <w:r w:rsidR="00456400">
          <w:rPr>
            <w:noProof/>
            <w:webHidden/>
          </w:rPr>
          <w:fldChar w:fldCharType="begin"/>
        </w:r>
        <w:r w:rsidR="00456400">
          <w:rPr>
            <w:noProof/>
            <w:webHidden/>
          </w:rPr>
          <w:instrText xml:space="preserve"> PAGEREF _Toc455477726 \h </w:instrText>
        </w:r>
        <w:r w:rsidR="00456400">
          <w:rPr>
            <w:noProof/>
            <w:webHidden/>
          </w:rPr>
        </w:r>
        <w:r w:rsidR="00456400">
          <w:rPr>
            <w:noProof/>
            <w:webHidden/>
          </w:rPr>
          <w:fldChar w:fldCharType="separate"/>
        </w:r>
        <w:r w:rsidR="00B92C06">
          <w:rPr>
            <w:noProof/>
            <w:webHidden/>
          </w:rPr>
          <w:t>39</w:t>
        </w:r>
        <w:r w:rsidR="00456400">
          <w:rPr>
            <w:noProof/>
            <w:webHidden/>
          </w:rPr>
          <w:fldChar w:fldCharType="end"/>
        </w:r>
      </w:hyperlink>
    </w:p>
    <w:p w:rsidR="00456400" w:rsidRDefault="00A042B2">
      <w:pPr>
        <w:pStyle w:val="TOC1"/>
        <w:tabs>
          <w:tab w:val="right" w:leader="dot" w:pos="9350"/>
        </w:tabs>
        <w:rPr>
          <w:rFonts w:asciiTheme="minorHAnsi" w:eastAsiaTheme="minorEastAsia" w:hAnsiTheme="minorHAnsi"/>
          <w:noProof/>
        </w:rPr>
      </w:pPr>
      <w:hyperlink w:anchor="_Toc455477727" w:history="1">
        <w:r w:rsidR="00456400" w:rsidRPr="00636CA4">
          <w:rPr>
            <w:rStyle w:val="Hyperlink"/>
            <w:noProof/>
          </w:rPr>
          <w:t>AFF</w:t>
        </w:r>
        <w:r w:rsidR="00456400">
          <w:rPr>
            <w:noProof/>
            <w:webHidden/>
          </w:rPr>
          <w:tab/>
        </w:r>
        <w:r w:rsidR="00456400">
          <w:rPr>
            <w:noProof/>
            <w:webHidden/>
          </w:rPr>
          <w:fldChar w:fldCharType="begin"/>
        </w:r>
        <w:r w:rsidR="00456400">
          <w:rPr>
            <w:noProof/>
            <w:webHidden/>
          </w:rPr>
          <w:instrText xml:space="preserve"> PAGEREF _Toc455477727 \h </w:instrText>
        </w:r>
        <w:r w:rsidR="00456400">
          <w:rPr>
            <w:noProof/>
            <w:webHidden/>
          </w:rPr>
        </w:r>
        <w:r w:rsidR="00456400">
          <w:rPr>
            <w:noProof/>
            <w:webHidden/>
          </w:rPr>
          <w:fldChar w:fldCharType="separate"/>
        </w:r>
        <w:r w:rsidR="00B92C06">
          <w:rPr>
            <w:noProof/>
            <w:webHidden/>
          </w:rPr>
          <w:t>42</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8" w:history="1">
        <w:r w:rsidR="00456400" w:rsidRPr="00636CA4">
          <w:rPr>
            <w:rStyle w:val="Hyperlink"/>
            <w:noProof/>
          </w:rPr>
          <w:t>Appeasement good</w:t>
        </w:r>
        <w:r w:rsidR="00456400">
          <w:rPr>
            <w:noProof/>
            <w:webHidden/>
          </w:rPr>
          <w:tab/>
        </w:r>
        <w:r w:rsidR="00456400">
          <w:rPr>
            <w:noProof/>
            <w:webHidden/>
          </w:rPr>
          <w:fldChar w:fldCharType="begin"/>
        </w:r>
        <w:r w:rsidR="00456400">
          <w:rPr>
            <w:noProof/>
            <w:webHidden/>
          </w:rPr>
          <w:instrText xml:space="preserve"> PAGEREF _Toc455477728 \h </w:instrText>
        </w:r>
        <w:r w:rsidR="00456400">
          <w:rPr>
            <w:noProof/>
            <w:webHidden/>
          </w:rPr>
        </w:r>
        <w:r w:rsidR="00456400">
          <w:rPr>
            <w:noProof/>
            <w:webHidden/>
          </w:rPr>
          <w:fldChar w:fldCharType="separate"/>
        </w:r>
        <w:r w:rsidR="00B92C06">
          <w:rPr>
            <w:noProof/>
            <w:webHidden/>
          </w:rPr>
          <w:t>43</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29" w:history="1">
        <w:r w:rsidR="00456400" w:rsidRPr="00636CA4">
          <w:rPr>
            <w:rStyle w:val="Hyperlink"/>
            <w:noProof/>
          </w:rPr>
          <w:t>Appeasement good – A2 WWII comparison</w:t>
        </w:r>
        <w:r w:rsidR="00456400">
          <w:rPr>
            <w:noProof/>
            <w:webHidden/>
          </w:rPr>
          <w:tab/>
        </w:r>
        <w:r w:rsidR="00456400">
          <w:rPr>
            <w:noProof/>
            <w:webHidden/>
          </w:rPr>
          <w:fldChar w:fldCharType="begin"/>
        </w:r>
        <w:r w:rsidR="00456400">
          <w:rPr>
            <w:noProof/>
            <w:webHidden/>
          </w:rPr>
          <w:instrText xml:space="preserve"> PAGEREF _Toc455477729 \h </w:instrText>
        </w:r>
        <w:r w:rsidR="00456400">
          <w:rPr>
            <w:noProof/>
            <w:webHidden/>
          </w:rPr>
        </w:r>
        <w:r w:rsidR="00456400">
          <w:rPr>
            <w:noProof/>
            <w:webHidden/>
          </w:rPr>
          <w:fldChar w:fldCharType="separate"/>
        </w:r>
        <w:r w:rsidR="00B92C06">
          <w:rPr>
            <w:noProof/>
            <w:webHidden/>
          </w:rPr>
          <w:t>44</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30" w:history="1">
        <w:r w:rsidR="00456400" w:rsidRPr="00636CA4">
          <w:rPr>
            <w:rStyle w:val="Hyperlink"/>
            <w:noProof/>
          </w:rPr>
          <w:t>UQ</w:t>
        </w:r>
        <w:r w:rsidR="00456400">
          <w:rPr>
            <w:noProof/>
            <w:webHidden/>
          </w:rPr>
          <w:tab/>
        </w:r>
        <w:r w:rsidR="00456400">
          <w:rPr>
            <w:noProof/>
            <w:webHidden/>
          </w:rPr>
          <w:fldChar w:fldCharType="begin"/>
        </w:r>
        <w:r w:rsidR="00456400">
          <w:rPr>
            <w:noProof/>
            <w:webHidden/>
          </w:rPr>
          <w:instrText xml:space="preserve"> PAGEREF _Toc455477730 \h </w:instrText>
        </w:r>
        <w:r w:rsidR="00456400">
          <w:rPr>
            <w:noProof/>
            <w:webHidden/>
          </w:rPr>
        </w:r>
        <w:r w:rsidR="00456400">
          <w:rPr>
            <w:noProof/>
            <w:webHidden/>
          </w:rPr>
          <w:fldChar w:fldCharType="separate"/>
        </w:r>
        <w:r w:rsidR="00B92C06">
          <w:rPr>
            <w:noProof/>
            <w:webHidden/>
          </w:rPr>
          <w:t>47</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31" w:history="1">
        <w:r w:rsidR="00456400" w:rsidRPr="00636CA4">
          <w:rPr>
            <w:rStyle w:val="Hyperlink"/>
            <w:noProof/>
          </w:rPr>
          <w:t>Prolif D</w:t>
        </w:r>
        <w:r w:rsidR="00456400">
          <w:rPr>
            <w:noProof/>
            <w:webHidden/>
          </w:rPr>
          <w:tab/>
        </w:r>
        <w:r w:rsidR="00456400">
          <w:rPr>
            <w:noProof/>
            <w:webHidden/>
          </w:rPr>
          <w:fldChar w:fldCharType="begin"/>
        </w:r>
        <w:r w:rsidR="00456400">
          <w:rPr>
            <w:noProof/>
            <w:webHidden/>
          </w:rPr>
          <w:instrText xml:space="preserve"> PAGEREF _Toc455477731 \h </w:instrText>
        </w:r>
        <w:r w:rsidR="00456400">
          <w:rPr>
            <w:noProof/>
            <w:webHidden/>
          </w:rPr>
        </w:r>
        <w:r w:rsidR="00456400">
          <w:rPr>
            <w:noProof/>
            <w:webHidden/>
          </w:rPr>
          <w:fldChar w:fldCharType="separate"/>
        </w:r>
        <w:r w:rsidR="00B92C06">
          <w:rPr>
            <w:noProof/>
            <w:webHidden/>
          </w:rPr>
          <w:t>49</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32" w:history="1">
        <w:r w:rsidR="00456400" w:rsidRPr="00636CA4">
          <w:rPr>
            <w:rStyle w:val="Hyperlink"/>
            <w:noProof/>
          </w:rPr>
          <w:t>Heg defense</w:t>
        </w:r>
        <w:r w:rsidR="00456400">
          <w:rPr>
            <w:noProof/>
            <w:webHidden/>
          </w:rPr>
          <w:tab/>
        </w:r>
        <w:r w:rsidR="00456400">
          <w:rPr>
            <w:noProof/>
            <w:webHidden/>
          </w:rPr>
          <w:fldChar w:fldCharType="begin"/>
        </w:r>
        <w:r w:rsidR="00456400">
          <w:rPr>
            <w:noProof/>
            <w:webHidden/>
          </w:rPr>
          <w:instrText xml:space="preserve"> PAGEREF _Toc455477732 \h </w:instrText>
        </w:r>
        <w:r w:rsidR="00456400">
          <w:rPr>
            <w:noProof/>
            <w:webHidden/>
          </w:rPr>
        </w:r>
        <w:r w:rsidR="00456400">
          <w:rPr>
            <w:noProof/>
            <w:webHidden/>
          </w:rPr>
          <w:fldChar w:fldCharType="separate"/>
        </w:r>
        <w:r w:rsidR="00B92C06">
          <w:rPr>
            <w:noProof/>
            <w:webHidden/>
          </w:rPr>
          <w:t>50</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33" w:history="1">
        <w:r w:rsidR="00456400" w:rsidRPr="00636CA4">
          <w:rPr>
            <w:rStyle w:val="Hyperlink"/>
            <w:noProof/>
          </w:rPr>
          <w:t>A2: Wohlforth Heg Solves Conflict</w:t>
        </w:r>
        <w:r w:rsidR="00456400">
          <w:rPr>
            <w:noProof/>
            <w:webHidden/>
          </w:rPr>
          <w:tab/>
        </w:r>
        <w:r w:rsidR="00456400">
          <w:rPr>
            <w:noProof/>
            <w:webHidden/>
          </w:rPr>
          <w:fldChar w:fldCharType="begin"/>
        </w:r>
        <w:r w:rsidR="00456400">
          <w:rPr>
            <w:noProof/>
            <w:webHidden/>
          </w:rPr>
          <w:instrText xml:space="preserve"> PAGEREF _Toc455477733 \h </w:instrText>
        </w:r>
        <w:r w:rsidR="00456400">
          <w:rPr>
            <w:noProof/>
            <w:webHidden/>
          </w:rPr>
        </w:r>
        <w:r w:rsidR="00456400">
          <w:rPr>
            <w:noProof/>
            <w:webHidden/>
          </w:rPr>
          <w:fldChar w:fldCharType="separate"/>
        </w:r>
        <w:r w:rsidR="00B92C06">
          <w:rPr>
            <w:noProof/>
            <w:webHidden/>
          </w:rPr>
          <w:t>51</w:t>
        </w:r>
        <w:r w:rsidR="00456400">
          <w:rPr>
            <w:noProof/>
            <w:webHidden/>
          </w:rPr>
          <w:fldChar w:fldCharType="end"/>
        </w:r>
      </w:hyperlink>
    </w:p>
    <w:p w:rsidR="00456400" w:rsidRDefault="00A042B2">
      <w:pPr>
        <w:pStyle w:val="TOC3"/>
        <w:tabs>
          <w:tab w:val="right" w:leader="dot" w:pos="9350"/>
        </w:tabs>
        <w:rPr>
          <w:rFonts w:asciiTheme="minorHAnsi" w:eastAsiaTheme="minorEastAsia" w:hAnsiTheme="minorHAnsi"/>
          <w:noProof/>
        </w:rPr>
      </w:pPr>
      <w:hyperlink w:anchor="_Toc455477734" w:history="1">
        <w:r w:rsidR="00456400" w:rsidRPr="00636CA4">
          <w:rPr>
            <w:rStyle w:val="Hyperlink"/>
            <w:noProof/>
          </w:rPr>
          <w:t xml:space="preserve">Heg </w:t>
        </w:r>
        <w:r w:rsidR="00456400" w:rsidRPr="00636CA4">
          <w:rPr>
            <w:rStyle w:val="Hyperlink"/>
            <w:noProof/>
          </w:rPr>
          <w:sym w:font="Wingdings" w:char="F0E0"/>
        </w:r>
        <w:r w:rsidR="00456400" w:rsidRPr="00636CA4">
          <w:rPr>
            <w:rStyle w:val="Hyperlink"/>
            <w:noProof/>
          </w:rPr>
          <w:t>Prolif</w:t>
        </w:r>
        <w:r w:rsidR="00456400">
          <w:rPr>
            <w:noProof/>
            <w:webHidden/>
          </w:rPr>
          <w:tab/>
        </w:r>
        <w:r w:rsidR="00456400">
          <w:rPr>
            <w:noProof/>
            <w:webHidden/>
          </w:rPr>
          <w:fldChar w:fldCharType="begin"/>
        </w:r>
        <w:r w:rsidR="00456400">
          <w:rPr>
            <w:noProof/>
            <w:webHidden/>
          </w:rPr>
          <w:instrText xml:space="preserve"> PAGEREF _Toc455477734 \h </w:instrText>
        </w:r>
        <w:r w:rsidR="00456400">
          <w:rPr>
            <w:noProof/>
            <w:webHidden/>
          </w:rPr>
        </w:r>
        <w:r w:rsidR="00456400">
          <w:rPr>
            <w:noProof/>
            <w:webHidden/>
          </w:rPr>
          <w:fldChar w:fldCharType="separate"/>
        </w:r>
        <w:r w:rsidR="00B92C06">
          <w:rPr>
            <w:noProof/>
            <w:webHidden/>
          </w:rPr>
          <w:t>52</w:t>
        </w:r>
        <w:r w:rsidR="00456400">
          <w:rPr>
            <w:noProof/>
            <w:webHidden/>
          </w:rPr>
          <w:fldChar w:fldCharType="end"/>
        </w:r>
      </w:hyperlink>
    </w:p>
    <w:p w:rsidR="0032265B" w:rsidRPr="0032265B" w:rsidRDefault="0032265B" w:rsidP="0032265B">
      <w:r>
        <w:fldChar w:fldCharType="end"/>
      </w:r>
    </w:p>
    <w:p w:rsidR="000F353E" w:rsidRDefault="000F353E" w:rsidP="000F353E">
      <w:pPr>
        <w:pStyle w:val="Heading3"/>
      </w:pPr>
      <w:bookmarkStart w:id="1" w:name="_Toc455477707"/>
      <w:r>
        <w:t>1NC</w:t>
      </w:r>
      <w:bookmarkEnd w:id="1"/>
    </w:p>
    <w:p w:rsidR="000F353E" w:rsidRDefault="000F353E" w:rsidP="000F353E">
      <w:pPr>
        <w:pStyle w:val="Heading4"/>
      </w:pPr>
      <w:r>
        <w:t>Recent advances in US military power and security credibility keeping China from aggression outside the rules-based order.</w:t>
      </w:r>
    </w:p>
    <w:p w:rsidR="000F353E" w:rsidRPr="006B440A" w:rsidRDefault="000F353E" w:rsidP="000F353E">
      <w:r>
        <w:t xml:space="preserve">Sydney J. </w:t>
      </w:r>
      <w:r w:rsidRPr="00A345C4">
        <w:rPr>
          <w:rStyle w:val="Style13ptBold"/>
        </w:rPr>
        <w:t>Freedberg</w:t>
      </w:r>
      <w:r>
        <w:t xml:space="preserve"> Jr</w:t>
      </w:r>
      <w:r w:rsidRPr="00A345C4">
        <w:t>., 6-2-</w:t>
      </w:r>
      <w:r w:rsidRPr="00A345C4">
        <w:rPr>
          <w:rStyle w:val="Style13ptBold"/>
        </w:rPr>
        <w:t>2016,</w:t>
      </w:r>
      <w:r>
        <w:t xml:space="preserve"> "US Won’t Back Off On Korean Missile Defense, South China Sea: SecDef," Breaking Defense, http://breakingdefense.com/2016/06/us-wont-back-off-on-korean-missile-defense-south-china-sea-secdef/</w:t>
      </w:r>
    </w:p>
    <w:p w:rsidR="003979C4" w:rsidRPr="003979C4" w:rsidRDefault="000F353E" w:rsidP="003979C4">
      <w:pPr>
        <w:rPr>
          <w:b/>
          <w:u w:val="single"/>
        </w:rPr>
      </w:pPr>
      <w:r w:rsidRPr="007C7328">
        <w:rPr>
          <w:rStyle w:val="StyleUnderline"/>
          <w:highlight w:val="yellow"/>
        </w:rPr>
        <w:t>While the US strengthens its longstanding formal alliances</w:t>
      </w:r>
      <w:r w:rsidRPr="006B440A">
        <w:rPr>
          <w:rStyle w:val="StyleUnderline"/>
        </w:rPr>
        <w:t xml:space="preserve"> with Korea and the Philippines, </w:t>
      </w:r>
      <w:r w:rsidRPr="007C7328">
        <w:rPr>
          <w:rStyle w:val="StyleUnderline"/>
          <w:highlight w:val="yellow"/>
        </w:rPr>
        <w:t>it’s also building military ties</w:t>
      </w:r>
      <w:r w:rsidRPr="006B440A">
        <w:rPr>
          <w:rStyle w:val="StyleUnderline"/>
        </w:rPr>
        <w:t xml:space="preserve"> to non-treaty partners. Formerly Non-Aligned India is becoming increasingly close to the United States.</w:t>
      </w:r>
      <w:r w:rsidRPr="006B440A">
        <w:t xml:space="preserve"> In Vietnam, once America’s bitter enemy, the US plans to stockpile humanitarian supplies and has lifted restrictions on export of lethal weapons</w:t>
      </w:r>
      <w:r w:rsidRPr="006B440A">
        <w:rPr>
          <w:rStyle w:val="StyleUnderline"/>
        </w:rPr>
        <w:t>. The host country for Shangri-La itself, Singapore, has long hosted rotational deployments of Littoral Combat Ships and now of Navy P-8 Poseidon patrol planes as well. Carter and his Singaporean counterpart will fly aboard one P-8 tomorrow. While P-8s are lightly armed, their extensive surveillance suites makes them tremendously unwelcome to the Chinese, whose fighters have conducted occasionally dangerous interceptions.</w:t>
      </w:r>
      <w:r w:rsidRPr="006B440A">
        <w:t xml:space="preserve"> </w:t>
      </w:r>
      <w:r w:rsidRPr="007C7328">
        <w:rPr>
          <w:highlight w:val="yellow"/>
        </w:rPr>
        <w:t>“</w:t>
      </w:r>
      <w:r w:rsidRPr="007C7328">
        <w:rPr>
          <w:rStyle w:val="StyleUnderline"/>
          <w:highlight w:val="yellow"/>
        </w:rPr>
        <w:t>There’s a tremendous amount of development of what I’ve called this network of principled security</w:t>
      </w:r>
      <w:r w:rsidRPr="006B440A">
        <w:rPr>
          <w:rStyle w:val="StyleUnderline"/>
        </w:rPr>
        <w:t xml:space="preserve">,” Carter summed up. “Now none of this is aimed at anyone. It doesn’t aim to isolate anyone.” It may not be designed to isolate anyone, </w:t>
      </w:r>
      <w:r w:rsidRPr="007C7328">
        <w:rPr>
          <w:rStyle w:val="StyleUnderline"/>
          <w:highlight w:val="yellow"/>
        </w:rPr>
        <w:t>but it’s certainly aimed at pressuring China to behave differently and to accept the existing liberal rules-based international order.</w:t>
      </w:r>
    </w:p>
    <w:p w:rsidR="007C7328" w:rsidRDefault="007C7328" w:rsidP="003979C4">
      <w:pPr>
        <w:pStyle w:val="Heading4"/>
      </w:pPr>
    </w:p>
    <w:p w:rsidR="003979C4" w:rsidRDefault="003979C4" w:rsidP="003979C4">
      <w:pPr>
        <w:pStyle w:val="Heading4"/>
      </w:pPr>
      <w:r>
        <w:t>&lt;insert link&gt;</w:t>
      </w:r>
    </w:p>
    <w:p w:rsidR="003979C4" w:rsidRPr="003979C4" w:rsidRDefault="003979C4" w:rsidP="003979C4"/>
    <w:p w:rsidR="007C7328" w:rsidRDefault="007C7328">
      <w:pPr>
        <w:rPr>
          <w:rFonts w:eastAsiaTheme="majorEastAsia" w:cstheme="majorBidi"/>
          <w:b/>
          <w:iCs/>
          <w:sz w:val="26"/>
        </w:rPr>
      </w:pPr>
      <w:r>
        <w:br w:type="page"/>
      </w:r>
    </w:p>
    <w:p w:rsidR="000F353E" w:rsidRPr="00011F31" w:rsidRDefault="000F353E" w:rsidP="000F353E">
      <w:pPr>
        <w:pStyle w:val="Heading4"/>
      </w:pPr>
      <w:r w:rsidRPr="00011F31">
        <w:t>The perception of lack of credibility results in a loss of military strength</w:t>
      </w:r>
    </w:p>
    <w:p w:rsidR="000F353E" w:rsidRPr="00011F31" w:rsidRDefault="000F353E" w:rsidP="000F353E">
      <w:r w:rsidRPr="00011F31">
        <w:rPr>
          <w:rStyle w:val="Style13ptBold"/>
        </w:rPr>
        <w:t>Tunc 8</w:t>
      </w:r>
      <w:r w:rsidRPr="00011F31">
        <w:t xml:space="preserve"> – Professor of Political Science at Carleton University (Hakan, “Reputation and U.S. Withdrawal from Iraq”, Science Direct, page 667-679)</w:t>
      </w:r>
    </w:p>
    <w:p w:rsidR="000F353E" w:rsidRPr="00011F31" w:rsidRDefault="000F353E" w:rsidP="000F353E">
      <w:r w:rsidRPr="00011F31">
        <w:t xml:space="preserve">Reputation can be defined as a judgment about an actor’s past behavior and character that is used to predict future behavior. </w:t>
      </w:r>
      <w:r w:rsidRPr="00011F31">
        <w:rPr>
          <w:rStyle w:val="StyleUnderline"/>
        </w:rPr>
        <w:t>In international politics</w:t>
      </w:r>
      <w:r w:rsidRPr="00011F31">
        <w:t xml:space="preserve">, </w:t>
      </w:r>
      <w:r w:rsidRPr="00011F31">
        <w:rPr>
          <w:rStyle w:val="StyleUnderline"/>
        </w:rPr>
        <w:t>a major component of building or maintaining a country’s reputation involves resolve</w:t>
      </w:r>
      <w:r w:rsidRPr="00011F31">
        <w:t xml:space="preserve">.5 Policy makers may believe that </w:t>
      </w:r>
      <w:r w:rsidRPr="007C7328">
        <w:rPr>
          <w:rStyle w:val="Emphasis"/>
          <w:highlight w:val="yellow"/>
        </w:rPr>
        <w:t>a lack of resolve in one military confrontation will be seen as an indication of general weaknes</w:t>
      </w:r>
      <w:r w:rsidRPr="00011F31">
        <w:rPr>
          <w:rStyle w:val="Emphasis"/>
        </w:rPr>
        <w:t>s</w:t>
      </w:r>
      <w:r w:rsidRPr="00011F31">
        <w:t xml:space="preserve">.6 According to Shiping Tang, </w:t>
      </w:r>
      <w:r w:rsidRPr="00011F31">
        <w:rPr>
          <w:rStyle w:val="StyleUnderline"/>
        </w:rPr>
        <w:t>this concern</w:t>
      </w:r>
      <w:r w:rsidRPr="00011F31">
        <w:t xml:space="preserve"> frequently </w:t>
      </w:r>
      <w:r w:rsidRPr="00011F31">
        <w:rPr>
          <w:rStyle w:val="StyleUnderline"/>
        </w:rPr>
        <w:t>amounts to ‘‘a cult of reputation’’ among foreign policy makers</w:t>
      </w:r>
      <w:r w:rsidRPr="00011F31">
        <w:t>, which he defines as ‘‘a belief system holding as its central premise a conviction (or fear) that backing down in a crisis will lead one’s adversaries or allies to underestimate one’s resolve in the next crisis.’’7 Of particular importance to the cult of reputation is concern about the consequences of withdrawal from a theater of war. The major dictate of the cult of reputation is that a country should stand firm and refuse to withdraw from a theater of war. Th</w:t>
      </w:r>
      <w:r w:rsidRPr="00011F31">
        <w:rPr>
          <w:rStyle w:val="StyleUnderline"/>
        </w:rPr>
        <w:t>e underlying belief is that a withdrawal would inflict a severe blow to a country’s reputation and thus ‘‘embolden’’ the adversaries by boosting commitment and recruitment to their cause</w:t>
      </w:r>
      <w:r w:rsidRPr="00011F31">
        <w:t xml:space="preserve">.8 Since the end of World War II, a cult of reputation has evolved among certain American policy makers who maintain that being a global power means being able to convey the image of strength and resolve.9 According to this perspective, a reputation for firmness and resoluteness deters adversaries and reassures allies about U.S. commitments. Conversely, </w:t>
      </w:r>
      <w:r w:rsidRPr="007C7328">
        <w:rPr>
          <w:rStyle w:val="Emphasis"/>
          <w:highlight w:val="yellow"/>
        </w:rPr>
        <w:t>being perceived as weak and irresolute encourages adversaries to be more aggressive and results in allies being less supportive</w:t>
      </w:r>
      <w:r w:rsidRPr="00011F31">
        <w:t xml:space="preserve">. This logic has had two general consequences for America’s use of force abroad: First, </w:t>
      </w:r>
      <w:r w:rsidRPr="00011F31">
        <w:rPr>
          <w:rStyle w:val="StyleUnderline"/>
        </w:rPr>
        <w:t>exhibiting resolve has been deemed necessary even in small and distant countries</w:t>
      </w:r>
      <w:r w:rsidRPr="00011F31">
        <w:t xml:space="preserve">. This is because </w:t>
      </w:r>
      <w:r w:rsidRPr="007C7328">
        <w:rPr>
          <w:rStyle w:val="Emphasis"/>
          <w:highlight w:val="yellow"/>
        </w:rPr>
        <w:t>the mere perception of power</w:t>
      </w:r>
      <w:r w:rsidRPr="007C7328">
        <w:rPr>
          <w:rStyle w:val="StyleUnderline"/>
          <w:highlight w:val="yellow"/>
        </w:rPr>
        <w:t xml:space="preserve"> generates tangible power, thereby reducing the need to use actual physical force against every adversary</w:t>
      </w:r>
      <w:r w:rsidRPr="00011F31">
        <w:t xml:space="preserve">.10 In the 1950s and 1960s, this logic translated into military interventions in several places, notably in Korea and Vietnam, countries whose strategic value to the United States appeared questionable to some. </w:t>
      </w:r>
    </w:p>
    <w:p w:rsidR="000F353E" w:rsidRPr="00011F31" w:rsidRDefault="000F353E" w:rsidP="000F353E"/>
    <w:p w:rsidR="007C7328" w:rsidRDefault="000F353E" w:rsidP="000F353E">
      <w:pPr>
        <w:pStyle w:val="Heading4"/>
      </w:pPr>
      <w:r w:rsidRPr="00011F31">
        <w:t>U</w:t>
      </w:r>
    </w:p>
    <w:p w:rsidR="007C7328" w:rsidRDefault="007C7328" w:rsidP="007C7328">
      <w:pPr>
        <w:rPr>
          <w:rFonts w:eastAsiaTheme="majorEastAsia" w:cstheme="majorBidi"/>
          <w:sz w:val="26"/>
        </w:rPr>
      </w:pPr>
      <w:r>
        <w:br w:type="page"/>
      </w:r>
    </w:p>
    <w:p w:rsidR="000F353E" w:rsidRPr="00011F31" w:rsidRDefault="003E2753" w:rsidP="000F353E">
      <w:pPr>
        <w:pStyle w:val="Heading4"/>
      </w:pPr>
      <w:r>
        <w:t>U</w:t>
      </w:r>
      <w:bookmarkStart w:id="2" w:name="_GoBack"/>
      <w:bookmarkEnd w:id="2"/>
      <w:r w:rsidR="000F353E" w:rsidRPr="00011F31">
        <w:t>S primacy prevents global conflict – withdrawal causes a power vacuum that causes transition wars in multiple places</w:t>
      </w:r>
    </w:p>
    <w:p w:rsidR="000F353E" w:rsidRPr="00786BA3" w:rsidRDefault="000F353E" w:rsidP="00786BA3">
      <w:r w:rsidRPr="00011F31">
        <w:rPr>
          <w:rStyle w:val="Heading4Char"/>
          <w:rFonts w:eastAsia="Calibri"/>
        </w:rPr>
        <w:t>Brooks et al 13</w:t>
      </w:r>
      <w:r w:rsidRPr="00011F31">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8" w:tgtFrame="_blank" w:history="1">
        <w:r w:rsidRPr="00011F31">
          <w:rPr>
            <w:rStyle w:val="Hyperlink"/>
          </w:rPr>
          <w:t>http://www.mitpressjournals.org/doi/abs/10.1162/ISEC_a_00107</w:t>
        </w:r>
      </w:hyperlink>
      <w:r w:rsidRPr="00011F31">
        <w:t>]</w:t>
      </w:r>
    </w:p>
    <w:p w:rsidR="000F353E" w:rsidRPr="000F353E" w:rsidRDefault="000F353E" w:rsidP="007C7328">
      <w:pPr>
        <w:shd w:val="clear" w:color="auto" w:fill="FFFFFF"/>
      </w:pPr>
      <w:r w:rsidRPr="00786BA3">
        <w:rPr>
          <w:rFonts w:eastAsia="Times New Roman"/>
          <w:color w:val="222222"/>
          <w:sz w:val="12"/>
          <w:szCs w:val="12"/>
        </w:rPr>
        <w:t>A core premise of deep </w:t>
      </w:r>
      <w:r w:rsidRPr="00786BA3">
        <w:rPr>
          <w:rStyle w:val="StyleUnderline"/>
        </w:rPr>
        <w:t>engagement</w:t>
      </w:r>
      <w:r w:rsidRPr="00786BA3">
        <w:rPr>
          <w:rFonts w:eastAsia="Times New Roman"/>
          <w:color w:val="222222"/>
          <w:sz w:val="12"/>
          <w:szCs w:val="12"/>
        </w:rPr>
        <w:t> is that it </w:t>
      </w:r>
      <w:r w:rsidRPr="00786BA3">
        <w:rPr>
          <w:rStyle w:val="StyleUnderline"/>
        </w:rPr>
        <w:t>prevents</w:t>
      </w:r>
      <w:r w:rsidRPr="00786BA3">
        <w:rPr>
          <w:rFonts w:eastAsia="Times New Roman"/>
          <w:color w:val="222222"/>
          <w:sz w:val="12"/>
          <w:szCs w:val="12"/>
        </w:rPr>
        <w:t> the </w:t>
      </w:r>
      <w:r w:rsidRPr="00786BA3">
        <w:rPr>
          <w:rStyle w:val="StyleUnderline"/>
        </w:rPr>
        <w:t>emergence of a</w:t>
      </w:r>
      <w:r w:rsidRPr="00786BA3">
        <w:rPr>
          <w:rFonts w:eastAsia="Times New Roman"/>
          <w:color w:val="222222"/>
          <w:sz w:val="12"/>
          <w:szCs w:val="12"/>
        </w:rPr>
        <w:t> far more </w:t>
      </w:r>
      <w:r w:rsidRPr="00786BA3">
        <w:rPr>
          <w:rStyle w:val="StyleUnderline"/>
        </w:rPr>
        <w:t>dangerous</w:t>
      </w:r>
      <w:r w:rsidRPr="00786BA3">
        <w:rPr>
          <w:rFonts w:eastAsia="Times New Roman"/>
          <w:iCs/>
          <w:color w:val="222222"/>
          <w:sz w:val="12"/>
          <w:szCs w:val="20"/>
        </w:rPr>
        <w:t> global </w:t>
      </w:r>
      <w:r w:rsidRPr="00786BA3">
        <w:rPr>
          <w:rStyle w:val="StyleUnderline"/>
        </w:rPr>
        <w:t>security environment</w:t>
      </w:r>
      <w:r w:rsidRPr="00786BA3">
        <w:rPr>
          <w:rFonts w:eastAsia="Times New Roman"/>
          <w:color w:val="222222"/>
          <w:sz w:val="12"/>
          <w:szCs w:val="12"/>
        </w:rPr>
        <w:t>. For one thing, as noted above, </w:t>
      </w:r>
      <w:r w:rsidRPr="00786BA3">
        <w:rPr>
          <w:rStyle w:val="StyleUnderline"/>
        </w:rPr>
        <w:t>the United States’ overseas presence gives it the leverage to restrain partners from taking provocative action</w:t>
      </w:r>
      <w:r w:rsidRPr="00786BA3">
        <w:rPr>
          <w:rFonts w:eastAsia="Times New Roman"/>
          <w:color w:val="222222"/>
          <w:sz w:val="12"/>
          <w:szCs w:val="12"/>
        </w:rPr>
        <w:t xml:space="preserve">. </w:t>
      </w:r>
      <w:r w:rsidRPr="00786BA3">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786BA3">
        <w:rPr>
          <w:rFonts w:eastAsia="Times New Roman"/>
          <w:color w:val="222222"/>
          <w:sz w:val="12"/>
          <w:szCs w:val="12"/>
        </w:rPr>
        <w:t> </w:t>
      </w:r>
      <w:r w:rsidRPr="00786BA3">
        <w:rPr>
          <w:rStyle w:val="StyleUnderline"/>
        </w:rPr>
        <w:t>Europe that is incapable of securing itself from various threats that could be destabilizing within the region and beyond</w:t>
      </w:r>
      <w:r w:rsidRPr="00786BA3">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786BA3">
        <w:rPr>
          <w:rStyle w:val="StyleUnderline"/>
        </w:rPr>
        <w:t>What about the</w:t>
      </w:r>
      <w:r w:rsidRPr="00786BA3">
        <w:rPr>
          <w:rFonts w:eastAsia="Times New Roman"/>
          <w:color w:val="222222"/>
          <w:sz w:val="12"/>
          <w:szCs w:val="12"/>
        </w:rPr>
        <w:t> </w:t>
      </w:r>
      <w:r w:rsidRPr="00786BA3">
        <w:rPr>
          <w:rStyle w:val="StyleUnderline"/>
        </w:rPr>
        <w:t>other parts of Eurasia where the United States has a substantial military presence</w:t>
      </w:r>
      <w:r w:rsidRPr="00786BA3">
        <w:rPr>
          <w:rFonts w:eastAsia="Times New Roman"/>
          <w:color w:val="222222"/>
          <w:sz w:val="12"/>
          <w:szCs w:val="12"/>
        </w:rPr>
        <w:t>? </w:t>
      </w:r>
      <w:r w:rsidRPr="00786BA3">
        <w:rPr>
          <w:rStyle w:val="StyleUnderline"/>
        </w:rPr>
        <w:t>Regarding the Middle East</w:t>
      </w:r>
      <w:r w:rsidRPr="00786BA3">
        <w:rPr>
          <w:rFonts w:eastAsia="Times New Roman"/>
          <w:color w:val="222222"/>
          <w:sz w:val="12"/>
          <w:szCs w:val="12"/>
        </w:rPr>
        <w:t>, </w:t>
      </w:r>
      <w:r w:rsidRPr="00786BA3">
        <w:rPr>
          <w:rStyle w:val="StyleUnderline"/>
        </w:rPr>
        <w:t>the balance begins toswing toward pessimists concerned that states currently backed by Washington</w:t>
      </w:r>
      <w:r w:rsidRPr="00786BA3">
        <w:rPr>
          <w:rFonts w:eastAsia="Times New Roman"/>
          <w:color w:val="222222"/>
          <w:sz w:val="12"/>
          <w:szCs w:val="12"/>
        </w:rPr>
        <w:t>— notably </w:t>
      </w:r>
      <w:r w:rsidRPr="00786BA3">
        <w:rPr>
          <w:rStyle w:val="StyleUnderline"/>
        </w:rPr>
        <w:t>Israel, Egypt, and Saudi Arabia</w:t>
      </w:r>
      <w:r w:rsidRPr="00786BA3">
        <w:rPr>
          <w:rFonts w:eastAsia="Times New Roman"/>
          <w:color w:val="222222"/>
          <w:sz w:val="12"/>
          <w:szCs w:val="12"/>
        </w:rPr>
        <w:t>—</w:t>
      </w:r>
      <w:r w:rsidRPr="00786BA3">
        <w:rPr>
          <w:rStyle w:val="StyleUnderline"/>
        </w:rPr>
        <w:t>might</w:t>
      </w:r>
      <w:r w:rsidRPr="00786BA3">
        <w:rPr>
          <w:rFonts w:eastAsia="Times New Roman"/>
          <w:color w:val="222222"/>
          <w:sz w:val="12"/>
          <w:szCs w:val="12"/>
        </w:rPr>
        <w:t> </w:t>
      </w:r>
      <w:r w:rsidRPr="00786BA3">
        <w:rPr>
          <w:rStyle w:val="StyleUnderline"/>
        </w:rPr>
        <w:t>take actions upon U.S. retrenchment that would intensify security dilemmas</w:t>
      </w:r>
      <w:r w:rsidRPr="00786BA3">
        <w:rPr>
          <w:rFonts w:eastAsia="Times New Roman"/>
          <w:color w:val="222222"/>
          <w:sz w:val="12"/>
          <w:szCs w:val="12"/>
        </w:rPr>
        <w:t>. And concerning </w:t>
      </w:r>
      <w:r w:rsidRPr="00786BA3">
        <w:rPr>
          <w:rStyle w:val="StyleUnderline"/>
        </w:rPr>
        <w:t>East Asia, pessimismregarding the region’s prospects without the American pacifier is pronounced. </w:t>
      </w:r>
      <w:r w:rsidRPr="00786BA3">
        <w:rPr>
          <w:rFonts w:eastAsia="Times New Roman"/>
          <w:color w:val="222222"/>
          <w:sz w:val="12"/>
          <w:szCs w:val="12"/>
        </w:rPr>
        <w:t>Arguably the principal concern expressed by area experts is that </w:t>
      </w:r>
      <w:r w:rsidRPr="00786BA3">
        <w:rPr>
          <w:rStyle w:val="StyleUnderline"/>
        </w:rPr>
        <w:t>Japan and South Korea are</w:t>
      </w:r>
      <w:r w:rsidRPr="00786BA3">
        <w:rPr>
          <w:rFonts w:eastAsia="Times New Roman"/>
          <w:color w:val="222222"/>
          <w:sz w:val="12"/>
          <w:szCs w:val="12"/>
          <w:shd w:val="clear" w:color="auto" w:fill="FFFF00"/>
        </w:rPr>
        <w:t> </w:t>
      </w:r>
      <w:r w:rsidRPr="00786BA3">
        <w:rPr>
          <w:rStyle w:val="StyleUnderline"/>
        </w:rPr>
        <w:t>likely to </w:t>
      </w:r>
      <w:r w:rsidRPr="00786BA3">
        <w:rPr>
          <w:rStyle w:val="Emphasis"/>
        </w:rPr>
        <w:t>obtain a nuclear capacity</w:t>
      </w:r>
      <w:r w:rsidRPr="00786BA3">
        <w:rPr>
          <w:rFonts w:eastAsia="Times New Roman"/>
          <w:color w:val="222222"/>
          <w:sz w:val="12"/>
          <w:szCs w:val="12"/>
          <w:shd w:val="clear" w:color="auto" w:fill="FFFF00"/>
        </w:rPr>
        <w:t> </w:t>
      </w:r>
      <w:r w:rsidRPr="00786BA3">
        <w:rPr>
          <w:rStyle w:val="StyleUnderline"/>
        </w:rPr>
        <w:t>and</w:t>
      </w:r>
      <w:r w:rsidRPr="00786BA3">
        <w:rPr>
          <w:rFonts w:eastAsia="Times New Roman"/>
          <w:color w:val="222222"/>
          <w:sz w:val="12"/>
          <w:szCs w:val="12"/>
        </w:rPr>
        <w:t> increase their military commitments, which could </w:t>
      </w:r>
      <w:r w:rsidRPr="00786BA3">
        <w:rPr>
          <w:rStyle w:val="StyleUnderline"/>
        </w:rPr>
        <w:t>stoke a </w:t>
      </w:r>
      <w:r w:rsidRPr="00786BA3">
        <w:rPr>
          <w:rStyle w:val="Emphasis"/>
        </w:rPr>
        <w:t>destabilizing reaction from China</w:t>
      </w:r>
      <w:r w:rsidRPr="00786BA3">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786BA3">
        <w:rPr>
          <w:rFonts w:eastAsia="Times New Roman"/>
          <w:color w:val="222222"/>
          <w:sz w:val="12"/>
          <w:szCs w:val="12"/>
        </w:rPr>
        <w:t xml:space="preserve"> defense. Burgeoning </w:t>
      </w:r>
      <w:r w:rsidRPr="00786BA3">
        <w:rPr>
          <w:rStyle w:val="StyleUnderline"/>
        </w:rPr>
        <w:t>research across the social and other sciences</w:t>
      </w:r>
      <w:r w:rsidRPr="00786BA3">
        <w:rPr>
          <w:rFonts w:eastAsia="Times New Roman"/>
          <w:color w:val="222222"/>
          <w:sz w:val="12"/>
          <w:szCs w:val="12"/>
        </w:rPr>
        <w:t>, however,</w:t>
      </w:r>
      <w:r w:rsidRPr="00786BA3">
        <w:rPr>
          <w:rStyle w:val="StyleUnderline"/>
        </w:rPr>
        <w:t>undermines that</w:t>
      </w:r>
      <w:r w:rsidRPr="00786BA3">
        <w:rPr>
          <w:rFonts w:eastAsia="Times New Roman"/>
          <w:color w:val="222222"/>
          <w:sz w:val="12"/>
          <w:szCs w:val="12"/>
        </w:rPr>
        <w:t> core </w:t>
      </w:r>
      <w:r w:rsidRPr="00786BA3">
        <w:rPr>
          <w:rStyle w:val="StyleUnderline"/>
        </w:rPr>
        <w:t>assumption</w:t>
      </w:r>
      <w:r w:rsidRPr="00786BA3">
        <w:rPr>
          <w:rFonts w:eastAsia="Times New Roman"/>
          <w:color w:val="222222"/>
          <w:sz w:val="12"/>
          <w:szCs w:val="12"/>
        </w:rPr>
        <w:t>: </w:t>
      </w:r>
      <w:r w:rsidRPr="00786BA3">
        <w:rPr>
          <w:rStyle w:val="StyleUnderline"/>
        </w:rPr>
        <w:t>states have preferences</w:t>
      </w:r>
      <w:r w:rsidRPr="00786BA3">
        <w:rPr>
          <w:rFonts w:eastAsia="Times New Roman"/>
          <w:color w:val="222222"/>
          <w:sz w:val="12"/>
          <w:szCs w:val="12"/>
        </w:rPr>
        <w:t> not only for security but also </w:t>
      </w:r>
      <w:r w:rsidRPr="00786BA3">
        <w:rPr>
          <w:rStyle w:val="StyleUnderline"/>
        </w:rPr>
        <w:t>for</w:t>
      </w:r>
      <w:r w:rsidRPr="00786BA3">
        <w:rPr>
          <w:rFonts w:eastAsia="Times New Roman"/>
          <w:color w:val="222222"/>
          <w:sz w:val="12"/>
          <w:szCs w:val="12"/>
          <w:shd w:val="clear" w:color="auto" w:fill="FFFF00"/>
        </w:rPr>
        <w:t> </w:t>
      </w:r>
      <w:r w:rsidRPr="00786BA3">
        <w:rPr>
          <w:rStyle w:val="StyleUnderline"/>
        </w:rPr>
        <w:t>prestige, status, and</w:t>
      </w:r>
      <w:r w:rsidRPr="00786BA3">
        <w:rPr>
          <w:rFonts w:eastAsia="Times New Roman"/>
          <w:iCs/>
          <w:color w:val="222222"/>
          <w:sz w:val="12"/>
          <w:szCs w:val="20"/>
        </w:rPr>
        <w:t> other aims, and they</w:t>
      </w:r>
      <w:r w:rsidRPr="00786BA3">
        <w:rPr>
          <w:rStyle w:val="StyleUnderline"/>
        </w:rPr>
        <w:t>engage in trade-offs</w:t>
      </w:r>
      <w:r w:rsidRPr="00786BA3">
        <w:rPr>
          <w:rFonts w:eastAsia="Times New Roman"/>
          <w:color w:val="222222"/>
          <w:sz w:val="12"/>
          <w:szCs w:val="12"/>
        </w:rPr>
        <w:t> among the various objectives. 76 In addition, </w:t>
      </w:r>
      <w:r w:rsidRPr="00786BA3">
        <w:rPr>
          <w:rStyle w:val="StyleUnderline"/>
        </w:rPr>
        <w:t>they define security</w:t>
      </w:r>
      <w:r w:rsidRPr="00786BA3">
        <w:rPr>
          <w:rFonts w:eastAsia="Times New Roman"/>
          <w:color w:val="222222"/>
          <w:sz w:val="12"/>
          <w:szCs w:val="12"/>
        </w:rPr>
        <w:t> not just in terms of territorial protection but </w:t>
      </w:r>
      <w:r w:rsidRPr="00786BA3">
        <w:rPr>
          <w:rStyle w:val="StyleUnderline"/>
        </w:rPr>
        <w:t>in view of many and varied milieu goals</w:t>
      </w:r>
      <w:r w:rsidRPr="00786BA3">
        <w:rPr>
          <w:rFonts w:eastAsia="Times New Roman"/>
          <w:color w:val="222222"/>
          <w:sz w:val="12"/>
          <w:szCs w:val="12"/>
        </w:rPr>
        <w:t>. It follows that </w:t>
      </w:r>
      <w:r w:rsidRPr="00786BA3">
        <w:rPr>
          <w:rStyle w:val="StyleUnderline"/>
        </w:rPr>
        <w:t>even states that are</w:t>
      </w:r>
      <w:r w:rsidRPr="00786BA3">
        <w:rPr>
          <w:rFonts w:eastAsia="Times New Roman"/>
          <w:color w:val="222222"/>
          <w:sz w:val="12"/>
          <w:szCs w:val="12"/>
        </w:rPr>
        <w:t> relatively </w:t>
      </w:r>
      <w:r w:rsidRPr="00786BA3">
        <w:rPr>
          <w:rStyle w:val="StyleUnderline"/>
        </w:rPr>
        <w:t>secure may</w:t>
      </w:r>
      <w:r w:rsidRPr="00786BA3">
        <w:rPr>
          <w:rFonts w:eastAsia="Times New Roman"/>
          <w:color w:val="222222"/>
          <w:sz w:val="12"/>
          <w:szCs w:val="12"/>
        </w:rPr>
        <w:t> nevertheless </w:t>
      </w:r>
      <w:r w:rsidRPr="00786BA3">
        <w:rPr>
          <w:rStyle w:val="StyleUnderline"/>
        </w:rPr>
        <w:t>engage in </w:t>
      </w:r>
      <w:r w:rsidRPr="00786BA3">
        <w:rPr>
          <w:rFonts w:eastAsia="Times New Roman"/>
          <w:color w:val="222222"/>
          <w:sz w:val="12"/>
          <w:szCs w:val="12"/>
        </w:rPr>
        <w:t>highly </w:t>
      </w:r>
      <w:r w:rsidRPr="00786BA3">
        <w:rPr>
          <w:rStyle w:val="StyleUnderline"/>
        </w:rPr>
        <w:t>competitive behavior</w:t>
      </w:r>
      <w:r w:rsidRPr="00786BA3">
        <w:rPr>
          <w:rFonts w:eastAsia="Times New Roman"/>
          <w:color w:val="222222"/>
          <w:sz w:val="12"/>
          <w:szCs w:val="12"/>
        </w:rPr>
        <w:t>. </w:t>
      </w:r>
      <w:r w:rsidRPr="00786BA3">
        <w:rPr>
          <w:rStyle w:val="StyleUnderline"/>
        </w:rPr>
        <w:t>Empirical studies show that this is</w:t>
      </w:r>
      <w:r w:rsidRPr="00786BA3">
        <w:rPr>
          <w:rFonts w:eastAsia="Times New Roman"/>
          <w:color w:val="222222"/>
          <w:sz w:val="12"/>
          <w:szCs w:val="12"/>
        </w:rPr>
        <w:t> indeed sometimes </w:t>
      </w:r>
      <w:r w:rsidRPr="00786BA3">
        <w:rPr>
          <w:rStyle w:val="StyleUnderline"/>
        </w:rPr>
        <w:t>the case</w:t>
      </w:r>
      <w:r w:rsidRPr="00786BA3">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786BA3">
        <w:rPr>
          <w:rStyle w:val="StyleUnderline"/>
        </w:rPr>
        <w:t>U.S. retrenchment would result in a </w:t>
      </w:r>
      <w:r w:rsidRPr="00786BA3">
        <w:rPr>
          <w:rFonts w:eastAsia="Times New Roman"/>
          <w:color w:val="222222"/>
          <w:sz w:val="12"/>
          <w:szCs w:val="12"/>
        </w:rPr>
        <w:t>significant </w:t>
      </w:r>
      <w:r w:rsidRPr="00786BA3">
        <w:rPr>
          <w:rStyle w:val="StyleUnderline"/>
        </w:rPr>
        <w:t>deterioration in the security environment in</w:t>
      </w:r>
      <w:r w:rsidRPr="00786BA3">
        <w:rPr>
          <w:rFonts w:eastAsia="Times New Roman"/>
          <w:color w:val="222222"/>
          <w:sz w:val="12"/>
          <w:szCs w:val="12"/>
        </w:rPr>
        <w:t> at least some of </w:t>
      </w:r>
      <w:r w:rsidRPr="00786BA3">
        <w:rPr>
          <w:rStyle w:val="StyleUnderline"/>
        </w:rPr>
        <w:t>the world’s key regions</w:t>
      </w:r>
      <w:r w:rsidRPr="00786BA3">
        <w:rPr>
          <w:rFonts w:eastAsia="Times New Roman"/>
          <w:color w:val="222222"/>
          <w:sz w:val="12"/>
          <w:szCs w:val="12"/>
        </w:rPr>
        <w:t>. We have already mentioned the third, even more alarming body of scholarship. Offensive realism predicts that</w:t>
      </w:r>
      <w:r w:rsidRPr="00786BA3">
        <w:rPr>
          <w:rStyle w:val="StyleUnderline"/>
        </w:rPr>
        <w:t>the withdrawal of the American pacifier will yield </w:t>
      </w:r>
      <w:r w:rsidRPr="00786BA3">
        <w:rPr>
          <w:rFonts w:eastAsia="Times New Roman"/>
          <w:color w:val="222222"/>
          <w:sz w:val="12"/>
          <w:szCs w:val="12"/>
        </w:rPr>
        <w:t>either</w:t>
      </w:r>
      <w:r w:rsidRPr="00786BA3">
        <w:rPr>
          <w:rStyle w:val="StyleUnderline"/>
        </w:rPr>
        <w:t> a competitive regional multipolarity complete with associated insecurity, arms racing, crisis instability, nuclear proliferation, and the like</w:t>
      </w:r>
      <w:r w:rsidRPr="00786BA3">
        <w:rPr>
          <w:rFonts w:eastAsia="Times New Roman"/>
          <w:color w:val="222222"/>
          <w:sz w:val="12"/>
          <w:szCs w:val="12"/>
        </w:rPr>
        <w:t>, or bids for regional hegemony, which may be </w:t>
      </w:r>
      <w:r w:rsidRPr="00786BA3">
        <w:rPr>
          <w:rStyle w:val="StyleUnderline"/>
        </w:rPr>
        <w:t>beyond the capacity of local</w:t>
      </w:r>
      <w:r w:rsidRPr="00786BA3">
        <w:rPr>
          <w:rFonts w:eastAsia="Times New Roman"/>
          <w:iCs/>
          <w:color w:val="222222"/>
          <w:sz w:val="12"/>
          <w:szCs w:val="20"/>
        </w:rPr>
        <w:t> great </w:t>
      </w:r>
      <w:r w:rsidRPr="00786BA3">
        <w:rPr>
          <w:rStyle w:val="StyleUnderline"/>
        </w:rPr>
        <w:t>powers to contain</w:t>
      </w:r>
      <w:r w:rsidRPr="00786BA3">
        <w:rPr>
          <w:rFonts w:eastAsia="Times New Roman"/>
          <w:color w:val="222222"/>
          <w:sz w:val="12"/>
          <w:szCs w:val="12"/>
        </w:rPr>
        <w:t> (and which in any case would generate intensely competitive behavior, possibly </w:t>
      </w:r>
      <w:r w:rsidRPr="00786BA3">
        <w:rPr>
          <w:rStyle w:val="StyleUnderline"/>
        </w:rPr>
        <w:t>including </w:t>
      </w:r>
      <w:r w:rsidRPr="00786BA3">
        <w:rPr>
          <w:rFonts w:eastAsia="Times New Roman"/>
          <w:color w:val="222222"/>
          <w:sz w:val="12"/>
          <w:szCs w:val="16"/>
        </w:rPr>
        <w:t>regional</w:t>
      </w:r>
      <w:r w:rsidRPr="00786BA3">
        <w:rPr>
          <w:rStyle w:val="StyleUnderline"/>
        </w:rPr>
        <w:t> great power war</w:t>
      </w:r>
      <w:r w:rsidRPr="00786BA3">
        <w:rPr>
          <w:rFonts w:eastAsia="Times New Roman"/>
          <w:color w:val="222222"/>
          <w:sz w:val="12"/>
          <w:szCs w:val="12"/>
        </w:rPr>
        <w:t>).</w:t>
      </w:r>
      <w:r w:rsidRPr="00011F31">
        <w:rPr>
          <w:rFonts w:eastAsia="Times New Roman"/>
          <w:color w:val="222222"/>
          <w:sz w:val="12"/>
          <w:szCs w:val="12"/>
        </w:rPr>
        <w:t xml:space="preserve"> </w:t>
      </w:r>
    </w:p>
    <w:p w:rsidR="005C3202" w:rsidRDefault="005C3202" w:rsidP="00607C04">
      <w:pPr>
        <w:pStyle w:val="Heading2"/>
      </w:pPr>
      <w:bookmarkStart w:id="3" w:name="_Toc455477708"/>
      <w:r>
        <w:t>UQ</w:t>
      </w:r>
      <w:bookmarkEnd w:id="3"/>
    </w:p>
    <w:p w:rsidR="003D7F99" w:rsidRPr="003D7F99" w:rsidRDefault="003D7F99" w:rsidP="003D7F99">
      <w:pPr>
        <w:pStyle w:val="Heading3"/>
      </w:pPr>
      <w:bookmarkStart w:id="4" w:name="_Toc455477709"/>
      <w:r>
        <w:t>Uniqueness extensions</w:t>
      </w:r>
      <w:bookmarkEnd w:id="4"/>
    </w:p>
    <w:p w:rsidR="00FA254A" w:rsidRDefault="00FA254A" w:rsidP="00FA254A">
      <w:pPr>
        <w:pStyle w:val="Heading4"/>
      </w:pPr>
      <w:r>
        <w:t>China won’t make any military advancements in the SQ due to their perception of US hard power</w:t>
      </w:r>
    </w:p>
    <w:p w:rsidR="00FA254A" w:rsidRPr="00322DC6" w:rsidRDefault="00FA254A" w:rsidP="00FA254A">
      <w:r>
        <w:t xml:space="preserve">(Zachary </w:t>
      </w:r>
      <w:r w:rsidRPr="00794110">
        <w:rPr>
          <w:rStyle w:val="Style13ptBold"/>
        </w:rPr>
        <w:t>Keck</w:t>
      </w:r>
      <w:r>
        <w:t>, The Diplomat, 12-24-</w:t>
      </w:r>
      <w:r w:rsidRPr="00794110">
        <w:rPr>
          <w:rStyle w:val="Style13ptBold"/>
        </w:rPr>
        <w:t>2013</w:t>
      </w:r>
      <w:r>
        <w:t>, "Why China Won't Attack Taiwan," Diplomat, http://thediplomat.com/2013/12/why-china-wont-attack-taiwan/)</w:t>
      </w:r>
    </w:p>
    <w:p w:rsidR="00FA254A" w:rsidRDefault="00FA254A" w:rsidP="00FA254A">
      <w:r w:rsidRPr="00322DC6">
        <w:rPr>
          <w:rStyle w:val="StyleUnderline"/>
        </w:rPr>
        <w:t>But the more important deterrent for China would be the uncertainty of success.</w:t>
      </w:r>
      <w:r w:rsidRPr="00322DC6">
        <w:t xml:space="preserve"> To be sure, China’s military capabilities are growing to the point where it will soon be assured of its ability to quickly defeat Taiwan’s military forces. </w:t>
      </w:r>
      <w:r w:rsidRPr="00322DC6">
        <w:rPr>
          <w:rStyle w:val="StyleUnderline"/>
        </w:rPr>
        <w:t>A little longer down the road it will also likely be confident that it can prevent the U.S. from intervening in the conflict</w:t>
      </w:r>
      <w:r w:rsidRPr="00322DC6">
        <w:t xml:space="preserve">. </w:t>
      </w:r>
      <w:r w:rsidRPr="00322DC6">
        <w:rPr>
          <w:rStyle w:val="StyleUnderline"/>
        </w:rPr>
        <w:t>However, as recent U.S. military conflicts have adequately demonstrated, being able to defeat another nation’s armed forces and being able to pacify the country are two different things altogether. It is in this latter aim that China’s strategy is likely to falter</w:t>
      </w:r>
      <w:r w:rsidRPr="00322DC6">
        <w:t xml:space="preserve">. Taiwanese are adamantly opposed to being incorporated into a non-Democratic China. </w:t>
      </w:r>
      <w:r w:rsidRPr="00322DC6">
        <w:rPr>
          <w:rStyle w:val="StyleUnderline"/>
        </w:rPr>
        <w:t>These feelings would only harden in the aftermath of the invasion</w:t>
      </w:r>
      <w:r w:rsidRPr="00322DC6">
        <w:t>.</w:t>
      </w:r>
    </w:p>
    <w:p w:rsidR="00FA254A" w:rsidRDefault="00FA254A" w:rsidP="00FA254A">
      <w:pPr>
        <w:pStyle w:val="Heading4"/>
      </w:pPr>
      <w:r>
        <w:t>China won’t attack US due to perception that we are stronger</w:t>
      </w:r>
    </w:p>
    <w:p w:rsidR="00FA254A" w:rsidRDefault="00FA254A" w:rsidP="00FA254A">
      <w:r>
        <w:t xml:space="preserve">(Ali </w:t>
      </w:r>
      <w:r w:rsidRPr="00794110">
        <w:rPr>
          <w:rStyle w:val="Style13ptBold"/>
        </w:rPr>
        <w:t>Wyne</w:t>
      </w:r>
      <w:r>
        <w:t>, 6-12-</w:t>
      </w:r>
      <w:r w:rsidRPr="00794110">
        <w:rPr>
          <w:rStyle w:val="Style13ptBold"/>
        </w:rPr>
        <w:t>2014</w:t>
      </w:r>
      <w:r>
        <w:t xml:space="preserve">, "Why China Won’t Eclipse the United States," Daily Beast, http://www.thedailybeast.com/articles/2014/06/12/why-china-won-t-eclipse-the-united-states.html) </w:t>
      </w:r>
    </w:p>
    <w:p w:rsidR="00FA254A" w:rsidRPr="00265445" w:rsidRDefault="00FA254A" w:rsidP="00FA254A">
      <w:pPr>
        <w:rPr>
          <w:rStyle w:val="StyleUnderline"/>
        </w:rPr>
      </w:pPr>
      <w:r w:rsidRPr="00265445">
        <w:rPr>
          <w:rStyle w:val="StyleUnderline"/>
        </w:rPr>
        <w:t>Given China’s internal challenges, external challenges, and reluctance to challenge the postwar order systemically, a power transition whereby China replaces the U.S. as the world’s preeminent power may not be a fait accompli</w:t>
      </w:r>
      <w:r w:rsidRPr="00265445">
        <w:t xml:space="preserve">. Financial Times columnist Ed Luce concludes that “[a]fter America comes multipolarity—not China. The question is, what type? Will it be based on a system of U.S.-framed global rules? Or will it be ‘après moi, le déluge’?” A tense, dynamic equilibrium between the U.S. and China seems more likely than a clear displacement of the former by the latter. </w:t>
      </w:r>
      <w:r w:rsidRPr="00265445">
        <w:rPr>
          <w:rStyle w:val="StyleUnderline"/>
        </w:rPr>
        <w:t>There is at least one other reason why “power transition” seems like an inapt way to characterize the dynamic between the two countries: psychology</w:t>
      </w:r>
      <w:r w:rsidRPr="00265445">
        <w:t xml:space="preserve">. (It is hypocritical of me to criticize the term since I used it—in the manner in which it is typically employed—as recently as this January. It is only lately, though, largely thanks to Harris and Luce’s pieces, that I have started having second thoughts about its usefulness.) </w:t>
      </w:r>
      <w:r w:rsidRPr="00265445">
        <w:rPr>
          <w:rStyle w:val="StyleUnderline"/>
        </w:rPr>
        <w:t>Much analysis takes for granted that the U.S. seeks to preserve its status as the linchpin of the international system, having been the world’s preeminent power for the past seven decades; and similarly takes for granted that China, believing that the post-Industrial Revolution period deviates from historical patterns, seeks to resume its position as the Middle Kingdom in the Asia-Pacific and, in time, overtake the U.S.</w:t>
      </w:r>
    </w:p>
    <w:p w:rsidR="007C7328" w:rsidRDefault="007C7328">
      <w:pPr>
        <w:rPr>
          <w:rFonts w:eastAsiaTheme="majorEastAsia" w:cstheme="majorBidi"/>
          <w:b/>
          <w:iCs/>
          <w:sz w:val="26"/>
        </w:rPr>
      </w:pPr>
      <w:r>
        <w:br w:type="page"/>
      </w:r>
    </w:p>
    <w:p w:rsidR="0099514A" w:rsidRDefault="0099514A" w:rsidP="0099514A">
      <w:pPr>
        <w:pStyle w:val="Heading4"/>
      </w:pPr>
      <w:r>
        <w:t>China’s perceives US strength now, but modernization puts it on the brink</w:t>
      </w:r>
    </w:p>
    <w:p w:rsidR="0099514A" w:rsidRDefault="0099514A" w:rsidP="0099514A">
      <w:r w:rsidRPr="0099514A">
        <w:rPr>
          <w:rStyle w:val="Style13ptBold"/>
        </w:rPr>
        <w:t>AFP</w:t>
      </w:r>
      <w:r>
        <w:t>, 1-2-20</w:t>
      </w:r>
      <w:r w:rsidRPr="007A20D8">
        <w:rPr>
          <w:rStyle w:val="Heading4Char"/>
        </w:rPr>
        <w:t>16</w:t>
      </w:r>
      <w:r>
        <w:t>, ("China Restructures Military As Xi Eyes 'Strong Army'," Defense News, http://www.defensenews.com/story/defense/2016/01/02/china-restructures-military-xi-eyes-strong-army/78202668/)</w:t>
      </w:r>
    </w:p>
    <w:p w:rsidR="0099514A" w:rsidRPr="007C7328" w:rsidRDefault="0099514A" w:rsidP="0099514A">
      <w:pPr>
        <w:rPr>
          <w:rStyle w:val="StyleUnderline"/>
          <w:highlight w:val="yellow"/>
        </w:rPr>
      </w:pPr>
      <w:r w:rsidRPr="007C7328">
        <w:rPr>
          <w:rStyle w:val="StyleUnderline"/>
          <w:highlight w:val="yellow"/>
        </w:rPr>
        <w:t>The Global Times newspaper, known for its nationalistic editorial stance, said new conditions required a strong army and cited the United States as a reason.</w:t>
      </w:r>
    </w:p>
    <w:p w:rsidR="0099514A" w:rsidRDefault="0099514A" w:rsidP="0099514A">
      <w:r w:rsidRPr="007C7328">
        <w:rPr>
          <w:rStyle w:val="StyleUnderline"/>
          <w:highlight w:val="yellow"/>
        </w:rPr>
        <w:t>"If China has a big gap with the US in terms of military prowess, this will affect its international position and other countries' attitude toward China," it said in an editorial posted on its website Saturday</w:t>
      </w:r>
      <w:r>
        <w:t>.</w:t>
      </w:r>
    </w:p>
    <w:p w:rsidR="0099514A" w:rsidRPr="007A20D8" w:rsidRDefault="0099514A" w:rsidP="0099514A">
      <w:pPr>
        <w:rPr>
          <w:rStyle w:val="StyleUnderline"/>
        </w:rPr>
      </w:pPr>
      <w:r w:rsidRPr="007C7328">
        <w:rPr>
          <w:rStyle w:val="StyleUnderline"/>
          <w:highlight w:val="yellow"/>
        </w:rPr>
        <w:t>"With a strong army, China can be more politically appealing, influential and persuasive."</w:t>
      </w:r>
    </w:p>
    <w:p w:rsidR="0099514A" w:rsidRDefault="0099514A" w:rsidP="0099514A">
      <w:r>
        <w:t>Beijing's forces have been involved in sometimes tense confrontations with Japanese and Philippine units over maritime disputes in the East China Sea and South China Sea respectively, prompting fears that the disputes could result in armed clashes.</w:t>
      </w:r>
    </w:p>
    <w:p w:rsidR="0099514A" w:rsidRDefault="0099514A" w:rsidP="0099514A">
      <w:r>
        <w:t>The new PLA Rocket Force, meanwhile, is tasked with maintaining conventional and nuclear weaponry with the ability to both deter and strike, Xi told a ceremony for the founding of the three new organisations, according to Xinhua.</w:t>
      </w:r>
    </w:p>
    <w:p w:rsidR="0099514A" w:rsidRDefault="0099514A" w:rsidP="0099514A">
      <w:r>
        <w:t>But a spokesman for China's Ministry of Defence denied any shift in the country's nuclear weapons policy.</w:t>
      </w:r>
    </w:p>
    <w:p w:rsidR="0099514A" w:rsidRDefault="0099514A" w:rsidP="0099514A">
      <w:r>
        <w:t>"China's nuclear policy and nuclear strategy are consistent, there has been no change whatsoever," spokesman Yang Yujun said Friday, according to a transcript posted on the ministry's website.</w:t>
      </w:r>
    </w:p>
    <w:p w:rsidR="0099514A" w:rsidRDefault="0099514A" w:rsidP="0099514A">
      <w:r>
        <w:t>The new unit would take over from the Second Artillery Force, he said.</w:t>
      </w:r>
    </w:p>
    <w:p w:rsidR="0099514A" w:rsidRDefault="0099514A" w:rsidP="0099514A">
      <w:r>
        <w:t>At a military parade in September, China showed off "carrier-killer" missiles, including the land-based DF-21D intermediate-range type which is thought to be equipped with onboard terminal guidance systems that give it the unprecedented ability to attack a moving target</w:t>
      </w:r>
    </w:p>
    <w:p w:rsidR="0099514A" w:rsidRPr="007A20D8" w:rsidRDefault="0099514A" w:rsidP="0099514A">
      <w:pPr>
        <w:rPr>
          <w:rStyle w:val="StyleUnderline"/>
        </w:rPr>
      </w:pPr>
      <w:r w:rsidRPr="007C7328">
        <w:rPr>
          <w:rStyle w:val="StyleUnderline"/>
          <w:highlight w:val="yellow"/>
        </w:rPr>
        <w:t>A Chinese analyst said the latest moves were aimed at modernizing the military.</w:t>
      </w:r>
    </w:p>
    <w:p w:rsidR="0099514A" w:rsidRDefault="0099514A" w:rsidP="0099514A">
      <w:r>
        <w:t xml:space="preserve">"For a long time, China had no overseas interests, the navy, air force and guided missile units were relatively weak compared with the army," Ni Lexiong, a professor at the Shanghai University of Political Science and Law, told AFP. </w:t>
      </w:r>
    </w:p>
    <w:p w:rsidR="0099514A" w:rsidRDefault="0099514A" w:rsidP="0099514A">
      <w:pPr>
        <w:rPr>
          <w:rStyle w:val="StyleUnderline"/>
        </w:rPr>
      </w:pPr>
      <w:r w:rsidRPr="007C7328">
        <w:rPr>
          <w:rStyle w:val="StyleUnderline"/>
          <w:highlight w:val="yellow"/>
        </w:rPr>
        <w:t>"To catch up with European and American powers... China must raise the modernization level and combat strength of the army."</w:t>
      </w:r>
    </w:p>
    <w:p w:rsidR="00FA254A" w:rsidRPr="00FA254A" w:rsidRDefault="00FA254A" w:rsidP="00FA254A"/>
    <w:p w:rsidR="00607C04" w:rsidRDefault="00607C04" w:rsidP="00607C04">
      <w:pPr>
        <w:pStyle w:val="Heading2"/>
      </w:pPr>
      <w:bookmarkStart w:id="5" w:name="_Toc455477710"/>
      <w:r>
        <w:t>Links</w:t>
      </w:r>
      <w:bookmarkEnd w:id="5"/>
    </w:p>
    <w:p w:rsidR="00607C04" w:rsidRDefault="00607C04" w:rsidP="00607C04">
      <w:pPr>
        <w:pStyle w:val="Heading3"/>
      </w:pPr>
      <w:bookmarkStart w:id="6" w:name="_Toc455477711"/>
      <w:r>
        <w:t>Generic</w:t>
      </w:r>
      <w:bookmarkEnd w:id="6"/>
    </w:p>
    <w:p w:rsidR="00607C04" w:rsidRDefault="00607C04" w:rsidP="00607C04">
      <w:pPr>
        <w:pStyle w:val="Heading4"/>
      </w:pPr>
      <w:r>
        <w:t>Concessions backfire – encourage conflict</w:t>
      </w:r>
    </w:p>
    <w:p w:rsidR="00607C04" w:rsidRPr="00607C04" w:rsidRDefault="00607C04" w:rsidP="007C7328">
      <w:pPr>
        <w:spacing w:after="0"/>
      </w:pPr>
      <w:r>
        <w:t xml:space="preserve">Li </w:t>
      </w:r>
      <w:r w:rsidRPr="00445969">
        <w:rPr>
          <w:rStyle w:val="Style13ptBold"/>
        </w:rPr>
        <w:t>Thian-Hok 11</w:t>
      </w:r>
      <w:r>
        <w:t xml:space="preserve"> (4-7-2011. Li Thian-hok is a distinguished fellow of the International Assessment and Strategy Center in Washington. "The US cannot appease the Chinese" Taipei Times. http://www.</w:t>
      </w:r>
      <w:r w:rsidRPr="00445969">
        <w:t>taipeitimes.com/News/editorials/archives/2011/04/07/200</w:t>
      </w:r>
      <w:r>
        <w:t>3500098 accessed: 7-4-2016, JH)</w:t>
      </w:r>
    </w:p>
    <w:p w:rsidR="00607C04" w:rsidRPr="00312478" w:rsidRDefault="00607C04" w:rsidP="00607C04">
      <w:pPr>
        <w:rPr>
          <w:sz w:val="10"/>
        </w:rPr>
      </w:pPr>
      <w:r w:rsidRPr="0036727E">
        <w:rPr>
          <w:rStyle w:val="StyleUnderline"/>
        </w:rPr>
        <w:t>Glaser asserts</w:t>
      </w:r>
      <w:r w:rsidRPr="00312478">
        <w:rPr>
          <w:sz w:val="10"/>
        </w:rPr>
        <w:t xml:space="preserve"> that China has limited territorial aims and therefore </w:t>
      </w:r>
      <w:r w:rsidRPr="008B1F5B">
        <w:rPr>
          <w:rStyle w:val="StyleUnderline"/>
        </w:rPr>
        <w:t xml:space="preserve">concessions on </w:t>
      </w:r>
      <w:r w:rsidRPr="00312478">
        <w:rPr>
          <w:sz w:val="10"/>
        </w:rPr>
        <w:t>territory China regards as its</w:t>
      </w:r>
      <w:r w:rsidRPr="008B1F5B">
        <w:rPr>
          <w:rStyle w:val="StyleUnderline"/>
        </w:rPr>
        <w:t xml:space="preserve"> core interest will assure peace</w:t>
      </w:r>
      <w:r w:rsidRPr="00312478">
        <w:rPr>
          <w:sz w:val="10"/>
        </w:rPr>
        <w:t xml:space="preserve">. In reality, </w:t>
      </w:r>
      <w:r w:rsidRPr="009F0632">
        <w:rPr>
          <w:rStyle w:val="StyleUnderline"/>
        </w:rPr>
        <w:t xml:space="preserve">China has expansive territorial ambitions and unilateral concessions will be </w:t>
      </w:r>
      <w:r w:rsidRPr="006A30A1">
        <w:rPr>
          <w:rStyle w:val="Emphasis"/>
        </w:rPr>
        <w:t>conducive to war</w:t>
      </w:r>
      <w:r w:rsidRPr="009F0632">
        <w:rPr>
          <w:rStyle w:val="StyleUnderline"/>
        </w:rPr>
        <w:t xml:space="preserve"> </w:t>
      </w:r>
      <w:r w:rsidRPr="006A30A1">
        <w:rPr>
          <w:rStyle w:val="StyleUnderline"/>
        </w:rPr>
        <w:t>by whetting China’s appetite</w:t>
      </w:r>
      <w:r w:rsidRPr="009F0632">
        <w:rPr>
          <w:rStyle w:val="StyleUnderline"/>
        </w:rPr>
        <w:t>.</w:t>
      </w:r>
      <w:r w:rsidR="00C362D2">
        <w:rPr>
          <w:rStyle w:val="StyleUnderline"/>
        </w:rPr>
        <w:t xml:space="preserve"> </w:t>
      </w:r>
      <w:r w:rsidRPr="0036727E">
        <w:rPr>
          <w:rStyle w:val="StyleUnderline"/>
        </w:rPr>
        <w:t>Historically, China has always followed a policy of territorial expansion when it was powerful.</w:t>
      </w:r>
      <w:r w:rsidRPr="00312478">
        <w:rPr>
          <w:sz w:val="10"/>
        </w:rPr>
        <w:t xml:space="preserve"> During the reign of Qing dynasty Emperor Kangxi (</w:t>
      </w:r>
      <w:r w:rsidRPr="00312478">
        <w:rPr>
          <w:rFonts w:ascii="MS Gothic" w:eastAsia="MS Gothic" w:hAnsi="MS Gothic" w:cs="MS Gothic" w:hint="eastAsia"/>
          <w:sz w:val="10"/>
        </w:rPr>
        <w:t>康熙</w:t>
      </w:r>
      <w:r w:rsidRPr="00312478">
        <w:rPr>
          <w:sz w:val="10"/>
        </w:rPr>
        <w:t>), Chinese territory encompassed Outer Mongolia and a vast expanse of present-day Far Eastern Russia, while China exercised suzerainty over Korea, Indochina (present-day Vietnam, Laos and Cambodia) and parts of Taiwan.</w:t>
      </w:r>
      <w:r w:rsidR="00C362D2" w:rsidRPr="00312478">
        <w:rPr>
          <w:sz w:val="10"/>
        </w:rPr>
        <w:t xml:space="preserve"> </w:t>
      </w:r>
      <w:r w:rsidRPr="00312478">
        <w:rPr>
          <w:sz w:val="10"/>
        </w:rPr>
        <w:t>Today, China claims the whole of the South China Sea as its core interest, even though the islands therein are also claimed by neighboring nations. China has a dispute with Japan and Taiwan over the Diaoyutai Islands (</w:t>
      </w:r>
      <w:r w:rsidRPr="00312478">
        <w:rPr>
          <w:rFonts w:ascii="MS Gothic" w:eastAsia="MS Gothic" w:hAnsi="MS Gothic" w:cs="MS Gothic" w:hint="eastAsia"/>
          <w:sz w:val="10"/>
        </w:rPr>
        <w:t>釣魚台</w:t>
      </w:r>
      <w:r w:rsidRPr="00312478">
        <w:rPr>
          <w:sz w:val="10"/>
        </w:rPr>
        <w:t>), known in Japan as the Senkaku islands, and with India over Arunachal Pradesh and parts of Kashmir. Once a PLA admiral suggested to the head of the US Pacific Command that the US should withdraw to Hawaii, leaving the Pacific Ocean west of Hawaii to Chinese control.</w:t>
      </w:r>
      <w:r w:rsidR="00C362D2" w:rsidRPr="00312478">
        <w:rPr>
          <w:sz w:val="10"/>
        </w:rPr>
        <w:t xml:space="preserve"> </w:t>
      </w:r>
      <w:r w:rsidRPr="00E17EB0">
        <w:rPr>
          <w:rStyle w:val="StyleUnderline"/>
        </w:rPr>
        <w:t>The rise of China poses grave challenges to US national security. To</w:t>
      </w:r>
      <w:r w:rsidRPr="00796404">
        <w:rPr>
          <w:rStyle w:val="StyleUnderline"/>
        </w:rPr>
        <w:t xml:space="preserve"> keep the peace, the US must face this reality, discard the culture of excessive deference to Beijing’s wishes and implement policies to maintain military superiority</w:t>
      </w:r>
      <w:r w:rsidRPr="00312478">
        <w:rPr>
          <w:sz w:val="10"/>
        </w:rPr>
        <w:t xml:space="preserve">, both conventional and nuclear, </w:t>
      </w:r>
      <w:r w:rsidRPr="00E17EB0">
        <w:rPr>
          <w:rStyle w:val="StyleUnderline"/>
        </w:rPr>
        <w:t>including cyber war and space war capabilities</w:t>
      </w:r>
      <w:r w:rsidRPr="00312478">
        <w:rPr>
          <w:sz w:val="10"/>
        </w:rPr>
        <w:t xml:space="preserve">; reduce the persistent trade deficit and stanch the flow of US wealth to China; steer China toward democratization by engaging Chinese civil groups that favor democracy and by preserving Taiwan’s freedom as a model for China to follow; </w:t>
      </w:r>
      <w:r w:rsidRPr="00796404">
        <w:rPr>
          <w:rStyle w:val="StyleUnderline"/>
        </w:rPr>
        <w:t>strengthen regional alliances, particularly with Japan and South</w:t>
      </w:r>
      <w:r w:rsidRPr="00312478">
        <w:rPr>
          <w:sz w:val="10"/>
        </w:rPr>
        <w:t xml:space="preserve"> Korea; and engage China in economic and strategic dialogue, to promote fair trade and to avoid misunderstanding.</w:t>
      </w:r>
      <w:r w:rsidR="00C362D2" w:rsidRPr="00312478">
        <w:rPr>
          <w:sz w:val="10"/>
        </w:rPr>
        <w:t xml:space="preserve"> </w:t>
      </w:r>
      <w:r w:rsidRPr="00312478">
        <w:rPr>
          <w:sz w:val="10"/>
        </w:rPr>
        <w:t>On the issue of Taiwan, Glaser says that a crisis over Taiwan could easily escalate to nuclear war and the US should back away from its commitment to Taiwan, saying such accommodation would smooth the way for better relations with China “in the decades to come.”</w:t>
      </w:r>
      <w:r w:rsidR="00C362D2" w:rsidRPr="00312478">
        <w:rPr>
          <w:sz w:val="10"/>
        </w:rPr>
        <w:t xml:space="preserve"> </w:t>
      </w:r>
      <w:r w:rsidRPr="00312478">
        <w:rPr>
          <w:sz w:val="10"/>
        </w:rPr>
        <w:t>The vast majority of the 23 million residents of Taiwan regard themselves as Taiwanese and they overwhelmingly reject Chinese annexation of the nation. The Taiwanese have built a thriving democracy through the sacrifice of tens of thousands of lives over many decades and they will be loath to lose their freedom.</w:t>
      </w:r>
      <w:r w:rsidR="00C362D2" w:rsidRPr="00312478">
        <w:rPr>
          <w:sz w:val="10"/>
        </w:rPr>
        <w:t xml:space="preserve"> </w:t>
      </w:r>
      <w:r w:rsidRPr="00312478">
        <w:rPr>
          <w:sz w:val="10"/>
        </w:rPr>
        <w:t>China wants to acquire Taiwan for two main reasons: Taiwan’s democracy is a threat to the CCP’s autocratic and repressive rule, and China needs Taiwan as a military base from which to project power into the Pacific and Indian Oceans.</w:t>
      </w:r>
      <w:r w:rsidR="00C362D2" w:rsidRPr="00312478">
        <w:rPr>
          <w:sz w:val="10"/>
        </w:rPr>
        <w:t xml:space="preserve"> </w:t>
      </w:r>
      <w:r w:rsidRPr="00312478">
        <w:rPr>
          <w:sz w:val="10"/>
        </w:rPr>
        <w:t>Taiwan’s situation is precarious. The military balance has clearly shifted in favor of China. Chinese President Hu Jintao’s (</w:t>
      </w:r>
      <w:r w:rsidRPr="00312478">
        <w:rPr>
          <w:rFonts w:ascii="MS Gothic" w:eastAsia="MS Gothic" w:hAnsi="MS Gothic" w:cs="MS Gothic" w:hint="eastAsia"/>
          <w:sz w:val="10"/>
        </w:rPr>
        <w:t>胡錦濤</w:t>
      </w:r>
      <w:r w:rsidRPr="00312478">
        <w:rPr>
          <w:sz w:val="10"/>
        </w:rPr>
        <w:t>) term ends at the end of next year and he plans to complete the annexation of Taiwan before then. The Chinese Nationalist Party (KMT) under President Ma Ying-jeou (</w:t>
      </w:r>
      <w:r w:rsidRPr="00312478">
        <w:rPr>
          <w:rFonts w:ascii="MS Gothic" w:eastAsia="MS Gothic" w:hAnsi="MS Gothic" w:cs="MS Gothic" w:hint="eastAsia"/>
          <w:sz w:val="10"/>
        </w:rPr>
        <w:t>馬英九</w:t>
      </w:r>
      <w:r w:rsidRPr="00312478">
        <w:rPr>
          <w:sz w:val="10"/>
        </w:rPr>
        <w:t>) is actively collaborating with the CCP to accomplish this goal, by signing a peace (read surrender) accord with Beijing. Because the KMT controls both the executive and legislative branches of government and the mass media, Taiwan’s citizens have little leverage to resist this momentum toward absorption by China.</w:t>
      </w:r>
      <w:r w:rsidR="00C362D2" w:rsidRPr="00312478">
        <w:rPr>
          <w:sz w:val="10"/>
        </w:rPr>
        <w:t xml:space="preserve"> </w:t>
      </w:r>
      <w:r w:rsidRPr="00312478">
        <w:rPr>
          <w:sz w:val="10"/>
        </w:rPr>
        <w:t>If Taiwan were to fall by PLA coercion or internal subversion, the US would suffer a geostrategic disaster. The sea-lanes and airspace around Taiwan are critical to the survival of Japan and South Korea. Once in control of Taiwan, China would be in a position to pressure Japan and South Korea to become its vassal states. With the demise of the US-Japan military alliance, the US would be forced to retreat all the way back to Hawaii. With the combined strength of the world’s second and third-largest economies, it would not be unrealistic for China to aspire to become the world’s greatest superpower within two decades.</w:t>
      </w:r>
      <w:r w:rsidR="00C362D2" w:rsidRPr="00312478">
        <w:rPr>
          <w:sz w:val="10"/>
        </w:rPr>
        <w:t xml:space="preserve"> </w:t>
      </w:r>
      <w:r w:rsidRPr="00312478">
        <w:rPr>
          <w:sz w:val="10"/>
        </w:rPr>
        <w:t>The acquisition of Taiwan will propel China toward expansionism and eventual conflict with the US.</w:t>
      </w:r>
      <w:r w:rsidR="00C362D2" w:rsidRPr="00312478">
        <w:rPr>
          <w:sz w:val="10"/>
        </w:rPr>
        <w:t xml:space="preserve"> </w:t>
      </w:r>
      <w:r w:rsidRPr="00312478">
        <w:rPr>
          <w:rFonts w:hint="eastAsia"/>
          <w:sz w:val="10"/>
        </w:rPr>
        <w:t>“</w:t>
      </w:r>
      <w:r w:rsidRPr="00312478">
        <w:rPr>
          <w:sz w:val="10"/>
        </w:rPr>
        <w:t>Taiwan’s security is ultimately America’s security as well,” to quote late New York congressman Gerald Solomon.</w:t>
      </w:r>
      <w:r w:rsidR="00C362D2" w:rsidRPr="00312478">
        <w:rPr>
          <w:sz w:val="10"/>
        </w:rPr>
        <w:t xml:space="preserve"> </w:t>
      </w:r>
      <w:r w:rsidRPr="00312478">
        <w:rPr>
          <w:sz w:val="10"/>
        </w:rPr>
        <w:t>So what can the US do to avoid a seminal geostrategic failure in Asia and beyond, given the increasingly difficult task of preserving Taiwan’s freedom? US President Barack Obama’s administration needs to promptly take the following steps: Reiterate the US policy that the future of Taiwan must be resolved peacefully and with the assent of the Taiwanese people; deploy sufficient naval and air forces in the Western Pacific to deter Chinese aggression, as mandated by the Taiwan Relations Act; warn the Ma government that signing a peace accord without an internationally supervised referendum would not be acceptable to the US (the Republic of China government has no valid sovereignty over Taiwan and Washington has a right to intervene because it was US forces that liberated Taiwan from Japanese colonial rule); initiate high-level military exchanges with Taiwan to facilitate joint military planning; and speed up the sale of F-16C/D fighters and other weapons most useful in resisting a PLA invasion.</w:t>
      </w:r>
      <w:r w:rsidR="00C362D2" w:rsidRPr="00312478">
        <w:rPr>
          <w:sz w:val="10"/>
        </w:rPr>
        <w:t xml:space="preserve"> </w:t>
      </w:r>
      <w:r w:rsidRPr="00312478">
        <w:rPr>
          <w:sz w:val="10"/>
        </w:rPr>
        <w:t>In conclusion, Glaser’s analysis of Sino-US relations is faulty because</w:t>
      </w:r>
      <w:r w:rsidRPr="00C362D2">
        <w:rPr>
          <w:rStyle w:val="StyleUnderline"/>
          <w:sz w:val="16"/>
        </w:rPr>
        <w:t xml:space="preserve"> </w:t>
      </w:r>
      <w:r w:rsidRPr="001D79A9">
        <w:rPr>
          <w:rStyle w:val="StyleUnderline"/>
        </w:rPr>
        <w:t>the Western notion of rational international politics does not fit Chinese behavior</w:t>
      </w:r>
      <w:r w:rsidRPr="00312478">
        <w:rPr>
          <w:sz w:val="10"/>
        </w:rPr>
        <w:t xml:space="preserve">, which is characterized by irrational chauvinism, political theater and deception. As American Enterprise Institute academic Dan Blumenthal said, Glaser’s theory has actually been tested by the </w:t>
      </w:r>
      <w:r w:rsidRPr="00B82C99">
        <w:rPr>
          <w:rStyle w:val="StyleUnderline"/>
        </w:rPr>
        <w:t>Obama</w:t>
      </w:r>
      <w:r w:rsidRPr="00312478">
        <w:rPr>
          <w:sz w:val="10"/>
        </w:rPr>
        <w:t xml:space="preserve"> administration, which </w:t>
      </w:r>
      <w:r w:rsidRPr="00B82C99">
        <w:rPr>
          <w:rStyle w:val="StyleUnderline"/>
        </w:rPr>
        <w:t xml:space="preserve">made concessions to Beijing </w:t>
      </w:r>
      <w:r w:rsidRPr="00312478">
        <w:rPr>
          <w:sz w:val="10"/>
        </w:rPr>
        <w:t xml:space="preserve">and adopted de facto abandonment of Taiwan. However, </w:t>
      </w:r>
      <w:r w:rsidRPr="00B82C99">
        <w:rPr>
          <w:rStyle w:val="StyleUnderline"/>
        </w:rPr>
        <w:t>instead of making reciprocal friendly gestures, China became more aggressive toward Japan, the ASEAN and South Korea, and Sino-US relations deteriorated.</w:t>
      </w:r>
      <w:r w:rsidR="00312478">
        <w:rPr>
          <w:rStyle w:val="StyleUnderline"/>
        </w:rPr>
        <w:t xml:space="preserve"> </w:t>
      </w:r>
      <w:r w:rsidRPr="00312478">
        <w:rPr>
          <w:sz w:val="10"/>
        </w:rPr>
        <w:t>Glaser’s paper has stimulated a great deal of discussion. Hopefully, it will prompt the US to seriously and correctly respond to the many challenges presented by a rising China.</w:t>
      </w:r>
    </w:p>
    <w:p w:rsidR="00D77B6C" w:rsidRDefault="00D77B6C" w:rsidP="00D77B6C">
      <w:pPr>
        <w:pStyle w:val="Heading4"/>
      </w:pPr>
      <w:r>
        <w:t>Engagement signals weakness through concession.</w:t>
      </w:r>
    </w:p>
    <w:p w:rsidR="00D77B6C" w:rsidRDefault="00D77B6C" w:rsidP="007C7328">
      <w:pPr>
        <w:spacing w:after="0"/>
      </w:pPr>
      <w:r w:rsidRPr="00913203">
        <w:rPr>
          <w:b/>
        </w:rPr>
        <w:t>Borer 2004</w:t>
      </w:r>
      <w:r>
        <w:t xml:space="preserve"> (Douglas – Associate Professor at the Naval Postgraduate School, Problems of Economic Statecraft: Rethinking Engagement, p. http://www.au.af.mil/au/awc/awcgate/army-usawc/strategy2004/12borer.pdf)</w:t>
      </w:r>
    </w:p>
    <w:p w:rsidR="00607C04" w:rsidRPr="00607C04" w:rsidRDefault="00D77B6C" w:rsidP="00607C04">
      <w:r w:rsidRPr="00047FE3">
        <w:rPr>
          <w:rStyle w:val="StyleUnderline"/>
          <w:bCs/>
        </w:rPr>
        <w:t>The policy of engagement refers to the use of non-coercive means, or positive incentives, by one state to alter the elements of another state’s behavior</w:t>
      </w:r>
      <w:r w:rsidRPr="007C7328">
        <w:rPr>
          <w:sz w:val="16"/>
        </w:rPr>
        <w:t xml:space="preserve">. As such, some </w:t>
      </w:r>
      <w:r w:rsidRPr="00047FE3">
        <w:rPr>
          <w:rStyle w:val="StyleUnderline"/>
          <w:bCs/>
        </w:rPr>
        <w:t>scholars</w:t>
      </w:r>
      <w:r w:rsidRPr="007C7328">
        <w:rPr>
          <w:sz w:val="16"/>
        </w:rPr>
        <w:t xml:space="preserve"> have </w:t>
      </w:r>
      <w:r w:rsidRPr="00047FE3">
        <w:rPr>
          <w:rStyle w:val="StyleUnderline"/>
          <w:bCs/>
        </w:rPr>
        <w:t xml:space="preserve">categorized engagement as a </w:t>
      </w:r>
      <w:r w:rsidRPr="00047FE3">
        <w:rPr>
          <w:rStyle w:val="Emphasis"/>
        </w:rPr>
        <w:t>form of appeasement</w:t>
      </w:r>
      <w:r w:rsidRPr="007C7328">
        <w:rPr>
          <w:sz w:val="16"/>
        </w:rPr>
        <w:t xml:space="preserve">.21 However, I concur with </w:t>
      </w:r>
      <w:r w:rsidRPr="00047FE3">
        <w:rPr>
          <w:rStyle w:val="StyleUnderline"/>
          <w:bCs/>
        </w:rPr>
        <w:t>the view articulated by</w:t>
      </w:r>
      <w:r w:rsidRPr="007C7328">
        <w:rPr>
          <w:sz w:val="16"/>
        </w:rPr>
        <w:t xml:space="preserve"> Randall </w:t>
      </w:r>
      <w:r w:rsidRPr="00047FE3">
        <w:rPr>
          <w:rStyle w:val="StyleUnderline"/>
          <w:bCs/>
        </w:rPr>
        <w:t>Schweller</w:t>
      </w:r>
      <w:r w:rsidRPr="007C7328">
        <w:rPr>
          <w:sz w:val="16"/>
        </w:rPr>
        <w:t xml:space="preserve"> that, while engagement can be classified in generic terms as a form of appeasement, an important qualitative difference exists between the two: “</w:t>
      </w:r>
      <w:r w:rsidRPr="00047FE3">
        <w:rPr>
          <w:rStyle w:val="Emphasis"/>
        </w:rPr>
        <w:t>Engagement is more than appeasement</w:t>
      </w:r>
      <w:r w:rsidRPr="007C7328">
        <w:rPr>
          <w:sz w:val="16"/>
        </w:rPr>
        <w:t xml:space="preserve">,” he says: It encompasses any attempt to socialize the dissatisfied power into acceptance of the established order. In practice </w:t>
      </w:r>
      <w:r w:rsidRPr="00047FE3">
        <w:rPr>
          <w:rStyle w:val="StyleUnderline"/>
          <w:bCs/>
        </w:rPr>
        <w:t>engagement</w:t>
      </w:r>
      <w:r w:rsidRPr="007C7328">
        <w:rPr>
          <w:sz w:val="16"/>
        </w:rPr>
        <w:t xml:space="preserve"> may be distinguished from other policies not so much by its goals but by its means: it </w:t>
      </w:r>
      <w:r w:rsidRPr="00047FE3">
        <w:rPr>
          <w:rStyle w:val="StyleUnderline"/>
          <w:bCs/>
        </w:rPr>
        <w:t xml:space="preserve">relies on the promise of rewards rather than the </w:t>
      </w:r>
      <w:r w:rsidRPr="00047FE3">
        <w:rPr>
          <w:rStyle w:val="Emphasis"/>
        </w:rPr>
        <w:t>threat of punishment</w:t>
      </w:r>
      <w:r w:rsidRPr="007C7328">
        <w:rPr>
          <w:sz w:val="16"/>
        </w:rPr>
        <w:t xml:space="preserve"> to influence the target’s behavior.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w:t>
      </w:r>
      <w:r w:rsidRPr="00047FE3">
        <w:rPr>
          <w:rStyle w:val="StyleUnderline"/>
          <w:bCs/>
        </w:rPr>
        <w:t xml:space="preserve">concessions will </w:t>
      </w:r>
      <w:r w:rsidRPr="00047FE3">
        <w:rPr>
          <w:rStyle w:val="Emphasis"/>
        </w:rPr>
        <w:t>signal weakness</w:t>
      </w:r>
      <w:r w:rsidRPr="00047FE3">
        <w:rPr>
          <w:rStyle w:val="StyleUnderline"/>
          <w:bCs/>
        </w:rPr>
        <w:t xml:space="preserve"> that </w:t>
      </w:r>
      <w:r w:rsidRPr="00047FE3">
        <w:rPr>
          <w:rStyle w:val="Emphasis"/>
        </w:rPr>
        <w:t>emboldens the aggressor to demand more</w:t>
      </w:r>
      <w:r w:rsidRPr="007C7328">
        <w:rPr>
          <w:sz w:val="16"/>
        </w:rPr>
        <w:t xml:space="preserve">.22 </w:t>
      </w:r>
    </w:p>
    <w:p w:rsidR="003979C4" w:rsidRDefault="003979C4" w:rsidP="003979C4">
      <w:pPr>
        <w:pStyle w:val="Heading3"/>
      </w:pPr>
      <w:bookmarkStart w:id="7" w:name="_Toc455477712"/>
      <w:r>
        <w:t>TRA-SCS</w:t>
      </w:r>
      <w:bookmarkEnd w:id="7"/>
    </w:p>
    <w:p w:rsidR="003979C4" w:rsidRDefault="003979C4" w:rsidP="003979C4">
      <w:pPr>
        <w:pStyle w:val="Heading4"/>
      </w:pPr>
      <w:r>
        <w:t>China will pocket the concession of the plan and be more aggressive –the CCP views all other issues in the relationship as vital interests and won’t concede on them</w:t>
      </w:r>
    </w:p>
    <w:p w:rsidR="003979C4" w:rsidRDefault="003979C4" w:rsidP="003979C4">
      <w:r w:rsidRPr="00A345C4">
        <w:rPr>
          <w:rStyle w:val="Style13ptBold"/>
        </w:rPr>
        <w:t>Friedman 2013</w:t>
      </w:r>
      <w:r w:rsidRPr="00EC0BFD">
        <w:t xml:space="preserve"> </w:t>
      </w:r>
      <w:r>
        <w:t xml:space="preserve">- </w:t>
      </w:r>
      <w:r w:rsidRPr="00EC0BFD">
        <w:t>EDWARD FRIEDMAN is a specialist on Chinese foreign policy at the University of Wisconsin-Madison (“China’s Ambitions, America’s Interests,</w:t>
      </w:r>
      <w:r>
        <w:t xml:space="preserve"> </w:t>
      </w:r>
      <w:r w:rsidRPr="00EC0BFD">
        <w:t>Taiwan’s Destiny, and Asia’s Future” Asian Survey, Vol. 53, Number 2, pp. 225–244)</w:t>
      </w:r>
    </w:p>
    <w:p w:rsidR="003979C4" w:rsidRPr="007C7328" w:rsidRDefault="003979C4" w:rsidP="003979C4">
      <w:pPr>
        <w:rPr>
          <w:sz w:val="16"/>
        </w:rPr>
      </w:pPr>
      <w:r w:rsidRPr="007C7328">
        <w:rPr>
          <w:sz w:val="16"/>
        </w:rPr>
        <w:t xml:space="preserve">A conclusion contrary to the revisionist claim that Beijing-Washington relations will flourish once Taiwan is no longer an irritant is reached by two specialists in Chinese military strategy. In their 2010 book ‘‘Red Star over the Pacific: China’s Rise and the Challenge to U.S. Maritime Strategy,’’ authors Toshi Yoshihara and James R. Holmes note that </w:t>
      </w:r>
      <w:r w:rsidRPr="00EC0BFD">
        <w:rPr>
          <w:rStyle w:val="StyleUnderline"/>
        </w:rPr>
        <w:t>China is a world power with ‘‘strategic aims far broader than a Taiwan contingency.</w:t>
      </w:r>
      <w:r w:rsidRPr="007C7328">
        <w:rPr>
          <w:sz w:val="16"/>
        </w:rPr>
        <w:t xml:space="preserve">’’9 That is, </w:t>
      </w:r>
      <w:r w:rsidRPr="00EC0BFD">
        <w:rPr>
          <w:rStyle w:val="StyleUnderline"/>
        </w:rPr>
        <w:t>even if Washington had the will</w:t>
      </w:r>
      <w:r w:rsidRPr="007C7328">
        <w:rPr>
          <w:sz w:val="16"/>
        </w:rPr>
        <w:t xml:space="preserve"> and the power </w:t>
      </w:r>
      <w:r w:rsidRPr="00EC0BFD">
        <w:rPr>
          <w:rStyle w:val="StyleUnderline"/>
        </w:rPr>
        <w:t>to abandon Taipei to Beijing, China’s global challenge to America and the region would</w:t>
      </w:r>
      <w:r w:rsidRPr="007C7328">
        <w:rPr>
          <w:sz w:val="16"/>
        </w:rPr>
        <w:t xml:space="preserve"> persist and </w:t>
      </w:r>
      <w:r w:rsidRPr="00EC0BFD">
        <w:rPr>
          <w:rStyle w:val="StyleUnderline"/>
        </w:rPr>
        <w:t>grow</w:t>
      </w:r>
      <w:r w:rsidRPr="007C7328">
        <w:rPr>
          <w:sz w:val="16"/>
        </w:rPr>
        <w:t xml:space="preserve">. Contrary to the claim of the revisionists, </w:t>
      </w:r>
      <w:r w:rsidRPr="00EC0BFD">
        <w:rPr>
          <w:rStyle w:val="StyleUnderline"/>
        </w:rPr>
        <w:t>China will not concede to America on other issues that greatly matter to CCP ruling groups</w:t>
      </w:r>
      <w:r w:rsidRPr="007C7328">
        <w:rPr>
          <w:sz w:val="16"/>
        </w:rPr>
        <w:t xml:space="preserve">. South Korea is a U.S. military ally. Why would Beijing, as proposed by the National Defense University analysts quoted above, not seek to keep North Korea from becoming part of a united democratic Korea, a next-door neighbor? Is it merely because America helped China annex Taiwan? </w:t>
      </w:r>
      <w:r w:rsidRPr="00EC0BFD">
        <w:rPr>
          <w:rStyle w:val="StyleUnderline"/>
        </w:rPr>
        <w:t>Rulers in Beijing see China winning. They are not looking to trade away vital interests</w:t>
      </w:r>
      <w:r w:rsidRPr="007C7328">
        <w:rPr>
          <w:sz w:val="16"/>
        </w:rPr>
        <w:t>.</w:t>
      </w:r>
    </w:p>
    <w:p w:rsidR="003979C4" w:rsidRDefault="003979C4" w:rsidP="003979C4">
      <w:pPr>
        <w:pStyle w:val="Heading4"/>
      </w:pPr>
      <w:r>
        <w:t>Concessions backfire – encourages conflict and turns case</w:t>
      </w:r>
    </w:p>
    <w:p w:rsidR="003979C4" w:rsidRPr="00607C04" w:rsidRDefault="003979C4" w:rsidP="003979C4">
      <w:r>
        <w:t xml:space="preserve">Li </w:t>
      </w:r>
      <w:r w:rsidRPr="00445969">
        <w:rPr>
          <w:rStyle w:val="Style13ptBold"/>
        </w:rPr>
        <w:t>Thian-Hok 11</w:t>
      </w:r>
      <w:r>
        <w:t xml:space="preserve"> (4-7-2011. Li Thian-hok is a distinguished fellow of the International Assessment and Strategy Center in Washington. "The US cannot appease the Chinese" Taipei Times. http://www.</w:t>
      </w:r>
      <w:r w:rsidRPr="00445969">
        <w:t>taipeitimes.com/News/editorials/archives/2011/04/07/200</w:t>
      </w:r>
      <w:r>
        <w:t>3500098 accessed: 7-4-2016, JH)</w:t>
      </w:r>
    </w:p>
    <w:p w:rsidR="003979C4" w:rsidRPr="007C7328" w:rsidRDefault="003979C4" w:rsidP="003979C4">
      <w:pPr>
        <w:rPr>
          <w:sz w:val="16"/>
        </w:rPr>
      </w:pPr>
      <w:r w:rsidRPr="0036727E">
        <w:rPr>
          <w:rStyle w:val="StyleUnderline"/>
        </w:rPr>
        <w:t>Glaser asserts</w:t>
      </w:r>
      <w:r w:rsidRPr="007C7328">
        <w:rPr>
          <w:sz w:val="16"/>
        </w:rPr>
        <w:t xml:space="preserve"> that China has limited territorial aims and therefore </w:t>
      </w:r>
      <w:r w:rsidRPr="008B1F5B">
        <w:rPr>
          <w:rStyle w:val="StyleUnderline"/>
        </w:rPr>
        <w:t>concessions on territory China regards as its core interest will assure peace</w:t>
      </w:r>
      <w:r w:rsidRPr="007C7328">
        <w:rPr>
          <w:sz w:val="16"/>
        </w:rPr>
        <w:t xml:space="preserve">. In reality, </w:t>
      </w:r>
      <w:r w:rsidRPr="009F0632">
        <w:rPr>
          <w:rStyle w:val="StyleUnderline"/>
        </w:rPr>
        <w:t xml:space="preserve">China has expansive territorial ambitions and unilateral concessions will be conducive to war by </w:t>
      </w:r>
      <w:r w:rsidRPr="009F0632">
        <w:rPr>
          <w:rStyle w:val="Emphasis"/>
        </w:rPr>
        <w:t>whetting China’s appetite</w:t>
      </w:r>
      <w:r w:rsidRPr="009F0632">
        <w:rPr>
          <w:rStyle w:val="StyleUnderline"/>
        </w:rPr>
        <w:t>.</w:t>
      </w:r>
      <w:r>
        <w:rPr>
          <w:rStyle w:val="StyleUnderline"/>
        </w:rPr>
        <w:t xml:space="preserve"> </w:t>
      </w:r>
      <w:r w:rsidRPr="0036727E">
        <w:rPr>
          <w:rStyle w:val="StyleUnderline"/>
        </w:rPr>
        <w:t>Historically, China has always followed a policy of territorial expansion when it was powerful.</w:t>
      </w:r>
      <w:r w:rsidRPr="007C7328">
        <w:rPr>
          <w:sz w:val="16"/>
        </w:rPr>
        <w:t xml:space="preserve"> During the reign of Qing dynasty Emperor Kangxi (</w:t>
      </w:r>
      <w:r w:rsidRPr="007C7328">
        <w:rPr>
          <w:rFonts w:ascii="MS Gothic" w:eastAsia="MS Gothic" w:hAnsi="MS Gothic" w:cs="MS Gothic" w:hint="eastAsia"/>
          <w:sz w:val="16"/>
        </w:rPr>
        <w:t>康熙</w:t>
      </w:r>
      <w:r w:rsidRPr="007C7328">
        <w:rPr>
          <w:sz w:val="16"/>
        </w:rPr>
        <w:t xml:space="preserve">), Chinese territory encompassed Outer Mongolia and a vast expanse of present-day Far Eastern Russia, while China exercised suzerainty over Korea, Indochina (present-day Vietnam, Laos and Cambodia) and parts of Taiwan. Today, </w:t>
      </w:r>
      <w:r w:rsidRPr="00C84098">
        <w:rPr>
          <w:rStyle w:val="StyleUnderline"/>
        </w:rPr>
        <w:t>China claims the whole of the South China Sea as its core interest</w:t>
      </w:r>
      <w:r w:rsidRPr="007C7328">
        <w:rPr>
          <w:sz w:val="16"/>
        </w:rPr>
        <w:t>, even though the islands therein are also claimed by neighboring nations. China has a dispute with Japan and Taiwan over the Diaoyutai Islands (</w:t>
      </w:r>
      <w:r w:rsidRPr="007C7328">
        <w:rPr>
          <w:rFonts w:ascii="MS Gothic" w:eastAsia="MS Gothic" w:hAnsi="MS Gothic" w:cs="MS Gothic" w:hint="eastAsia"/>
          <w:sz w:val="16"/>
        </w:rPr>
        <w:t>釣魚台</w:t>
      </w:r>
      <w:r w:rsidRPr="007C7328">
        <w:rPr>
          <w:sz w:val="16"/>
        </w:rPr>
        <w:t xml:space="preserve">), known in Japan as the Senkaku islands, and with India over Arunachal Pradesh and parts of Kashmir. Once a PLA admiral suggested to the head of the US Pacific Command that the US should withdraw to Hawaii, leaving the Pacific Ocean west of Hawaii to Chinese control. The rise of China poses grave challenges to US national security. </w:t>
      </w:r>
      <w:r w:rsidRPr="00796404">
        <w:rPr>
          <w:rStyle w:val="StyleUnderline"/>
        </w:rPr>
        <w:t>To keep the peace, the US must face this reality, discard the culture of excessive deference to Beijing’s wishes and implement policies to maintain military superiority</w:t>
      </w:r>
      <w:r w:rsidRPr="007C7328">
        <w:rPr>
          <w:sz w:val="16"/>
        </w:rPr>
        <w:t xml:space="preserve">, both conventional and nuclear, including cyber war and space war capabilities; reduce the persistent trade deficit and stanch the flow of US wealth to China; steer China toward democratization by engaging Chinese civil groups that favor democracy and by preserving Taiwan’s freedom as a model for China to follow; </w:t>
      </w:r>
      <w:r w:rsidRPr="00796404">
        <w:rPr>
          <w:rStyle w:val="StyleUnderline"/>
        </w:rPr>
        <w:t>strengthen regional alliances, particularly with Japan and South</w:t>
      </w:r>
      <w:r w:rsidRPr="007C7328">
        <w:rPr>
          <w:sz w:val="16"/>
        </w:rPr>
        <w:t xml:space="preserve"> Korea; and engage China in economic and strategic dialogue, to promote fair trade and to avoid misunderstanding. On the issue of Taiwan, Glaser says that a crisis over Taiwan could easily escalate to nuclear war and the US should back away from its commitment to Taiwan, saying such accommodation would smooth the way for better relations with China “in the decades to come.” The vast majority of the 23 million residents of Taiwan regard themselves as </w:t>
      </w:r>
      <w:r w:rsidRPr="0000394E">
        <w:rPr>
          <w:rStyle w:val="StyleUnderline"/>
        </w:rPr>
        <w:t>Taiwanese</w:t>
      </w:r>
      <w:r w:rsidRPr="007C7328">
        <w:rPr>
          <w:sz w:val="16"/>
        </w:rPr>
        <w:t xml:space="preserve"> and they </w:t>
      </w:r>
      <w:r w:rsidRPr="0000394E">
        <w:rPr>
          <w:rStyle w:val="StyleUnderline"/>
        </w:rPr>
        <w:t>overwhelmingly reject Chinese annexation</w:t>
      </w:r>
      <w:r w:rsidRPr="007C7328">
        <w:rPr>
          <w:sz w:val="16"/>
        </w:rPr>
        <w:t xml:space="preserve"> of the nation. The Taiwanese have built a thriving democracy through the sacrifice of tens of thousands of lives over many decades and they will be loath to lose their freedom. </w:t>
      </w:r>
      <w:r w:rsidRPr="0000394E">
        <w:rPr>
          <w:rStyle w:val="StyleUnderline"/>
        </w:rPr>
        <w:t xml:space="preserve">China wants to acquire Taiwan </w:t>
      </w:r>
      <w:r w:rsidRPr="007C7328">
        <w:rPr>
          <w:sz w:val="16"/>
        </w:rPr>
        <w:t>for two main reasons: Taiwan’s democracy is a threat to the CCP’s autocratic and repressive rule, and China needs Taiwan as a military base from which to project power into the Pacific and Indian Oceans. Taiwan’s situation is precarious. The military balance has clearly shifted in favor of China. Chinese President Hu Jintao’s (</w:t>
      </w:r>
      <w:r w:rsidRPr="007C7328">
        <w:rPr>
          <w:rFonts w:ascii="MS Gothic" w:eastAsia="MS Gothic" w:hAnsi="MS Gothic" w:cs="MS Gothic" w:hint="eastAsia"/>
          <w:sz w:val="16"/>
        </w:rPr>
        <w:t>胡錦濤</w:t>
      </w:r>
      <w:r w:rsidRPr="007C7328">
        <w:rPr>
          <w:sz w:val="16"/>
        </w:rPr>
        <w:t>) term ends at the end of next year and he plans to complete the annexation of Taiwan before then. The Chinese Nationalist Party (KMT) under President Ma Ying-jeou (</w:t>
      </w:r>
      <w:r w:rsidRPr="007C7328">
        <w:rPr>
          <w:rFonts w:ascii="MS Gothic" w:eastAsia="MS Gothic" w:hAnsi="MS Gothic" w:cs="MS Gothic" w:hint="eastAsia"/>
          <w:sz w:val="16"/>
        </w:rPr>
        <w:t>馬英九</w:t>
      </w:r>
      <w:r w:rsidRPr="007C7328">
        <w:rPr>
          <w:sz w:val="16"/>
        </w:rPr>
        <w:t xml:space="preserve">) is actively collaborating with the CCP to accomplish this goal, by signing a peace (read surrender) accord with Beijing. Because the KMT controls both the executive and legislative branches of government and the mass media, </w:t>
      </w:r>
      <w:r w:rsidRPr="0000394E">
        <w:rPr>
          <w:rStyle w:val="StyleUnderline"/>
        </w:rPr>
        <w:t>Taiwan</w:t>
      </w:r>
      <w:r w:rsidRPr="007C7328">
        <w:rPr>
          <w:sz w:val="16"/>
        </w:rPr>
        <w:t xml:space="preserve">’s citizens </w:t>
      </w:r>
      <w:r w:rsidRPr="0000394E">
        <w:rPr>
          <w:rStyle w:val="StyleUnderline"/>
        </w:rPr>
        <w:t xml:space="preserve">have little leverage to resist </w:t>
      </w:r>
      <w:r w:rsidRPr="007C7328">
        <w:rPr>
          <w:sz w:val="16"/>
        </w:rPr>
        <w:t xml:space="preserve">this momentum toward </w:t>
      </w:r>
      <w:r w:rsidRPr="0000394E">
        <w:rPr>
          <w:rStyle w:val="StyleUnderline"/>
        </w:rPr>
        <w:t>absorption by China.</w:t>
      </w:r>
      <w:r>
        <w:rPr>
          <w:rStyle w:val="StyleUnderline"/>
        </w:rPr>
        <w:t xml:space="preserve"> </w:t>
      </w:r>
      <w:r w:rsidRPr="008B1F5B">
        <w:rPr>
          <w:rStyle w:val="StyleUnderline"/>
        </w:rPr>
        <w:t xml:space="preserve">If Taiwan were to fall </w:t>
      </w:r>
      <w:r w:rsidRPr="007C7328">
        <w:rPr>
          <w:sz w:val="16"/>
        </w:rPr>
        <w:t xml:space="preserve">by PLA coercion or internal subversion, </w:t>
      </w:r>
      <w:r w:rsidRPr="008B1F5B">
        <w:rPr>
          <w:rStyle w:val="StyleUnderline"/>
        </w:rPr>
        <w:t xml:space="preserve">the US would suffer a </w:t>
      </w:r>
      <w:r w:rsidRPr="008B1F5B">
        <w:rPr>
          <w:rStyle w:val="Emphasis"/>
        </w:rPr>
        <w:t>geostrategic disaster</w:t>
      </w:r>
      <w:r w:rsidRPr="007C7328">
        <w:rPr>
          <w:sz w:val="16"/>
        </w:rPr>
        <w:t xml:space="preserve">. The </w:t>
      </w:r>
      <w:r w:rsidRPr="008B1F5B">
        <w:rPr>
          <w:rStyle w:val="StyleUnderline"/>
        </w:rPr>
        <w:t>sea-lanes and airspace around Taiwan are critical to the survival of Japan and South Korea</w:t>
      </w:r>
      <w:r w:rsidRPr="007C7328">
        <w:rPr>
          <w:sz w:val="16"/>
        </w:rPr>
        <w:t xml:space="preserve">. Once in control of Taiwan, </w:t>
      </w:r>
      <w:r w:rsidRPr="008B1F5B">
        <w:rPr>
          <w:rStyle w:val="StyleUnderline"/>
        </w:rPr>
        <w:t>China would be in a position to pressure Japan and South Korea to become its vassal states</w:t>
      </w:r>
      <w:r w:rsidRPr="007C7328">
        <w:rPr>
          <w:sz w:val="16"/>
        </w:rPr>
        <w:t xml:space="preserve">. With the demise of the US-Japan military alliance, </w:t>
      </w:r>
      <w:r w:rsidRPr="001D79A9">
        <w:rPr>
          <w:rStyle w:val="StyleUnderline"/>
        </w:rPr>
        <w:t>the US would be forced to retreat all the way back to Hawaii. With the combined strength of the world’s second and third-largest economies, it would not be unrealistic for China to aspire to become the world’s greatest superpower within two decades.</w:t>
      </w:r>
      <w:r>
        <w:rPr>
          <w:rStyle w:val="StyleUnderline"/>
        </w:rPr>
        <w:t xml:space="preserve"> </w:t>
      </w:r>
      <w:r w:rsidRPr="009F0632">
        <w:rPr>
          <w:rStyle w:val="StyleUnderline"/>
        </w:rPr>
        <w:t xml:space="preserve">The acquisition of Taiwan will propel China toward expansionism and eventual </w:t>
      </w:r>
      <w:r w:rsidRPr="009F0632">
        <w:rPr>
          <w:rStyle w:val="Emphasis"/>
        </w:rPr>
        <w:t>conflict with the US.</w:t>
      </w:r>
      <w:r>
        <w:rPr>
          <w:rStyle w:val="Emphasis"/>
        </w:rPr>
        <w:t xml:space="preserve"> </w:t>
      </w:r>
      <w:r w:rsidRPr="007C7328">
        <w:rPr>
          <w:rFonts w:hint="eastAsia"/>
          <w:sz w:val="16"/>
        </w:rPr>
        <w:t>“</w:t>
      </w:r>
      <w:r w:rsidRPr="007C7328">
        <w:rPr>
          <w:sz w:val="16"/>
        </w:rPr>
        <w:t xml:space="preserve">Taiwan’s security is ultimately America’s security as well,” to quote late New York congressman Gerald Solomon. So what can the US do to avoid a seminal geostrategic failure in Asia and beyond, given the increasingly difficult task of preserving Taiwan’s freedom? US President Barack Obama’s administration needs to promptly take the following steps: Reiterate the US policy that the future of Taiwan must be resolved peacefully and with the assent of the Taiwanese people; deploy sufficient naval and air forces in the Western Pacific to deter Chinese aggression, as mandated by the Taiwan Relations Act; warn the Ma government that signing a peace accord without an internationally supervised referendum would not be acceptable to the US (the Republic of China government has no valid sovereignty over Taiwan and Washington has a right to intervene because it was US forces that liberated Taiwan from Japanese colonial rule); initiate high-level military exchanges with Taiwan to facilitate joint military planning; and speed up the sale of F-16C/D fighters and other weapons most useful in resisting a PLA invasion. In conclusion, </w:t>
      </w:r>
      <w:r w:rsidRPr="001D79A9">
        <w:rPr>
          <w:rStyle w:val="StyleUnderline"/>
        </w:rPr>
        <w:t>Glaser’s analysis of Sino-US relations is faulty because the Western notion of rational international politics does not fit Chinese behavior</w:t>
      </w:r>
      <w:r w:rsidRPr="007C7328">
        <w:rPr>
          <w:sz w:val="16"/>
        </w:rPr>
        <w:t xml:space="preserve">, which is characterized by irrational chauvinism, political theater and deception. As American Enterprise Institute academic Dan Blumenthal said, Glaser’s theory has actually been tested by the </w:t>
      </w:r>
      <w:r w:rsidRPr="00B82C99">
        <w:rPr>
          <w:rStyle w:val="StyleUnderline"/>
        </w:rPr>
        <w:t>Obama</w:t>
      </w:r>
      <w:r w:rsidRPr="007C7328">
        <w:rPr>
          <w:sz w:val="16"/>
        </w:rPr>
        <w:t xml:space="preserve"> administration, which </w:t>
      </w:r>
      <w:r w:rsidRPr="00B82C99">
        <w:rPr>
          <w:rStyle w:val="StyleUnderline"/>
        </w:rPr>
        <w:t>made concessions to Beijing and adopted de facto abandonment of Taiwan</w:t>
      </w:r>
      <w:r w:rsidRPr="007C7328">
        <w:rPr>
          <w:sz w:val="16"/>
        </w:rPr>
        <w:t xml:space="preserve">. However, </w:t>
      </w:r>
      <w:r w:rsidRPr="00B82C99">
        <w:rPr>
          <w:rStyle w:val="StyleUnderline"/>
        </w:rPr>
        <w:t>instead of making reciprocal friendly gestures, China became more aggressive toward Japan, the ASEAN and South Korea, and Sino-US relations deteriorated.</w:t>
      </w:r>
      <w:r>
        <w:rPr>
          <w:rStyle w:val="StyleUnderline"/>
        </w:rPr>
        <w:t xml:space="preserve"> </w:t>
      </w:r>
      <w:r w:rsidRPr="007C7328">
        <w:rPr>
          <w:sz w:val="16"/>
        </w:rPr>
        <w:t>Glaser’s paper has stimulated a great deal of discussion. Hopefully, it will prompt the US to seriously and correctly respond to the many challenges presented by a rising China.</w:t>
      </w:r>
    </w:p>
    <w:p w:rsidR="003979C4" w:rsidRPr="008A79E4" w:rsidRDefault="003979C4" w:rsidP="003979C4">
      <w:pPr>
        <w:pStyle w:val="Heading4"/>
      </w:pPr>
      <w:r w:rsidRPr="008A79E4">
        <w:t>Taiwan concessions causes Chinese East Asian hegemony</w:t>
      </w:r>
    </w:p>
    <w:p w:rsidR="003979C4" w:rsidRDefault="003979C4" w:rsidP="003979C4">
      <w:r w:rsidRPr="00845997">
        <w:rPr>
          <w:rStyle w:val="Style13ptBold"/>
        </w:rPr>
        <w:t xml:space="preserve">Bolton </w:t>
      </w:r>
      <w:r>
        <w:rPr>
          <w:rStyle w:val="Style13ptBold"/>
        </w:rPr>
        <w:t>20</w:t>
      </w:r>
      <w:r w:rsidRPr="00845997">
        <w:rPr>
          <w:rStyle w:val="Style13ptBold"/>
        </w:rPr>
        <w:t>16</w:t>
      </w:r>
      <w:r>
        <w:t xml:space="preserve"> (4-25-2016. John R. Bolton, a diplomat and a lawyer, has spent many years in public service. From August 2005 to December 2006, he served as the U.S. permanent representative to the United Nations. From 2001 to 2005, he was under secretary of state for arms control and international security. At AEI, Ambassador Bolton’s area of research is U.S. foreign and national security policy. "China-Taiwan relations are fraying; how Obama responds is crucial" AEI. https://www.aei.org/publication/china-taiwan-tensions-are-rising-how-obama-responds-is-critical/ accessed</w:t>
      </w:r>
      <w:r w:rsidRPr="001E225A">
        <w:t>: 6-28-2016, JH)</w:t>
      </w:r>
    </w:p>
    <w:p w:rsidR="003979C4" w:rsidRDefault="003979C4" w:rsidP="003979C4">
      <w:pPr>
        <w:rPr>
          <w:rStyle w:val="StyleUnderline"/>
        </w:rPr>
      </w:pPr>
      <w:r w:rsidRPr="00FA254A">
        <w:rPr>
          <w:rStyle w:val="StyleUnderline"/>
        </w:rPr>
        <w:t>America</w:t>
      </w:r>
      <w:r w:rsidRPr="007C7328">
        <w:rPr>
          <w:sz w:val="14"/>
        </w:rPr>
        <w:t xml:space="preserve"> also </w:t>
      </w:r>
      <w:r w:rsidRPr="00FA254A">
        <w:rPr>
          <w:rStyle w:val="StyleUnderline"/>
        </w:rPr>
        <w:t>has much at stak</w:t>
      </w:r>
      <w:r w:rsidRPr="007C7328">
        <w:rPr>
          <w:sz w:val="14"/>
        </w:rPr>
        <w:t>e. China’s belligerent behavior in the South China Sea has escalated from building man-made islands to bolster Beijing’s territorial claims to constructing air and naval facilities on these islands.</w:t>
      </w:r>
      <w:r w:rsidR="007C7328" w:rsidRPr="007C7328">
        <w:rPr>
          <w:sz w:val="14"/>
        </w:rPr>
        <w:t xml:space="preserve"> </w:t>
      </w:r>
      <w:r w:rsidRPr="007C7328">
        <w:rPr>
          <w:sz w:val="14"/>
        </w:rPr>
        <w:t>China already has a provincial capital for the region, and is proceeding rapidly to change the South China Sea from international waters into a Chinese lake before President Obama leaves office.</w:t>
      </w:r>
      <w:r w:rsidR="007C7328" w:rsidRPr="007C7328">
        <w:rPr>
          <w:sz w:val="14"/>
        </w:rPr>
        <w:t xml:space="preserve"> </w:t>
      </w:r>
      <w:r w:rsidRPr="007C7328">
        <w:rPr>
          <w:sz w:val="14"/>
        </w:rPr>
        <w:t>Xi, like Russia’s Vladimir Putin in Eastern Europe, is testing how far it can push Obama before it meets real resistance.</w:t>
      </w:r>
      <w:r w:rsidR="007C7328" w:rsidRPr="007C7328">
        <w:rPr>
          <w:sz w:val="14"/>
        </w:rPr>
        <w:t xml:space="preserve"> </w:t>
      </w:r>
      <w:r w:rsidRPr="007C7328">
        <w:rPr>
          <w:sz w:val="14"/>
        </w:rPr>
        <w:t xml:space="preserve">And for Xi, </w:t>
      </w:r>
      <w:r w:rsidRPr="00176E06">
        <w:rPr>
          <w:rStyle w:val="StyleUnderline"/>
        </w:rPr>
        <w:t>squeezing</w:t>
      </w:r>
      <w:r w:rsidRPr="00245C94">
        <w:rPr>
          <w:rStyle w:val="StyleUnderline"/>
        </w:rPr>
        <w:t xml:space="preserve"> Taiwan is important in advancing China’s aim to achieve in the East China Sea what it is already doing to the south.</w:t>
      </w:r>
      <w:r w:rsidR="007C7328" w:rsidRPr="007C7328">
        <w:rPr>
          <w:sz w:val="14"/>
        </w:rPr>
        <w:t xml:space="preserve"> </w:t>
      </w:r>
      <w:r w:rsidRPr="007C7328">
        <w:rPr>
          <w:sz w:val="14"/>
        </w:rPr>
        <w:t>Beijing does not want actual hostilities, but believes it can achieve its central objectives by threats and pressure alone. In response, America should immediately engage in more extensive and assertive “freedom of navigation” operations in the South China Sea.</w:t>
      </w:r>
      <w:r w:rsidR="007C7328" w:rsidRPr="007C7328">
        <w:rPr>
          <w:sz w:val="14"/>
        </w:rPr>
        <w:t xml:space="preserve"> </w:t>
      </w:r>
      <w:r w:rsidRPr="007C7328">
        <w:rPr>
          <w:sz w:val="14"/>
        </w:rPr>
        <w:t>Moreover, Washington should launch far more active diplomatic efforts to induce Southeast Asia’s other territorial claimants to resolve their competing claims and thereby present a united front to Beijing.</w:t>
      </w:r>
      <w:r w:rsidR="007C7328" w:rsidRPr="007C7328">
        <w:rPr>
          <w:sz w:val="14"/>
        </w:rPr>
        <w:t xml:space="preserve"> </w:t>
      </w:r>
      <w:r w:rsidRPr="007C7328">
        <w:rPr>
          <w:sz w:val="14"/>
        </w:rPr>
        <w:t xml:space="preserve">With Taiwan, the United States should consider significant steps to upgrade its diplomatic relations. </w:t>
      </w:r>
      <w:r w:rsidRPr="00FA254A">
        <w:rPr>
          <w:rStyle w:val="StyleUnderline"/>
        </w:rPr>
        <w:t>Washington should make clear that it considers Taiwan to be an independent, democratic society that has the full right to reject a forced merger with China, no matter what the aging rhetoric about “one China.”</w:t>
      </w:r>
      <w:r w:rsidR="007C7328">
        <w:rPr>
          <w:rStyle w:val="StyleUnderline"/>
        </w:rPr>
        <w:t xml:space="preserve"> </w:t>
      </w:r>
      <w:r w:rsidRPr="007C7328">
        <w:rPr>
          <w:sz w:val="14"/>
        </w:rPr>
        <w:t xml:space="preserve">In January 2017, America’s new president will face Beijing’s ongoing efforts to run its own extortion campaign against Taiwan. </w:t>
      </w:r>
      <w:r w:rsidRPr="00176E06">
        <w:rPr>
          <w:rStyle w:val="StyleUnderline"/>
        </w:rPr>
        <w:t>If the Obama administration fails to support Taiwan in responding appropriately to China’s assertive, nearly belligerent actions on deportations and many other issues, the new president will have even graver problems to solve</w:t>
      </w:r>
      <w:r w:rsidRPr="007C7328">
        <w:rPr>
          <w:sz w:val="14"/>
        </w:rPr>
        <w:t xml:space="preserve">.  This is not a case where America should simply tote up its investments in Taiwan and on the mainland and go with the bigger number.  </w:t>
      </w:r>
      <w:r w:rsidRPr="00176E06">
        <w:rPr>
          <w:rStyle w:val="StyleUnderline"/>
        </w:rPr>
        <w:t>This is a matter of resisting Chinese efforts at establishing hegemony in East and Southeast Asia not only at the expense of its near neighbors, but of the United States as well.</w:t>
      </w:r>
    </w:p>
    <w:p w:rsidR="003979C4" w:rsidRDefault="003979C4" w:rsidP="003979C4">
      <w:pPr>
        <w:pStyle w:val="Heading4"/>
      </w:pPr>
      <w:r>
        <w:t>Squo defense commitments deter miscalc and escalation</w:t>
      </w:r>
    </w:p>
    <w:p w:rsidR="003979C4" w:rsidRDefault="003979C4" w:rsidP="003979C4">
      <w:r w:rsidRPr="00F9297B">
        <w:rPr>
          <w:rStyle w:val="Style13ptBold"/>
        </w:rPr>
        <w:t>Easley 16</w:t>
      </w:r>
      <w:r w:rsidRPr="00F9297B">
        <w:t xml:space="preserve"> Assistant Professor in the Division of International Studies at Ewha University and a Research Fellow at the As</w:t>
      </w:r>
      <w:r>
        <w:t>i</w:t>
      </w:r>
      <w:r w:rsidRPr="00F9297B">
        <w:t>an Institute for Policy Studies (Leif-Eric, "Grand bargain or bad idea? US relations with China and Taiwan," International Security, v. 40 #4, Spring 2016, p.178-191)\\BPS</w:t>
      </w:r>
    </w:p>
    <w:p w:rsidR="003979C4" w:rsidRDefault="003979C4" w:rsidP="003979C4">
      <w:pPr>
        <w:rPr>
          <w:rStyle w:val="StyleUnderline"/>
        </w:rPr>
      </w:pPr>
      <w:r w:rsidRPr="007C7328">
        <w:rPr>
          <w:sz w:val="16"/>
        </w:rPr>
        <w:t xml:space="preserve">Beijing’s assertive policies contrast to the responsible, measured, and cooperative approach Taipei has taken to managing disputed claims in the East China and South China Seas.17 Far from being the dangerous source of entrapment Glaser describes, </w:t>
      </w:r>
      <w:r w:rsidRPr="00312006">
        <w:rPr>
          <w:rStyle w:val="StyleUnderline"/>
        </w:rPr>
        <w:t>Taiwan is a valuable strategic and economic partner</w:t>
      </w:r>
      <w:r w:rsidRPr="007C7328">
        <w:rPr>
          <w:sz w:val="16"/>
        </w:rPr>
        <w:t xml:space="preserve">.18 In June 2015, the United States and Taiwan signed the Global Cooperation and Training Framework agreement to jointly offer capacity building in areas such as public health, women’s empowerment, environmental protection, and maritime safety. </w:t>
      </w:r>
      <w:r w:rsidRPr="00312006">
        <w:rPr>
          <w:rStyle w:val="StyleUnderline"/>
        </w:rPr>
        <w:t>Leaders across Taiwan’s political spectrum have internalized lessons from the provocative Chen Shui-bian years and are not about to risk the lives and treasure of their people for the sake of forcing Washington’s hand vis-à-vis Beijing</w:t>
      </w:r>
      <w:r w:rsidRPr="007C7328">
        <w:rPr>
          <w:sz w:val="16"/>
        </w:rPr>
        <w:t xml:space="preserve">. Moreover, </w:t>
      </w:r>
      <w:r w:rsidRPr="007C7328">
        <w:rPr>
          <w:rStyle w:val="StyleUnderline"/>
          <w:highlight w:val="yellow"/>
        </w:rPr>
        <w:t>the U</w:t>
      </w:r>
      <w:r w:rsidRPr="007C7328">
        <w:rPr>
          <w:sz w:val="16"/>
          <w:highlight w:val="yellow"/>
        </w:rPr>
        <w:t xml:space="preserve">nited </w:t>
      </w:r>
      <w:r w:rsidRPr="007C7328">
        <w:rPr>
          <w:rStyle w:val="StyleUnderline"/>
          <w:highlight w:val="yellow"/>
        </w:rPr>
        <w:t>S</w:t>
      </w:r>
      <w:r w:rsidRPr="007C7328">
        <w:rPr>
          <w:sz w:val="16"/>
          <w:highlight w:val="yellow"/>
        </w:rPr>
        <w:t xml:space="preserve">tates </w:t>
      </w:r>
      <w:r w:rsidRPr="007C7328">
        <w:rPr>
          <w:rStyle w:val="StyleUnderline"/>
          <w:highlight w:val="yellow"/>
        </w:rPr>
        <w:t>has historically managed to deter challengers and restrain partners, preventing both sides from initiating or escalating conflicts</w:t>
      </w:r>
      <w:r w:rsidRPr="007C7328">
        <w:rPr>
          <w:sz w:val="16"/>
        </w:rPr>
        <w:t>.19</w:t>
      </w:r>
      <w:r w:rsidR="007C7328" w:rsidRPr="007C7328">
        <w:rPr>
          <w:sz w:val="16"/>
        </w:rPr>
        <w:t xml:space="preserve"> </w:t>
      </w:r>
      <w:r w:rsidRPr="007C7328">
        <w:rPr>
          <w:rStyle w:val="StyleUnderline"/>
          <w:highlight w:val="yellow"/>
        </w:rPr>
        <w:t>The</w:t>
      </w:r>
      <w:r w:rsidRPr="007C7328">
        <w:rPr>
          <w:sz w:val="16"/>
          <w:highlight w:val="yellow"/>
        </w:rPr>
        <w:t xml:space="preserve"> U.S. </w:t>
      </w:r>
      <w:r w:rsidRPr="007C7328">
        <w:rPr>
          <w:rStyle w:val="StyleUnderline"/>
          <w:highlight w:val="yellow"/>
        </w:rPr>
        <w:t>defense commitment to Taiwan</w:t>
      </w:r>
      <w:r w:rsidRPr="004F2B19">
        <w:rPr>
          <w:rStyle w:val="StyleUnderline"/>
        </w:rPr>
        <w:t xml:space="preserve"> </w:t>
      </w:r>
      <w:r w:rsidRPr="007C7328">
        <w:rPr>
          <w:sz w:val="16"/>
        </w:rPr>
        <w:t xml:space="preserve">is not preventing something good from happening, but rather preventing some seriously bad things from happening.20 U.S. defense exchanges and intelligence sharing with Taipei may annoy nationalists in Beijing, but they </w:t>
      </w:r>
      <w:r w:rsidRPr="007C7328">
        <w:rPr>
          <w:rStyle w:val="StyleUnderline"/>
          <w:highlight w:val="yellow"/>
        </w:rPr>
        <w:t>help avoid miscalculation, support escalation control, and discourage provocation and aggressio</w:t>
      </w:r>
      <w:r w:rsidRPr="004F2B19">
        <w:rPr>
          <w:rStyle w:val="StyleUnderline"/>
        </w:rPr>
        <w:t>n</w:t>
      </w:r>
      <w:r w:rsidRPr="007C7328">
        <w:rPr>
          <w:sz w:val="16"/>
        </w:rPr>
        <w:t>. Glaser discounts the negative effects of abandoning Taiwan on U.S. military capabilities and intelligence gathering in Asia, freedom of navigation, and maritime and energy security. Under his proposed bargain</w:t>
      </w:r>
      <w:r w:rsidRPr="007C7328">
        <w:rPr>
          <w:sz w:val="16"/>
          <w:highlight w:val="yellow"/>
        </w:rPr>
        <w:t xml:space="preserve">, </w:t>
      </w:r>
      <w:r w:rsidRPr="007C7328">
        <w:rPr>
          <w:rStyle w:val="StyleUnderline"/>
          <w:highlight w:val="yellow"/>
        </w:rPr>
        <w:t>the United States would be avoiding hypothetical costs and pursuing uncertain benefits while giving up known military benefits and incurring unnecessary strategic costs.</w:t>
      </w:r>
    </w:p>
    <w:p w:rsidR="003979C4" w:rsidRDefault="003979C4" w:rsidP="003979C4">
      <w:pPr>
        <w:pStyle w:val="Heading4"/>
        <w:rPr>
          <w:shd w:val="clear" w:color="auto" w:fill="FFFFFF"/>
        </w:rPr>
      </w:pPr>
      <w:r>
        <w:rPr>
          <w:shd w:val="clear" w:color="auto" w:fill="FFFFFF"/>
        </w:rPr>
        <w:t>Plan gives too much military advantage to China.  They will threaten US carrier groups and take over deep waters of the Pacific.</w:t>
      </w:r>
    </w:p>
    <w:p w:rsidR="003979C4" w:rsidRPr="00C307B0" w:rsidRDefault="003979C4" w:rsidP="003979C4">
      <w:r w:rsidRPr="00C307B0">
        <w:t xml:space="preserve">Denny </w:t>
      </w:r>
      <w:r w:rsidRPr="00C307B0">
        <w:rPr>
          <w:rStyle w:val="Style13ptBold"/>
        </w:rPr>
        <w:t xml:space="preserve">Roy </w:t>
      </w:r>
      <w:r w:rsidRPr="00C307B0">
        <w:t>Senior Fellow and Supervisor of POSCO Fellowship Program, Research Program</w:t>
      </w:r>
      <w:r>
        <w:t xml:space="preserve">, East West Center </w:t>
      </w:r>
      <w:r w:rsidRPr="00C307B0">
        <w:t xml:space="preserve">The Impossible Price of a U.S.-China Grand Bargain: Dumping Taiwan </w:t>
      </w:r>
    </w:p>
    <w:p w:rsidR="003979C4" w:rsidRDefault="003979C4" w:rsidP="003979C4">
      <w:pPr>
        <w:rPr>
          <w:rFonts w:ascii="Georgia" w:hAnsi="Georgia"/>
          <w:color w:val="000000"/>
          <w:sz w:val="27"/>
          <w:szCs w:val="27"/>
          <w:shd w:val="clear" w:color="auto" w:fill="FFFFFF"/>
        </w:rPr>
      </w:pPr>
      <w:r w:rsidRPr="00C307B0">
        <w:t xml:space="preserve">June 24, </w:t>
      </w:r>
      <w:r w:rsidRPr="00C307B0">
        <w:rPr>
          <w:rStyle w:val="Style13ptBold"/>
        </w:rPr>
        <w:t xml:space="preserve">2015 </w:t>
      </w:r>
      <w:r w:rsidRPr="00C307B0">
        <w:t>http://nationalinterest.org/blog/the-buzz/the-impossible-price-us-china-grand-bargain-dumping-taiwan-13177</w:t>
      </w:r>
    </w:p>
    <w:p w:rsidR="003979C4" w:rsidRPr="00C307B0" w:rsidRDefault="003979C4" w:rsidP="003979C4">
      <w:r w:rsidRPr="00C307B0">
        <w:t xml:space="preserve">On the subject of Taiwan’s strategic value, Glaser spends most of his effort arguing against his own thesis.  He points out that </w:t>
      </w:r>
      <w:r w:rsidRPr="007C7328">
        <w:rPr>
          <w:rStyle w:val="StyleUnderline"/>
          <w:highlight w:val="yellow"/>
        </w:rPr>
        <w:t>Taiwan acts as a huge barrier, creating choke points for the deployment of PLA naval forces, while possession of Taiwan would give the PLAN direct access to the deeper waters of the Pacific, would increase </w:t>
      </w:r>
      <w:hyperlink r:id="rId9" w:history="1">
        <w:r w:rsidRPr="007C7328">
          <w:rPr>
            <w:rStyle w:val="StyleUnderline"/>
            <w:highlight w:val="yellow"/>
          </w:rPr>
          <w:t>the Chinese A2/AD capability</w:t>
        </w:r>
      </w:hyperlink>
      <w:r w:rsidRPr="007C7328">
        <w:rPr>
          <w:rStyle w:val="StyleUnderline"/>
          <w:highlight w:val="yellow"/>
        </w:rPr>
        <w:t>, would extend the range of air cover for the Chinese navy,</w:t>
      </w:r>
      <w:r w:rsidRPr="00C307B0">
        <w:t xml:space="preserve"> and particularly would make it easy for Chinese submarines to enter the Philippine Sea </w:t>
      </w:r>
      <w:r w:rsidRPr="007C7328">
        <w:rPr>
          <w:rStyle w:val="StyleUnderline"/>
          <w:highlight w:val="yellow"/>
        </w:rPr>
        <w:t>and threaten US carrier battle groups there</w:t>
      </w:r>
      <w:r w:rsidRPr="00C307B0">
        <w:t>.  Having made these points, Glaser unconvincingly concludes that controlling Taiwan would not “significantly increase” Chinese military leverage.</w:t>
      </w:r>
    </w:p>
    <w:p w:rsidR="003979C4" w:rsidRPr="00C307B0" w:rsidRDefault="003979C4" w:rsidP="003979C4"/>
    <w:p w:rsidR="007C7328" w:rsidRDefault="007C7328">
      <w:pPr>
        <w:rPr>
          <w:rFonts w:eastAsiaTheme="majorEastAsia" w:cstheme="majorBidi"/>
          <w:b/>
          <w:iCs/>
          <w:sz w:val="26"/>
        </w:rPr>
      </w:pPr>
      <w:r>
        <w:br w:type="page"/>
      </w:r>
    </w:p>
    <w:p w:rsidR="003979C4" w:rsidRDefault="003979C4" w:rsidP="003979C4">
      <w:pPr>
        <w:pStyle w:val="Heading4"/>
      </w:pPr>
      <w:r>
        <w:t>Appeasement fails and literature provides examples of accommodation’s success</w:t>
      </w:r>
    </w:p>
    <w:p w:rsidR="003979C4" w:rsidRPr="00F9297B" w:rsidRDefault="003979C4" w:rsidP="003979C4">
      <w:r w:rsidRPr="00F9297B">
        <w:rPr>
          <w:rStyle w:val="Style13ptBold"/>
        </w:rPr>
        <w:t xml:space="preserve">Easley </w:t>
      </w:r>
      <w:r>
        <w:rPr>
          <w:rStyle w:val="Style13ptBold"/>
        </w:rPr>
        <w:t>20</w:t>
      </w:r>
      <w:r w:rsidRPr="00F9297B">
        <w:rPr>
          <w:rStyle w:val="Style13ptBold"/>
        </w:rPr>
        <w:t>16</w:t>
      </w:r>
      <w:r w:rsidRPr="00F9297B">
        <w:t xml:space="preserve"> Assistant Professor in the Division of International Studies at Ewha University and a Research Fellow at the As</w:t>
      </w:r>
      <w:r>
        <w:t>i</w:t>
      </w:r>
      <w:r w:rsidRPr="00F9297B">
        <w:t>an Institute for Policy Studies (Leif-Eric, "Grand bargain or bad idea? US relations with China and Taiwan," International Security, v. 40 #4, Spring 2016, p.178-191)\\BPS</w:t>
      </w:r>
    </w:p>
    <w:p w:rsidR="003979C4" w:rsidRDefault="003979C4" w:rsidP="003979C4">
      <w:r w:rsidRPr="005E7459">
        <w:rPr>
          <w:rStyle w:val="StyleUnderline"/>
        </w:rPr>
        <w:t>Glaser argues</w:t>
      </w:r>
      <w:r w:rsidRPr="005E7459">
        <w:t xml:space="preserve"> that </w:t>
      </w:r>
      <w:r w:rsidRPr="005E7459">
        <w:rPr>
          <w:rStyle w:val="StyleUnderline"/>
        </w:rPr>
        <w:t>an established power can enhance its security by pursuing</w:t>
      </w:r>
      <w:r w:rsidRPr="006E5D8C">
        <w:rPr>
          <w:rStyle w:val="StyleUnderline"/>
        </w:rPr>
        <w:t xml:space="preserve"> territorial accommodation toward a rising power</w:t>
      </w:r>
      <w:r>
        <w:t xml:space="preserve">. He cites international relations theorists who lament that concessions-granting strategies suffer a stigma in foreign policy circles.3 </w:t>
      </w:r>
      <w:r w:rsidRPr="007C7328">
        <w:rPr>
          <w:rStyle w:val="StyleUnderline"/>
          <w:highlight w:val="yellow"/>
        </w:rPr>
        <w:t>The literature suggests</w:t>
      </w:r>
      <w:r w:rsidRPr="007C7328">
        <w:rPr>
          <w:highlight w:val="yellow"/>
        </w:rPr>
        <w:t xml:space="preserve">, however, </w:t>
      </w:r>
      <w:r w:rsidRPr="007C7328">
        <w:rPr>
          <w:rStyle w:val="StyleUnderline"/>
          <w:highlight w:val="yellow"/>
        </w:rPr>
        <w:t>that appeasement usually fails</w:t>
      </w:r>
      <w:r>
        <w:t xml:space="preserve">, </w:t>
      </w:r>
      <w:r w:rsidRPr="006E5D8C">
        <w:rPr>
          <w:rStyle w:val="StyleUnderline"/>
        </w:rPr>
        <w:t>and</w:t>
      </w:r>
      <w:r>
        <w:t xml:space="preserve"> even in the handful of historical circumstances in which it may have succeeded, </w:t>
      </w:r>
      <w:r w:rsidRPr="007C7328">
        <w:rPr>
          <w:rStyle w:val="StyleUnderline"/>
          <w:highlight w:val="yellow"/>
        </w:rPr>
        <w:t>its benefits tended not to last</w:t>
      </w:r>
      <w:r>
        <w:t xml:space="preserve">.4 Efforts to model strategies of accommodation suggest that </w:t>
      </w:r>
      <w:r w:rsidRPr="006E5D8C">
        <w:rPr>
          <w:rStyle w:val="StyleUnderline"/>
        </w:rPr>
        <w:t>a declining power may instead have incentives to hold the line early against a rising challenger to preempt its use of salami tactics and avoid engaging in a future conflict under less favorable condition</w:t>
      </w:r>
      <w:r>
        <w:t xml:space="preserve">s.5 </w:t>
      </w:r>
      <w:r w:rsidRPr="007C7328">
        <w:rPr>
          <w:rStyle w:val="StyleUnderline"/>
          <w:highlight w:val="yellow"/>
        </w:rPr>
        <w:t>Glaser offers almost no coverage of the most studied case of failed territorial accommodation vis-à-vis Germany</w:t>
      </w:r>
      <w:r w:rsidRPr="007C7328">
        <w:rPr>
          <w:highlight w:val="yellow"/>
        </w:rPr>
        <w:t xml:space="preserve">, </w:t>
      </w:r>
      <w:r w:rsidRPr="007C7328">
        <w:rPr>
          <w:rStyle w:val="StyleUnderline"/>
          <w:highlight w:val="yellow"/>
        </w:rPr>
        <w:t>nor does he provide historical examples where accommodation succeeded</w:t>
      </w:r>
      <w:r w:rsidRPr="007C7328">
        <w:rPr>
          <w:highlight w:val="yellow"/>
        </w:rPr>
        <w:t>.</w:t>
      </w:r>
      <w:r>
        <w:t xml:space="preserve"> </w:t>
      </w:r>
    </w:p>
    <w:p w:rsidR="003979C4" w:rsidRPr="00176E06" w:rsidRDefault="003979C4" w:rsidP="003979C4">
      <w:pPr>
        <w:rPr>
          <w:rStyle w:val="StyleUnderline"/>
        </w:rPr>
      </w:pPr>
    </w:p>
    <w:p w:rsidR="008117AF" w:rsidRDefault="008117AF" w:rsidP="008117AF">
      <w:pPr>
        <w:pStyle w:val="Heading3"/>
      </w:pPr>
      <w:bookmarkStart w:id="8" w:name="_Toc455477713"/>
      <w:r>
        <w:t>BMD</w:t>
      </w:r>
      <w:bookmarkEnd w:id="8"/>
    </w:p>
    <w:p w:rsidR="008117AF" w:rsidRDefault="008117AF" w:rsidP="008117AF">
      <w:pPr>
        <w:pStyle w:val="Heading4"/>
      </w:pPr>
      <w:r>
        <w:t>China wants BMDs out of Asia to undermine US influence</w:t>
      </w:r>
    </w:p>
    <w:p w:rsidR="008117AF" w:rsidRPr="002E5B3B" w:rsidRDefault="008117AF" w:rsidP="008117AF">
      <w:r w:rsidRPr="002E5B3B">
        <w:t xml:space="preserve">Bill </w:t>
      </w:r>
      <w:r w:rsidRPr="002E5B3B">
        <w:rPr>
          <w:rStyle w:val="Style13ptBold"/>
        </w:rPr>
        <w:t>Gertz</w:t>
      </w:r>
      <w:r w:rsidRPr="002E5B3B">
        <w:t>, 3-9-</w:t>
      </w:r>
      <w:r w:rsidRPr="002E5B3B">
        <w:rPr>
          <w:rStyle w:val="Style13ptBold"/>
        </w:rPr>
        <w:t>2015</w:t>
      </w:r>
      <w:r w:rsidRPr="002E5B3B">
        <w:t>,</w:t>
      </w:r>
      <w:r>
        <w:t xml:space="preserve"> gertz is the former editor of the Washington Post</w:t>
      </w:r>
      <w:r w:rsidRPr="002E5B3B">
        <w:t xml:space="preserve"> "China Works to Block U.S. Missile Defense Deployment," Washington Free Beacon, http://freebeacon.com/national-security/china-works-to-block-u-s-missile-defense-deployment/</w:t>
      </w:r>
    </w:p>
    <w:p w:rsidR="008117AF" w:rsidRPr="007C7328" w:rsidRDefault="008117AF" w:rsidP="008117AF">
      <w:pPr>
        <w:rPr>
          <w:sz w:val="14"/>
        </w:rPr>
      </w:pPr>
      <w:r w:rsidRPr="007C7328">
        <w:rPr>
          <w:rStyle w:val="StyleUnderline"/>
          <w:highlight w:val="yellow"/>
        </w:rPr>
        <w:t>China is engaged in an international influence campaign to block South Korea from joining U.S.-led</w:t>
      </w:r>
      <w:r w:rsidRPr="002E5B3B">
        <w:rPr>
          <w:rStyle w:val="StyleUnderline"/>
        </w:rPr>
        <w:t xml:space="preserve"> </w:t>
      </w:r>
      <w:r w:rsidRPr="007C7328">
        <w:rPr>
          <w:sz w:val="14"/>
        </w:rPr>
        <w:t xml:space="preserve">regional </w:t>
      </w:r>
      <w:r w:rsidRPr="007C7328">
        <w:rPr>
          <w:rStyle w:val="StyleUnderline"/>
          <w:highlight w:val="yellow"/>
        </w:rPr>
        <w:t>missile defenses, according to</w:t>
      </w:r>
      <w:r w:rsidRPr="007C7328">
        <w:rPr>
          <w:sz w:val="14"/>
        </w:rPr>
        <w:t xml:space="preserve"> current and former </w:t>
      </w:r>
      <w:r w:rsidRPr="007C7328">
        <w:rPr>
          <w:rStyle w:val="StyleUnderline"/>
          <w:highlight w:val="yellow"/>
        </w:rPr>
        <w:t>U.S. officials.</w:t>
      </w:r>
      <w:r>
        <w:rPr>
          <w:rStyle w:val="StyleUnderline"/>
        </w:rPr>
        <w:t xml:space="preserve"> </w:t>
      </w:r>
      <w:r w:rsidRPr="007C7328">
        <w:rPr>
          <w:sz w:val="14"/>
        </w:rPr>
        <w:t xml:space="preserve">President Xi Jinping of China, as part of the operation, directly appealed to President Park Geun-hye of South Korea not to allow U.S. military forces to go ahead with plans to deploy the Army’s Terminal High-Altitude Area Defense, or THAAD, a highly effective anti-missile system capable of knocking out both North Korean and some Chinese missiles, said the officials. As leverage, the hardline Chinese leader is offering Seoul increased trade and business if THAAD deployment is scuttled. Additionally, Beijing is pressuring the Park administration to allow China’s controversial Huawei Technologies to bid on telecommunications infrastructure projects in South Korea. Huawei has been linked by the U.S. government to espionage plots conducted through its network equipment. The company has been blocked several times from merging with U.S. companies over the cybersecurity concerns. Xi wants Huawei to be allowed to bid on major contracts in South Korea. The U.S. military is concerned that allowing Huawei into communications networks will increase the vulnerability of the country to cyberattacks in a crisis or conflict. China remains a major political and economic backer of North Korea. The controversy over missile defense has the potential to upset the U.S.-South Korea alliance, one of America’s closest relationships in Asia. </w:t>
      </w:r>
      <w:r w:rsidRPr="007C7328">
        <w:rPr>
          <w:rStyle w:val="StyleUnderline"/>
          <w:highlight w:val="yellow"/>
        </w:rPr>
        <w:t>The anti-missile defense campaign here is a key part of a Beijing’s regional strategy of undermining U.S. influence and ultimately seeking to drive U.S. military forces out of the region.</w:t>
      </w:r>
      <w:r>
        <w:rPr>
          <w:rStyle w:val="StyleUnderline"/>
        </w:rPr>
        <w:t xml:space="preserve"> </w:t>
      </w:r>
      <w:r w:rsidRPr="007C7328">
        <w:rPr>
          <w:sz w:val="14"/>
        </w:rPr>
        <w:t xml:space="preserve">China wants to use South Korea to weaken and erode U.S.-Japan-South Korea collective defenses, the cornerstone of peace and stability in East Asia since the 1950s, in a bid for Beijing to gradually replace the United States as the most significant Asia-Pacific power, said a U.S. official who specializes in China affairs. </w:t>
      </w:r>
      <w:r w:rsidRPr="007C7328">
        <w:rPr>
          <w:rStyle w:val="StyleUnderline"/>
          <w:highlight w:val="yellow"/>
        </w:rPr>
        <w:t>“That’s Beijing’s strategic objective,”</w:t>
      </w:r>
      <w:r w:rsidRPr="007C7328">
        <w:rPr>
          <w:sz w:val="14"/>
        </w:rPr>
        <w:t xml:space="preserve"> the official said, adding that the strategy includes stoking anti-Japan sentiment with propaganda about Tokyo’s colonial and wartime past. The Chinese want to prevent South Korea from focusing on more imminent and dangerous threats posed by China and North Korea, the official said. “Unfortunately, the South Korean leadership seems to have easily fallen for Beijing’s calculations,” the official said. THAAD defenses were requested by Gen. Curtis Scaparrotti, commander of U.S. forces in Korea, last year to counter what he said were “evolved” North Korean missile threats. Site surveys of basing locations for THAAD batteries were conducted last year. The U.S. military currently has deployed Patriot PAC-3 missiles defenses in the country to protect military facilities. South Korea last year asked to buy 136 PAC-3s and related equipment. Patriot missile defenses are effective against short-range missiles but lack capabilities needed to counter North Korea’s growing arsenal of intermediate and long-range missiles. Those weapons include the Musudan intermediate-range missile, the KN-08 road-mobile lCBM, and the developmental KN-11 submarine-launched ballistic missile. The KN-11 was flight tested for the first time last month, according to U.S. officials. </w:t>
      </w:r>
      <w:r w:rsidRPr="007C7328">
        <w:rPr>
          <w:rStyle w:val="StyleUnderline"/>
          <w:highlight w:val="yellow"/>
        </w:rPr>
        <w:t>China’s campaign to block</w:t>
      </w:r>
      <w:r w:rsidRPr="002E5B3B">
        <w:rPr>
          <w:rStyle w:val="StyleUnderline"/>
        </w:rPr>
        <w:t xml:space="preserve"> THAAD </w:t>
      </w:r>
      <w:r w:rsidRPr="007C7328">
        <w:rPr>
          <w:rStyle w:val="StyleUnderline"/>
          <w:highlight w:val="yellow"/>
        </w:rPr>
        <w:t>deployments are based on fears the defense radar and interceptors could be used against some of the</w:t>
      </w:r>
      <w:r w:rsidRPr="002E5B3B">
        <w:rPr>
          <w:rStyle w:val="StyleUnderline"/>
        </w:rPr>
        <w:t xml:space="preserve"> thousands of </w:t>
      </w:r>
      <w:r w:rsidRPr="007C7328">
        <w:rPr>
          <w:rStyle w:val="StyleUnderline"/>
          <w:highlight w:val="yellow"/>
        </w:rPr>
        <w:t>Chinese missiles that form the backbone of China’s military strike capabilities</w:t>
      </w:r>
      <w:r w:rsidRPr="002E5B3B">
        <w:rPr>
          <w:rStyle w:val="StyleUnderline"/>
        </w:rPr>
        <w:t>,</w:t>
      </w:r>
      <w:r w:rsidRPr="007C7328">
        <w:rPr>
          <w:sz w:val="14"/>
        </w:rPr>
        <w:t xml:space="preserve"> officials said.</w:t>
      </w:r>
    </w:p>
    <w:p w:rsidR="007C7328" w:rsidRDefault="007C7328">
      <w:pPr>
        <w:rPr>
          <w:rFonts w:eastAsiaTheme="majorEastAsia" w:cstheme="majorBidi"/>
          <w:b/>
          <w:iCs/>
          <w:sz w:val="26"/>
        </w:rPr>
      </w:pPr>
      <w:r>
        <w:br w:type="page"/>
      </w:r>
    </w:p>
    <w:p w:rsidR="008117AF" w:rsidRDefault="008117AF" w:rsidP="008117AF">
      <w:pPr>
        <w:pStyle w:val="Heading4"/>
      </w:pPr>
      <w:r>
        <w:t>China wants BMDs helpful to US security out of Asia</w:t>
      </w:r>
    </w:p>
    <w:p w:rsidR="008117AF" w:rsidRPr="0089733D" w:rsidRDefault="008117AF" w:rsidP="007C7328">
      <w:pPr>
        <w:spacing w:after="0"/>
      </w:pPr>
      <w:r w:rsidRPr="0089733D">
        <w:rPr>
          <w:rStyle w:val="Style13ptBold"/>
        </w:rPr>
        <w:t>Deutsche Welle</w:t>
      </w:r>
      <w:r w:rsidRPr="0089733D">
        <w:t xml:space="preserve"> </w:t>
      </w:r>
      <w:r>
        <w:t xml:space="preserve">(German news source) </w:t>
      </w:r>
      <w:r w:rsidRPr="0089733D">
        <w:t>(Www.Dw, 2-7-20</w:t>
      </w:r>
      <w:r w:rsidRPr="0089733D">
        <w:rPr>
          <w:rStyle w:val="Style13ptBold"/>
        </w:rPr>
        <w:t>16</w:t>
      </w:r>
      <w:r w:rsidRPr="0089733D">
        <w:t>, "US defense system for South Korea irks China and Russia," DW, http://www.dw.com/en/us-defense-system-for-south-korea-irks-china-and-russia/a-19226658</w:t>
      </w:r>
    </w:p>
    <w:p w:rsidR="008117AF" w:rsidRPr="007C7328" w:rsidRDefault="008117AF" w:rsidP="008117AF">
      <w:pPr>
        <w:rPr>
          <w:sz w:val="16"/>
        </w:rPr>
      </w:pPr>
      <w:r w:rsidRPr="007C7328">
        <w:rPr>
          <w:rStyle w:val="StyleUnderline"/>
          <w:highlight w:val="yellow"/>
        </w:rPr>
        <w:t>The foreign minister</w:t>
      </w:r>
      <w:r w:rsidRPr="0089733D">
        <w:rPr>
          <w:rStyle w:val="StyleUnderline"/>
        </w:rPr>
        <w:t xml:space="preserve">s </w:t>
      </w:r>
      <w:r w:rsidRPr="007C7328">
        <w:rPr>
          <w:rStyle w:val="StyleUnderline"/>
          <w:highlight w:val="yellow"/>
        </w:rPr>
        <w:t>of China</w:t>
      </w:r>
      <w:r w:rsidRPr="007C7328">
        <w:rPr>
          <w:sz w:val="16"/>
        </w:rPr>
        <w:t xml:space="preserve"> and Russia </w:t>
      </w:r>
      <w:r w:rsidRPr="007C7328">
        <w:rPr>
          <w:rStyle w:val="StyleUnderline"/>
          <w:highlight w:val="yellow"/>
        </w:rPr>
        <w:t>are lashing out at US plans to deploy a missile defense system</w:t>
      </w:r>
      <w:r w:rsidRPr="007C7328">
        <w:rPr>
          <w:sz w:val="16"/>
        </w:rPr>
        <w:t xml:space="preserve"> in South Korea. </w:t>
      </w:r>
      <w:hyperlink r:id="rId10" w:history="1">
        <w:r w:rsidRPr="007C7328">
          <w:rPr>
            <w:rStyle w:val="Hyperlink"/>
            <w:sz w:val="16"/>
          </w:rPr>
          <w:t>With North Korea continuing a series of missile tests</w:t>
        </w:r>
      </w:hyperlink>
      <w:r w:rsidRPr="007C7328">
        <w:rPr>
          <w:sz w:val="16"/>
        </w:rPr>
        <w:t xml:space="preserve"> and claiming to have detonated a more powerful nuclear bomb (a claim questioned by international experts) earlier this year, </w:t>
      </w:r>
      <w:hyperlink r:id="rId11" w:history="1">
        <w:r w:rsidRPr="007C7328">
          <w:rPr>
            <w:rStyle w:val="Hyperlink"/>
            <w:sz w:val="16"/>
          </w:rPr>
          <w:t>the United States and South Korea have begun talks on deploying a US-made missile-interceptor battery</w:t>
        </w:r>
      </w:hyperlink>
      <w:r w:rsidRPr="007C7328">
        <w:rPr>
          <w:sz w:val="16"/>
        </w:rPr>
        <w:t xml:space="preserve"> south of the demilitarized zone (DMZ). </w:t>
      </w:r>
      <w:r w:rsidRPr="007C7328">
        <w:rPr>
          <w:rStyle w:val="StyleUnderline"/>
          <w:highlight w:val="yellow"/>
        </w:rPr>
        <w:t>Chinese Foreign Minister Wang Yi voiced his opposition</w:t>
      </w:r>
      <w:r w:rsidRPr="007C7328">
        <w:rPr>
          <w:sz w:val="16"/>
        </w:rPr>
        <w:t xml:space="preserve"> during a press briefing Friday in Beijing, accompanied by his Russian counterpart, Sergey Lavrov. </w:t>
      </w:r>
      <w:r w:rsidRPr="007C7328">
        <w:rPr>
          <w:rStyle w:val="StyleUnderline"/>
          <w:highlight w:val="yellow"/>
        </w:rPr>
        <w:t>"We both are gravely concerned about the US's</w:t>
      </w:r>
      <w:r w:rsidRPr="0089733D">
        <w:rPr>
          <w:rStyle w:val="StyleUnderline"/>
        </w:rPr>
        <w:t xml:space="preserve"> likely </w:t>
      </w:r>
      <w:r w:rsidRPr="007C7328">
        <w:rPr>
          <w:rStyle w:val="StyleUnderline"/>
          <w:highlight w:val="yellow"/>
        </w:rPr>
        <w:t>deployment of the THAAD system</w:t>
      </w:r>
      <w:r w:rsidRPr="007C7328">
        <w:rPr>
          <w:sz w:val="16"/>
        </w:rPr>
        <w:t xml:space="preserve"> in South Korea," Wang said. "The move goes beyond the actual defense needs of relevant countries." "It will directly affect the strategic security of China and Russia respectively if it is deployed," Wang added. Lavrov slammed the United States for using the North's tests as "an excuse, as a pretext" to deploy what he called the US's "global antiballistic missile defense." Pentagon spokesman Bill Urban rejected that characterization in a phone interview and laughed at the suggestion that the system could pose a threat to China or Russia. "We are responsibly responding to a threat posed by North Korea to our own military and our allies," he said, referring to the nearly 30,000 US troops deployed south of the DMZ. "It's a prudent decision." </w:t>
      </w:r>
      <w:hyperlink r:id="rId12" w:history="1">
        <w:r w:rsidRPr="007C7328">
          <w:rPr>
            <w:rStyle w:val="Hyperlink"/>
            <w:sz w:val="16"/>
          </w:rPr>
          <w:t>Independent experts agree that the system poses no threat to Russia,</w:t>
        </w:r>
      </w:hyperlink>
      <w:r w:rsidRPr="007C7328">
        <w:rPr>
          <w:sz w:val="16"/>
        </w:rPr>
        <w:t xml:space="preserve"> both because of the country's distance from the proposed interceptor/radar site and because of its massive arsenal of missiles both on land and at sea, which far exceeds China's capacity. These same experts agree that the interceptors that would be based in South Korea also pose no threat to Russia or China. But they say the Chinese have a legitimate security concern regarding the highly sophisticated radar, the AN/TPY-2, that would be deployed in conjunction with the interceptors. 'A nice radar' The radar has the capacity to "see" about 2,500 miles (4,000 kilometers), according to the manufacturer, Raytheon. </w:t>
      </w:r>
      <w:r w:rsidRPr="007C7328">
        <w:rPr>
          <w:rStyle w:val="StyleUnderline"/>
          <w:highlight w:val="yellow"/>
        </w:rPr>
        <w:t>This could act as an early warning system for the US</w:t>
      </w:r>
      <w:r w:rsidRPr="007C7328">
        <w:rPr>
          <w:sz w:val="16"/>
        </w:rPr>
        <w:t>, giving interceptors based in Alaska more time to target and knock out any incoming missiles from China, according to Matthew Bunn, a professor of security at Harvard's Belfer Center for Science and International Affairs. "It's a nice radar," Bunn said in a phone interview. "With a radar located in South Korea, the United States could track missiles in their boost (ascent) phase, making it easier to intercept a Chinese missile." A similar statement was made by Ted Postol, professor emeritus of science, technology and international security at the Massachusetts Institute of Technology. "</w:t>
      </w:r>
      <w:r w:rsidRPr="007C7328">
        <w:rPr>
          <w:rStyle w:val="StyleUnderline"/>
          <w:highlight w:val="yellow"/>
        </w:rPr>
        <w:t>Data about a Chinese ballistic missile heading for the West Coast of the US would be particularly useful for the US,</w:t>
      </w:r>
      <w:r w:rsidRPr="0089733D">
        <w:rPr>
          <w:rStyle w:val="StyleUnderline"/>
        </w:rPr>
        <w:t>"</w:t>
      </w:r>
      <w:r w:rsidRPr="007C7328">
        <w:rPr>
          <w:sz w:val="16"/>
        </w:rPr>
        <w:t xml:space="preserve"> Postol told the Korean newspaper Hankyoreh last year. "This could enable ballistic missile interceptors in Alaska to be launched more quickly."</w:t>
      </w:r>
    </w:p>
    <w:p w:rsidR="008117AF" w:rsidRDefault="008117AF" w:rsidP="008117AF">
      <w:pPr>
        <w:pStyle w:val="Heading4"/>
      </w:pPr>
      <w:r>
        <w:t>China will Oppose US Ballistic Missile Defense</w:t>
      </w:r>
    </w:p>
    <w:p w:rsidR="008117AF" w:rsidRPr="0089733D" w:rsidRDefault="008117AF" w:rsidP="007C7328">
      <w:pPr>
        <w:spacing w:after="0"/>
      </w:pPr>
      <w:r w:rsidRPr="0089733D">
        <w:rPr>
          <w:rStyle w:val="Style13ptBold"/>
        </w:rPr>
        <w:t>Sputnik</w:t>
      </w:r>
      <w:r w:rsidRPr="0089733D">
        <w:t xml:space="preserve">, </w:t>
      </w:r>
      <w:r>
        <w:t xml:space="preserve">May 16 </w:t>
      </w:r>
      <w:r w:rsidRPr="005610B9">
        <w:rPr>
          <w:rStyle w:val="Style13ptBold"/>
        </w:rPr>
        <w:t>201</w:t>
      </w:r>
      <w:r>
        <w:rPr>
          <w:rStyle w:val="Style13ptBold"/>
        </w:rPr>
        <w:t>6</w:t>
      </w:r>
      <w:r w:rsidRPr="005610B9">
        <w:rPr>
          <w:rStyle w:val="Style13ptBold"/>
        </w:rPr>
        <w:t>,</w:t>
      </w:r>
      <w:r w:rsidRPr="0089733D">
        <w:t xml:space="preserve"> "Deadly Embrace: Washington Surrounding China With Missile Defense Network," </w:t>
      </w:r>
      <w:r>
        <w:t>Sputnik News</w:t>
      </w:r>
      <w:r w:rsidRPr="0089733D">
        <w:t>, http://sputniknews.com/military/20160516/1039699922/china-us-missile-defense-joint-drills.html</w:t>
      </w:r>
    </w:p>
    <w:p w:rsidR="008117AF" w:rsidRPr="007C7328" w:rsidRDefault="008117AF" w:rsidP="008117AF">
      <w:pPr>
        <w:rPr>
          <w:sz w:val="16"/>
        </w:rPr>
      </w:pPr>
      <w:r w:rsidRPr="007C7328">
        <w:rPr>
          <w:rStyle w:val="StyleUnderline"/>
          <w:highlight w:val="yellow"/>
        </w:rPr>
        <w:t>Military forces from the</w:t>
      </w:r>
      <w:r w:rsidRPr="0089733D">
        <w:rPr>
          <w:rStyle w:val="StyleUnderline"/>
        </w:rPr>
        <w:t xml:space="preserve"> </w:t>
      </w:r>
      <w:r w:rsidRPr="007C7328">
        <w:rPr>
          <w:rStyle w:val="StyleUnderline"/>
          <w:highlight w:val="yellow"/>
        </w:rPr>
        <w:t>U</w:t>
      </w:r>
      <w:r w:rsidRPr="0089733D">
        <w:rPr>
          <w:rStyle w:val="StyleUnderline"/>
        </w:rPr>
        <w:t xml:space="preserve">nited </w:t>
      </w:r>
      <w:r w:rsidRPr="007C7328">
        <w:rPr>
          <w:rStyle w:val="StyleUnderline"/>
          <w:highlight w:val="yellow"/>
        </w:rPr>
        <w:t>S</w:t>
      </w:r>
      <w:r w:rsidRPr="0089733D">
        <w:rPr>
          <w:rStyle w:val="StyleUnderline"/>
        </w:rPr>
        <w:t xml:space="preserve">tates, </w:t>
      </w:r>
      <w:r w:rsidRPr="007C7328">
        <w:rPr>
          <w:rStyle w:val="StyleUnderline"/>
          <w:highlight w:val="yellow"/>
        </w:rPr>
        <w:t>South Korea, and Japan are set to conduct their first </w:t>
      </w:r>
      <w:hyperlink r:id="rId13" w:tgtFrame="_blank" w:history="1">
        <w:r w:rsidRPr="007C7328">
          <w:rPr>
            <w:rStyle w:val="StyleUnderline"/>
            <w:highlight w:val="yellow"/>
          </w:rPr>
          <w:t>joint missile defense drills</w:t>
        </w:r>
      </w:hyperlink>
      <w:r w:rsidRPr="007C7328">
        <w:rPr>
          <w:sz w:val="16"/>
        </w:rPr>
        <w:t> starting late next month. The drills will be conducted alongside</w:t>
      </w:r>
      <w:r w:rsidR="007C7328" w:rsidRPr="007C7328">
        <w:rPr>
          <w:sz w:val="16"/>
        </w:rPr>
        <w:t xml:space="preserve"> </w:t>
      </w:r>
      <w:r w:rsidRPr="007C7328">
        <w:rPr>
          <w:sz w:val="16"/>
        </w:rPr>
        <w:t>RIMPAC 2016, large-scale US-led maritime exercises in</w:t>
      </w:r>
      <w:r w:rsidR="007C7328" w:rsidRPr="007C7328">
        <w:rPr>
          <w:sz w:val="16"/>
        </w:rPr>
        <w:t xml:space="preserve"> </w:t>
      </w:r>
      <w:r w:rsidRPr="007C7328">
        <w:rPr>
          <w:sz w:val="16"/>
        </w:rPr>
        <w:t>the Pacific Ocean taking place from</w:t>
      </w:r>
      <w:r w:rsidR="007C7328" w:rsidRPr="007C7328">
        <w:rPr>
          <w:sz w:val="16"/>
        </w:rPr>
        <w:t xml:space="preserve"> </w:t>
      </w:r>
      <w:r w:rsidRPr="007C7328">
        <w:rPr>
          <w:sz w:val="16"/>
        </w:rPr>
        <w:t>June to</w:t>
      </w:r>
      <w:r w:rsidR="007C7328" w:rsidRPr="007C7328">
        <w:rPr>
          <w:sz w:val="16"/>
        </w:rPr>
        <w:t xml:space="preserve"> </w:t>
      </w:r>
      <w:r w:rsidRPr="007C7328">
        <w:rPr>
          <w:sz w:val="16"/>
        </w:rPr>
        <w:t>August.</w:t>
      </w:r>
      <w:r w:rsidR="007C7328" w:rsidRPr="007C7328">
        <w:rPr>
          <w:sz w:val="16"/>
        </w:rPr>
        <w:t xml:space="preserve"> </w:t>
      </w:r>
      <w:r w:rsidRPr="007C7328">
        <w:rPr>
          <w:rStyle w:val="StyleUnderline"/>
          <w:highlight w:val="yellow"/>
        </w:rPr>
        <w:t xml:space="preserve">Using the warship-based Aegis </w:t>
      </w:r>
      <w:r w:rsidRPr="0089733D">
        <w:rPr>
          <w:rStyle w:val="StyleUnderline"/>
        </w:rPr>
        <w:t xml:space="preserve">multi-purpose </w:t>
      </w:r>
      <w:r w:rsidRPr="007C7328">
        <w:rPr>
          <w:rStyle w:val="StyleUnderline"/>
          <w:highlight w:val="yellow"/>
        </w:rPr>
        <w:t>tracking system, the exercises will focus on</w:t>
      </w:r>
      <w:r w:rsidR="007C7328">
        <w:rPr>
          <w:rStyle w:val="StyleUnderline"/>
        </w:rPr>
        <w:t xml:space="preserve"> </w:t>
      </w:r>
      <w:r w:rsidRPr="0089733D">
        <w:rPr>
          <w:rStyle w:val="StyleUnderline"/>
        </w:rPr>
        <w:t xml:space="preserve">joint </w:t>
      </w:r>
      <w:r w:rsidRPr="007C7328">
        <w:rPr>
          <w:rStyle w:val="StyleUnderline"/>
          <w:highlight w:val="yellow"/>
        </w:rPr>
        <w:t>missile detection,</w:t>
      </w:r>
      <w:r w:rsidRPr="007C7328">
        <w:rPr>
          <w:sz w:val="16"/>
        </w:rPr>
        <w:t xml:space="preserve"> but</w:t>
      </w:r>
      <w:r w:rsidR="007C7328" w:rsidRPr="007C7328">
        <w:rPr>
          <w:sz w:val="16"/>
        </w:rPr>
        <w:t xml:space="preserve"> </w:t>
      </w:r>
      <w:r w:rsidRPr="007C7328">
        <w:rPr>
          <w:sz w:val="16"/>
        </w:rPr>
        <w:t>will not include missile interception training,</w:t>
      </w:r>
      <w:r w:rsidR="007C7328" w:rsidRPr="007C7328">
        <w:rPr>
          <w:sz w:val="16"/>
        </w:rPr>
        <w:t xml:space="preserve"> </w:t>
      </w:r>
      <w:hyperlink r:id="rId14" w:tgtFrame="_blank" w:history="1">
        <w:r w:rsidRPr="007C7328">
          <w:rPr>
            <w:rStyle w:val="Hyperlink"/>
            <w:sz w:val="16"/>
          </w:rPr>
          <w:t>according to</w:t>
        </w:r>
      </w:hyperlink>
      <w:r w:rsidR="007C7328" w:rsidRPr="007C7328">
        <w:rPr>
          <w:sz w:val="16"/>
        </w:rPr>
        <w:t xml:space="preserve"> </w:t>
      </w:r>
      <w:r w:rsidRPr="007C7328">
        <w:rPr>
          <w:sz w:val="16"/>
        </w:rPr>
        <w:t>the South Korean defense ministry. However, the Japanese newspaper Asahi has reported that the two sides would also train for</w:t>
      </w:r>
      <w:r w:rsidR="007C7328" w:rsidRPr="007C7328">
        <w:rPr>
          <w:sz w:val="16"/>
        </w:rPr>
        <w:t xml:space="preserve"> </w:t>
      </w:r>
      <w:r w:rsidRPr="007C7328">
        <w:rPr>
          <w:sz w:val="16"/>
        </w:rPr>
        <w:t>the interception and destruction of</w:t>
      </w:r>
      <w:r w:rsidR="007C7328" w:rsidRPr="007C7328">
        <w:rPr>
          <w:sz w:val="16"/>
        </w:rPr>
        <w:t xml:space="preserve"> </w:t>
      </w:r>
      <w:r w:rsidRPr="007C7328">
        <w:rPr>
          <w:sz w:val="16"/>
        </w:rPr>
        <w:t>ballistic missiles.</w:t>
      </w:r>
      <w:r w:rsidR="007C7328" w:rsidRPr="007C7328">
        <w:rPr>
          <w:sz w:val="16"/>
        </w:rPr>
        <w:t xml:space="preserve"> </w:t>
      </w:r>
      <w:r w:rsidRPr="007C7328">
        <w:rPr>
          <w:rStyle w:val="StyleUnderline"/>
          <w:highlight w:val="yellow"/>
        </w:rPr>
        <w:t>The exercises will take place against</w:t>
      </w:r>
      <w:r w:rsidR="007C7328" w:rsidRPr="007C7328">
        <w:rPr>
          <w:rStyle w:val="StyleUnderline"/>
          <w:highlight w:val="yellow"/>
        </w:rPr>
        <w:t xml:space="preserve"> </w:t>
      </w:r>
      <w:r w:rsidRPr="007C7328">
        <w:rPr>
          <w:rStyle w:val="StyleUnderline"/>
          <w:highlight w:val="yellow"/>
        </w:rPr>
        <w:t>the backdrop of</w:t>
      </w:r>
      <w:r w:rsidR="007C7328">
        <w:rPr>
          <w:rStyle w:val="StyleUnderline"/>
        </w:rPr>
        <w:t xml:space="preserve"> </w:t>
      </w:r>
      <w:r w:rsidRPr="0089733D">
        <w:rPr>
          <w:rStyle w:val="StyleUnderline"/>
        </w:rPr>
        <w:t xml:space="preserve">ongoing </w:t>
      </w:r>
      <w:r w:rsidRPr="007C7328">
        <w:rPr>
          <w:rStyle w:val="StyleUnderline"/>
          <w:highlight w:val="yellow"/>
        </w:rPr>
        <w:t>negotiations between</w:t>
      </w:r>
      <w:r w:rsidR="007C7328" w:rsidRPr="007C7328">
        <w:rPr>
          <w:rStyle w:val="StyleUnderline"/>
          <w:highlight w:val="yellow"/>
        </w:rPr>
        <w:t xml:space="preserve"> </w:t>
      </w:r>
      <w:r w:rsidRPr="007C7328">
        <w:rPr>
          <w:rStyle w:val="StyleUnderline"/>
          <w:highlight w:val="yellow"/>
        </w:rPr>
        <w:t>Washington and Seoul on</w:t>
      </w:r>
      <w:r w:rsidR="007C7328" w:rsidRPr="007C7328">
        <w:rPr>
          <w:rStyle w:val="StyleUnderline"/>
          <w:highlight w:val="yellow"/>
        </w:rPr>
        <w:t xml:space="preserve"> </w:t>
      </w:r>
      <w:r w:rsidRPr="007C7328">
        <w:rPr>
          <w:rStyle w:val="StyleUnderline"/>
          <w:highlight w:val="yellow"/>
        </w:rPr>
        <w:t>the possible deployment of</w:t>
      </w:r>
      <w:r w:rsidR="007C7328" w:rsidRPr="007C7328">
        <w:rPr>
          <w:rStyle w:val="StyleUnderline"/>
          <w:highlight w:val="yellow"/>
        </w:rPr>
        <w:t xml:space="preserve"> </w:t>
      </w:r>
      <w:r w:rsidRPr="007C7328">
        <w:rPr>
          <w:rStyle w:val="StyleUnderline"/>
          <w:highlight w:val="yellow"/>
        </w:rPr>
        <w:t>the US THAAD</w:t>
      </w:r>
      <w:r w:rsidRPr="0089733D">
        <w:rPr>
          <w:rStyle w:val="StyleUnderline"/>
        </w:rPr>
        <w:t xml:space="preserve"> short and medium-range </w:t>
      </w:r>
      <w:r w:rsidRPr="007C7328">
        <w:rPr>
          <w:rStyle w:val="StyleUnderline"/>
          <w:highlight w:val="yellow"/>
        </w:rPr>
        <w:t>missile defense system</w:t>
      </w:r>
      <w:r w:rsidRPr="007C7328">
        <w:rPr>
          <w:sz w:val="16"/>
        </w:rPr>
        <w:t>. The official explanation for</w:t>
      </w:r>
      <w:r w:rsidR="007C7328" w:rsidRPr="007C7328">
        <w:rPr>
          <w:sz w:val="16"/>
        </w:rPr>
        <w:t xml:space="preserve"> </w:t>
      </w:r>
      <w:r w:rsidRPr="007C7328">
        <w:rPr>
          <w:sz w:val="16"/>
        </w:rPr>
        <w:t>the deployment is that it would help to</w:t>
      </w:r>
      <w:r w:rsidR="007C7328" w:rsidRPr="007C7328">
        <w:rPr>
          <w:sz w:val="16"/>
        </w:rPr>
        <w:t xml:space="preserve"> </w:t>
      </w:r>
      <w:r w:rsidRPr="007C7328">
        <w:rPr>
          <w:sz w:val="16"/>
        </w:rPr>
        <w:t>limit the capabilities of</w:t>
      </w:r>
      <w:r w:rsidR="007C7328" w:rsidRPr="007C7328">
        <w:rPr>
          <w:sz w:val="16"/>
        </w:rPr>
        <w:t xml:space="preserve"> </w:t>
      </w:r>
      <w:r w:rsidRPr="007C7328">
        <w:rPr>
          <w:sz w:val="16"/>
        </w:rPr>
        <w:t>North Korean missiles. However, Beijing is also sharply opposed to</w:t>
      </w:r>
      <w:r w:rsidR="007C7328" w:rsidRPr="007C7328">
        <w:rPr>
          <w:sz w:val="16"/>
        </w:rPr>
        <w:t xml:space="preserve"> </w:t>
      </w:r>
      <w:r w:rsidRPr="007C7328">
        <w:rPr>
          <w:sz w:val="16"/>
        </w:rPr>
        <w:t>the system's deployment, seeing it as</w:t>
      </w:r>
      <w:r w:rsidR="007C7328" w:rsidRPr="007C7328">
        <w:rPr>
          <w:sz w:val="16"/>
        </w:rPr>
        <w:t xml:space="preserve"> </w:t>
      </w:r>
      <w:r w:rsidRPr="007C7328">
        <w:rPr>
          <w:sz w:val="16"/>
        </w:rPr>
        <w:t>a deterrent to</w:t>
      </w:r>
      <w:r w:rsidR="007C7328" w:rsidRPr="007C7328">
        <w:rPr>
          <w:sz w:val="16"/>
        </w:rPr>
        <w:t xml:space="preserve"> </w:t>
      </w:r>
      <w:r w:rsidRPr="007C7328">
        <w:rPr>
          <w:sz w:val="16"/>
        </w:rPr>
        <w:t>its own strategic missile forces.</w:t>
      </w:r>
      <w:r w:rsidR="007C7328" w:rsidRPr="007C7328">
        <w:rPr>
          <w:sz w:val="16"/>
        </w:rPr>
        <w:t xml:space="preserve"> </w:t>
      </w:r>
      <w:r w:rsidRPr="007C7328">
        <w:rPr>
          <w:sz w:val="16"/>
        </w:rPr>
        <w:t>Asked by</w:t>
      </w:r>
      <w:r w:rsidR="007C7328" w:rsidRPr="007C7328">
        <w:rPr>
          <w:sz w:val="16"/>
        </w:rPr>
        <w:t xml:space="preserve"> </w:t>
      </w:r>
      <w:r w:rsidRPr="007C7328">
        <w:rPr>
          <w:sz w:val="16"/>
        </w:rPr>
        <w:t>Sputnik to</w:t>
      </w:r>
      <w:r w:rsidR="007C7328" w:rsidRPr="007C7328">
        <w:rPr>
          <w:sz w:val="16"/>
        </w:rPr>
        <w:t xml:space="preserve"> </w:t>
      </w:r>
      <w:r w:rsidRPr="007C7328">
        <w:rPr>
          <w:sz w:val="16"/>
        </w:rPr>
        <w:t>comment on</w:t>
      </w:r>
      <w:r w:rsidR="007C7328" w:rsidRPr="007C7328">
        <w:rPr>
          <w:sz w:val="16"/>
        </w:rPr>
        <w:t xml:space="preserve"> </w:t>
      </w:r>
      <w:r w:rsidRPr="007C7328">
        <w:rPr>
          <w:sz w:val="16"/>
        </w:rPr>
        <w:t xml:space="preserve">these developments, </w:t>
      </w:r>
      <w:r w:rsidRPr="007C7328">
        <w:rPr>
          <w:rStyle w:val="StyleUnderline"/>
          <w:highlight w:val="yellow"/>
        </w:rPr>
        <w:t>Russian Center for</w:t>
      </w:r>
      <w:r w:rsidR="007C7328" w:rsidRPr="007C7328">
        <w:rPr>
          <w:rStyle w:val="StyleUnderline"/>
          <w:highlight w:val="yellow"/>
        </w:rPr>
        <w:t xml:space="preserve"> </w:t>
      </w:r>
      <w:r w:rsidRPr="007C7328">
        <w:rPr>
          <w:rStyle w:val="StyleUnderline"/>
          <w:highlight w:val="yellow"/>
        </w:rPr>
        <w:t>Public Policy Research director Vladimir Yevseyev said</w:t>
      </w:r>
      <w:r w:rsidRPr="0089733D">
        <w:rPr>
          <w:rStyle w:val="StyleUnderline"/>
        </w:rPr>
        <w:t xml:space="preserve"> </w:t>
      </w:r>
      <w:r w:rsidRPr="007C7328">
        <w:rPr>
          <w:sz w:val="16"/>
        </w:rPr>
        <w:t>that he is convinced the joint exercises will not be limited to</w:t>
      </w:r>
      <w:r w:rsidR="007C7328" w:rsidRPr="007C7328">
        <w:rPr>
          <w:sz w:val="16"/>
        </w:rPr>
        <w:t xml:space="preserve"> </w:t>
      </w:r>
      <w:r w:rsidRPr="007C7328">
        <w:rPr>
          <w:sz w:val="16"/>
        </w:rPr>
        <w:t>training using the Aegis system. According to</w:t>
      </w:r>
      <w:r w:rsidR="007C7328" w:rsidRPr="007C7328">
        <w:rPr>
          <w:sz w:val="16"/>
        </w:rPr>
        <w:t xml:space="preserve"> </w:t>
      </w:r>
      <w:r w:rsidRPr="007C7328">
        <w:rPr>
          <w:sz w:val="16"/>
        </w:rPr>
        <w:t>the expert, there is a high probability that the exercises will include the destruction of</w:t>
      </w:r>
      <w:r w:rsidR="007C7328" w:rsidRPr="007C7328">
        <w:rPr>
          <w:sz w:val="16"/>
        </w:rPr>
        <w:t xml:space="preserve"> </w:t>
      </w:r>
      <w:r w:rsidRPr="007C7328">
        <w:rPr>
          <w:sz w:val="16"/>
        </w:rPr>
        <w:t>dummy missiles. More importantly, he says, is the strong likelihood that the training will not be limited to</w:t>
      </w:r>
      <w:r w:rsidR="007C7328" w:rsidRPr="007C7328">
        <w:rPr>
          <w:sz w:val="16"/>
        </w:rPr>
        <w:t xml:space="preserve"> </w:t>
      </w:r>
      <w:r w:rsidRPr="007C7328">
        <w:rPr>
          <w:sz w:val="16"/>
        </w:rPr>
        <w:t>the destruction of</w:t>
      </w:r>
      <w:r w:rsidR="007C7328" w:rsidRPr="007C7328">
        <w:rPr>
          <w:sz w:val="16"/>
        </w:rPr>
        <w:t xml:space="preserve"> </w:t>
      </w:r>
      <w:r w:rsidRPr="007C7328">
        <w:rPr>
          <w:sz w:val="16"/>
        </w:rPr>
        <w:t>hypothetical North Korean missiles.</w:t>
      </w:r>
      <w:r w:rsidR="007C7328" w:rsidRPr="007C7328">
        <w:rPr>
          <w:sz w:val="16"/>
        </w:rPr>
        <w:t xml:space="preserve"> </w:t>
      </w:r>
      <w:r w:rsidRPr="0089733D">
        <w:rPr>
          <w:rStyle w:val="StyleUnderline"/>
        </w:rPr>
        <w:t>"</w:t>
      </w:r>
      <w:r w:rsidRPr="007C7328">
        <w:rPr>
          <w:rStyle w:val="StyleUnderline"/>
          <w:highlight w:val="yellow"/>
        </w:rPr>
        <w:t>I think that China will unequivocally condemn these exercises, because what we're talking about</w:t>
      </w:r>
      <w:r w:rsidR="007C7328" w:rsidRPr="007C7328">
        <w:rPr>
          <w:rStyle w:val="StyleUnderline"/>
          <w:highlight w:val="yellow"/>
        </w:rPr>
        <w:t xml:space="preserve"> </w:t>
      </w:r>
      <w:r w:rsidRPr="007C7328">
        <w:rPr>
          <w:rStyle w:val="StyleUnderline"/>
          <w:highlight w:val="yellow"/>
        </w:rPr>
        <w:t>here is pulling the</w:t>
      </w:r>
      <w:r w:rsidRPr="007C7328">
        <w:rPr>
          <w:sz w:val="16"/>
        </w:rPr>
        <w:t xml:space="preserve"> </w:t>
      </w:r>
      <w:r w:rsidRPr="007C7328">
        <w:rPr>
          <w:rStyle w:val="StyleUnderline"/>
          <w:highlight w:val="yellow"/>
        </w:rPr>
        <w:t>R</w:t>
      </w:r>
      <w:r w:rsidRPr="007C7328">
        <w:rPr>
          <w:sz w:val="16"/>
        </w:rPr>
        <w:t xml:space="preserve">epublic </w:t>
      </w:r>
      <w:r w:rsidRPr="007C7328">
        <w:rPr>
          <w:rStyle w:val="StyleUnderline"/>
          <w:highlight w:val="yellow"/>
        </w:rPr>
        <w:t>o</w:t>
      </w:r>
      <w:r w:rsidRPr="007C7328">
        <w:rPr>
          <w:sz w:val="16"/>
        </w:rPr>
        <w:t>f</w:t>
      </w:r>
      <w:r w:rsidR="007C7328" w:rsidRPr="007C7328">
        <w:rPr>
          <w:sz w:val="16"/>
        </w:rPr>
        <w:t xml:space="preserve"> </w:t>
      </w:r>
      <w:r w:rsidRPr="007C7328">
        <w:rPr>
          <w:rStyle w:val="StyleUnderline"/>
          <w:highlight w:val="yellow"/>
        </w:rPr>
        <w:t>K</w:t>
      </w:r>
      <w:r w:rsidRPr="007C7328">
        <w:rPr>
          <w:sz w:val="16"/>
        </w:rPr>
        <w:t xml:space="preserve">orea </w:t>
      </w:r>
      <w:r w:rsidRPr="007C7328">
        <w:rPr>
          <w:rStyle w:val="StyleUnderline"/>
          <w:highlight w:val="yellow"/>
        </w:rPr>
        <w:t>into</w:t>
      </w:r>
      <w:r w:rsidR="007C7328" w:rsidRPr="007C7328">
        <w:rPr>
          <w:rStyle w:val="StyleUnderline"/>
          <w:highlight w:val="yellow"/>
        </w:rPr>
        <w:t xml:space="preserve"> </w:t>
      </w:r>
      <w:r w:rsidRPr="007C7328">
        <w:rPr>
          <w:rStyle w:val="StyleUnderline"/>
          <w:highlight w:val="yellow"/>
        </w:rPr>
        <w:t>the US global missile defense system</w:t>
      </w:r>
      <w:r w:rsidRPr="007C7328">
        <w:rPr>
          <w:sz w:val="16"/>
        </w:rPr>
        <w:t>. It appears that the final decision to</w:t>
      </w:r>
      <w:r w:rsidR="007C7328" w:rsidRPr="007C7328">
        <w:rPr>
          <w:sz w:val="16"/>
        </w:rPr>
        <w:t xml:space="preserve"> </w:t>
      </w:r>
      <w:r w:rsidRPr="007C7328">
        <w:rPr>
          <w:sz w:val="16"/>
        </w:rPr>
        <w:t>deploy the THAAD system (composed of</w:t>
      </w:r>
      <w:r w:rsidR="007C7328" w:rsidRPr="007C7328">
        <w:rPr>
          <w:sz w:val="16"/>
        </w:rPr>
        <w:t xml:space="preserve"> </w:t>
      </w:r>
      <w:r w:rsidRPr="007C7328">
        <w:rPr>
          <w:sz w:val="16"/>
        </w:rPr>
        <w:t>one or two batteries plus the necessary radar equipment) to South Korea will be taken by the end of June. In monitoring mode, this system will be able to gather information from inside China; this causes anxiety in Beijing."</w:t>
      </w:r>
    </w:p>
    <w:p w:rsidR="008117AF" w:rsidRDefault="008117AF" w:rsidP="008117AF">
      <w:pPr>
        <w:pStyle w:val="Heading4"/>
      </w:pPr>
      <w:r>
        <w:t>US BMD concessions allow PRC to increase its Heg</w:t>
      </w:r>
    </w:p>
    <w:p w:rsidR="008117AF" w:rsidRPr="00BF265F" w:rsidRDefault="008117AF" w:rsidP="008117AF">
      <w:r w:rsidRPr="00631E53">
        <w:rPr>
          <w:rStyle w:val="Style13ptBold"/>
        </w:rPr>
        <w:t>Associated Press</w:t>
      </w:r>
      <w:r w:rsidRPr="00BF265F">
        <w:t xml:space="preserve"> In Washington, 2-23-20</w:t>
      </w:r>
      <w:r w:rsidRPr="00631E53">
        <w:rPr>
          <w:rStyle w:val="Style13ptBold"/>
        </w:rPr>
        <w:t>16</w:t>
      </w:r>
      <w:r w:rsidRPr="00BF265F">
        <w:t>, "China seeks to control east Asia, US commander tells senators," Guardian, </w:t>
      </w:r>
    </w:p>
    <w:p w:rsidR="008117AF" w:rsidRPr="007C7328" w:rsidRDefault="008117AF" w:rsidP="008117AF">
      <w:pPr>
        <w:rPr>
          <w:sz w:val="16"/>
        </w:rPr>
      </w:pPr>
      <w:r w:rsidRPr="00631E53">
        <w:rPr>
          <w:rStyle w:val="StyleUnderline"/>
        </w:rPr>
        <w:t>T</w:t>
      </w:r>
      <w:r w:rsidRPr="007C7328">
        <w:rPr>
          <w:rStyle w:val="StyleUnderline"/>
          <w:highlight w:val="yellow"/>
        </w:rPr>
        <w:t>he commander of US forces in the Pacific has said that</w:t>
      </w:r>
      <w:r w:rsidR="007C7328" w:rsidRPr="007C7328">
        <w:rPr>
          <w:rStyle w:val="StyleUnderline"/>
          <w:highlight w:val="yellow"/>
        </w:rPr>
        <w:t xml:space="preserve"> </w:t>
      </w:r>
      <w:hyperlink r:id="rId15" w:history="1">
        <w:r w:rsidRPr="007C7328">
          <w:rPr>
            <w:rStyle w:val="StyleUnderline"/>
            <w:highlight w:val="yellow"/>
          </w:rPr>
          <w:t>China</w:t>
        </w:r>
      </w:hyperlink>
      <w:r w:rsidR="007C7328" w:rsidRPr="007C7328">
        <w:rPr>
          <w:rStyle w:val="StyleUnderline"/>
          <w:highlight w:val="yellow"/>
        </w:rPr>
        <w:t xml:space="preserve"> </w:t>
      </w:r>
      <w:r w:rsidRPr="007C7328">
        <w:rPr>
          <w:rStyle w:val="StyleUnderline"/>
          <w:highlight w:val="yellow"/>
        </w:rPr>
        <w:t>is seeking control of east Asia</w:t>
      </w:r>
      <w:r w:rsidRPr="007C7328">
        <w:rPr>
          <w:sz w:val="16"/>
        </w:rPr>
        <w:t>, in comments that could further inflame tensions between the two world powers.</w:t>
      </w:r>
      <w:r w:rsidR="007C7328" w:rsidRPr="007C7328">
        <w:rPr>
          <w:sz w:val="16"/>
        </w:rPr>
        <w:t xml:space="preserve"> </w:t>
      </w:r>
      <w:r w:rsidRPr="007C7328">
        <w:rPr>
          <w:sz w:val="16"/>
        </w:rPr>
        <w:t>Adm Harry Harris Jr told a congressional hearing that China’s construction and military facilities are changing the operational landscape in the disputed</w:t>
      </w:r>
      <w:r w:rsidR="007C7328" w:rsidRPr="007C7328">
        <w:rPr>
          <w:sz w:val="16"/>
        </w:rPr>
        <w:t xml:space="preserve"> </w:t>
      </w:r>
      <w:hyperlink r:id="rId16" w:history="1">
        <w:r w:rsidRPr="007C7328">
          <w:rPr>
            <w:rStyle w:val="Hyperlink"/>
            <w:sz w:val="16"/>
          </w:rPr>
          <w:t>South China Sea</w:t>
        </w:r>
      </w:hyperlink>
      <w:r w:rsidRPr="007C7328">
        <w:rPr>
          <w:sz w:val="16"/>
        </w:rPr>
        <w:t>, where Beijing has undertaken a massive land reclamation effort to press its sweeping territorial claims.</w:t>
      </w:r>
      <w:r w:rsidR="007C7328" w:rsidRPr="007C7328">
        <w:rPr>
          <w:sz w:val="16"/>
        </w:rPr>
        <w:t xml:space="preserve"> </w:t>
      </w:r>
      <w:r w:rsidRPr="007C7328">
        <w:rPr>
          <w:sz w:val="16"/>
        </w:rPr>
        <w:t>Harris told the Senate armed services committee that China is militarizing the South China Sea, “and you have to believe in a flat Earth to think otherwise”.</w:t>
      </w:r>
      <w:r w:rsidR="007C7328" w:rsidRPr="007C7328">
        <w:rPr>
          <w:sz w:val="16"/>
        </w:rPr>
        <w:t xml:space="preserve"> </w:t>
      </w:r>
      <w:r w:rsidRPr="007C7328">
        <w:rPr>
          <w:rStyle w:val="StyleUnderline"/>
          <w:highlight w:val="yellow"/>
        </w:rPr>
        <w:t xml:space="preserve">Asked what about the strategic goal of China’s military buildup in the region, Harris told lawmakers: “I believe China seeks hegemony </w:t>
      </w:r>
      <w:r w:rsidRPr="007C7328">
        <w:rPr>
          <w:rStyle w:val="StyleUnderline"/>
          <w:sz w:val="16"/>
          <w:u w:val="none"/>
        </w:rPr>
        <w:t>in east Asia.”</w:t>
      </w:r>
      <w:r w:rsidRPr="007C7328">
        <w:rPr>
          <w:sz w:val="16"/>
        </w:rPr>
        <w:t xml:space="preserve"> When asked if that meant regional control, Harris concurred.</w:t>
      </w:r>
      <w:r w:rsidR="007C7328" w:rsidRPr="007C7328">
        <w:rPr>
          <w:sz w:val="16"/>
        </w:rPr>
        <w:t xml:space="preserve"> </w:t>
      </w:r>
      <w:r w:rsidRPr="007C7328">
        <w:rPr>
          <w:sz w:val="16"/>
        </w:rPr>
        <w:t>His comments are likely to anger Beijing, whose top diplomat is due to meet with Secretary of State John Kerry in Washington later on Tuesday at a fraught time in relations.</w:t>
      </w:r>
      <w:r w:rsidR="007C7328" w:rsidRPr="007C7328">
        <w:rPr>
          <w:sz w:val="16"/>
        </w:rPr>
        <w:t xml:space="preserve"> </w:t>
      </w:r>
      <w:r w:rsidRPr="007C7328">
        <w:rPr>
          <w:sz w:val="16"/>
        </w:rPr>
        <w:t>The two sides have been trading accusations over militarization in the South China Sea, an important thoroughfare for world trade where six Asian governments have competing territorial claims. The US is not a claimant but says it has an interest in maintaining peace and stability there, and freedom of navigation and commerce.</w:t>
      </w:r>
      <w:r w:rsidR="007C7328" w:rsidRPr="007C7328">
        <w:rPr>
          <w:sz w:val="16"/>
        </w:rPr>
        <w:t xml:space="preserve"> </w:t>
      </w:r>
      <w:r w:rsidRPr="007C7328">
        <w:rPr>
          <w:sz w:val="16"/>
        </w:rPr>
        <w:t>The rhetoric has heated up since it emerged last week that</w:t>
      </w:r>
      <w:r w:rsidR="007C7328" w:rsidRPr="007C7328">
        <w:rPr>
          <w:sz w:val="16"/>
        </w:rPr>
        <w:t xml:space="preserve"> </w:t>
      </w:r>
      <w:hyperlink r:id="rId17" w:history="1">
        <w:r w:rsidRPr="007C7328">
          <w:rPr>
            <w:rStyle w:val="Hyperlink"/>
            <w:sz w:val="16"/>
          </w:rPr>
          <w:t>Beijing had deployed anti-aircraft missiles</w:t>
        </w:r>
      </w:hyperlink>
      <w:r w:rsidR="007C7328" w:rsidRPr="007C7328">
        <w:rPr>
          <w:sz w:val="16"/>
        </w:rPr>
        <w:t xml:space="preserve"> </w:t>
      </w:r>
      <w:r w:rsidRPr="007C7328">
        <w:rPr>
          <w:sz w:val="16"/>
        </w:rPr>
        <w:t>on a disputed island in the Paracels chain. Then on Monday, a US thinktank reported that China has built new radar facilities in the Spratly islands, which lie further south. Harris confirmed new radar on Cuarteron reef in the Spratlys.</w:t>
      </w:r>
      <w:r w:rsidR="007C7328" w:rsidRPr="007C7328">
        <w:rPr>
          <w:sz w:val="16"/>
        </w:rPr>
        <w:t xml:space="preserve"> </w:t>
      </w:r>
      <w:r w:rsidRPr="007C7328">
        <w:rPr>
          <w:sz w:val="16"/>
        </w:rPr>
        <w:t>China denies it has aggressive intent. Its foreign ministry on Tuesday reasserted Beijing’s right to develop its South China Sea island outposts, saying it has sovereignty over them.</w:t>
      </w:r>
      <w:r w:rsidR="007C7328" w:rsidRPr="007C7328">
        <w:rPr>
          <w:sz w:val="16"/>
        </w:rPr>
        <w:t xml:space="preserve"> </w:t>
      </w:r>
      <w:r w:rsidRPr="007C7328">
        <w:rPr>
          <w:sz w:val="16"/>
        </w:rPr>
        <w:t>“China is exercising the right of self-preservation that every country enjoys according to international law, which is beyond reproach,” foreign ministry spokeswoman Hua Chunying told reporters in Beijing.</w:t>
      </w:r>
      <w:r w:rsidR="007C7328" w:rsidRPr="007C7328">
        <w:rPr>
          <w:sz w:val="16"/>
        </w:rPr>
        <w:t xml:space="preserve"> </w:t>
      </w:r>
      <w:r w:rsidRPr="007C7328">
        <w:rPr>
          <w:sz w:val="16"/>
        </w:rPr>
        <w:t>Another source of tensions with the US has been differences over how to respond to</w:t>
      </w:r>
      <w:r w:rsidR="007C7328" w:rsidRPr="007C7328">
        <w:rPr>
          <w:sz w:val="16"/>
        </w:rPr>
        <w:t xml:space="preserve"> </w:t>
      </w:r>
      <w:hyperlink r:id="rId18" w:history="1">
        <w:r w:rsidRPr="007C7328">
          <w:rPr>
            <w:rStyle w:val="Hyperlink"/>
            <w:sz w:val="16"/>
          </w:rPr>
          <w:t>North Korea’s latest nuclear test</w:t>
        </w:r>
      </w:hyperlink>
      <w:r w:rsidR="007C7328" w:rsidRPr="007C7328">
        <w:rPr>
          <w:sz w:val="16"/>
        </w:rPr>
        <w:t xml:space="preserve"> </w:t>
      </w:r>
      <w:r w:rsidRPr="007C7328">
        <w:rPr>
          <w:sz w:val="16"/>
        </w:rPr>
        <w:t>and rocket launch. It’s been seven weeks since the nuclear test and the US and China still haven’t agreed on how to censure Pyongyang.</w:t>
      </w:r>
      <w:r w:rsidR="007C7328" w:rsidRPr="007C7328">
        <w:rPr>
          <w:sz w:val="16"/>
        </w:rPr>
        <w:t xml:space="preserve"> </w:t>
      </w:r>
      <w:r w:rsidRPr="007C7328">
        <w:rPr>
          <w:sz w:val="16"/>
        </w:rPr>
        <w:t>While China has joined in the international criticism, it has balked at imposing the kind of tough economic sanctions that the US wants, fearing it could threaten the stability of</w:t>
      </w:r>
      <w:r w:rsidR="007C7328" w:rsidRPr="007C7328">
        <w:rPr>
          <w:sz w:val="16"/>
        </w:rPr>
        <w:t xml:space="preserve"> </w:t>
      </w:r>
      <w:hyperlink r:id="rId19" w:history="1">
        <w:r w:rsidRPr="007C7328">
          <w:rPr>
            <w:rStyle w:val="Hyperlink"/>
            <w:sz w:val="16"/>
          </w:rPr>
          <w:t>North Korea</w:t>
        </w:r>
      </w:hyperlink>
      <w:r w:rsidRPr="007C7328">
        <w:rPr>
          <w:sz w:val="16"/>
        </w:rPr>
        <w:t>, a neighbor and traditional ally of Beijing.</w:t>
      </w:r>
      <w:r w:rsidR="007C7328" w:rsidRPr="007C7328">
        <w:rPr>
          <w:sz w:val="16"/>
        </w:rPr>
        <w:t xml:space="preserve"> </w:t>
      </w:r>
      <w:r w:rsidRPr="007C7328">
        <w:rPr>
          <w:sz w:val="16"/>
        </w:rPr>
        <w:t xml:space="preserve">In the meantime, </w:t>
      </w:r>
      <w:r w:rsidRPr="007C7328">
        <w:rPr>
          <w:rStyle w:val="StyleUnderline"/>
          <w:highlight w:val="yellow"/>
        </w:rPr>
        <w:t>the US has taken</w:t>
      </w:r>
      <w:r w:rsidRPr="007C7328">
        <w:rPr>
          <w:sz w:val="16"/>
        </w:rPr>
        <w:t xml:space="preserve"> tougher </w:t>
      </w:r>
      <w:r w:rsidRPr="007C7328">
        <w:rPr>
          <w:rStyle w:val="StyleUnderline"/>
          <w:highlight w:val="yellow"/>
        </w:rPr>
        <w:t>steps</w:t>
      </w:r>
      <w:r w:rsidRPr="00631E53">
        <w:rPr>
          <w:rStyle w:val="StyleUnderline"/>
        </w:rPr>
        <w:t xml:space="preserve"> </w:t>
      </w:r>
      <w:r w:rsidRPr="007C7328">
        <w:rPr>
          <w:sz w:val="16"/>
        </w:rPr>
        <w:t xml:space="preserve">of its own, tightening sanctions and announcing it will hold formal talks with its close ally South Korea on </w:t>
      </w:r>
      <w:r w:rsidRPr="007C7328">
        <w:rPr>
          <w:rStyle w:val="StyleUnderline"/>
          <w:highlight w:val="yellow"/>
        </w:rPr>
        <w:t>deploying a missile defense system that China fears could be used against it as well North Korea.</w:t>
      </w:r>
      <w:r w:rsidR="007C7328" w:rsidRPr="007C7328">
        <w:rPr>
          <w:sz w:val="16"/>
        </w:rPr>
        <w:t xml:space="preserve"> </w:t>
      </w:r>
      <w:r w:rsidRPr="007C7328">
        <w:rPr>
          <w:rStyle w:val="StyleUnderline"/>
          <w:highlight w:val="yellow"/>
        </w:rPr>
        <w:t>Harris said it was “preposterous” that China would try to “wedge itself” between South Korea and the US for a missile defense system</w:t>
      </w:r>
      <w:r w:rsidRPr="007C7328">
        <w:rPr>
          <w:sz w:val="16"/>
        </w:rPr>
        <w:t xml:space="preserve"> designed to defend Americans and Koreans on the Korean peninsula.</w:t>
      </w:r>
    </w:p>
    <w:p w:rsidR="008117AF" w:rsidRPr="0089733D" w:rsidRDefault="008117AF" w:rsidP="008117AF"/>
    <w:p w:rsidR="008117AF" w:rsidRPr="0089733D" w:rsidRDefault="008117AF" w:rsidP="008117AF"/>
    <w:p w:rsidR="008117AF" w:rsidRPr="002B3317" w:rsidRDefault="008117AF" w:rsidP="008117AF"/>
    <w:p w:rsidR="002B3317" w:rsidRDefault="002B3317" w:rsidP="00607C04">
      <w:pPr>
        <w:pStyle w:val="Heading3"/>
      </w:pPr>
      <w:bookmarkStart w:id="9" w:name="_Toc455477714"/>
      <w:r>
        <w:t>BIT</w:t>
      </w:r>
      <w:bookmarkEnd w:id="9"/>
    </w:p>
    <w:p w:rsidR="002B3317" w:rsidRDefault="002B3317" w:rsidP="002B3317">
      <w:pPr>
        <w:pStyle w:val="Heading4"/>
      </w:pPr>
      <w:r>
        <w:t>Appeasing China on CFIUS opens the US up to perceivable threat from China</w:t>
      </w:r>
    </w:p>
    <w:p w:rsidR="002B3317" w:rsidRPr="007032B5" w:rsidRDefault="002B3317" w:rsidP="002B3317">
      <w:r>
        <w:t xml:space="preserve">Ji </w:t>
      </w:r>
      <w:r w:rsidRPr="007032B5">
        <w:rPr>
          <w:rStyle w:val="Style13ptBold"/>
        </w:rPr>
        <w:t>Li</w:t>
      </w:r>
      <w:r>
        <w:t>, I Came, I Saw, I... Adapted: An Empirical Study of Chinese Business Expansion in the United States and its Legal and Policy Implications, 36 Nw. J. Int'l L. &amp; Bus. 143 (20</w:t>
      </w:r>
      <w:r w:rsidRPr="007032B5">
        <w:rPr>
          <w:rStyle w:val="Style13ptBold"/>
        </w:rPr>
        <w:t>16</w:t>
      </w:r>
      <w:r>
        <w:t>). http://scholarlycommons.law.northwestern.edu/njilb/vol36/iss1/3</w:t>
      </w:r>
    </w:p>
    <w:p w:rsidR="002B3317" w:rsidRDefault="002B3317" w:rsidP="002B3317">
      <w:r w:rsidRPr="007032B5">
        <w:rPr>
          <w:rStyle w:val="StyleUnderline"/>
        </w:rPr>
        <w:t>In sum, fast ascending the international pecking order economically and politically, China and its global business expansion have attracted enormous scholarly interest.</w:t>
      </w:r>
      <w:r w:rsidRPr="007032B5">
        <w:t xml:space="preserve"> Yet previous studies about the effects of Chinese outward investment have left important questions under-explored. Taking an interdisciplinary approach, this Article fills the gaps by empirically investigating the adaptation (or lack thereof) of Chinese investors to extant U.S. institutions. </w:t>
      </w:r>
      <w:r w:rsidRPr="007032B5">
        <w:rPr>
          <w:rStyle w:val="StyleUnderline"/>
        </w:rPr>
        <w:t>This Article will also provide preliminary empirical analysis of the investment’s potential threats to the United States by examining two much-debated topics: (1) the threat of Chinese investors’ acquisition of U.S. assets to U.S. national security and the adequacy of the CFIUS review regime to prevent or mitigate any such threat, especially after the recent landmark decision by the D.C. Circuit finding unconstitutional certain procedures of the CFIUS review in Ralls v. CFIUS, and (2) the threat of the Chinese variant of state capitalism to the U.S. model of free market capitalism. The following Part II presents an analytical framework for examining the adaptation of Chinese investors to U.S. institutions</w:t>
      </w:r>
      <w:r w:rsidRPr="007032B5">
        <w:t>.</w:t>
      </w:r>
    </w:p>
    <w:p w:rsidR="002B3317" w:rsidRDefault="002B3317" w:rsidP="002B3317">
      <w:pPr>
        <w:pStyle w:val="Heading4"/>
      </w:pPr>
      <w:r>
        <w:t>Increasing trade with China and reducing CFIUS review only appeases their “peaceful rise” of Chinese Hegemony</w:t>
      </w:r>
    </w:p>
    <w:p w:rsidR="002B3317" w:rsidRPr="00BA4338" w:rsidRDefault="002B3317" w:rsidP="002B3317">
      <w:r>
        <w:t xml:space="preserve">Robert </w:t>
      </w:r>
      <w:r w:rsidRPr="00BA4338">
        <w:rPr>
          <w:rStyle w:val="Style13ptBold"/>
        </w:rPr>
        <w:t>Caskey</w:t>
      </w:r>
      <w:r>
        <w:t>, 4-7-20</w:t>
      </w:r>
      <w:r w:rsidRPr="00BA4338">
        <w:rPr>
          <w:rStyle w:val="Style13ptBold"/>
        </w:rPr>
        <w:t>16</w:t>
      </w:r>
      <w:r>
        <w:t>, "Articles: It’s Time for a Moratorium on Chinese Investment," American Thinker, http://www.americanthinker.com/articles/2016/04/its_time_for_a_moratorium_on_chinese_investment_.html</w:t>
      </w:r>
    </w:p>
    <w:p w:rsidR="002B3317" w:rsidRDefault="002B3317" w:rsidP="002B3317">
      <w:pPr>
        <w:rPr>
          <w:rStyle w:val="StyleUnderline"/>
        </w:rPr>
      </w:pPr>
      <w:r w:rsidRPr="007B2AEC">
        <w:t xml:space="preserve">Western analysts recognize China’s compelling need for agricultural resources to feed its ever-growing population and natural resources to supply its voracious industries. </w:t>
      </w:r>
      <w:r w:rsidRPr="007B2AEC">
        <w:rPr>
          <w:rStyle w:val="StyleUnderline"/>
        </w:rPr>
        <w:t>What they miss, with a naïveté that leads to peril, is that China’s longstanding commitment to expansion through trade, as the true endgame of a foreign policy that pays lip service to its “peaceful rise,” really means Chinese hegemony – and that’s a threat the U.S. must put to rest</w:t>
      </w:r>
      <w:r w:rsidRPr="007B2AEC">
        <w:t xml:space="preserve">. </w:t>
      </w:r>
      <w:r w:rsidRPr="007B2AEC">
        <w:rPr>
          <w:rStyle w:val="StyleUnderline"/>
        </w:rPr>
        <w:t>While the United States continues its mild-mannered overtures directed at appeasing conflicts in the South China Sea, or its iffy prospects for containing China’s economic power through the Trans-Pacific Partnership and its ASEAN alignments, China doesn’t pull any punches</w:t>
      </w:r>
      <w:r w:rsidRPr="007B2AEC">
        <w:t xml:space="preserve">. </w:t>
      </w:r>
      <w:r w:rsidRPr="007B2AEC">
        <w:rPr>
          <w:rStyle w:val="StyleUnderline"/>
        </w:rPr>
        <w:t>American leaders operate within a diplomatic framework anchored in the polite fiction of a peaceful China moving toward responsible leadership in the global community. That’s precisely the message the Chinese spent years creating, and a pretense they no longer bother to make themselves.</w:t>
      </w:r>
      <w:r w:rsidRPr="007B2AEC">
        <w:t xml:space="preserve"> Meanwhile, America keeps building China’s world-class future at its own expense. </w:t>
      </w:r>
      <w:r w:rsidRPr="007B2AEC">
        <w:rPr>
          <w:rStyle w:val="StyleUnderline"/>
        </w:rPr>
        <w:t>The pleas to put an end to unchallenged Chinese economic practices that disadvantage Americans – the outright theft of American innovation, the unfair currency manipulation, the alignment with unsavory world leaders abroad and the indifference to the daily $1 billion trade deficit at home – need to be acted on, and fast.</w:t>
      </w:r>
    </w:p>
    <w:p w:rsidR="002B3317" w:rsidRDefault="002B3317" w:rsidP="002B3317">
      <w:pPr>
        <w:pStyle w:val="Heading4"/>
      </w:pPr>
      <w:r>
        <w:t>Increasing investment and trade with China only maintains their quest for status and power – That push must be limited and modified</w:t>
      </w:r>
    </w:p>
    <w:p w:rsidR="002B3317" w:rsidRPr="002E1872" w:rsidRDefault="002B3317" w:rsidP="002B3317">
      <w:r>
        <w:t xml:space="preserve">Shivshankar </w:t>
      </w:r>
      <w:r w:rsidRPr="002E1872">
        <w:rPr>
          <w:rStyle w:val="Style13ptBold"/>
        </w:rPr>
        <w:t>Menon</w:t>
      </w:r>
      <w:r>
        <w:t>,  A distinguished fellow in the Foreign Policy program at Brookings. His long career in public service spans diplomacy, national security, atomic energy, disarmament policy, and India’s relations with its neighbors and major global powers., 3-10-20</w:t>
      </w:r>
      <w:r w:rsidRPr="002E1872">
        <w:rPr>
          <w:rStyle w:val="Style13ptBold"/>
        </w:rPr>
        <w:t>16</w:t>
      </w:r>
      <w:r>
        <w:t>, "How China bucked Western expectations and what it means for world order," Brookings Institution, http://www.brookings.edu/blogs/order-from-chaos/posts/2016/03/10-china-western-expectations-world-order-menon</w:t>
      </w:r>
    </w:p>
    <w:p w:rsidR="002B3317" w:rsidRPr="002E1872" w:rsidRDefault="002B3317" w:rsidP="002B3317">
      <w:pPr>
        <w:rPr>
          <w:rStyle w:val="StyleUnderline"/>
        </w:rPr>
      </w:pPr>
      <w:r w:rsidRPr="007C7328">
        <w:rPr>
          <w:sz w:val="16"/>
        </w:rPr>
        <w:t xml:space="preserve">What does China’s rise in this form mean for the world? </w:t>
      </w:r>
      <w:r w:rsidRPr="007D4FC0">
        <w:rPr>
          <w:rStyle w:val="StyleUnderline"/>
        </w:rPr>
        <w:t>As China tries to avoid the middle income trap and as economic growth slows, the CCP turns increasingly to nationalism to provide legitimacy in the eyes of its own people</w:t>
      </w:r>
      <w:r w:rsidRPr="007C7328">
        <w:rPr>
          <w:sz w:val="16"/>
        </w:rPr>
        <w:t xml:space="preserve">. Hence some of the recent shrillness in Chinese responses to external events. In the past, China’s stated foreign policy goals were modest and humble—it has now dropped those. </w:t>
      </w:r>
      <w:r w:rsidRPr="007D4FC0">
        <w:rPr>
          <w:rStyle w:val="StyleUnderline"/>
        </w:rPr>
        <w:t>It now officially describes itself as a great power, implicitly an equal of the United States.</w:t>
      </w:r>
      <w:r w:rsidRPr="007C7328">
        <w:rPr>
          <w:sz w:val="16"/>
        </w:rPr>
        <w:t xml:space="preserve"> China’s economic growth has enabled it increase defense spending by double digits for over 25 years. Since 2008, it has reignited maritime disputes in the East China Sea with Japan and in the South China Sea with Vietnam and other ASEAN members—and has begun a much more muscular defense of an expanded definition of its core interests. What does this presage for China’s future behavior? </w:t>
      </w:r>
      <w:r w:rsidRPr="002E1872">
        <w:rPr>
          <w:rStyle w:val="StyleUnderline"/>
        </w:rPr>
        <w:t xml:space="preserve">Scholars’ predictions run the spectrum from China’s imminent collapse to a China that will “rule the world.” The truth is somewhere in between and much more complex. </w:t>
      </w:r>
      <w:r w:rsidRPr="007C7328">
        <w:rPr>
          <w:sz w:val="16"/>
        </w:rPr>
        <w:t xml:space="preserve">History has left China with a fear of barbarian encirclement and a strong drive to "maintain face" after what the Chinese regard as “a century of humiliation” and colonial degradation. </w:t>
      </w:r>
      <w:r w:rsidRPr="002E1872">
        <w:rPr>
          <w:rStyle w:val="StyleUnderline"/>
        </w:rPr>
        <w:t>History has left China with a fear of barbarian encirclement and a strong drive to "maintain face" after what the Chinese regard as “a century of humiliation” and colonial degradation.</w:t>
      </w:r>
      <w:r w:rsidRPr="007C7328">
        <w:rPr>
          <w:sz w:val="16"/>
        </w:rPr>
        <w:t xml:space="preserve"> </w:t>
      </w:r>
      <w:r w:rsidRPr="002E1872">
        <w:rPr>
          <w:rStyle w:val="StyleUnderline"/>
        </w:rPr>
        <w:t>The</w:t>
      </w:r>
      <w:r w:rsidRPr="007C7328">
        <w:rPr>
          <w:sz w:val="16"/>
        </w:rPr>
        <w:t xml:space="preserve"> goals that China pursues in the international system today are a direct result of this narrative of Chinese history, which the CCP has appropriated to argue that only the Communist Party can realize and restore China’s pride. </w:t>
      </w:r>
      <w:r w:rsidRPr="002E1872">
        <w:rPr>
          <w:rStyle w:val="StyleUnderline"/>
        </w:rPr>
        <w:t>In short, history and the trauma of the long 19th century left China self-centered, touchy, lonely, and seeking respect.</w:t>
      </w:r>
      <w:r w:rsidRPr="007C7328">
        <w:rPr>
          <w:sz w:val="16"/>
        </w:rPr>
        <w:t xml:space="preserve"> These are heightened by the effects of geography and China’s present condition. </w:t>
      </w:r>
      <w:r w:rsidRPr="002E1872">
        <w:rPr>
          <w:rStyle w:val="StyleUnderline"/>
        </w:rPr>
        <w:t>Unlike the United States, which is protected by two of the world’s largest oceans, China is in a crowded neighborhood and shares borders with 14 countries</w:t>
      </w:r>
      <w:r w:rsidRPr="007C7328">
        <w:rPr>
          <w:sz w:val="16"/>
        </w:rPr>
        <w:t xml:space="preserve">. It has only two allies—Pakistan and North Korea—and has difficult relations with some neighbors (namely Japan, India, and Vietnam) that have also been accumulating hard and soft power. </w:t>
      </w:r>
      <w:r w:rsidRPr="002E1872">
        <w:rPr>
          <w:rStyle w:val="StyleUnderline"/>
        </w:rPr>
        <w:t>Rising nationalist rhetoric in China and the region has contributed to a worsening of her relations with most of its neighbors</w:t>
      </w:r>
      <w:r w:rsidRPr="007C7328">
        <w:rPr>
          <w:sz w:val="16"/>
        </w:rPr>
        <w:t xml:space="preserve">. </w:t>
      </w:r>
      <w:r w:rsidRPr="002E1872">
        <w:rPr>
          <w:rStyle w:val="StyleUnderline"/>
        </w:rPr>
        <w:t>Despite the considerable strides that China has made in acquiring power, it still lacks the capability to manage, devise, or impose a political or security order in the Asia-Pacific.</w:t>
      </w:r>
      <w:r w:rsidRPr="007C7328">
        <w:rPr>
          <w:sz w:val="16"/>
        </w:rPr>
        <w:t xml:space="preserve"> </w:t>
      </w:r>
      <w:r w:rsidRPr="002E1872">
        <w:rPr>
          <w:rStyle w:val="StyleUnderline"/>
        </w:rPr>
        <w:t>This is a function not just of the balance of power and the presence of the United States, but of its inability to offer a normative framework and of the nature of its relations with significant countries like India, Japan, Vietnam, Indonesia, Russia, and others. If China cannot—and the United States doesn’t—provide security in the global commons through alliances and bases, we should expect continued instability in the Asia-Pacific</w:t>
      </w:r>
      <w:r w:rsidRPr="007C7328">
        <w:rPr>
          <w:sz w:val="16"/>
        </w:rPr>
        <w:t xml:space="preserve">. Optimists and those who want to change the status quo, like China, call it multipolarity and welcome it, as instability offers space to pursue their interests and improve their position. Flexing its muscles? </w:t>
      </w:r>
      <w:r w:rsidRPr="002E1872">
        <w:rPr>
          <w:rStyle w:val="StyleUnderline"/>
        </w:rPr>
        <w:t>Can the world economy recover and prosper amidst such political and security instability? I think not.</w:t>
      </w:r>
      <w:r w:rsidRPr="007C7328">
        <w:rPr>
          <w:sz w:val="16"/>
        </w:rPr>
        <w:t xml:space="preserve"> The natural reaction to prolonged insecurity and strategic competition would be to form countervailing coalitions and alliances, formal or informal—I suspect we will see more of that. Just as its professed dedication to freedom or democracy has never been an accurate predictor of U.S. behavior, China’s professions of win-win diplomacy, Confucian benevolence, and economic priorities are unlikely to indicate future Chinese behavior</w:t>
      </w:r>
      <w:r w:rsidRPr="002E1872">
        <w:rPr>
          <w:rStyle w:val="StyleUnderline"/>
        </w:rPr>
        <w:t>. Instead, the drivers of Chinese foreign policy are likely to remain the quest for status and to acquire power— political, military, and economic</w:t>
      </w:r>
      <w:r w:rsidRPr="007C7328">
        <w:rPr>
          <w:sz w:val="16"/>
        </w:rPr>
        <w:t xml:space="preserve">. The only consideration that might override them, in unlikely circumstances, is regime continuity in China. </w:t>
      </w:r>
      <w:r w:rsidRPr="002E1872">
        <w:rPr>
          <w:rStyle w:val="StyleUnderline"/>
        </w:rPr>
        <w:t>If rule by the CCP elite is threatened by the consequences of the drive for status and power, that push will be limited or modified. But for the present, expect more of the “assertive” China.</w:t>
      </w:r>
    </w:p>
    <w:p w:rsidR="002B3317" w:rsidRPr="002B3317" w:rsidRDefault="002B3317" w:rsidP="002B3317"/>
    <w:p w:rsidR="00C2607E" w:rsidRDefault="00C2607E" w:rsidP="00607C04">
      <w:pPr>
        <w:pStyle w:val="Heading3"/>
      </w:pPr>
      <w:bookmarkStart w:id="10" w:name="_Toc455477715"/>
      <w:r>
        <w:t>Cyber</w:t>
      </w:r>
      <w:bookmarkEnd w:id="10"/>
    </w:p>
    <w:p w:rsidR="00C2607E" w:rsidRDefault="00C2607E" w:rsidP="00C2607E">
      <w:pPr>
        <w:pStyle w:val="Heading4"/>
      </w:pPr>
      <w:r>
        <w:t>Co-op in cyber space only reinforces China’s bad behavior</w:t>
      </w:r>
    </w:p>
    <w:p w:rsidR="00C2607E" w:rsidRDefault="00C2607E" w:rsidP="00C2607E">
      <w:r w:rsidRPr="00B47408">
        <w:t xml:space="preserve">David </w:t>
      </w:r>
      <w:r w:rsidRPr="002C17AF">
        <w:rPr>
          <w:rStyle w:val="Style13ptBold"/>
        </w:rPr>
        <w:t>Inserra,</w:t>
      </w:r>
      <w:r w:rsidRPr="00B47408">
        <w:t xml:space="preserve"> 9-29-20</w:t>
      </w:r>
      <w:r w:rsidRPr="002C17AF">
        <w:rPr>
          <w:rStyle w:val="Style13ptBold"/>
        </w:rPr>
        <w:t>15</w:t>
      </w:r>
      <w:r w:rsidRPr="00B47408">
        <w:t>, "4 Highlights From Obama’s Ridiculous Cyber Agreement With China," Daily Signal, http://dailysignal.com/2015/09/29/4-highlights-from-obamas-ridiculous-cyber-agreement-with-china/</w:t>
      </w:r>
    </w:p>
    <w:p w:rsidR="00C2607E" w:rsidRPr="007C7328" w:rsidRDefault="00C2607E" w:rsidP="00C2607E">
      <w:pPr>
        <w:rPr>
          <w:sz w:val="16"/>
        </w:rPr>
      </w:pPr>
      <w:r w:rsidRPr="007C7328">
        <w:rPr>
          <w:sz w:val="16"/>
        </w:rPr>
        <w:t xml:space="preserve">Last week, the White House </w:t>
      </w:r>
      <w:r w:rsidRPr="00B47408">
        <w:rPr>
          <w:rStyle w:val="StyleUnderline"/>
        </w:rPr>
        <w:t>announced that the U.S. and China had agreed to stop cyber economic espionage and work together to stop cybercrime.</w:t>
      </w:r>
      <w:r>
        <w:rPr>
          <w:rStyle w:val="StyleUnderline"/>
        </w:rPr>
        <w:t xml:space="preserve"> </w:t>
      </w:r>
      <w:r w:rsidRPr="007C7328">
        <w:rPr>
          <w:sz w:val="16"/>
        </w:rPr>
        <w:t xml:space="preserve">Well, that was easy, wasn’t it? Too easy. </w:t>
      </w:r>
      <w:r w:rsidRPr="00B47408">
        <w:rPr>
          <w:rStyle w:val="StyleUnderline"/>
        </w:rPr>
        <w:t>The reality is that the president has just made another paper agreement that will do little to change the behavior of bad actors.</w:t>
      </w:r>
      <w:r>
        <w:rPr>
          <w:rStyle w:val="StyleUnderline"/>
        </w:rPr>
        <w:t xml:space="preserve"> </w:t>
      </w:r>
      <w:r w:rsidRPr="007C7328">
        <w:rPr>
          <w:sz w:val="16"/>
        </w:rPr>
        <w:t xml:space="preserve">While it will certainly make some feel good for having “solved” a problem through only talking, it has deprived us of an opportunity to change China’s behavior through the application of sanctions in the face of their blatant cyber actions. The White House press release is filled with worrisome conclusions, indicating that this agreement ignores the seriousness of this problem and kicks the can down the road. Here are some of the highlights: [T]he United States and China…agree to cooperate…with requests to investigate cybercrimes, collect electronic evidence, and mitigate malicious cyber activity emanating from their territory. Great, but think about the implications. The Chinese will request that the U.S. help it stop all sorts of dissident hackers and activists. The U.S. lives up to its agreements so it will dutifully help the Chinese even as oppressed individuals are jailed for cybercrimes, such as “jeopardizing Internet security” or accessing “illegal and harmful information,”—i.e., anything the Chinese Communist Party doesn’t like. Then what stops the Chinese from stonewalling to protect their hackers? Will the Chinese help the U.S. investigate the five Chinese military officers that the U.S. charged with cybercrimes last year? Doubtful. The United States and China agree that neither country’s government will conduct or knowingly support cyber-enabled theft of intellectual property, including trade secrets or other confidential business information, with the intent of providing competitive advantages to companies or commercial sectors. The U.S. does not engage in economic espionage because it goes against U.S. principles of rule of law and property rights. However, while everyone knows that the Chinese engage in economic espionage, Beijing has always vigorously denied it. Less than a week ago, Xi Jinping said, “The Chinese government does not engage in theft of commercial secrets in any form, nor does it encourage or support Chinese companies to engage in such practices in any way.” He emphasized this point throughout his trip to the U.S. What, then, have the Chinese actually agreed to do? They have agreed to stop a behavior that they deny ever engaging in. That doesn’t bode well as an indicator of their future behavior. Both sides are committed to making common effort to further identify and promote appropriate norms of state behavior in cyberspace within the international community. This point underscores how little the U.S. understands with whom it is negotiating. The Chinese have a dramatically different view of cyberspace and warfare. For them, their cyber operations, ranging from the economic to the more traditional government espionage, are just parts of their larger warfare strategy during peacetime. On a domestic level, the U.S. believes the Internet is a tool that enriches commerce and freedom, while the Chinese government fears the Internet for the same reasons. </w:t>
      </w:r>
      <w:r w:rsidRPr="00B47408">
        <w:rPr>
          <w:rStyle w:val="StyleUnderline"/>
        </w:rPr>
        <w:t>Norm development (agreeing that certain types of behavior are wrong) may constrain actors who all agree to core principles, but when coming from such radically different places, norm development is meaningless</w:t>
      </w:r>
      <w:r w:rsidRPr="007C7328">
        <w:rPr>
          <w:sz w:val="16"/>
        </w:rPr>
        <w:t xml:space="preserve">. The United States and China agree to establish a high-level joint dialogue mechanism on fighting cybercrime and related issues. This point doubles down on the flawed ideas expressed earlier in the document. But it also betrays a key assumption present throughout the document: the Chinese are victims and partners in the fight against cyber criminals. Regrettably, this is a huge step back to the mindset the Obama administration held years ago. China is not a partner and it is not a victim—it is the perpetrator. </w:t>
      </w:r>
      <w:r w:rsidRPr="00B47408">
        <w:rPr>
          <w:rStyle w:val="StyleUnderline"/>
        </w:rPr>
        <w:t>By granting China moral equivalence with the U.S., the Obama administration has sacrificed the moral high ground, giving the Chinese exactly what they want—legitimacy. The U.S. government has now all but adopted the Chinese position and language on cyber policy, surrendering to Chinese demands in exchange for a nice sounding press release. What is worse, this agreement will probably stop the U.S. from implementing any of the cyber sanctions waiting in the wings against China</w:t>
      </w:r>
      <w:r w:rsidRPr="007C7328">
        <w:rPr>
          <w:sz w:val="16"/>
        </w:rPr>
        <w:t xml:space="preserve">. </w:t>
      </w:r>
      <w:r w:rsidRPr="00B47408">
        <w:rPr>
          <w:rStyle w:val="StyleUnderline"/>
        </w:rPr>
        <w:t>This agreement will do nothing to keep the U.S. safe in cyberspace, but gives China the moral and political legitimacy they want on this issue and will likely keep important cyber sanctions at bay.</w:t>
      </w:r>
      <w:r>
        <w:rPr>
          <w:rStyle w:val="StyleUnderline"/>
        </w:rPr>
        <w:t xml:space="preserve"> </w:t>
      </w:r>
      <w:r w:rsidRPr="007C7328">
        <w:rPr>
          <w:sz w:val="16"/>
        </w:rPr>
        <w:t>Of course we could just trust everything the Chinese say. And if that’s the case, I’ve got a bridge to sell you in China.</w:t>
      </w:r>
    </w:p>
    <w:p w:rsidR="007C7328" w:rsidRDefault="007C7328">
      <w:pPr>
        <w:rPr>
          <w:rFonts w:eastAsiaTheme="majorEastAsia" w:cstheme="majorBidi"/>
          <w:b/>
          <w:iCs/>
          <w:sz w:val="26"/>
        </w:rPr>
      </w:pPr>
      <w:r>
        <w:br w:type="page"/>
      </w:r>
    </w:p>
    <w:p w:rsidR="00C2607E" w:rsidRDefault="00C2607E" w:rsidP="00C2607E">
      <w:pPr>
        <w:pStyle w:val="Heading4"/>
      </w:pPr>
      <w:r>
        <w:t>Appeasement doesn’t stop cyberattacks – it leads to more, eroding US credibility</w:t>
      </w:r>
    </w:p>
    <w:p w:rsidR="00C2607E" w:rsidRDefault="00C2607E" w:rsidP="00C2607E">
      <w:r w:rsidRPr="00B47408">
        <w:t xml:space="preserve">David </w:t>
      </w:r>
      <w:r w:rsidRPr="002C17AF">
        <w:rPr>
          <w:rStyle w:val="Style13ptBold"/>
        </w:rPr>
        <w:t>Inserra</w:t>
      </w:r>
      <w:r w:rsidRPr="00B47408">
        <w:t>, 5-1-20</w:t>
      </w:r>
      <w:r w:rsidRPr="002C17AF">
        <w:rPr>
          <w:rStyle w:val="Style13ptBold"/>
        </w:rPr>
        <w:t>13</w:t>
      </w:r>
      <w:r w:rsidRPr="00B47408">
        <w:t xml:space="preserve">, "China: Cyber Attacks Demand U.S. Action," Daily Signal, </w:t>
      </w:r>
      <w:hyperlink r:id="rId20" w:history="1">
        <w:r w:rsidRPr="005944A2">
          <w:rPr>
            <w:rStyle w:val="Hyperlink"/>
          </w:rPr>
          <w:t>http://dailysignal.com//2013/05/01/u-s-should-stand-up-to-china-on-cyber-attacks/</w:t>
        </w:r>
      </w:hyperlink>
    </w:p>
    <w:p w:rsidR="00C2607E" w:rsidRPr="002C17AF" w:rsidRDefault="00C2607E" w:rsidP="00C2607E">
      <w:pPr>
        <w:rPr>
          <w:rStyle w:val="StyleUnderline"/>
        </w:rPr>
      </w:pPr>
      <w:r w:rsidRPr="002C17AF">
        <w:rPr>
          <w:sz w:val="14"/>
        </w:rPr>
        <w:t xml:space="preserve">China is arguably the worst offender among nations in terms of cyber attacks and cyber theft. </w:t>
      </w:r>
      <w:r w:rsidRPr="002C17AF">
        <w:rPr>
          <w:rStyle w:val="StyleUnderline"/>
        </w:rPr>
        <w:t>The U.S. should stop trying to play nice with the Chinese and stand up to their blatant attacks on U.S. computer systems.</w:t>
      </w:r>
      <w:r>
        <w:rPr>
          <w:rStyle w:val="StyleUnderline"/>
        </w:rPr>
        <w:t xml:space="preserve"> </w:t>
      </w:r>
      <w:r w:rsidRPr="002C17AF">
        <w:rPr>
          <w:sz w:val="14"/>
        </w:rPr>
        <w:t xml:space="preserve">General Dempsey told reporters that he emphasized the need “to seek a level of collaboration and transparency” on the issue and that “cyber threatens our economy and [the Chinese] economy.” He called a China–U.S. working group to combat hacking “timely and appropriate.” These statements, along with then-Secretary of State Hillary Clinton’s remarks last September that the U.S. and China were both “victims of cyber attacks,” have conceded America’s moral high ground on cybersecurity. As Heritage’s Steve Bucci and Paul Rosenzweig put it: </w:t>
      </w:r>
      <w:r w:rsidRPr="002C17AF">
        <w:rPr>
          <w:rStyle w:val="StyleUnderline"/>
        </w:rPr>
        <w:t>Suggesting moral equivalence between America and China in the cyber realm is as preposterous as Elliot Ness asking Al Capone if they can work together to fight crime in Prohibition-era Chicago</w:t>
      </w:r>
      <w:r w:rsidRPr="002C17AF">
        <w:rPr>
          <w:sz w:val="14"/>
        </w:rPr>
        <w:t xml:space="preserve">. </w:t>
      </w:r>
      <w:r w:rsidRPr="002C17AF">
        <w:rPr>
          <w:rStyle w:val="StyleUnderline"/>
        </w:rPr>
        <w:t>By turning a blind eye to China’s obvious bad cyber behavior, Dempsey and others are encouraging China to keep hacking, since there will obviously be no consequences from Washington.</w:t>
      </w:r>
      <w:r w:rsidRPr="002C17AF">
        <w:rPr>
          <w:sz w:val="14"/>
        </w:rPr>
        <w:t xml:space="preserve"> Even worse, by</w:t>
      </w:r>
      <w:r w:rsidRPr="002C17AF">
        <w:rPr>
          <w:rStyle w:val="StyleUnderline"/>
        </w:rPr>
        <w:t xml:space="preserve"> recommending more cooperation with China on this issue</w:t>
      </w:r>
      <w:r w:rsidRPr="002C17AF">
        <w:rPr>
          <w:sz w:val="14"/>
        </w:rPr>
        <w:t xml:space="preserve">, the Obama Administration </w:t>
      </w:r>
      <w:r w:rsidRPr="002C17AF">
        <w:rPr>
          <w:rStyle w:val="StyleUnderline"/>
        </w:rPr>
        <w:t>is actually rewarding the Chinese for their hacking by allowing them to become more familiar with our cyber systems and cybersecurity responses—and thus better prepared to spy on or disrupt them.</w:t>
      </w:r>
      <w:r>
        <w:rPr>
          <w:rStyle w:val="StyleUnderline"/>
        </w:rPr>
        <w:t xml:space="preserve"> </w:t>
      </w:r>
      <w:r w:rsidRPr="002C17AF">
        <w:rPr>
          <w:sz w:val="14"/>
        </w:rPr>
        <w:t xml:space="preserve">It is especially concerning to see Dempsey make these remarks, since he is certainly well aware of the serious threats that cyber poses to our military as well as our economy. If the White House, the Department of State, and now even the Department of Defense won’t stand up to China, who will? </w:t>
      </w:r>
      <w:r w:rsidRPr="002C17AF">
        <w:rPr>
          <w:rStyle w:val="StyleUnderline"/>
        </w:rPr>
        <w:t xml:space="preserve">The U.S. should change its approach to China on cybersecurity. China is not a victim on this issue; it is the perpetrator, and the U.S. should take actions that make its hacking more costly and painful—for instance, by calling out Beijing for its bad actions and </w:t>
      </w:r>
      <w:r w:rsidRPr="00473DB1">
        <w:rPr>
          <w:rStyle w:val="Emphasis"/>
        </w:rPr>
        <w:t>ceasing to cooperate</w:t>
      </w:r>
      <w:r w:rsidRPr="002C17AF">
        <w:rPr>
          <w:sz w:val="14"/>
        </w:rPr>
        <w:t xml:space="preserve">. The U.S. should also pursue legal and economic actions against Chinese companies that trade in stolen U.S. intellectual property. On top of that, the U.S. should break down Chinese censorship of the Internet and support the free flow of information within China. </w:t>
      </w:r>
      <w:r w:rsidRPr="002C17AF">
        <w:rPr>
          <w:rStyle w:val="StyleUnderline"/>
        </w:rPr>
        <w:t>Failing to change the U.S. policy toward China’s cyber crimes will only encourage more crime and attacks. It’s time to stand up to China and defend American interests.</w:t>
      </w:r>
    </w:p>
    <w:p w:rsidR="00C2607E" w:rsidRPr="00C2607E" w:rsidRDefault="00C2607E" w:rsidP="00C2607E"/>
    <w:p w:rsidR="0056737D" w:rsidRDefault="0056737D" w:rsidP="0056737D">
      <w:pPr>
        <w:pStyle w:val="Heading3"/>
      </w:pPr>
      <w:bookmarkStart w:id="11" w:name="_Toc455477716"/>
      <w:r>
        <w:t>ISS</w:t>
      </w:r>
      <w:bookmarkEnd w:id="11"/>
    </w:p>
    <w:p w:rsidR="00AE1B6A" w:rsidRDefault="00AE1B6A" w:rsidP="0056737D">
      <w:pPr>
        <w:pStyle w:val="Heading4"/>
      </w:pPr>
      <w:r>
        <w:t>Chinese space ambitions are a veiled attempt to counter the US – this undermines credibility</w:t>
      </w:r>
    </w:p>
    <w:p w:rsidR="0056737D" w:rsidRPr="00BC2953" w:rsidRDefault="0056737D" w:rsidP="0056737D">
      <w:pPr>
        <w:rPr>
          <w:rStyle w:val="Style13ptBold"/>
        </w:rPr>
      </w:pPr>
      <w:r>
        <w:rPr>
          <w:rStyle w:val="Style13ptBold"/>
        </w:rPr>
        <w:t>Pollpeter et al—no date</w:t>
      </w:r>
    </w:p>
    <w:p w:rsidR="0056737D" w:rsidRPr="00BC2953" w:rsidRDefault="0056737D" w:rsidP="0056737D">
      <w:r w:rsidRPr="00BC2953">
        <w:t xml:space="preserve">China Dream, Space Dream China’s Progress in Space Technologies and Implications for the United States U.S.-China Economic and Security Review Commission Kevin Pollpeter Eric Anderson Jordan Wilson Fan Yang </w:t>
      </w:r>
      <w:hyperlink r:id="rId21" w:history="1">
        <w:r w:rsidRPr="00BC2953">
          <w:rPr>
            <w:rStyle w:val="Hyperlink"/>
          </w:rPr>
          <w:t>http://origin.www.uscc.gov/sites/default/files/Research/China%20Dream%20Space%20Dream_Report.pdf</w:t>
        </w:r>
      </w:hyperlink>
      <w:r w:rsidRPr="00BC2953">
        <w:t xml:space="preserve"> (da-6/26/16)</w:t>
      </w:r>
    </w:p>
    <w:p w:rsidR="0056737D" w:rsidRDefault="0056737D" w:rsidP="0056737D">
      <w:pPr>
        <w:rPr>
          <w:rStyle w:val="StyleUnderline"/>
        </w:rPr>
      </w:pPr>
      <w:r w:rsidRPr="00456400">
        <w:rPr>
          <w:sz w:val="14"/>
        </w:rPr>
        <w:t xml:space="preserve">China’s position in the world has been evolving. It seeks increased influence and independence from foreign powers with the ultimate goal of preserving China’s sovereignty, independence, territorial integrity, and political system. Over the long term, </w:t>
      </w:r>
      <w:r w:rsidRPr="00BC2953">
        <w:rPr>
          <w:rStyle w:val="StyleUnderline"/>
        </w:rPr>
        <w:t>China seeks to transform the international system to better suit its interests, but seeks to integrate itself into the existing international system over the short term with the goal of reshaping the Asia-Pacific political environment</w:t>
      </w:r>
      <w:r w:rsidRPr="00456400">
        <w:rPr>
          <w:sz w:val="14"/>
        </w:rPr>
        <w:t xml:space="preserve"> into one in which its interests must be given greater attention. </w:t>
      </w:r>
      <w:r w:rsidRPr="00BC2953">
        <w:rPr>
          <w:rStyle w:val="StyleUnderline"/>
        </w:rPr>
        <w:t>China’s pursuit of space power is intended to support this strategy. China views the development of space power as a necessary move for a country that wants to strengthen its national power</w:t>
      </w:r>
      <w:r w:rsidRPr="00456400">
        <w:rPr>
          <w:sz w:val="14"/>
        </w:rPr>
        <w:t xml:space="preserve">. Indeed, </w:t>
      </w:r>
      <w:r w:rsidRPr="00BC2953">
        <w:rPr>
          <w:rStyle w:val="StyleUnderline"/>
        </w:rPr>
        <w:t xml:space="preserve">China’s goal is to become a space power on par with the United States </w:t>
      </w:r>
      <w:r w:rsidRPr="00456400">
        <w:rPr>
          <w:sz w:val="14"/>
        </w:rPr>
        <w:t xml:space="preserve">and to foster a space industry that is the equal of those in the United States, Europe, and Russia. </w:t>
      </w:r>
      <w:r w:rsidRPr="00BC2953">
        <w:rPr>
          <w:rStyle w:val="StyleUnderline"/>
        </w:rPr>
        <w:t>China takes a comprehensive, long-term approach to this goal that emphasizes the accrual of the military, economic, and political benefits space can provide</w:t>
      </w:r>
      <w:r w:rsidRPr="00456400">
        <w:rPr>
          <w:sz w:val="14"/>
        </w:rPr>
        <w:t>. By placing much of its space program in a 15-</w:t>
      </w:r>
      <w:r w:rsidRPr="00BC2953">
        <w:rPr>
          <w:rStyle w:val="StyleUnderline"/>
        </w:rPr>
        <w:t>year development program and providing ample funding, the Chinese government provides a stable environment in which its space program can prosper. Although China is probably truthful when it says that it is not in a space race, such statements mask the true intent of its space program: to become militarily, diplomatically, commercially, and economically as competitive as the United States is in space</w:t>
      </w:r>
      <w:r w:rsidRPr="00456400">
        <w:rPr>
          <w:sz w:val="14"/>
        </w:rPr>
        <w:t xml:space="preserve">. For China’s military, </w:t>
      </w:r>
      <w:r w:rsidRPr="00BC2953">
        <w:rPr>
          <w:rStyle w:val="StyleUnderline"/>
        </w:rPr>
        <w:t>the use of space power can facilitate long-range strikes, guide munitions with precision, improve connectivity, and lead to greater jointness across its armed forces</w:t>
      </w:r>
      <w:r w:rsidRPr="00456400">
        <w:rPr>
          <w:sz w:val="14"/>
        </w:rPr>
        <w:t xml:space="preserve">. Economically, </w:t>
      </w:r>
      <w:r w:rsidRPr="00BC2953">
        <w:rPr>
          <w:rStyle w:val="StyleUnderline"/>
        </w:rPr>
        <w:t>space technologies can create markets for new technologies and result in “spin-off” technologies for commercial uses that will make its industry more competitive</w:t>
      </w:r>
      <w:r w:rsidRPr="00456400">
        <w:rPr>
          <w:sz w:val="14"/>
        </w:rPr>
        <w:t xml:space="preserve">. Politically, </w:t>
      </w:r>
      <w:r w:rsidRPr="00BC2953">
        <w:rPr>
          <w:rStyle w:val="StyleUnderline"/>
        </w:rPr>
        <w:t>space power provides “carrots and sticks” that China can use to influence the international situation</w:t>
      </w:r>
      <w:r w:rsidRPr="00456400">
        <w:rPr>
          <w:sz w:val="14"/>
        </w:rPr>
        <w:t xml:space="preserve">. Internally, </w:t>
      </w:r>
      <w:r w:rsidRPr="00BC2953">
        <w:rPr>
          <w:rStyle w:val="StyleUnderline"/>
        </w:rPr>
        <w:t>China’s rise</w:t>
      </w:r>
      <w:r w:rsidRPr="00456400">
        <w:rPr>
          <w:sz w:val="14"/>
        </w:rPr>
        <w:t xml:space="preserve"> as a space power </w:t>
      </w:r>
      <w:r w:rsidRPr="00BC2953">
        <w:rPr>
          <w:rStyle w:val="StyleUnderline"/>
        </w:rPr>
        <w:t>is designed to demonstrate to the Chinese people that the Chinese Communist Party is the best organization to lead the country.</w:t>
      </w:r>
      <w:r w:rsidRPr="00456400">
        <w:rPr>
          <w:sz w:val="14"/>
        </w:rPr>
        <w:t xml:space="preserve"> In examining China’s use of its space program to advance its national security, economic, and diplomatic interests, this study finds that China has made much progress, particularly in serving its national security interests, but that its goals of using space to advance its economic and diplomatic interests remain underdeveloped. As a result, </w:t>
      </w:r>
      <w:r w:rsidRPr="00BC2953">
        <w:rPr>
          <w:rStyle w:val="StyleUnderline"/>
        </w:rPr>
        <w:t>China is a “partial space power”; that is, a global actor that has yet to translate its power into comprehensive influence.</w:t>
      </w:r>
      <w:r w:rsidRPr="00456400">
        <w:rPr>
          <w:sz w:val="14"/>
        </w:rPr>
        <w:t xml:space="preserve"> This conclusion should not be unexpected, however. China is a latecomer as a serious space power. China’s rapid progress in space technology, although impressive, is also the result of starting from a low base and a reliance on the pioneering work of the United States and Russia. The United States remains the world’s leading space power, and Chinese space technologies still lag behind the United States. Nevertheless, </w:t>
      </w:r>
      <w:r w:rsidRPr="00BC2953">
        <w:rPr>
          <w:rStyle w:val="StyleUnderline"/>
        </w:rPr>
        <w:t>China’s efforts to use its space program to transform itself into a military, economic, and technological power may come at the expense of U.S. leadership and has serious implications for U.S. interests. Even if U.S. space power continues to improve in absolute terms, China’s rapid advance in space technologies will result in relative gains that challenge the U.S. position in space</w:t>
      </w:r>
      <w:r w:rsidRPr="00456400">
        <w:rPr>
          <w:sz w:val="14"/>
        </w:rPr>
        <w:t xml:space="preserve">. At its current trajectory, </w:t>
      </w:r>
      <w:r w:rsidRPr="00BC2953">
        <w:rPr>
          <w:rStyle w:val="StyleUnderline"/>
        </w:rPr>
        <w:t>China’s space program, even if not the equal of the U.S. space program, will at some point be good enough to adequately support modern military operations, compete commercially, and deliver political gains that will serve its broader strategic interest of again being a major power more in control of its own destiny.</w:t>
      </w:r>
    </w:p>
    <w:p w:rsidR="0056737D" w:rsidRPr="0014351C" w:rsidRDefault="0056737D" w:rsidP="0056737D">
      <w:pPr>
        <w:pStyle w:val="Heading4"/>
        <w:rPr>
          <w:rStyle w:val="StyleUnderline"/>
          <w:b w:val="0"/>
        </w:rPr>
      </w:pPr>
      <w:r w:rsidRPr="0014351C">
        <w:rPr>
          <w:rStyle w:val="StyleUnderline"/>
        </w:rPr>
        <w:t>China’s economic benefits will counter the US</w:t>
      </w:r>
    </w:p>
    <w:p w:rsidR="0056737D" w:rsidRPr="00BC2953" w:rsidRDefault="0056737D" w:rsidP="0056737D">
      <w:pPr>
        <w:rPr>
          <w:rStyle w:val="Style13ptBold"/>
        </w:rPr>
      </w:pPr>
      <w:r>
        <w:rPr>
          <w:rStyle w:val="Style13ptBold"/>
        </w:rPr>
        <w:t>Pollpeter et al—no date</w:t>
      </w:r>
    </w:p>
    <w:p w:rsidR="0056737D" w:rsidRDefault="0056737D" w:rsidP="0056737D">
      <w:r w:rsidRPr="00BC2953">
        <w:t xml:space="preserve">China Dream, Space Dream China’s Progress in Space Technologies and Implications for the United States U.S.-China Economic and Security Review Commission Kevin Pollpeter Eric Anderson Jordan Wilson Fan Yang </w:t>
      </w:r>
      <w:hyperlink r:id="rId22" w:history="1">
        <w:r w:rsidRPr="00BC2953">
          <w:rPr>
            <w:rStyle w:val="Hyperlink"/>
          </w:rPr>
          <w:t>http://origin.www.uscc.gov/sites/default/files/Research/China%20Dream%20Space%20Dream_Report.pdf</w:t>
        </w:r>
      </w:hyperlink>
      <w:r w:rsidRPr="00BC2953">
        <w:t xml:space="preserve"> (da-6/26/16)</w:t>
      </w:r>
    </w:p>
    <w:p w:rsidR="0056737D" w:rsidRPr="00456400" w:rsidRDefault="0056737D" w:rsidP="0056737D">
      <w:pPr>
        <w:rPr>
          <w:sz w:val="16"/>
        </w:rPr>
      </w:pPr>
      <w:r w:rsidRPr="00BC2953">
        <w:rPr>
          <w:rStyle w:val="StyleUnderline"/>
        </w:rPr>
        <w:t>China’s rise as a space power</w:t>
      </w:r>
      <w:r w:rsidRPr="00456400">
        <w:rPr>
          <w:sz w:val="16"/>
        </w:rPr>
        <w:t xml:space="preserve"> also </w:t>
      </w:r>
      <w:r w:rsidRPr="00BC2953">
        <w:rPr>
          <w:rStyle w:val="StyleUnderline"/>
        </w:rPr>
        <w:t>appears to have</w:t>
      </w:r>
      <w:r w:rsidRPr="00456400">
        <w:rPr>
          <w:sz w:val="16"/>
        </w:rPr>
        <w:t xml:space="preserve"> potential </w:t>
      </w:r>
      <w:r w:rsidRPr="00BC2953">
        <w:rPr>
          <w:rStyle w:val="StyleUnderline"/>
        </w:rPr>
        <w:t>negative economic consequences for the United States</w:t>
      </w:r>
      <w:r w:rsidRPr="00456400">
        <w:rPr>
          <w:sz w:val="16"/>
        </w:rPr>
        <w:t xml:space="preserve">, although that impact will be felt more in the long-term. </w:t>
      </w:r>
      <w:r w:rsidRPr="00BC2953">
        <w:rPr>
          <w:rStyle w:val="StyleUnderline"/>
        </w:rPr>
        <w:t>China has embraced its space program as a driver of economic growth and technological advancement that can help change its economy from a low-cost manufacturer to a high-tech competitor</w:t>
      </w:r>
      <w:r w:rsidRPr="00456400">
        <w:rPr>
          <w:sz w:val="16"/>
        </w:rPr>
        <w:t xml:space="preserve">. According to Chinese analysts, </w:t>
      </w:r>
      <w:r w:rsidRPr="00BC2953">
        <w:rPr>
          <w:rStyle w:val="StyleUnderline"/>
        </w:rPr>
        <w:t>investments in space technologies can produce a ten-fold return. The demand created by space projects can spur advances in high technologies that not only can be applied to other uses but also can create new markets. The creation of high technology space products is also intended to support the development of other industries through the introduction of spin-off technologies―technologies originally developed for the space industry that have found a civilian application</w:t>
      </w:r>
      <w:r w:rsidRPr="00456400">
        <w:rPr>
          <w:sz w:val="16"/>
        </w:rPr>
        <w:t xml:space="preserve">. Progress in space technologies can create new markets, such as satellite communications, radio and television, remote sensing data, and satellite navigation products as well as those related to new materials and information technology. Space can also aid economic growth directly through commercial launch services and satellite exports. Because of U.S. export control laws, China realizes that it must also develop satellites for other countries v if it is also to provide commercial launch services. </w:t>
      </w:r>
      <w:r w:rsidRPr="00BC2953">
        <w:rPr>
          <w:rStyle w:val="StyleUnderline"/>
        </w:rPr>
        <w:t>China aims to capture 10 percent of the world’s commercial satellite market and 15 percent of the global space launch business by 2015.</w:t>
      </w:r>
      <w:r w:rsidRPr="00456400">
        <w:rPr>
          <w:sz w:val="16"/>
        </w:rPr>
        <w:t xml:space="preserve"> To date, China has built and launched satellites for Nigeria, Venezuela, Pakistan, and Bolivia. It has also signed contracts for satellites with Belarus, Laos, and Sri Lanka, and Venezuela for an additional satellite. In addition to offering lower-priced satellites,</w:t>
      </w:r>
      <w:r w:rsidRPr="00BC2953">
        <w:rPr>
          <w:rStyle w:val="StyleUnderline"/>
        </w:rPr>
        <w:t xml:space="preserve"> China offers a competitive package that includes launch services, training for local operators, and low-cost loans through its export-import bank.</w:t>
      </w:r>
      <w:r w:rsidRPr="00456400">
        <w:rPr>
          <w:sz w:val="16"/>
        </w:rPr>
        <w:t xml:space="preserve"> In addition to satellite exports, China has also provided launch services to Indonesia, Turkey, Ecuador, Argentina, and Luxembourg and has signed contracts with Bolivia, Laos, Belarus, Sri Lanka, Congo, and Algeria. In 2011, CASC launched a satellite for European satellite communications provider Eutelsat. This was the first time that China had launched a foreign-made satellite for a foreign client since 1999</w:t>
      </w:r>
    </w:p>
    <w:p w:rsidR="0056737D" w:rsidRDefault="0056737D" w:rsidP="0056737D">
      <w:pPr>
        <w:spacing w:after="0" w:line="240" w:lineRule="auto"/>
        <w:rPr>
          <w:rStyle w:val="Style13ptBold"/>
          <w:rFonts w:eastAsiaTheme="majorEastAsia" w:cstheme="majorBidi"/>
          <w:iCs/>
        </w:rPr>
      </w:pPr>
      <w:r>
        <w:rPr>
          <w:rStyle w:val="Style13ptBold"/>
          <w:b w:val="0"/>
        </w:rPr>
        <w:br w:type="page"/>
      </w:r>
    </w:p>
    <w:p w:rsidR="0056737D" w:rsidRPr="0014351C" w:rsidRDefault="0056737D" w:rsidP="0056737D">
      <w:pPr>
        <w:pStyle w:val="Heading4"/>
        <w:rPr>
          <w:rStyle w:val="Style13ptBold"/>
          <w:b/>
        </w:rPr>
      </w:pPr>
      <w:r w:rsidRPr="0014351C">
        <w:rPr>
          <w:rStyle w:val="Style13ptBold"/>
          <w:b/>
        </w:rPr>
        <w:t xml:space="preserve">China will replace US superiority. </w:t>
      </w:r>
    </w:p>
    <w:p w:rsidR="0056737D" w:rsidRPr="00BC2953" w:rsidRDefault="0056737D" w:rsidP="0056737D">
      <w:pPr>
        <w:rPr>
          <w:rStyle w:val="Style13ptBold"/>
        </w:rPr>
      </w:pPr>
      <w:r>
        <w:rPr>
          <w:rStyle w:val="Style13ptBold"/>
        </w:rPr>
        <w:t>Pollpeter et al—no date</w:t>
      </w:r>
    </w:p>
    <w:p w:rsidR="0056737D" w:rsidRPr="00BC2953" w:rsidRDefault="0056737D" w:rsidP="007C7328">
      <w:pPr>
        <w:spacing w:after="0"/>
      </w:pPr>
      <w:r w:rsidRPr="00BC2953">
        <w:t xml:space="preserve">China Dream, Space Dream China’s Progress in Space Technologies and Implications for the United States U.S.-China Economic and Security Review Commission Kevin Pollpeter Eric Anderson Jordan Wilson Fan Yang </w:t>
      </w:r>
      <w:hyperlink r:id="rId23" w:history="1">
        <w:r w:rsidRPr="00BC2953">
          <w:rPr>
            <w:rStyle w:val="Hyperlink"/>
          </w:rPr>
          <w:t>http://origin.www.uscc.gov/sites/default/files/Research/China%20Dream%20Space%20Dream_Report.pdf</w:t>
        </w:r>
      </w:hyperlink>
      <w:r w:rsidRPr="00BC2953">
        <w:t xml:space="preserve"> (da-6/26/16)</w:t>
      </w:r>
    </w:p>
    <w:p w:rsidR="0056737D" w:rsidRPr="00456400" w:rsidRDefault="00B92C06" w:rsidP="0056737D">
      <w:pPr>
        <w:rPr>
          <w:sz w:val="14"/>
        </w:rPr>
      </w:pPr>
      <w:r>
        <w:rPr>
          <w:rStyle w:val="StyleUnderline"/>
        </w:rPr>
        <w:t>p</w:t>
      </w:r>
    </w:p>
    <w:p w:rsidR="0056737D" w:rsidRPr="0056737D" w:rsidRDefault="0056737D" w:rsidP="0056737D"/>
    <w:p w:rsidR="0099514A" w:rsidRDefault="0099514A" w:rsidP="0099514A">
      <w:pPr>
        <w:pStyle w:val="Heading2"/>
      </w:pPr>
      <w:bookmarkStart w:id="12" w:name="_Toc455477717"/>
      <w:r>
        <w:t>Impact</w:t>
      </w:r>
      <w:bookmarkEnd w:id="12"/>
    </w:p>
    <w:p w:rsidR="00CE1A7A" w:rsidRDefault="00CE1A7A" w:rsidP="00CE1A7A">
      <w:pPr>
        <w:pStyle w:val="Heading3"/>
      </w:pPr>
      <w:bookmarkStart w:id="13" w:name="_Toc455477718"/>
      <w:r>
        <w:t xml:space="preserve">Cred loss </w:t>
      </w:r>
      <w:r>
        <w:sym w:font="Wingdings" w:char="F0E0"/>
      </w:r>
      <w:r>
        <w:t xml:space="preserve"> heg decline</w:t>
      </w:r>
      <w:bookmarkEnd w:id="13"/>
    </w:p>
    <w:p w:rsidR="00CE1A7A" w:rsidRDefault="00CE1A7A" w:rsidP="00CE1A7A">
      <w:pPr>
        <w:pStyle w:val="Heading4"/>
      </w:pPr>
      <w:r>
        <w:t>Loss of credibility leads to the loss of hegemony</w:t>
      </w:r>
    </w:p>
    <w:p w:rsidR="00CE1A7A" w:rsidRPr="00CB65E6" w:rsidRDefault="00CE1A7A" w:rsidP="00CE1A7A">
      <w:r>
        <w:t>Max Fisher, 4-29-2016, "The credibility trap: why does a long-debunked theory keep leading the US into war?," Vox, http://www.vox.com/2016/4/29/11431808/credibility-foreign-policy-war</w:t>
      </w:r>
    </w:p>
    <w:p w:rsidR="00CE1A7A" w:rsidRPr="007C7328" w:rsidRDefault="00CE1A7A" w:rsidP="00CE1A7A">
      <w:pPr>
        <w:rPr>
          <w:sz w:val="16"/>
        </w:rPr>
      </w:pPr>
      <w:r w:rsidRPr="007C7328">
        <w:rPr>
          <w:sz w:val="16"/>
        </w:rPr>
        <w:t xml:space="preserve">If you have experienced even a few minutes of cable news coverage or handful of newspaper op-eds on American foreign policy, there is a word you will have encountered over and over again: credibility. </w:t>
      </w:r>
      <w:r w:rsidRPr="007C7328">
        <w:rPr>
          <w:rStyle w:val="StyleUnderline"/>
          <w:highlight w:val="yellow"/>
        </w:rPr>
        <w:t>The United States</w:t>
      </w:r>
      <w:r w:rsidRPr="007C7328">
        <w:rPr>
          <w:sz w:val="16"/>
        </w:rPr>
        <w:t xml:space="preserve">, according to this theory, </w:t>
      </w:r>
      <w:r w:rsidRPr="007C7328">
        <w:rPr>
          <w:rStyle w:val="StyleUnderline"/>
          <w:highlight w:val="yellow"/>
        </w:rPr>
        <w:t>has to follow through on every threat and confront every adversary in order to maintain America's global credibility</w:t>
      </w:r>
      <w:r w:rsidRPr="007C7328">
        <w:rPr>
          <w:sz w:val="16"/>
        </w:rPr>
        <w:t xml:space="preserve">. </w:t>
      </w:r>
      <w:r w:rsidRPr="007C7328">
        <w:rPr>
          <w:rStyle w:val="StyleUnderline"/>
          <w:highlight w:val="yellow"/>
        </w:rPr>
        <w:t>If it fails</w:t>
      </w:r>
      <w:r w:rsidRPr="00CB65E6">
        <w:rPr>
          <w:rStyle w:val="StyleUnderline"/>
        </w:rPr>
        <w:t xml:space="preserve"> to stand up to challengers in one place, then they will rise up everywhere, and </w:t>
      </w:r>
      <w:r w:rsidRPr="007C7328">
        <w:rPr>
          <w:rStyle w:val="StyleUnderline"/>
          <w:highlight w:val="yellow"/>
        </w:rPr>
        <w:t xml:space="preserve">America will see its </w:t>
      </w:r>
      <w:r w:rsidRPr="007C7328">
        <w:rPr>
          <w:sz w:val="16"/>
          <w:highlight w:val="yellow"/>
        </w:rPr>
        <w:t>global standing</w:t>
      </w:r>
      <w:r w:rsidRPr="007C7328">
        <w:rPr>
          <w:sz w:val="16"/>
        </w:rPr>
        <w:t xml:space="preserve">, </w:t>
      </w:r>
      <w:r w:rsidRPr="00CB65E6">
        <w:rPr>
          <w:rStyle w:val="StyleUnderline"/>
        </w:rPr>
        <w:t xml:space="preserve">and thus </w:t>
      </w:r>
      <w:r w:rsidRPr="007C7328">
        <w:rPr>
          <w:rStyle w:val="StyleUnderline"/>
          <w:highlight w:val="yellow"/>
        </w:rPr>
        <w:t>its power</w:t>
      </w:r>
      <w:r w:rsidRPr="00CB65E6">
        <w:rPr>
          <w:rStyle w:val="StyleUnderline"/>
        </w:rPr>
        <w:t xml:space="preserve"> in the world, </w:t>
      </w:r>
      <w:r w:rsidRPr="007C7328">
        <w:rPr>
          <w:rStyle w:val="StyleUnderline"/>
          <w:highlight w:val="yellow"/>
        </w:rPr>
        <w:t>crumble</w:t>
      </w:r>
      <w:r w:rsidRPr="007C7328">
        <w:rPr>
          <w:sz w:val="16"/>
        </w:rPr>
        <w:t xml:space="preserve">. This argument has dominated Washington especially </w:t>
      </w:r>
      <w:r w:rsidRPr="007C7328">
        <w:rPr>
          <w:rStyle w:val="StyleUnderline"/>
          <w:highlight w:val="yellow"/>
        </w:rPr>
        <w:t>in the three years since President Barack Obama declined to bomb Syrian leader Bashar al-Assad</w:t>
      </w:r>
      <w:r w:rsidRPr="00CB65E6">
        <w:rPr>
          <w:rStyle w:val="StyleUnderline"/>
        </w:rPr>
        <w:t xml:space="preserve"> as punishment for using chemical weapons. Proponents of "credibility" say this matters for more than just Syria. </w:t>
      </w:r>
      <w:r w:rsidRPr="007C7328">
        <w:rPr>
          <w:rStyle w:val="StyleUnderline"/>
          <w:highlight w:val="yellow"/>
        </w:rPr>
        <w:t>American allies came to distrust and drift away from US leadership</w:t>
      </w:r>
      <w:r w:rsidRPr="007C7328">
        <w:rPr>
          <w:sz w:val="16"/>
        </w:rPr>
        <w:t xml:space="preserve">, they argued. </w:t>
      </w:r>
      <w:r w:rsidRPr="00CB65E6">
        <w:rPr>
          <w:rStyle w:val="StyleUnderline"/>
        </w:rPr>
        <w:t xml:space="preserve">And American adversaries grew emboldened — including </w:t>
      </w:r>
      <w:r w:rsidRPr="007C7328">
        <w:rPr>
          <w:rStyle w:val="StyleUnderline"/>
          <w:highlight w:val="yellow"/>
        </w:rPr>
        <w:t>Russia's</w:t>
      </w:r>
      <w:r w:rsidRPr="00CB65E6">
        <w:rPr>
          <w:rStyle w:val="StyleUnderline"/>
        </w:rPr>
        <w:t xml:space="preserve"> Vladimir Putin, whose </w:t>
      </w:r>
      <w:r w:rsidRPr="007C7328">
        <w:rPr>
          <w:rStyle w:val="StyleUnderline"/>
          <w:highlight w:val="yellow"/>
        </w:rPr>
        <w:t>subsequent invasion of Ukraine was said to be a direct result of weakened American credibility</w:t>
      </w:r>
      <w:r w:rsidRPr="007C7328">
        <w:rPr>
          <w:sz w:val="16"/>
        </w:rPr>
        <w:t>. "Putin believes Obama does not have the intestinal fortitude to stand up to him in Ukraine. He thinks Obama will talk tough and then look for a way out — just like he did with Assad," wrote Washington Post columnist Marc Thiessen. "Syria has become the graveyard of U.S. credibility," columnist Michael Gerson wrote in the same paper. This theory is not exclusive to overheated op-eds. It is pervasive, almost to the point of consensus, in much of Washington's foreign policy community, including among many policy-makers — and has been that way longer than perhaps even proponents realize.</w:t>
      </w:r>
    </w:p>
    <w:p w:rsidR="00CE1A7A" w:rsidRDefault="00CE1A7A" w:rsidP="00CE1A7A">
      <w:pPr>
        <w:pStyle w:val="Heading4"/>
      </w:pPr>
      <w:r>
        <w:t>Persian Gulf proves, lack of resolve by the US leads to loss of American power.</w:t>
      </w:r>
    </w:p>
    <w:p w:rsidR="00CE1A7A" w:rsidRPr="008354BA" w:rsidRDefault="00CE1A7A" w:rsidP="00CE1A7A">
      <w:r>
        <w:t>Johnathon Spryer, January, 2014, "Confidence Game: Losing American Support, the Gulf States Scramble," Senior Fellow at the Inter-Disciplinary Center at Herzliya, http://www.thetower.org/article/confidence-game-losing-american-support-the-gulf-states-scramble/</w:t>
      </w:r>
    </w:p>
    <w:p w:rsidR="00CE1A7A" w:rsidRPr="007C7328" w:rsidRDefault="00CE1A7A" w:rsidP="00CE1A7A">
      <w:pPr>
        <w:rPr>
          <w:sz w:val="16"/>
        </w:rPr>
      </w:pPr>
      <w:r w:rsidRPr="007C7328">
        <w:rPr>
          <w:sz w:val="16"/>
        </w:rPr>
        <w:t xml:space="preserve">Instead, those who have the most to lose are the oil-rich states of the Persian Gulf, especially Saudi Arabia. </w:t>
      </w:r>
      <w:r w:rsidRPr="005C33CE">
        <w:rPr>
          <w:rStyle w:val="StyleUnderline"/>
        </w:rPr>
        <w:t xml:space="preserve">Control of the Gulf, which is vital to global energy supplies and thus the global economy as a whole, has been the linchpin of </w:t>
      </w:r>
      <w:r w:rsidRPr="007C7328">
        <w:rPr>
          <w:rStyle w:val="StyleUnderline"/>
          <w:highlight w:val="yellow"/>
        </w:rPr>
        <w:t>American policy in the Middle East</w:t>
      </w:r>
      <w:r w:rsidRPr="005C33CE">
        <w:rPr>
          <w:rStyle w:val="StyleUnderline"/>
        </w:rPr>
        <w:t xml:space="preserve"> for the last half-century. </w:t>
      </w:r>
      <w:r w:rsidRPr="007C7328">
        <w:rPr>
          <w:rStyle w:val="StyleUnderline"/>
          <w:highlight w:val="yellow"/>
        </w:rPr>
        <w:t>A strong alliance</w:t>
      </w:r>
      <w:r w:rsidRPr="005C33CE">
        <w:rPr>
          <w:rStyle w:val="StyleUnderline"/>
        </w:rPr>
        <w:t xml:space="preserve"> with the Arab monarchies that </w:t>
      </w:r>
      <w:r w:rsidRPr="007C7328">
        <w:rPr>
          <w:rStyle w:val="StyleUnderline"/>
          <w:highlight w:val="yellow"/>
        </w:rPr>
        <w:t>dominate the Gulf, fueled by credibility of American power</w:t>
      </w:r>
      <w:r w:rsidRPr="007C7328">
        <w:rPr>
          <w:sz w:val="16"/>
        </w:rPr>
        <w:t>, has been at the core of this policy, and this—</w:t>
      </w:r>
      <w:r w:rsidRPr="007C7328">
        <w:rPr>
          <w:rStyle w:val="StyleUnderline"/>
          <w:highlight w:val="yellow"/>
        </w:rPr>
        <w:t>American military credibility</w:t>
      </w:r>
      <w:r w:rsidRPr="007C7328">
        <w:rPr>
          <w:sz w:val="16"/>
        </w:rPr>
        <w:t xml:space="preserve"> and steadfastness to longstanding foreign policy partnerships—is what </w:t>
      </w:r>
      <w:r w:rsidRPr="007C7328">
        <w:rPr>
          <w:rStyle w:val="StyleUnderline"/>
          <w:highlight w:val="yellow"/>
        </w:rPr>
        <w:t>appears to be eroding, and causing nothing short of alarm among Gulf leaders</w:t>
      </w:r>
      <w:r w:rsidRPr="005C33CE">
        <w:rPr>
          <w:rStyle w:val="StyleUnderline"/>
        </w:rPr>
        <w:t>. This, of course, is because of Iran. A central element of Iranian regional policy is expanding Tehran’s sphere of influence into the Persian Gulf, throughout the Middle East, and across the Islamic world.</w:t>
      </w:r>
      <w:r w:rsidRPr="007C7328">
        <w:rPr>
          <w:sz w:val="16"/>
        </w:rPr>
        <w:t xml:space="preserve"> At the moment, </w:t>
      </w:r>
      <w:r w:rsidRPr="007C7328">
        <w:rPr>
          <w:rStyle w:val="StyleUnderline"/>
          <w:highlight w:val="yellow"/>
        </w:rPr>
        <w:t>the U.S. appears to be softening its approach to Iran</w:t>
      </w:r>
      <w:r w:rsidRPr="005C33CE">
        <w:rPr>
          <w:rStyle w:val="StyleUnderline"/>
        </w:rPr>
        <w:t>, offering the easing of sanctions in exchange for a phantom slowing of the Iranian nuclear program, but</w:t>
      </w:r>
      <w:r w:rsidRPr="007C7328">
        <w:rPr>
          <w:sz w:val="16"/>
        </w:rPr>
        <w:t xml:space="preserve"> </w:t>
      </w:r>
      <w:r w:rsidRPr="007C7328">
        <w:rPr>
          <w:rStyle w:val="StyleUnderline"/>
          <w:highlight w:val="yellow"/>
        </w:rPr>
        <w:t>without any Iranian concessions in terms of their support for terror or efforts to undermine neighboring regimes</w:t>
      </w:r>
      <w:r w:rsidRPr="007C7328">
        <w:rPr>
          <w:sz w:val="16"/>
        </w:rPr>
        <w:t xml:space="preserve">. </w:t>
      </w:r>
      <w:r w:rsidRPr="007C7328">
        <w:rPr>
          <w:rStyle w:val="StyleUnderline"/>
          <w:highlight w:val="yellow"/>
        </w:rPr>
        <w:t>As a result, the Arab states of the Gulf are now terrified at the prospect of abandonment</w:t>
      </w:r>
      <w:r w:rsidRPr="007C7328">
        <w:rPr>
          <w:sz w:val="16"/>
        </w:rPr>
        <w:t xml:space="preserve">, compounded by what they see as the Obama administration’s questionable competence with regard to the Middle East. </w:t>
      </w:r>
      <w:r w:rsidRPr="005C33CE">
        <w:rPr>
          <w:rStyle w:val="StyleUnderline"/>
        </w:rPr>
        <w:t xml:space="preserve">There are currently strong indications that </w:t>
      </w:r>
      <w:r w:rsidRPr="007C7328">
        <w:rPr>
          <w:rStyle w:val="StyleUnderline"/>
          <w:highlight w:val="yellow"/>
        </w:rPr>
        <w:t>some Gulf countries</w:t>
      </w:r>
      <w:r w:rsidRPr="005C33CE">
        <w:rPr>
          <w:rStyle w:val="StyleUnderline"/>
        </w:rPr>
        <w:t xml:space="preserve">, and Saudi Arabia in particular, </w:t>
      </w:r>
      <w:r w:rsidRPr="007C7328">
        <w:rPr>
          <w:rStyle w:val="StyleUnderline"/>
          <w:highlight w:val="yellow"/>
        </w:rPr>
        <w:t>have concluded that the Americans are</w:t>
      </w:r>
      <w:r w:rsidRPr="005C33CE">
        <w:rPr>
          <w:rStyle w:val="StyleUnderline"/>
        </w:rPr>
        <w:t xml:space="preserve"> indeed abandoning the region, or are </w:t>
      </w:r>
      <w:r w:rsidRPr="007C7328">
        <w:rPr>
          <w:rStyle w:val="StyleUnderline"/>
          <w:highlight w:val="yellow"/>
        </w:rPr>
        <w:t>fully unreliable</w:t>
      </w:r>
      <w:r w:rsidRPr="005C33CE">
        <w:rPr>
          <w:rStyle w:val="StyleUnderline"/>
        </w:rPr>
        <w:t xml:space="preserve"> at a minimum. As a result, </w:t>
      </w:r>
      <w:r w:rsidRPr="007C7328">
        <w:rPr>
          <w:rStyle w:val="StyleUnderline"/>
          <w:highlight w:val="yellow"/>
        </w:rPr>
        <w:t>these Gulf states are doing their best to assemble alternative alliances in order to meet the challenge</w:t>
      </w:r>
      <w:r w:rsidRPr="007C7328">
        <w:rPr>
          <w:sz w:val="16"/>
        </w:rPr>
        <w:t>. Other countries, such as Oman, appear ready to accommodate the new reality, placing themselves between the U.S. and the Iranians in hopes of playing the role of power broker, while Qatar already appears to be moving away from the US and toward Iran. Clearly, major change is underway.</w:t>
      </w:r>
    </w:p>
    <w:p w:rsidR="00CE1A7A" w:rsidRDefault="00CE1A7A" w:rsidP="00CE1A7A">
      <w:pPr>
        <w:pStyle w:val="Heading4"/>
      </w:pPr>
      <w:r>
        <w:t>Iraq and Afghanistan shows the loss of allies due to no credibility</w:t>
      </w:r>
    </w:p>
    <w:p w:rsidR="00CE1A7A" w:rsidRDefault="00CE1A7A" w:rsidP="00CE1A7A">
      <w:r>
        <w:t xml:space="preserve">Lauri B. Regan, 9-13-2013, "Articles: The Legacy of Iraq: America's Credibility Was Lost Years Ago," </w:t>
      </w:r>
      <w:hyperlink r:id="rId24" w:history="1">
        <w:r w:rsidRPr="00DB1F35">
          <w:rPr>
            <w:rStyle w:val="Hyperlink"/>
          </w:rPr>
          <w:t>http://www.americanthinker.com/articles/2013/09/the_legacy_of_iraq_americas_credibility_was_lost_years_ago.html</w:t>
        </w:r>
      </w:hyperlink>
    </w:p>
    <w:p w:rsidR="00CE1A7A" w:rsidRPr="007C7328" w:rsidRDefault="00CE1A7A" w:rsidP="00CE1A7A">
      <w:pPr>
        <w:rPr>
          <w:sz w:val="16"/>
        </w:rPr>
      </w:pPr>
      <w:r w:rsidRPr="007C7328">
        <w:rPr>
          <w:sz w:val="16"/>
        </w:rPr>
        <w:t xml:space="preserve">When people talk about our credibility as a nation in the context of Obama's Syria bungling and bumbling, they miss the point that </w:t>
      </w:r>
      <w:r w:rsidRPr="007C7328">
        <w:rPr>
          <w:rStyle w:val="StyleUnderline"/>
          <w:highlight w:val="yellow"/>
        </w:rPr>
        <w:t>we lost all credibility when we abandoned what we started in both Iraq and Afghanistan</w:t>
      </w:r>
      <w:r w:rsidRPr="007C7328">
        <w:rPr>
          <w:sz w:val="16"/>
        </w:rPr>
        <w:t xml:space="preserve">. </w:t>
      </w:r>
      <w:r w:rsidRPr="00B02014">
        <w:rPr>
          <w:rStyle w:val="StyleUnderline"/>
        </w:rPr>
        <w:t xml:space="preserve">It is no surprise that the mullahs in </w:t>
      </w:r>
      <w:r w:rsidRPr="007C7328">
        <w:rPr>
          <w:rStyle w:val="StyleUnderline"/>
          <w:highlight w:val="yellow"/>
        </w:rPr>
        <w:t>Iran</w:t>
      </w:r>
      <w:r w:rsidRPr="00B02014">
        <w:rPr>
          <w:rStyle w:val="StyleUnderline"/>
        </w:rPr>
        <w:t xml:space="preserve">, Putin in </w:t>
      </w:r>
      <w:r w:rsidRPr="007C7328">
        <w:rPr>
          <w:rStyle w:val="StyleUnderline"/>
          <w:highlight w:val="yellow"/>
        </w:rPr>
        <w:t>Russia</w:t>
      </w:r>
      <w:r w:rsidRPr="00B02014">
        <w:rPr>
          <w:rStyle w:val="StyleUnderline"/>
        </w:rPr>
        <w:t xml:space="preserve">, Kim Jong-un in </w:t>
      </w:r>
      <w:r w:rsidRPr="007C7328">
        <w:rPr>
          <w:rStyle w:val="StyleUnderline"/>
          <w:highlight w:val="yellow"/>
        </w:rPr>
        <w:t>North Korea</w:t>
      </w:r>
      <w:r w:rsidRPr="00B02014">
        <w:rPr>
          <w:rStyle w:val="StyleUnderline"/>
        </w:rPr>
        <w:t xml:space="preserve">, </w:t>
      </w:r>
      <w:r w:rsidRPr="007C7328">
        <w:rPr>
          <w:rStyle w:val="StyleUnderline"/>
          <w:highlight w:val="yellow"/>
        </w:rPr>
        <w:t>and even</w:t>
      </w:r>
      <w:r w:rsidRPr="00B02014">
        <w:rPr>
          <w:rStyle w:val="StyleUnderline"/>
        </w:rPr>
        <w:t xml:space="preserve"> Moammar Gaddafi in </w:t>
      </w:r>
      <w:r w:rsidRPr="007C7328">
        <w:rPr>
          <w:rStyle w:val="StyleUnderline"/>
          <w:highlight w:val="yellow"/>
        </w:rPr>
        <w:t>Libya have not feared taking on the U.S</w:t>
      </w:r>
      <w:r w:rsidRPr="007C7328">
        <w:rPr>
          <w:sz w:val="16"/>
        </w:rPr>
        <w:t xml:space="preserve">. While Libya is seemingly an anomaly in the sense that we did provide military force in a "leading from behind" capacity, we left that country in shambles, with its stockpiles of weapons falling into terrorist hands and the Benghazi attacks on the 9/11 anniversary as the legacy of that intervention. </w:t>
      </w:r>
      <w:r w:rsidRPr="00B02014">
        <w:rPr>
          <w:rStyle w:val="StyleUnderline"/>
        </w:rPr>
        <w:t xml:space="preserve">The result of Obama's dangerous decisions is that </w:t>
      </w:r>
      <w:r w:rsidRPr="007C7328">
        <w:rPr>
          <w:rStyle w:val="StyleUnderline"/>
          <w:highlight w:val="yellow"/>
        </w:rPr>
        <w:t>Iraq is turning to Iran for support in its internal struggles with al-Qaeda and regional enemies</w:t>
      </w:r>
      <w:r w:rsidRPr="007C7328">
        <w:rPr>
          <w:sz w:val="16"/>
        </w:rPr>
        <w:t xml:space="preserve">. And this is not, as Galston asserted, because Americans prefer diplomacy to military might -- we long ago had boots on the ground in Iraq and had established positive diplomatic relations with its new government. </w:t>
      </w:r>
      <w:r w:rsidRPr="007C7328">
        <w:rPr>
          <w:rStyle w:val="StyleUnderline"/>
          <w:highlight w:val="yellow"/>
        </w:rPr>
        <w:t>We also had a critical ally. No longer</w:t>
      </w:r>
      <w:r w:rsidRPr="00B02014">
        <w:rPr>
          <w:rStyle w:val="StyleUnderline"/>
        </w:rPr>
        <w:t xml:space="preserve"> -- instead of discussing the use of Iraqi airspace for U.S. and/or Israeli fighter jets to attack Iran's nuclear installations, we are reading that Iran's jets are utilizing that prized possession in order to fly weapons to its puppet, Assad, to help him win Syria's civil war</w:t>
      </w:r>
      <w:r w:rsidRPr="007C7328">
        <w:rPr>
          <w:sz w:val="16"/>
        </w:rPr>
        <w:t>. Our legacy in Iraq -- and Obama's legacy to the world -- could very well be a Russian/Iranian/Syrian/Iraqi/Hezb'allah alliance controlling the Mideast despite decades of U.S. foreign policy that specifically and successfully worked to prevent that.</w:t>
      </w:r>
    </w:p>
    <w:p w:rsidR="00CE1A7A" w:rsidRDefault="00CE1A7A" w:rsidP="00CE1A7A">
      <w:pPr>
        <w:pStyle w:val="Heading4"/>
      </w:pPr>
      <w:r>
        <w:t>Going against previously said statements brings about doubts with allies</w:t>
      </w:r>
    </w:p>
    <w:p w:rsidR="00CE1A7A" w:rsidRPr="00115622" w:rsidRDefault="00CE1A7A" w:rsidP="00CE1A7A">
      <w:r>
        <w:t>Jeffrey Record, 9-20-1998, "The Wrong War," NYTimes, https://www.nytimes.com/books/first/r/record-war.html</w:t>
      </w:r>
    </w:p>
    <w:p w:rsidR="00CE1A7A" w:rsidRPr="007C7328" w:rsidRDefault="00CE1A7A" w:rsidP="00CE1A7A">
      <w:pPr>
        <w:rPr>
          <w:sz w:val="16"/>
        </w:rPr>
      </w:pPr>
      <w:r w:rsidRPr="007C7328">
        <w:rPr>
          <w:sz w:val="16"/>
        </w:rPr>
        <w:t xml:space="preserve"> In retrospect it is clear, as was persuasively argued at the time by such astute observers as George Kennan, Hans Morgenthau, and Walter Lippmann, that </w:t>
      </w:r>
      <w:r w:rsidRPr="00115622">
        <w:rPr>
          <w:rStyle w:val="StyleUnderline"/>
        </w:rPr>
        <w:t>a U.S. fight to preserve an independent, noncommunist South Vietnam was essential neither to core U.S. security interests nor to America's reputation as a guarantor of other nations' security</w:t>
      </w:r>
      <w:r w:rsidRPr="007C7328">
        <w:rPr>
          <w:sz w:val="16"/>
        </w:rPr>
        <w:t>. Kennan, testifying before the Senate Foreign Relations Committee in early 1966, asserted that, "</w:t>
      </w:r>
      <w:r w:rsidRPr="007C7328">
        <w:rPr>
          <w:rStyle w:val="StyleUnderline"/>
          <w:highlight w:val="yellow"/>
        </w:rPr>
        <w:t>Vietnam</w:t>
      </w:r>
      <w:r w:rsidRPr="00115622">
        <w:rPr>
          <w:rStyle w:val="StyleUnderline"/>
        </w:rPr>
        <w:t xml:space="preserve"> is not a region of major military, industrial importance. It is difficult to believe that any decisive developments of the world situation would be determined ... by what happens on that territory.... even a situation in which South Vietnam was controlled exclusively by the Viet Cong ... </w:t>
      </w:r>
      <w:r w:rsidRPr="007C7328">
        <w:rPr>
          <w:rStyle w:val="StyleUnderline"/>
          <w:highlight w:val="yellow"/>
        </w:rPr>
        <w:t>would not</w:t>
      </w:r>
      <w:r w:rsidRPr="00115622">
        <w:rPr>
          <w:rStyle w:val="StyleUnderline"/>
        </w:rPr>
        <w:t xml:space="preserve">, in my opinion, </w:t>
      </w:r>
      <w:r w:rsidRPr="007C7328">
        <w:rPr>
          <w:rStyle w:val="StyleUnderline"/>
          <w:highlight w:val="yellow"/>
        </w:rPr>
        <w:t>present dangers great enough to justify our military intervention</w:t>
      </w:r>
      <w:r w:rsidRPr="007C7328">
        <w:rPr>
          <w:sz w:val="16"/>
        </w:rPr>
        <w:t xml:space="preserve">." </w:t>
      </w:r>
      <w:r w:rsidRPr="007C7328">
        <w:rPr>
          <w:rStyle w:val="StyleUnderline"/>
          <w:highlight w:val="yellow"/>
        </w:rPr>
        <w:t xml:space="preserve">The decision </w:t>
      </w:r>
      <w:r w:rsidRPr="00115622">
        <w:rPr>
          <w:rStyle w:val="StyleUnderline"/>
        </w:rPr>
        <w:t xml:space="preserve">to commit </w:t>
      </w:r>
      <w:r w:rsidRPr="007C7328">
        <w:rPr>
          <w:rStyle w:val="StyleUnderline"/>
          <w:highlight w:val="yellow"/>
        </w:rPr>
        <w:t xml:space="preserve">to an open-ended war </w:t>
      </w:r>
      <w:r w:rsidRPr="00115622">
        <w:rPr>
          <w:rStyle w:val="StyleUnderline"/>
        </w:rPr>
        <w:t xml:space="preserve">in an area peripheral to traditional American security interests </w:t>
      </w:r>
      <w:r w:rsidRPr="007C7328">
        <w:rPr>
          <w:rStyle w:val="StyleUnderline"/>
          <w:highlight w:val="yellow"/>
        </w:rPr>
        <w:t>actually compromised U.S. ability to honor its commitments elsewhere, and raised serious questions among allies and foes alike about the soundness of America's strategic judgment</w:t>
      </w:r>
      <w:r w:rsidRPr="007C7328">
        <w:rPr>
          <w:sz w:val="16"/>
        </w:rPr>
        <w:t>. It confirmed the original assessment of the Joint Chiefs of Staff in the wake of the French defeat at Dien Bien Phu in May 1954: "Indochina is devoid of decisive military objectives and the allocation of more than token U.S. armed forces in Indochina would be a serious diversion of limited U.S. capabilities." Henry Kissinger, looking back on the war, contends that a proper "geopolitical approach geared to an analysis of the national interest would have differentiated between what was strategically significant and what was peripheral. It would have asked why America had thought it safe to stand by in 1948, when the communists conquered the huge prize of China, yet identified its national security with a much smaller Asian country that had not been independent for 150 years and had never been independent in its current borders."</w:t>
      </w:r>
    </w:p>
    <w:p w:rsidR="00CE1A7A" w:rsidRPr="002B3317" w:rsidRDefault="00CE1A7A" w:rsidP="00CE1A7A"/>
    <w:p w:rsidR="00902769" w:rsidRDefault="00902769" w:rsidP="002B3317">
      <w:pPr>
        <w:pStyle w:val="Heading3"/>
      </w:pPr>
      <w:bookmarkStart w:id="14" w:name="_Toc455477719"/>
      <w:r>
        <w:t>Solves war</w:t>
      </w:r>
      <w:bookmarkEnd w:id="14"/>
    </w:p>
    <w:p w:rsidR="00902769" w:rsidRDefault="00902769" w:rsidP="00902769">
      <w:pPr>
        <w:pStyle w:val="Heading4"/>
      </w:pPr>
      <w:r>
        <w:t>U.S. military dominance controls the direction of all conflicts. Failure to demonstrate resolve causes a resurgence great power wars.</w:t>
      </w:r>
    </w:p>
    <w:p w:rsidR="00902769" w:rsidRDefault="00902769" w:rsidP="00902769">
      <w:r>
        <w:t xml:space="preserve">Robert </w:t>
      </w:r>
      <w:r w:rsidRPr="00F715F4">
        <w:rPr>
          <w:rStyle w:val="Style13ptBold"/>
        </w:rPr>
        <w:t>Kagan</w:t>
      </w:r>
      <w:r>
        <w:t xml:space="preserve"> February 19, 20</w:t>
      </w:r>
      <w:r w:rsidRPr="00F715F4">
        <w:rPr>
          <w:rStyle w:val="Style13ptBold"/>
        </w:rPr>
        <w:t>15</w:t>
      </w:r>
      <w:r>
        <w:rPr>
          <w:rStyle w:val="Style13ptBold"/>
        </w:rPr>
        <w:t xml:space="preserve"> </w:t>
      </w:r>
      <w:r>
        <w:t xml:space="preserve">“The United States must resist a return to spheres of interest in the international system” </w:t>
      </w:r>
      <w:hyperlink r:id="rId25" w:history="1">
        <w:r w:rsidRPr="0086069D">
          <w:rPr>
            <w:rStyle w:val="Hyperlink"/>
          </w:rPr>
          <w:t>http://www.brookings.edu/blogs/order-from-chaos/posts/2015/02/19-united-states-must-resist-return-to-spheres-of-interest-international-system-kagan</w:t>
        </w:r>
      </w:hyperlink>
      <w:r>
        <w:t>, Kagan is a senior fellow in the Project on International Order and Strategy in the Foreign Policy program at Brookings. He served in the State Department from 1984 to 1988 as a member of the policy planning staff, principal speechwriter for Secretary of State George P. Shultz, and as deputy for policy in the Bureau of Inter-American Affairs.</w:t>
      </w:r>
    </w:p>
    <w:p w:rsidR="00902769" w:rsidRPr="007C7328" w:rsidRDefault="00902769" w:rsidP="00902769">
      <w:pPr>
        <w:rPr>
          <w:sz w:val="16"/>
        </w:rPr>
      </w:pPr>
      <w:r w:rsidRPr="00DC6C33">
        <w:rPr>
          <w:rStyle w:val="StyleUnderline"/>
        </w:rPr>
        <w:t>Great power competition has returned</w:t>
      </w:r>
      <w:r w:rsidRPr="007C7328">
        <w:rPr>
          <w:sz w:val="16"/>
        </w:rPr>
        <w:t xml:space="preserve">. Or rather, it has reminded us that it was always lurking in the background. </w:t>
      </w:r>
      <w:r w:rsidRPr="00DC6C33">
        <w:rPr>
          <w:rStyle w:val="StyleUnderline"/>
        </w:rPr>
        <w:t xml:space="preserve">This is not a minor development </w:t>
      </w:r>
      <w:r w:rsidRPr="007C7328">
        <w:rPr>
          <w:sz w:val="16"/>
        </w:rPr>
        <w:t xml:space="preserve">in international affairs, </w:t>
      </w:r>
      <w:r w:rsidRPr="00DC6C33">
        <w:rPr>
          <w:rStyle w:val="StyleUnderline"/>
        </w:rPr>
        <w:t xml:space="preserve">but it need not mean the end of the world </w:t>
      </w:r>
      <w:r w:rsidRPr="007C7328">
        <w:rPr>
          <w:sz w:val="16"/>
        </w:rPr>
        <w:t xml:space="preserve">order </w:t>
      </w:r>
      <w:r w:rsidRPr="00DC6C33">
        <w:rPr>
          <w:rStyle w:val="StyleUnderline"/>
        </w:rPr>
        <w:t>as we know it.</w:t>
      </w:r>
      <w:r w:rsidRPr="007C7328">
        <w:rPr>
          <w:sz w:val="16"/>
        </w:rPr>
        <w:t xml:space="preserve"> </w:t>
      </w:r>
      <w:r w:rsidRPr="00DC6C33">
        <w:rPr>
          <w:rStyle w:val="Emphasis"/>
        </w:rPr>
        <w:t>The real impact</w:t>
      </w:r>
      <w:r w:rsidRPr="00DC6C33">
        <w:rPr>
          <w:rStyle w:val="StyleUnderline"/>
        </w:rPr>
        <w:t xml:space="preserve"> of the return of great power competition</w:t>
      </w:r>
      <w:r w:rsidRPr="007C7328">
        <w:rPr>
          <w:sz w:val="16"/>
        </w:rPr>
        <w:t xml:space="preserve"> </w:t>
      </w:r>
      <w:r w:rsidRPr="00DC6C33">
        <w:rPr>
          <w:rStyle w:val="Emphasis"/>
        </w:rPr>
        <w:t>will depend on how the United States responds to these changes</w:t>
      </w:r>
      <w:r w:rsidRPr="00DC6C33">
        <w:rPr>
          <w:rStyle w:val="StyleUnderline"/>
        </w:rPr>
        <w:t>.</w:t>
      </w:r>
      <w:r w:rsidRPr="007C7328">
        <w:rPr>
          <w:sz w:val="16"/>
        </w:rPr>
        <w:t xml:space="preserve"> </w:t>
      </w:r>
      <w:r w:rsidRPr="00DC6C33">
        <w:rPr>
          <w:rStyle w:val="StyleUnderline"/>
        </w:rPr>
        <w:t>America needs to recognize its central role in maintaining</w:t>
      </w:r>
      <w:r w:rsidRPr="007C7328">
        <w:rPr>
          <w:sz w:val="16"/>
        </w:rPr>
        <w:t xml:space="preserve"> the present liberal international order and muster the will to use its still </w:t>
      </w:r>
      <w:r w:rsidRPr="00DC6C33">
        <w:rPr>
          <w:rStyle w:val="StyleUnderline"/>
        </w:rPr>
        <w:t>formidable power and influence to support that order against its inevitable challengers</w:t>
      </w:r>
      <w:r w:rsidRPr="007C7328">
        <w:rPr>
          <w:sz w:val="16"/>
        </w:rPr>
        <w:t xml:space="preserve">. Competition in international affairs is natural. </w:t>
      </w:r>
      <w:r w:rsidRPr="00DC6C33">
        <w:rPr>
          <w:rStyle w:val="StyleUnderline"/>
        </w:rPr>
        <w:t>Great powers by their very nature seek regional dominance and spheres of influence</w:t>
      </w:r>
      <w:r w:rsidRPr="007C7328">
        <w:rPr>
          <w:sz w:val="16"/>
        </w:rPr>
        <w:t xml:space="preserve">. They do so in the first instance because influence over others is what defines a great power. They are, as a rule, countries imbued with national pride and imperial ambition. But, living in a Hobbesian world of other great powers, they are also nervous about their security and seek defense-in-depth through the establishment of buffer states on their periphery. Historically, great power wars often begin as arguments over buffer states where spheres of influence intersect—the Balkans before World War I, for instance, where the ambitions of Russia and Austria-Hungary clashed. But </w:t>
      </w:r>
      <w:r w:rsidRPr="00DC6C33">
        <w:rPr>
          <w:rStyle w:val="StyleUnderline"/>
        </w:rPr>
        <w:t>today’s great powers are rising in a very different international environment, largely because of the unique role the United States has played since the end of the Second World War.</w:t>
      </w:r>
      <w:r w:rsidRPr="007C7328">
        <w:rPr>
          <w:sz w:val="16"/>
        </w:rPr>
        <w:t xml:space="preserve"> </w:t>
      </w:r>
      <w:r w:rsidRPr="00DC6C33">
        <w:rPr>
          <w:rStyle w:val="StyleUnderline"/>
        </w:rPr>
        <w:t>The United States has</w:t>
      </w:r>
      <w:r w:rsidRPr="007C7328">
        <w:rPr>
          <w:sz w:val="16"/>
        </w:rPr>
        <w:t xml:space="preserve"> been not simply a regional power, but rather a regional power in every strategic region. It has </w:t>
      </w:r>
      <w:r w:rsidRPr="00DC6C33">
        <w:rPr>
          <w:rStyle w:val="StyleUnderline"/>
        </w:rPr>
        <w:t>served as the maintainer of regional balances in Europe, Asia, and the Middle East. The result has been that</w:t>
      </w:r>
      <w:r w:rsidRPr="007C7328">
        <w:rPr>
          <w:sz w:val="16"/>
        </w:rPr>
        <w:t xml:space="preserve">, in marked contrast to past eras, </w:t>
      </w:r>
      <w:r w:rsidRPr="00DC6C33">
        <w:rPr>
          <w:rStyle w:val="StyleUnderline"/>
        </w:rPr>
        <w:t>today’s great powers do not face fundamental threats to their physical security.</w:t>
      </w:r>
      <w:r w:rsidRPr="007C7328">
        <w:rPr>
          <w:sz w:val="16"/>
        </w:rPr>
        <w:t xml:space="preserve"> So</w:t>
      </w:r>
      <w:r w:rsidRPr="00DC6C33">
        <w:rPr>
          <w:rStyle w:val="StyleUnderline"/>
        </w:rPr>
        <w:t>, for example, Russia objectively has never enjoyed greater security in its history than it has since 1989.</w:t>
      </w:r>
      <w:r w:rsidRPr="007C7328">
        <w:rPr>
          <w:sz w:val="16"/>
        </w:rPr>
        <w:t xml:space="preserve"> </w:t>
      </w:r>
      <w:r w:rsidRPr="00DC6C33">
        <w:rPr>
          <w:rStyle w:val="StyleUnderline"/>
        </w:rPr>
        <w:t>In the 20th century, Russia was invaded twice by Germany</w:t>
      </w:r>
      <w:r w:rsidRPr="007C7328">
        <w:rPr>
          <w:sz w:val="16"/>
        </w:rPr>
        <w:t xml:space="preserve">, and in the aftermath of the second war could plausibly claim to fear another invasion unless adequately protected. (France, after all, had the same fear.) </w:t>
      </w:r>
      <w:r w:rsidRPr="00DC6C33">
        <w:rPr>
          <w:rStyle w:val="StyleUnderline"/>
        </w:rPr>
        <w:t>In the 19th century, Russia was invaded by Napoleon</w:t>
      </w:r>
      <w:r w:rsidRPr="007C7328">
        <w:rPr>
          <w:sz w:val="16"/>
        </w:rPr>
        <w:t xml:space="preserve">, and before that Catherine the Great is supposed to have uttered that quintessentially Russian observation, “I have no way to defend my borders but to extend them.” </w:t>
      </w:r>
      <w:r w:rsidRPr="00DC6C33">
        <w:rPr>
          <w:rStyle w:val="StyleUnderline"/>
        </w:rPr>
        <w:t>Today that is not true. Russia faces no threat of invasion from the West</w:t>
      </w:r>
      <w:r w:rsidRPr="007C7328">
        <w:rPr>
          <w:sz w:val="16"/>
        </w:rPr>
        <w:t xml:space="preserve">.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w:t>
      </w:r>
      <w:r w:rsidRPr="00DC6C33">
        <w:rPr>
          <w:rStyle w:val="StyleUnderline"/>
        </w:rPr>
        <w:t xml:space="preserve">Much the same can be said of China, which enjoys far greater security than it has at any time in the last three centuries. </w:t>
      </w:r>
      <w:r w:rsidRPr="00B53DE1">
        <w:rPr>
          <w:rStyle w:val="StyleUnderline"/>
        </w:rPr>
        <w:t>The American role in East Asia protects it from invasion by its historic</w:t>
      </w:r>
      <w:r w:rsidRPr="00DC6C33">
        <w:rPr>
          <w:rStyle w:val="StyleUnderline"/>
        </w:rPr>
        <w:t xml:space="preserve"> adversary, Japan, while none of the other great powers around China’s periphery have the strength or desire now or in the foreseeable future to launch an attack on Chinese territory</w:t>
      </w:r>
      <w:r w:rsidRPr="007C7328">
        <w:rPr>
          <w:sz w:val="16"/>
        </w:rPr>
        <w:t xml:space="preserve">. </w:t>
      </w:r>
      <w:r w:rsidRPr="00B53DE1">
        <w:rPr>
          <w:rStyle w:val="StyleUnderline"/>
        </w:rPr>
        <w:t>Therefore, neither Chinese nor Russians can claim that a sphere of influence is necessary for their defense.</w:t>
      </w:r>
      <w:r w:rsidRPr="007C7328">
        <w:rPr>
          <w:sz w:val="16"/>
        </w:rPr>
        <w:t xml:space="preserv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 </w:t>
      </w:r>
      <w:r w:rsidRPr="00B53DE1">
        <w:rPr>
          <w:rStyle w:val="StyleUnderline"/>
        </w:rPr>
        <w:t>The question for the United States, and its allies in Asia</w:t>
      </w:r>
      <w:r w:rsidRPr="007C7328">
        <w:rPr>
          <w:sz w:val="16"/>
        </w:rPr>
        <w:t xml:space="preserve"> and Europe</w:t>
      </w:r>
      <w:r w:rsidRPr="00B53DE1">
        <w:rPr>
          <w:rStyle w:val="StyleUnderline"/>
        </w:rPr>
        <w:t>, is whether we should tolerate a return to sphere of influence behavior among regional powers that are not seeking security but are in search of status, powers that are acting less out of fear than out of ambition</w:t>
      </w:r>
      <w:r w:rsidRPr="007C7328">
        <w:rPr>
          <w:sz w:val="16"/>
        </w:rPr>
        <w:t xml:space="preserve">.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B53DE1">
        <w:rPr>
          <w:rStyle w:val="StyleUnderline"/>
        </w:rPr>
        <w:t>we need to understand how such behavior affects the world in terms of basic stability</w:t>
      </w:r>
      <w:r w:rsidRPr="007C7328">
        <w:rPr>
          <w:sz w:val="16"/>
        </w:rPr>
        <w:t xml:space="preserve"> </w:t>
      </w:r>
      <w:r w:rsidRPr="00B53DE1">
        <w:rPr>
          <w:rStyle w:val="StyleUnderline"/>
        </w:rPr>
        <w:t xml:space="preserve">On that score, the historical record is very clear. </w:t>
      </w:r>
      <w:r w:rsidRPr="00B53DE1">
        <w:rPr>
          <w:rStyle w:val="Emphasis"/>
        </w:rPr>
        <w:t>To return to a world of spheres of influence</w:t>
      </w:r>
      <w:r w:rsidRPr="007C7328">
        <w:rPr>
          <w:sz w:val="16"/>
        </w:rPr>
        <w:t>—the world that existed prior to the era of American predominance—</w:t>
      </w:r>
      <w:r w:rsidRPr="00B53DE1">
        <w:rPr>
          <w:rStyle w:val="Emphasis"/>
        </w:rPr>
        <w:t>is to return to the great power conflicts of past centuries</w:t>
      </w:r>
      <w:r w:rsidRPr="007C7328">
        <w:rPr>
          <w:sz w:val="16"/>
        </w:rPr>
        <w:t xml:space="preserve">. </w:t>
      </w:r>
      <w:r w:rsidRPr="00B53DE1">
        <w:rPr>
          <w:rStyle w:val="StyleUnderline"/>
        </w:rPr>
        <w:t>Revisionist great powers are never satisfied. Their sphere of influence is never quite large enough to satisfy their pride or their expanding need for security.</w:t>
      </w:r>
      <w:r w:rsidRPr="007C7328">
        <w:rPr>
          <w:sz w:val="16"/>
        </w:rPr>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w:t>
      </w:r>
      <w:r w:rsidRPr="00B53DE1">
        <w:rPr>
          <w:rStyle w:val="StyleUnderline"/>
        </w:rPr>
        <w:t>Japan</w:t>
      </w:r>
      <w:r w:rsidRPr="007C7328">
        <w:rPr>
          <w:sz w:val="16"/>
        </w:rPr>
        <w:t xml:space="preserve">, the aggrieved “have-not” nation of the 1930s, </w:t>
      </w:r>
      <w:r w:rsidRPr="00B53DE1">
        <w:rPr>
          <w:rStyle w:val="StyleUnderline"/>
        </w:rPr>
        <w:t>did not satisfy itself by swallowing Manchuria in 1931. Germany</w:t>
      </w:r>
      <w:r w:rsidRPr="007C7328">
        <w:rPr>
          <w:sz w:val="16"/>
        </w:rPr>
        <w:t xml:space="preserve">, the aggrieved victim of Versailles, </w:t>
      </w:r>
      <w:r w:rsidRPr="00B53DE1">
        <w:rPr>
          <w:rStyle w:val="StyleUnderline"/>
        </w:rPr>
        <w:t>did not satisfy itself by bringing the Germans of the Sudetenland back into the fold. And, of course, Russia’s historical sphere of influence does not end in Ukraine</w:t>
      </w:r>
      <w:r w:rsidRPr="007C7328">
        <w:rPr>
          <w:sz w:val="16"/>
        </w:rPr>
        <w:t xml:space="preserve">. It begins in Ukraine. It extends to the Balts, to the Balkans, and to heart of Central Europe. The tragic irony is that, in the process of carving out these spheres of influence, the ambitious rising powers invariably create the very threats they use to justify their actions. 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No one in the West was thinking about containing Russia until Russia made itself into a power that needed to be contained. If history is any lesson, such behavior only ends when other great powers decide they have had enough. We know those moments as major power wars. The best and easiest time to stop such a dynamic is at the beginning. </w:t>
      </w:r>
      <w:r w:rsidRPr="00B53DE1">
        <w:rPr>
          <w:rStyle w:val="StyleUnderline"/>
        </w:rPr>
        <w:t>If the United States wants to maintain a benevolent world order, it must not permit spheres of influence to serve as a pretext for aggression</w:t>
      </w:r>
      <w:r w:rsidRPr="007C7328">
        <w:rPr>
          <w:sz w:val="16"/>
        </w:rPr>
        <w:t xml:space="preserve">. </w:t>
      </w:r>
      <w:r w:rsidRPr="00B53DE1">
        <w:rPr>
          <w:rStyle w:val="StyleUnderline"/>
        </w:rPr>
        <w:t>The United States needs to make clear now</w:t>
      </w:r>
      <w:r w:rsidRPr="007C7328">
        <w:rPr>
          <w:sz w:val="16"/>
        </w:rPr>
        <w:t>—before things get out of hand—</w:t>
      </w:r>
      <w:r w:rsidRPr="00B53DE1">
        <w:rPr>
          <w:rStyle w:val="StyleUnderline"/>
        </w:rPr>
        <w:t xml:space="preserve">that this is not a world order that it will accept. </w:t>
      </w:r>
      <w:r w:rsidRPr="007C7328">
        <w:rPr>
          <w:sz w:val="16"/>
        </w:rPr>
        <w:t xml:space="preserve">And we need to be clear what that response entails. Great powers of course compete across multiple spheres—economic, ideological, and political, as well as military. </w:t>
      </w:r>
      <w:r w:rsidRPr="00B53DE1">
        <w:rPr>
          <w:rStyle w:val="StyleUnderline"/>
        </w:rPr>
        <w:t>Competition in most spheres is necessary and even healthy.</w:t>
      </w:r>
      <w:r w:rsidRPr="007C7328">
        <w:rPr>
          <w:sz w:val="16"/>
        </w:rPr>
        <w:t xml:space="preserve"> Within the liberal order, China can compete economically and successfully with the United States; Russia can thrive in the international economic order uphold by the liberal powers, even if it is not itself liberal. </w:t>
      </w:r>
      <w:r w:rsidRPr="00B53DE1">
        <w:rPr>
          <w:rStyle w:val="StyleUnderline"/>
        </w:rPr>
        <w:t>But security competition is different. It is specifically because Russia could not compete with the West ideologically or economically that Putin resorted to military means</w:t>
      </w:r>
      <w:r w:rsidRPr="007C7328">
        <w:rPr>
          <w:sz w:val="16"/>
        </w:rPr>
        <w:t xml:space="preserve">. In so doing, he attacked the underlying security and stability at the core of the liberal order. </w:t>
      </w:r>
      <w:r w:rsidRPr="00B53DE1">
        <w:rPr>
          <w:rStyle w:val="Emphasis"/>
        </w:rPr>
        <w:t>The security situation undergirds everything</w:t>
      </w:r>
      <w:r w:rsidRPr="007C7328">
        <w:rPr>
          <w:sz w:val="16"/>
        </w:rPr>
        <w:t>—</w:t>
      </w:r>
      <w:r w:rsidRPr="00B53DE1">
        <w:rPr>
          <w:rStyle w:val="Emphasis"/>
        </w:rPr>
        <w:t>without it nothing else functions</w:t>
      </w:r>
      <w:r w:rsidRPr="007C7328">
        <w:rPr>
          <w:sz w:val="16"/>
        </w:rPr>
        <w:t xml:space="preserve">. Democracy and prosperity cannot flourish without security. It remains true today as it has since the Second World War that only </w:t>
      </w:r>
      <w:r w:rsidRPr="00B53DE1">
        <w:rPr>
          <w:rStyle w:val="StyleUnderline"/>
        </w:rPr>
        <w:t>the United States has the capacity and the unique geographical advantages to provide this security.</w:t>
      </w:r>
      <w:r w:rsidRPr="007C7328">
        <w:rPr>
          <w:sz w:val="16"/>
        </w:rPr>
        <w:t xml:space="preserve"> There is no stable balance of power in Europe or Asia without the United States. And while we can talk about soft power and smart power, they have been and always will be of limited value when confronting raw military power. Despite all of the loose talk of American decline</w:t>
      </w:r>
      <w:r w:rsidRPr="00B53DE1">
        <w:rPr>
          <w:rStyle w:val="StyleUnderline"/>
        </w:rPr>
        <w:t>, it is in the military realm where U.S. advantages remain clearest. Even in other great power’s backyards, the United States retains the capacity</w:t>
      </w:r>
      <w:r w:rsidRPr="007C7328">
        <w:rPr>
          <w:sz w:val="16"/>
        </w:rPr>
        <w:t xml:space="preserve">, along with its powerful allies, </w:t>
      </w:r>
      <w:r w:rsidRPr="00B53DE1">
        <w:rPr>
          <w:rStyle w:val="StyleUnderline"/>
        </w:rPr>
        <w:t xml:space="preserve">to deter challenges to the security order. But </w:t>
      </w:r>
      <w:r w:rsidRPr="00B53DE1">
        <w:rPr>
          <w:rStyle w:val="Emphasis"/>
        </w:rPr>
        <w:t>without a U.S. willingness to use military power to establish balance in far-flung regions of the world, the system will buckle under</w:t>
      </w:r>
      <w:r w:rsidRPr="00B53DE1">
        <w:rPr>
          <w:rStyle w:val="StyleUnderline"/>
        </w:rPr>
        <w:t xml:space="preserve"> the unrestrained </w:t>
      </w:r>
      <w:r w:rsidRPr="00B53DE1">
        <w:rPr>
          <w:rStyle w:val="Emphasis"/>
        </w:rPr>
        <w:t>military</w:t>
      </w:r>
    </w:p>
    <w:p w:rsidR="00E175DA" w:rsidRDefault="00E175DA" w:rsidP="002B3317">
      <w:pPr>
        <w:pStyle w:val="Heading3"/>
      </w:pPr>
      <w:bookmarkStart w:id="15" w:name="_Toc455477720"/>
      <w:r>
        <w:t>Laundry List</w:t>
      </w:r>
      <w:bookmarkEnd w:id="15"/>
    </w:p>
    <w:p w:rsidR="00E175DA" w:rsidRPr="00E175DA" w:rsidRDefault="00E175DA" w:rsidP="00E175DA">
      <w:pPr>
        <w:pStyle w:val="Heading4"/>
      </w:pPr>
      <w:r w:rsidRPr="00E175DA">
        <w:t>The perception of weakness results in proliferation, terrorism and the collapse of alliances</w:t>
      </w:r>
    </w:p>
    <w:p w:rsidR="00E175DA" w:rsidRPr="00E175DA" w:rsidRDefault="00E175DA" w:rsidP="00E175DA">
      <w:r w:rsidRPr="00E175DA">
        <w:rPr>
          <w:rStyle w:val="Style13ptBold"/>
        </w:rPr>
        <w:t>Gaffney</w:t>
      </w:r>
      <w:r w:rsidRPr="00E175DA">
        <w:t>, 1/1/</w:t>
      </w:r>
      <w:r w:rsidRPr="00E175DA">
        <w:rPr>
          <w:rStyle w:val="Style13ptBold"/>
        </w:rPr>
        <w:t>2000</w:t>
      </w:r>
      <w:r w:rsidRPr="00E175DA">
        <w:t xml:space="preserve"> (Frank – president of the Center for Security Policy, American power – for what, Commentary, p. lexis)</w:t>
      </w:r>
    </w:p>
    <w:p w:rsidR="00E175DA" w:rsidRPr="00E175DA" w:rsidRDefault="00E175DA" w:rsidP="00E175DA">
      <w:r w:rsidRPr="00E175DA">
        <w:t xml:space="preserve">Fundamentally, we agree that </w:t>
      </w:r>
      <w:r w:rsidRPr="00E175DA">
        <w:rPr>
          <w:u w:val="single"/>
        </w:rPr>
        <w:t>the main threat arises not from the</w:t>
      </w:r>
      <w:r w:rsidRPr="00E175DA">
        <w:t xml:space="preserve"> </w:t>
      </w:r>
      <w:r w:rsidRPr="00E175DA">
        <w:rPr>
          <w:u w:val="single"/>
        </w:rPr>
        <w:t>U</w:t>
      </w:r>
      <w:r w:rsidRPr="00E175DA">
        <w:t xml:space="preserve">nited </w:t>
      </w:r>
      <w:r w:rsidRPr="00E175DA">
        <w:rPr>
          <w:u w:val="single"/>
        </w:rPr>
        <w:t>S</w:t>
      </w:r>
      <w:r w:rsidRPr="00E175DA">
        <w:t xml:space="preserve">tates' being too powerful but from its </w:t>
      </w:r>
      <w:r w:rsidRPr="00E175DA">
        <w:rPr>
          <w:u w:val="single"/>
        </w:rPr>
        <w:t xml:space="preserve">being perceived abroad as </w:t>
      </w:r>
      <w:r w:rsidRPr="00E175DA">
        <w:rPr>
          <w:b/>
          <w:u w:val="single"/>
        </w:rPr>
        <w:t>weak and irresolute</w:t>
      </w:r>
      <w:r w:rsidRPr="00E175DA">
        <w:rPr>
          <w:u w:val="single"/>
        </w:rPr>
        <w:t>. That perception, alas, is generally the result of</w:t>
      </w:r>
      <w:r w:rsidRPr="00E175DA">
        <w:t xml:space="preserve"> our acting that way at home--a phenomenon all too much in evidence during the </w:t>
      </w:r>
      <w:r w:rsidRPr="00E175DA">
        <w:rPr>
          <w:u w:val="single"/>
        </w:rPr>
        <w:t>Clinton</w:t>
      </w:r>
      <w:r w:rsidRPr="00E175DA">
        <w:t xml:space="preserve"> years. </w:t>
      </w:r>
      <w:r w:rsidRPr="00E175DA">
        <w:rPr>
          <w:u w:val="single"/>
        </w:rPr>
        <w:t xml:space="preserve">It is no coincidence that during this period we have witnessed </w:t>
      </w:r>
      <w:r w:rsidRPr="00E175DA">
        <w:rPr>
          <w:b/>
          <w:u w:val="single"/>
        </w:rPr>
        <w:t>serious erosion in America's alliances</w:t>
      </w:r>
      <w:r w:rsidRPr="00E175DA">
        <w:rPr>
          <w:u w:val="single"/>
        </w:rPr>
        <w:t xml:space="preserve">, </w:t>
      </w:r>
      <w:r w:rsidRPr="00E175DA">
        <w:rPr>
          <w:b/>
          <w:u w:val="single"/>
        </w:rPr>
        <w:t>escalating proliferation</w:t>
      </w:r>
      <w:r w:rsidRPr="00E175DA">
        <w:rPr>
          <w:u w:val="single"/>
        </w:rPr>
        <w:t>, an ominous "strategic partnership" being forged between the Russians and Chinese, and the growing power of rogue states and terrorist organizations</w:t>
      </w:r>
      <w:r w:rsidRPr="00E175DA">
        <w:t>. These are tectonic shifts in the geopolitical plate structure with which we will have to contend for years to come.</w:t>
      </w:r>
    </w:p>
    <w:p w:rsidR="00E175DA" w:rsidRPr="00E175DA" w:rsidRDefault="00E175DA" w:rsidP="00E175DA">
      <w:pPr>
        <w:pStyle w:val="Heading4"/>
      </w:pPr>
      <w:r w:rsidRPr="00E175DA">
        <w:t>Alliances prevent nuclear war</w:t>
      </w:r>
    </w:p>
    <w:p w:rsidR="00E175DA" w:rsidRPr="00E175DA" w:rsidRDefault="00E175DA" w:rsidP="00E175DA">
      <w:r w:rsidRPr="00E175DA">
        <w:rPr>
          <w:rStyle w:val="Style13ptBold"/>
        </w:rPr>
        <w:t>Ross</w:t>
      </w:r>
      <w:r w:rsidRPr="00E175DA">
        <w:t>, Winter 1998/</w:t>
      </w:r>
      <w:r w:rsidRPr="00E175DA">
        <w:rPr>
          <w:rStyle w:val="Style13ptBold"/>
        </w:rPr>
        <w:t>1999</w:t>
      </w:r>
      <w:r w:rsidRPr="00E175DA">
        <w:t xml:space="preserve"> (Douglas – professor of political science at Simon Fraser University, Canada’s functional isolationism and the future of weapons of mass destruction, International Journal, p. lexis)</w:t>
      </w:r>
    </w:p>
    <w:p w:rsidR="00E175DA" w:rsidRPr="00E175DA" w:rsidRDefault="00E175DA" w:rsidP="00E175DA">
      <w:r w:rsidRPr="00E175DA">
        <w:t xml:space="preserve">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 </w:t>
      </w:r>
      <w:r w:rsidRPr="00E175DA">
        <w:rPr>
          <w:u w:val="single"/>
        </w:rPr>
        <w:t>for</w:t>
      </w:r>
      <w:r w:rsidRPr="00E175DA">
        <w:t xml:space="preserve">, </w:t>
      </w:r>
      <w:r w:rsidRPr="00E175DA">
        <w:rPr>
          <w:u w:val="single"/>
        </w:rPr>
        <w:t>a proportionately equitable commitment of resources to</w:t>
      </w:r>
      <w:r w:rsidRPr="00E175DA">
        <w:t xml:space="preserve"> the management and </w:t>
      </w:r>
      <w:r w:rsidRPr="00E175DA">
        <w:rPr>
          <w:u w:val="single"/>
        </w:rPr>
        <w:t>prevention of international conflict – and</w:t>
      </w:r>
      <w:r w:rsidRPr="00E175DA">
        <w:t xml:space="preserve"> thus the </w:t>
      </w:r>
      <w:r w:rsidRPr="00E175DA">
        <w:rPr>
          <w:u w:val="single"/>
        </w:rPr>
        <w:t>containment of</w:t>
      </w:r>
      <w:r w:rsidRPr="00E175DA">
        <w:t xml:space="preserve"> the </w:t>
      </w:r>
      <w:r w:rsidRPr="00E175DA">
        <w:rPr>
          <w:u w:val="single"/>
        </w:rPr>
        <w:t>WMD</w:t>
      </w:r>
      <w:r w:rsidRPr="00E175DA">
        <w:t xml:space="preserve"> threat. Future </w:t>
      </w:r>
      <w:r w:rsidRPr="00E175DA">
        <w:rPr>
          <w:u w:val="single"/>
        </w:rPr>
        <w:t>American governments will not ‘police the world’ alone.</w:t>
      </w:r>
      <w:r w:rsidRPr="00E175DA">
        <w:t xml:space="preserve"> For almost fifty years the Soviet threat compelled disproportionate military expenditures and sacrifice by the United States. That world is gone. </w:t>
      </w:r>
      <w:r w:rsidRPr="00E175DA">
        <w:rPr>
          <w:u w:val="single"/>
        </w:rPr>
        <w:t>Only by enmeshing the capabilities of the U</w:t>
      </w:r>
      <w:r w:rsidRPr="00E175DA">
        <w:t xml:space="preserve">nited </w:t>
      </w:r>
      <w:r w:rsidRPr="00E175DA">
        <w:rPr>
          <w:u w:val="single"/>
        </w:rPr>
        <w:t>S</w:t>
      </w:r>
      <w:r w:rsidRPr="00E175DA">
        <w:t xml:space="preserve">tates </w:t>
      </w:r>
      <w:r w:rsidRPr="00E175DA">
        <w:rPr>
          <w:u w:val="single"/>
        </w:rPr>
        <w:t xml:space="preserve">and other leading powers in a co-operative security management regime where the burdens are widely shared does the world community have any plausible hope of avoiding </w:t>
      </w:r>
      <w:r w:rsidRPr="00E175DA">
        <w:rPr>
          <w:b/>
          <w:u w:val="single"/>
        </w:rPr>
        <w:t>warfare involving nuclear or other WMD</w:t>
      </w:r>
      <w:r w:rsidRPr="00E175DA">
        <w:rPr>
          <w:u w:val="single"/>
        </w:rPr>
        <w:t>.</w:t>
      </w:r>
    </w:p>
    <w:p w:rsidR="00E175DA" w:rsidRPr="00E175DA" w:rsidRDefault="00E175DA" w:rsidP="00E175DA">
      <w:pPr>
        <w:pStyle w:val="Heading4"/>
      </w:pPr>
      <w:r w:rsidRPr="00E175DA">
        <w:t>Proliferation causes nuclear war</w:t>
      </w:r>
    </w:p>
    <w:p w:rsidR="00E175DA" w:rsidRPr="00E175DA" w:rsidRDefault="00E175DA" w:rsidP="00E175DA">
      <w:r w:rsidRPr="00E175DA">
        <w:rPr>
          <w:rStyle w:val="Style13ptBold"/>
        </w:rPr>
        <w:t>Utgoff</w:t>
      </w:r>
      <w:r w:rsidRPr="00E175DA">
        <w:t xml:space="preserve">, Summer </w:t>
      </w:r>
      <w:r w:rsidRPr="00E175DA">
        <w:rPr>
          <w:rStyle w:val="Style13ptBold"/>
        </w:rPr>
        <w:t>2002</w:t>
      </w:r>
      <w:r w:rsidRPr="00E175DA">
        <w:t xml:space="preserve"> (Victor – deputy director for strategy, forces and resources division at the Institute for Defense Analysis, Survival, p. OUP Journals)</w:t>
      </w:r>
    </w:p>
    <w:p w:rsidR="00E175DA" w:rsidRPr="00E175DA" w:rsidRDefault="00E175DA" w:rsidP="00E175DA">
      <w:r w:rsidRPr="00E175DA">
        <w:rPr>
          <w:u w:val="single"/>
        </w:rPr>
        <w:t xml:space="preserve">Widespread proliferation is likely to lead to an occasional </w:t>
      </w:r>
      <w:r w:rsidRPr="00E175DA">
        <w:rPr>
          <w:b/>
          <w:u w:val="single"/>
        </w:rPr>
        <w:t>shoot-out with nuclear weapons</w:t>
      </w:r>
      <w:r w:rsidRPr="00E175DA">
        <w:rPr>
          <w:u w:val="single"/>
        </w:rPr>
        <w:t xml:space="preserve"> and that such shoot-outs will have a </w:t>
      </w:r>
      <w:r w:rsidRPr="00E175DA">
        <w:rPr>
          <w:b/>
          <w:u w:val="single"/>
        </w:rPr>
        <w:t>substantial probability of escalating</w:t>
      </w:r>
      <w:r w:rsidRPr="00E175DA">
        <w:t xml:space="preserve"> to the maximum destruction possible with the weapons at hand.  Unless nuclear proliferation is stopped, we are headed toward a world that will mirror the American Wild West of the late 1800s.  With most, if not all, nations wearing nuclear "six-shooters" on their hips, the world may even be a more polite place than it is today, but every once in a while </w:t>
      </w:r>
      <w:r w:rsidRPr="00E175DA">
        <w:rPr>
          <w:u w:val="single"/>
        </w:rPr>
        <w:t>we will all gather on a hill to bury the bodies of dead cities or even whole nations</w:t>
      </w:r>
      <w:r w:rsidRPr="00E175DA">
        <w:t>.</w:t>
      </w:r>
    </w:p>
    <w:p w:rsidR="00E175DA" w:rsidRPr="00E175DA" w:rsidRDefault="00E175DA" w:rsidP="00E175DA"/>
    <w:p w:rsidR="00951F7E" w:rsidRDefault="00951F7E" w:rsidP="00951F7E">
      <w:pPr>
        <w:pStyle w:val="Heading3"/>
      </w:pPr>
      <w:bookmarkStart w:id="16" w:name="_Toc455477721"/>
      <w:r>
        <w:t>Turns cooperation</w:t>
      </w:r>
      <w:bookmarkEnd w:id="16"/>
    </w:p>
    <w:p w:rsidR="00951F7E" w:rsidRDefault="00951F7E" w:rsidP="00951F7E">
      <w:pPr>
        <w:pStyle w:val="Heading4"/>
      </w:pPr>
      <w:r>
        <w:t xml:space="preserve">Loss of hegemony undermines the security alliance network which provides the conditions for international cooperation. </w:t>
      </w:r>
    </w:p>
    <w:p w:rsidR="00951F7E" w:rsidRDefault="00951F7E" w:rsidP="00951F7E">
      <w:r>
        <w:t xml:space="preserve">Stephen </w:t>
      </w:r>
      <w:r w:rsidRPr="00B7673C">
        <w:rPr>
          <w:rStyle w:val="Style13ptBold"/>
        </w:rPr>
        <w:t>Brooks</w:t>
      </w:r>
      <w:r>
        <w:rPr>
          <w:rStyle w:val="Style13ptBold"/>
        </w:rPr>
        <w:t>,</w:t>
      </w:r>
      <w:r w:rsidRPr="00B7673C">
        <w:rPr>
          <w:rStyle w:val="Style13ptBold"/>
        </w:rPr>
        <w:t xml:space="preserve"> </w:t>
      </w:r>
      <w:r w:rsidRPr="00A16F5D">
        <w:t xml:space="preserve">G. John </w:t>
      </w:r>
      <w:r>
        <w:rPr>
          <w:rStyle w:val="Style13ptBold"/>
        </w:rPr>
        <w:t xml:space="preserve">Ikenberry, and </w:t>
      </w:r>
      <w:r w:rsidRPr="00A16F5D">
        <w:t xml:space="preserve">William C. </w:t>
      </w:r>
      <w:r>
        <w:rPr>
          <w:rStyle w:val="Style13ptBold"/>
        </w:rPr>
        <w:t xml:space="preserve">Wohlforth </w:t>
      </w:r>
      <w:r>
        <w:t>20</w:t>
      </w:r>
      <w:r w:rsidRPr="00B7673C">
        <w:rPr>
          <w:rStyle w:val="Style13ptBold"/>
        </w:rPr>
        <w:t>1</w:t>
      </w:r>
      <w:r>
        <w:rPr>
          <w:rStyle w:val="Style13ptBold"/>
        </w:rPr>
        <w:t>2</w:t>
      </w:r>
      <w:r>
        <w:t xml:space="preserve"> “Don’t Come Home, America: The Case against Retrenchment” </w:t>
      </w:r>
      <w:hyperlink r:id="rId26" w:history="1">
        <w:r w:rsidRPr="0086069D">
          <w:rPr>
            <w:rStyle w:val="Hyperlink"/>
          </w:rPr>
          <w:t>http://www.carlanorrlof.com/wp-content/uploads/2013/03/DontComeHomeAmerica.pdf</w:t>
        </w:r>
      </w:hyperlink>
      <w:r>
        <w:t>, Brooks is Associate Professor of Government at Dartmouth. He received his Ph.D. from Yale University. Ikenberry is the Albert G. Milbank Professor of Politics and International Affairs at Princeton University in the Department of Politics and the Woodrow Wilson School of Public and International Affairs. He is also a Global Eminence Scholar at Kyung Hee University. Wohlforth is the Daniel Webster Professor in the Department of Government at Dartmouth College.</w:t>
      </w:r>
    </w:p>
    <w:p w:rsidR="00951F7E" w:rsidRDefault="00951F7E" w:rsidP="00951F7E">
      <w:pPr>
        <w:rPr>
          <w:rStyle w:val="StyleUnderline"/>
        </w:rPr>
      </w:pPr>
      <w:r w:rsidRPr="007C7328">
        <w:rPr>
          <w:sz w:val="16"/>
        </w:rPr>
        <w:t>First,</w:t>
      </w:r>
      <w:r w:rsidRPr="00FA5B7D">
        <w:rPr>
          <w:rStyle w:val="StyleUnderline"/>
        </w:rPr>
        <w:t xml:space="preserve"> benefits flow to the United States from institutionalized cooperation to address a wide range of problems.</w:t>
      </w:r>
      <w:r w:rsidRPr="007C7328">
        <w:rPr>
          <w:sz w:val="16"/>
        </w:rPr>
        <w:t xml:space="preserve"> There is general agreement that a stable, open, and loosely rule-based international order serves the interests of the United States. Indeed, we are aware of no serious studies suggesting that U.S. interests would be better advanced in a world that is closed (i.e., built around blocs and spheres of influence) and devoid of basic, agreed-upon rules and institutions. As scholars have long argued, under conditions of rising complex interdependence, states often can benefit from institutionalized cooperation.109 </w:t>
      </w:r>
      <w:r w:rsidRPr="00FA5B7D">
        <w:rPr>
          <w:rStyle w:val="StyleUnderline"/>
        </w:rPr>
        <w:t>In the security realm, newly emerging threats arguably are producing a rapid rise in the benefits of such cooperation for the United States. Some of these threats are transnational and emerge from environmental, health, and resource vulnerabilities, such as those concerning pandemics</w:t>
      </w:r>
      <w:r w:rsidRPr="007C7328">
        <w:rPr>
          <w:sz w:val="16"/>
        </w:rPr>
        <w:t xml:space="preserve">. </w:t>
      </w:r>
      <w:r w:rsidRPr="00FA5B7D">
        <w:rPr>
          <w:rStyle w:val="StyleUnderline"/>
        </w:rPr>
        <w:t>Transnational nonstate groups with various capacities for violence have also become salient</w:t>
      </w:r>
      <w:r w:rsidRPr="007C7328">
        <w:rPr>
          <w:sz w:val="16"/>
        </w:rPr>
        <w:t xml:space="preserve"> in recent decades, </w:t>
      </w:r>
      <w:r w:rsidRPr="00FA5B7D">
        <w:rPr>
          <w:rStyle w:val="StyleUnderline"/>
        </w:rPr>
        <w:t>including groups involved in terrorism, piracy, and organized crime</w:t>
      </w:r>
      <w:r w:rsidRPr="007C7328">
        <w:rPr>
          <w:sz w:val="16"/>
        </w:rPr>
        <w:t xml:space="preserve">. As is widely argued, </w:t>
      </w:r>
      <w:r w:rsidRPr="00FA5B7D">
        <w:rPr>
          <w:rStyle w:val="StyleUnderline"/>
        </w:rPr>
        <w:t>these sorts of nontraditional, transnational threats can be realistically addressed only through various types of collective action</w:t>
      </w:r>
      <w:r w:rsidRPr="007C7328">
        <w:rPr>
          <w:sz w:val="16"/>
        </w:rPr>
        <w:t xml:space="preserve">.111 Unless countries are prepared to radically restrict their integration into an increasingly globalized world system, the problems must be solved through coordinated action.112 In the face of these diffuse and shifting threats, the United States is going to find itself needing to work with other states to an increasing degree, sharing information, building capacities, and responding to crises.113 Second, </w:t>
      </w:r>
      <w:r w:rsidRPr="00FA5B7D">
        <w:rPr>
          <w:rStyle w:val="Emphasis"/>
        </w:rPr>
        <w:t>U.S. leadership increases the prospects that</w:t>
      </w:r>
      <w:r w:rsidRPr="00FA5B7D">
        <w:rPr>
          <w:rStyle w:val="StyleUnderline"/>
        </w:rPr>
        <w:t xml:space="preserve"> such </w:t>
      </w:r>
      <w:r w:rsidRPr="00FA5B7D">
        <w:rPr>
          <w:rStyle w:val="Emphasis"/>
        </w:rPr>
        <w:t>cooperation will emerge</w:t>
      </w:r>
      <w:r w:rsidRPr="00FA5B7D">
        <w:rPr>
          <w:rStyle w:val="StyleUnderline"/>
        </w:rPr>
        <w:t xml:space="preserve"> in a manner relatively favorable to U.S. interests. </w:t>
      </w:r>
      <w:r w:rsidRPr="007C7328">
        <w:rPr>
          <w:sz w:val="16"/>
        </w:rPr>
        <w:t xml:space="preserve">Of course, the prospects for cooperation are partly a function of compatible interests. Yet </w:t>
      </w:r>
      <w:r w:rsidRPr="00FA5B7D">
        <w:rPr>
          <w:rStyle w:val="StyleUnderline"/>
        </w:rPr>
        <w:t>even when interests overlap, scholars of all theoretical stripes have established that institutionalized cooperation does not emerge effortlessly: generating agreement on the particular cooperative solution can often be elusive</w:t>
      </w:r>
      <w:r w:rsidRPr="007C7328">
        <w:rPr>
          <w:sz w:val="16"/>
        </w:rPr>
        <w:t xml:space="preserve">. </w:t>
      </w:r>
      <w:r w:rsidRPr="00FA5B7D">
        <w:rPr>
          <w:rStyle w:val="StyleUnderline"/>
        </w:rPr>
        <w:t>And when interests do not overlap, the bargaining becomes tougher yet</w:t>
      </w:r>
      <w:r w:rsidRPr="007C7328">
        <w:rPr>
          <w:sz w:val="16"/>
        </w:rPr>
        <w:t xml:space="preserve">: not just how, but whether cooperation will occur is on the table. Many factors affect the initiation of cooperation, and under various conditions states can and have cooperated without hegemonic leadership.114 As noted above, however, scholars acknowledge that </w:t>
      </w:r>
      <w:r w:rsidRPr="00FA5B7D">
        <w:rPr>
          <w:rStyle w:val="StyleUnderline"/>
        </w:rPr>
        <w:t>the likelihood of cooperation drops in the absence of leadership</w:t>
      </w:r>
      <w:r w:rsidRPr="007C7328">
        <w:rPr>
          <w:sz w:val="16"/>
        </w:rPr>
        <w:t xml:space="preserve">. Finally, </w:t>
      </w:r>
      <w:r w:rsidRPr="00FA5B7D">
        <w:rPr>
          <w:rStyle w:val="StyleUnderline"/>
        </w:rPr>
        <w:t>U.S. security commitments are an integral component of this leadership.</w:t>
      </w:r>
      <w:r w:rsidRPr="007C7328">
        <w:rPr>
          <w:sz w:val="16"/>
        </w:rPr>
        <w:t xml:space="preserve"> Historically, as Gilpin and other theorists of hegemonic order have shown, </w:t>
      </w:r>
      <w:r w:rsidRPr="00FA5B7D">
        <w:rPr>
          <w:rStyle w:val="StyleUnderline"/>
        </w:rPr>
        <w:t>the background security and stability that the United States provided facilitated the creation of multilateral institutions for ongoing cooperation across policy areas</w:t>
      </w:r>
      <w:r w:rsidRPr="007C7328">
        <w:rPr>
          <w:sz w:val="16"/>
        </w:rPr>
        <w:t xml:space="preserve">.115 As in the case of the global economy, </w:t>
      </w:r>
      <w:r w:rsidRPr="00FA5B7D">
        <w:rPr>
          <w:rStyle w:val="Emphasis"/>
        </w:rPr>
        <w:t>U.S. security provision</w:t>
      </w:r>
      <w:r w:rsidRPr="00FA5B7D">
        <w:rPr>
          <w:rStyle w:val="StyleUnderline"/>
        </w:rPr>
        <w:t xml:space="preserve"> plays a role in </w:t>
      </w:r>
      <w:r w:rsidRPr="00FA5B7D">
        <w:rPr>
          <w:rStyle w:val="Emphasis"/>
        </w:rPr>
        <w:t>foster</w:t>
      </w:r>
      <w:r w:rsidRPr="00FA5B7D">
        <w:rPr>
          <w:rStyle w:val="StyleUnderline"/>
        </w:rPr>
        <w:t xml:space="preserve">ing </w:t>
      </w:r>
      <w:r w:rsidRPr="00FA5B7D">
        <w:rPr>
          <w:rStyle w:val="Emphasis"/>
        </w:rPr>
        <w:t>stability within and across regions</w:t>
      </w:r>
      <w:r w:rsidRPr="00FA5B7D">
        <w:rPr>
          <w:rStyle w:val="StyleUnderline"/>
        </w:rPr>
        <w:t xml:space="preserve">, and </w:t>
      </w:r>
      <w:r w:rsidRPr="00FA5B7D">
        <w:rPr>
          <w:rStyle w:val="Emphasis"/>
        </w:rPr>
        <w:t>this has an impact on the ability of states to engage in institutional cooperation.</w:t>
      </w:r>
      <w:r w:rsidRPr="00FA5B7D">
        <w:rPr>
          <w:rStyle w:val="StyleUnderline"/>
        </w:rPr>
        <w:t xml:space="preserve"> </w:t>
      </w:r>
      <w:r w:rsidRPr="007C7328">
        <w:rPr>
          <w:sz w:val="16"/>
        </w:rPr>
        <w:t xml:space="preserve">Institutional cooperation is least likely in areas of the world where instability is pervasive. It is more likely to flourish in areas where states are secure and leaders can anticipate stable and continuous relations—where the “shadow of the future” is most evident. And </w:t>
      </w:r>
      <w:r w:rsidRPr="00FA5B7D">
        <w:rPr>
          <w:rStyle w:val="StyleUnderline"/>
        </w:rPr>
        <w:t>because of the key security role it plays in fostering this institutional cooperation, the United States is in a stronger position to help shape the contours of these cooperative efforts</w:t>
      </w:r>
      <w:r w:rsidRPr="007C7328">
        <w:rPr>
          <w:sz w:val="16"/>
        </w:rPr>
        <w:t xml:space="preserve">. </w:t>
      </w:r>
      <w:r w:rsidRPr="00FA5B7D">
        <w:rPr>
          <w:rStyle w:val="StyleUnderline"/>
        </w:rPr>
        <w:t>The United States’ extended system of security commitments creates a set of institutional relationships that foster political communication. Alliance institutions are in the first instance about security protection, but they are also mechanisms that provide a kind of “political architecture” that is useful beyond narrow issues of military affairs. Alliances bind states together and create institutional channels of communication. NATO has facilitated ties and associated institutions</w:t>
      </w:r>
      <w:r w:rsidRPr="007C7328">
        <w:rPr>
          <w:sz w:val="16"/>
        </w:rPr>
        <w:t>—such as the Atlantic Council—</w:t>
      </w:r>
      <w:r w:rsidRPr="00FA5B7D">
        <w:rPr>
          <w:rStyle w:val="StyleUnderline"/>
        </w:rPr>
        <w:t>that increase the ability of the United States and Europe to talk to each other and do business</w:t>
      </w:r>
      <w:r w:rsidRPr="007C7328">
        <w:rPr>
          <w:sz w:val="16"/>
        </w:rPr>
        <w:t xml:space="preserve">.116 Likewise, </w:t>
      </w:r>
      <w:r w:rsidRPr="00FA5B7D">
        <w:rPr>
          <w:rStyle w:val="StyleUnderline"/>
        </w:rPr>
        <w:t xml:space="preserve">the bilateral alliances in East Asia also play a communication role beyond narrow security issues. </w:t>
      </w:r>
      <w:r w:rsidRPr="007C7328">
        <w:rPr>
          <w:sz w:val="16"/>
        </w:rPr>
        <w:t xml:space="preserve">Consultations and exchanges spill over into other policy areas.117 </w:t>
      </w:r>
      <w:r w:rsidRPr="00FA5B7D">
        <w:rPr>
          <w:rStyle w:val="StyleUnderline"/>
        </w:rPr>
        <w:t>For example, when U.S. officials travel to Seoul to consult on alliance issues, they also routinely talk about other pending issues, such as</w:t>
      </w:r>
      <w:r w:rsidRPr="007C7328">
        <w:rPr>
          <w:sz w:val="16"/>
        </w:rPr>
        <w:t xml:space="preserve">, recently, </w:t>
      </w:r>
      <w:r w:rsidRPr="00FA5B7D">
        <w:rPr>
          <w:rStyle w:val="StyleUnderline"/>
        </w:rPr>
        <w:t>the Korea–United States Free Trade Agreement and the Trans-Pacific Partnership.</w:t>
      </w:r>
      <w:r w:rsidRPr="007C7328">
        <w:rPr>
          <w:sz w:val="16"/>
        </w:rPr>
        <w:t xml:space="preserve"> This gives the United States the capacity to work across issue areas, using assets and bargaining chips in one area to make progress in another. </w:t>
      </w:r>
      <w:r w:rsidRPr="00FA5B7D">
        <w:rPr>
          <w:rStyle w:val="StyleUnderline"/>
        </w:rPr>
        <w:t xml:space="preserve">It </w:t>
      </w:r>
      <w:r w:rsidRPr="007C7328">
        <w:rPr>
          <w:sz w:val="16"/>
        </w:rPr>
        <w:t xml:space="preserve">also </w:t>
      </w:r>
      <w:r w:rsidRPr="00FA5B7D">
        <w:rPr>
          <w:rStyle w:val="StyleUnderline"/>
        </w:rPr>
        <w:t>provides more diffuse political benefits to cooperation that flow from the “voice opportunities” created by the security alliance architecture.</w:t>
      </w:r>
      <w:r w:rsidRPr="007C7328">
        <w:rPr>
          <w:sz w:val="16"/>
        </w:rPr>
        <w:t xml:space="preserve">118 </w:t>
      </w:r>
      <w:r w:rsidRPr="00C86E7E">
        <w:rPr>
          <w:rStyle w:val="StyleUnderline"/>
        </w:rPr>
        <w:t xml:space="preserve">The alliances provide channels and access points for wider flows of communication—and the benefits of greater political solidarity and institutional cooperation that follow. </w:t>
      </w:r>
      <w:r w:rsidRPr="00C86E7E">
        <w:rPr>
          <w:rStyle w:val="Emphasis"/>
        </w:rPr>
        <w:t>The benefits of these communication flows cut across all international issues</w:t>
      </w:r>
      <w:r w:rsidRPr="00C86E7E">
        <w:rPr>
          <w:rStyle w:val="StyleUnderline"/>
        </w:rPr>
        <w:t>, but are arguably enhanced with respect to generating security cooperation to deal with new kinds of threats—</w:t>
      </w:r>
      <w:r w:rsidRPr="00C86E7E">
        <w:rPr>
          <w:rStyle w:val="Emphasis"/>
        </w:rPr>
        <w:t>such as terrorism and health pandemics</w:t>
      </w:r>
      <w:r w:rsidRPr="00C86E7E">
        <w:rPr>
          <w:rStyle w:val="StyleUnderline"/>
        </w:rPr>
        <w:t>—that require a multitude of novel bargains and newly established procedures of shared responsibilities among a wide range of countries.</w:t>
      </w:r>
      <w:r w:rsidRPr="007C7328">
        <w:rPr>
          <w:sz w:val="16"/>
        </w:rPr>
        <w:t xml:space="preserve"> </w:t>
      </w:r>
      <w:r w:rsidRPr="00C86E7E">
        <w:rPr>
          <w:rStyle w:val="StyleUnderline"/>
        </w:rPr>
        <w:t>With the existing U.S.-led security system in place</w:t>
      </w:r>
      <w:r w:rsidRPr="007C7328">
        <w:rPr>
          <w:sz w:val="16"/>
        </w:rPr>
        <w:t xml:space="preserve">, </w:t>
      </w:r>
      <w:r w:rsidRPr="00C86E7E">
        <w:rPr>
          <w:rStyle w:val="StyleUnderline"/>
        </w:rPr>
        <w:t xml:space="preserve">the United States is in a stronger position than it otherwise would be to strike bargains and share burdens of security cooperation in such areas. </w:t>
      </w:r>
      <w:r w:rsidRPr="007C7328">
        <w:rPr>
          <w:sz w:val="16"/>
        </w:rPr>
        <w:t xml:space="preserve">The challenge of rising security interdependence is greater security cooperation. That is, when countries are increasingly mutually vulnerable to nontraditional, diffuse, transnational threats, they need to work together to eradicate the conditions that allow for these threats and limit the damage. </w:t>
      </w:r>
      <w:r w:rsidRPr="00C86E7E">
        <w:rPr>
          <w:rStyle w:val="StyleUnderline"/>
        </w:rPr>
        <w:t>The U.S.-led alliance system is a platform with already existing capacities and routines for security cooperation</w:t>
      </w:r>
      <w:r w:rsidRPr="007C7328">
        <w:rPr>
          <w:sz w:val="16"/>
        </w:rPr>
        <w:t xml:space="preserve">. These assets can be used or adapted, saving the cost of generating security cooperation from scratch. In short, having an institution in place to facilitate cooperation on one issue makes it easier, and more likely, that the participating states will be able to achieve cooperation rapidly on a related issue.119 The usefulness of the U.S. alliance system for generating enhanced nonsecurity cooperation is confirmed in interviews with former State Department and National Security Council officials. One former administration official noted, using the examples of Australia and South Korea, that the </w:t>
      </w:r>
      <w:r w:rsidRPr="00C86E7E">
        <w:rPr>
          <w:rStyle w:val="Emphasis"/>
        </w:rPr>
        <w:t xml:space="preserve">security ties “create nonsecurity benefits in terms of support for global agenda issues,” such as Afghanistan, Copenhagen, disaster relief, and the financial crisis. </w:t>
      </w:r>
      <w:r w:rsidRPr="007C7328">
        <w:rPr>
          <w:sz w:val="16"/>
        </w:rPr>
        <w:t>“</w:t>
      </w:r>
      <w:r w:rsidRPr="00C86E7E">
        <w:rPr>
          <w:rStyle w:val="StyleUnderline"/>
        </w:rPr>
        <w:t>This is not security leverage per se, but it is an indication of how the deepness of the security relationship creates working relationships</w:t>
      </w:r>
      <w:r w:rsidRPr="007C7328">
        <w:rPr>
          <w:sz w:val="16"/>
        </w:rPr>
        <w:t xml:space="preserve"> [and</w:t>
      </w:r>
      <w:r w:rsidRPr="00C86E7E">
        <w:rPr>
          <w:rStyle w:val="StyleUnderline"/>
        </w:rPr>
        <w:t>] interoperability that can then be leveraged to address other regional issues.”</w:t>
      </w:r>
      <w:r w:rsidRPr="007C7328">
        <w:rPr>
          <w:sz w:val="16"/>
        </w:rPr>
        <w:t xml:space="preserve"> This official notes, “</w:t>
      </w:r>
      <w:r w:rsidRPr="00C86E7E">
        <w:rPr>
          <w:rStyle w:val="StyleUnderline"/>
        </w:rPr>
        <w:t>We could not have organized the Core Group</w:t>
      </w:r>
      <w:r w:rsidRPr="007C7328">
        <w:rPr>
          <w:sz w:val="16"/>
        </w:rPr>
        <w:t xml:space="preserve"> (India, U.S., Australia, Japan) </w:t>
      </w:r>
      <w:r w:rsidRPr="00C86E7E">
        <w:rPr>
          <w:rStyle w:val="StyleUnderline"/>
        </w:rPr>
        <w:t>in response to the 2004 tsunami without the deep bilateral military relationships that had already been in place. It was much easier for us to organize with these countries almost immediately</w:t>
      </w:r>
      <w:r w:rsidRPr="007C7328">
        <w:rPr>
          <w:sz w:val="16"/>
        </w:rPr>
        <w:t xml:space="preserve"> (within forty-eight hours) </w:t>
      </w:r>
      <w:r w:rsidRPr="00C86E7E">
        <w:rPr>
          <w:rStyle w:val="StyleUnderline"/>
        </w:rPr>
        <w:t>than anyone else for a large-scale humanitarian operation because our militaries were accustomed to each other</w:t>
      </w:r>
      <w:r w:rsidRPr="007C7328">
        <w:rPr>
          <w:sz w:val="16"/>
        </w:rPr>
        <w:t xml:space="preserve">.”120 </w:t>
      </w:r>
      <w:r w:rsidRPr="00C86E7E">
        <w:rPr>
          <w:rStyle w:val="StyleUnderline"/>
        </w:rPr>
        <w:t>The United States’ role as security provider</w:t>
      </w:r>
      <w:r w:rsidRPr="007C7328">
        <w:rPr>
          <w:sz w:val="16"/>
        </w:rPr>
        <w:t xml:space="preserve"> also </w:t>
      </w:r>
      <w:r w:rsidRPr="00C86E7E">
        <w:rPr>
          <w:rStyle w:val="StyleUnderline"/>
        </w:rPr>
        <w:t>has a</w:t>
      </w:r>
      <w:r w:rsidRPr="007C7328">
        <w:rPr>
          <w:sz w:val="16"/>
        </w:rPr>
        <w:t xml:space="preserve"> more </w:t>
      </w:r>
      <w:r w:rsidRPr="00C86E7E">
        <w:rPr>
          <w:rStyle w:val="StyleUnderline"/>
        </w:rPr>
        <w:t>direct effect of enhancing its authority and capacity to initiate institutional cooperation in various policy areas. The fact that the United States is a security patron of Japan, South Korea, and other countries in East Asia, for example, gives it a weight and presence in regional diplomacy over the shape and scope of multilateral cooperation not just within the region but also elsewhere.</w:t>
      </w:r>
      <w:r w:rsidRPr="007C7328">
        <w:rPr>
          <w:sz w:val="16"/>
        </w:rPr>
        <w:t xml:space="preserve"> This does not mean that the United States always wins these diplomatic encounters, but its leverage is greater than it would be if the United States were purely an offshore great power without institutionalized security ties to the region. In sum, </w:t>
      </w:r>
      <w:r w:rsidRPr="00C86E7E">
        <w:rPr>
          <w:rStyle w:val="Emphasis"/>
        </w:rPr>
        <w:t>the deep engagement strategy enables U.S. leadership</w:t>
      </w:r>
      <w:r w:rsidRPr="00C86E7E">
        <w:rPr>
          <w:rStyle w:val="StyleUnderline"/>
        </w:rPr>
        <w:t xml:space="preserve">, </w:t>
      </w:r>
      <w:r w:rsidRPr="00C86E7E">
        <w:rPr>
          <w:rStyle w:val="Emphasis"/>
        </w:rPr>
        <w:t>which results in more cooperation</w:t>
      </w:r>
      <w:r w:rsidRPr="00C86E7E">
        <w:rPr>
          <w:rStyle w:val="StyleUnderline"/>
        </w:rPr>
        <w:t xml:space="preserve"> on matters of importance </w:t>
      </w:r>
      <w:r w:rsidRPr="00C86E7E">
        <w:rPr>
          <w:rStyle w:val="Emphasis"/>
        </w:rPr>
        <w:t>than would occur if the United States disengaged</w:t>
      </w:r>
      <w:r w:rsidRPr="00C86E7E">
        <w:rPr>
          <w:rStyle w:val="StyleUnderline"/>
        </w:rPr>
        <w:t>—even as it pushes cooperation toward U.S. preferences.</w:t>
      </w:r>
    </w:p>
    <w:p w:rsidR="007C7328" w:rsidRDefault="007C7328">
      <w:pPr>
        <w:rPr>
          <w:rFonts w:eastAsiaTheme="majorEastAsia" w:cstheme="majorBidi"/>
          <w:b/>
          <w:iCs/>
          <w:sz w:val="26"/>
        </w:rPr>
      </w:pPr>
      <w:r>
        <w:br w:type="page"/>
      </w:r>
    </w:p>
    <w:p w:rsidR="00951F7E" w:rsidRDefault="00951F7E" w:rsidP="00951F7E">
      <w:pPr>
        <w:pStyle w:val="Heading4"/>
      </w:pPr>
      <w:r>
        <w:t>U.S. military dominance fosters interdependence. It’s the only internal link to global cooperation.</w:t>
      </w:r>
    </w:p>
    <w:p w:rsidR="00951F7E" w:rsidRDefault="00951F7E" w:rsidP="00951F7E">
      <w:r>
        <w:t xml:space="preserve">Stephen </w:t>
      </w:r>
      <w:r w:rsidRPr="00B7673C">
        <w:rPr>
          <w:rStyle w:val="Style13ptBold"/>
        </w:rPr>
        <w:t>Brooks</w:t>
      </w:r>
      <w:r>
        <w:rPr>
          <w:rStyle w:val="Style13ptBold"/>
        </w:rPr>
        <w:t>,</w:t>
      </w:r>
      <w:r w:rsidRPr="00B7673C">
        <w:rPr>
          <w:rStyle w:val="Style13ptBold"/>
        </w:rPr>
        <w:t xml:space="preserve"> </w:t>
      </w:r>
      <w:r w:rsidRPr="00A16F5D">
        <w:t xml:space="preserve">G. John </w:t>
      </w:r>
      <w:r>
        <w:rPr>
          <w:rStyle w:val="Style13ptBold"/>
        </w:rPr>
        <w:t xml:space="preserve">Ikenberry, and </w:t>
      </w:r>
      <w:r w:rsidRPr="00A16F5D">
        <w:t xml:space="preserve">William C. </w:t>
      </w:r>
      <w:r>
        <w:rPr>
          <w:rStyle w:val="Style13ptBold"/>
        </w:rPr>
        <w:t xml:space="preserve">Wohlforth </w:t>
      </w:r>
      <w:r>
        <w:t>20</w:t>
      </w:r>
      <w:r w:rsidRPr="00B7673C">
        <w:rPr>
          <w:rStyle w:val="Style13ptBold"/>
        </w:rPr>
        <w:t>13</w:t>
      </w:r>
      <w:r>
        <w:t xml:space="preserve"> "Why America Should Not Retrench" </w:t>
      </w:r>
      <w:hyperlink r:id="rId27" w:history="1">
        <w:r w:rsidRPr="0086069D">
          <w:rPr>
            <w:rStyle w:val="Hyperlink"/>
          </w:rPr>
          <w:t>http://belfercenter.hks.harvard.edu/publication/22910/why_america_should_not_retrench.html?breadcrumb=%2Fproject%2F61%2Ffuture_of_diplomacy_project</w:t>
        </w:r>
      </w:hyperlink>
      <w:r>
        <w:t>, Brooks is Associate Professor of Government at Dartmouth. He received his Ph.D. from Yale University. Ikenberry is the Albert G. Milbank Professor of Politics and International Affairs at Princeton University in the Department of Politics and the Woodrow Wilson School of Public and International Affairs. He is also a Global Eminence Scholar at Kyung Hee University. Wohlforth is the Daniel Webster Professor in the Department of Government at Dartmouth College.</w:t>
      </w:r>
    </w:p>
    <w:p w:rsidR="00951F7E" w:rsidRPr="004E13AC" w:rsidRDefault="00951F7E" w:rsidP="00951F7E">
      <w:pPr>
        <w:rPr>
          <w:rStyle w:val="Emphasis"/>
        </w:rPr>
      </w:pPr>
      <w:r>
        <w:t xml:space="preserve">RETRENCHMENT AND THE DECLINE OF NEEDED GLOBAL COOPERATION What goes for the global economy also applies to larger patterns of institutionalized cooperation. Here, too, the </w:t>
      </w:r>
      <w:r w:rsidRPr="004E13AC">
        <w:rPr>
          <w:rStyle w:val="StyleUnderline"/>
        </w:rPr>
        <w:t>leadership enabled by the United States' grand strategy fosters cooperation that generates diffuse benefits for many states</w:t>
      </w:r>
      <w:r>
        <w:t xml:space="preserve">, but often disproportionately reflects U.S. preferences. </w:t>
      </w:r>
      <w:r w:rsidRPr="004E13AC">
        <w:rPr>
          <w:rStyle w:val="StyleUnderline"/>
        </w:rPr>
        <w:t>To counter transnational threats such as terrorism and climate change, states have to work together</w:t>
      </w:r>
      <w:r>
        <w:t xml:space="preserve">. But </w:t>
      </w:r>
      <w:r w:rsidRPr="004E13AC">
        <w:rPr>
          <w:rStyle w:val="StyleUnderline"/>
        </w:rPr>
        <w:t xml:space="preserve">although cooperation is often necessary and desired, it can frequently be hard to achieve. </w:t>
      </w:r>
      <w:r w:rsidRPr="004E13AC">
        <w:rPr>
          <w:rStyle w:val="Emphasis"/>
        </w:rPr>
        <w:t>The United States' current grand strategy makes it easier</w:t>
      </w:r>
      <w:r w:rsidRPr="004E13AC">
        <w:rPr>
          <w:rStyle w:val="StyleUnderline"/>
        </w:rPr>
        <w:t xml:space="preserve"> for Washington </w:t>
      </w:r>
      <w:r w:rsidRPr="004E13AC">
        <w:rPr>
          <w:rStyle w:val="Emphasis"/>
        </w:rPr>
        <w:t xml:space="preserve">to bring about joint action and to shape it </w:t>
      </w:r>
      <w:r w:rsidRPr="004E13AC">
        <w:rPr>
          <w:rStyle w:val="StyleUnderline"/>
        </w:rPr>
        <w:t>in ways that reflect U.S. interests.</w:t>
      </w:r>
      <w:r>
        <w:t xml:space="preserve"> </w:t>
      </w:r>
      <w:r w:rsidRPr="004E13AC">
        <w:rPr>
          <w:rStyle w:val="StyleUnderline"/>
        </w:rPr>
        <w:t>The United States' extended system of security commitments creates a set of institutional relationships that foster political communication. Alliance institutions are first about security protection, but they also bind states together and create institutional channels of communication. For example, NATO has facilitated ties and associated institutions that increase the ability of the United States and Europe to talk to each other and to do business. Likewise, the bilateral alliances in East Asia also play a communication role beyond narrow security issues</w:t>
      </w:r>
      <w:r>
        <w:t xml:space="preserve">. Consultations and exchanges spill over into other policy areas. </w:t>
      </w:r>
      <w:r w:rsidRPr="004E13AC">
        <w:rPr>
          <w:rStyle w:val="StyleUnderline"/>
        </w:rPr>
        <w:t>This gives the United States the capacity to work across issue areas, using assets and bargaining chips in one area to make progress in another</w:t>
      </w:r>
      <w:r w:rsidRPr="004E13AC">
        <w:rPr>
          <w:rStyle w:val="Emphasis"/>
        </w:rPr>
        <w:t xml:space="preserve">. By severing the security ties that are at the center of key relationships </w:t>
      </w:r>
      <w:r>
        <w:t xml:space="preserve">and stripping Washington of the levers it uses to forge interstate deals on favorable terms, </w:t>
      </w:r>
      <w:r w:rsidRPr="004E13AC">
        <w:rPr>
          <w:rStyle w:val="Emphasis"/>
        </w:rPr>
        <w:t>retrenchment would likely mean less</w:t>
      </w:r>
      <w:r>
        <w:t>—and less favorable—</w:t>
      </w:r>
      <w:r w:rsidRPr="004E13AC">
        <w:rPr>
          <w:rStyle w:val="Emphasis"/>
        </w:rPr>
        <w:t>cooperation on crucial matters that can only be addressed multilaterally.</w:t>
      </w:r>
    </w:p>
    <w:p w:rsidR="00951F7E" w:rsidRPr="00902769" w:rsidRDefault="00951F7E" w:rsidP="00951F7E"/>
    <w:p w:rsidR="00E832AE" w:rsidRDefault="00E832AE" w:rsidP="002B3317">
      <w:pPr>
        <w:pStyle w:val="Heading3"/>
      </w:pPr>
      <w:bookmarkStart w:id="17" w:name="_Toc455477722"/>
      <w:r>
        <w:t>Turns Indo-Pak</w:t>
      </w:r>
      <w:bookmarkEnd w:id="17"/>
    </w:p>
    <w:p w:rsidR="00E832AE" w:rsidRDefault="00E832AE" w:rsidP="00E832AE">
      <w:pPr>
        <w:pStyle w:val="Heading4"/>
      </w:pPr>
      <w:r>
        <w:t>Obama pandering makes management of the Indo-Pak-China triangle impossible. That conflict escalates to nucler war.</w:t>
      </w:r>
    </w:p>
    <w:p w:rsidR="00E832AE" w:rsidRPr="00E46F65" w:rsidRDefault="00E832AE" w:rsidP="00E832AE">
      <w:r w:rsidRPr="00E46F65">
        <w:rPr>
          <w:b/>
        </w:rPr>
        <w:t>Coes</w:t>
      </w:r>
      <w:r>
        <w:t>, 9/30/</w:t>
      </w:r>
      <w:r w:rsidRPr="00E46F65">
        <w:rPr>
          <w:b/>
        </w:rPr>
        <w:t>2011</w:t>
      </w:r>
      <w:r>
        <w:t xml:space="preserve"> (Ben – former speechwriter in the George H.W&gt; Bush administration, The Disease of a Weak President, The Daily Caller, p. http://dailycaller.com/2011/09/30/the-disease-of-a-weak-president/)</w:t>
      </w:r>
    </w:p>
    <w:p w:rsidR="00E832AE" w:rsidRDefault="00E832AE" w:rsidP="00E832AE"/>
    <w:p w:rsidR="00E832AE" w:rsidRPr="007C7328" w:rsidRDefault="00E832AE" w:rsidP="00E832AE">
      <w:pPr>
        <w:rPr>
          <w:sz w:val="16"/>
        </w:rPr>
      </w:pPr>
      <w:r w:rsidRPr="007C7328">
        <w:rPr>
          <w:sz w:val="16"/>
        </w:rPr>
        <w:t xml:space="preserve">The disease of </w:t>
      </w:r>
      <w:r w:rsidRPr="00A1727E">
        <w:rPr>
          <w:rStyle w:val="StyleUnderline"/>
          <w:bCs/>
        </w:rPr>
        <w:t>a weak president</w:t>
      </w:r>
      <w:r w:rsidRPr="007C7328">
        <w:rPr>
          <w:sz w:val="16"/>
        </w:rPr>
        <w:t xml:space="preserve"> usually begins with the Achilles’ heel all politicians are born with — the desire to be popular. It </w:t>
      </w:r>
      <w:r w:rsidRPr="00A1727E">
        <w:rPr>
          <w:rStyle w:val="StyleUnderline"/>
          <w:bCs/>
        </w:rPr>
        <w:t xml:space="preserve">leads to </w:t>
      </w:r>
      <w:r w:rsidRPr="00A1727E">
        <w:rPr>
          <w:rStyle w:val="Emphasis"/>
        </w:rPr>
        <w:t>pandering</w:t>
      </w:r>
      <w:r w:rsidRPr="00A1727E">
        <w:rPr>
          <w:rStyle w:val="StyleUnderline"/>
          <w:bCs/>
        </w:rPr>
        <w:t xml:space="preserve"> to</w:t>
      </w:r>
      <w:r w:rsidRPr="007C7328">
        <w:rPr>
          <w:sz w:val="16"/>
        </w:rPr>
        <w:t xml:space="preserve"> different audiences, people and </w:t>
      </w:r>
      <w:r w:rsidRPr="00A1727E">
        <w:rPr>
          <w:rStyle w:val="StyleUnderline"/>
          <w:bCs/>
        </w:rPr>
        <w:t>countries and creates a sloppy, incoherent set of policies</w:t>
      </w:r>
      <w:r w:rsidRPr="007C7328">
        <w:rPr>
          <w:sz w:val="16"/>
        </w:rPr>
        <w:t xml:space="preserve">. Ironically, </w:t>
      </w:r>
      <w:r w:rsidRPr="00E46F65">
        <w:rPr>
          <w:rStyle w:val="StyleUnderline"/>
          <w:bCs/>
        </w:rPr>
        <w:t>it</w:t>
      </w:r>
      <w:r w:rsidRPr="007C7328">
        <w:rPr>
          <w:sz w:val="16"/>
        </w:rPr>
        <w:t xml:space="preserve"> ultimately </w:t>
      </w:r>
      <w:r w:rsidRPr="00E46F65">
        <w:rPr>
          <w:rStyle w:val="StyleUnderline"/>
          <w:bCs/>
        </w:rPr>
        <w:t xml:space="preserve">results in that very politician </w:t>
      </w:r>
      <w:r w:rsidRPr="00E46F65">
        <w:rPr>
          <w:rStyle w:val="Emphasis"/>
        </w:rPr>
        <w:t>losing the trust and respect of friends and foes alike</w:t>
      </w:r>
      <w:r w:rsidRPr="007C7328">
        <w:rPr>
          <w:sz w:val="16"/>
        </w:rPr>
        <w:t>.</w:t>
      </w:r>
      <w:r w:rsidR="007C7328" w:rsidRPr="007C7328">
        <w:rPr>
          <w:sz w:val="12"/>
        </w:rPr>
        <w:t>¶</w:t>
      </w:r>
      <w:r w:rsidRPr="007C7328">
        <w:rPr>
          <w:sz w:val="16"/>
        </w:rPr>
        <w:t xml:space="preserve"> 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r w:rsidR="007C7328" w:rsidRPr="007C7328">
        <w:rPr>
          <w:sz w:val="12"/>
        </w:rPr>
        <w:t>¶</w:t>
      </w:r>
      <w:r w:rsidRPr="007C7328">
        <w:rPr>
          <w:sz w:val="16"/>
        </w:rPr>
        <w:t xml:space="preserve"> But </w:t>
      </w:r>
      <w:r w:rsidRPr="00E46F65">
        <w:rPr>
          <w:rStyle w:val="StyleUnderline"/>
          <w:bCs/>
        </w:rPr>
        <w:t>Obama’s weakness could</w:t>
      </w:r>
      <w:r w:rsidRPr="007C7328">
        <w:rPr>
          <w:sz w:val="16"/>
        </w:rPr>
        <w:t xml:space="preserve"> — in other places — </w:t>
      </w:r>
      <w:r w:rsidRPr="00E46F65">
        <w:rPr>
          <w:rStyle w:val="StyleUnderline"/>
          <w:bCs/>
        </w:rPr>
        <w:t>have implications far, far worse</w:t>
      </w:r>
      <w:r w:rsidRPr="007C7328">
        <w:rPr>
          <w:sz w:val="16"/>
        </w:rPr>
        <w:t xml:space="preserve"> than anything that might ultimately occur in Israel. </w:t>
      </w:r>
      <w:r w:rsidRPr="00E46F65">
        <w:rPr>
          <w:rStyle w:val="StyleUnderline"/>
          <w:bCs/>
        </w:rPr>
        <w:t xml:space="preserve">The triangular plot of land that connects Pakistan, India and China is held together with much more fragility and is built upon a truly foreboding foundation of religious hatreds, radicalism, resource envy and </w:t>
      </w:r>
      <w:r w:rsidRPr="00E46F65">
        <w:rPr>
          <w:rStyle w:val="Emphasis"/>
        </w:rPr>
        <w:t>nuclear weapons</w:t>
      </w:r>
      <w:r w:rsidRPr="007C7328">
        <w:rPr>
          <w:sz w:val="16"/>
        </w:rPr>
        <w:t>.</w:t>
      </w:r>
      <w:r w:rsidR="007C7328" w:rsidRPr="007C7328">
        <w:rPr>
          <w:sz w:val="12"/>
        </w:rPr>
        <w:t>¶</w:t>
      </w:r>
      <w:r w:rsidRPr="007C7328">
        <w:rPr>
          <w:sz w:val="16"/>
        </w:rPr>
        <w:t xml:space="preserve"> </w:t>
      </w:r>
      <w:r w:rsidRPr="00E46F65">
        <w:rPr>
          <w:rStyle w:val="StyleUnderline"/>
          <w:bCs/>
        </w:rPr>
        <w:t xml:space="preserve">If you can only worry about preventing one foreign policy disaster, </w:t>
      </w:r>
      <w:r w:rsidRPr="00E46F65">
        <w:rPr>
          <w:rStyle w:val="Emphasis"/>
        </w:rPr>
        <w:t>worry about this one</w:t>
      </w:r>
      <w:r w:rsidRPr="007C7328">
        <w:rPr>
          <w:sz w:val="16"/>
        </w:rPr>
        <w:t>. Here are a few unsettling facts to think about:</w:t>
      </w:r>
      <w:r w:rsidR="007C7328" w:rsidRPr="007C7328">
        <w:rPr>
          <w:sz w:val="12"/>
        </w:rPr>
        <w:t>¶</w:t>
      </w:r>
      <w:r w:rsidRPr="007C7328">
        <w:rPr>
          <w:sz w:val="16"/>
        </w:rPr>
        <w:t xml:space="preserve"> First, </w:t>
      </w:r>
      <w:r w:rsidRPr="00E46F65">
        <w:rPr>
          <w:rStyle w:val="StyleUnderline"/>
          <w:bCs/>
        </w:rPr>
        <w:t>Pakistan and India have fought three wars</w:t>
      </w:r>
      <w:r w:rsidRPr="007C7328">
        <w:rPr>
          <w:sz w:val="16"/>
        </w:rPr>
        <w:t xml:space="preserve"> since the British de-colonized and left the region in 1947. All three wars occurred before the two countries had nuclear weapons. </w:t>
      </w:r>
      <w:r w:rsidRPr="00E46F65">
        <w:rPr>
          <w:rStyle w:val="StyleUnderline"/>
          <w:bCs/>
        </w:rPr>
        <w:t xml:space="preserve">Both countries now possess </w:t>
      </w:r>
      <w:r w:rsidRPr="00E46F65">
        <w:rPr>
          <w:rStyle w:val="Emphasis"/>
        </w:rPr>
        <w:t>hundreds of nuclear weapons</w:t>
      </w:r>
      <w:r w:rsidRPr="00E46F65">
        <w:rPr>
          <w:rStyle w:val="StyleUnderline"/>
          <w:bCs/>
        </w:rPr>
        <w:t>, enough to wipe each other off the map</w:t>
      </w:r>
      <w:r w:rsidRPr="007C7328">
        <w:rPr>
          <w:sz w:val="16"/>
        </w:rPr>
        <w:t xml:space="preserve"> many times over.</w:t>
      </w:r>
      <w:r w:rsidR="007C7328" w:rsidRPr="007C7328">
        <w:rPr>
          <w:sz w:val="12"/>
        </w:rPr>
        <w:t>¶</w:t>
      </w:r>
      <w:r w:rsidRPr="007C7328">
        <w:rPr>
          <w:sz w:val="16"/>
        </w:rPr>
        <w:t xml:space="preserve"> Second, Pakistan is 97% Muslim. </w:t>
      </w:r>
      <w:r w:rsidRPr="00E46F65">
        <w:rPr>
          <w:rStyle w:val="StyleUnderline"/>
          <w:bCs/>
        </w:rPr>
        <w:t>It is a question of when — not if — Pakistan elects a radical Islamist</w:t>
      </w:r>
      <w:r w:rsidRPr="007C7328">
        <w:rPr>
          <w:sz w:val="16"/>
        </w:rPr>
        <w:t xml:space="preserve"> in the mold of Ayatollah Khomeini </w:t>
      </w:r>
      <w:r w:rsidRPr="00E46F65">
        <w:rPr>
          <w:rStyle w:val="StyleUnderline"/>
          <w:bCs/>
        </w:rPr>
        <w:t>as its president</w:t>
      </w:r>
      <w:r w:rsidRPr="007C7328">
        <w:rPr>
          <w:sz w:val="16"/>
        </w:rPr>
        <w:t>. Make no mistake, it will happen, and when it does the world will have a far greater concern than Ali Khamenei or Mahmoud Ahmadinejad and a single nuclear device.</w:t>
      </w:r>
      <w:r w:rsidR="007C7328" w:rsidRPr="007C7328">
        <w:rPr>
          <w:sz w:val="12"/>
        </w:rPr>
        <w:t>¶</w:t>
      </w:r>
      <w:r w:rsidRPr="007C7328">
        <w:rPr>
          <w:sz w:val="16"/>
        </w:rPr>
        <w:t xml:space="preserve"> Third, </w:t>
      </w:r>
      <w:r w:rsidRPr="00E46F65">
        <w:rPr>
          <w:rStyle w:val="StyleUnderline"/>
          <w:bCs/>
        </w:rPr>
        <w:t>China sits at the northern border of both India and Pakistan. China is strategically aligned with Pakistan</w:t>
      </w:r>
      <w:r w:rsidRPr="007C7328">
        <w:rPr>
          <w:sz w:val="16"/>
        </w:rPr>
        <w:t xml:space="preserve">. Most concerning, </w:t>
      </w:r>
      <w:r w:rsidRPr="00E46F65">
        <w:rPr>
          <w:rStyle w:val="StyleUnderline"/>
          <w:bCs/>
        </w:rPr>
        <w:t>China covets India’s natural resources</w:t>
      </w:r>
      <w:r w:rsidRPr="007C7328">
        <w:rPr>
          <w:sz w:val="16"/>
        </w:rPr>
        <w:t>. Over the years, it has slowly inched its way into the northern tier of India-controlled Kashmir Territory, appropriating land and resources and drawing little notice from the outside world.</w:t>
      </w:r>
      <w:r w:rsidR="007C7328" w:rsidRPr="007C7328">
        <w:rPr>
          <w:sz w:val="12"/>
        </w:rPr>
        <w:t>¶</w:t>
      </w:r>
      <w:r w:rsidRPr="007C7328">
        <w:rPr>
          <w:sz w:val="16"/>
        </w:rPr>
        <w:t xml:space="preserve"> In my book, Coup D’Etat, I consider this tinderbox of colliding forces in Pakistan, India and China as a thriller writer. But thriller writers have the luxury of solving problems by imagining solutions on the page. In my book, </w:t>
      </w:r>
      <w:r w:rsidRPr="00E46F65">
        <w:rPr>
          <w:rStyle w:val="StyleUnderline"/>
          <w:bCs/>
        </w:rPr>
        <w:t xml:space="preserve">when Pakistan elects a radical Islamist who then starts a war with India and </w:t>
      </w:r>
      <w:r w:rsidRPr="00E46F65">
        <w:rPr>
          <w:rStyle w:val="Emphasis"/>
        </w:rPr>
        <w:t>introduces nuclear weapons to the theater</w:t>
      </w:r>
      <w:r w:rsidRPr="007C7328">
        <w:rPr>
          <w:sz w:val="16"/>
        </w:rPr>
        <w:t>, America steps in and removes the Pakistani leader through a coup d’état.</w:t>
      </w:r>
      <w:r w:rsidR="007C7328" w:rsidRPr="007C7328">
        <w:rPr>
          <w:sz w:val="12"/>
        </w:rPr>
        <w:t>¶</w:t>
      </w:r>
      <w:r w:rsidRPr="007C7328">
        <w:rPr>
          <w:sz w:val="16"/>
        </w:rPr>
        <w:t xml:space="preserve"> I wish it was that simple.</w:t>
      </w:r>
      <w:r w:rsidR="007C7328" w:rsidRPr="007C7328">
        <w:rPr>
          <w:sz w:val="12"/>
        </w:rPr>
        <w:t>¶</w:t>
      </w:r>
      <w:r w:rsidRPr="007C7328">
        <w:rPr>
          <w:sz w:val="16"/>
        </w:rPr>
        <w:t xml:space="preserve"> The more complicated and difficult truth is that we, as </w:t>
      </w:r>
      <w:r w:rsidRPr="00E46F65">
        <w:rPr>
          <w:rStyle w:val="StyleUnderline"/>
          <w:bCs/>
        </w:rPr>
        <w:t>Americans, must take sides</w:t>
      </w:r>
      <w:r w:rsidRPr="007C7328">
        <w:rPr>
          <w:sz w:val="16"/>
        </w:rPr>
        <w:t xml:space="preserve">. We must be willing to be unpopular in certain places. Most important, </w:t>
      </w:r>
      <w:r w:rsidRPr="00E46F65">
        <w:rPr>
          <w:rStyle w:val="StyleUnderline"/>
          <w:bCs/>
        </w:rPr>
        <w:t xml:space="preserve">we must be </w:t>
      </w:r>
      <w:r w:rsidRPr="00E46F65">
        <w:rPr>
          <w:rStyle w:val="Emphasis"/>
        </w:rPr>
        <w:t>ready</w:t>
      </w:r>
      <w:r w:rsidRPr="00E46F65">
        <w:rPr>
          <w:rStyle w:val="StyleUnderline"/>
          <w:bCs/>
        </w:rPr>
        <w:t xml:space="preserve"> and </w:t>
      </w:r>
      <w:r w:rsidRPr="00E46F65">
        <w:rPr>
          <w:rStyle w:val="Emphasis"/>
        </w:rPr>
        <w:t>willing</w:t>
      </w:r>
      <w:r w:rsidRPr="00E46F65">
        <w:rPr>
          <w:rStyle w:val="StyleUnderline"/>
          <w:bCs/>
        </w:rPr>
        <w:t xml:space="preserve"> to threaten our military might on behalf of our allies</w:t>
      </w:r>
      <w:r w:rsidRPr="007C7328">
        <w:rPr>
          <w:sz w:val="16"/>
        </w:rPr>
        <w:t>. And our allies are Israel and India.</w:t>
      </w:r>
      <w:r w:rsidR="007C7328" w:rsidRPr="007C7328">
        <w:rPr>
          <w:sz w:val="12"/>
        </w:rPr>
        <w:t>¶</w:t>
      </w:r>
      <w:r w:rsidRPr="007C7328">
        <w:rPr>
          <w:sz w:val="16"/>
        </w:rPr>
        <w:t xml:space="preserve"> There are many threats out there — Islamic radicalism, Chinese technology espionage, global debt and half a dozen other things that smarter people than me are no doubt worrying about. But the single greatest threat to America is none of these. </w:t>
      </w:r>
      <w:r w:rsidRPr="00E46F65">
        <w:rPr>
          <w:rStyle w:val="StyleUnderline"/>
          <w:bCs/>
        </w:rPr>
        <w:t xml:space="preserve">The single greatest threat facing America and our allies is a </w:t>
      </w:r>
      <w:r w:rsidRPr="00E46F65">
        <w:rPr>
          <w:rStyle w:val="Emphasis"/>
        </w:rPr>
        <w:t>weak U.S. president</w:t>
      </w:r>
      <w:r w:rsidRPr="007C7328">
        <w:rPr>
          <w:sz w:val="16"/>
        </w:rPr>
        <w:t xml:space="preserve">. It doesn’t have to be this way. President </w:t>
      </w:r>
      <w:r w:rsidRPr="00E46F65">
        <w:rPr>
          <w:rStyle w:val="StyleUnderline"/>
          <w:bCs/>
        </w:rPr>
        <w:t>Obama could</w:t>
      </w:r>
      <w:r w:rsidRPr="007C7328">
        <w:rPr>
          <w:sz w:val="16"/>
        </w:rPr>
        <w:t xml:space="preserve"> — if he chose — develop a backbone and </w:t>
      </w:r>
      <w:r w:rsidRPr="00E46F65">
        <w:rPr>
          <w:rStyle w:val="StyleUnderline"/>
          <w:bCs/>
        </w:rPr>
        <w:t>lead</w:t>
      </w:r>
      <w:r w:rsidRPr="007C7328">
        <w:rPr>
          <w:sz w:val="16"/>
        </w:rPr>
        <w:t>. Alternatively, America could elect a new president. It has to be one or the other. The status quo is simply not an option.</w:t>
      </w:r>
    </w:p>
    <w:p w:rsidR="007C7328" w:rsidRDefault="007C7328">
      <w:pPr>
        <w:rPr>
          <w:rFonts w:eastAsiaTheme="majorEastAsia" w:cstheme="majorBidi"/>
          <w:b/>
          <w:iCs/>
          <w:sz w:val="26"/>
        </w:rPr>
      </w:pPr>
      <w:r>
        <w:br w:type="page"/>
      </w:r>
    </w:p>
    <w:p w:rsidR="00E832AE" w:rsidRPr="00332E80" w:rsidRDefault="00E832AE" w:rsidP="00E832AE">
      <w:pPr>
        <w:pStyle w:val="Heading4"/>
      </w:pPr>
      <w:r w:rsidRPr="00332E80">
        <w:t xml:space="preserve">Indo-Pak </w:t>
      </w:r>
      <w:r>
        <w:t xml:space="preserve">war </w:t>
      </w:r>
      <w:r w:rsidRPr="00332E80">
        <w:t xml:space="preserve">causes nuclear escalation </w:t>
      </w:r>
      <w:r>
        <w:t>and risks extinction</w:t>
      </w:r>
    </w:p>
    <w:p w:rsidR="00E832AE" w:rsidRPr="00332E80" w:rsidRDefault="00E832AE" w:rsidP="00E832AE">
      <w:r w:rsidRPr="00332E80">
        <w:t xml:space="preserve">Michael </w:t>
      </w:r>
      <w:r w:rsidRPr="001E0990">
        <w:rPr>
          <w:rStyle w:val="Style13ptBold"/>
        </w:rPr>
        <w:t>O’Hanlon</w:t>
      </w:r>
      <w:r w:rsidRPr="00332E80">
        <w:t xml:space="preserve">, Co-Director, Center for 21st Century Security and Intelligence, Director of Research, Foreign Policy @ Brookings, September 5, </w:t>
      </w:r>
      <w:r w:rsidRPr="001E0990">
        <w:rPr>
          <w:rStyle w:val="Style13ptBold"/>
        </w:rPr>
        <w:t>2015</w:t>
      </w:r>
      <w:r w:rsidRPr="00332E80">
        <w:t>. “WHAT IF A WAR BETWEEN PAKISTAN AND INDIA WENT NUCLEAR?” http://www.newsweek.com/what-if-war-between-pakistan-and-india-went-nuclear-368799)</w:t>
      </w:r>
    </w:p>
    <w:p w:rsidR="00E832AE" w:rsidRPr="007C7328" w:rsidRDefault="00E832AE" w:rsidP="00E832AE">
      <w:pPr>
        <w:rPr>
          <w:sz w:val="16"/>
        </w:rPr>
      </w:pPr>
      <w:r w:rsidRPr="007C7328">
        <w:rPr>
          <w:sz w:val="16"/>
        </w:rPr>
        <w:t xml:space="preserve">The scenario that I’ll focus on here—though I develop more in the book—concerns </w:t>
      </w:r>
      <w:r w:rsidRPr="007C7328">
        <w:rPr>
          <w:rStyle w:val="StyleUnderline"/>
          <w:highlight w:val="yellow"/>
        </w:rPr>
        <w:t>India and Pakistan</w:t>
      </w:r>
      <w:r w:rsidRPr="007C7328">
        <w:rPr>
          <w:sz w:val="16"/>
        </w:rPr>
        <w:t xml:space="preserve"> and how the two countries </w:t>
      </w:r>
      <w:r w:rsidRPr="007C7328">
        <w:rPr>
          <w:rStyle w:val="StyleUnderline"/>
          <w:highlight w:val="yellow"/>
        </w:rPr>
        <w:t>might come to the threshold of</w:t>
      </w:r>
      <w:r w:rsidRPr="007C7328">
        <w:rPr>
          <w:sz w:val="16"/>
        </w:rPr>
        <w:t xml:space="preserve"> </w:t>
      </w:r>
      <w:r w:rsidRPr="007C7328">
        <w:rPr>
          <w:rStyle w:val="StyleUnderline"/>
          <w:highlight w:val="yellow"/>
        </w:rPr>
        <w:t>all-out nuclear war</w:t>
      </w:r>
      <w:r w:rsidRPr="007C7328">
        <w:rPr>
          <w:sz w:val="16"/>
        </w:rPr>
        <w:t xml:space="preserve">. </w:t>
      </w:r>
      <w:r w:rsidRPr="00332E80">
        <w:rPr>
          <w:rStyle w:val="StyleUnderline"/>
        </w:rPr>
        <w:t>It is</w:t>
      </w:r>
      <w:r w:rsidRPr="007C7328">
        <w:rPr>
          <w:sz w:val="16"/>
        </w:rPr>
        <w:t xml:space="preserve">, I fear, all too plausible—and there are ways it could unfold that could </w:t>
      </w:r>
      <w:r w:rsidRPr="00332E80">
        <w:rPr>
          <w:rStyle w:val="StyleUnderline"/>
        </w:rPr>
        <w:t>make American</w:t>
      </w:r>
      <w:r w:rsidRPr="007C7328">
        <w:rPr>
          <w:sz w:val="16"/>
        </w:rPr>
        <w:t xml:space="preserve"> ground </w:t>
      </w:r>
      <w:r w:rsidRPr="00332E80">
        <w:rPr>
          <w:rStyle w:val="StyleUnderline"/>
        </w:rPr>
        <w:t>forces</w:t>
      </w:r>
      <w:r w:rsidRPr="007C7328">
        <w:rPr>
          <w:sz w:val="16"/>
        </w:rPr>
        <w:t xml:space="preserve"> nearly unavoidable. </w:t>
      </w:r>
      <w:r w:rsidRPr="007C7328">
        <w:rPr>
          <w:rStyle w:val="StyleUnderline"/>
          <w:highlight w:val="yellow"/>
        </w:rPr>
        <w:t>A nuclear confrontation would be devastating</w:t>
      </w:r>
      <w:r w:rsidRPr="007C7328">
        <w:rPr>
          <w:sz w:val="16"/>
        </w:rPr>
        <w:t xml:space="preserve"> in South Asia, </w:t>
      </w:r>
      <w:r w:rsidRPr="007C7328">
        <w:rPr>
          <w:rStyle w:val="StyleUnderline"/>
          <w:highlight w:val="yellow"/>
        </w:rPr>
        <w:t>enormously disruptive to the world economy and highly dangerous to the whole planet</w:t>
      </w:r>
      <w:r w:rsidRPr="007C7328">
        <w:rPr>
          <w:sz w:val="16"/>
        </w:rPr>
        <w:t xml:space="preserve"> (particularly with the prospect of loose nukes afterwards). </w:t>
      </w:r>
      <w:r w:rsidRPr="007C7328">
        <w:rPr>
          <w:rStyle w:val="StyleUnderline"/>
          <w:highlight w:val="yellow"/>
        </w:rPr>
        <w:t>An Indo-Pakistani war remains a real possibility today</w:t>
      </w:r>
      <w:r w:rsidRPr="007C7328">
        <w:rPr>
          <w:sz w:val="16"/>
        </w:rPr>
        <w:t xml:space="preserve">. There have already been three or four, depending on whether one counts </w:t>
      </w:r>
      <w:hyperlink r:id="rId28" w:tgtFrame="_blank" w:history="1">
        <w:r w:rsidRPr="007C7328">
          <w:rPr>
            <w:rStyle w:val="Hyperlink"/>
            <w:sz w:val="16"/>
          </w:rPr>
          <w:t>the Kargil crisis of 1999</w:t>
        </w:r>
      </w:hyperlink>
      <w:r w:rsidRPr="007C7328">
        <w:rPr>
          <w:sz w:val="16"/>
        </w:rPr>
        <w:t xml:space="preserve">, and it is remarkable that there have not been more. If the nuclear weapons threshold were crossed in the future, a foreign military role could become much more plausible, particularly to reinforce a ceasefire. To date, Delhi in particular has eschewed any foreign role in diplomacy over Kashmir or related matters. But in the aftermath of the near or actual use of nuclear weapons, calculations could change dramatically—such a world could be characterized by a far different political psychology than today’s. The path to war could begin, perhaps, with a more extremist leader coming to power in Pakistan. Imagine the dangers associated with a country of 200 million with the world’s fastest-growing nuclear arsenal, hatred of India and America, numerous extremist groups and claims on land currently controlled by India. Such an extremist state could take South Asia to the brink of nuclear war by provoking conflict with India, perhaps through another Mumbai-like attack. Why could nuclear weapons be employed, even after 70 years of non-use globally? Even if it was the provocateur, Pakistan could come to fear for its own survival in this type of scenario. Having </w:t>
      </w:r>
      <w:hyperlink r:id="rId29" w:tgtFrame="_blank" w:history="1">
        <w:r w:rsidRPr="007C7328">
          <w:rPr>
            <w:rStyle w:val="Hyperlink"/>
            <w:sz w:val="16"/>
          </w:rPr>
          <w:t>aided a group like Lashkar-e-Taiba</w:t>
        </w:r>
      </w:hyperlink>
      <w:r w:rsidRPr="007C7328">
        <w:rPr>
          <w:sz w:val="16"/>
        </w:rPr>
        <w:t xml:space="preserve">, with its extremist anti-Indian views, Pakistan would have given India ample grounds for retaliation. Even a limited Indian conventional counterattack, perhaps influenced by </w:t>
      </w:r>
      <w:hyperlink r:id="rId30" w:tgtFrame="_blank" w:history="1">
        <w:r w:rsidRPr="007C7328">
          <w:rPr>
            <w:rStyle w:val="Hyperlink"/>
            <w:sz w:val="16"/>
          </w:rPr>
          <w:t>its so-called Cold Start military thinking</w:t>
        </w:r>
      </w:hyperlink>
      <w:r w:rsidRPr="007C7328">
        <w:rPr>
          <w:sz w:val="16"/>
        </w:rPr>
        <w:t>, could quickly put Islamabad, Lahore and other Pakistani cities at risk. In such a situation, Pakistan might well see military logic in the use of several nuclear weapons against Indian troops, facilities, or other tactical targets. It is not even out of the question that Pakistan could conduct some attacks over its own territory. If the weapons were detonated a kilometer or so up in the air, the effects of the explosions could be catastrophic to people and military equipment below, without creating much fallout due to dirt and rock upheaval that would later descend on populated areas downwind. Beyond their immediate military effects, such attacks would signal Islamabad’s willingness</w:t>
      </w:r>
      <w:r w:rsidRPr="00332E80">
        <w:rPr>
          <w:rStyle w:val="StyleUnderline"/>
        </w:rPr>
        <w:t xml:space="preserve"> to escalate</w:t>
      </w:r>
      <w:r w:rsidRPr="007C7328">
        <w:rPr>
          <w:sz w:val="16"/>
        </w:rPr>
        <w:t xml:space="preserve">. Despite the huge risks, there would be few better ways of making a threat to attack Delhi credible than to cross the nuclear threshold in tactical attacks. Presumably, Pakistanis would have to assume the possibility of Indian attacks against Pakistani armed forces. But that might be a risk the country’s leadership would be willing to accept, if the alternative seemed to be defeat and forced surrender after a conventional battle. It’s not clear whether Indians would interpret such a finely graduated nuclear attack as a demonstration of restraint, particularly if any of the Pakistani attacks went off course and caused more damage than intended. Thus, </w:t>
      </w:r>
      <w:r w:rsidRPr="007C7328">
        <w:rPr>
          <w:rStyle w:val="StyleUnderline"/>
          <w:highlight w:val="yellow"/>
        </w:rPr>
        <w:t>the danger of inadvertent escalation in this kind of scenario could be quite real</w:t>
      </w:r>
      <w:r w:rsidRPr="007C7328">
        <w:rPr>
          <w:sz w:val="16"/>
        </w:rPr>
        <w:t>. I</w:t>
      </w:r>
      <w:r w:rsidRPr="00332E80">
        <w:rPr>
          <w:rStyle w:val="StyleUnderline"/>
        </w:rPr>
        <w:t>t</w:t>
      </w:r>
      <w:r w:rsidRPr="007C7328">
        <w:rPr>
          <w:sz w:val="16"/>
        </w:rPr>
        <w:t xml:space="preserve"> might </w:t>
      </w:r>
      <w:r w:rsidRPr="00332E80">
        <w:rPr>
          <w:rStyle w:val="StyleUnderline"/>
        </w:rPr>
        <w:t>not even take nuclear attacks</w:t>
      </w:r>
      <w:r w:rsidRPr="007C7328">
        <w:rPr>
          <w:sz w:val="16"/>
        </w:rPr>
        <w:t xml:space="preserve"> by Pakistan </w:t>
      </w:r>
      <w:r w:rsidRPr="00332E80">
        <w:rPr>
          <w:rStyle w:val="StyleUnderline"/>
        </w:rPr>
        <w:t>to cause nuclear dangers</w:t>
      </w:r>
      <w:r w:rsidRPr="007C7328">
        <w:rPr>
          <w:sz w:val="16"/>
        </w:rPr>
        <w:t>.</w:t>
      </w:r>
    </w:p>
    <w:p w:rsidR="00E832AE" w:rsidRPr="00E832AE" w:rsidRDefault="00E832AE" w:rsidP="00E832AE"/>
    <w:p w:rsidR="00401B1F" w:rsidRDefault="00D77B6C" w:rsidP="002B3317">
      <w:pPr>
        <w:pStyle w:val="Heading3"/>
      </w:pPr>
      <w:bookmarkStart w:id="18" w:name="_Toc455477723"/>
      <w:r>
        <w:t>Rogues</w:t>
      </w:r>
      <w:bookmarkEnd w:id="18"/>
    </w:p>
    <w:p w:rsidR="009B50CC" w:rsidRPr="002040C1" w:rsidRDefault="009B50CC" w:rsidP="009B50CC">
      <w:pPr>
        <w:pStyle w:val="Heading4"/>
      </w:pPr>
      <w:r w:rsidRPr="002040C1">
        <w:t>Weakened resolve invites global aggression</w:t>
      </w:r>
    </w:p>
    <w:p w:rsidR="009B50CC" w:rsidRDefault="009B50CC" w:rsidP="007C7328">
      <w:pPr>
        <w:spacing w:after="0"/>
      </w:pPr>
      <w:r w:rsidRPr="001363DD">
        <w:rPr>
          <w:b/>
        </w:rPr>
        <w:t>Silverberg</w:t>
      </w:r>
      <w:r w:rsidRPr="001363DD">
        <w:t>, 5/31/</w:t>
      </w:r>
      <w:r w:rsidRPr="001363DD">
        <w:rPr>
          <w:b/>
        </w:rPr>
        <w:t>2006</w:t>
      </w:r>
      <w:r w:rsidRPr="001363DD">
        <w:t xml:space="preserve"> (Mark – Ariel Center for Policy Research, Only resolve is respected, p. </w:t>
      </w:r>
      <w:hyperlink r:id="rId31" w:history="1">
        <w:r w:rsidRPr="001C6BDB">
          <w:rPr>
            <w:rStyle w:val="Hyperlink"/>
          </w:rPr>
          <w:t>http://www.jfednepa.org/mark%20silverberg/onlyresolve.html</w:t>
        </w:r>
      </w:hyperlink>
      <w:r w:rsidRPr="001363DD">
        <w:t>)</w:t>
      </w:r>
      <w:r w:rsidR="007C7328">
        <w:t xml:space="preserve"> </w:t>
      </w:r>
    </w:p>
    <w:p w:rsidR="009B50CC" w:rsidRPr="007C7328" w:rsidRDefault="009B50CC" w:rsidP="009B50CC">
      <w:pPr>
        <w:rPr>
          <w:sz w:val="16"/>
        </w:rPr>
      </w:pPr>
      <w:r w:rsidRPr="007C7328">
        <w:rPr>
          <w:sz w:val="16"/>
        </w:rPr>
        <w:t xml:space="preserve">In the Arab world, </w:t>
      </w:r>
      <w:r w:rsidRPr="007C7328">
        <w:rPr>
          <w:b/>
          <w:highlight w:val="yellow"/>
          <w:u w:val="single"/>
        </w:rPr>
        <w:t>only resolve is respected</w:t>
      </w:r>
      <w:r w:rsidRPr="007C7328">
        <w:rPr>
          <w:sz w:val="16"/>
        </w:rPr>
        <w:t xml:space="preserve">. Outrage can be generated against America by portraying America to the Arab masses as a bully. But to physically attack America (as happened on 9/11), or American interests abroad (as in the cases of the embassy bombings and the USS Cole), requires that America also be depicted as weak and vulnerable. It is this perception of America, in the eyes of the Arab world, that represents the greatest threat to Western civilization because Arab misperceptions about America have led to wars. </w:t>
      </w:r>
      <w:r w:rsidRPr="007C7328">
        <w:rPr>
          <w:highlight w:val="yellow"/>
          <w:u w:val="single"/>
        </w:rPr>
        <w:t>Acts of terrorism are encouraged by the belief that America is</w:t>
      </w:r>
      <w:r w:rsidRPr="00261A16">
        <w:rPr>
          <w:u w:val="single"/>
        </w:rPr>
        <w:t xml:space="preserve"> essentially </w:t>
      </w:r>
      <w:r w:rsidRPr="007C7328">
        <w:rPr>
          <w:highlight w:val="yellow"/>
          <w:u w:val="single"/>
        </w:rPr>
        <w:t>weak</w:t>
      </w:r>
      <w:r w:rsidRPr="007C7328">
        <w:rPr>
          <w:sz w:val="16"/>
        </w:rPr>
        <w:t>, vulnerable, and capable of being brought to its knees by a high body-bag count before it has achieved its strategic objectives. It has been</w:t>
      </w:r>
      <w:r w:rsidRPr="007C7328">
        <w:rPr>
          <w:highlight w:val="yellow"/>
          <w:u w:val="single"/>
        </w:rPr>
        <w:t xml:space="preserve"> this</w:t>
      </w:r>
      <w:r w:rsidRPr="00261A16">
        <w:rPr>
          <w:u w:val="single"/>
        </w:rPr>
        <w:t xml:space="preserve"> perceived “</w:t>
      </w:r>
      <w:r w:rsidRPr="007C7328">
        <w:rPr>
          <w:highlight w:val="yellow"/>
          <w:u w:val="single"/>
        </w:rPr>
        <w:t>softness” that has encouraged terrorists</w:t>
      </w:r>
      <w:r w:rsidRPr="00261A16">
        <w:rPr>
          <w:u w:val="single"/>
        </w:rPr>
        <w:t xml:space="preserve"> like al Qaeda </w:t>
      </w:r>
      <w:r w:rsidRPr="007C7328">
        <w:rPr>
          <w:highlight w:val="yellow"/>
          <w:u w:val="single"/>
        </w:rPr>
        <w:t>and</w:t>
      </w:r>
      <w:r w:rsidRPr="00261A16">
        <w:rPr>
          <w:u w:val="single"/>
        </w:rPr>
        <w:t xml:space="preserve"> </w:t>
      </w:r>
      <w:r w:rsidRPr="007C7328">
        <w:rPr>
          <w:highlight w:val="yellow"/>
          <w:u w:val="single"/>
        </w:rPr>
        <w:t xml:space="preserve">rogue nations like Iraq, Iran and Syria to </w:t>
      </w:r>
      <w:r w:rsidRPr="007C7328">
        <w:rPr>
          <w:b/>
          <w:highlight w:val="yellow"/>
          <w:u w:val="single"/>
        </w:rPr>
        <w:t>act</w:t>
      </w:r>
      <w:r w:rsidRPr="007C7328">
        <w:rPr>
          <w:highlight w:val="yellow"/>
          <w:u w:val="single"/>
        </w:rPr>
        <w:t xml:space="preserve"> </w:t>
      </w:r>
      <w:r w:rsidRPr="007C7328">
        <w:rPr>
          <w:b/>
          <w:highlight w:val="yellow"/>
          <w:u w:val="single"/>
        </w:rPr>
        <w:t>against America and American interests abroad</w:t>
      </w:r>
      <w:r w:rsidRPr="007C7328">
        <w:rPr>
          <w:sz w:val="16"/>
        </w:rPr>
        <w:t xml:space="preserve">. In </w:t>
      </w:r>
      <w:r w:rsidRPr="007C7328">
        <w:rPr>
          <w:sz w:val="14"/>
          <w:szCs w:val="14"/>
        </w:rPr>
        <w:t>the Middle Eastern mindset, it is fatal for any nation to be perceived as weak and vulnerable. And, in many ways, our actions and reactions have led to their perceptions. The explosion of Islamic terror and the threats of mass destruction from an Iraqi tyrant armed with nuclear or biological weapons could have been prevented. For example, in the 90’s, the decade of denial, hesitation and prevarication, U.S. foreign policy consisted of Bill Clinton desperately seeking a legacy, running America by opinion polls, sending cruise missiles to blow up empty tents in the Afghan desert, signing agreements with dictators based on the belief that America would be "safe," and seeing attacks and provocations as nothing more than a series of separate and unrelated criminal acts rather than as a sustain organized military assault on America. The assumption in those days, according to Claudia Rosett writing in the Wall Street Journal recently, was that “what we didn’t acknowledge, really couldn’t hurt us. As long as we got dictators to sign on the dotted line, we’d be safe......protected by the paperwork that said so.” Decisions to use force were avoided to prevent a confrontation with the Arab and Islamic world, and also in the naive hope that these threats would simply disappear. As a consequence, America focused on the arrest and trial of “the criminals,” protecting buildings rather than tracking down the terrorists and neutralizing their funders, planners, organizers and commanders. Worse, America relied on metal detectors, security guards, electronic surveillance and trials rather than ships, aircraft, soldiers and human intelligence. America studied the acts of terror as distinct from the ideology of the terrorist. It failed to recognize that the cumulative effect of these acts against America and American interests abroad were part of a sustained assault on this country. And</w:t>
      </w:r>
      <w:r w:rsidRPr="007C7328">
        <w:rPr>
          <w:sz w:val="16"/>
        </w:rPr>
        <w:t xml:space="preserve"> </w:t>
      </w:r>
      <w:r w:rsidRPr="007C7328">
        <w:rPr>
          <w:highlight w:val="yellow"/>
          <w:u w:val="single"/>
        </w:rPr>
        <w:t>our enemies perceived</w:t>
      </w:r>
      <w:r w:rsidRPr="00261A16">
        <w:rPr>
          <w:u w:val="single"/>
        </w:rPr>
        <w:t xml:space="preserve"> this as </w:t>
      </w:r>
      <w:r w:rsidRPr="007C7328">
        <w:rPr>
          <w:highlight w:val="yellow"/>
          <w:u w:val="single"/>
        </w:rPr>
        <w:t>American vulnerability</w:t>
      </w:r>
      <w:r w:rsidRPr="007C7328">
        <w:rPr>
          <w:sz w:val="16"/>
        </w:rPr>
        <w:t xml:space="preserve">. The result was inevitable. </w:t>
      </w:r>
      <w:r w:rsidRPr="007C7328">
        <w:rPr>
          <w:highlight w:val="yellow"/>
          <w:u w:val="single"/>
        </w:rPr>
        <w:t>This</w:t>
      </w:r>
      <w:r w:rsidRPr="00261A16">
        <w:rPr>
          <w:u w:val="single"/>
        </w:rPr>
        <w:t xml:space="preserve"> policy of "self-deception" </w:t>
      </w:r>
      <w:r w:rsidRPr="007C7328">
        <w:rPr>
          <w:highlight w:val="yellow"/>
          <w:u w:val="single"/>
        </w:rPr>
        <w:t xml:space="preserve">led to the </w:t>
      </w:r>
      <w:r w:rsidRPr="007C7328">
        <w:rPr>
          <w:b/>
          <w:highlight w:val="yellow"/>
          <w:u w:val="single"/>
        </w:rPr>
        <w:t>monstrous growth of al Qaeda</w:t>
      </w:r>
      <w:r w:rsidRPr="00261A16">
        <w:rPr>
          <w:u w:val="single"/>
        </w:rPr>
        <w:t xml:space="preserve">, the naive Oil-for-Food shell-game with Iraq, the Oslo Accords, and </w:t>
      </w:r>
      <w:r w:rsidRPr="007C7328">
        <w:rPr>
          <w:highlight w:val="yellow"/>
          <w:u w:val="single"/>
        </w:rPr>
        <w:t>the 1994 "Agreed Framework" with North Korea</w:t>
      </w:r>
      <w:r w:rsidRPr="007C7328">
        <w:rPr>
          <w:sz w:val="16"/>
        </w:rPr>
        <w:t xml:space="preserve"> </w:t>
      </w:r>
      <w:r w:rsidRPr="007C7328">
        <w:rPr>
          <w:sz w:val="14"/>
          <w:szCs w:val="14"/>
        </w:rPr>
        <w:t>whereby America proclaimed “peace on the Korean peninsula” in return for allowing North Korea (a soon-to-be-member of the Axis of Evil) food, oil and the wiggle-room necessary to continue making (and marketing) missiles, chemical and biological weapons, and ultimately, its own nuclear weapon. The North Korean fiasco was not the only attempt during the Clinton era at what Charles Krauthammer refers to as "paper diplomacy." The bloodiest farce was the Oslo "peace" Accords between Israel and the Palestinians. President Clinton insisted that it be signed on the White House lawn under his upraised arms. He then spent the next seven years brokering one new agreement after another while declaring the peace "irreversible." He knew it was so because Yasser Arafat had promised - in writing - an end to violence and terrorism. Then Arafat decided to start up the violence and terrorism in September 2000, bringing on the worst Israeli-Palestinian bloodshed in decades and leaving the Clinton "paper-pushers" surprised. The absurd UN-run Oil-for-Food program with Iraq was another piece of paper based on the false assumption that Saddam Hussein would respect the written rules crafted by the world’s most hapless bureaucracy - the UN. Needless to say, he didn’t respect the rules, used Syria and Iran to bypass them, and now, he too is on the verge of acquiring nuclear weapons. For too long, America has deluded itself into a false sense of security based upon the written word of dictators, and this delusion has lead to the Arab perception of American weakness. Written agreements didn't work well with Hitler or Mussolini and they still don't. Unfortunately, the Oil-for-Food program, the Oslo Accords and the Korean Agreed Framework were not isolated incidents. The Arab states and al Qaeda took cognizance of the fact that the U.S., in the past, also failed to respond aggressively to many terrorist attacks against its own citizens in Beirut, in Tanzania, in Kenya and in Somalia; stood by while Americans were seized as hostages in Iran and Lebanon; let Saddam Hussein remain in power after the Gulf War (while letting the Shah fall in Iran); and pressured Israel, its ally, to make dangerous strategic concessions while simultaneously courting Israel’s enemies and allowing its prized Arab-Israeli peace process to be destroyed. This policy also led the Chinese to conclude that “the United States is a superpower in decline, losing economic, political and military influence around the world,” according to the congressionally-mandated U.S.-China Security Review Commission. The Commission also noted that “Chinese analysts believe that the United States cannot and will not sustain casualties in pursuit of its vital interests.” That is, America is "soft." And China is far from alone in holding this opinion</w:t>
      </w:r>
      <w:r w:rsidRPr="007C7328">
        <w:rPr>
          <w:sz w:val="16"/>
        </w:rPr>
        <w:t xml:space="preserve">. </w:t>
      </w:r>
      <w:r w:rsidRPr="007C7328">
        <w:rPr>
          <w:highlight w:val="yellow"/>
          <w:u w:val="single"/>
        </w:rPr>
        <w:t>America’s perceived</w:t>
      </w:r>
      <w:r w:rsidRPr="00261A16">
        <w:rPr>
          <w:u w:val="single"/>
        </w:rPr>
        <w:t xml:space="preserve"> decline into </w:t>
      </w:r>
      <w:r w:rsidRPr="007C7328">
        <w:rPr>
          <w:highlight w:val="yellow"/>
          <w:u w:val="single"/>
        </w:rPr>
        <w:t>weakness</w:t>
      </w:r>
      <w:r w:rsidRPr="00261A16">
        <w:rPr>
          <w:u w:val="single"/>
        </w:rPr>
        <w:t xml:space="preserve"> and its questionable “staying power” in pursuit of its strategic objectives </w:t>
      </w:r>
      <w:r w:rsidRPr="007C7328">
        <w:rPr>
          <w:highlight w:val="yellow"/>
          <w:u w:val="single"/>
        </w:rPr>
        <w:t xml:space="preserve">has served as a call to </w:t>
      </w:r>
      <w:r w:rsidRPr="007C7328">
        <w:rPr>
          <w:b/>
          <w:highlight w:val="yellow"/>
          <w:u w:val="single"/>
        </w:rPr>
        <w:t>arms to the monsters</w:t>
      </w:r>
      <w:r w:rsidRPr="007C7328">
        <w:rPr>
          <w:sz w:val="16"/>
        </w:rPr>
        <w:t xml:space="preserve"> of the world.  Astute Middle Eastern observers have made much of the United States' post-Vietnam loathing for foreign adventures, and America's enemies have listened. In the 1970s, when many Iranians worried that American power would destroy their revolution if it went too far, Khomeini told them not to worry, saying America "won't do a damn thing." And as recently as 1998, Ayatollah Ali </w:t>
      </w:r>
      <w:r w:rsidRPr="007C7328">
        <w:rPr>
          <w:highlight w:val="yellow"/>
          <w:u w:val="single"/>
        </w:rPr>
        <w:t>Khamenei</w:t>
      </w:r>
      <w:r w:rsidRPr="007C7328">
        <w:rPr>
          <w:sz w:val="16"/>
        </w:rPr>
        <w:t xml:space="preserve">, Khomeini's successor, </w:t>
      </w:r>
      <w:r w:rsidRPr="007C7328">
        <w:rPr>
          <w:highlight w:val="yellow"/>
          <w:u w:val="single"/>
        </w:rPr>
        <w:t xml:space="preserve">insisted there was no need to </w:t>
      </w:r>
      <w:r w:rsidRPr="007C7328">
        <w:rPr>
          <w:b/>
          <w:highlight w:val="yellow"/>
          <w:u w:val="single"/>
        </w:rPr>
        <w:t xml:space="preserve">negotiate with the </w:t>
      </w:r>
      <w:r w:rsidRPr="007C7328">
        <w:rPr>
          <w:b/>
          <w:highlight w:val="yellow"/>
          <w:u w:val="single"/>
          <w:bdr w:val="single" w:sz="4" w:space="0" w:color="auto"/>
        </w:rPr>
        <w:t>U</w:t>
      </w:r>
      <w:r w:rsidRPr="007C7328">
        <w:rPr>
          <w:sz w:val="16"/>
        </w:rPr>
        <w:t xml:space="preserve">nited </w:t>
      </w:r>
      <w:r w:rsidRPr="007C7328">
        <w:rPr>
          <w:b/>
          <w:highlight w:val="yellow"/>
          <w:u w:val="single"/>
          <w:bdr w:val="single" w:sz="4" w:space="0" w:color="auto"/>
        </w:rPr>
        <w:t>S</w:t>
      </w:r>
      <w:r w:rsidRPr="007C7328">
        <w:rPr>
          <w:sz w:val="16"/>
        </w:rPr>
        <w:t xml:space="preserve">tates </w:t>
      </w:r>
      <w:r w:rsidRPr="007C7328">
        <w:rPr>
          <w:highlight w:val="yellow"/>
          <w:u w:val="single"/>
        </w:rPr>
        <w:t>since</w:t>
      </w:r>
      <w:r w:rsidRPr="00261A16">
        <w:rPr>
          <w:u w:val="single"/>
        </w:rPr>
        <w:t xml:space="preserve"> Tehran had shown that </w:t>
      </w:r>
      <w:r w:rsidRPr="007C7328">
        <w:rPr>
          <w:highlight w:val="yellow"/>
          <w:u w:val="single"/>
        </w:rPr>
        <w:t>Washington was “too weak to be feared</w:t>
      </w:r>
      <w:r w:rsidRPr="007C7328">
        <w:rPr>
          <w:sz w:val="16"/>
        </w:rPr>
        <w:t xml:space="preserve"> or heeded.” </w:t>
      </w:r>
    </w:p>
    <w:p w:rsidR="009B50CC" w:rsidRPr="009B50CC" w:rsidRDefault="009B50CC" w:rsidP="009B50CC"/>
    <w:p w:rsidR="00401B1F" w:rsidRPr="00C23FFF" w:rsidRDefault="00401B1F" w:rsidP="00401B1F">
      <w:pPr>
        <w:pStyle w:val="Heading4"/>
      </w:pPr>
      <w:r>
        <w:t>Appeasement causes global aggression and multiple scenarios for conflict.</w:t>
      </w:r>
    </w:p>
    <w:p w:rsidR="00401B1F" w:rsidRPr="00B76A12" w:rsidRDefault="00401B1F" w:rsidP="00401B1F">
      <w:r w:rsidRPr="00B76A12">
        <w:rPr>
          <w:b/>
        </w:rPr>
        <w:t>Chapin and Hanson</w:t>
      </w:r>
      <w:r w:rsidRPr="00B76A12">
        <w:t>, 12/7/</w:t>
      </w:r>
      <w:r w:rsidRPr="00B76A12">
        <w:rPr>
          <w:b/>
        </w:rPr>
        <w:t>2009</w:t>
      </w:r>
      <w:r w:rsidRPr="00B76A12">
        <w:t xml:space="preserve"> (Bernard - interviewer and Victor Davis - Martin and Illie Anderson senior fellow at the Hoover Institution, Change, weakness, disaster, p. http://pajamasmedia.com/blog/change-weakness-disaster-obama-answers-from-victor-davis-hanson/)</w:t>
      </w:r>
    </w:p>
    <w:p w:rsidR="00401B1F" w:rsidRDefault="00401B1F" w:rsidP="00401B1F">
      <w:pPr>
        <w:rPr>
          <w:szCs w:val="20"/>
        </w:rPr>
      </w:pPr>
      <w:r w:rsidRPr="00022AA9">
        <w:rPr>
          <w:szCs w:val="20"/>
        </w:rPr>
        <w:t xml:space="preserve">BC: Are we currently sending a message of weakness to our foes and allies? </w:t>
      </w:r>
      <w:r w:rsidRPr="00B76A12">
        <w:rPr>
          <w:rStyle w:val="StyleUnderline"/>
          <w:bCs/>
          <w:szCs w:val="20"/>
        </w:rPr>
        <w:t xml:space="preserve">Can anything good result from President Obama’s </w:t>
      </w:r>
      <w:r w:rsidRPr="00B76A12">
        <w:rPr>
          <w:rStyle w:val="Emphasis"/>
          <w:szCs w:val="20"/>
        </w:rPr>
        <w:t>marked submissiveness</w:t>
      </w:r>
      <w:r w:rsidRPr="00B76A12">
        <w:rPr>
          <w:rStyle w:val="StyleUnderline"/>
          <w:bCs/>
          <w:szCs w:val="20"/>
        </w:rPr>
        <w:t xml:space="preserve"> before the world?</w:t>
      </w:r>
      <w:r w:rsidRPr="00022AA9">
        <w:rPr>
          <w:szCs w:val="20"/>
        </w:rPr>
        <w:t xml:space="preserve"> Dr. Hanson: Obama is one bow and one apology away from a circus. The world can understand a kowtow gaffe to some Saudi royals, but not as part of a deliberate pattern. Ditto the mea culpas. Much of </w:t>
      </w:r>
      <w:r w:rsidRPr="00B76A12">
        <w:rPr>
          <w:rStyle w:val="Emphasis"/>
          <w:szCs w:val="20"/>
        </w:rPr>
        <w:t>diplomacy rests on public perceptions</w:t>
      </w:r>
      <w:r w:rsidRPr="00022AA9">
        <w:rPr>
          <w:szCs w:val="20"/>
        </w:rPr>
        <w:t xml:space="preserve">, however trivial. </w:t>
      </w:r>
      <w:r w:rsidRPr="00B76A12">
        <w:rPr>
          <w:rStyle w:val="StyleUnderline"/>
          <w:bCs/>
          <w:szCs w:val="20"/>
        </w:rPr>
        <w:t xml:space="preserve">We are now in a great waiting game, as regional hegemons, wishing to </w:t>
      </w:r>
      <w:r w:rsidRPr="00B76A12">
        <w:rPr>
          <w:rStyle w:val="Emphasis"/>
          <w:szCs w:val="20"/>
        </w:rPr>
        <w:t>redraw the existing landscape</w:t>
      </w:r>
      <w:r w:rsidRPr="00B76A12">
        <w:rPr>
          <w:rStyle w:val="StyleUnderline"/>
          <w:bCs/>
          <w:szCs w:val="20"/>
        </w:rPr>
        <w:t xml:space="preserve"> — whether China, Venezuela, Iran, North Korea, Pakistan, Syria, etc. — are just waiting</w:t>
      </w:r>
      <w:r w:rsidRPr="00022AA9">
        <w:rPr>
          <w:szCs w:val="20"/>
        </w:rPr>
        <w:t xml:space="preserve"> to see who’s going to be the first to try Obama — and whether Obama really will be as tenuous as they expect. </w:t>
      </w:r>
      <w:r w:rsidRPr="00B76A12">
        <w:rPr>
          <w:rStyle w:val="StyleUnderline"/>
          <w:bCs/>
          <w:szCs w:val="20"/>
        </w:rPr>
        <w:t xml:space="preserve">If he slips once, it will be </w:t>
      </w:r>
      <w:r w:rsidRPr="00B76A12">
        <w:rPr>
          <w:rStyle w:val="Emphasis"/>
          <w:szCs w:val="20"/>
        </w:rPr>
        <w:t>1979 redux</w:t>
      </w:r>
      <w:r w:rsidRPr="00022AA9">
        <w:rPr>
          <w:szCs w:val="20"/>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w:t>
      </w:r>
      <w:r w:rsidRPr="00B76A12">
        <w:rPr>
          <w:rStyle w:val="StyleUnderline"/>
          <w:bCs/>
          <w:szCs w:val="20"/>
        </w:rPr>
        <w:t>I would expect, in the next three years, Iran to get the bomb and begin to threaten ever so insidiously its Gulf neighborhood</w:t>
      </w:r>
      <w:r w:rsidRPr="00022AA9">
        <w:rPr>
          <w:szCs w:val="20"/>
        </w:rPr>
        <w:t xml:space="preserve">; Venezuela will probably cook up some scheme to do a punitive border raid into Colombia to apprise South America that U.S. friendship and values are liabilities; and </w:t>
      </w:r>
      <w:r w:rsidRPr="00B76A12">
        <w:rPr>
          <w:rStyle w:val="StyleUnderline"/>
          <w:bCs/>
          <w:szCs w:val="20"/>
        </w:rPr>
        <w:t>Russia will continue its energy bullying of Eastern Europe</w:t>
      </w:r>
      <w:r w:rsidRPr="00022AA9">
        <w:rPr>
          <w:szCs w:val="20"/>
        </w:rPr>
        <w:t xml:space="preserve">, while insidiously pressuring autonomous former republics to get back in line with some sort of new Russian autocratic commonwealth. There’s an outside shot that </w:t>
      </w:r>
      <w:r w:rsidRPr="00B76A12">
        <w:rPr>
          <w:rStyle w:val="StyleUnderline"/>
          <w:bCs/>
          <w:szCs w:val="20"/>
        </w:rPr>
        <w:t>North Korea might do something really stupid</w:t>
      </w:r>
      <w:r w:rsidRPr="00022AA9">
        <w:rPr>
          <w:szCs w:val="20"/>
        </w:rPr>
        <w:t xml:space="preserve"> near the 38th parallel </w:t>
      </w:r>
      <w:r w:rsidRPr="00B76A12">
        <w:rPr>
          <w:rStyle w:val="StyleUnderline"/>
          <w:bCs/>
          <w:szCs w:val="20"/>
        </w:rPr>
        <w:t>and China will ratchet up the pressure on Taiwan. India’s borders with both Pakistan and China will heat up</w:t>
      </w:r>
      <w:r w:rsidRPr="00022AA9">
        <w:rPr>
          <w:szCs w:val="20"/>
        </w:rPr>
        <w:t>. I think we got off the back of the tiger and now no one quite knows whom it will bite or when.</w:t>
      </w:r>
    </w:p>
    <w:p w:rsidR="00401B1F" w:rsidRPr="00401B1F" w:rsidRDefault="00401B1F" w:rsidP="00401B1F"/>
    <w:p w:rsidR="009B50CC" w:rsidRDefault="009B50CC" w:rsidP="002B3317">
      <w:pPr>
        <w:pStyle w:val="Heading3"/>
      </w:pPr>
      <w:bookmarkStart w:id="19" w:name="_Toc455477724"/>
      <w:r>
        <w:t>China emboldenment</w:t>
      </w:r>
      <w:bookmarkEnd w:id="19"/>
    </w:p>
    <w:p w:rsidR="009B50CC" w:rsidRPr="003106CB" w:rsidRDefault="009B50CC" w:rsidP="009B50CC">
      <w:pPr>
        <w:pStyle w:val="Heading4"/>
      </w:pPr>
      <w:r>
        <w:t>Perception of weakness causes US/China war.</w:t>
      </w:r>
    </w:p>
    <w:p w:rsidR="009B50CC" w:rsidRDefault="009B50CC" w:rsidP="009B50CC">
      <w:r w:rsidRPr="00E9017D">
        <w:rPr>
          <w:b/>
        </w:rPr>
        <w:t>Christensen</w:t>
      </w:r>
      <w:r w:rsidRPr="00261A16">
        <w:t xml:space="preserve">, Spring </w:t>
      </w:r>
      <w:r w:rsidRPr="00E9017D">
        <w:rPr>
          <w:b/>
        </w:rPr>
        <w:t>2001</w:t>
      </w:r>
      <w:r w:rsidRPr="00E9017D">
        <w:t xml:space="preserve"> </w:t>
      </w:r>
      <w:r w:rsidRPr="00261A16">
        <w:t>(Thomas – professor of politics at Princeton, Posing problems without catching up, International Security, p. ebscohost)</w:t>
      </w:r>
    </w:p>
    <w:p w:rsidR="009B50CC" w:rsidRPr="00261A16" w:rsidRDefault="009B50CC" w:rsidP="009B50CC"/>
    <w:p w:rsidR="009B50CC" w:rsidRPr="00E9017D" w:rsidRDefault="009B50CC" w:rsidP="009B50CC">
      <w:pPr>
        <w:rPr>
          <w:rStyle w:val="StyleUnderline"/>
          <w:u w:val="none"/>
        </w:rPr>
      </w:pPr>
      <w:r w:rsidRPr="00261A16">
        <w:t xml:space="preserve">On the active defense side, it appears that China is attempting to import and to build indigenously a fairly impressive layered air defense system to counter cruise missiles and advanced aircraft. In addition to reported clandestine acquisition of Patriot technology, China has purchased and is seeking to purchase from Russia an undisclosed number of SA-10 (S-300) and SA-15 (TOR-1) SAM systems. Some of this Russian technology might be successfully integrated into China's own domestically produced SAM systems, such as the HQ-9. [66] China is also working to develop antistealth and antisatellite capabilities. Even if the Chinese programs have only limited effect against more technologically advanced foes, they may still pose a future security challenge to Taiwan and the United States. </w:t>
      </w:r>
      <w:r w:rsidRPr="007C7328">
        <w:rPr>
          <w:highlight w:val="yellow"/>
          <w:u w:val="single"/>
        </w:rPr>
        <w:t xml:space="preserve">If Beijing elites believe that they are in a protracted </w:t>
      </w:r>
      <w:r w:rsidRPr="007C7328">
        <w:rPr>
          <w:rStyle w:val="Emphasis"/>
          <w:highlight w:val="yellow"/>
        </w:rPr>
        <w:t>war of wills</w:t>
      </w:r>
      <w:r w:rsidRPr="00261A16">
        <w:t xml:space="preserve"> over an issue that they care about much more than do the Americans, such as Taiwan, </w:t>
      </w:r>
      <w:r w:rsidRPr="007C7328">
        <w:rPr>
          <w:highlight w:val="yellow"/>
          <w:u w:val="single"/>
        </w:rPr>
        <w:t xml:space="preserve">those elites might still be </w:t>
      </w:r>
      <w:r w:rsidRPr="007C7328">
        <w:rPr>
          <w:rStyle w:val="Emphasis"/>
          <w:highlight w:val="yellow"/>
        </w:rPr>
        <w:t>emboldened by the perceived capability</w:t>
      </w:r>
      <w:r w:rsidRPr="00261A16">
        <w:t xml:space="preserve">--however limited--to increase costs to American and Taiwanese forces and to reduce costs to mainland assets in such a struggle. </w:t>
      </w:r>
      <w:r w:rsidRPr="007C7328">
        <w:rPr>
          <w:highlight w:val="yellow"/>
          <w:u w:val="single"/>
        </w:rPr>
        <w:t>This</w:t>
      </w:r>
      <w:r w:rsidRPr="00261A16">
        <w:rPr>
          <w:u w:val="single"/>
        </w:rPr>
        <w:t xml:space="preserve"> problem </w:t>
      </w:r>
      <w:r w:rsidRPr="007C7328">
        <w:rPr>
          <w:highlight w:val="yellow"/>
          <w:u w:val="single"/>
        </w:rPr>
        <w:t>is</w:t>
      </w:r>
      <w:r w:rsidRPr="00261A16">
        <w:rPr>
          <w:u w:val="single"/>
        </w:rPr>
        <w:t xml:space="preserve"> only </w:t>
      </w:r>
      <w:r w:rsidRPr="007C7328">
        <w:rPr>
          <w:b/>
          <w:highlight w:val="yellow"/>
          <w:u w:val="single"/>
        </w:rPr>
        <w:t xml:space="preserve">exacerbated by </w:t>
      </w:r>
      <w:r w:rsidRPr="007C7328">
        <w:rPr>
          <w:b/>
          <w:highlight w:val="yellow"/>
          <w:u w:val="single"/>
          <w:bdr w:val="single" w:sz="4" w:space="0" w:color="auto"/>
        </w:rPr>
        <w:t>any perceptions</w:t>
      </w:r>
      <w:r w:rsidRPr="007C7328">
        <w:rPr>
          <w:highlight w:val="yellow"/>
          <w:u w:val="single"/>
        </w:rPr>
        <w:t xml:space="preserve"> that Chinese elites might have about America's</w:t>
      </w:r>
      <w:r w:rsidRPr="00261A16">
        <w:rPr>
          <w:u w:val="single"/>
        </w:rPr>
        <w:t xml:space="preserve"> supposed </w:t>
      </w:r>
      <w:r w:rsidRPr="007C7328">
        <w:rPr>
          <w:rStyle w:val="Emphasis"/>
          <w:highlight w:val="yellow"/>
        </w:rPr>
        <w:t>limited willingness</w:t>
      </w:r>
      <w:r w:rsidRPr="00261A16">
        <w:t xml:space="preserve"> to fight such protracted wars and to suffer casualties. Implications and Prescriptions for U.S. Strategy If the analysis above is correct, </w:t>
      </w:r>
      <w:r w:rsidRPr="007C7328">
        <w:rPr>
          <w:highlight w:val="yellow"/>
          <w:u w:val="single"/>
        </w:rPr>
        <w:t>preventing war</w:t>
      </w:r>
      <w:r w:rsidRPr="00261A16">
        <w:rPr>
          <w:u w:val="single"/>
        </w:rPr>
        <w:t xml:space="preserve"> across the Taiwan Strait and between the United States and China </w:t>
      </w:r>
      <w:r w:rsidRPr="007C7328">
        <w:rPr>
          <w:highlight w:val="yellow"/>
          <w:u w:val="single"/>
        </w:rPr>
        <w:t>is</w:t>
      </w:r>
      <w:r w:rsidRPr="00261A16">
        <w:rPr>
          <w:u w:val="single"/>
        </w:rPr>
        <w:t xml:space="preserve"> much </w:t>
      </w:r>
      <w:r w:rsidRPr="007C7328">
        <w:rPr>
          <w:highlight w:val="yellow"/>
          <w:u w:val="single"/>
        </w:rPr>
        <w:t>more difficult than a</w:t>
      </w:r>
      <w:r w:rsidRPr="00261A16">
        <w:rPr>
          <w:u w:val="single"/>
        </w:rPr>
        <w:t xml:space="preserve"> straightforward </w:t>
      </w:r>
      <w:r w:rsidRPr="007C7328">
        <w:rPr>
          <w:highlight w:val="yellow"/>
          <w:u w:val="single"/>
        </w:rPr>
        <w:t>net assessment of</w:t>
      </w:r>
      <w:r w:rsidRPr="00261A16">
        <w:rPr>
          <w:u w:val="single"/>
        </w:rPr>
        <w:t xml:space="preserve"> relative </w:t>
      </w:r>
      <w:r w:rsidRPr="007C7328">
        <w:rPr>
          <w:highlight w:val="yellow"/>
          <w:u w:val="single"/>
        </w:rPr>
        <w:t>military power</w:t>
      </w:r>
      <w:r w:rsidRPr="00261A16">
        <w:t xml:space="preserve"> in the region might suggest. </w:t>
      </w:r>
      <w:r w:rsidRPr="007C7328">
        <w:rPr>
          <w:highlight w:val="yellow"/>
          <w:u w:val="single"/>
        </w:rPr>
        <w:t>To deter China</w:t>
      </w:r>
      <w:r w:rsidRPr="00261A16">
        <w:t xml:space="preserve"> from launching attacks against Taiwan and escalating crises and conflicts by attacking American assets in the region, </w:t>
      </w:r>
      <w:r w:rsidRPr="007C7328">
        <w:rPr>
          <w:highlight w:val="yellow"/>
          <w:u w:val="single"/>
        </w:rPr>
        <w:t xml:space="preserve">the </w:t>
      </w:r>
      <w:r w:rsidRPr="007C7328">
        <w:rPr>
          <w:highlight w:val="yellow"/>
          <w:u w:val="single"/>
          <w:bdr w:val="single" w:sz="4" w:space="0" w:color="auto"/>
        </w:rPr>
        <w:t>U</w:t>
      </w:r>
      <w:r w:rsidRPr="00261A16">
        <w:t xml:space="preserve">nited </w:t>
      </w:r>
      <w:r w:rsidRPr="007C7328">
        <w:rPr>
          <w:highlight w:val="yellow"/>
          <w:u w:val="single"/>
          <w:bdr w:val="single" w:sz="4" w:space="0" w:color="auto"/>
        </w:rPr>
        <w:t>S</w:t>
      </w:r>
      <w:r w:rsidRPr="00261A16">
        <w:t xml:space="preserve">tates </w:t>
      </w:r>
      <w:r w:rsidRPr="00261A16">
        <w:rPr>
          <w:u w:val="single"/>
        </w:rPr>
        <w:t xml:space="preserve">must do more than demonstrate an ability to prevail militarily in a conflict; it </w:t>
      </w:r>
      <w:r w:rsidRPr="007C7328">
        <w:rPr>
          <w:highlight w:val="yellow"/>
          <w:u w:val="single"/>
        </w:rPr>
        <w:t>must</w:t>
      </w:r>
      <w:r w:rsidRPr="00261A16">
        <w:rPr>
          <w:u w:val="single"/>
        </w:rPr>
        <w:t xml:space="preserve"> also </w:t>
      </w:r>
      <w:r w:rsidRPr="007C7328">
        <w:rPr>
          <w:rStyle w:val="Emphasis"/>
          <w:highlight w:val="yellow"/>
        </w:rPr>
        <w:t>demonstrate American resolve</w:t>
      </w:r>
      <w:r w:rsidRPr="00261A16">
        <w:rPr>
          <w:u w:val="single"/>
        </w:rPr>
        <w:t xml:space="preserve"> </w:t>
      </w:r>
      <w:r w:rsidRPr="00261A16">
        <w:t>and, perhaps, the ability to protect its forces not only from defeat but also from significant harm.</w:t>
      </w:r>
    </w:p>
    <w:p w:rsidR="009B50CC" w:rsidRPr="009B50CC" w:rsidRDefault="009B50CC" w:rsidP="009B50CC"/>
    <w:p w:rsidR="00E175DA" w:rsidRDefault="00E175DA" w:rsidP="002B3317">
      <w:pPr>
        <w:pStyle w:val="Heading3"/>
      </w:pPr>
      <w:bookmarkStart w:id="20" w:name="_Toc455477725"/>
      <w:r>
        <w:t>Turns economy</w:t>
      </w:r>
      <w:bookmarkEnd w:id="20"/>
    </w:p>
    <w:p w:rsidR="00E175DA" w:rsidRDefault="00E175DA" w:rsidP="00E175DA">
      <w:pPr>
        <w:pStyle w:val="Heading4"/>
      </w:pPr>
      <w:r>
        <w:t>Rogues threaten international stability --- that collapses the global economy.</w:t>
      </w:r>
    </w:p>
    <w:p w:rsidR="00E175DA" w:rsidRDefault="00E175DA" w:rsidP="00E175DA">
      <w:r w:rsidRPr="004F49E6">
        <w:rPr>
          <w:b/>
        </w:rPr>
        <w:t>Henriksen</w:t>
      </w:r>
      <w:r>
        <w:t>, 2/1/</w:t>
      </w:r>
      <w:r w:rsidRPr="004F49E6">
        <w:rPr>
          <w:b/>
        </w:rPr>
        <w:t>1999</w:t>
      </w:r>
      <w:r>
        <w:t xml:space="preserve"> (Thomas – senior fellow at the Hoover Institution, Using Power and Diplomacy to Deal with Rogue States, Hoover Institution Monographs, p. http://www.hoover.org/publications/monographs/27159) </w:t>
      </w:r>
    </w:p>
    <w:p w:rsidR="00E175DA" w:rsidRDefault="00E175DA" w:rsidP="00E175DA">
      <w:pPr>
        <w:widowControl w:val="0"/>
        <w:rPr>
          <w:u w:val="single"/>
        </w:rPr>
      </w:pPr>
    </w:p>
    <w:p w:rsidR="00E175DA" w:rsidRPr="00E46F65" w:rsidRDefault="00E175DA" w:rsidP="00E175DA">
      <w:pPr>
        <w:widowControl w:val="0"/>
      </w:pPr>
      <w:r w:rsidRPr="00060DBA">
        <w:rPr>
          <w:u w:val="single"/>
        </w:rPr>
        <w:t>The increased emphasis</w:t>
      </w:r>
      <w:r w:rsidRPr="00E46F65">
        <w:t xml:space="preserve"> given </w:t>
      </w:r>
      <w:r w:rsidRPr="00060DBA">
        <w:rPr>
          <w:u w:val="single"/>
        </w:rPr>
        <w:t>to</w:t>
      </w:r>
      <w:r w:rsidRPr="00E46F65">
        <w:t xml:space="preserve"> global </w:t>
      </w:r>
      <w:r w:rsidRPr="00060DBA">
        <w:rPr>
          <w:u w:val="single"/>
        </w:rPr>
        <w:t>economic issues after the end of the cold war gave birth to the fashionable notion that economic preeminence is more important than politico-military considerations</w:t>
      </w:r>
      <w:r w:rsidRPr="00E46F65">
        <w:t xml:space="preserve"> in international politics. </w:t>
      </w:r>
      <w:r w:rsidRPr="00060DBA">
        <w:rPr>
          <w:u w:val="single"/>
        </w:rPr>
        <w:t>That</w:t>
      </w:r>
      <w:r w:rsidRPr="00E46F65">
        <w:t xml:space="preserve"> nostrum </w:t>
      </w:r>
      <w:r w:rsidRPr="00060DBA">
        <w:rPr>
          <w:u w:val="single"/>
        </w:rPr>
        <w:t>ignores the fundamental fact that global markets depend on a secure international system.</w:t>
      </w:r>
      <w:r w:rsidRPr="00E46F65">
        <w:t xml:space="preserve"> It is </w:t>
      </w:r>
      <w:r w:rsidRPr="00060DBA">
        <w:rPr>
          <w:u w:val="single"/>
        </w:rPr>
        <w:t>geopolitical power</w:t>
      </w:r>
      <w:r w:rsidRPr="00E46F65">
        <w:t xml:space="preserve">, of which economic well-being is one factor, that </w:t>
      </w:r>
      <w:r w:rsidRPr="00060DBA">
        <w:rPr>
          <w:u w:val="single"/>
        </w:rPr>
        <w:t xml:space="preserve">undergirds the global system. Rogue adversaries threaten the global equilibrium on which the </w:t>
      </w:r>
      <w:r w:rsidRPr="00060DBA">
        <w:rPr>
          <w:u w:val="single"/>
          <w:bdr w:val="single" w:sz="4" w:space="0" w:color="auto"/>
        </w:rPr>
        <w:t>U</w:t>
      </w:r>
      <w:r w:rsidRPr="00E46F65">
        <w:t xml:space="preserve">nited </w:t>
      </w:r>
      <w:r w:rsidRPr="00060DBA">
        <w:rPr>
          <w:u w:val="single"/>
          <w:bdr w:val="single" w:sz="4" w:space="0" w:color="auto"/>
        </w:rPr>
        <w:t>S</w:t>
      </w:r>
      <w:r w:rsidRPr="00E46F65">
        <w:t xml:space="preserve">tates </w:t>
      </w:r>
      <w:r w:rsidRPr="00060DBA">
        <w:rPr>
          <w:u w:val="single"/>
        </w:rPr>
        <w:t>and other nations base their commerce,</w:t>
      </w:r>
      <w:r w:rsidRPr="00E46F65">
        <w:t xml:space="preserve"> access to resources and </w:t>
      </w:r>
      <w:r w:rsidRPr="00060DBA">
        <w:rPr>
          <w:u w:val="single"/>
        </w:rPr>
        <w:t>financial capital,</w:t>
      </w:r>
      <w:r w:rsidRPr="00E46F65">
        <w:t xml:space="preserve"> human interchange, </w:t>
      </w:r>
      <w:r w:rsidRPr="00060DBA">
        <w:rPr>
          <w:u w:val="single"/>
        </w:rPr>
        <w:t>and security.</w:t>
      </w:r>
      <w:r w:rsidRPr="00E46F65">
        <w:t xml:space="preserve"> </w:t>
      </w:r>
      <w:r w:rsidRPr="00060DBA">
        <w:rPr>
          <w:u w:val="single"/>
        </w:rPr>
        <w:t>Rogue assaults on accepted international conduct disrupts peace and stability.</w:t>
      </w:r>
      <w:r w:rsidRPr="00E46F65">
        <w:t xml:space="preserve"> Mussolini's invasion of Ethiopia in 1935 went a long way toward unraveling European peace, in large part because the League of Nations failed to rally effective opposition. Saddam </w:t>
      </w:r>
      <w:r w:rsidRPr="00060DBA">
        <w:rPr>
          <w:u w:val="single"/>
        </w:rPr>
        <w:t>Hussein's military incursion into Kuwait</w:t>
      </w:r>
      <w:r w:rsidRPr="00E46F65">
        <w:t xml:space="preserve"> likewise tossed the Persian Gulf states into turmoil and </w:t>
      </w:r>
      <w:r w:rsidRPr="00060DBA">
        <w:rPr>
          <w:u w:val="single"/>
        </w:rPr>
        <w:t>shattered the dawn of the post-Soviet order.</w:t>
      </w:r>
      <w:r w:rsidRPr="00E46F65">
        <w:t xml:space="preserve"> But unlike Italy's prewar aggression, Iraq's was met, defeated, and turned back by an American-led coalition. This was the proper reaction to Baghdad's attack. </w:t>
      </w:r>
      <w:r w:rsidRPr="00060DBA">
        <w:rPr>
          <w:u w:val="single"/>
        </w:rPr>
        <w:t>Lawlessness feeds on itself if allowed to spread unchecked.</w:t>
      </w:r>
    </w:p>
    <w:p w:rsidR="00E175DA" w:rsidRPr="00E175DA" w:rsidRDefault="00E175DA" w:rsidP="00E175DA"/>
    <w:p w:rsidR="002B3317" w:rsidRDefault="002B3317" w:rsidP="002B3317">
      <w:pPr>
        <w:pStyle w:val="Heading3"/>
      </w:pPr>
      <w:bookmarkStart w:id="21" w:name="_Toc455477726"/>
      <w:r>
        <w:t>Hotspots</w:t>
      </w:r>
      <w:bookmarkEnd w:id="21"/>
    </w:p>
    <w:p w:rsidR="0099514A" w:rsidRPr="00EF05D9" w:rsidRDefault="0099514A" w:rsidP="0099514A">
      <w:pPr>
        <w:pStyle w:val="Heading4"/>
      </w:pPr>
      <w:r w:rsidRPr="00EF05D9">
        <w:t xml:space="preserve">Loss of mission </w:t>
      </w:r>
      <w:r>
        <w:t xml:space="preserve">cred and </w:t>
      </w:r>
      <w:r w:rsidRPr="00EF05D9">
        <w:t xml:space="preserve">effectiveness </w:t>
      </w:r>
      <w:r>
        <w:t xml:space="preserve">causes </w:t>
      </w:r>
      <w:r w:rsidRPr="00EF05D9">
        <w:t xml:space="preserve">nuclear war </w:t>
      </w:r>
      <w:r w:rsidRPr="00EF05D9">
        <w:rPr>
          <w:u w:val="single"/>
        </w:rPr>
        <w:t>in every hotspot</w:t>
      </w:r>
    </w:p>
    <w:p w:rsidR="0099514A" w:rsidRPr="00EF05D9" w:rsidRDefault="0099514A" w:rsidP="0099514A">
      <w:r w:rsidRPr="00EF05D9">
        <w:rPr>
          <w:b/>
          <w:bCs/>
          <w:sz w:val="24"/>
        </w:rPr>
        <w:t>Kagan and O’Hanlon 7</w:t>
      </w:r>
      <w:r w:rsidRPr="00EF05D9">
        <w:t xml:space="preserve"> Frederick, resident scholar at AEI and Michael, senior fellow in foreign policy at Brookings, “The Case for Larger Ground Forces”, April 2007, http://www.aei.org/files/2007/04/24/20070424_Kagan20070424.pdf</w:t>
      </w:r>
    </w:p>
    <w:p w:rsidR="0099514A" w:rsidRPr="00EF05D9" w:rsidRDefault="0099514A" w:rsidP="0099514A">
      <w:pPr>
        <w:rPr>
          <w:sz w:val="8"/>
        </w:rPr>
      </w:pPr>
      <w:r w:rsidRPr="00EF05D9">
        <w:rPr>
          <w:sz w:val="8"/>
        </w:rPr>
        <w:t xml:space="preserve">We live at a time when </w:t>
      </w:r>
      <w:r w:rsidRPr="007C7328">
        <w:rPr>
          <w:b/>
          <w:bCs/>
          <w:highlight w:val="yellow"/>
          <w:u w:val="single"/>
        </w:rPr>
        <w:t>wars</w:t>
      </w:r>
      <w:r w:rsidRPr="00432B3A">
        <w:rPr>
          <w:b/>
          <w:bCs/>
          <w:u w:val="single"/>
        </w:rPr>
        <w:t xml:space="preserve"> not only rage in nearly every region but </w:t>
      </w:r>
      <w:r w:rsidRPr="007C7328">
        <w:rPr>
          <w:b/>
          <w:bCs/>
          <w:highlight w:val="yellow"/>
          <w:u w:val="single"/>
        </w:rPr>
        <w:t>threaten to erupt</w:t>
      </w:r>
      <w:r w:rsidRPr="00432B3A">
        <w:rPr>
          <w:b/>
          <w:bCs/>
          <w:u w:val="single"/>
        </w:rPr>
        <w:t xml:space="preserve"> in many places where the current relative calm is tenuous</w:t>
      </w:r>
      <w:r w:rsidRPr="00EF05D9">
        <w:rPr>
          <w:sz w:val="8"/>
        </w:rPr>
        <w:t xml:space="preserve">. To view this as </w:t>
      </w:r>
      <w:r w:rsidRPr="00432B3A">
        <w:rPr>
          <w:b/>
          <w:bCs/>
          <w:u w:val="single"/>
        </w:rPr>
        <w:t>a strategic military challenge for the U</w:t>
      </w:r>
      <w:r w:rsidRPr="00EF05D9">
        <w:rPr>
          <w:sz w:val="8"/>
        </w:rPr>
        <w:t xml:space="preserve">nited </w:t>
      </w:r>
      <w:r w:rsidRPr="00432B3A">
        <w:rPr>
          <w:b/>
          <w:bCs/>
          <w:u w:val="single"/>
        </w:rPr>
        <w:t>S</w:t>
      </w:r>
      <w:r w:rsidRPr="00EF05D9">
        <w:rPr>
          <w:sz w:val="8"/>
        </w:rPr>
        <w:t xml:space="preserve">tates </w:t>
      </w:r>
      <w:r w:rsidRPr="00432B3A">
        <w:rPr>
          <w:b/>
          <w:bCs/>
          <w:u w:val="single"/>
        </w:rPr>
        <w:t>is not to espouse a specific theory of America’s role in the world</w:t>
      </w:r>
      <w:r w:rsidRPr="00EF05D9">
        <w:rPr>
          <w:sz w:val="8"/>
        </w:rPr>
        <w:t xml:space="preserve"> or a certain political philosophy. Such an assessment flows directly from the basic bipartisan view of American foreign policy makers since World War II that </w:t>
      </w:r>
      <w:r w:rsidRPr="00432B3A">
        <w:rPr>
          <w:b/>
          <w:bCs/>
          <w:u w:val="single"/>
        </w:rPr>
        <w:t xml:space="preserve">overseas </w:t>
      </w:r>
      <w:r w:rsidRPr="007C7328">
        <w:rPr>
          <w:b/>
          <w:bCs/>
          <w:highlight w:val="yellow"/>
          <w:u w:val="single"/>
        </w:rPr>
        <w:t xml:space="preserve">threats must be countered </w:t>
      </w:r>
      <w:r w:rsidRPr="00432B3A">
        <w:rPr>
          <w:b/>
          <w:bCs/>
          <w:u w:val="single"/>
        </w:rPr>
        <w:t>before they can directly threaten this country’s shores</w:t>
      </w:r>
      <w:r w:rsidRPr="00EF05D9">
        <w:rPr>
          <w:sz w:val="8"/>
        </w:rPr>
        <w:t xml:space="preserve">, that the </w:t>
      </w:r>
      <w:r w:rsidRPr="00432B3A">
        <w:rPr>
          <w:b/>
          <w:bCs/>
          <w:u w:val="single"/>
        </w:rPr>
        <w:t>basic stability of the international system is essential to American peace</w:t>
      </w:r>
      <w:r w:rsidRPr="00EF05D9">
        <w:rPr>
          <w:sz w:val="8"/>
        </w:rPr>
        <w:t xml:space="preserve"> and prosperity, </w:t>
      </w:r>
      <w:r w:rsidRPr="00432B3A">
        <w:rPr>
          <w:b/>
          <w:bCs/>
          <w:u w:val="single"/>
        </w:rPr>
        <w:t xml:space="preserve">and that no country besides </w:t>
      </w:r>
      <w:r w:rsidRPr="007C7328">
        <w:rPr>
          <w:b/>
          <w:bCs/>
          <w:highlight w:val="yellow"/>
          <w:u w:val="single"/>
        </w:rPr>
        <w:t>the U</w:t>
      </w:r>
      <w:r w:rsidRPr="00EF05D9">
        <w:rPr>
          <w:sz w:val="8"/>
        </w:rPr>
        <w:t xml:space="preserve">nited </w:t>
      </w:r>
      <w:r w:rsidRPr="007C7328">
        <w:rPr>
          <w:b/>
          <w:bCs/>
          <w:highlight w:val="yellow"/>
          <w:u w:val="single"/>
        </w:rPr>
        <w:t>S</w:t>
      </w:r>
      <w:r w:rsidRPr="00EF05D9">
        <w:rPr>
          <w:sz w:val="8"/>
        </w:rPr>
        <w:t xml:space="preserve">tates </w:t>
      </w:r>
      <w:r w:rsidRPr="007C7328">
        <w:rPr>
          <w:b/>
          <w:bCs/>
          <w:highlight w:val="yellow"/>
          <w:u w:val="single"/>
        </w:rPr>
        <w:t xml:space="preserve">is in a position to lead </w:t>
      </w:r>
      <w:r w:rsidRPr="00432B3A">
        <w:rPr>
          <w:b/>
          <w:bCs/>
          <w:u w:val="single"/>
        </w:rPr>
        <w:t xml:space="preserve">the way </w:t>
      </w:r>
      <w:r w:rsidRPr="007C7328">
        <w:rPr>
          <w:b/>
          <w:bCs/>
          <w:highlight w:val="yellow"/>
          <w:u w:val="single"/>
        </w:rPr>
        <w:t xml:space="preserve">in countering </w:t>
      </w:r>
      <w:r w:rsidRPr="00432B3A">
        <w:rPr>
          <w:b/>
          <w:bCs/>
          <w:u w:val="single"/>
        </w:rPr>
        <w:t xml:space="preserve">major </w:t>
      </w:r>
      <w:r w:rsidRPr="007C7328">
        <w:rPr>
          <w:b/>
          <w:bCs/>
          <w:highlight w:val="yellow"/>
          <w:u w:val="single"/>
        </w:rPr>
        <w:t>challenges</w:t>
      </w:r>
      <w:r w:rsidRPr="00432B3A">
        <w:rPr>
          <w:b/>
          <w:bCs/>
          <w:u w:val="single"/>
        </w:rPr>
        <w:t xml:space="preserve"> to the global order</w:t>
      </w:r>
      <w:r w:rsidRPr="00EF05D9">
        <w:rPr>
          <w:sz w:val="8"/>
        </w:rPr>
        <w:t xml:space="preserve">. Let us highlight the </w:t>
      </w:r>
      <w:r w:rsidRPr="00432B3A">
        <w:rPr>
          <w:b/>
          <w:bCs/>
          <w:u w:val="single"/>
        </w:rPr>
        <w:t>threats and their consequences</w:t>
      </w:r>
      <w:r w:rsidRPr="00EF05D9">
        <w:rPr>
          <w:sz w:val="8"/>
        </w:rPr>
        <w:t xml:space="preserve"> with a few concrete examples, </w:t>
      </w:r>
      <w:r w:rsidRPr="00432B3A">
        <w:rPr>
          <w:b/>
          <w:bCs/>
          <w:u w:val="single"/>
        </w:rPr>
        <w:t>emphasiz</w:t>
      </w:r>
      <w:r w:rsidRPr="00EF05D9">
        <w:rPr>
          <w:sz w:val="8"/>
        </w:rPr>
        <w:t xml:space="preserve">ing </w:t>
      </w:r>
      <w:r w:rsidRPr="00432B3A">
        <w:rPr>
          <w:b/>
          <w:bCs/>
          <w:u w:val="single"/>
        </w:rPr>
        <w:t>those that involve key strategic regions of the world such as the Persian Gulf and East Asia, or</w:t>
      </w:r>
      <w:r w:rsidRPr="00EF05D9">
        <w:rPr>
          <w:sz w:val="8"/>
        </w:rPr>
        <w:t xml:space="preserve"> key potential </w:t>
      </w:r>
      <w:r w:rsidRPr="00432B3A">
        <w:rPr>
          <w:b/>
          <w:bCs/>
          <w:u w:val="single"/>
        </w:rPr>
        <w:t>threats to American security, such as the spread of nuclear weapons and</w:t>
      </w:r>
      <w:r w:rsidRPr="00EF05D9">
        <w:rPr>
          <w:sz w:val="8"/>
        </w:rPr>
        <w:t xml:space="preserve"> the strengthening of the global </w:t>
      </w:r>
      <w:r w:rsidRPr="00432B3A">
        <w:rPr>
          <w:b/>
          <w:bCs/>
          <w:u w:val="single"/>
        </w:rPr>
        <w:t>Al Qaeda</w:t>
      </w:r>
      <w:r w:rsidRPr="00EF05D9">
        <w:rPr>
          <w:sz w:val="8"/>
        </w:rPr>
        <w:t xml:space="preserve">/jihadist movement. The Iranian government has rejected a series of international demands to halt its efforts at enriching uranium and submit to international inspections. What will happen if the US—or Israeli—government becomes convinced that Tehran is on the verge of fielding a nuclear weapon? North </w:t>
      </w:r>
      <w:r w:rsidRPr="00432B3A">
        <w:rPr>
          <w:b/>
          <w:bCs/>
          <w:u w:val="single"/>
        </w:rPr>
        <w:t>Korea</w:t>
      </w:r>
      <w:r w:rsidRPr="00EF05D9">
        <w:rPr>
          <w:sz w:val="8"/>
        </w:rPr>
        <w:t xml:space="preserve">, of course, has already done so, and the </w:t>
      </w:r>
      <w:r w:rsidRPr="007C7328">
        <w:rPr>
          <w:b/>
          <w:bCs/>
          <w:highlight w:val="yellow"/>
          <w:u w:val="single"/>
        </w:rPr>
        <w:t>ripple effects are beginning to spread</w:t>
      </w:r>
      <w:r w:rsidRPr="00EF05D9">
        <w:rPr>
          <w:sz w:val="8"/>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432B3A">
        <w:rPr>
          <w:b/>
          <w:bCs/>
          <w:u w:val="single"/>
        </w:rPr>
        <w:t>Sino Taiwanese tensions continue to flare, as do tensions between India and Pakistan, Pakistan and Afghanistan, Venezuela and the U</w:t>
      </w:r>
      <w:r w:rsidRPr="00EF05D9">
        <w:rPr>
          <w:sz w:val="8"/>
        </w:rPr>
        <w:t>nited</w:t>
      </w:r>
      <w:r w:rsidRPr="00432B3A">
        <w:rPr>
          <w:b/>
          <w:bCs/>
          <w:u w:val="single"/>
        </w:rPr>
        <w:t xml:space="preserve"> S</w:t>
      </w:r>
      <w:r w:rsidRPr="00EF05D9">
        <w:rPr>
          <w:sz w:val="8"/>
        </w:rPr>
        <w:t>tates, an</w:t>
      </w:r>
      <w:r w:rsidRPr="00432B3A">
        <w:rPr>
          <w:b/>
          <w:bCs/>
          <w:u w:val="single"/>
        </w:rPr>
        <w:t xml:space="preserve">d so on. </w:t>
      </w:r>
      <w:r w:rsidRPr="00EF05D9">
        <w:rPr>
          <w:sz w:val="8"/>
        </w:rPr>
        <w:t xml:space="preserve">Meanwhile, the world’s nonintervention in Darfur troubles consciences from Europe to America’s Bible Belt to its bastions of liberalism, yet </w:t>
      </w:r>
      <w:r w:rsidRPr="00432B3A">
        <w:rPr>
          <w:b/>
          <w:bCs/>
          <w:u w:val="single"/>
        </w:rPr>
        <w:t xml:space="preserve">with no serious international forces on offer, the bloodletting will </w:t>
      </w:r>
      <w:r w:rsidRPr="00EF05D9">
        <w:rPr>
          <w:sz w:val="8"/>
        </w:rPr>
        <w:t xml:space="preserve">probably, tragically, </w:t>
      </w:r>
      <w:r w:rsidRPr="00432B3A">
        <w:rPr>
          <w:b/>
          <w:bCs/>
          <w:u w:val="single"/>
        </w:rPr>
        <w:t>continue</w:t>
      </w:r>
      <w:r w:rsidRPr="00EF05D9">
        <w:rPr>
          <w:sz w:val="8"/>
        </w:rPr>
        <w:t xml:space="preserve"> unabated.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w:t>
      </w:r>
      <w:r w:rsidRPr="00432B3A">
        <w:rPr>
          <w:b/>
          <w:bCs/>
          <w:u w:val="single"/>
        </w:rPr>
        <w:t xml:space="preserve">Sound US grand strategy must proceed from the recognition that, over the next few years and decades, </w:t>
      </w:r>
      <w:r w:rsidRPr="007C7328">
        <w:rPr>
          <w:b/>
          <w:bCs/>
          <w:highlight w:val="yellow"/>
          <w:u w:val="single"/>
        </w:rPr>
        <w:t>the world is going to be</w:t>
      </w:r>
      <w:r w:rsidRPr="00432B3A">
        <w:rPr>
          <w:b/>
          <w:bCs/>
          <w:u w:val="single"/>
        </w:rPr>
        <w:t xml:space="preserve"> a very unsettled and quite </w:t>
      </w:r>
      <w:r w:rsidRPr="007C7328">
        <w:rPr>
          <w:b/>
          <w:bCs/>
          <w:highlight w:val="yellow"/>
          <w:u w:val="single"/>
        </w:rPr>
        <w:t>dangerous</w:t>
      </w:r>
      <w:r w:rsidRPr="00432B3A">
        <w:rPr>
          <w:b/>
          <w:bCs/>
          <w:u w:val="single"/>
        </w:rPr>
        <w:t xml:space="preserve"> place</w:t>
      </w:r>
      <w:r w:rsidRPr="00EF05D9">
        <w:rPr>
          <w:sz w:val="8"/>
        </w:rPr>
        <w:t xml:space="preserve">, with Al Qaeda and its associated groups as a subset of a much larger set of worries. </w:t>
      </w:r>
      <w:r w:rsidRPr="007C7328">
        <w:rPr>
          <w:b/>
          <w:bCs/>
          <w:highlight w:val="yellow"/>
          <w:u w:val="single"/>
        </w:rPr>
        <w:t>The only</w:t>
      </w:r>
      <w:r w:rsidRPr="00432B3A">
        <w:rPr>
          <w:b/>
          <w:bCs/>
          <w:u w:val="single"/>
        </w:rPr>
        <w:t xml:space="preserve"> serious </w:t>
      </w:r>
      <w:r w:rsidRPr="007C7328">
        <w:rPr>
          <w:b/>
          <w:bCs/>
          <w:highlight w:val="yellow"/>
          <w:u w:val="single"/>
        </w:rPr>
        <w:t xml:space="preserve">response </w:t>
      </w:r>
      <w:r w:rsidRPr="00432B3A">
        <w:rPr>
          <w:b/>
          <w:bCs/>
          <w:u w:val="single"/>
        </w:rPr>
        <w:t xml:space="preserve">to this international environment </w:t>
      </w:r>
      <w:r w:rsidRPr="007C7328">
        <w:rPr>
          <w:b/>
          <w:bCs/>
          <w:highlight w:val="yellow"/>
          <w:u w:val="single"/>
        </w:rPr>
        <w:t>is to develop</w:t>
      </w:r>
      <w:r w:rsidRPr="00432B3A">
        <w:rPr>
          <w:b/>
          <w:bCs/>
          <w:u w:val="single"/>
        </w:rPr>
        <w:t xml:space="preserve"> armed </w:t>
      </w:r>
      <w:r w:rsidRPr="007C7328">
        <w:rPr>
          <w:b/>
          <w:bCs/>
          <w:highlight w:val="yellow"/>
          <w:u w:val="single"/>
        </w:rPr>
        <w:t>forces capable of protecting America’s</w:t>
      </w:r>
      <w:r w:rsidRPr="00432B3A">
        <w:rPr>
          <w:b/>
          <w:bCs/>
          <w:u w:val="single"/>
        </w:rPr>
        <w:t xml:space="preserve"> vital </w:t>
      </w:r>
      <w:r w:rsidRPr="007C7328">
        <w:rPr>
          <w:b/>
          <w:bCs/>
          <w:highlight w:val="yellow"/>
          <w:u w:val="single"/>
        </w:rPr>
        <w:t>interests</w:t>
      </w:r>
      <w:r w:rsidRPr="00432B3A">
        <w:rPr>
          <w:b/>
          <w:bCs/>
          <w:u w:val="single"/>
        </w:rPr>
        <w:t xml:space="preserve"> throughout this dangerous time</w:t>
      </w:r>
      <w:r w:rsidRPr="00EF05D9">
        <w:rPr>
          <w:b/>
          <w:iCs/>
          <w:u w:val="single"/>
        </w:rPr>
        <w:t xml:space="preserve">. </w:t>
      </w:r>
      <w:r w:rsidRPr="007C7328">
        <w:rPr>
          <w:b/>
          <w:iCs/>
          <w:highlight w:val="yellow"/>
          <w:u w:val="single"/>
        </w:rPr>
        <w:t xml:space="preserve">Doing so requires a military capable of a </w:t>
      </w:r>
      <w:r w:rsidRPr="00EF05D9">
        <w:rPr>
          <w:b/>
          <w:iCs/>
          <w:u w:val="single"/>
        </w:rPr>
        <w:t xml:space="preserve">wide </w:t>
      </w:r>
      <w:r w:rsidRPr="007C7328">
        <w:rPr>
          <w:b/>
          <w:iCs/>
          <w:highlight w:val="yellow"/>
          <w:u w:val="single"/>
        </w:rPr>
        <w:t>range of missions</w:t>
      </w:r>
      <w:r w:rsidRPr="007C7328">
        <w:rPr>
          <w:b/>
          <w:bCs/>
          <w:highlight w:val="yellow"/>
          <w:u w:val="single"/>
        </w:rPr>
        <w:t xml:space="preserve">—including </w:t>
      </w:r>
      <w:r w:rsidRPr="00432B3A">
        <w:rPr>
          <w:b/>
          <w:bCs/>
          <w:u w:val="single"/>
        </w:rPr>
        <w:t xml:space="preserve">not only </w:t>
      </w:r>
      <w:r w:rsidRPr="007C7328">
        <w:rPr>
          <w:b/>
          <w:bCs/>
          <w:highlight w:val="yellow"/>
          <w:u w:val="single"/>
        </w:rPr>
        <w:t>deterrence of great power conflict in</w:t>
      </w:r>
      <w:r w:rsidRPr="00432B3A">
        <w:rPr>
          <w:b/>
          <w:bCs/>
          <w:u w:val="single"/>
        </w:rPr>
        <w:t xml:space="preserve"> dealing with potential </w:t>
      </w:r>
      <w:r w:rsidRPr="007C7328">
        <w:rPr>
          <w:b/>
          <w:bCs/>
          <w:highlight w:val="yellow"/>
          <w:u w:val="single"/>
        </w:rPr>
        <w:t>hotspots</w:t>
      </w:r>
      <w:r w:rsidRPr="00432B3A">
        <w:rPr>
          <w:b/>
          <w:bCs/>
          <w:u w:val="single"/>
        </w:rPr>
        <w:t xml:space="preserve"> in Korea</w:t>
      </w:r>
      <w:r w:rsidRPr="00EF05D9">
        <w:rPr>
          <w:sz w:val="8"/>
        </w:rPr>
        <w:t xml:space="preserve">, the </w:t>
      </w:r>
      <w:r w:rsidRPr="00432B3A">
        <w:rPr>
          <w:b/>
          <w:bCs/>
          <w:u w:val="single"/>
        </w:rPr>
        <w:t>Taiwan</w:t>
      </w:r>
      <w:r w:rsidRPr="00EF05D9">
        <w:rPr>
          <w:sz w:val="8"/>
        </w:rPr>
        <w:t xml:space="preserve"> Strait, </w:t>
      </w:r>
      <w:r w:rsidRPr="00432B3A">
        <w:rPr>
          <w:b/>
          <w:bCs/>
          <w:u w:val="single"/>
        </w:rPr>
        <w:t>and the Persian Gulf</w:t>
      </w:r>
      <w:r w:rsidRPr="00EF05D9">
        <w:rPr>
          <w:sz w:val="8"/>
        </w:rPr>
        <w:t xml:space="preserve"> but also associated with a variety of Special Forces activities and stabilization operations.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 Let us hope there will be no such large-scale missions for a while. But </w:t>
      </w:r>
      <w:r w:rsidRPr="007C7328">
        <w:rPr>
          <w:b/>
          <w:bCs/>
          <w:highlight w:val="yellow"/>
          <w:u w:val="single"/>
        </w:rPr>
        <w:t xml:space="preserve">preparing </w:t>
      </w:r>
      <w:r w:rsidRPr="00432B3A">
        <w:rPr>
          <w:b/>
          <w:bCs/>
          <w:u w:val="single"/>
        </w:rPr>
        <w:t>for the possibility</w:t>
      </w:r>
      <w:r w:rsidRPr="007C7328">
        <w:rPr>
          <w:b/>
          <w:bCs/>
          <w:highlight w:val="yellow"/>
          <w:u w:val="single"/>
        </w:rPr>
        <w:t>, while doing whatever we can</w:t>
      </w:r>
      <w:r w:rsidRPr="00432B3A">
        <w:rPr>
          <w:b/>
          <w:bCs/>
          <w:u w:val="single"/>
        </w:rPr>
        <w:t xml:space="preserve"> at this late hour </w:t>
      </w:r>
      <w:r w:rsidRPr="007C7328">
        <w:rPr>
          <w:b/>
          <w:bCs/>
          <w:highlight w:val="yellow"/>
          <w:u w:val="single"/>
        </w:rPr>
        <w:t>to relieve</w:t>
      </w:r>
      <w:r w:rsidRPr="00432B3A">
        <w:rPr>
          <w:b/>
          <w:bCs/>
          <w:u w:val="single"/>
        </w:rPr>
        <w:t xml:space="preserve"> the </w:t>
      </w:r>
      <w:r w:rsidRPr="007C7328">
        <w:rPr>
          <w:b/>
          <w:bCs/>
          <w:highlight w:val="yellow"/>
          <w:u w:val="single"/>
        </w:rPr>
        <w:t>pressure on our soldiers</w:t>
      </w:r>
      <w:r w:rsidRPr="00432B3A">
        <w:rPr>
          <w:b/>
          <w:bCs/>
          <w:u w:val="single"/>
        </w:rPr>
        <w:t xml:space="preserve"> and </w:t>
      </w:r>
      <w:r w:rsidRPr="005846BA">
        <w:rPr>
          <w:rStyle w:val="StyleUnderline"/>
        </w:rPr>
        <w:t>Marines</w:t>
      </w:r>
      <w:r w:rsidRPr="00432B3A">
        <w:rPr>
          <w:b/>
          <w:bCs/>
          <w:u w:val="single"/>
        </w:rPr>
        <w:t xml:space="preserve"> in ongoing operations, </w:t>
      </w:r>
      <w:r w:rsidRPr="007C7328">
        <w:rPr>
          <w:b/>
          <w:bCs/>
          <w:highlight w:val="yellow"/>
          <w:u w:val="single"/>
        </w:rPr>
        <w:t>is prudent</w:t>
      </w:r>
      <w:r w:rsidRPr="007C7328">
        <w:rPr>
          <w:sz w:val="8"/>
          <w:highlight w:val="yellow"/>
        </w:rPr>
        <w:t>.</w:t>
      </w:r>
      <w:r w:rsidRPr="00EF05D9">
        <w:rPr>
          <w:sz w:val="8"/>
        </w:rPr>
        <w:t xml:space="preserve"> At worst, the only potential downside to a major program to strengthen the military is the possibility of spending a bit too much money. </w:t>
      </w:r>
      <w:r w:rsidRPr="00EF05D9">
        <w:rPr>
          <w:b/>
          <w:iCs/>
          <w:u w:val="single"/>
        </w:rPr>
        <w:t xml:space="preserve">Recent </w:t>
      </w:r>
      <w:r w:rsidRPr="007C7328">
        <w:rPr>
          <w:b/>
          <w:iCs/>
          <w:highlight w:val="yellow"/>
          <w:u w:val="single"/>
        </w:rPr>
        <w:t xml:space="preserve">history shows no link between </w:t>
      </w:r>
      <w:r w:rsidRPr="00E91C2E">
        <w:rPr>
          <w:b/>
          <w:iCs/>
          <w:u w:val="single"/>
        </w:rPr>
        <w:t xml:space="preserve">having </w:t>
      </w:r>
      <w:r w:rsidRPr="007C7328">
        <w:rPr>
          <w:b/>
          <w:iCs/>
          <w:highlight w:val="yellow"/>
          <w:u w:val="single"/>
        </w:rPr>
        <w:t>a larger military and</w:t>
      </w:r>
      <w:r w:rsidRPr="00EF05D9">
        <w:rPr>
          <w:b/>
          <w:iCs/>
          <w:u w:val="single"/>
        </w:rPr>
        <w:t xml:space="preserve"> its </w:t>
      </w:r>
      <w:r w:rsidRPr="007C7328">
        <w:rPr>
          <w:b/>
          <w:iCs/>
          <w:highlight w:val="yellow"/>
          <w:u w:val="single"/>
        </w:rPr>
        <w:t>overuse</w:t>
      </w:r>
      <w:r w:rsidRPr="00EF05D9">
        <w:rPr>
          <w:sz w:val="8"/>
        </w:rPr>
        <w:t xml:space="preserve">; indeed, Ronald </w:t>
      </w:r>
      <w:r w:rsidRPr="00432B3A">
        <w:rPr>
          <w:b/>
          <w:bCs/>
          <w:u w:val="single"/>
        </w:rPr>
        <w:t>Reagan’s time in office was characterized by higher defense budgets and yet much less use of the military</w:t>
      </w:r>
      <w:r w:rsidRPr="00EF05D9">
        <w:rPr>
          <w:sz w:val="8"/>
        </w:rPr>
        <w:t>,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99514A" w:rsidRPr="00CA605B" w:rsidRDefault="0099514A" w:rsidP="0099514A"/>
    <w:p w:rsidR="007C7328" w:rsidRDefault="007C7328">
      <w:pPr>
        <w:rPr>
          <w:rFonts w:eastAsiaTheme="majorEastAsia" w:cstheme="majorBidi"/>
          <w:b/>
          <w:iCs/>
          <w:sz w:val="26"/>
        </w:rPr>
      </w:pPr>
      <w:r>
        <w:br w:type="page"/>
      </w:r>
    </w:p>
    <w:p w:rsidR="0099514A" w:rsidRDefault="0099514A" w:rsidP="0099514A">
      <w:pPr>
        <w:pStyle w:val="Heading4"/>
      </w:pPr>
      <w:r>
        <w:t>That some heg failures are inevitable doesn’t disprove the greater success of predominance</w:t>
      </w:r>
    </w:p>
    <w:p w:rsidR="0099514A" w:rsidRPr="00B10E4E" w:rsidRDefault="0099514A" w:rsidP="0099514A">
      <w:r w:rsidRPr="007F285C">
        <w:rPr>
          <w:rStyle w:val="Heading4Char"/>
        </w:rPr>
        <w:t>Kagan 12</w:t>
      </w:r>
      <w:r>
        <w:t xml:space="preserve"> </w:t>
      </w:r>
      <w:r w:rsidRPr="007F285C">
        <w:rPr>
          <w:sz w:val="20"/>
          <w:szCs w:val="20"/>
        </w:rPr>
        <w:t>(Not Fade Away The myth of American decline. Robert Kagan senior fellow at Brookings Inst. January 11, 2012 | 5:04 pm; The New Republic, http://goo.gl/SEyOM)</w:t>
      </w:r>
    </w:p>
    <w:p w:rsidR="0099514A" w:rsidRDefault="0099514A" w:rsidP="0099514A">
      <w:pPr>
        <w:rPr>
          <w:rStyle w:val="StyleUnderline"/>
        </w:rPr>
      </w:pPr>
      <w:r w:rsidRPr="007C7328">
        <w:rPr>
          <w:sz w:val="16"/>
        </w:rPr>
        <w:t xml:space="preserve">IF ONE WANTED to make </w:t>
      </w:r>
      <w:r w:rsidRPr="001B05CE">
        <w:rPr>
          <w:rStyle w:val="StyleUnderline"/>
        </w:rPr>
        <w:t>a case for American decline</w:t>
      </w:r>
      <w:r w:rsidRPr="007C7328">
        <w:rPr>
          <w:sz w:val="16"/>
        </w:rPr>
        <w:t>, the 19</w:t>
      </w:r>
      <w:r w:rsidRPr="007C7328">
        <w:rPr>
          <w:rStyle w:val="StyleUnderline"/>
          <w:highlight w:val="yellow"/>
        </w:rPr>
        <w:t>70s</w:t>
      </w:r>
      <w:r w:rsidRPr="007C7328">
        <w:rPr>
          <w:sz w:val="16"/>
        </w:rPr>
        <w:t xml:space="preserve"> would have been the </w:t>
      </w:r>
      <w:r w:rsidRPr="001B05CE">
        <w:rPr>
          <w:rStyle w:val="StyleUnderline"/>
        </w:rPr>
        <w:t>time to do it</w:t>
      </w:r>
      <w:r w:rsidRPr="007C7328">
        <w:rPr>
          <w:sz w:val="16"/>
        </w:rPr>
        <w:t xml:space="preserve">; and many did. The United States, Kissinger believed, had evidently “passed its historic high point like so many earlier civilizations.... Every civilization that has ever existed has ultimately collapsed. History is a tale of efforts that failed.” It was in the 1970s that the American </w:t>
      </w:r>
      <w:r w:rsidRPr="001B05CE">
        <w:rPr>
          <w:rStyle w:val="StyleUnderline"/>
        </w:rPr>
        <w:t>economy lost</w:t>
      </w:r>
      <w:r w:rsidRPr="007C7328">
        <w:rPr>
          <w:sz w:val="16"/>
        </w:rPr>
        <w:t xml:space="preserve"> its overwhelming </w:t>
      </w:r>
      <w:r w:rsidRPr="001B05CE">
        <w:rPr>
          <w:rStyle w:val="StyleUnderline"/>
        </w:rPr>
        <w:t>primacy</w:t>
      </w:r>
      <w:r w:rsidRPr="007C7328">
        <w:rPr>
          <w:sz w:val="16"/>
        </w:rPr>
        <w:t xml:space="preserve">, when the American trade surplus began to turn </w:t>
      </w:r>
      <w:r w:rsidRPr="001B05CE">
        <w:rPr>
          <w:rStyle w:val="StyleUnderline"/>
        </w:rPr>
        <w:t>in</w:t>
      </w:r>
      <w:r w:rsidRPr="007C7328">
        <w:rPr>
          <w:sz w:val="16"/>
        </w:rPr>
        <w:t xml:space="preserve">to </w:t>
      </w:r>
      <w:r w:rsidRPr="001B05CE">
        <w:rPr>
          <w:rStyle w:val="StyleUnderline"/>
        </w:rPr>
        <w:t>a trade deficit</w:t>
      </w:r>
      <w:r w:rsidRPr="007C7328">
        <w:rPr>
          <w:sz w:val="16"/>
        </w:rPr>
        <w:t xml:space="preserve">, when spending on entitlements and social welfare programs ballooned, when American gold and monetary reserves were depleted. With economic difficulties came political and strategic insecurity. </w:t>
      </w:r>
      <w:r w:rsidRPr="001B05CE">
        <w:rPr>
          <w:rStyle w:val="StyleUnderline"/>
        </w:rPr>
        <w:t>First</w:t>
      </w:r>
      <w:r w:rsidRPr="007C7328">
        <w:rPr>
          <w:sz w:val="16"/>
        </w:rPr>
        <w:t xml:space="preserve"> came the </w:t>
      </w:r>
      <w:r w:rsidRPr="001B05CE">
        <w:rPr>
          <w:rStyle w:val="StyleUnderline"/>
        </w:rPr>
        <w:t>belief that</w:t>
      </w:r>
      <w:r w:rsidRPr="007C7328">
        <w:rPr>
          <w:sz w:val="16"/>
        </w:rPr>
        <w:t xml:space="preserve"> the tide of </w:t>
      </w:r>
      <w:r w:rsidRPr="001B05CE">
        <w:rPr>
          <w:rStyle w:val="StyleUnderline"/>
        </w:rPr>
        <w:t>history was with the Soviet</w:t>
      </w:r>
      <w:r w:rsidRPr="007C7328">
        <w:rPr>
          <w:sz w:val="16"/>
        </w:rPr>
        <w:t xml:space="preserve"> Union. Soviet leaders themselves believed the “correlation of forces” favored communism; the American defeat and withdrawal from Vietnam led Soviet officials, for the first time, to believe they might actually “win” in the long Cold War struggle. A decade later, in 1987, Paul Kennedy depicted both superpowers as suffering from “imperial overstretch,” but </w:t>
      </w:r>
      <w:r w:rsidRPr="007C7328">
        <w:rPr>
          <w:rStyle w:val="StyleUnderline"/>
          <w:highlight w:val="yellow"/>
        </w:rPr>
        <w:t>suggested</w:t>
      </w:r>
      <w:r w:rsidRPr="007C7328">
        <w:rPr>
          <w:sz w:val="16"/>
        </w:rPr>
        <w:t xml:space="preserve"> that </w:t>
      </w:r>
      <w:r w:rsidRPr="00023AF8">
        <w:rPr>
          <w:rStyle w:val="StyleUnderline"/>
        </w:rPr>
        <w:t>it was</w:t>
      </w:r>
      <w:r w:rsidRPr="007C7328">
        <w:rPr>
          <w:sz w:val="16"/>
        </w:rPr>
        <w:t xml:space="preserve"> entirely </w:t>
      </w:r>
      <w:r w:rsidRPr="00023AF8">
        <w:rPr>
          <w:rStyle w:val="StyleUnderline"/>
        </w:rPr>
        <w:t>possible</w:t>
      </w:r>
      <w:r w:rsidRPr="007C7328">
        <w:rPr>
          <w:sz w:val="16"/>
        </w:rPr>
        <w:t xml:space="preserve"> that </w:t>
      </w:r>
      <w:r w:rsidRPr="00023AF8">
        <w:rPr>
          <w:rStyle w:val="StyleUnderline"/>
        </w:rPr>
        <w:t xml:space="preserve">the </w:t>
      </w:r>
      <w:r w:rsidRPr="007C7328">
        <w:rPr>
          <w:rStyle w:val="StyleUnderline"/>
          <w:highlight w:val="yellow"/>
        </w:rPr>
        <w:t>U</w:t>
      </w:r>
      <w:r w:rsidRPr="007C7328">
        <w:rPr>
          <w:sz w:val="16"/>
        </w:rPr>
        <w:t xml:space="preserve">nited </w:t>
      </w:r>
      <w:r w:rsidRPr="007C7328">
        <w:rPr>
          <w:rStyle w:val="StyleUnderline"/>
          <w:highlight w:val="yellow"/>
        </w:rPr>
        <w:t>S</w:t>
      </w:r>
      <w:r w:rsidRPr="007C7328">
        <w:rPr>
          <w:sz w:val="16"/>
        </w:rPr>
        <w:t xml:space="preserve">tates </w:t>
      </w:r>
      <w:r w:rsidRPr="007C7328">
        <w:rPr>
          <w:rStyle w:val="StyleUnderline"/>
          <w:highlight w:val="yellow"/>
        </w:rPr>
        <w:t>would</w:t>
      </w:r>
      <w:r w:rsidRPr="007C7328">
        <w:rPr>
          <w:sz w:val="16"/>
        </w:rPr>
        <w:t xml:space="preserve"> be the first to </w:t>
      </w:r>
      <w:r w:rsidRPr="007C7328">
        <w:rPr>
          <w:rStyle w:val="StyleUnderline"/>
          <w:highlight w:val="yellow"/>
        </w:rPr>
        <w:t>collapse</w:t>
      </w:r>
      <w:r w:rsidRPr="007C7328">
        <w:rPr>
          <w:sz w:val="16"/>
        </w:rPr>
        <w:t xml:space="preserve">, following a long historical tradition of exhausted and bankrupt empires. It had crippled itself by spending too much on defense and taking on too many far-flung global responsibilities. </w:t>
      </w:r>
      <w:r w:rsidRPr="001B05CE">
        <w:rPr>
          <w:rStyle w:val="StyleUnderline"/>
        </w:rPr>
        <w:t>But within two years the Berlin Wall fell, and two years after</w:t>
      </w:r>
      <w:r w:rsidRPr="007C7328">
        <w:rPr>
          <w:sz w:val="16"/>
        </w:rPr>
        <w:t xml:space="preserve"> that the</w:t>
      </w:r>
      <w:r w:rsidRPr="001B05CE">
        <w:rPr>
          <w:rStyle w:val="StyleUnderline"/>
        </w:rPr>
        <w:t xml:space="preserve"> Soviet</w:t>
      </w:r>
      <w:r w:rsidRPr="007C7328">
        <w:rPr>
          <w:sz w:val="16"/>
        </w:rPr>
        <w:t xml:space="preserve"> Union </w:t>
      </w:r>
      <w:r w:rsidRPr="001B05CE">
        <w:rPr>
          <w:rStyle w:val="StyleUnderline"/>
        </w:rPr>
        <w:t>collapsed</w:t>
      </w:r>
      <w:r w:rsidRPr="007C7328">
        <w:rPr>
          <w:sz w:val="16"/>
        </w:rPr>
        <w:t>. The decline turned out to be taking place elsewhere. THEN THERE WAS the miracle economy of Japan. A “</w:t>
      </w:r>
      <w:r w:rsidRPr="007C7328">
        <w:rPr>
          <w:rStyle w:val="StyleUnderline"/>
          <w:highlight w:val="yellow"/>
        </w:rPr>
        <w:t>rise of the rest” began</w:t>
      </w:r>
      <w:r w:rsidRPr="007C7328">
        <w:rPr>
          <w:sz w:val="16"/>
        </w:rPr>
        <w:t xml:space="preserve"> in the late 1970s and continued over the next decade and a half, as Japan, along </w:t>
      </w:r>
      <w:r w:rsidRPr="001B05CE">
        <w:rPr>
          <w:rStyle w:val="StyleUnderline"/>
        </w:rPr>
        <w:t>with</w:t>
      </w:r>
      <w:r w:rsidRPr="007C7328">
        <w:rPr>
          <w:sz w:val="16"/>
        </w:rPr>
        <w:t xml:space="preserve"> the other “</w:t>
      </w:r>
      <w:r w:rsidRPr="001B05CE">
        <w:rPr>
          <w:rStyle w:val="StyleUnderline"/>
        </w:rPr>
        <w:t>Asia</w:t>
      </w:r>
      <w:r w:rsidRPr="007C7328">
        <w:rPr>
          <w:sz w:val="16"/>
        </w:rPr>
        <w:t xml:space="preserve">n tigers,” South Korea, Singapore, and Taiwan, seemed about to eclipse the United States economically. In 1989, the journalist James Fallows argued that the Japanese state-directed economy was plainly superior to the more laissez-faire capitalism of the United States and was destined to surpass it. Japan was to be the next superpower. While the United States had bankrupted itself fighting the Cold War, the Japanese had been busy taking all the marbles. As the analyst Chalmers Johnson put it in 1995, “The Cold War is over, and Japan won.” Even as Johnson typed those words, the </w:t>
      </w:r>
      <w:r w:rsidRPr="000C79ED">
        <w:rPr>
          <w:rStyle w:val="StyleUnderline"/>
        </w:rPr>
        <w:t>Japanese economy</w:t>
      </w:r>
      <w:r w:rsidRPr="007C7328">
        <w:rPr>
          <w:sz w:val="16"/>
        </w:rPr>
        <w:t xml:space="preserve"> was </w:t>
      </w:r>
      <w:r w:rsidRPr="001B05CE">
        <w:rPr>
          <w:rStyle w:val="StyleUnderline"/>
        </w:rPr>
        <w:t>spiral</w:t>
      </w:r>
      <w:r w:rsidRPr="007C7328">
        <w:rPr>
          <w:sz w:val="16"/>
        </w:rPr>
        <w:t>ing</w:t>
      </w:r>
      <w:r w:rsidRPr="001B05CE">
        <w:rPr>
          <w:rStyle w:val="StyleUnderline"/>
        </w:rPr>
        <w:t xml:space="preserve"> downward</w:t>
      </w:r>
      <w:r w:rsidRPr="007C7328">
        <w:rPr>
          <w:sz w:val="16"/>
        </w:rPr>
        <w:t xml:space="preserve"> into a period of stagnation from which it has </w:t>
      </w:r>
      <w:r w:rsidRPr="000C79ED">
        <w:rPr>
          <w:rStyle w:val="StyleUnderline"/>
        </w:rPr>
        <w:t>still not recovered</w:t>
      </w:r>
      <w:r w:rsidRPr="007C7328">
        <w:rPr>
          <w:sz w:val="16"/>
        </w:rPr>
        <w:t xml:space="preserve">. With the Soviet Union gone and China yet to demonstrate the staying power of its economic boom, the United States suddenly appeared to be the world’s “sole superpower.” Yet even then it was remarkable how unsuccessful the United States was in dealing with many serious global problems. The Americans won the Gulf War, expanded NATO eastward, eventually brought peace to the Balkans, after much bloodshed, and, through most of the 1990s, led much of the world to embrace the “Washington consensus” on economics—but some of these </w:t>
      </w:r>
      <w:r w:rsidRPr="007C7328">
        <w:rPr>
          <w:rStyle w:val="StyleUnderline"/>
          <w:highlight w:val="yellow"/>
        </w:rPr>
        <w:t>successes</w:t>
      </w:r>
      <w:r w:rsidRPr="007C7328">
        <w:rPr>
          <w:sz w:val="16"/>
        </w:rPr>
        <w:t xml:space="preserve"> began to unravel, and were </w:t>
      </w:r>
      <w:r w:rsidRPr="007C7328">
        <w:rPr>
          <w:rStyle w:val="StyleUnderline"/>
          <w:highlight w:val="yellow"/>
        </w:rPr>
        <w:t>matched by</w:t>
      </w:r>
      <w:r w:rsidRPr="007C7328">
        <w:rPr>
          <w:sz w:val="16"/>
        </w:rPr>
        <w:t xml:space="preserve"> equally significant </w:t>
      </w:r>
      <w:r w:rsidRPr="007C7328">
        <w:rPr>
          <w:rStyle w:val="StyleUnderline"/>
          <w:highlight w:val="yellow"/>
        </w:rPr>
        <w:t>failures</w:t>
      </w:r>
      <w:r w:rsidRPr="007C7328">
        <w:rPr>
          <w:sz w:val="16"/>
        </w:rPr>
        <w:t xml:space="preserve">. The Washington consensus began to collapse with the Asian financial crisis of 1997, where American prescriptions were widely regarded as mistaken and damaging. The United States failed to stop or even significantly to retard the nuclear weapons programs of North Korea and Iran, despite repeatedly declaring its intention to do so. The sanctions regime imposed against Saddam Hussein’s Iraq was both futile and, by the end of the decade, collapsing. The United States, and the world, did nothing to prevent the genocide in Rwanda, partly because a year earlier the United States had been driven out of Somalia after a failed military intervention. One of the most important endeavors of the United States in the 1990s was the effort to support a transition in post-Soviet Russia to democracy and free-market capitalism. But despite providing billions of dollars and endless amounts of advice and expertise, the United States found events in Russia once again to be beyond its control. </w:t>
      </w:r>
      <w:r w:rsidRPr="001B05CE">
        <w:rPr>
          <w:rStyle w:val="StyleUnderline"/>
        </w:rPr>
        <w:t>No</w:t>
      </w:r>
      <w:r w:rsidRPr="007C7328">
        <w:rPr>
          <w:sz w:val="16"/>
        </w:rPr>
        <w:t xml:space="preserve">r were </w:t>
      </w:r>
      <w:r w:rsidRPr="001B05CE">
        <w:rPr>
          <w:rStyle w:val="StyleUnderline"/>
        </w:rPr>
        <w:t>American leaders, even in the supposed heyday of</w:t>
      </w:r>
      <w:r w:rsidRPr="007C7328">
        <w:rPr>
          <w:sz w:val="16"/>
        </w:rPr>
        <w:t xml:space="preserve"> global </w:t>
      </w:r>
      <w:r w:rsidRPr="001B05CE">
        <w:rPr>
          <w:rStyle w:val="StyleUnderline"/>
        </w:rPr>
        <w:t xml:space="preserve">predominance, any more successful in solving the Israeli-Palestinian problem </w:t>
      </w:r>
      <w:r w:rsidRPr="007C7328">
        <w:rPr>
          <w:sz w:val="16"/>
        </w:rPr>
        <w:t xml:space="preserve">than they are today. Even with a booming economy and a well-liked president earnestly working to achieve a settlement, the Clinton administration came up empty-handed. As the former Middle East peace negotiator Aaron David Miller recounts, Bill Clinton “cared more about and invested more time and energy in Arab-Israeli peace over a longer period of time than any of his predecessors,” and was admired and appreciated by both Israelis and Palestinians—and yet he held “three summits within six months and fail[ed] at every one.” Clinton’s term ended with the collapse of peace talks and the beginning of the second Palestinian intifada. Even popularity was elusive in the 1990s. In 1999, Samuel P. Huntington labeled America the “lonely superpower,” widely hated across the globe for its “intrusive, interventionist, exploitative, unilateralist, hegemonic, hypocritical” behavior. The French foreign minister decried the “hyperpower” and openly yearned for a “multipolar” world in which the United States would no longer be dominant. A British diplomat told Huntington: “One reads about the world’s desire for American leadership only in the United States. Everywhere else one reads about American arrogance and unilateralism.” THIS WAS NONSENSE, of course. Contrary to the British diplomat’s claim, many other </w:t>
      </w:r>
      <w:r w:rsidRPr="007C7328">
        <w:rPr>
          <w:rStyle w:val="StyleUnderline"/>
          <w:highlight w:val="yellow"/>
        </w:rPr>
        <w:t xml:space="preserve">countries </w:t>
      </w:r>
      <w:r w:rsidRPr="00023AF8">
        <w:rPr>
          <w:rStyle w:val="StyleUnderline"/>
        </w:rPr>
        <w:t xml:space="preserve">did </w:t>
      </w:r>
      <w:r w:rsidRPr="007C7328">
        <w:rPr>
          <w:rStyle w:val="StyleUnderline"/>
          <w:highlight w:val="yellow"/>
        </w:rPr>
        <w:t>look to the U</w:t>
      </w:r>
      <w:r w:rsidRPr="007C7328">
        <w:rPr>
          <w:sz w:val="16"/>
        </w:rPr>
        <w:t xml:space="preserve">nited </w:t>
      </w:r>
      <w:r w:rsidRPr="007C7328">
        <w:rPr>
          <w:rStyle w:val="StyleUnderline"/>
          <w:highlight w:val="yellow"/>
        </w:rPr>
        <w:t>S</w:t>
      </w:r>
      <w:r w:rsidRPr="007C7328">
        <w:rPr>
          <w:sz w:val="16"/>
        </w:rPr>
        <w:t xml:space="preserve">tates </w:t>
      </w:r>
      <w:r w:rsidRPr="007C7328">
        <w:rPr>
          <w:rStyle w:val="StyleUnderline"/>
          <w:highlight w:val="yellow"/>
        </w:rPr>
        <w:t>for</w:t>
      </w:r>
      <w:r w:rsidRPr="001B05CE">
        <w:rPr>
          <w:rStyle w:val="StyleUnderline"/>
        </w:rPr>
        <w:t xml:space="preserve"> </w:t>
      </w:r>
      <w:r w:rsidRPr="007C7328">
        <w:rPr>
          <w:rStyle w:val="StyleUnderline"/>
          <w:highlight w:val="yellow"/>
        </w:rPr>
        <w:t>leadership</w:t>
      </w:r>
      <w:r w:rsidRPr="007C7328">
        <w:rPr>
          <w:sz w:val="16"/>
        </w:rPr>
        <w:t xml:space="preserve">, and for </w:t>
      </w:r>
      <w:r w:rsidRPr="00023AF8">
        <w:rPr>
          <w:rStyle w:val="StyleUnderline"/>
        </w:rPr>
        <w:t>protection and support</w:t>
      </w:r>
      <w:r w:rsidRPr="001B05CE">
        <w:rPr>
          <w:rStyle w:val="StyleUnderline"/>
        </w:rPr>
        <w:t xml:space="preserve">, </w:t>
      </w:r>
      <w:r w:rsidRPr="007C7328">
        <w:rPr>
          <w:sz w:val="16"/>
        </w:rPr>
        <w:t xml:space="preserve">in the 1990s and throughout the Cold War. The point is </w:t>
      </w:r>
      <w:r w:rsidRPr="001B05CE">
        <w:rPr>
          <w:rStyle w:val="StyleUnderline"/>
        </w:rPr>
        <w:t xml:space="preserve">not that </w:t>
      </w:r>
      <w:r w:rsidRPr="007C7328">
        <w:rPr>
          <w:rStyle w:val="StyleUnderline"/>
          <w:highlight w:val="yellow"/>
        </w:rPr>
        <w:t>America</w:t>
      </w:r>
      <w:r w:rsidRPr="001B05CE">
        <w:rPr>
          <w:rStyle w:val="StyleUnderline"/>
        </w:rPr>
        <w:t xml:space="preserve"> always lacked global influence. From World War II onward</w:t>
      </w:r>
      <w:r w:rsidRPr="007C7328">
        <w:rPr>
          <w:sz w:val="16"/>
        </w:rPr>
        <w:t xml:space="preserve">, the United States </w:t>
      </w:r>
      <w:r w:rsidRPr="001B05CE">
        <w:rPr>
          <w:rStyle w:val="StyleUnderline"/>
        </w:rPr>
        <w:t xml:space="preserve">was </w:t>
      </w:r>
      <w:r w:rsidRPr="000C79ED">
        <w:rPr>
          <w:rStyle w:val="StyleUnderline"/>
        </w:rPr>
        <w:t xml:space="preserve">indeed </w:t>
      </w:r>
      <w:r w:rsidRPr="007C7328">
        <w:rPr>
          <w:rStyle w:val="StyleUnderline"/>
          <w:highlight w:val="yellow"/>
        </w:rPr>
        <w:t>the predominant power</w:t>
      </w:r>
      <w:r w:rsidRPr="007C7328">
        <w:rPr>
          <w:sz w:val="16"/>
        </w:rPr>
        <w:t xml:space="preserve"> in the world. It </w:t>
      </w:r>
      <w:r w:rsidRPr="001B05CE">
        <w:rPr>
          <w:rStyle w:val="StyleUnderline"/>
        </w:rPr>
        <w:t>wielded enormous influence, more than any great power since Rome, and</w:t>
      </w:r>
      <w:r w:rsidRPr="007C7328">
        <w:rPr>
          <w:sz w:val="16"/>
        </w:rPr>
        <w:t xml:space="preserve"> it </w:t>
      </w:r>
      <w:r w:rsidRPr="001B05CE">
        <w:rPr>
          <w:rStyle w:val="StyleUnderline"/>
        </w:rPr>
        <w:t>accomplished much</w:t>
      </w:r>
      <w:r w:rsidRPr="007C7328">
        <w:rPr>
          <w:sz w:val="16"/>
        </w:rPr>
        <w:t xml:space="preserve">. But it was </w:t>
      </w:r>
      <w:r w:rsidRPr="007C7328">
        <w:rPr>
          <w:rStyle w:val="StyleUnderline"/>
          <w:highlight w:val="yellow"/>
        </w:rPr>
        <w:t>not omnipotent</w:t>
      </w:r>
      <w:r w:rsidRPr="007C7328">
        <w:rPr>
          <w:sz w:val="16"/>
        </w:rPr>
        <w:t xml:space="preserve">—far from it. If we are </w:t>
      </w:r>
      <w:r w:rsidRPr="007C7328">
        <w:rPr>
          <w:rStyle w:val="StyleUnderline"/>
          <w:highlight w:val="yellow"/>
        </w:rPr>
        <w:t>to gauge</w:t>
      </w:r>
      <w:r w:rsidRPr="001B05CE">
        <w:rPr>
          <w:rStyle w:val="StyleUnderline"/>
        </w:rPr>
        <w:t xml:space="preserve"> accurately </w:t>
      </w:r>
      <w:r w:rsidRPr="000C79ED">
        <w:rPr>
          <w:rStyle w:val="StyleUnderline"/>
        </w:rPr>
        <w:t>whether the U</w:t>
      </w:r>
      <w:r w:rsidRPr="007C7328">
        <w:rPr>
          <w:sz w:val="16"/>
        </w:rPr>
        <w:t xml:space="preserve">nited </w:t>
      </w:r>
      <w:r w:rsidRPr="000C79ED">
        <w:rPr>
          <w:rStyle w:val="StyleUnderline"/>
        </w:rPr>
        <w:t>S</w:t>
      </w:r>
      <w:r w:rsidRPr="007C7328">
        <w:rPr>
          <w:sz w:val="16"/>
        </w:rPr>
        <w:t xml:space="preserve">tates </w:t>
      </w:r>
      <w:r w:rsidRPr="000C79ED">
        <w:rPr>
          <w:rStyle w:val="StyleUnderline"/>
        </w:rPr>
        <w:t>is</w:t>
      </w:r>
      <w:r w:rsidRPr="007C7328">
        <w:rPr>
          <w:sz w:val="16"/>
        </w:rPr>
        <w:t xml:space="preserve"> currently </w:t>
      </w:r>
      <w:r w:rsidRPr="000C79ED">
        <w:rPr>
          <w:rStyle w:val="StyleUnderline"/>
        </w:rPr>
        <w:t xml:space="preserve">in </w:t>
      </w:r>
      <w:r w:rsidRPr="007C7328">
        <w:rPr>
          <w:rStyle w:val="StyleUnderline"/>
          <w:highlight w:val="yellow"/>
        </w:rPr>
        <w:t>decline</w:t>
      </w:r>
      <w:r w:rsidRPr="007C7328">
        <w:rPr>
          <w:sz w:val="16"/>
        </w:rPr>
        <w:t xml:space="preserve">, we </w:t>
      </w:r>
      <w:r w:rsidRPr="007C7328">
        <w:rPr>
          <w:rStyle w:val="StyleUnderline"/>
          <w:highlight w:val="yellow"/>
        </w:rPr>
        <w:t>need to have a reasonable baseline</w:t>
      </w:r>
      <w:r w:rsidRPr="007C7328">
        <w:rPr>
          <w:sz w:val="16"/>
        </w:rPr>
        <w:t xml:space="preserve"> from which to measure. </w:t>
      </w:r>
      <w:r w:rsidRPr="007C7328">
        <w:rPr>
          <w:rStyle w:val="StyleUnderline"/>
          <w:highlight w:val="yellow"/>
        </w:rPr>
        <w:t>To compare</w:t>
      </w:r>
      <w:r w:rsidRPr="007C7328">
        <w:rPr>
          <w:sz w:val="16"/>
        </w:rPr>
        <w:t xml:space="preserve"> American </w:t>
      </w:r>
      <w:r w:rsidRPr="001B05CE">
        <w:rPr>
          <w:rStyle w:val="StyleUnderline"/>
        </w:rPr>
        <w:t xml:space="preserve">influence today </w:t>
      </w:r>
      <w:r w:rsidRPr="007C7328">
        <w:rPr>
          <w:rStyle w:val="StyleUnderline"/>
          <w:highlight w:val="yellow"/>
        </w:rPr>
        <w:t>with a mythical past of overwhelming dominance</w:t>
      </w:r>
      <w:r w:rsidRPr="007C7328">
        <w:rPr>
          <w:sz w:val="16"/>
        </w:rPr>
        <w:t xml:space="preserve"> can </w:t>
      </w:r>
      <w:r w:rsidRPr="007C7328">
        <w:rPr>
          <w:rStyle w:val="StyleUnderline"/>
          <w:highlight w:val="yellow"/>
        </w:rPr>
        <w:t>only mislead us</w:t>
      </w:r>
      <w:r w:rsidRPr="007C7328">
        <w:rPr>
          <w:sz w:val="16"/>
        </w:rPr>
        <w:t xml:space="preserve">. Today the </w:t>
      </w:r>
      <w:r w:rsidRPr="001B05CE">
        <w:rPr>
          <w:rStyle w:val="StyleUnderline"/>
        </w:rPr>
        <w:t>U</w:t>
      </w:r>
      <w:r w:rsidRPr="007C7328">
        <w:rPr>
          <w:sz w:val="16"/>
        </w:rPr>
        <w:t xml:space="preserve">nited </w:t>
      </w:r>
      <w:r w:rsidRPr="001B05CE">
        <w:rPr>
          <w:rStyle w:val="StyleUnderline"/>
        </w:rPr>
        <w:t>S</w:t>
      </w:r>
      <w:r w:rsidRPr="007C7328">
        <w:rPr>
          <w:sz w:val="16"/>
        </w:rPr>
        <w:t xml:space="preserve">tates </w:t>
      </w:r>
      <w:r w:rsidRPr="007C7328">
        <w:rPr>
          <w:rStyle w:val="StyleUnderline"/>
          <w:highlight w:val="yellow"/>
        </w:rPr>
        <w:t>lacks</w:t>
      </w:r>
      <w:r w:rsidRPr="007C7328">
        <w:rPr>
          <w:sz w:val="16"/>
        </w:rPr>
        <w:t xml:space="preserve"> the </w:t>
      </w:r>
      <w:r w:rsidRPr="007C7328">
        <w:rPr>
          <w:rStyle w:val="StyleUnderline"/>
          <w:highlight w:val="yellow"/>
        </w:rPr>
        <w:t>ability to have its way on many issues, but this has not prevented it from enjoying</w:t>
      </w:r>
      <w:r w:rsidRPr="007C7328">
        <w:rPr>
          <w:sz w:val="16"/>
        </w:rPr>
        <w:t xml:space="preserve"> just </w:t>
      </w:r>
      <w:r w:rsidRPr="001B05CE">
        <w:rPr>
          <w:rStyle w:val="StyleUnderline"/>
        </w:rPr>
        <w:t xml:space="preserve">as much </w:t>
      </w:r>
      <w:r w:rsidRPr="007C7328">
        <w:rPr>
          <w:rStyle w:val="StyleUnderline"/>
          <w:highlight w:val="yellow"/>
        </w:rPr>
        <w:t>success</w:t>
      </w:r>
      <w:r w:rsidRPr="001B05CE">
        <w:rPr>
          <w:rStyle w:val="StyleUnderline"/>
        </w:rPr>
        <w:t>, and</w:t>
      </w:r>
      <w:r w:rsidRPr="007C7328">
        <w:rPr>
          <w:sz w:val="16"/>
        </w:rPr>
        <w:t xml:space="preserve"> suffering just as much </w:t>
      </w:r>
      <w:r w:rsidRPr="001B05CE">
        <w:rPr>
          <w:rStyle w:val="StyleUnderline"/>
        </w:rPr>
        <w:t>failure, as in the past.</w:t>
      </w:r>
      <w:r w:rsidRPr="007C7328">
        <w:rPr>
          <w:sz w:val="16"/>
        </w:rPr>
        <w:t xml:space="preserve"> For all the controversy, the United States has been </w:t>
      </w:r>
      <w:r w:rsidRPr="001B05CE">
        <w:rPr>
          <w:rStyle w:val="StyleUnderline"/>
        </w:rPr>
        <w:t>more successful in Iraq than</w:t>
      </w:r>
      <w:r w:rsidRPr="007C7328">
        <w:rPr>
          <w:sz w:val="16"/>
        </w:rPr>
        <w:t xml:space="preserve"> it was in </w:t>
      </w:r>
      <w:r w:rsidRPr="001B05CE">
        <w:rPr>
          <w:rStyle w:val="StyleUnderline"/>
        </w:rPr>
        <w:t>Vietnam</w:t>
      </w:r>
      <w:r w:rsidRPr="007C7328">
        <w:rPr>
          <w:sz w:val="16"/>
        </w:rPr>
        <w:t xml:space="preserve">. It has been just as incapable of containing Iranian nuclear ambitions as it was in the 1990s, but it </w:t>
      </w:r>
      <w:r w:rsidRPr="001B05CE">
        <w:rPr>
          <w:rStyle w:val="StyleUnderline"/>
        </w:rPr>
        <w:t>has</w:t>
      </w:r>
      <w:r w:rsidRPr="007C7328">
        <w:rPr>
          <w:sz w:val="16"/>
        </w:rPr>
        <w:t xml:space="preserve">, through the efforts of two administrations, </w:t>
      </w:r>
      <w:r w:rsidRPr="001B05CE">
        <w:rPr>
          <w:rStyle w:val="StyleUnderline"/>
        </w:rPr>
        <w:t>established a more effective global counter-proliferation network.</w:t>
      </w:r>
      <w:r w:rsidRPr="007C7328">
        <w:rPr>
          <w:sz w:val="16"/>
        </w:rPr>
        <w:t xml:space="preserve"> Its efforts to </w:t>
      </w:r>
      <w:r w:rsidRPr="001B05CE">
        <w:rPr>
          <w:rStyle w:val="StyleUnderline"/>
        </w:rPr>
        <w:t>root out and destroy Al Qaeda</w:t>
      </w:r>
      <w:r w:rsidRPr="007C7328">
        <w:rPr>
          <w:sz w:val="16"/>
        </w:rPr>
        <w:t xml:space="preserve"> have been remarkably successful, especially when compared with the failures to destroy terrorist networks and stop terrorist attacks in the 1990s—failures that culminated in the attacks of September 11. The ability to employ drones is an advance over the types of weaponry—cruise missiles and air strikes—that were used to target terrorists and facilities in previous decades. Meanwhile America’s </w:t>
      </w:r>
      <w:r w:rsidRPr="007C7328">
        <w:rPr>
          <w:rStyle w:val="StyleUnderline"/>
          <w:highlight w:val="yellow"/>
        </w:rPr>
        <w:t>alliances</w:t>
      </w:r>
      <w:r w:rsidRPr="007C7328">
        <w:rPr>
          <w:sz w:val="16"/>
        </w:rPr>
        <w:t xml:space="preserve"> in Europe </w:t>
      </w:r>
      <w:r w:rsidRPr="001B05CE">
        <w:rPr>
          <w:rStyle w:val="StyleUnderline"/>
        </w:rPr>
        <w:t xml:space="preserve">remain </w:t>
      </w:r>
      <w:r w:rsidRPr="007C7328">
        <w:rPr>
          <w:rStyle w:val="StyleUnderline"/>
          <w:highlight w:val="yellow"/>
        </w:rPr>
        <w:t>healthy</w:t>
      </w:r>
      <w:r w:rsidRPr="007C7328">
        <w:rPr>
          <w:sz w:val="16"/>
        </w:rPr>
        <w:t xml:space="preserve">; it is certainly </w:t>
      </w:r>
      <w:r w:rsidRPr="001B05CE">
        <w:rPr>
          <w:rStyle w:val="StyleUnderline"/>
        </w:rPr>
        <w:t>not America’s fault that Europe</w:t>
      </w:r>
      <w:r w:rsidRPr="007C7328">
        <w:rPr>
          <w:sz w:val="16"/>
        </w:rPr>
        <w:t xml:space="preserve"> itself </w:t>
      </w:r>
      <w:r w:rsidRPr="001B05CE">
        <w:rPr>
          <w:rStyle w:val="StyleUnderline"/>
        </w:rPr>
        <w:t>seems weaker</w:t>
      </w:r>
      <w:r w:rsidRPr="007C7328">
        <w:rPr>
          <w:sz w:val="16"/>
        </w:rPr>
        <w:t xml:space="preserve"> than it once was. American </w:t>
      </w:r>
      <w:r w:rsidRPr="001B05CE">
        <w:rPr>
          <w:rStyle w:val="StyleUnderline"/>
        </w:rPr>
        <w:t xml:space="preserve">alliances in Asia </w:t>
      </w:r>
      <w:r w:rsidRPr="007C7328">
        <w:rPr>
          <w:sz w:val="16"/>
        </w:rPr>
        <w:t xml:space="preserve">have arguably grown </w:t>
      </w:r>
      <w:r w:rsidRPr="007C7328">
        <w:rPr>
          <w:rStyle w:val="StyleUnderline"/>
          <w:highlight w:val="yellow"/>
        </w:rPr>
        <w:t>stronger</w:t>
      </w:r>
      <w:r w:rsidRPr="007C7328">
        <w:rPr>
          <w:sz w:val="16"/>
        </w:rPr>
        <w:t xml:space="preserve"> over the past few years, and the United States has been able to strengthen relations with India that had previously been strained. So </w:t>
      </w:r>
      <w:r w:rsidRPr="000C79ED">
        <w:rPr>
          <w:rStyle w:val="StyleUnderline"/>
        </w:rPr>
        <w:t xml:space="preserve">the </w:t>
      </w:r>
      <w:r w:rsidRPr="007C7328">
        <w:rPr>
          <w:rStyle w:val="StyleUnderline"/>
          <w:highlight w:val="yellow"/>
        </w:rPr>
        <w:t xml:space="preserve">record </w:t>
      </w:r>
      <w:r w:rsidRPr="000C79ED">
        <w:rPr>
          <w:rStyle w:val="StyleUnderline"/>
        </w:rPr>
        <w:t xml:space="preserve">is mixed, but it </w:t>
      </w:r>
      <w:r w:rsidRPr="00023AF8">
        <w:rPr>
          <w:rStyle w:val="StyleUnderline"/>
        </w:rPr>
        <w:t xml:space="preserve">has </w:t>
      </w:r>
      <w:r w:rsidRPr="007C7328">
        <w:rPr>
          <w:rStyle w:val="StyleUnderline"/>
          <w:highlight w:val="yellow"/>
        </w:rPr>
        <w:t>always been mixed</w:t>
      </w:r>
      <w:r w:rsidRPr="007C7328">
        <w:rPr>
          <w:sz w:val="16"/>
        </w:rPr>
        <w:t xml:space="preserve">. There have been moments when the United States was more influential than today and moments when it was less influential. The exertion of influence has always been a struggle, which may explain why, in </w:t>
      </w:r>
      <w:r w:rsidRPr="001B05CE">
        <w:rPr>
          <w:rStyle w:val="StyleUnderline"/>
        </w:rPr>
        <w:t>every single decade</w:t>
      </w:r>
      <w:r w:rsidRPr="007C7328">
        <w:rPr>
          <w:sz w:val="16"/>
        </w:rPr>
        <w:t xml:space="preserve"> since the end of World War II, </w:t>
      </w:r>
      <w:r w:rsidRPr="001B05CE">
        <w:rPr>
          <w:rStyle w:val="StyleUnderline"/>
        </w:rPr>
        <w:t>Americans have worried about</w:t>
      </w:r>
      <w:r w:rsidRPr="007C7328">
        <w:rPr>
          <w:sz w:val="16"/>
        </w:rPr>
        <w:t xml:space="preserve"> their </w:t>
      </w:r>
      <w:r w:rsidRPr="001B05CE">
        <w:rPr>
          <w:rStyle w:val="StyleUnderline"/>
        </w:rPr>
        <w:t>declining influence</w:t>
      </w:r>
      <w:r w:rsidRPr="007C7328">
        <w:rPr>
          <w:sz w:val="16"/>
        </w:rPr>
        <w:t xml:space="preserve"> and looked nervously as other powers seemed to be rising at their expense. The </w:t>
      </w:r>
      <w:r w:rsidRPr="001B05CE">
        <w:rPr>
          <w:rStyle w:val="StyleUnderline"/>
        </w:rPr>
        <w:t>difficulties</w:t>
      </w:r>
      <w:r w:rsidRPr="007C7328">
        <w:rPr>
          <w:sz w:val="16"/>
        </w:rPr>
        <w:t xml:space="preserve"> in shaping the international environment in any era </w:t>
      </w:r>
      <w:r w:rsidRPr="001B05CE">
        <w:rPr>
          <w:rStyle w:val="StyleUnderline"/>
        </w:rPr>
        <w:t>are immense</w:t>
      </w:r>
      <w:r w:rsidRPr="007C7328">
        <w:rPr>
          <w:sz w:val="16"/>
        </w:rPr>
        <w:t xml:space="preserve">. Few powers even attempt it, and </w:t>
      </w:r>
      <w:r w:rsidRPr="007C7328">
        <w:rPr>
          <w:rStyle w:val="StyleUnderline"/>
          <w:highlight w:val="yellow"/>
        </w:rPr>
        <w:t>even</w:t>
      </w:r>
      <w:r w:rsidRPr="007C7328">
        <w:rPr>
          <w:sz w:val="16"/>
        </w:rPr>
        <w:t xml:space="preserve"> the </w:t>
      </w:r>
      <w:r w:rsidRPr="007C7328">
        <w:rPr>
          <w:rStyle w:val="StyleUnderline"/>
          <w:highlight w:val="yellow"/>
        </w:rPr>
        <w:t>strongest rarely achieve all</w:t>
      </w:r>
      <w:r w:rsidRPr="007C7328">
        <w:rPr>
          <w:sz w:val="16"/>
        </w:rPr>
        <w:t xml:space="preserve"> or </w:t>
      </w:r>
      <w:r w:rsidRPr="001B05CE">
        <w:rPr>
          <w:rStyle w:val="StyleUnderline"/>
        </w:rPr>
        <w:t>even most</w:t>
      </w:r>
      <w:r w:rsidRPr="007C7328">
        <w:rPr>
          <w:sz w:val="16"/>
        </w:rPr>
        <w:t xml:space="preserve"> of their </w:t>
      </w:r>
      <w:r w:rsidRPr="007C7328">
        <w:rPr>
          <w:rStyle w:val="StyleUnderline"/>
          <w:highlight w:val="yellow"/>
        </w:rPr>
        <w:t>goals</w:t>
      </w:r>
      <w:r w:rsidRPr="007C7328">
        <w:rPr>
          <w:sz w:val="16"/>
        </w:rPr>
        <w:t xml:space="preserve">. Foreign policy is like hitting a baseball: if you </w:t>
      </w:r>
      <w:r w:rsidRPr="001B05CE">
        <w:rPr>
          <w:rStyle w:val="StyleUnderline"/>
        </w:rPr>
        <w:t>fail 70 percent of the time</w:t>
      </w:r>
      <w:r w:rsidRPr="007C7328">
        <w:rPr>
          <w:sz w:val="16"/>
        </w:rPr>
        <w:t xml:space="preserve">, you </w:t>
      </w:r>
      <w:r w:rsidRPr="001B05CE">
        <w:rPr>
          <w:rStyle w:val="StyleUnderline"/>
        </w:rPr>
        <w:t>go to the Hall of Fame</w:t>
      </w:r>
    </w:p>
    <w:p w:rsidR="0099514A" w:rsidRPr="0099514A" w:rsidRDefault="0099514A" w:rsidP="0099514A"/>
    <w:p w:rsidR="005C3202" w:rsidRDefault="005C3202" w:rsidP="005C3202">
      <w:pPr>
        <w:pStyle w:val="Heading1"/>
      </w:pPr>
      <w:bookmarkStart w:id="22" w:name="_Toc455477727"/>
      <w:r>
        <w:t>AFF</w:t>
      </w:r>
      <w:bookmarkEnd w:id="22"/>
    </w:p>
    <w:p w:rsidR="004B5F22" w:rsidRDefault="004B5F22" w:rsidP="004B5F22">
      <w:pPr>
        <w:pStyle w:val="Heading3"/>
      </w:pPr>
      <w:bookmarkStart w:id="23" w:name="_Toc455477728"/>
      <w:r>
        <w:t>Appeasement good</w:t>
      </w:r>
      <w:bookmarkEnd w:id="23"/>
    </w:p>
    <w:p w:rsidR="004B5F22" w:rsidRDefault="004B5F22" w:rsidP="004B5F22">
      <w:pPr>
        <w:pStyle w:val="Heading4"/>
      </w:pPr>
      <w:r>
        <w:t>Appeasement stabilizes US-China relations and prevents Asia conflict</w:t>
      </w:r>
    </w:p>
    <w:p w:rsidR="004B5F22" w:rsidRDefault="004B5F22" w:rsidP="004B5F22">
      <w:r w:rsidRPr="00FE45C8">
        <w:rPr>
          <w:rStyle w:val="Style13ptBold"/>
        </w:rPr>
        <w:t>Ratuva, 14</w:t>
      </w:r>
      <w:r>
        <w:t xml:space="preserve"> (6-24-2014. Steven Ratuva</w:t>
      </w:r>
      <w:r w:rsidR="00963F7A">
        <w:t>,</w:t>
      </w:r>
      <w:r w:rsidR="00963F7A" w:rsidRPr="00963F7A">
        <w:t xml:space="preserve"> </w:t>
      </w:r>
      <w:r w:rsidR="00963F7A">
        <w:t xml:space="preserve">Centre for Pacific Studies, University of Auckland. </w:t>
      </w:r>
      <w:r>
        <w:t>. “A New Regional Cold War? American and Chinese Posturing in the Pacific.” Asia &amp; the Pacific Policy Studies, vol. 1, no. 2, pp. 409–422 doi: 10.1002/app5.38)</w:t>
      </w:r>
    </w:p>
    <w:p w:rsidR="00963F7A" w:rsidRPr="001766EA" w:rsidRDefault="004B5F22" w:rsidP="001766EA">
      <w:r>
        <w:t xml:space="preserve">It is often argued that the United States and Chinese engagement in the Pacific manifests a clash of foreign policies that mimics the cold war confrontation of the post-World War II era. The article argues that </w:t>
      </w:r>
      <w:r w:rsidRPr="00C41B1B">
        <w:rPr>
          <w:rStyle w:val="StyleUnderline"/>
        </w:rPr>
        <w:t>rather than a dichotomous contestation</w:t>
      </w:r>
      <w:r>
        <w:t xml:space="preserve"> of foreign policies, </w:t>
      </w:r>
      <w:r w:rsidRPr="009B71D2">
        <w:rPr>
          <w:rStyle w:val="StyleUnderline"/>
        </w:rPr>
        <w:t xml:space="preserve">the United States–China engagement is </w:t>
      </w:r>
      <w:r>
        <w:t xml:space="preserve">more </w:t>
      </w:r>
      <w:r w:rsidRPr="009B71D2">
        <w:rPr>
          <w:rStyle w:val="Emphasis"/>
        </w:rPr>
        <w:t>complex</w:t>
      </w:r>
      <w:r>
        <w:t xml:space="preserve"> in nature </w:t>
      </w:r>
      <w:r w:rsidRPr="009B71D2">
        <w:rPr>
          <w:rStyle w:val="StyleUnderline"/>
        </w:rPr>
        <w:t>and needs to be understood using more ‘syncretic’</w:t>
      </w:r>
      <w:r>
        <w:rPr>
          <w:rStyle w:val="StyleUnderline"/>
        </w:rPr>
        <w:t xml:space="preserve"> </w:t>
      </w:r>
      <w:r w:rsidRPr="00211693">
        <w:rPr>
          <w:rStyle w:val="StyleUnderline"/>
        </w:rPr>
        <w:t>lenses to understand the complex synergy in their relationship</w:t>
      </w:r>
      <w:r>
        <w:t xml:space="preserve">, which </w:t>
      </w:r>
      <w:r w:rsidRPr="00211693">
        <w:rPr>
          <w:rStyle w:val="StyleUnderline"/>
        </w:rPr>
        <w:t xml:space="preserve">oscillates between </w:t>
      </w:r>
      <w:r>
        <w:t xml:space="preserve">tension and accommodation, </w:t>
      </w:r>
      <w:r w:rsidRPr="00211693">
        <w:rPr>
          <w:rStyle w:val="StyleUnderline"/>
        </w:rPr>
        <w:t>cooperation and competition</w:t>
      </w:r>
      <w:r>
        <w:t xml:space="preserve">. </w:t>
      </w:r>
      <w:r w:rsidRPr="00211693">
        <w:rPr>
          <w:rStyle w:val="StyleUnderline"/>
        </w:rPr>
        <w:t>While there are areas of</w:t>
      </w:r>
      <w:r>
        <w:t xml:space="preserve"> policy </w:t>
      </w:r>
      <w:r w:rsidRPr="00211693">
        <w:rPr>
          <w:rStyle w:val="StyleUnderline"/>
        </w:rPr>
        <w:t>contestation</w:t>
      </w:r>
      <w:r>
        <w:t xml:space="preserve">, </w:t>
      </w:r>
      <w:r w:rsidRPr="00211693">
        <w:rPr>
          <w:rStyle w:val="StyleUnderline"/>
        </w:rPr>
        <w:t xml:space="preserve">there are also areas of </w:t>
      </w:r>
      <w:r>
        <w:t xml:space="preserve">policy </w:t>
      </w:r>
      <w:r w:rsidRPr="00211693">
        <w:rPr>
          <w:rStyle w:val="StyleUnderline"/>
        </w:rPr>
        <w:t>appeasement</w:t>
      </w:r>
      <w:r>
        <w:t xml:space="preserve"> </w:t>
      </w:r>
      <w:r w:rsidRPr="00211693">
        <w:rPr>
          <w:rStyle w:val="StyleUnderline"/>
        </w:rPr>
        <w:t>and</w:t>
      </w:r>
      <w:r>
        <w:t xml:space="preserve"> </w:t>
      </w:r>
      <w:r w:rsidRPr="00211693">
        <w:rPr>
          <w:rStyle w:val="StyleUnderline"/>
        </w:rPr>
        <w:t xml:space="preserve">convergence. This may act as a </w:t>
      </w:r>
      <w:r w:rsidRPr="00211693">
        <w:rPr>
          <w:rStyle w:val="Emphasis"/>
        </w:rPr>
        <w:t>stabilising factor</w:t>
      </w:r>
      <w:r w:rsidRPr="00211693">
        <w:rPr>
          <w:rStyle w:val="StyleUnderline"/>
        </w:rPr>
        <w:t xml:space="preserve"> in the regio</w:t>
      </w:r>
      <w:r w:rsidRPr="00710B70">
        <w:rPr>
          <w:rStyle w:val="StyleUnderline"/>
        </w:rPr>
        <w:t>n as the two powers acknowledge the significance of the other and the long-term cost of direct confrontation on their respective interests</w:t>
      </w:r>
      <w:r>
        <w:t xml:space="preserve">. </w:t>
      </w:r>
      <w:r w:rsidRPr="00A412BE">
        <w:rPr>
          <w:rStyle w:val="StyleUnderline"/>
        </w:rPr>
        <w:t>This</w:t>
      </w:r>
      <w:r>
        <w:t xml:space="preserve"> potentially co</w:t>
      </w:r>
      <w:r w:rsidRPr="00A412BE">
        <w:rPr>
          <w:rStyle w:val="StyleUnderline"/>
        </w:rPr>
        <w:t>ntributes to a ‘stable’ environment where the Pacific Island Countries are prevented from taking sides, which could potentially exacerbate tension and regional instability</w:t>
      </w:r>
      <w:r>
        <w:t>.</w:t>
      </w:r>
    </w:p>
    <w:p w:rsidR="004B5F22" w:rsidRPr="009B71D2" w:rsidRDefault="004B5F22" w:rsidP="004B5F22">
      <w:pPr>
        <w:pStyle w:val="Heading3"/>
      </w:pPr>
      <w:bookmarkStart w:id="24" w:name="_Toc455477729"/>
      <w:r>
        <w:t>Appeasement good – A2 WWII comparison</w:t>
      </w:r>
      <w:bookmarkEnd w:id="24"/>
    </w:p>
    <w:p w:rsidR="004B5F22" w:rsidRDefault="004B5F22" w:rsidP="004B5F22">
      <w:pPr>
        <w:pStyle w:val="Heading4"/>
      </w:pPr>
      <w:r>
        <w:t>Appeasement is not inherently bad – empirically solves conflicts, the WWII comparison is moot</w:t>
      </w:r>
    </w:p>
    <w:p w:rsidR="004B5F22" w:rsidRPr="00207B98" w:rsidRDefault="004B5F22" w:rsidP="004B5F22">
      <w:pPr>
        <w:rPr>
          <w:szCs w:val="16"/>
        </w:rPr>
      </w:pPr>
      <w:r w:rsidRPr="00207B98">
        <w:rPr>
          <w:rStyle w:val="Style13ptBold"/>
        </w:rPr>
        <w:t>Record 8</w:t>
      </w:r>
      <w:r>
        <w:t xml:space="preserve"> </w:t>
      </w:r>
      <w:r w:rsidRPr="00207B98">
        <w:rPr>
          <w:szCs w:val="16"/>
        </w:rPr>
        <w:t>(Jeffrey, defense policy critic and teaches strategy at the Air War College in Montgomery, Alabama, Summer 2008, “Retiring Hitler and ‘Appeasement’ from the National Security Debate,” http://strategicstudiesinstitute.army.mil/pubs/parameters/Articles/08summer/record.pdf)</w:t>
      </w:r>
    </w:p>
    <w:p w:rsidR="004B5F22" w:rsidRDefault="004B5F22" w:rsidP="004B5F22">
      <w:pPr>
        <w:rPr>
          <w:rStyle w:val="StyleUnderline"/>
          <w:bCs/>
        </w:rPr>
      </w:pPr>
    </w:p>
    <w:p w:rsidR="004B5F22" w:rsidRPr="00207B98" w:rsidRDefault="004B5F22" w:rsidP="004B5F22">
      <w:pPr>
        <w:rPr>
          <w:rStyle w:val="StyleUnderline"/>
          <w:bCs/>
        </w:rPr>
      </w:pPr>
      <w:r w:rsidRPr="00725F7A">
        <w:rPr>
          <w:rStyle w:val="StyleUnderline"/>
          <w:bCs/>
        </w:rPr>
        <w:t>Appeasement, which became a politically charged term only after</w:t>
      </w:r>
      <w:r w:rsidR="007C7328" w:rsidRPr="007C7328">
        <w:rPr>
          <w:sz w:val="12"/>
        </w:rPr>
        <w:t>¶</w:t>
      </w:r>
      <w:r w:rsidRPr="007C7328">
        <w:rPr>
          <w:sz w:val="10"/>
        </w:rPr>
        <w:t xml:space="preserve"> </w:t>
      </w:r>
      <w:r w:rsidRPr="00725F7A">
        <w:rPr>
          <w:rStyle w:val="StyleUnderline"/>
          <w:bCs/>
        </w:rPr>
        <w:t>World War II, actually means “to pacify, quiet, or satisfy</w:t>
      </w:r>
      <w:r w:rsidRPr="007C7328">
        <w:rPr>
          <w:sz w:val="10"/>
        </w:rPr>
        <w:t>, especially by giving</w:t>
      </w:r>
      <w:r w:rsidR="007C7328" w:rsidRPr="007C7328">
        <w:rPr>
          <w:sz w:val="12"/>
        </w:rPr>
        <w:t>¶</w:t>
      </w:r>
      <w:r w:rsidRPr="007C7328">
        <w:rPr>
          <w:sz w:val="10"/>
        </w:rPr>
        <w:t xml:space="preserve"> in to the demands of,” according to Webster’s New World Dictionary and Thesaurus, which goes on to list synonyms including “amends, settlement, reparation, conciliation, and compromise.”13 These terms are consistent with what</w:t>
      </w:r>
      <w:r w:rsidR="007C7328" w:rsidRPr="007C7328">
        <w:rPr>
          <w:sz w:val="12"/>
        </w:rPr>
        <w:t>¶</w:t>
      </w:r>
      <w:r w:rsidRPr="007C7328">
        <w:rPr>
          <w:sz w:val="10"/>
        </w:rPr>
        <w:t xml:space="preserve"> most historians and </w:t>
      </w:r>
      <w:r w:rsidRPr="00725F7A">
        <w:rPr>
          <w:rStyle w:val="StyleUnderline"/>
          <w:bCs/>
        </w:rPr>
        <w:t>i</w:t>
      </w:r>
      <w:r w:rsidRPr="007C7328">
        <w:rPr>
          <w:sz w:val="10"/>
        </w:rPr>
        <w:t xml:space="preserve">nternational </w:t>
      </w:r>
      <w:r w:rsidRPr="00725F7A">
        <w:rPr>
          <w:rStyle w:val="StyleUnderline"/>
          <w:bCs/>
        </w:rPr>
        <w:t>r</w:t>
      </w:r>
      <w:r w:rsidRPr="007C7328">
        <w:rPr>
          <w:sz w:val="10"/>
        </w:rPr>
        <w:t xml:space="preserve">elations </w:t>
      </w:r>
      <w:r w:rsidRPr="00725F7A">
        <w:rPr>
          <w:rStyle w:val="StyleUnderline"/>
          <w:bCs/>
        </w:rPr>
        <w:t>theorists understand to be the phe</w:t>
      </w:r>
      <w:r w:rsidR="007C7328" w:rsidRPr="007C7328">
        <w:rPr>
          <w:sz w:val="12"/>
        </w:rPr>
        <w:t>¶</w:t>
      </w:r>
      <w:r w:rsidRPr="007C7328">
        <w:rPr>
          <w:sz w:val="10"/>
        </w:rPr>
        <w:t xml:space="preserve"> </w:t>
      </w:r>
      <w:r w:rsidRPr="00725F7A">
        <w:rPr>
          <w:rStyle w:val="StyleUnderline"/>
          <w:bCs/>
        </w:rPr>
        <w:t>nomenon of appeasement: states seeking to adjust or settle their differences by</w:t>
      </w:r>
      <w:r w:rsidR="007C7328" w:rsidRPr="007C7328">
        <w:rPr>
          <w:sz w:val="12"/>
        </w:rPr>
        <w:t>¶</w:t>
      </w:r>
      <w:r w:rsidRPr="007C7328">
        <w:rPr>
          <w:sz w:val="10"/>
        </w:rPr>
        <w:t xml:space="preserve"> </w:t>
      </w:r>
      <w:r w:rsidRPr="00725F7A">
        <w:rPr>
          <w:rStyle w:val="StyleUnderline"/>
          <w:bCs/>
        </w:rPr>
        <w:t>measures short of war.</w:t>
      </w:r>
      <w:r w:rsidRPr="007C7328">
        <w:rPr>
          <w:sz w:val="10"/>
        </w:rPr>
        <w:t xml:space="preserve"> Theorist Stephen Rock defines appeasement as simply</w:t>
      </w:r>
      <w:r w:rsidR="007C7328" w:rsidRPr="007C7328">
        <w:rPr>
          <w:sz w:val="12"/>
        </w:rPr>
        <w:t>¶</w:t>
      </w:r>
      <w:r w:rsidRPr="007C7328">
        <w:rPr>
          <w:sz w:val="10"/>
        </w:rPr>
        <w:t xml:space="preserve"> “</w:t>
      </w:r>
      <w:r w:rsidRPr="00725F7A">
        <w:rPr>
          <w:rStyle w:val="StyleUnderline"/>
          <w:bCs/>
        </w:rPr>
        <w:t>the policy of reducing tensions with one’s adversary by removing the causes</w:t>
      </w:r>
      <w:r w:rsidR="007C7328" w:rsidRPr="007C7328">
        <w:rPr>
          <w:sz w:val="12"/>
        </w:rPr>
        <w:t>¶</w:t>
      </w:r>
      <w:r w:rsidRPr="007C7328">
        <w:rPr>
          <w:sz w:val="10"/>
        </w:rPr>
        <w:t xml:space="preserve"> </w:t>
      </w:r>
      <w:r w:rsidRPr="00725F7A">
        <w:rPr>
          <w:rStyle w:val="StyleUnderline"/>
          <w:bCs/>
        </w:rPr>
        <w:t>of conflict and disagreement,</w:t>
      </w:r>
      <w:r w:rsidRPr="007C7328">
        <w:rPr>
          <w:sz w:val="10"/>
        </w:rPr>
        <w:t>”14 a definition echoed by political scientists</w:t>
      </w:r>
      <w:r w:rsidR="007C7328" w:rsidRPr="007C7328">
        <w:rPr>
          <w:sz w:val="12"/>
        </w:rPr>
        <w:t>¶</w:t>
      </w:r>
      <w:r w:rsidRPr="007C7328">
        <w:rPr>
          <w:sz w:val="10"/>
        </w:rPr>
        <w:t xml:space="preserve"> Gordon Craig and Alexander George: “the reduction of tension between [two</w:t>
      </w:r>
      <w:r w:rsidR="007C7328" w:rsidRPr="007C7328">
        <w:rPr>
          <w:sz w:val="12"/>
        </w:rPr>
        <w:t>¶</w:t>
      </w:r>
      <w:r w:rsidRPr="007C7328">
        <w:rPr>
          <w:sz w:val="10"/>
        </w:rPr>
        <w:t xml:space="preserve"> states] by the methodical removal of the principal causes of conflict and disagreement between them.”15 Thus Richard Nixon was guilty of “appeasing”</w:t>
      </w:r>
      <w:r w:rsidR="007C7328" w:rsidRPr="007C7328">
        <w:rPr>
          <w:sz w:val="12"/>
        </w:rPr>
        <w:t>¶</w:t>
      </w:r>
      <w:r w:rsidRPr="007C7328">
        <w:rPr>
          <w:sz w:val="10"/>
        </w:rPr>
        <w:t xml:space="preserve"> Communist China in 1972 by embracing Beijing’s one-China policy, and Ronald Reagan was guilty of “appeasing” the Soviet Union in 1987 by resolving</w:t>
      </w:r>
      <w:r w:rsidR="007C7328" w:rsidRPr="007C7328">
        <w:rPr>
          <w:sz w:val="12"/>
        </w:rPr>
        <w:t>¶</w:t>
      </w:r>
      <w:r w:rsidRPr="007C7328">
        <w:rPr>
          <w:sz w:val="10"/>
        </w:rPr>
        <w:t xml:space="preserve"> tensions with Moscow over actual and planned deployments of intermediaterange nuclear forces in Europe.</w:t>
      </w:r>
      <w:r w:rsidR="007C7328" w:rsidRPr="007C7328">
        <w:rPr>
          <w:sz w:val="12"/>
        </w:rPr>
        <w:t>¶</w:t>
      </w:r>
      <w:r w:rsidRPr="007C7328">
        <w:rPr>
          <w:sz w:val="10"/>
        </w:rPr>
        <w:t xml:space="preserve"> </w:t>
      </w:r>
      <w:r w:rsidRPr="00725F7A">
        <w:rPr>
          <w:rStyle w:val="StyleUnderline"/>
          <w:bCs/>
        </w:rPr>
        <w:t>Unfortunately, Anglo-French behavior toward Nazi Germany gave</w:t>
      </w:r>
      <w:r w:rsidR="007C7328" w:rsidRPr="007C7328">
        <w:rPr>
          <w:sz w:val="12"/>
        </w:rPr>
        <w:t>¶</w:t>
      </w:r>
      <w:r w:rsidRPr="007C7328">
        <w:rPr>
          <w:sz w:val="10"/>
        </w:rPr>
        <w:t xml:space="preserve"> </w:t>
      </w:r>
      <w:r w:rsidRPr="00725F7A">
        <w:rPr>
          <w:rStyle w:val="StyleUnderline"/>
          <w:bCs/>
        </w:rPr>
        <w:t>appeasement such a bad name that the term is no longer usable except as a political pejorative. Before Munich</w:t>
      </w:r>
      <w:r w:rsidRPr="007C7328">
        <w:rPr>
          <w:sz w:val="10"/>
        </w:rPr>
        <w:t>, however, observes historian Paul Kennedy,</w:t>
      </w:r>
      <w:r w:rsidR="007C7328" w:rsidRPr="007C7328">
        <w:rPr>
          <w:sz w:val="12"/>
        </w:rPr>
        <w:t>¶</w:t>
      </w:r>
      <w:r w:rsidRPr="007C7328">
        <w:rPr>
          <w:sz w:val="10"/>
        </w:rPr>
        <w:t xml:space="preserve"> “</w:t>
      </w:r>
      <w:r w:rsidRPr="00725F7A">
        <w:rPr>
          <w:rStyle w:val="StyleUnderline"/>
          <w:bCs/>
        </w:rPr>
        <w:t>the policy of settling international</w:t>
      </w:r>
      <w:r w:rsidRPr="007C7328">
        <w:rPr>
          <w:sz w:val="10"/>
        </w:rPr>
        <w:t xml:space="preserve"> . . . </w:t>
      </w:r>
      <w:r w:rsidRPr="00725F7A">
        <w:rPr>
          <w:rStyle w:val="StyleUnderline"/>
          <w:bCs/>
        </w:rPr>
        <w:t>quarrels by admitting and satisfying</w:t>
      </w:r>
      <w:r w:rsidR="007C7328" w:rsidRPr="007C7328">
        <w:rPr>
          <w:sz w:val="12"/>
        </w:rPr>
        <w:t>¶</w:t>
      </w:r>
      <w:r w:rsidRPr="007C7328">
        <w:rPr>
          <w:sz w:val="10"/>
        </w:rPr>
        <w:t xml:space="preserve"> </w:t>
      </w:r>
      <w:r w:rsidRPr="00725F7A">
        <w:rPr>
          <w:rStyle w:val="StyleUnderline"/>
          <w:bCs/>
        </w:rPr>
        <w:t>grievances through rational negotiation and compromise, thereby avoiding</w:t>
      </w:r>
      <w:r w:rsidR="007C7328" w:rsidRPr="007C7328">
        <w:rPr>
          <w:rStyle w:val="StyleUnderline"/>
          <w:bCs/>
          <w:sz w:val="12"/>
          <w:u w:val="none"/>
        </w:rPr>
        <w:t>¶</w:t>
      </w:r>
      <w:r w:rsidRPr="00725F7A">
        <w:rPr>
          <w:rStyle w:val="StyleUnderline"/>
          <w:bCs/>
        </w:rPr>
        <w:t xml:space="preserve"> the resort to an armed conflict which would be expensive, bloody, and possibly very dangerous</w:t>
      </w:r>
      <w:r w:rsidRPr="007C7328">
        <w:rPr>
          <w:sz w:val="10"/>
        </w:rPr>
        <w:t>” was generally viewed as “constructive, positive, and</w:t>
      </w:r>
      <w:r w:rsidR="007C7328" w:rsidRPr="007C7328">
        <w:rPr>
          <w:sz w:val="12"/>
        </w:rPr>
        <w:t>¶</w:t>
      </w:r>
      <w:r w:rsidRPr="007C7328">
        <w:rPr>
          <w:sz w:val="10"/>
        </w:rPr>
        <w:t xml:space="preserve"> honorable.”16 Five years after World War II, Winston </w:t>
      </w:r>
      <w:r w:rsidRPr="00725F7A">
        <w:rPr>
          <w:rStyle w:val="StyleUnderline"/>
          <w:bCs/>
        </w:rPr>
        <w:t>Churchill</w:t>
      </w:r>
      <w:r w:rsidRPr="007C7328">
        <w:rPr>
          <w:sz w:val="10"/>
        </w:rPr>
        <w:t>, the great</w:t>
      </w:r>
      <w:r w:rsidR="007C7328" w:rsidRPr="007C7328">
        <w:rPr>
          <w:sz w:val="12"/>
        </w:rPr>
        <w:t>¶</w:t>
      </w:r>
      <w:r w:rsidRPr="007C7328">
        <w:rPr>
          <w:sz w:val="10"/>
        </w:rPr>
        <w:t xml:space="preserve"> anti-appeaser of Hitler, </w:t>
      </w:r>
      <w:r w:rsidRPr="00725F7A">
        <w:rPr>
          <w:rStyle w:val="StyleUnderline"/>
          <w:bCs/>
        </w:rPr>
        <w:t>declared, “Appeasement in itself may be good or bad</w:t>
      </w:r>
      <w:r w:rsidR="007C7328" w:rsidRPr="007C7328">
        <w:rPr>
          <w:rStyle w:val="StyleUnderline"/>
          <w:bCs/>
          <w:sz w:val="12"/>
          <w:u w:val="none"/>
        </w:rPr>
        <w:t>¶</w:t>
      </w:r>
      <w:r w:rsidRPr="00725F7A">
        <w:rPr>
          <w:rStyle w:val="StyleUnderline"/>
          <w:bCs/>
        </w:rPr>
        <w:t xml:space="preserve"> according to the circumstances. Appeasement from weakness and fear is</w:t>
      </w:r>
      <w:r w:rsidR="007C7328" w:rsidRPr="007C7328">
        <w:rPr>
          <w:sz w:val="12"/>
        </w:rPr>
        <w:t>¶</w:t>
      </w:r>
      <w:r w:rsidRPr="007C7328">
        <w:rPr>
          <w:sz w:val="10"/>
        </w:rPr>
        <w:t xml:space="preserve"> </w:t>
      </w:r>
      <w:r w:rsidRPr="00725F7A">
        <w:rPr>
          <w:rStyle w:val="StyleUnderline"/>
          <w:bCs/>
        </w:rPr>
        <w:t>alike futile and fatal.</w:t>
      </w:r>
      <w:r w:rsidRPr="007C7328">
        <w:rPr>
          <w:sz w:val="10"/>
        </w:rPr>
        <w:t>” He added, “</w:t>
      </w:r>
      <w:r w:rsidRPr="00725F7A">
        <w:rPr>
          <w:rStyle w:val="StyleUnderline"/>
          <w:bCs/>
        </w:rPr>
        <w:t>Appeasement from strength</w:t>
      </w:r>
      <w:r w:rsidRPr="007C7328">
        <w:rPr>
          <w:sz w:val="10"/>
        </w:rPr>
        <w:t xml:space="preserve"> is magnanimous and noble, and </w:t>
      </w:r>
      <w:r w:rsidRPr="00725F7A">
        <w:rPr>
          <w:rStyle w:val="StyleUnderline"/>
          <w:bCs/>
        </w:rPr>
        <w:t>might be the surest and only path to world peace.</w:t>
      </w:r>
      <w:r w:rsidRPr="007C7328">
        <w:rPr>
          <w:sz w:val="10"/>
        </w:rPr>
        <w:t>”17</w:t>
      </w:r>
      <w:r w:rsidR="007C7328" w:rsidRPr="007C7328">
        <w:rPr>
          <w:sz w:val="12"/>
        </w:rPr>
        <w:t>¶</w:t>
      </w:r>
      <w:r w:rsidRPr="007C7328">
        <w:rPr>
          <w:sz w:val="10"/>
        </w:rPr>
        <w:t xml:space="preserve"> An oft-cited case of successful appeasement from a position of</w:t>
      </w:r>
      <w:r w:rsidR="007C7328" w:rsidRPr="007C7328">
        <w:rPr>
          <w:sz w:val="12"/>
        </w:rPr>
        <w:t>¶</w:t>
      </w:r>
      <w:r w:rsidRPr="007C7328">
        <w:rPr>
          <w:sz w:val="10"/>
        </w:rPr>
        <w:t xml:space="preserve"> strength is Great Britain’s resolution of disputes with the United States from</w:t>
      </w:r>
      <w:r w:rsidR="007C7328" w:rsidRPr="007C7328">
        <w:rPr>
          <w:sz w:val="12"/>
        </w:rPr>
        <w:t>¶</w:t>
      </w:r>
      <w:r w:rsidRPr="007C7328">
        <w:rPr>
          <w:sz w:val="10"/>
        </w:rPr>
        <w:t xml:space="preserve"> 1896 to1903.18 By the 1890s the number and power of Britain’s enemies were</w:t>
      </w:r>
      <w:r w:rsidR="007C7328" w:rsidRPr="007C7328">
        <w:rPr>
          <w:sz w:val="12"/>
        </w:rPr>
        <w:t>¶</w:t>
      </w:r>
      <w:r w:rsidRPr="007C7328">
        <w:rPr>
          <w:sz w:val="10"/>
        </w:rPr>
        <w:t xml:space="preserve"> growing. Britain had no great-power allies and faced rising challenges from</w:t>
      </w:r>
      <w:r w:rsidR="007C7328" w:rsidRPr="007C7328">
        <w:rPr>
          <w:sz w:val="12"/>
        </w:rPr>
        <w:t>¶</w:t>
      </w:r>
      <w:r w:rsidRPr="007C7328">
        <w:rPr>
          <w:sz w:val="10"/>
        </w:rPr>
        <w:t xml:space="preserve"> Germany and Russia coupled with continuing tensions with France and the</w:t>
      </w:r>
      <w:r w:rsidR="007C7328" w:rsidRPr="007C7328">
        <w:rPr>
          <w:sz w:val="12"/>
        </w:rPr>
        <w:t>¶</w:t>
      </w:r>
      <w:r w:rsidRPr="007C7328">
        <w:rPr>
          <w:sz w:val="10"/>
        </w:rPr>
        <w:t xml:space="preserve"> United States. Tensions with industrially expanding and increasingly bellicose Germany became especially acute when in 1898 Berlin gratuitously</w:t>
      </w:r>
      <w:r w:rsidR="007C7328" w:rsidRPr="007C7328">
        <w:rPr>
          <w:sz w:val="12"/>
        </w:rPr>
        <w:t>¶</w:t>
      </w:r>
      <w:r w:rsidRPr="007C7328">
        <w:rPr>
          <w:sz w:val="10"/>
        </w:rPr>
        <w:t xml:space="preserve"> moved to challenge British naval supremacy in European waters. Accordingly, Britain decided to reduce the potential demands on its military power</w:t>
      </w:r>
      <w:r w:rsidR="007C7328" w:rsidRPr="007C7328">
        <w:rPr>
          <w:sz w:val="12"/>
        </w:rPr>
        <w:t>¶</w:t>
      </w:r>
      <w:r w:rsidRPr="007C7328">
        <w:rPr>
          <w:sz w:val="10"/>
        </w:rPr>
        <w:t xml:space="preserve"> by resolving outstanding disputes with the United States and France. With respect to the United States, it agreed to American demands that Britain explicitly accept the Monroe Doctrine; submit British Guiana’s border dispute with</w:t>
      </w:r>
      <w:r w:rsidR="007C7328" w:rsidRPr="007C7328">
        <w:rPr>
          <w:sz w:val="12"/>
        </w:rPr>
        <w:t>¶</w:t>
      </w:r>
      <w:r w:rsidRPr="007C7328">
        <w:rPr>
          <w:sz w:val="10"/>
        </w:rPr>
        <w:t xml:space="preserve"> Venezuela to international arbitration; agree to US construction, operation,</w:t>
      </w:r>
      <w:r w:rsidR="007C7328" w:rsidRPr="007C7328">
        <w:rPr>
          <w:sz w:val="12"/>
        </w:rPr>
        <w:t>¶</w:t>
      </w:r>
      <w:r w:rsidRPr="007C7328">
        <w:rPr>
          <w:sz w:val="10"/>
        </w:rPr>
        <w:t xml:space="preserve"> and fortification of an interoceanic canal through Central America; and settle</w:t>
      </w:r>
      <w:r w:rsidR="007C7328" w:rsidRPr="007C7328">
        <w:rPr>
          <w:sz w:val="12"/>
        </w:rPr>
        <w:t>¶</w:t>
      </w:r>
      <w:r w:rsidRPr="007C7328">
        <w:rPr>
          <w:sz w:val="10"/>
        </w:rPr>
        <w:t xml:space="preserve"> an Alaskan-Canadian border dispute in America’s favor. None of these concessions involved vital British security interests, which in fact were advanced</w:t>
      </w:r>
      <w:r w:rsidR="007C7328" w:rsidRPr="007C7328">
        <w:rPr>
          <w:sz w:val="12"/>
        </w:rPr>
        <w:t>¶</w:t>
      </w:r>
      <w:r w:rsidRPr="007C7328">
        <w:rPr>
          <w:sz w:val="10"/>
        </w:rPr>
        <w:t xml:space="preserve"> by transforming the world’s greatest industrial power from a potential enemy</w:t>
      </w:r>
      <w:r w:rsidR="007C7328" w:rsidRPr="007C7328">
        <w:rPr>
          <w:sz w:val="12"/>
        </w:rPr>
        <w:t>¶</w:t>
      </w:r>
      <w:r w:rsidRPr="007C7328">
        <w:rPr>
          <w:sz w:val="10"/>
        </w:rPr>
        <w:t xml:space="preserve"> into a friend (and later indispensable ally). Accepting US dominance within</w:t>
      </w:r>
      <w:r w:rsidR="007C7328" w:rsidRPr="007C7328">
        <w:rPr>
          <w:sz w:val="12"/>
        </w:rPr>
        <w:t>¶</w:t>
      </w:r>
      <w:r w:rsidRPr="007C7328">
        <w:rPr>
          <w:sz w:val="10"/>
        </w:rPr>
        <w:t xml:space="preserve"> the Western Hemisphere not only laid the foundation of American entry on</w:t>
      </w:r>
      <w:r w:rsidR="007C7328" w:rsidRPr="007C7328">
        <w:rPr>
          <w:sz w:val="12"/>
        </w:rPr>
        <w:t>¶</w:t>
      </w:r>
      <w:r w:rsidRPr="007C7328">
        <w:rPr>
          <w:sz w:val="10"/>
        </w:rPr>
        <w:t xml:space="preserve"> Britain’s side in World War I; it also permitted a British naval evacuation of</w:t>
      </w:r>
      <w:r w:rsidR="007C7328" w:rsidRPr="007C7328">
        <w:rPr>
          <w:sz w:val="12"/>
        </w:rPr>
        <w:t>¶</w:t>
      </w:r>
      <w:r w:rsidRPr="007C7328">
        <w:rPr>
          <w:sz w:val="10"/>
        </w:rPr>
        <w:t xml:space="preserve"> the hemisphere for operations in European waters.</w:t>
      </w:r>
      <w:r w:rsidR="007C7328" w:rsidRPr="007C7328">
        <w:rPr>
          <w:sz w:val="12"/>
        </w:rPr>
        <w:t>¶</w:t>
      </w:r>
      <w:r w:rsidRPr="007C7328">
        <w:rPr>
          <w:sz w:val="10"/>
        </w:rPr>
        <w:t xml:space="preserve"> Meaning of the Word</w:t>
      </w:r>
      <w:r w:rsidR="007C7328" w:rsidRPr="007C7328">
        <w:rPr>
          <w:sz w:val="12"/>
        </w:rPr>
        <w:t>¶</w:t>
      </w:r>
      <w:r w:rsidRPr="007C7328">
        <w:rPr>
          <w:sz w:val="10"/>
        </w:rPr>
        <w:t xml:space="preserve"> Use of the Munich analogy not only twists the meaning of appeasement; it also ignores the extraordinary nature of the Nazi German threat.</w:t>
      </w:r>
      <w:r w:rsidR="007C7328" w:rsidRPr="007C7328">
        <w:rPr>
          <w:sz w:val="12"/>
        </w:rPr>
        <w:t>¶</w:t>
      </w:r>
      <w:r w:rsidRPr="007C7328">
        <w:rPr>
          <w:sz w:val="10"/>
        </w:rPr>
        <w:t xml:space="preserve"> </w:t>
      </w:r>
      <w:r w:rsidRPr="00207B98">
        <w:rPr>
          <w:rStyle w:val="StyleUnderline"/>
          <w:bCs/>
        </w:rPr>
        <w:t>Though the analogy’s power to persuade is undeniable, Nazi Germany remains without equal as a state threat. Genuinely Hitlerian security threats to</w:t>
      </w:r>
      <w:r w:rsidR="007C7328" w:rsidRPr="007C7328">
        <w:rPr>
          <w:rStyle w:val="StyleUnderline"/>
          <w:bCs/>
          <w:sz w:val="12"/>
          <w:u w:val="none"/>
        </w:rPr>
        <w:t>¶</w:t>
      </w:r>
      <w:r w:rsidRPr="00207B98">
        <w:rPr>
          <w:rStyle w:val="StyleUnderline"/>
          <w:bCs/>
        </w:rPr>
        <w:t xml:space="preserve"> the United States have not been replicated since 1945.</w:t>
      </w:r>
      <w:r w:rsidRPr="007C7328">
        <w:rPr>
          <w:sz w:val="10"/>
        </w:rPr>
        <w:t xml:space="preserve"> The scope of Hitler’s</w:t>
      </w:r>
      <w:r w:rsidR="007C7328" w:rsidRPr="007C7328">
        <w:rPr>
          <w:sz w:val="12"/>
        </w:rPr>
        <w:t>¶</w:t>
      </w:r>
      <w:r w:rsidRPr="007C7328">
        <w:rPr>
          <w:sz w:val="10"/>
        </w:rPr>
        <w:t xml:space="preserve"> nihilism, recklessness, military power, and territorial-racial ambitions posed</w:t>
      </w:r>
      <w:r w:rsidR="007C7328" w:rsidRPr="007C7328">
        <w:rPr>
          <w:sz w:val="12"/>
        </w:rPr>
        <w:t>¶</w:t>
      </w:r>
      <w:r w:rsidRPr="007C7328">
        <w:rPr>
          <w:sz w:val="10"/>
        </w:rPr>
        <w:t xml:space="preserve"> a mortal threat to western civilization, and there was nothing inevitable about</w:t>
      </w:r>
      <w:r w:rsidR="007C7328" w:rsidRPr="007C7328">
        <w:rPr>
          <w:sz w:val="12"/>
        </w:rPr>
        <w:t>¶</w:t>
      </w:r>
      <w:r w:rsidRPr="007C7328">
        <w:rPr>
          <w:sz w:val="10"/>
        </w:rPr>
        <w:t xml:space="preserve"> his ultimate defeat. </w:t>
      </w:r>
      <w:r w:rsidRPr="00207B98">
        <w:rPr>
          <w:rStyle w:val="StyleUnderline"/>
          <w:bCs/>
        </w:rPr>
        <w:t>No other authoritarian or totalitarian regime ever employed such a powerful military instrument in such an aggressive manner on</w:t>
      </w:r>
      <w:r w:rsidR="007C7328" w:rsidRPr="007C7328">
        <w:rPr>
          <w:sz w:val="12"/>
        </w:rPr>
        <w:t>¶</w:t>
      </w:r>
      <w:r w:rsidRPr="007C7328">
        <w:rPr>
          <w:sz w:val="10"/>
        </w:rPr>
        <w:t xml:space="preserve"> </w:t>
      </w:r>
      <w:r w:rsidRPr="00207B98">
        <w:rPr>
          <w:rStyle w:val="StyleUnderline"/>
          <w:bCs/>
        </w:rPr>
        <w:t>behalf of such a monstrous agenda.</w:t>
      </w:r>
      <w:r w:rsidRPr="007C7328">
        <w:rPr>
          <w:sz w:val="10"/>
        </w:rPr>
        <w:t xml:space="preserve"> Hitler was simultaneously unappeasable</w:t>
      </w:r>
      <w:r w:rsidR="007C7328" w:rsidRPr="007C7328">
        <w:rPr>
          <w:sz w:val="12"/>
        </w:rPr>
        <w:t>¶</w:t>
      </w:r>
      <w:r w:rsidRPr="007C7328">
        <w:rPr>
          <w:sz w:val="10"/>
        </w:rPr>
        <w:t xml:space="preserve"> and undeterrable—a rare combination that made war the only means of bringing him down. </w:t>
      </w:r>
      <w:r w:rsidRPr="00207B98">
        <w:rPr>
          <w:rStyle w:val="StyleUnderline"/>
          <w:bCs/>
        </w:rPr>
        <w:t>He understood that he could not achieve his international</w:t>
      </w:r>
      <w:r w:rsidR="007C7328" w:rsidRPr="007C7328">
        <w:rPr>
          <w:sz w:val="12"/>
        </w:rPr>
        <w:t>¶</w:t>
      </w:r>
      <w:r w:rsidRPr="007C7328">
        <w:rPr>
          <w:sz w:val="10"/>
        </w:rPr>
        <w:t xml:space="preserve"> </w:t>
      </w:r>
      <w:r w:rsidRPr="00207B98">
        <w:rPr>
          <w:rStyle w:val="StyleUnderline"/>
          <w:bCs/>
        </w:rPr>
        <w:t>ambitions without war, and no territorial or political concessions the democracies might offer him would ever be enough.</w:t>
      </w:r>
    </w:p>
    <w:p w:rsidR="007C7328" w:rsidRDefault="007C7328">
      <w:pPr>
        <w:rPr>
          <w:rFonts w:eastAsiaTheme="majorEastAsia" w:cstheme="majorBidi"/>
          <w:b/>
          <w:iCs/>
          <w:sz w:val="26"/>
        </w:rPr>
      </w:pPr>
      <w:r>
        <w:br w:type="page"/>
      </w:r>
    </w:p>
    <w:p w:rsidR="004B5F22" w:rsidRDefault="004B5F22" w:rsidP="004B5F22">
      <w:pPr>
        <w:pStyle w:val="Heading4"/>
      </w:pPr>
      <w:r>
        <w:t>Appeasement theory wrong</w:t>
      </w:r>
    </w:p>
    <w:p w:rsidR="004B5F22" w:rsidRPr="00FC342C" w:rsidRDefault="004B5F22" w:rsidP="004B5F22">
      <w:r w:rsidRPr="00FC342C">
        <w:rPr>
          <w:rStyle w:val="Style13ptBold"/>
        </w:rPr>
        <w:t>Record 5</w:t>
      </w:r>
      <w:r w:rsidRPr="00FC342C">
        <w:t xml:space="preserve"> (Dr. Jeffrey Record, Rockefeller Younger Scholar on the Brookings Institution’s Defense Analysis Staff, and Senior Fellow at the Institute for Foreign Policy Analysis, the Hudson Institute, and the BDM International Corporation. Author of books and over a dozen monographs, Doctorate at the Johns Hopkins School of Advanced International Studies, August 2005, Strategic Studies Institute, “APPEASEMENT RECONSIDERED:¶ INVESTIGATING THE MYTHOLOGY OF THE 1930s,” </w:t>
      </w:r>
      <w:hyperlink r:id="rId32" w:history="1">
        <w:r w:rsidRPr="00FC342C">
          <w:rPr>
            <w:rStyle w:val="Hyperlink"/>
          </w:rPr>
          <w:t>http://www.strategicstudiesinstitute.army.mil/pdffiles/PUB622.pdf</w:t>
        </w:r>
      </w:hyperlink>
      <w:r w:rsidRPr="00FC342C">
        <w:t xml:space="preserve">) </w:t>
      </w:r>
    </w:p>
    <w:p w:rsidR="004B5F22" w:rsidRPr="007C7328" w:rsidRDefault="004B5F22" w:rsidP="004B5F22">
      <w:pPr>
        <w:rPr>
          <w:sz w:val="16"/>
        </w:rPr>
      </w:pPr>
      <w:r w:rsidRPr="0030302A">
        <w:rPr>
          <w:rStyle w:val="StyleUnderline"/>
          <w:bCs/>
        </w:rPr>
        <w:t xml:space="preserve">No </w:t>
      </w:r>
      <w:r w:rsidRPr="007C7328">
        <w:rPr>
          <w:sz w:val="16"/>
        </w:rPr>
        <w:t xml:space="preserve">historical </w:t>
      </w:r>
      <w:r w:rsidRPr="0030302A">
        <w:rPr>
          <w:rStyle w:val="StyleUnderline"/>
          <w:bCs/>
        </w:rPr>
        <w:t xml:space="preserve">event has exerted more inﬂuence on post-World War </w:t>
      </w:r>
      <w:r w:rsidR="007C7328" w:rsidRPr="007C7328">
        <w:rPr>
          <w:rStyle w:val="StyleUnderline"/>
          <w:bCs/>
          <w:sz w:val="12"/>
          <w:u w:val="none"/>
        </w:rPr>
        <w:t>¶</w:t>
      </w:r>
      <w:r w:rsidRPr="0030302A">
        <w:rPr>
          <w:rStyle w:val="StyleUnderline"/>
          <w:bCs/>
          <w:sz w:val="12"/>
        </w:rPr>
        <w:t xml:space="preserve"> </w:t>
      </w:r>
      <w:r w:rsidRPr="0030302A">
        <w:rPr>
          <w:rStyle w:val="StyleUnderline"/>
          <w:bCs/>
        </w:rPr>
        <w:t>II U.S. use-of-force decisions than the</w:t>
      </w:r>
      <w:r w:rsidRPr="007C7328">
        <w:rPr>
          <w:sz w:val="16"/>
        </w:rPr>
        <w:t xml:space="preserve"> Anglo-French </w:t>
      </w:r>
      <w:r w:rsidRPr="0030302A">
        <w:rPr>
          <w:rStyle w:val="StyleUnderline"/>
          <w:bCs/>
        </w:rPr>
        <w:t xml:space="preserve">appeasement of </w:t>
      </w:r>
      <w:r w:rsidR="007C7328" w:rsidRPr="007C7328">
        <w:rPr>
          <w:rStyle w:val="StyleUnderline"/>
          <w:bCs/>
          <w:sz w:val="12"/>
          <w:u w:val="none"/>
        </w:rPr>
        <w:t>¶</w:t>
      </w:r>
      <w:r w:rsidRPr="0030302A">
        <w:rPr>
          <w:rStyle w:val="StyleUnderline"/>
          <w:bCs/>
          <w:sz w:val="12"/>
        </w:rPr>
        <w:t xml:space="preserve"> </w:t>
      </w:r>
      <w:r w:rsidRPr="0030302A">
        <w:rPr>
          <w:rStyle w:val="StyleUnderline"/>
          <w:bCs/>
        </w:rPr>
        <w:t>Nazi Germany</w:t>
      </w:r>
      <w:r w:rsidRPr="007C7328">
        <w:rPr>
          <w:sz w:val="16"/>
        </w:rPr>
        <w:t xml:space="preserve"> that led to the outbreak of the Second World War. </w:t>
      </w:r>
      <w:r w:rsidR="007C7328" w:rsidRPr="007C7328">
        <w:rPr>
          <w:sz w:val="12"/>
        </w:rPr>
        <w:t>¶</w:t>
      </w:r>
      <w:r w:rsidRPr="007C7328">
        <w:rPr>
          <w:sz w:val="16"/>
        </w:rPr>
        <w:t xml:space="preserve"> </w:t>
      </w:r>
      <w:r w:rsidRPr="0030302A">
        <w:rPr>
          <w:rStyle w:val="StyleUnderline"/>
          <w:bCs/>
        </w:rPr>
        <w:t>Presidents have</w:t>
      </w:r>
      <w:r w:rsidRPr="007C7328">
        <w:rPr>
          <w:sz w:val="16"/>
        </w:rPr>
        <w:t xml:space="preserve"> repeatedly </w:t>
      </w:r>
      <w:r w:rsidRPr="0030302A">
        <w:rPr>
          <w:rStyle w:val="StyleUnderline"/>
          <w:bCs/>
        </w:rPr>
        <w:t>cited the</w:t>
      </w:r>
      <w:r w:rsidRPr="007C7328">
        <w:rPr>
          <w:sz w:val="16"/>
        </w:rPr>
        <w:t xml:space="preserve"> great lesson of the 1930s—namely, </w:t>
      </w:r>
      <w:r w:rsidR="007C7328" w:rsidRPr="007C7328">
        <w:rPr>
          <w:sz w:val="12"/>
        </w:rPr>
        <w:t>¶</w:t>
      </w:r>
      <w:r w:rsidRPr="007C7328">
        <w:rPr>
          <w:sz w:val="16"/>
        </w:rPr>
        <w:t xml:space="preserve"> that force should be used early and decisively against rising security </w:t>
      </w:r>
      <w:r w:rsidR="007C7328" w:rsidRPr="007C7328">
        <w:rPr>
          <w:sz w:val="12"/>
        </w:rPr>
        <w:t>¶</w:t>
      </w:r>
      <w:r w:rsidRPr="007C7328">
        <w:rPr>
          <w:sz w:val="16"/>
        </w:rPr>
        <w:t xml:space="preserve"> threats—to justify decisions for war and military intervention; some </w:t>
      </w:r>
      <w:r w:rsidR="007C7328" w:rsidRPr="007C7328">
        <w:rPr>
          <w:sz w:val="12"/>
        </w:rPr>
        <w:t>¶</w:t>
      </w:r>
      <w:r w:rsidRPr="007C7328">
        <w:rPr>
          <w:sz w:val="16"/>
        </w:rPr>
        <w:t xml:space="preserve"> presidents have compared enemy leaders to Hitler. </w:t>
      </w:r>
      <w:r w:rsidRPr="0030302A">
        <w:rPr>
          <w:rStyle w:val="StyleUnderline"/>
          <w:bCs/>
        </w:rPr>
        <w:t xml:space="preserve">The underlying </w:t>
      </w:r>
      <w:r w:rsidR="007C7328" w:rsidRPr="007C7328">
        <w:rPr>
          <w:rStyle w:val="StyleUnderline"/>
          <w:bCs/>
          <w:sz w:val="12"/>
          <w:u w:val="none"/>
        </w:rPr>
        <w:t>¶</w:t>
      </w:r>
      <w:r w:rsidRPr="0030302A">
        <w:rPr>
          <w:rStyle w:val="StyleUnderline"/>
          <w:bCs/>
          <w:sz w:val="12"/>
        </w:rPr>
        <w:t xml:space="preserve"> </w:t>
      </w:r>
      <w:r w:rsidRPr="0030302A">
        <w:rPr>
          <w:rStyle w:val="StyleUnderline"/>
          <w:bCs/>
        </w:rPr>
        <w:t>assumption</w:t>
      </w:r>
      <w:r w:rsidRPr="007C7328">
        <w:rPr>
          <w:sz w:val="16"/>
        </w:rPr>
        <w:t xml:space="preserve"> of the so-called Munich analogy </w:t>
      </w:r>
      <w:r w:rsidRPr="0030302A">
        <w:rPr>
          <w:rStyle w:val="StyleUnderline"/>
          <w:bCs/>
        </w:rPr>
        <w:t>is that</w:t>
      </w:r>
      <w:r w:rsidRPr="007C7328">
        <w:rPr>
          <w:sz w:val="16"/>
        </w:rPr>
        <w:t xml:space="preserve"> the </w:t>
      </w:r>
      <w:r w:rsidRPr="0030302A">
        <w:rPr>
          <w:rStyle w:val="StyleUnderline"/>
          <w:bCs/>
        </w:rPr>
        <w:t>democracies</w:t>
      </w:r>
      <w:r w:rsidRPr="007C7328">
        <w:rPr>
          <w:sz w:val="16"/>
        </w:rPr>
        <w:t xml:space="preserve"> </w:t>
      </w:r>
      <w:r w:rsidR="007C7328" w:rsidRPr="007C7328">
        <w:rPr>
          <w:sz w:val="12"/>
        </w:rPr>
        <w:t>¶</w:t>
      </w:r>
      <w:r w:rsidRPr="007C7328">
        <w:rPr>
          <w:sz w:val="16"/>
        </w:rPr>
        <w:t xml:space="preserve"> </w:t>
      </w:r>
      <w:r w:rsidRPr="0030302A">
        <w:rPr>
          <w:rStyle w:val="StyleUnderline"/>
          <w:bCs/>
        </w:rPr>
        <w:t>could and should have stopped Hitler</w:t>
      </w:r>
      <w:r w:rsidRPr="007C7328">
        <w:rPr>
          <w:sz w:val="16"/>
        </w:rPr>
        <w:t xml:space="preserve"> (thereby avoiding World War </w:t>
      </w:r>
      <w:r w:rsidR="007C7328" w:rsidRPr="007C7328">
        <w:rPr>
          <w:sz w:val="12"/>
        </w:rPr>
        <w:t>¶</w:t>
      </w:r>
      <w:r w:rsidRPr="007C7328">
        <w:rPr>
          <w:sz w:val="16"/>
        </w:rPr>
        <w:t xml:space="preserve"> II and the Holocaust) by moving against him militarily before 1939. </w:t>
      </w:r>
      <w:r w:rsidR="007C7328" w:rsidRPr="007C7328">
        <w:rPr>
          <w:sz w:val="12"/>
        </w:rPr>
        <w:t>¶</w:t>
      </w:r>
      <w:r w:rsidRPr="007C7328">
        <w:rPr>
          <w:sz w:val="16"/>
        </w:rPr>
        <w:t xml:space="preserve"> </w:t>
      </w:r>
      <w:r w:rsidRPr="0030302A">
        <w:rPr>
          <w:rStyle w:val="StyleUnderline"/>
          <w:bCs/>
        </w:rPr>
        <w:t>This assumption</w:t>
      </w:r>
      <w:r w:rsidRPr="007C7328">
        <w:rPr>
          <w:sz w:val="16"/>
        </w:rPr>
        <w:t xml:space="preserve">, however, </w:t>
      </w:r>
      <w:r w:rsidRPr="0030302A">
        <w:rPr>
          <w:rStyle w:val="StyleUnderline"/>
          <w:bCs/>
        </w:rPr>
        <w:t xml:space="preserve">is easy to make only in hindsight and </w:t>
      </w:r>
      <w:r w:rsidR="007C7328" w:rsidRPr="007C7328">
        <w:rPr>
          <w:rStyle w:val="StyleUnderline"/>
          <w:bCs/>
          <w:sz w:val="12"/>
          <w:u w:val="none"/>
        </w:rPr>
        <w:t>¶</w:t>
      </w:r>
      <w:r w:rsidRPr="0030302A">
        <w:rPr>
          <w:rStyle w:val="StyleUnderline"/>
          <w:bCs/>
          <w:sz w:val="12"/>
        </w:rPr>
        <w:t xml:space="preserve"> </w:t>
      </w:r>
      <w:r w:rsidRPr="0030302A">
        <w:rPr>
          <w:rStyle w:val="StyleUnderline"/>
          <w:bCs/>
        </w:rPr>
        <w:t xml:space="preserve">ignores the political, military, economic, and psychological contexts of </w:t>
      </w:r>
      <w:r w:rsidR="007C7328" w:rsidRPr="007C7328">
        <w:rPr>
          <w:rStyle w:val="StyleUnderline"/>
          <w:bCs/>
          <w:sz w:val="12"/>
          <w:u w:val="none"/>
        </w:rPr>
        <w:t>¶</w:t>
      </w:r>
      <w:r w:rsidRPr="0030302A">
        <w:rPr>
          <w:rStyle w:val="StyleUnderline"/>
          <w:bCs/>
          <w:sz w:val="12"/>
        </w:rPr>
        <w:t xml:space="preserve"> </w:t>
      </w:r>
      <w:r w:rsidRPr="0030302A">
        <w:rPr>
          <w:rStyle w:val="StyleUnderline"/>
          <w:bCs/>
        </w:rPr>
        <w:t>Anglo-French security choices during the 1930s.</w:t>
      </w:r>
      <w:r w:rsidRPr="007C7328">
        <w:rPr>
          <w:sz w:val="16"/>
        </w:rPr>
        <w:t xml:space="preserve"> Among </w:t>
      </w:r>
      <w:r w:rsidRPr="0030302A">
        <w:rPr>
          <w:rStyle w:val="StyleUnderline"/>
          <w:bCs/>
        </w:rPr>
        <w:t>the</w:t>
      </w:r>
      <w:r w:rsidRPr="007C7328">
        <w:rPr>
          <w:sz w:val="16"/>
        </w:rPr>
        <w:t xml:space="preserve"> myriad </w:t>
      </w:r>
      <w:r w:rsidR="007C7328" w:rsidRPr="007C7328">
        <w:rPr>
          <w:sz w:val="12"/>
        </w:rPr>
        <w:t>¶</w:t>
      </w:r>
      <w:r w:rsidRPr="007C7328">
        <w:rPr>
          <w:sz w:val="16"/>
        </w:rPr>
        <w:t xml:space="preserve"> </w:t>
      </w:r>
      <w:r w:rsidRPr="0030302A">
        <w:rPr>
          <w:rStyle w:val="StyleUnderline"/>
          <w:bCs/>
        </w:rPr>
        <w:t>factors constraining those choices were memories of</w:t>
      </w:r>
      <w:r w:rsidRPr="007C7328">
        <w:rPr>
          <w:sz w:val="16"/>
        </w:rPr>
        <w:t xml:space="preserve"> the horrors </w:t>
      </w:r>
      <w:r w:rsidR="007C7328" w:rsidRPr="007C7328">
        <w:rPr>
          <w:sz w:val="12"/>
        </w:rPr>
        <w:t>¶</w:t>
      </w:r>
      <w:r w:rsidRPr="007C7328">
        <w:rPr>
          <w:sz w:val="16"/>
        </w:rPr>
        <w:t xml:space="preserve"> of </w:t>
      </w:r>
      <w:r w:rsidRPr="0030302A">
        <w:rPr>
          <w:rStyle w:val="StyleUnderline"/>
          <w:bCs/>
        </w:rPr>
        <w:t>World War I, failure to grasp the</w:t>
      </w:r>
      <w:r w:rsidRPr="007C7328">
        <w:rPr>
          <w:sz w:val="16"/>
        </w:rPr>
        <w:t xml:space="preserve"> nature of the </w:t>
      </w:r>
      <w:r w:rsidRPr="0030302A">
        <w:rPr>
          <w:rStyle w:val="StyleUnderline"/>
          <w:bCs/>
        </w:rPr>
        <w:t>Nazi regime</w:t>
      </w:r>
      <w:r w:rsidRPr="007C7328">
        <w:rPr>
          <w:sz w:val="16"/>
        </w:rPr>
        <w:t xml:space="preserve"> and </w:t>
      </w:r>
      <w:r w:rsidR="007C7328" w:rsidRPr="007C7328">
        <w:rPr>
          <w:sz w:val="12"/>
        </w:rPr>
        <w:t>¶</w:t>
      </w:r>
      <w:r w:rsidRPr="007C7328">
        <w:rPr>
          <w:sz w:val="16"/>
        </w:rPr>
        <w:t xml:space="preserve"> Hitler’s strategic ambitions, </w:t>
      </w:r>
      <w:r w:rsidRPr="0030302A">
        <w:rPr>
          <w:rStyle w:val="StyleUnderline"/>
          <w:bCs/>
        </w:rPr>
        <w:t xml:space="preserve">France’s military inﬂexibility, Britain’s </w:t>
      </w:r>
      <w:r w:rsidR="007C7328" w:rsidRPr="007C7328">
        <w:rPr>
          <w:rStyle w:val="StyleUnderline"/>
          <w:bCs/>
          <w:sz w:val="12"/>
          <w:u w:val="none"/>
        </w:rPr>
        <w:t>¶</w:t>
      </w:r>
      <w:r w:rsidRPr="0030302A">
        <w:rPr>
          <w:rStyle w:val="StyleUnderline"/>
          <w:bCs/>
          <w:sz w:val="12"/>
        </w:rPr>
        <w:t xml:space="preserve"> </w:t>
      </w:r>
      <w:r w:rsidRPr="0030302A">
        <w:rPr>
          <w:rStyle w:val="StyleUnderline"/>
          <w:bCs/>
        </w:rPr>
        <w:t>strategic overstretch, France’s</w:t>
      </w:r>
      <w:r w:rsidRPr="007C7328">
        <w:rPr>
          <w:sz w:val="16"/>
        </w:rPr>
        <w:t xml:space="preserve"> strategic </w:t>
      </w:r>
      <w:r w:rsidRPr="0030302A">
        <w:rPr>
          <w:rStyle w:val="StyleUnderline"/>
          <w:bCs/>
        </w:rPr>
        <w:t>dependence on Britain,</w:t>
      </w:r>
      <w:r w:rsidRPr="007C7328">
        <w:rPr>
          <w:sz w:val="16"/>
        </w:rPr>
        <w:t xml:space="preserve"> guilt </w:t>
      </w:r>
      <w:r w:rsidR="007C7328" w:rsidRPr="007C7328">
        <w:rPr>
          <w:sz w:val="12"/>
        </w:rPr>
        <w:t>¶</w:t>
      </w:r>
      <w:r w:rsidRPr="007C7328">
        <w:rPr>
          <w:sz w:val="16"/>
        </w:rPr>
        <w:t xml:space="preserve"> over the Versailles Treaty of 1919, </w:t>
      </w:r>
      <w:r w:rsidRPr="0030302A">
        <w:rPr>
          <w:rStyle w:val="StyleUnderline"/>
          <w:bCs/>
        </w:rPr>
        <w:t>dread of strategic bombing</w:t>
      </w:r>
      <w:r w:rsidRPr="007C7328">
        <w:rPr>
          <w:sz w:val="16"/>
        </w:rPr>
        <w:t xml:space="preserve"> and </w:t>
      </w:r>
      <w:r w:rsidR="007C7328" w:rsidRPr="007C7328">
        <w:rPr>
          <w:sz w:val="12"/>
        </w:rPr>
        <w:t>¶</w:t>
      </w:r>
      <w:r w:rsidRPr="007C7328">
        <w:rPr>
          <w:sz w:val="16"/>
        </w:rPr>
        <w:t xml:space="preserve"> misjudgment of the Nazi air threat, </w:t>
      </w:r>
      <w:r w:rsidRPr="0030302A">
        <w:rPr>
          <w:rStyle w:val="StyleUnderline"/>
          <w:bCs/>
        </w:rPr>
        <w:t xml:space="preserve">American isolationism, and </w:t>
      </w:r>
      <w:r w:rsidR="007C7328" w:rsidRPr="007C7328">
        <w:rPr>
          <w:sz w:val="12"/>
        </w:rPr>
        <w:t>¶</w:t>
      </w:r>
      <w:r w:rsidRPr="007C7328">
        <w:rPr>
          <w:sz w:val="16"/>
        </w:rPr>
        <w:t xml:space="preserve"> distrust of the Soviet Union </w:t>
      </w:r>
      <w:r w:rsidRPr="0030302A">
        <w:rPr>
          <w:rStyle w:val="StyleUnderline"/>
          <w:bCs/>
        </w:rPr>
        <w:t>and fear of Communism.</w:t>
      </w:r>
      <w:r w:rsidR="007C7328" w:rsidRPr="007C7328">
        <w:rPr>
          <w:sz w:val="12"/>
        </w:rPr>
        <w:t>¶</w:t>
      </w:r>
      <w:r w:rsidRPr="007C7328">
        <w:rPr>
          <w:sz w:val="16"/>
        </w:rPr>
        <w:t xml:space="preserve"> </w:t>
      </w:r>
      <w:r w:rsidRPr="0030302A">
        <w:rPr>
          <w:rStyle w:val="StyleUnderline"/>
          <w:bCs/>
        </w:rPr>
        <w:t>Appeasement failed because Hitler was unappeasable.</w:t>
      </w:r>
      <w:r w:rsidRPr="007C7328">
        <w:rPr>
          <w:sz w:val="16"/>
        </w:rPr>
        <w:t xml:space="preserve"> He sought </w:t>
      </w:r>
      <w:r w:rsidR="007C7328" w:rsidRPr="007C7328">
        <w:rPr>
          <w:sz w:val="12"/>
        </w:rPr>
        <w:t>¶</w:t>
      </w:r>
      <w:r w:rsidRPr="007C7328">
        <w:rPr>
          <w:sz w:val="16"/>
        </w:rPr>
        <w:t xml:space="preserve"> not to adjust the European balance of power in Germany’s favor, </w:t>
      </w:r>
      <w:r w:rsidR="007C7328" w:rsidRPr="007C7328">
        <w:rPr>
          <w:sz w:val="12"/>
        </w:rPr>
        <w:t>¶</w:t>
      </w:r>
      <w:r w:rsidRPr="007C7328">
        <w:rPr>
          <w:sz w:val="16"/>
        </w:rPr>
        <w:t xml:space="preserve"> but rather to overthrow it. He wanted a German-ruled Europe that </w:t>
      </w:r>
      <w:r w:rsidR="007C7328" w:rsidRPr="007C7328">
        <w:rPr>
          <w:sz w:val="12"/>
        </w:rPr>
        <w:t>¶</w:t>
      </w:r>
      <w:r w:rsidRPr="007C7328">
        <w:rPr>
          <w:sz w:val="16"/>
        </w:rPr>
        <w:t xml:space="preserve"> would have eliminated France and Britain as European powers. But </w:t>
      </w:r>
      <w:r w:rsidR="007C7328" w:rsidRPr="007C7328">
        <w:rPr>
          <w:sz w:val="12"/>
        </w:rPr>
        <w:t>¶</w:t>
      </w:r>
      <w:r w:rsidRPr="007C7328">
        <w:rPr>
          <w:sz w:val="16"/>
        </w:rPr>
        <w:t xml:space="preserve"> </w:t>
      </w:r>
      <w:r w:rsidRPr="0030302A">
        <w:rPr>
          <w:rStyle w:val="StyleUnderline"/>
          <w:bCs/>
        </w:rPr>
        <w:t>Hitler was also undeterrable; he embraced war</w:t>
      </w:r>
      <w:r w:rsidRPr="007C7328">
        <w:rPr>
          <w:sz w:val="16"/>
        </w:rPr>
        <w:t xml:space="preserve"> because he knew he </w:t>
      </w:r>
      <w:r w:rsidR="007C7328" w:rsidRPr="007C7328">
        <w:rPr>
          <w:sz w:val="12"/>
        </w:rPr>
        <w:t>¶</w:t>
      </w:r>
      <w:r w:rsidRPr="007C7328">
        <w:rPr>
          <w:sz w:val="16"/>
        </w:rPr>
        <w:t xml:space="preserve"> could not get what he wanted without it. There was thus little that </w:t>
      </w:r>
      <w:r w:rsidR="007C7328" w:rsidRPr="007C7328">
        <w:rPr>
          <w:sz w:val="12"/>
        </w:rPr>
        <w:t>¶</w:t>
      </w:r>
      <w:r w:rsidRPr="007C7328">
        <w:rPr>
          <w:sz w:val="16"/>
        </w:rPr>
        <w:t xml:space="preserve"> the democracies could do to deter Hitler from war, though Hitler </w:t>
      </w:r>
      <w:r w:rsidR="007C7328" w:rsidRPr="007C7328">
        <w:rPr>
          <w:sz w:val="12"/>
        </w:rPr>
        <w:t>¶</w:t>
      </w:r>
      <w:r w:rsidRPr="007C7328">
        <w:rPr>
          <w:sz w:val="16"/>
        </w:rPr>
        <w:t xml:space="preserve"> expected war later than 1939. </w:t>
      </w:r>
      <w:r w:rsidRPr="0030302A">
        <w:rPr>
          <w:rStyle w:val="StyleUnderline"/>
          <w:bCs/>
        </w:rPr>
        <w:t xml:space="preserve">There was going to be war as long as </w:t>
      </w:r>
      <w:r w:rsidR="007C7328" w:rsidRPr="007C7328">
        <w:rPr>
          <w:rStyle w:val="StyleUnderline"/>
          <w:bCs/>
          <w:sz w:val="12"/>
          <w:u w:val="none"/>
        </w:rPr>
        <w:t>¶</w:t>
      </w:r>
      <w:r w:rsidRPr="0030302A">
        <w:rPr>
          <w:rStyle w:val="StyleUnderline"/>
          <w:bCs/>
          <w:sz w:val="12"/>
        </w:rPr>
        <w:t xml:space="preserve"> </w:t>
      </w:r>
      <w:r w:rsidRPr="0030302A">
        <w:rPr>
          <w:rStyle w:val="StyleUnderline"/>
          <w:bCs/>
        </w:rPr>
        <w:t>Hitler remained in power.</w:t>
      </w:r>
      <w:r w:rsidR="007C7328" w:rsidRPr="007C7328">
        <w:rPr>
          <w:rStyle w:val="StyleUnderline"/>
          <w:bCs/>
          <w:sz w:val="12"/>
          <w:u w:val="none"/>
        </w:rPr>
        <w:t>¶</w:t>
      </w:r>
      <w:r>
        <w:rPr>
          <w:rStyle w:val="StyleUnderline"/>
          <w:bCs/>
          <w:sz w:val="12"/>
        </w:rPr>
        <w:t xml:space="preserve"> </w:t>
      </w:r>
      <w:r w:rsidRPr="0030302A">
        <w:rPr>
          <w:rStyle w:val="StyleUnderline"/>
          <w:bCs/>
        </w:rPr>
        <w:t>A reassessment of the history of appeasement</w:t>
      </w:r>
      <w:r w:rsidRPr="007C7328">
        <w:rPr>
          <w:sz w:val="16"/>
        </w:rPr>
        <w:t xml:space="preserve"> in the 1930s </w:t>
      </w:r>
      <w:r w:rsidR="007C7328" w:rsidRPr="007C7328">
        <w:rPr>
          <w:sz w:val="12"/>
        </w:rPr>
        <w:t>¶</w:t>
      </w:r>
      <w:r w:rsidRPr="007C7328">
        <w:rPr>
          <w:sz w:val="16"/>
        </w:rPr>
        <w:t xml:space="preserve"> </w:t>
      </w:r>
      <w:r w:rsidRPr="0030302A">
        <w:rPr>
          <w:rStyle w:val="StyleUnderline"/>
          <w:bCs/>
        </w:rPr>
        <w:t>yields the following conclusions</w:t>
      </w:r>
      <w:r w:rsidRPr="007C7328">
        <w:rPr>
          <w:sz w:val="16"/>
        </w:rPr>
        <w:t xml:space="preserve">: ﬁrst, </w:t>
      </w:r>
      <w:r w:rsidRPr="0030302A">
        <w:rPr>
          <w:rStyle w:val="StyleUnderline"/>
          <w:bCs/>
        </w:rPr>
        <w:t xml:space="preserve">Hitler remains unequaled </w:t>
      </w:r>
      <w:r w:rsidR="007C7328" w:rsidRPr="007C7328">
        <w:rPr>
          <w:rStyle w:val="StyleUnderline"/>
          <w:bCs/>
          <w:sz w:val="12"/>
          <w:u w:val="none"/>
        </w:rPr>
        <w:t>¶</w:t>
      </w:r>
      <w:r w:rsidRPr="0030302A">
        <w:rPr>
          <w:rStyle w:val="StyleUnderline"/>
          <w:bCs/>
          <w:sz w:val="12"/>
        </w:rPr>
        <w:t xml:space="preserve"> </w:t>
      </w:r>
      <w:r w:rsidRPr="0030302A">
        <w:rPr>
          <w:rStyle w:val="StyleUnderline"/>
          <w:bCs/>
        </w:rPr>
        <w:t>as a state threat</w:t>
      </w:r>
      <w:r w:rsidRPr="007C7328">
        <w:rPr>
          <w:sz w:val="16"/>
        </w:rPr>
        <w:t xml:space="preserve">. No post-1945 threat to the United States bears </w:t>
      </w:r>
      <w:r w:rsidR="007C7328" w:rsidRPr="007C7328">
        <w:rPr>
          <w:sz w:val="12"/>
        </w:rPr>
        <w:t>¶</w:t>
      </w:r>
      <w:r w:rsidRPr="007C7328">
        <w:rPr>
          <w:sz w:val="16"/>
        </w:rPr>
        <w:t xml:space="preserve"> genuine comparison to the Nazi dictatorship. Second, Anglo-French </w:t>
      </w:r>
      <w:r w:rsidR="007C7328" w:rsidRPr="007C7328">
        <w:rPr>
          <w:sz w:val="12"/>
        </w:rPr>
        <w:t>¶</w:t>
      </w:r>
      <w:r w:rsidRPr="007C7328">
        <w:rPr>
          <w:sz w:val="16"/>
        </w:rPr>
        <w:t xml:space="preserve"> security choices in the 1930s were neither simple nor obvious; they were shaped and constrained by factors ignored or misunderstood </w:t>
      </w:r>
      <w:r w:rsidR="007C7328" w:rsidRPr="007C7328">
        <w:rPr>
          <w:sz w:val="12"/>
        </w:rPr>
        <w:t>¶</w:t>
      </w:r>
      <w:r w:rsidRPr="007C7328">
        <w:rPr>
          <w:sz w:val="16"/>
        </w:rPr>
        <w:t xml:space="preserve"> by those who retrospectively have boiled them down to a simple </w:t>
      </w:r>
      <w:r w:rsidR="007C7328" w:rsidRPr="007C7328">
        <w:rPr>
          <w:sz w:val="12"/>
        </w:rPr>
        <w:t>¶</w:t>
      </w:r>
      <w:r w:rsidRPr="007C7328">
        <w:rPr>
          <w:sz w:val="16"/>
        </w:rPr>
        <w:t xml:space="preserve"> choice between good and evil. Third, </w:t>
      </w:r>
      <w:r w:rsidRPr="0030302A">
        <w:rPr>
          <w:rStyle w:val="StyleUnderline"/>
          <w:bCs/>
        </w:rPr>
        <w:t>hindsight is not 20/20 vision</w:t>
      </w:r>
      <w:r w:rsidRPr="007C7328">
        <w:rPr>
          <w:sz w:val="16"/>
        </w:rPr>
        <w:t xml:space="preserve">; </w:t>
      </w:r>
      <w:r w:rsidR="007C7328" w:rsidRPr="007C7328">
        <w:rPr>
          <w:sz w:val="12"/>
        </w:rPr>
        <w:t>¶</w:t>
      </w:r>
      <w:r w:rsidRPr="007C7328">
        <w:rPr>
          <w:sz w:val="16"/>
        </w:rPr>
        <w:t xml:space="preserve"> </w:t>
      </w:r>
      <w:r w:rsidRPr="0030302A">
        <w:rPr>
          <w:rStyle w:val="StyleUnderline"/>
          <w:bCs/>
        </w:rPr>
        <w:t xml:space="preserve">it distorts. </w:t>
      </w:r>
      <w:r w:rsidRPr="007C7328">
        <w:rPr>
          <w:sz w:val="16"/>
        </w:rPr>
        <w:t xml:space="preserve">We view past events through the prism of what followed. </w:t>
      </w:r>
      <w:r w:rsidR="007C7328" w:rsidRPr="007C7328">
        <w:rPr>
          <w:sz w:val="12"/>
        </w:rPr>
        <w:t>¶</w:t>
      </w:r>
      <w:r w:rsidRPr="007C7328">
        <w:rPr>
          <w:sz w:val="16"/>
        </w:rPr>
        <w:t xml:space="preserve"> Had Hitler dropped dead before 1939, there would have been no </w:t>
      </w:r>
      <w:r w:rsidR="007C7328" w:rsidRPr="007C7328">
        <w:rPr>
          <w:sz w:val="12"/>
        </w:rPr>
        <w:t>¶</w:t>
      </w:r>
      <w:r w:rsidRPr="007C7328">
        <w:rPr>
          <w:sz w:val="16"/>
        </w:rPr>
        <w:t xml:space="preserve"> World War II or Holocaust, and therefore no transformation of the </w:t>
      </w:r>
      <w:r w:rsidR="007C7328" w:rsidRPr="007C7328">
        <w:rPr>
          <w:sz w:val="12"/>
        </w:rPr>
        <w:t>¶</w:t>
      </w:r>
      <w:r w:rsidRPr="007C7328">
        <w:rPr>
          <w:sz w:val="16"/>
        </w:rPr>
        <w:t xml:space="preserve"> very term “appeasement” into a pejorative. </w:t>
      </w:r>
      <w:r w:rsidRPr="0030302A">
        <w:rPr>
          <w:rStyle w:val="StyleUnderline"/>
          <w:bCs/>
        </w:rPr>
        <w:t xml:space="preserve">Finally, invocations of </w:t>
      </w:r>
      <w:r w:rsidR="007C7328" w:rsidRPr="007C7328">
        <w:rPr>
          <w:rStyle w:val="StyleUnderline"/>
          <w:bCs/>
          <w:sz w:val="12"/>
          <w:u w:val="none"/>
        </w:rPr>
        <w:t>¶</w:t>
      </w:r>
      <w:r w:rsidRPr="0030302A">
        <w:rPr>
          <w:rStyle w:val="StyleUnderline"/>
          <w:bCs/>
          <w:sz w:val="12"/>
        </w:rPr>
        <w:t xml:space="preserve"> </w:t>
      </w:r>
      <w:r w:rsidRPr="0030302A">
        <w:rPr>
          <w:rStyle w:val="StyleUnderline"/>
          <w:bCs/>
        </w:rPr>
        <w:t>the Munich analogy to justify the use of force are</w:t>
      </w:r>
      <w:r w:rsidRPr="007C7328">
        <w:rPr>
          <w:sz w:val="16"/>
        </w:rPr>
        <w:t xml:space="preserve"> almost invariably </w:t>
      </w:r>
      <w:r w:rsidR="007C7328" w:rsidRPr="007C7328">
        <w:rPr>
          <w:sz w:val="12"/>
        </w:rPr>
        <w:t>¶</w:t>
      </w:r>
      <w:r w:rsidRPr="007C7328">
        <w:rPr>
          <w:sz w:val="16"/>
        </w:rPr>
        <w:t xml:space="preserve"> </w:t>
      </w:r>
      <w:r w:rsidRPr="0030302A">
        <w:rPr>
          <w:rStyle w:val="StyleUnderline"/>
          <w:bCs/>
        </w:rPr>
        <w:t>misleading because security threats</w:t>
      </w:r>
      <w:r w:rsidRPr="007C7328">
        <w:rPr>
          <w:sz w:val="16"/>
        </w:rPr>
        <w:t xml:space="preserve"> to the United States genuinely </w:t>
      </w:r>
      <w:r w:rsidR="007C7328" w:rsidRPr="007C7328">
        <w:rPr>
          <w:sz w:val="12"/>
        </w:rPr>
        <w:t>¶</w:t>
      </w:r>
      <w:r w:rsidRPr="007C7328">
        <w:rPr>
          <w:sz w:val="16"/>
        </w:rPr>
        <w:t xml:space="preserve"> </w:t>
      </w:r>
      <w:r w:rsidRPr="0030302A">
        <w:rPr>
          <w:rStyle w:val="StyleUnderline"/>
          <w:bCs/>
        </w:rPr>
        <w:t>Hitlerian in scope</w:t>
      </w:r>
      <w:r w:rsidRPr="007C7328">
        <w:rPr>
          <w:sz w:val="16"/>
        </w:rPr>
        <w:t xml:space="preserve"> and nature </w:t>
      </w:r>
      <w:r w:rsidRPr="0030302A">
        <w:rPr>
          <w:rStyle w:val="StyleUnderline"/>
          <w:bCs/>
        </w:rPr>
        <w:t>have not been replicated</w:t>
      </w:r>
      <w:r w:rsidRPr="007C7328">
        <w:rPr>
          <w:sz w:val="16"/>
        </w:rPr>
        <w:t xml:space="preserve"> since 1945.</w:t>
      </w:r>
    </w:p>
    <w:p w:rsidR="007C7328" w:rsidRDefault="007C7328">
      <w:pPr>
        <w:rPr>
          <w:rFonts w:eastAsiaTheme="majorEastAsia" w:cstheme="majorBidi"/>
          <w:b/>
          <w:iCs/>
          <w:sz w:val="26"/>
        </w:rPr>
      </w:pPr>
      <w:r>
        <w:br w:type="page"/>
      </w:r>
    </w:p>
    <w:p w:rsidR="004B5F22" w:rsidRDefault="004B5F22" w:rsidP="004B5F22">
      <w:pPr>
        <w:pStyle w:val="Heading4"/>
      </w:pPr>
      <w:r>
        <w:t>No connection to WWII—modern aggressors have limited goals and hegemony checks</w:t>
      </w:r>
    </w:p>
    <w:p w:rsidR="004B5F22" w:rsidRPr="00FC342C" w:rsidRDefault="004B5F22" w:rsidP="004B5F22">
      <w:r w:rsidRPr="00FC342C">
        <w:rPr>
          <w:rStyle w:val="Style13ptBold"/>
        </w:rPr>
        <w:t>Record 5</w:t>
      </w:r>
      <w:r w:rsidRPr="00FC342C">
        <w:t xml:space="preserve"> (Dr. Jeffrey Record, Rockefeller Younger Scholar on the Brookings Institution’s Defense Analysis Staff, and Senior Fellow at the Institute for Foreign Policy Analysis, the Hudson Institute, and the BDM International Corporation. Author of books and over a dozen monographs, Doctorate at the Johns Hopkins School of Advanced International Studies, August 2005, Strategic Studies Institute, “APPEASEMENT RECONSIDERED:¶ INVESTIGATING THE MYTHOLOGY OF THE 1930s,” </w:t>
      </w:r>
      <w:hyperlink r:id="rId33" w:history="1">
        <w:r w:rsidRPr="00FC342C">
          <w:rPr>
            <w:rStyle w:val="Hyperlink"/>
          </w:rPr>
          <w:t>http://www.strategicstudiesinstitute.army.mil/pdffiles/PUB622.pdf</w:t>
        </w:r>
      </w:hyperlink>
      <w:r w:rsidRPr="00FC342C">
        <w:t xml:space="preserve">) </w:t>
      </w:r>
    </w:p>
    <w:p w:rsidR="004B5F22" w:rsidRPr="007C7328" w:rsidRDefault="004B5F22" w:rsidP="004B5F22">
      <w:pPr>
        <w:rPr>
          <w:sz w:val="10"/>
        </w:rPr>
      </w:pPr>
      <w:r w:rsidRPr="00FC342C">
        <w:rPr>
          <w:rStyle w:val="StyleUnderline"/>
          <w:bCs/>
        </w:rPr>
        <w:t xml:space="preserve">The problem with the invocation of Munich is its suggestion </w:t>
      </w:r>
      <w:r w:rsidR="007C7328" w:rsidRPr="007C7328">
        <w:rPr>
          <w:rStyle w:val="StyleUnderline"/>
          <w:bCs/>
          <w:sz w:val="12"/>
          <w:u w:val="none"/>
        </w:rPr>
        <w:t>¶</w:t>
      </w:r>
      <w:r w:rsidRPr="00FC342C">
        <w:rPr>
          <w:rStyle w:val="StyleUnderline"/>
          <w:bCs/>
          <w:sz w:val="12"/>
        </w:rPr>
        <w:t xml:space="preserve"> </w:t>
      </w:r>
      <w:r w:rsidRPr="00FC342C">
        <w:rPr>
          <w:rStyle w:val="StyleUnderline"/>
          <w:bCs/>
        </w:rPr>
        <w:t>that aggressor states are inherently insatiable</w:t>
      </w:r>
      <w:r w:rsidRPr="007C7328">
        <w:rPr>
          <w:sz w:val="10"/>
        </w:rPr>
        <w:t xml:space="preserve"> and that failure to act </w:t>
      </w:r>
      <w:r w:rsidR="007C7328" w:rsidRPr="007C7328">
        <w:rPr>
          <w:sz w:val="12"/>
        </w:rPr>
        <w:t>¶</w:t>
      </w:r>
      <w:r w:rsidRPr="007C7328">
        <w:rPr>
          <w:sz w:val="10"/>
        </w:rPr>
        <w:t xml:space="preserve"> against them automatically endangers U.S. security. In fact, </w:t>
      </w:r>
      <w:r w:rsidRPr="00FC342C">
        <w:rPr>
          <w:rStyle w:val="StyleUnderline"/>
          <w:bCs/>
        </w:rPr>
        <w:t xml:space="preserve">most </w:t>
      </w:r>
      <w:r w:rsidR="007C7328" w:rsidRPr="007C7328">
        <w:rPr>
          <w:rStyle w:val="StyleUnderline"/>
          <w:bCs/>
          <w:sz w:val="12"/>
          <w:u w:val="none"/>
        </w:rPr>
        <w:t>¶</w:t>
      </w:r>
      <w:r w:rsidRPr="00FC342C">
        <w:rPr>
          <w:rStyle w:val="StyleUnderline"/>
          <w:bCs/>
          <w:sz w:val="12"/>
        </w:rPr>
        <w:t xml:space="preserve"> </w:t>
      </w:r>
      <w:r w:rsidRPr="00FC342C">
        <w:rPr>
          <w:rStyle w:val="StyleUnderline"/>
          <w:bCs/>
        </w:rPr>
        <w:t>aggressor states have limited territorial objectives, and</w:t>
      </w:r>
      <w:r w:rsidRPr="007C7328">
        <w:rPr>
          <w:sz w:val="10"/>
        </w:rPr>
        <w:t xml:space="preserve"> in some cases </w:t>
      </w:r>
      <w:r w:rsidR="007C7328" w:rsidRPr="007C7328">
        <w:rPr>
          <w:sz w:val="12"/>
        </w:rPr>
        <w:t>¶</w:t>
      </w:r>
      <w:r w:rsidRPr="007C7328">
        <w:rPr>
          <w:sz w:val="10"/>
        </w:rPr>
        <w:t xml:space="preserve"> </w:t>
      </w:r>
      <w:r w:rsidRPr="00FC342C">
        <w:rPr>
          <w:rStyle w:val="StyleUnderline"/>
          <w:bCs/>
        </w:rPr>
        <w:t xml:space="preserve">satisfaction of those objectives may be of little consequence to U.S. </w:t>
      </w:r>
      <w:r w:rsidR="007C7328" w:rsidRPr="007C7328">
        <w:rPr>
          <w:rStyle w:val="StyleUnderline"/>
          <w:bCs/>
          <w:sz w:val="12"/>
          <w:u w:val="none"/>
        </w:rPr>
        <w:t>¶</w:t>
      </w:r>
      <w:r w:rsidRPr="00FC342C">
        <w:rPr>
          <w:rStyle w:val="StyleUnderline"/>
          <w:bCs/>
          <w:sz w:val="12"/>
        </w:rPr>
        <w:t xml:space="preserve"> </w:t>
      </w:r>
      <w:r w:rsidRPr="00FC342C">
        <w:rPr>
          <w:rStyle w:val="StyleUnderline"/>
          <w:bCs/>
        </w:rPr>
        <w:t>security</w:t>
      </w:r>
      <w:r w:rsidRPr="007C7328">
        <w:rPr>
          <w:sz w:val="10"/>
        </w:rPr>
        <w:t xml:space="preserve">. </w:t>
      </w:r>
      <w:r w:rsidRPr="00FC342C">
        <w:rPr>
          <w:rStyle w:val="StyleUnderline"/>
          <w:bCs/>
        </w:rPr>
        <w:t>North Vietnam’s objectives were conﬁned to</w:t>
      </w:r>
      <w:r w:rsidRPr="007C7328">
        <w:rPr>
          <w:sz w:val="10"/>
        </w:rPr>
        <w:t xml:space="preserve"> the former </w:t>
      </w:r>
      <w:r w:rsidR="007C7328" w:rsidRPr="007C7328">
        <w:rPr>
          <w:sz w:val="12"/>
        </w:rPr>
        <w:t>¶</w:t>
      </w:r>
      <w:r w:rsidRPr="007C7328">
        <w:rPr>
          <w:sz w:val="10"/>
        </w:rPr>
        <w:t xml:space="preserve"> </w:t>
      </w:r>
      <w:r w:rsidRPr="00FC342C">
        <w:rPr>
          <w:rStyle w:val="StyleUnderline"/>
          <w:bCs/>
        </w:rPr>
        <w:t>French Indochina</w:t>
      </w:r>
      <w:r w:rsidRPr="007C7328">
        <w:rPr>
          <w:sz w:val="10"/>
        </w:rPr>
        <w:t xml:space="preserve">, a place of little intrinsic strategic value to the United </w:t>
      </w:r>
      <w:r w:rsidR="007C7328" w:rsidRPr="007C7328">
        <w:rPr>
          <w:sz w:val="12"/>
        </w:rPr>
        <w:t>¶</w:t>
      </w:r>
      <w:r w:rsidRPr="007C7328">
        <w:rPr>
          <w:sz w:val="10"/>
        </w:rPr>
        <w:t xml:space="preserve"> States. </w:t>
      </w:r>
      <w:r w:rsidRPr="00FC342C">
        <w:rPr>
          <w:rStyle w:val="StyleUnderline"/>
          <w:bCs/>
        </w:rPr>
        <w:t>Yet</w:t>
      </w:r>
      <w:r w:rsidRPr="007C7328">
        <w:rPr>
          <w:sz w:val="10"/>
        </w:rPr>
        <w:t xml:space="preserve"> the administration of Lyndon </w:t>
      </w:r>
      <w:r w:rsidRPr="00FC342C">
        <w:rPr>
          <w:rStyle w:val="StyleUnderline"/>
          <w:bCs/>
        </w:rPr>
        <w:t xml:space="preserve">Johnson painted Ho Chi </w:t>
      </w:r>
      <w:r w:rsidR="007C7328" w:rsidRPr="007C7328">
        <w:rPr>
          <w:rStyle w:val="StyleUnderline"/>
          <w:bCs/>
          <w:sz w:val="12"/>
          <w:u w:val="none"/>
        </w:rPr>
        <w:t>¶</w:t>
      </w:r>
      <w:r w:rsidRPr="00FC342C">
        <w:rPr>
          <w:rStyle w:val="StyleUnderline"/>
          <w:bCs/>
          <w:sz w:val="12"/>
        </w:rPr>
        <w:t xml:space="preserve"> </w:t>
      </w:r>
      <w:r w:rsidRPr="00FC342C">
        <w:rPr>
          <w:rStyle w:val="StyleUnderline"/>
          <w:bCs/>
        </w:rPr>
        <w:t>Minh as the spear point of a concerted Sino-Soviet imperialism</w:t>
      </w:r>
      <w:r w:rsidRPr="007C7328">
        <w:rPr>
          <w:sz w:val="10"/>
        </w:rPr>
        <w:t xml:space="preserve"> and </w:t>
      </w:r>
      <w:r w:rsidR="007C7328" w:rsidRPr="007C7328">
        <w:rPr>
          <w:sz w:val="12"/>
        </w:rPr>
        <w:t>¶</w:t>
      </w:r>
      <w:r w:rsidRPr="007C7328">
        <w:rPr>
          <w:sz w:val="10"/>
        </w:rPr>
        <w:t xml:space="preserve"> claimed that a Communist victory in South Vietnam would topple </w:t>
      </w:r>
      <w:r w:rsidR="007C7328" w:rsidRPr="007C7328">
        <w:rPr>
          <w:sz w:val="12"/>
        </w:rPr>
        <w:t>¶</w:t>
      </w:r>
      <w:r w:rsidRPr="007C7328">
        <w:rPr>
          <w:sz w:val="10"/>
        </w:rPr>
        <w:t xml:space="preserve"> dominoes all over Southeast Asia. Saddam </w:t>
      </w:r>
      <w:r w:rsidRPr="00FC342C">
        <w:rPr>
          <w:rStyle w:val="StyleUnderline"/>
          <w:bCs/>
        </w:rPr>
        <w:t xml:space="preserve">Hussein was certainly </w:t>
      </w:r>
      <w:r w:rsidR="007C7328" w:rsidRPr="007C7328">
        <w:rPr>
          <w:rStyle w:val="StyleUnderline"/>
          <w:bCs/>
          <w:sz w:val="12"/>
          <w:u w:val="none"/>
        </w:rPr>
        <w:t>¶</w:t>
      </w:r>
      <w:r w:rsidRPr="00FC342C">
        <w:rPr>
          <w:rStyle w:val="StyleUnderline"/>
          <w:bCs/>
          <w:sz w:val="12"/>
        </w:rPr>
        <w:t xml:space="preserve"> </w:t>
      </w:r>
      <w:r w:rsidRPr="00FC342C">
        <w:rPr>
          <w:rStyle w:val="StyleUnderline"/>
          <w:bCs/>
        </w:rPr>
        <w:t>Hitlerian in his brutality, recklessness, and appetite for aggression</w:t>
      </w:r>
      <w:r w:rsidRPr="007C7328">
        <w:rPr>
          <w:sz w:val="10"/>
        </w:rPr>
        <w:t xml:space="preserve">, </w:t>
      </w:r>
      <w:r w:rsidR="007C7328" w:rsidRPr="007C7328">
        <w:rPr>
          <w:sz w:val="12"/>
        </w:rPr>
        <w:t>¶</w:t>
      </w:r>
      <w:r w:rsidRPr="007C7328">
        <w:rPr>
          <w:sz w:val="10"/>
        </w:rPr>
        <w:t xml:space="preserve"> </w:t>
      </w:r>
      <w:r w:rsidRPr="00FC342C">
        <w:rPr>
          <w:rStyle w:val="StyleUnderline"/>
          <w:bCs/>
        </w:rPr>
        <w:t xml:space="preserve">but the military threat he posed was never a match for the power </w:t>
      </w:r>
      <w:r w:rsidR="007C7328" w:rsidRPr="007C7328">
        <w:rPr>
          <w:rStyle w:val="StyleUnderline"/>
          <w:bCs/>
          <w:sz w:val="12"/>
          <w:u w:val="none"/>
        </w:rPr>
        <w:t>¶</w:t>
      </w:r>
      <w:r w:rsidRPr="00FC342C">
        <w:rPr>
          <w:rStyle w:val="StyleUnderline"/>
          <w:bCs/>
          <w:sz w:val="12"/>
        </w:rPr>
        <w:t xml:space="preserve"> </w:t>
      </w:r>
      <w:r w:rsidRPr="00FC342C">
        <w:rPr>
          <w:rStyle w:val="StyleUnderline"/>
          <w:bCs/>
        </w:rPr>
        <w:t>the United States could</w:t>
      </w:r>
      <w:r w:rsidRPr="007C7328">
        <w:rPr>
          <w:sz w:val="10"/>
        </w:rPr>
        <w:t>—and did in 1990-91—</w:t>
      </w:r>
      <w:r w:rsidRPr="00FC342C">
        <w:rPr>
          <w:rStyle w:val="StyleUnderline"/>
          <w:bCs/>
        </w:rPr>
        <w:t>mobilize against him;</w:t>
      </w:r>
      <w:r w:rsidRPr="007C7328">
        <w:rPr>
          <w:sz w:val="10"/>
        </w:rPr>
        <w:t xml:space="preserve"> </w:t>
      </w:r>
      <w:r w:rsidR="007C7328" w:rsidRPr="007C7328">
        <w:rPr>
          <w:sz w:val="12"/>
        </w:rPr>
        <w:t>¶</w:t>
      </w:r>
      <w:r w:rsidRPr="007C7328">
        <w:rPr>
          <w:sz w:val="10"/>
        </w:rPr>
        <w:t xml:space="preserve"> by 2003 the Iraqi threat had been broken by 12 years of war and </w:t>
      </w:r>
      <w:r w:rsidR="007C7328" w:rsidRPr="007C7328">
        <w:rPr>
          <w:sz w:val="12"/>
        </w:rPr>
        <w:t>¶</w:t>
      </w:r>
      <w:r w:rsidRPr="007C7328">
        <w:rPr>
          <w:sz w:val="10"/>
        </w:rPr>
        <w:t xml:space="preserve"> sanctions, though Saddam continued to run a monstrous tyranny </w:t>
      </w:r>
      <w:r w:rsidR="007C7328" w:rsidRPr="007C7328">
        <w:rPr>
          <w:sz w:val="12"/>
        </w:rPr>
        <w:t>¶</w:t>
      </w:r>
      <w:r w:rsidRPr="007C7328">
        <w:rPr>
          <w:sz w:val="10"/>
        </w:rPr>
        <w:t xml:space="preserve"> and to defy UN demands that he account for suspected prohibited </w:t>
      </w:r>
      <w:r w:rsidR="007C7328" w:rsidRPr="007C7328">
        <w:rPr>
          <w:sz w:val="12"/>
        </w:rPr>
        <w:t>¶</w:t>
      </w:r>
      <w:r w:rsidRPr="007C7328">
        <w:rPr>
          <w:sz w:val="10"/>
        </w:rPr>
        <w:t xml:space="preserve"> weapons stocks. </w:t>
      </w:r>
      <w:r w:rsidRPr="00FC342C">
        <w:rPr>
          <w:rStyle w:val="StyleUnderline"/>
          <w:bCs/>
        </w:rPr>
        <w:t>There was no counterpart in the</w:t>
      </w:r>
      <w:r w:rsidRPr="007C7328">
        <w:rPr>
          <w:sz w:val="10"/>
        </w:rPr>
        <w:t xml:space="preserve"> Europe of the </w:t>
      </w:r>
      <w:r w:rsidRPr="00FC342C">
        <w:rPr>
          <w:rStyle w:val="StyleUnderline"/>
          <w:bCs/>
        </w:rPr>
        <w:t xml:space="preserve">1930s </w:t>
      </w:r>
      <w:r w:rsidR="007C7328" w:rsidRPr="007C7328">
        <w:rPr>
          <w:rStyle w:val="StyleUnderline"/>
          <w:bCs/>
          <w:sz w:val="12"/>
          <w:u w:val="none"/>
        </w:rPr>
        <w:t>¶</w:t>
      </w:r>
      <w:r w:rsidRPr="00FC342C">
        <w:rPr>
          <w:rStyle w:val="StyleUnderline"/>
          <w:bCs/>
          <w:sz w:val="12"/>
        </w:rPr>
        <w:t xml:space="preserve"> </w:t>
      </w:r>
      <w:r w:rsidRPr="00FC342C">
        <w:rPr>
          <w:rStyle w:val="StyleUnderline"/>
          <w:bCs/>
        </w:rPr>
        <w:t xml:space="preserve">to the superpowerdom of the United States in the Gulf over the past </w:t>
      </w:r>
      <w:r w:rsidR="007C7328" w:rsidRPr="007C7328">
        <w:rPr>
          <w:rStyle w:val="StyleUnderline"/>
          <w:bCs/>
          <w:sz w:val="12"/>
          <w:u w:val="none"/>
        </w:rPr>
        <w:t>¶</w:t>
      </w:r>
      <w:r w:rsidRPr="00FC342C">
        <w:rPr>
          <w:rStyle w:val="StyleUnderline"/>
          <w:bCs/>
          <w:sz w:val="12"/>
        </w:rPr>
        <w:t xml:space="preserve"> </w:t>
      </w:r>
      <w:r w:rsidRPr="00FC342C">
        <w:rPr>
          <w:rStyle w:val="StyleUnderline"/>
          <w:bCs/>
        </w:rPr>
        <w:t>2 decades.</w:t>
      </w:r>
      <w:r w:rsidRPr="007C7328">
        <w:rPr>
          <w:sz w:val="10"/>
        </w:rPr>
        <w:t xml:space="preserve"> Stephen Rock observes that “Not every state that makes 7</w:t>
      </w:r>
      <w:r w:rsidR="007C7328" w:rsidRPr="007C7328">
        <w:rPr>
          <w:sz w:val="12"/>
        </w:rPr>
        <w:t>¶</w:t>
      </w:r>
      <w:r w:rsidRPr="007C7328">
        <w:rPr>
          <w:sz w:val="10"/>
        </w:rPr>
        <w:t xml:space="preserve"> demands has unlimited ambitions.”19 Unfortunately, notes Robert </w:t>
      </w:r>
      <w:r w:rsidR="007C7328" w:rsidRPr="007C7328">
        <w:rPr>
          <w:sz w:val="12"/>
        </w:rPr>
        <w:t>¶</w:t>
      </w:r>
      <w:r w:rsidRPr="007C7328">
        <w:rPr>
          <w:sz w:val="10"/>
        </w:rPr>
        <w:t xml:space="preserve"> Jervis, </w:t>
      </w:r>
      <w:r w:rsidRPr="00FC342C">
        <w:rPr>
          <w:rStyle w:val="StyleUnderline"/>
          <w:bCs/>
        </w:rPr>
        <w:t xml:space="preserve">“Our memories of Hitler have tended to obscure the fact that </w:t>
      </w:r>
      <w:r w:rsidR="007C7328" w:rsidRPr="007C7328">
        <w:rPr>
          <w:rStyle w:val="StyleUnderline"/>
          <w:bCs/>
          <w:sz w:val="12"/>
          <w:u w:val="none"/>
        </w:rPr>
        <w:t>¶</w:t>
      </w:r>
      <w:r w:rsidRPr="00FC342C">
        <w:rPr>
          <w:rStyle w:val="StyleUnderline"/>
          <w:bCs/>
          <w:sz w:val="12"/>
        </w:rPr>
        <w:t xml:space="preserve"> </w:t>
      </w:r>
      <w:r w:rsidRPr="00FC342C">
        <w:rPr>
          <w:rStyle w:val="StyleUnderline"/>
          <w:bCs/>
        </w:rPr>
        <w:t xml:space="preserve">most states are unwilling to pay an exorbitant price for a chance at </w:t>
      </w:r>
      <w:r w:rsidR="007C7328" w:rsidRPr="007C7328">
        <w:rPr>
          <w:rStyle w:val="StyleUnderline"/>
          <w:bCs/>
          <w:sz w:val="12"/>
          <w:u w:val="none"/>
        </w:rPr>
        <w:t>¶</w:t>
      </w:r>
      <w:r w:rsidRPr="00FC342C">
        <w:rPr>
          <w:rStyle w:val="StyleUnderline"/>
          <w:bCs/>
          <w:sz w:val="12"/>
        </w:rPr>
        <w:t xml:space="preserve"> </w:t>
      </w:r>
      <w:r w:rsidRPr="00FC342C">
        <w:rPr>
          <w:rStyle w:val="StyleUnderline"/>
          <w:bCs/>
        </w:rPr>
        <w:t>expansion.”</w:t>
      </w:r>
      <w:r w:rsidRPr="007C7328">
        <w:rPr>
          <w:sz w:val="10"/>
        </w:rPr>
        <w:t xml:space="preserve">20 To contend that Saddam Hussein was not Hitler is not </w:t>
      </w:r>
      <w:r w:rsidR="007C7328" w:rsidRPr="007C7328">
        <w:rPr>
          <w:sz w:val="12"/>
        </w:rPr>
        <w:t>¶</w:t>
      </w:r>
      <w:r w:rsidRPr="007C7328">
        <w:rPr>
          <w:sz w:val="10"/>
        </w:rPr>
        <w:t xml:space="preserve"> necessarily to argue against the U.S. decision to invade Iraq; there </w:t>
      </w:r>
      <w:r w:rsidR="007C7328" w:rsidRPr="007C7328">
        <w:rPr>
          <w:sz w:val="12"/>
        </w:rPr>
        <w:t>¶</w:t>
      </w:r>
      <w:r w:rsidRPr="007C7328">
        <w:rPr>
          <w:sz w:val="10"/>
        </w:rPr>
        <w:t xml:space="preserve"> was always a powerful moral and legal case for Saddam Hussein’s </w:t>
      </w:r>
      <w:r w:rsidR="007C7328" w:rsidRPr="007C7328">
        <w:rPr>
          <w:sz w:val="12"/>
        </w:rPr>
        <w:t>¶</w:t>
      </w:r>
      <w:r w:rsidRPr="007C7328">
        <w:rPr>
          <w:sz w:val="10"/>
        </w:rPr>
        <w:t xml:space="preserve"> overthrow, and the future course of events in Iraq and the Middle </w:t>
      </w:r>
      <w:r w:rsidR="007C7328" w:rsidRPr="007C7328">
        <w:rPr>
          <w:sz w:val="12"/>
        </w:rPr>
        <w:t>¶</w:t>
      </w:r>
      <w:r w:rsidRPr="007C7328">
        <w:rPr>
          <w:sz w:val="10"/>
        </w:rPr>
        <w:t xml:space="preserve"> East may well determine the ﬁnal judgment on the wisdom of that </w:t>
      </w:r>
      <w:r w:rsidR="007C7328" w:rsidRPr="007C7328">
        <w:rPr>
          <w:sz w:val="12"/>
        </w:rPr>
        <w:t>¶</w:t>
      </w:r>
      <w:r w:rsidRPr="007C7328">
        <w:rPr>
          <w:sz w:val="10"/>
        </w:rPr>
        <w:t xml:space="preserve"> decision.</w:t>
      </w:r>
    </w:p>
    <w:p w:rsidR="005C3202" w:rsidRDefault="005C3202" w:rsidP="0062696F">
      <w:pPr>
        <w:pStyle w:val="Heading3"/>
      </w:pPr>
      <w:bookmarkStart w:id="25" w:name="_Toc455477730"/>
      <w:r>
        <w:t>UQ</w:t>
      </w:r>
      <w:bookmarkEnd w:id="25"/>
    </w:p>
    <w:p w:rsidR="002B3317" w:rsidRDefault="002B3317" w:rsidP="002B3317">
      <w:pPr>
        <w:pStyle w:val="Heading4"/>
      </w:pPr>
      <w:r>
        <w:t>China sees US in decline because of China brimming confidence in confronting the US</w:t>
      </w:r>
    </w:p>
    <w:p w:rsidR="002B3317" w:rsidRDefault="002B3317" w:rsidP="002B3317">
      <w:r w:rsidRPr="00322E74">
        <w:t>Lyle J.</w:t>
      </w:r>
      <w:r>
        <w:t xml:space="preserve"> </w:t>
      </w:r>
      <w:r w:rsidRPr="00322E74">
        <w:rPr>
          <w:rStyle w:val="Style13ptBold"/>
        </w:rPr>
        <w:t>Goldstein</w:t>
      </w:r>
      <w:r w:rsidRPr="00322E74">
        <w:t>, 1-28-20</w:t>
      </w:r>
      <w:r w:rsidRPr="00322E74">
        <w:rPr>
          <w:rStyle w:val="Style13ptBold"/>
        </w:rPr>
        <w:t>16</w:t>
      </w:r>
      <w:r w:rsidRPr="00322E74">
        <w:t>, Associate Professor in the China Maritime Studies Institute (CMSI) at the U.S. Naval War College in Newport, RI</w:t>
      </w:r>
      <w:r>
        <w:t xml:space="preserve">, </w:t>
      </w:r>
      <w:r w:rsidRPr="00322E74">
        <w:t xml:space="preserve">"Does China Think America Is in Decline?," National Interest, </w:t>
      </w:r>
      <w:hyperlink r:id="rId34" w:history="1">
        <w:r w:rsidRPr="0035541A">
          <w:rPr>
            <w:rStyle w:val="Hyperlink"/>
          </w:rPr>
          <w:t>http://nationalinterest.org/feature/does-china-think-america-decline-15042</w:t>
        </w:r>
      </w:hyperlink>
    </w:p>
    <w:p w:rsidR="002B3317" w:rsidRPr="007C7328" w:rsidRDefault="002B3317" w:rsidP="002B3317">
      <w:pPr>
        <w:rPr>
          <w:sz w:val="16"/>
        </w:rPr>
      </w:pPr>
      <w:r w:rsidRPr="007C7328">
        <w:rPr>
          <w:sz w:val="16"/>
        </w:rPr>
        <w:t xml:space="preserve">It has been fashionable in national security circles </w:t>
      </w:r>
      <w:r w:rsidRPr="007C7328">
        <w:rPr>
          <w:rStyle w:val="StyleUnderline"/>
          <w:highlight w:val="yellow"/>
        </w:rPr>
        <w:t>over the last several years</w:t>
      </w:r>
      <w:r w:rsidRPr="007C7328">
        <w:rPr>
          <w:sz w:val="16"/>
        </w:rPr>
        <w:t xml:space="preserve"> for U.S. experts on Asia-Pacific security to claim that </w:t>
      </w:r>
      <w:r w:rsidRPr="007C7328">
        <w:rPr>
          <w:rStyle w:val="StyleUnderline"/>
          <w:highlight w:val="yellow"/>
        </w:rPr>
        <w:t>Chinese strategists perceive the U.S. to be in decline</w:t>
      </w:r>
      <w:r w:rsidRPr="007C7328">
        <w:rPr>
          <w:sz w:val="16"/>
        </w:rPr>
        <w:t xml:space="preserve">. As </w:t>
      </w:r>
      <w:r w:rsidRPr="007C7328">
        <w:rPr>
          <w:rStyle w:val="StyleUnderline"/>
          <w:highlight w:val="yellow"/>
        </w:rPr>
        <w:t>Daniel Blumenthal queried Ambassador John Bolton at a November 2015</w:t>
      </w:r>
      <w:r w:rsidRPr="007C7328">
        <w:rPr>
          <w:sz w:val="16"/>
        </w:rPr>
        <w:t xml:space="preserve"> forum at the American Enterprise Institute: “I don’t mean to ask such a leading question… </w:t>
      </w:r>
      <w:r w:rsidRPr="007C7328">
        <w:rPr>
          <w:rStyle w:val="StyleUnderline"/>
          <w:highlight w:val="yellow"/>
        </w:rPr>
        <w:t>Do you think China perceives us as</w:t>
      </w:r>
      <w:r w:rsidRPr="007C7328">
        <w:rPr>
          <w:sz w:val="16"/>
        </w:rPr>
        <w:t xml:space="preserve">… </w:t>
      </w:r>
      <w:r w:rsidRPr="007C7328">
        <w:rPr>
          <w:rStyle w:val="StyleUnderline"/>
          <w:highlight w:val="yellow"/>
        </w:rPr>
        <w:t>declining</w:t>
      </w:r>
      <w:r w:rsidRPr="007C7328">
        <w:rPr>
          <w:sz w:val="16"/>
        </w:rPr>
        <w:t>…</w:t>
      </w:r>
      <w:r w:rsidRPr="007C7328">
        <w:rPr>
          <w:rStyle w:val="StyleUnderline"/>
          <w:highlight w:val="yellow"/>
        </w:rPr>
        <w:t>?</w:t>
      </w:r>
      <w:r w:rsidRPr="007C7328">
        <w:rPr>
          <w:sz w:val="16"/>
        </w:rPr>
        <w:t xml:space="preserve">” Predictably, </w:t>
      </w:r>
      <w:r w:rsidRPr="007C7328">
        <w:rPr>
          <w:rStyle w:val="StyleUnderline"/>
          <w:highlight w:val="yellow"/>
        </w:rPr>
        <w:t>Bolton answered in the affirmative</w:t>
      </w:r>
      <w:r w:rsidRPr="007C7328">
        <w:rPr>
          <w:sz w:val="16"/>
        </w:rPr>
        <w:t xml:space="preserve"> and went on to explain that the U.S. confronts a grave credibility problem. A similar line of thinking seems also to undergird more </w:t>
      </w:r>
      <w:r w:rsidRPr="007C7328">
        <w:rPr>
          <w:rStyle w:val="StyleUnderline"/>
          <w:highlight w:val="yellow"/>
        </w:rPr>
        <w:t>centrist appraisals in Washington</w:t>
      </w:r>
      <w:r w:rsidRPr="007C7328">
        <w:rPr>
          <w:sz w:val="16"/>
        </w:rPr>
        <w:t xml:space="preserve"> that </w:t>
      </w:r>
      <w:r w:rsidRPr="007C7328">
        <w:rPr>
          <w:rStyle w:val="StyleUnderline"/>
          <w:highlight w:val="yellow"/>
        </w:rPr>
        <w:t>highlight China’s “brimming confidence” as part of the problem confronting U.S. national security policy.</w:t>
      </w:r>
      <w:r w:rsidRPr="007C7328">
        <w:rPr>
          <w:sz w:val="16"/>
        </w:rPr>
        <w:t xml:space="preserve"> To be fair, there has been some evidence from Chinese sources, particularly in the wake of the 2008 financial crisis, for that line of reasoning. But even during that unstable time, key Chinese sources, including analyses by military experts, did not forecast any diminution of America's military advantage.</w:t>
      </w:r>
      <w:r w:rsidR="007C7328" w:rsidRPr="007C7328">
        <w:rPr>
          <w:sz w:val="16"/>
        </w:rPr>
        <w:t xml:space="preserve"> </w:t>
      </w:r>
      <w:r w:rsidRPr="007C7328">
        <w:rPr>
          <w:sz w:val="16"/>
          <w:szCs w:val="16"/>
        </w:rPr>
        <w:t>Undoubtedly, sound U.S. policy toward China will take account of how Chinese strategists assess American power. Indeed, the prevailing wisdom that China perceives U.S. frailty seems to form an important tenet of the logic of those arguing for more robust U.S. military deployments to the western Pacific, lest Beijing sense that Washington is weak in either resolve or capabilities. However, a spate of new Chinese analyses from 2015 seem to call into question these assumptions regarding Beijing’s view of the emerging balance of power. A series of articles and two fora were published on the subject of hypothetical “U.S. decline” [</w:t>
      </w:r>
      <w:r w:rsidRPr="007C7328">
        <w:rPr>
          <w:rFonts w:ascii="MS Gothic" w:hAnsi="MS Gothic" w:cs="MS Gothic"/>
          <w:sz w:val="16"/>
          <w:szCs w:val="16"/>
        </w:rPr>
        <w:t>美国衰落</w:t>
      </w:r>
      <w:r w:rsidRPr="007C7328">
        <w:rPr>
          <w:sz w:val="16"/>
          <w:szCs w:val="16"/>
        </w:rPr>
        <w:t>] during 2015 by the two major Chinese journals Contemporary International Relations [</w:t>
      </w:r>
      <w:r w:rsidRPr="007C7328">
        <w:rPr>
          <w:rFonts w:ascii="Microsoft JhengHei" w:eastAsia="Microsoft JhengHei" w:hAnsi="Microsoft JhengHei" w:cs="Microsoft JhengHei" w:hint="eastAsia"/>
          <w:sz w:val="16"/>
          <w:szCs w:val="16"/>
        </w:rPr>
        <w:t>现代国际关系</w:t>
      </w:r>
      <w:r w:rsidRPr="007C7328">
        <w:rPr>
          <w:sz w:val="16"/>
          <w:szCs w:val="16"/>
        </w:rPr>
        <w:t>] and The Chinese Journal of American Studies [</w:t>
      </w:r>
      <w:r w:rsidRPr="007C7328">
        <w:rPr>
          <w:rFonts w:ascii="MS Gothic" w:hAnsi="MS Gothic" w:cs="MS Gothic"/>
          <w:sz w:val="16"/>
          <w:szCs w:val="16"/>
        </w:rPr>
        <w:t>美国研究</w:t>
      </w:r>
      <w:r w:rsidRPr="007C7328">
        <w:rPr>
          <w:sz w:val="16"/>
          <w:szCs w:val="16"/>
        </w:rPr>
        <w:t>]. This edition of Dragon Eye will examine these discussions with the hope of shedding additional light on current Chinese perceptions of America’s trajectory.</w:t>
      </w:r>
      <w:r w:rsidR="007C7328" w:rsidRPr="007C7328">
        <w:rPr>
          <w:sz w:val="16"/>
          <w:szCs w:val="16"/>
        </w:rPr>
        <w:t xml:space="preserve"> </w:t>
      </w:r>
      <w:r w:rsidRPr="007C7328">
        <w:rPr>
          <w:sz w:val="16"/>
        </w:rPr>
        <w:t xml:space="preserve">With respect to the theme of Chinese perceptions of the United States, </w:t>
      </w:r>
      <w:r w:rsidRPr="007C7328">
        <w:rPr>
          <w:rStyle w:val="StyleUnderline"/>
          <w:highlight w:val="yellow"/>
        </w:rPr>
        <w:t>one article</w:t>
      </w:r>
      <w:r w:rsidRPr="007C7328">
        <w:rPr>
          <w:sz w:val="16"/>
        </w:rPr>
        <w:t xml:space="preserve"> from these journals </w:t>
      </w:r>
      <w:r w:rsidRPr="007C7328">
        <w:rPr>
          <w:rStyle w:val="StyleUnderline"/>
          <w:highlight w:val="yellow"/>
        </w:rPr>
        <w:t>may be of considerable importance</w:t>
      </w:r>
      <w:r w:rsidRPr="007C7328">
        <w:rPr>
          <w:sz w:val="16"/>
        </w:rPr>
        <w:t>. This article was the leader piece in a summer 2015 edition of Contemporary International Relations [</w:t>
      </w:r>
      <w:r w:rsidRPr="007C7328">
        <w:rPr>
          <w:rFonts w:ascii="Microsoft JhengHei" w:eastAsia="Microsoft JhengHei" w:hAnsi="Microsoft JhengHei" w:cs="Microsoft JhengHei" w:hint="eastAsia"/>
          <w:sz w:val="16"/>
        </w:rPr>
        <w:t>现代国际关系</w:t>
      </w:r>
      <w:r w:rsidRPr="007C7328">
        <w:rPr>
          <w:sz w:val="16"/>
        </w:rPr>
        <w:t xml:space="preserve">]. </w:t>
      </w:r>
      <w:r w:rsidRPr="007C7328">
        <w:rPr>
          <w:rStyle w:val="StyleUnderline"/>
          <w:highlight w:val="yellow"/>
        </w:rPr>
        <w:t>Written by Wang Honggang, a director at China Institute for Contemporary International Relations</w:t>
      </w:r>
      <w:r w:rsidRPr="007C7328">
        <w:rPr>
          <w:sz w:val="16"/>
        </w:rPr>
        <w:t xml:space="preserve"> (CICIR) -- an important think tank in Beijing, </w:t>
      </w:r>
      <w:r w:rsidRPr="007C7328">
        <w:rPr>
          <w:rStyle w:val="StyleUnderline"/>
          <w:highlight w:val="yellow"/>
        </w:rPr>
        <w:t>the piece bears the provocative title</w:t>
      </w:r>
      <w:r w:rsidRPr="007C7328">
        <w:rPr>
          <w:sz w:val="16"/>
        </w:rPr>
        <w:t xml:space="preserve"> “21 </w:t>
      </w:r>
      <w:r w:rsidRPr="007C7328">
        <w:rPr>
          <w:rFonts w:ascii="MS Gothic" w:hAnsi="MS Gothic" w:cs="MS Gothic"/>
          <w:sz w:val="16"/>
        </w:rPr>
        <w:t>世</w:t>
      </w:r>
      <w:r w:rsidRPr="007C7328">
        <w:rPr>
          <w:rFonts w:ascii="Microsoft JhengHei" w:eastAsia="Microsoft JhengHei" w:hAnsi="Microsoft JhengHei" w:cs="Microsoft JhengHei" w:hint="eastAsia"/>
          <w:sz w:val="16"/>
        </w:rPr>
        <w:t>纪的美国病</w:t>
      </w:r>
      <w:r w:rsidRPr="007C7328">
        <w:rPr>
          <w:sz w:val="16"/>
        </w:rPr>
        <w:t xml:space="preserve">: </w:t>
      </w:r>
      <w:r w:rsidRPr="007C7328">
        <w:rPr>
          <w:rFonts w:ascii="MS Gothic" w:hAnsi="MS Gothic" w:cs="MS Gothic"/>
          <w:sz w:val="16"/>
        </w:rPr>
        <w:t>美国的</w:t>
      </w:r>
      <w:r w:rsidRPr="007C7328">
        <w:rPr>
          <w:rFonts w:ascii="Microsoft JhengHei" w:eastAsia="Microsoft JhengHei" w:hAnsi="Microsoft JhengHei" w:cs="Microsoft JhengHei" w:hint="eastAsia"/>
          <w:sz w:val="16"/>
        </w:rPr>
        <w:t>现代国家治理难题初析</w:t>
      </w:r>
      <w:r w:rsidRPr="007C7328">
        <w:rPr>
          <w:rFonts w:cs="Calibri"/>
          <w:sz w:val="16"/>
        </w:rPr>
        <w:t>”</w:t>
      </w:r>
      <w:r w:rsidRPr="007C7328">
        <w:rPr>
          <w:sz w:val="16"/>
        </w:rPr>
        <w:t xml:space="preserve"> </w:t>
      </w:r>
      <w:r w:rsidRPr="007C7328">
        <w:rPr>
          <w:rStyle w:val="StyleUnderline"/>
          <w:highlight w:val="yellow"/>
        </w:rPr>
        <w:t>translated</w:t>
      </w:r>
      <w:r w:rsidRPr="007C7328">
        <w:rPr>
          <w:sz w:val="16"/>
        </w:rPr>
        <w:t xml:space="preserve"> by the journal itself as “</w:t>
      </w:r>
      <w:r w:rsidRPr="007C7328">
        <w:rPr>
          <w:rStyle w:val="StyleUnderline"/>
          <w:highlight w:val="yellow"/>
        </w:rPr>
        <w:t>An Analysis of American Syndrome: The Difficulties in Modern State Governance</w:t>
      </w:r>
      <w:r w:rsidRPr="007C7328">
        <w:rPr>
          <w:sz w:val="16"/>
        </w:rPr>
        <w:t xml:space="preserve">.” However, </w:t>
      </w:r>
      <w:r w:rsidRPr="007C7328">
        <w:rPr>
          <w:rStyle w:val="StyleUnderline"/>
          <w:highlight w:val="yellow"/>
        </w:rPr>
        <w:t>the use of the word “syndrome” for the Chinese character</w:t>
      </w:r>
      <w:r w:rsidRPr="007C7328">
        <w:rPr>
          <w:sz w:val="16"/>
        </w:rPr>
        <w:t xml:space="preserve"> “</w:t>
      </w:r>
      <w:r w:rsidRPr="007C7328">
        <w:rPr>
          <w:rFonts w:ascii="MS Gothic" w:hAnsi="MS Gothic" w:cs="MS Gothic"/>
          <w:sz w:val="16"/>
        </w:rPr>
        <w:t>病</w:t>
      </w:r>
      <w:r w:rsidRPr="007C7328">
        <w:rPr>
          <w:rFonts w:cs="Calibri"/>
          <w:sz w:val="16"/>
        </w:rPr>
        <w:t>”</w:t>
      </w:r>
      <w:r w:rsidRPr="007C7328">
        <w:rPr>
          <w:sz w:val="16"/>
        </w:rPr>
        <w:t xml:space="preserve"> </w:t>
      </w:r>
      <w:r w:rsidRPr="007C7328">
        <w:rPr>
          <w:rStyle w:val="StyleUnderline"/>
          <w:highlight w:val="yellow"/>
        </w:rPr>
        <w:t>may be too polite, since more common translations are “sickness” or even “disease</w:t>
      </w:r>
      <w:r w:rsidRPr="007C7328">
        <w:rPr>
          <w:sz w:val="16"/>
        </w:rPr>
        <w:t xml:space="preserve">.” The article is not a tally of aircraft carriers, nor of intercontinental nuclear missiles. Rather, </w:t>
      </w:r>
      <w:r w:rsidRPr="007C7328">
        <w:rPr>
          <w:rStyle w:val="StyleUnderline"/>
          <w:highlight w:val="yellow"/>
        </w:rPr>
        <w:t>it is a thoughtful attempt to explore America’s problems</w:t>
      </w:r>
      <w:r w:rsidRPr="007C7328">
        <w:rPr>
          <w:sz w:val="16"/>
        </w:rPr>
        <w:t xml:space="preserve"> in a holistic way. In its sweep, the piece is almost Tocquevillian. </w:t>
      </w:r>
      <w:r w:rsidRPr="007C7328">
        <w:rPr>
          <w:rStyle w:val="StyleUnderline"/>
          <w:highlight w:val="yellow"/>
        </w:rPr>
        <w:t>The author probes for imbalances between American society, government and the market</w:t>
      </w:r>
      <w:r w:rsidRPr="007C7328">
        <w:rPr>
          <w:sz w:val="16"/>
        </w:rPr>
        <w:t xml:space="preserve">, concluding that </w:t>
      </w:r>
      <w:r w:rsidRPr="007C7328">
        <w:rPr>
          <w:rStyle w:val="StyleUnderline"/>
          <w:highlight w:val="yellow"/>
        </w:rPr>
        <w:t>the United States has confronted two similar periods of “sickness,” during the late nineteenth century</w:t>
      </w:r>
      <w:r w:rsidRPr="007C7328">
        <w:rPr>
          <w:sz w:val="16"/>
        </w:rPr>
        <w:t xml:space="preserve"> (the Gilded Age) </w:t>
      </w:r>
      <w:r w:rsidRPr="007C7328">
        <w:rPr>
          <w:rStyle w:val="StyleUnderline"/>
          <w:highlight w:val="yellow"/>
        </w:rPr>
        <w:t>and</w:t>
      </w:r>
      <w:r w:rsidRPr="007C7328">
        <w:rPr>
          <w:sz w:val="16"/>
        </w:rPr>
        <w:t xml:space="preserve"> then once again </w:t>
      </w:r>
      <w:r w:rsidRPr="007C7328">
        <w:rPr>
          <w:rStyle w:val="StyleUnderline"/>
          <w:highlight w:val="yellow"/>
        </w:rPr>
        <w:t>during the post-Vietnam malaise of the 1970</w:t>
      </w:r>
      <w:r w:rsidRPr="007C7328">
        <w:rPr>
          <w:sz w:val="16"/>
        </w:rPr>
        <w:t xml:space="preserve">s. Realizing that the United States had made major reforms to escape these previous periods of crisis rather successfully, </w:t>
      </w:r>
      <w:r w:rsidRPr="007C7328">
        <w:rPr>
          <w:rStyle w:val="StyleUnderline"/>
          <w:highlight w:val="yellow"/>
        </w:rPr>
        <w:t>Wang suggests that this third major crisis could be even more daunting</w:t>
      </w:r>
      <w:r w:rsidRPr="007C7328">
        <w:rPr>
          <w:sz w:val="16"/>
        </w:rPr>
        <w:t>.</w:t>
      </w:r>
    </w:p>
    <w:p w:rsidR="002B3317" w:rsidRPr="002B3317" w:rsidRDefault="002B3317" w:rsidP="002B3317"/>
    <w:p w:rsidR="007C7328" w:rsidRDefault="007C7328">
      <w:pPr>
        <w:rPr>
          <w:rFonts w:eastAsiaTheme="majorEastAsia" w:cstheme="majorBidi"/>
          <w:b/>
          <w:iCs/>
          <w:sz w:val="26"/>
        </w:rPr>
      </w:pPr>
      <w:r>
        <w:br w:type="page"/>
      </w:r>
    </w:p>
    <w:p w:rsidR="00724059" w:rsidRPr="00724059" w:rsidRDefault="004C0FD7" w:rsidP="00724059">
      <w:pPr>
        <w:pStyle w:val="Heading4"/>
      </w:pPr>
      <w:r>
        <w:t>Appeasement now</w:t>
      </w:r>
      <w:r w:rsidR="001E0C67">
        <w:t xml:space="preserve"> – Iran, Syria</w:t>
      </w:r>
    </w:p>
    <w:p w:rsidR="00562B93" w:rsidRDefault="00562B93" w:rsidP="004C0FD7">
      <w:r w:rsidRPr="00562B93">
        <w:rPr>
          <w:rStyle w:val="Style13ptBold"/>
        </w:rPr>
        <w:t>Krauthammer 16</w:t>
      </w:r>
      <w:r>
        <w:t xml:space="preserve"> (1-7-2016. Charles Krauthammer, colunmnist. "</w:t>
      </w:r>
      <w:r w:rsidRPr="004C0FD7">
        <w:rPr>
          <w:rStyle w:val="StyleUnderline"/>
        </w:rPr>
        <w:t>Obama's s</w:t>
      </w:r>
      <w:r w:rsidR="00724059" w:rsidRPr="004C0FD7">
        <w:rPr>
          <w:rStyle w:val="StyleUnderline"/>
        </w:rPr>
        <w:t>erial appeasement has backfired</w:t>
      </w:r>
      <w:r>
        <w:t>.</w:t>
      </w:r>
      <w:r w:rsidR="00724059">
        <w:t>”</w:t>
      </w:r>
      <w:r>
        <w:t xml:space="preserve"> http://www.chicagotribune.com/news/opinion/commentary/ct-iran-missile-krauthammer-</w:t>
      </w:r>
      <w:r w:rsidRPr="00562B93">
        <w:t>putin-obama-perspec-0108-jm-20160107-story.html accessed: 7-4-2016, JH</w:t>
      </w:r>
      <w:r>
        <w:t>)</w:t>
      </w:r>
    </w:p>
    <w:p w:rsidR="00562B93" w:rsidRPr="00DA16FC" w:rsidRDefault="0062696F" w:rsidP="00562B93">
      <w:pPr>
        <w:rPr>
          <w:rStyle w:val="StyleUnderline"/>
        </w:rPr>
      </w:pPr>
      <w:r w:rsidRPr="007C7328">
        <w:rPr>
          <w:sz w:val="16"/>
        </w:rPr>
        <w:t>If</w:t>
      </w:r>
      <w:r w:rsidR="00562B93" w:rsidRPr="007C7328">
        <w:rPr>
          <w:sz w:val="16"/>
        </w:rPr>
        <w:t xml:space="preserve"> you're going to engage in a foreign policy capitulation, might as well do it when everyone is getting tanked and otherwise occupied. Say, New Year's Eve.</w:t>
      </w:r>
      <w:r w:rsidR="00DA16FC" w:rsidRPr="007C7328">
        <w:rPr>
          <w:sz w:val="16"/>
        </w:rPr>
        <w:t xml:space="preserve"> </w:t>
      </w:r>
      <w:r w:rsidR="00562B93" w:rsidRPr="007C7328">
        <w:rPr>
          <w:sz w:val="16"/>
        </w:rPr>
        <w:t>Here's the story. In October, Iran test-fires a nuclear-capable ballistic missile in brazen violation of unanimous United Nations Security Council resolutions. President Barack Obama does nothing. One month later, Iran does it again. The administration makes a few gestures at the U.N. Then nothing. Then finally, on Dec. 30, the White House announces a few sanctions.</w:t>
      </w:r>
      <w:r w:rsidR="00DA16FC" w:rsidRPr="007C7328">
        <w:rPr>
          <w:sz w:val="16"/>
        </w:rPr>
        <w:t xml:space="preserve"> </w:t>
      </w:r>
      <w:r w:rsidR="00562B93" w:rsidRPr="007C7328">
        <w:rPr>
          <w:sz w:val="16"/>
        </w:rPr>
        <w:t>They are weak, aimed mostly at individuals and designed essentially for show. Amazingly, even that proves too much. By 10 p.m. that night, the administration caves. The White House sends out an email saying that sanctions are off — and the Iranian president orders the military to expedite the missile program.</w:t>
      </w:r>
      <w:r w:rsidR="00DA16FC" w:rsidRPr="007C7328">
        <w:rPr>
          <w:sz w:val="16"/>
        </w:rPr>
        <w:t xml:space="preserve"> </w:t>
      </w:r>
      <w:r w:rsidR="00562B93" w:rsidRPr="0062696F">
        <w:rPr>
          <w:rStyle w:val="StyleUnderline"/>
        </w:rPr>
        <w:t>Is there any red line left? First</w:t>
      </w:r>
      <w:r w:rsidR="00562B93" w:rsidRPr="007C7328">
        <w:rPr>
          <w:sz w:val="16"/>
        </w:rPr>
        <w:t xml:space="preserve">, the </w:t>
      </w:r>
      <w:r w:rsidR="00562B93" w:rsidRPr="0062696F">
        <w:rPr>
          <w:rStyle w:val="StyleUnderline"/>
        </w:rPr>
        <w:t>Syrian chemical weapons.</w:t>
      </w:r>
      <w:r w:rsidR="00562B93" w:rsidRPr="007C7328">
        <w:rPr>
          <w:sz w:val="16"/>
        </w:rPr>
        <w:t xml:space="preserve"> </w:t>
      </w:r>
      <w:r w:rsidR="00562B93" w:rsidRPr="0062696F">
        <w:rPr>
          <w:rStyle w:val="StyleUnderline"/>
        </w:rPr>
        <w:t>Then</w:t>
      </w:r>
      <w:r w:rsidR="00562B93" w:rsidRPr="007C7328">
        <w:rPr>
          <w:sz w:val="16"/>
        </w:rPr>
        <w:t xml:space="preserve"> the administration </w:t>
      </w:r>
      <w:r w:rsidR="00562B93" w:rsidRPr="0062696F">
        <w:rPr>
          <w:rStyle w:val="StyleUnderline"/>
        </w:rPr>
        <w:t>insistence that there would be no nuclear deal unless Iran accounted for its past nuclear activities. (It didn't.)</w:t>
      </w:r>
      <w:r w:rsidR="00562B93" w:rsidRPr="007C7328">
        <w:rPr>
          <w:sz w:val="16"/>
        </w:rPr>
        <w:t xml:space="preserve"> And unless Iran permitted inspection of its Parchin nuclear testing facility. (It was allowed self-inspection and declared itself clean.) And </w:t>
      </w:r>
      <w:r w:rsidR="00562B93" w:rsidRPr="001E0C67">
        <w:rPr>
          <w:rStyle w:val="StyleUnderline"/>
        </w:rPr>
        <w:t>now, illegal ballistic missiles.</w:t>
      </w:r>
      <w:r w:rsidR="00DA16FC">
        <w:rPr>
          <w:rStyle w:val="StyleUnderline"/>
        </w:rPr>
        <w:t xml:space="preserve"> </w:t>
      </w:r>
      <w:r w:rsidR="00562B93" w:rsidRPr="007C7328">
        <w:rPr>
          <w:sz w:val="16"/>
        </w:rPr>
        <w:t>The premise of the nuclear deal was that it would constrain Iranian actions. It's had precisely the opposite effect. It has deterred us from offering even the mildest pushback to any Iranian violations lest Iran walk away and leave Obama legacy-less.</w:t>
      </w:r>
      <w:r w:rsidR="00DA16FC" w:rsidRPr="007C7328">
        <w:rPr>
          <w:sz w:val="16"/>
        </w:rPr>
        <w:t xml:space="preserve"> </w:t>
      </w:r>
      <w:r w:rsidR="00562B93" w:rsidRPr="007C7328">
        <w:rPr>
          <w:sz w:val="16"/>
        </w:rPr>
        <w:t xml:space="preserve">Just two weeks ago, </w:t>
      </w:r>
      <w:r w:rsidR="00562B93" w:rsidRPr="001E0C67">
        <w:rPr>
          <w:rStyle w:val="Emphasis"/>
        </w:rPr>
        <w:t>I</w:t>
      </w:r>
      <w:r w:rsidR="00562B93" w:rsidRPr="007C7328">
        <w:rPr>
          <w:sz w:val="16"/>
        </w:rPr>
        <w:t xml:space="preserve">ran's </w:t>
      </w:r>
      <w:r w:rsidR="00562B93" w:rsidRPr="001E0C67">
        <w:rPr>
          <w:rStyle w:val="Emphasis"/>
        </w:rPr>
        <w:t>R</w:t>
      </w:r>
      <w:r w:rsidR="00562B93" w:rsidRPr="007C7328">
        <w:rPr>
          <w:sz w:val="16"/>
        </w:rPr>
        <w:t xml:space="preserve">evolutionary </w:t>
      </w:r>
      <w:r w:rsidR="00562B93" w:rsidRPr="001E0C67">
        <w:rPr>
          <w:rStyle w:val="Emphasis"/>
        </w:rPr>
        <w:t>G</w:t>
      </w:r>
      <w:r w:rsidR="00562B93" w:rsidRPr="007C7328">
        <w:rPr>
          <w:sz w:val="16"/>
        </w:rPr>
        <w:t xml:space="preserve">uards </w:t>
      </w:r>
      <w:r w:rsidR="00562B93" w:rsidRPr="001E0C67">
        <w:rPr>
          <w:rStyle w:val="StyleUnderline"/>
        </w:rPr>
        <w:t>conducted live-fire exercises</w:t>
      </w:r>
      <w:r w:rsidR="00562B93" w:rsidRPr="007C7328">
        <w:rPr>
          <w:sz w:val="16"/>
        </w:rPr>
        <w:t xml:space="preserve"> near the Strait of Hormuz. It </w:t>
      </w:r>
      <w:r w:rsidR="00562B93" w:rsidRPr="001E0C67">
        <w:rPr>
          <w:rStyle w:val="StyleUnderline"/>
        </w:rPr>
        <w:t>gave</w:t>
      </w:r>
      <w:r w:rsidR="00562B93" w:rsidRPr="007C7328">
        <w:rPr>
          <w:sz w:val="16"/>
        </w:rPr>
        <w:t xml:space="preserve"> nearby </w:t>
      </w:r>
      <w:r w:rsidR="00562B93" w:rsidRPr="001E0C67">
        <w:rPr>
          <w:rStyle w:val="StyleUnderline"/>
        </w:rPr>
        <w:t>U.S. vessels exactly 23 seconds of warning</w:t>
      </w:r>
      <w:r w:rsidR="00562B93" w:rsidRPr="007C7328">
        <w:rPr>
          <w:sz w:val="16"/>
        </w:rPr>
        <w:t xml:space="preserve">. One rocket was </w:t>
      </w:r>
      <w:r w:rsidR="00562B93" w:rsidRPr="00C211A0">
        <w:rPr>
          <w:rStyle w:val="StyleUnderline"/>
        </w:rPr>
        <w:t>launched 1,500 yards from the USS Harry S. Truman.</w:t>
      </w:r>
      <w:r w:rsidR="00DA16FC">
        <w:rPr>
          <w:rStyle w:val="StyleUnderline"/>
        </w:rPr>
        <w:t xml:space="preserve"> </w:t>
      </w:r>
      <w:r w:rsidR="00562B93" w:rsidRPr="007C7328">
        <w:rPr>
          <w:sz w:val="16"/>
        </w:rPr>
        <w:t>Obama's response? None.</w:t>
      </w:r>
      <w:r w:rsidR="00DA16FC" w:rsidRPr="007C7328">
        <w:rPr>
          <w:sz w:val="16"/>
        </w:rPr>
        <w:t xml:space="preserve"> </w:t>
      </w:r>
      <w:r w:rsidR="00562B93" w:rsidRPr="007C7328">
        <w:rPr>
          <w:sz w:val="16"/>
        </w:rPr>
        <w:t xml:space="preserve">The </w:t>
      </w:r>
      <w:r w:rsidR="00562B93" w:rsidRPr="00C211A0">
        <w:rPr>
          <w:rStyle w:val="StyleUnderline"/>
        </w:rPr>
        <w:t>Gulf Arabs</w:t>
      </w:r>
      <w:r w:rsidR="00562B93" w:rsidRPr="007C7328">
        <w:rPr>
          <w:sz w:val="16"/>
        </w:rPr>
        <w:t xml:space="preserve"> — rich, weak and, since FDR, dependent on America for security — </w:t>
      </w:r>
      <w:r w:rsidR="00562B93" w:rsidRPr="00C211A0">
        <w:rPr>
          <w:rStyle w:val="StyleUnderline"/>
        </w:rPr>
        <w:t>are bewildered</w:t>
      </w:r>
      <w:r w:rsidR="00562B93" w:rsidRPr="007C7328">
        <w:rPr>
          <w:sz w:val="16"/>
        </w:rPr>
        <w:t>. They're still reeling from the nuclear deal, which Obama declared would be unaffected by Iranian misbehavior elsewhere. The result was to assure Tehran that it would pay no price for its aggression in Syria and Yemen, subversion in Saudi Arabia and Bahrain, and support for terrorism.</w:t>
      </w:r>
      <w:r w:rsidR="00DA16FC" w:rsidRPr="007C7328">
        <w:rPr>
          <w:sz w:val="16"/>
        </w:rPr>
        <w:t xml:space="preserve"> </w:t>
      </w:r>
      <w:r w:rsidR="00562B93" w:rsidRPr="007C7328">
        <w:rPr>
          <w:sz w:val="16"/>
        </w:rPr>
        <w:t>Iran blusters, Obama blinks</w:t>
      </w:r>
      <w:r w:rsidR="00DA16FC" w:rsidRPr="007C7328">
        <w:rPr>
          <w:sz w:val="16"/>
        </w:rPr>
        <w:t xml:space="preserve"> </w:t>
      </w:r>
      <w:r w:rsidR="00562B93" w:rsidRPr="007C7328">
        <w:rPr>
          <w:sz w:val="16"/>
        </w:rPr>
        <w:t>Obama seems not to understand that disconnecting the nuclear issue gave the mullahs license to hunt in the region. For the Saudis, however, it's not just blundering but betrayal. From the very beginning, they've seen President Obama tilting toward Tehran as he fancies himself Nixon in China, turning Iran into a strategic partner in managing the Middle East.</w:t>
      </w:r>
      <w:r w:rsidR="00DA16FC" w:rsidRPr="007C7328">
        <w:rPr>
          <w:sz w:val="16"/>
        </w:rPr>
        <w:t xml:space="preserve"> </w:t>
      </w:r>
      <w:r w:rsidR="00562B93" w:rsidRPr="007C7328">
        <w:rPr>
          <w:sz w:val="16"/>
        </w:rPr>
        <w:t xml:space="preserve">This is even scarier because it is delusional. If anything, </w:t>
      </w:r>
      <w:r w:rsidR="00562B93" w:rsidRPr="00A76924">
        <w:rPr>
          <w:rStyle w:val="StyleUnderline"/>
        </w:rPr>
        <w:t>Obama's openhanded appeasement has encouraged Iran's regional adventurism and intense anti-Americanism.</w:t>
      </w:r>
      <w:r w:rsidR="00DA16FC" w:rsidRPr="007C7328">
        <w:rPr>
          <w:sz w:val="16"/>
        </w:rPr>
        <w:t xml:space="preserve"> </w:t>
      </w:r>
      <w:r w:rsidR="00562B93" w:rsidRPr="007C7328">
        <w:rPr>
          <w:sz w:val="16"/>
        </w:rPr>
        <w:t>The Saudis, sensing abandonment, are near panic. Hence the reckless execution of the firebrand Shiite insurrectionist, Sheikh Nimr al-Nimr, that has brought the region to a boil. Iranians torched the Saudi Embassy. The Saudis led other Sunni states in breaking relations with Tehran.</w:t>
      </w:r>
      <w:r w:rsidR="00DA16FC" w:rsidRPr="007C7328">
        <w:rPr>
          <w:sz w:val="16"/>
        </w:rPr>
        <w:t xml:space="preserve"> </w:t>
      </w:r>
      <w:r w:rsidR="00562B93" w:rsidRPr="007C7328">
        <w:rPr>
          <w:sz w:val="16"/>
        </w:rPr>
        <w:t>The Saudis feel surrounded, and it's not paranoia. To their north, Iran dominates a Shiite crescent stretching from Iraq, Syria and Lebanon to the Mediterranean. To the Saudi south, Iran has been arming Yemen's Houthi rebels since at least 2009.</w:t>
      </w:r>
      <w:r w:rsidR="00DA16FC" w:rsidRPr="007C7328">
        <w:rPr>
          <w:sz w:val="16"/>
        </w:rPr>
        <w:t xml:space="preserve"> </w:t>
      </w:r>
      <w:r w:rsidR="00562B93" w:rsidRPr="007C7328">
        <w:rPr>
          <w:sz w:val="16"/>
        </w:rPr>
        <w:t>Iran's already cheating</w:t>
      </w:r>
      <w:r w:rsidR="00DA16FC" w:rsidRPr="007C7328">
        <w:rPr>
          <w:sz w:val="16"/>
        </w:rPr>
        <w:t xml:space="preserve"> </w:t>
      </w:r>
      <w:r w:rsidR="00562B93" w:rsidRPr="007C7328">
        <w:rPr>
          <w:sz w:val="16"/>
        </w:rPr>
        <w:t>The danger is rising. For years, Iran has been supporting anti-regime agitation among Saudi Arabia's minority Shiites. The Persian Gulf is Iran's ultimate prize. The fall of the House of Saud would make Iran the undisputed regional hegemon and an emerging global power.</w:t>
      </w:r>
      <w:r w:rsidR="00DA16FC" w:rsidRPr="007C7328">
        <w:rPr>
          <w:sz w:val="16"/>
        </w:rPr>
        <w:t xml:space="preserve"> </w:t>
      </w:r>
      <w:r w:rsidR="00562B93" w:rsidRPr="007C7328">
        <w:rPr>
          <w:sz w:val="16"/>
        </w:rPr>
        <w:t xml:space="preserve">For the United States, that would be the greatest geopolitical setback since China fell to communism in 1949. Yet </w:t>
      </w:r>
      <w:r w:rsidR="00562B93" w:rsidRPr="00A76924">
        <w:rPr>
          <w:rStyle w:val="StyleUnderline"/>
        </w:rPr>
        <w:t>Obama seems oblivious</w:t>
      </w:r>
      <w:r w:rsidR="00562B93" w:rsidRPr="007C7328">
        <w:rPr>
          <w:sz w:val="16"/>
        </w:rPr>
        <w:t xml:space="preserve">. Worse, </w:t>
      </w:r>
      <w:r w:rsidR="00562B93" w:rsidRPr="00A76924">
        <w:rPr>
          <w:rStyle w:val="StyleUnderline"/>
        </w:rPr>
        <w:t>he appears inert in the face of the three great challenges to the post-Cold War American order.</w:t>
      </w:r>
      <w:r w:rsidR="00562B93" w:rsidRPr="007C7328">
        <w:rPr>
          <w:sz w:val="16"/>
        </w:rPr>
        <w:t xml:space="preserve"> Iran is only the most glaring</w:t>
      </w:r>
      <w:r w:rsidR="00562B93" w:rsidRPr="00A76924">
        <w:rPr>
          <w:rStyle w:val="StyleUnderline"/>
        </w:rPr>
        <w:t>. China is challenging the status quo in the South China Sea,</w:t>
      </w:r>
      <w:r w:rsidR="00562B93" w:rsidRPr="007C7328">
        <w:rPr>
          <w:sz w:val="16"/>
        </w:rPr>
        <w:t xml:space="preserve"> just last week landing its first aircraft on an artificial island hundreds of miles beyond the Chinese coast. We </w:t>
      </w:r>
      <w:r w:rsidR="00562B93" w:rsidRPr="00A76924">
        <w:rPr>
          <w:rStyle w:val="StyleUnderline"/>
        </w:rPr>
        <w:t>deny China's claim and declare these to be international waters, yet last month we meekly apologized when a B-52 overflew one of the islands.</w:t>
      </w:r>
      <w:r w:rsidR="00562B93" w:rsidRPr="007C7328">
        <w:rPr>
          <w:sz w:val="16"/>
        </w:rPr>
        <w:t xml:space="preserve"> We said it was inadvertent.</w:t>
      </w:r>
      <w:r w:rsidR="00DA16FC" w:rsidRPr="007C7328">
        <w:rPr>
          <w:sz w:val="16"/>
        </w:rPr>
        <w:t xml:space="preserve"> </w:t>
      </w:r>
      <w:r w:rsidR="00562B93" w:rsidRPr="00A76924">
        <w:rPr>
          <w:rStyle w:val="StyleUnderline"/>
        </w:rPr>
        <w:t xml:space="preserve">The world sees and takes note. As it does our response to the other great U.S. adversary — Russia. </w:t>
      </w:r>
      <w:r w:rsidR="00562B93" w:rsidRPr="007C7328">
        <w:rPr>
          <w:sz w:val="16"/>
        </w:rPr>
        <w:t>What's happened to Obama's vaunted "isolation" of Russia for its annexation of Crimea and assault on the post-Cold War European settlement? Gone. Evaporated. Secretary of State John Kerry plays lap dog to Sergei Lavrov. Obama meets openly with Russian President Vladimir Putin in Turkey, then in Paris. And is now practically begging him to join our side in Syria.</w:t>
      </w:r>
      <w:r w:rsidR="00DA16FC" w:rsidRPr="007C7328">
        <w:rPr>
          <w:sz w:val="16"/>
        </w:rPr>
        <w:t xml:space="preserve"> </w:t>
      </w:r>
      <w:r w:rsidR="00562B93" w:rsidRPr="00DA16FC">
        <w:rPr>
          <w:rStyle w:val="StyleUnderline"/>
        </w:rPr>
        <w:t>There is no price for defying Pax Americana — not even trivial sanctions on Iranian missile-enablers. Our enemies know it. Our allies see it — and sense they're on their own, and may not survive.</w:t>
      </w:r>
    </w:p>
    <w:p w:rsidR="004C0FD7" w:rsidRDefault="004C0FD7" w:rsidP="00CE1A7A">
      <w:pPr>
        <w:pStyle w:val="Heading3"/>
      </w:pPr>
      <w:bookmarkStart w:id="26" w:name="_Toc455477731"/>
      <w:r>
        <w:t>Prolif D</w:t>
      </w:r>
      <w:bookmarkEnd w:id="26"/>
    </w:p>
    <w:p w:rsidR="004C0FD7" w:rsidRPr="00E30AEE" w:rsidRDefault="004C0FD7" w:rsidP="004C0FD7">
      <w:pPr>
        <w:pStyle w:val="Heading4"/>
      </w:pPr>
      <w:r w:rsidRPr="00E30AEE">
        <w:t>No cascading prolif</w:t>
      </w:r>
    </w:p>
    <w:p w:rsidR="004C0FD7" w:rsidRPr="0062567A" w:rsidRDefault="004C0FD7" w:rsidP="004C0FD7">
      <w:pPr>
        <w:rPr>
          <w:szCs w:val="16"/>
        </w:rPr>
      </w:pPr>
      <w:r w:rsidRPr="00E30AEE">
        <w:rPr>
          <w:rStyle w:val="Style13ptBold"/>
        </w:rPr>
        <w:t xml:space="preserve">Horovitz </w:t>
      </w:r>
      <w:r>
        <w:rPr>
          <w:rStyle w:val="Style13ptBold"/>
        </w:rPr>
        <w:t>20</w:t>
      </w:r>
      <w:r w:rsidRPr="00E30AEE">
        <w:rPr>
          <w:rStyle w:val="Style13ptBold"/>
        </w:rPr>
        <w:t>14</w:t>
      </w:r>
      <w:r w:rsidRPr="0062567A">
        <w:rPr>
          <w:b/>
          <w:bCs/>
          <w:smallCaps/>
          <w:sz w:val="24"/>
          <w:szCs w:val="26"/>
        </w:rPr>
        <w:t xml:space="preserve"> </w:t>
      </w:r>
      <w:r w:rsidRPr="0062567A">
        <w:rPr>
          <w:szCs w:val="16"/>
        </w:rPr>
        <w:t xml:space="preserve">(Liviu, Center for Security Studies, ETH Zurich, Switzerland, 2014. “Beyond Pessimism: Why the Treaty on the Non-Proliferation of Nuclear Weapons Will Not Collapse,” The Journal of Strategic Studies </w:t>
      </w:r>
      <w:hyperlink r:id="rId35" w:history="1">
        <w:r w:rsidRPr="0062567A">
          <w:rPr>
            <w:szCs w:val="16"/>
          </w:rPr>
          <w:t>https://www.academia.edu/7795260/Beyond_Pessimism_Why_the_NPT_Will_Not_Collapse_Journal_of_Strategic_Studies_2015_38_1-2_126-158</w:t>
        </w:r>
      </w:hyperlink>
      <w:r w:rsidRPr="0062567A">
        <w:rPr>
          <w:szCs w:val="16"/>
        </w:rPr>
        <w:t xml:space="preserve">) </w:t>
      </w:r>
    </w:p>
    <w:p w:rsidR="004C0FD7" w:rsidRPr="0062567A" w:rsidRDefault="004C0FD7" w:rsidP="004C0FD7">
      <w:r w:rsidRPr="0062567A">
        <w:t xml:space="preserve">The second part of this </w:t>
      </w:r>
      <w:r w:rsidRPr="007C7328">
        <w:rPr>
          <w:highlight w:val="yellow"/>
          <w:u w:val="single"/>
        </w:rPr>
        <w:t>research combines</w:t>
      </w:r>
      <w:r w:rsidRPr="0062567A">
        <w:t xml:space="preserve"> insights from </w:t>
      </w:r>
      <w:r w:rsidRPr="007C7328">
        <w:rPr>
          <w:b/>
          <w:iCs/>
          <w:sz w:val="24"/>
          <w:highlight w:val="yellow"/>
          <w:u w:val="single"/>
        </w:rPr>
        <w:t>nuclear scholarship with historical assessments</w:t>
      </w:r>
      <w:r w:rsidRPr="0062567A">
        <w:t xml:space="preserve"> of the dynamics and contexts that led comparable treaties and regimes to collapse. </w:t>
      </w:r>
      <w:r w:rsidRPr="0062567A">
        <w:rPr>
          <w:u w:val="single"/>
        </w:rPr>
        <w:t>It advances specific testable breakdown scenarios, and evaluates the likelihood of these scenarios playing out in the foreseeable future</w:t>
      </w:r>
      <w:r w:rsidRPr="0062567A">
        <w:t xml:space="preserve">. First, what will be the impact of reactive proliferation? </w:t>
      </w:r>
      <w:r w:rsidRPr="007C7328">
        <w:rPr>
          <w:highlight w:val="yellow"/>
          <w:u w:val="single"/>
        </w:rPr>
        <w:t>Additional nuclearisation is likely to generate</w:t>
      </w:r>
      <w:r w:rsidRPr="007C7328">
        <w:rPr>
          <w:b/>
          <w:iCs/>
          <w:sz w:val="24"/>
          <w:highlight w:val="yellow"/>
          <w:u w:val="single"/>
        </w:rPr>
        <w:t xml:space="preserve"> only limited emulation</w:t>
      </w:r>
      <w:r w:rsidRPr="007C7328">
        <w:rPr>
          <w:highlight w:val="yellow"/>
        </w:rPr>
        <w:t xml:space="preserve"> </w:t>
      </w:r>
      <w:r w:rsidRPr="007C7328">
        <w:rPr>
          <w:rFonts w:ascii="Times New Roman" w:hAnsi="Times New Roman" w:cs="Times New Roman"/>
          <w:highlight w:val="yellow"/>
        </w:rPr>
        <w:t>■</w:t>
      </w:r>
      <w:r w:rsidRPr="007C7328">
        <w:rPr>
          <w:highlight w:val="yellow"/>
        </w:rPr>
        <w:t xml:space="preserve"> </w:t>
      </w:r>
      <w:r w:rsidRPr="007C7328">
        <w:rPr>
          <w:b/>
          <w:iCs/>
          <w:sz w:val="24"/>
          <w:highlight w:val="yellow"/>
          <w:u w:val="single"/>
        </w:rPr>
        <w:t>recent case-study research</w:t>
      </w:r>
      <w:r w:rsidRPr="007C7328">
        <w:rPr>
          <w:highlight w:val="yellow"/>
        </w:rPr>
        <w:t xml:space="preserve"> </w:t>
      </w:r>
      <w:r w:rsidRPr="007C7328">
        <w:rPr>
          <w:highlight w:val="yellow"/>
          <w:u w:val="single"/>
        </w:rPr>
        <w:t>suggests</w:t>
      </w:r>
      <w:r w:rsidRPr="007C7328">
        <w:rPr>
          <w:highlight w:val="yellow"/>
        </w:rPr>
        <w:t xml:space="preserve"> </w:t>
      </w:r>
      <w:r w:rsidRPr="007C7328">
        <w:rPr>
          <w:b/>
          <w:iCs/>
          <w:sz w:val="24"/>
          <w:highlight w:val="yellow"/>
          <w:u w:val="single"/>
        </w:rPr>
        <w:t>widespread contagion is unlikely</w:t>
      </w:r>
      <w:r w:rsidRPr="0062567A">
        <w:t xml:space="preserve"> </w:t>
      </w:r>
      <w:r w:rsidRPr="0062567A">
        <w:rPr>
          <w:rFonts w:ascii="Times New Roman" w:hAnsi="Times New Roman" w:cs="Times New Roman"/>
        </w:rPr>
        <w:t>■</w:t>
      </w:r>
      <w:r w:rsidRPr="0062567A">
        <w:t xml:space="preserve"> prestige or bureaucratic inducements of additional proliferation will be narrow </w:t>
      </w:r>
      <w:r w:rsidRPr="0062567A">
        <w:rPr>
          <w:rFonts w:ascii="Times New Roman" w:hAnsi="Times New Roman" w:cs="Times New Roman"/>
        </w:rPr>
        <w:t>■</w:t>
      </w:r>
      <w:r w:rsidRPr="0062567A">
        <w:t xml:space="preserve"> and </w:t>
      </w:r>
      <w:r w:rsidRPr="00E30AEE">
        <w:t>even if some will leave, many will have to renege for the treaty to become obsolete. Second, will significant a</w:t>
      </w:r>
      <w:r w:rsidRPr="0062567A">
        <w:t xml:space="preserve">ctors challenge the existing architecture? This research argues both that </w:t>
      </w:r>
      <w:r w:rsidRPr="0062567A">
        <w:rPr>
          <w:rFonts w:ascii="Times New Roman" w:hAnsi="Times New Roman" w:cs="Times New Roman"/>
        </w:rPr>
        <w:t>■</w:t>
      </w:r>
      <w:r w:rsidRPr="0062567A">
        <w:t xml:space="preserve"> the broader international system is relatively stable and that </w:t>
      </w:r>
      <w:r w:rsidRPr="0062567A">
        <w:rPr>
          <w:rFonts w:ascii="Times New Roman" w:hAnsi="Times New Roman" w:cs="Times New Roman"/>
        </w:rPr>
        <w:t>■</w:t>
      </w:r>
      <w:r w:rsidRPr="0062567A">
        <w:t xml:space="preserve"> few potentially rising powers seem prone to challenge the nuclear order. Third, will the treaty's enforcement be soon diluted by the US abandoning its protective role? The answer is no: </w:t>
      </w:r>
      <w:r w:rsidRPr="0062567A">
        <w:rPr>
          <w:rFonts w:ascii="Times New Roman" w:hAnsi="Times New Roman" w:cs="Times New Roman"/>
        </w:rPr>
        <w:t>■</w:t>
      </w:r>
      <w:r w:rsidRPr="0062567A">
        <w:t xml:space="preserve"> Washington's global ambitions have been served well by the NPT system </w:t>
      </w:r>
      <w:r w:rsidRPr="0062567A">
        <w:rPr>
          <w:rFonts w:ascii="Times New Roman" w:hAnsi="Times New Roman" w:cs="Times New Roman"/>
        </w:rPr>
        <w:t>■</w:t>
      </w:r>
      <w:r w:rsidRPr="0062567A">
        <w:t xml:space="preserve"> the US is unlikely to abandon its position of primacy and commit to retrenchment </w:t>
      </w:r>
      <w:r w:rsidRPr="0062567A">
        <w:rPr>
          <w:rFonts w:ascii="Times New Roman" w:hAnsi="Times New Roman" w:cs="Times New Roman"/>
        </w:rPr>
        <w:t>■</w:t>
      </w:r>
      <w:r w:rsidRPr="0062567A">
        <w:t xml:space="preserve"> even assuming a less engaged America, protecting the NPT seems an enduring interest.</w:t>
      </w:r>
    </w:p>
    <w:p w:rsidR="004C0FD7" w:rsidRPr="004C0FD7" w:rsidRDefault="004C0FD7" w:rsidP="004C0FD7"/>
    <w:p w:rsidR="00CE1A7A" w:rsidRDefault="00DA2625" w:rsidP="00DA2625">
      <w:pPr>
        <w:pStyle w:val="Heading3"/>
      </w:pPr>
      <w:bookmarkStart w:id="27" w:name="_Toc455477732"/>
      <w:r>
        <w:t>Heg defense</w:t>
      </w:r>
      <w:bookmarkEnd w:id="27"/>
    </w:p>
    <w:p w:rsidR="002A75F3" w:rsidRDefault="002A75F3" w:rsidP="002A75F3">
      <w:pPr>
        <w:pStyle w:val="Heading4"/>
      </w:pPr>
      <w:r>
        <w:t>Unipolarity fosters conflict</w:t>
      </w:r>
    </w:p>
    <w:p w:rsidR="002A75F3" w:rsidRDefault="002A75F3" w:rsidP="002A75F3">
      <w:r>
        <w:t xml:space="preserve">Nuno P. </w:t>
      </w:r>
      <w:r w:rsidRPr="00DE69EE">
        <w:rPr>
          <w:rStyle w:val="Style13ptBold"/>
        </w:rPr>
        <w:t>Monteiro</w:t>
      </w:r>
      <w:r>
        <w:t xml:space="preserve"> is Assistant Professor of Political Science at Yale University “Unrest Assured Why Unipolarity Is Not Peaceful” International Security Volume 36, Number 3, Winter 2011/</w:t>
      </w:r>
      <w:r w:rsidRPr="00DE69EE">
        <w:rPr>
          <w:rStyle w:val="Style13ptBold"/>
        </w:rPr>
        <w:t>12</w:t>
      </w:r>
      <w:r>
        <w:t xml:space="preserve"> Project Muse</w:t>
      </w:r>
    </w:p>
    <w:p w:rsidR="002A75F3" w:rsidRPr="007C7328" w:rsidRDefault="002A75F3" w:rsidP="002A75F3">
      <w:pPr>
        <w:rPr>
          <w:sz w:val="16"/>
        </w:rPr>
      </w:pPr>
      <w:r w:rsidRPr="007C7328">
        <w:rPr>
          <w:rStyle w:val="StyleUnderline"/>
          <w:highlight w:val="yellow"/>
        </w:rPr>
        <w:t xml:space="preserve">Wohlforth </w:t>
      </w:r>
      <w:r w:rsidRPr="00564812">
        <w:rPr>
          <w:rStyle w:val="StyleUnderline"/>
        </w:rPr>
        <w:t xml:space="preserve">further </w:t>
      </w:r>
      <w:r w:rsidRPr="007C7328">
        <w:rPr>
          <w:rStyle w:val="StyleUnderline"/>
          <w:highlight w:val="yellow"/>
        </w:rPr>
        <w:t xml:space="preserve">argued that a </w:t>
      </w:r>
      <w:r w:rsidRPr="00564812">
        <w:rPr>
          <w:rStyle w:val="StyleUnderline"/>
        </w:rPr>
        <w:t xml:space="preserve">durable </w:t>
      </w:r>
      <w:r w:rsidRPr="007C7328">
        <w:rPr>
          <w:rStyle w:val="StyleUnderline"/>
          <w:highlight w:val="yellow"/>
        </w:rPr>
        <w:t xml:space="preserve">unipolar world is </w:t>
      </w:r>
      <w:r w:rsidRPr="00564812">
        <w:rPr>
          <w:rStyle w:val="StyleUnderline"/>
        </w:rPr>
        <w:t xml:space="preserve">also </w:t>
      </w:r>
      <w:r w:rsidRPr="007C7328">
        <w:rPr>
          <w:rStyle w:val="StyleUnderline"/>
          <w:highlight w:val="yellow"/>
        </w:rPr>
        <w:t>a peaceful world.</w:t>
      </w:r>
      <w:r w:rsidRPr="007C7328">
        <w:rPr>
          <w:sz w:val="16"/>
        </w:rPr>
        <w:t xml:space="preserve"> In his view, “the existing distribution of capabilities generates incentives for cooperation.”13 U.S. power preponderance not only ends hegemonic rivalry but gives the United States incentives to manage security globally, limiting competition among major powers.14 This benevolent view of unipolarity, which Wohlforth developed further in World Out of Balance: International Relations and the Challenge of American Primacy with his coauthor, Stephen Brooks, emerged as one of the most influential perspectives in debates about current international politics, echoing Francis Fukuyama’s popular view of the “end of history” and the universalization of Western liberal democracy.15 The question of unipolar durability remains the subject of spirited debate. Many analysts, such as Robert Kagan, continue to argue that “American predominance is unlikely to fade any time soon.”16 Others, however, believe that it is in serious decline.17 Potential peer competitors, especially China, are on the [End Page 10] rise.18 U.S. travails in Afghanistan and Iraq seem to confirm Paul Kennedy’s argument on the inevitability of imperial overstretch,19 and some see the financial crisis that began in 2008 as the death knell of U.S. predominance.20 Given all of these factors, Robert Pape argues that “the unipolar world is indeed coming to an end.”21 In contrast, the question of unipolar peacefulness has received virtually no attention. Although the past decade has witnessed a resurgence of security studies, with much scholarship on such conflict-generating issues as terrorism, preventive war, military occupation, insurgency, and nuclear proliferation, no one has systematically connected any of them to unipolarity. This silence is unjustified. </w:t>
      </w:r>
      <w:r w:rsidRPr="007C7328">
        <w:rPr>
          <w:rStyle w:val="StyleUnderline"/>
          <w:highlight w:val="yellow"/>
        </w:rPr>
        <w:t>The first two decades of the unipolar era have been anything but peaceful</w:t>
      </w:r>
      <w:r w:rsidRPr="007C7328">
        <w:rPr>
          <w:sz w:val="16"/>
        </w:rPr>
        <w:t xml:space="preserve">. U.S. forces have been deployed in four interstate wars: Kuwait in 1991, Kosovo in 1999, Afghanistan from 2001 to the present, and Iraq between 2003 and 2010.22 In all, </w:t>
      </w:r>
      <w:r w:rsidRPr="00564812">
        <w:rPr>
          <w:rStyle w:val="StyleUnderline"/>
        </w:rPr>
        <w:t xml:space="preserve">the United States has been at war for thirteen of the twenty-two years since the end of the Cold War.23 Put another way, </w:t>
      </w:r>
      <w:r w:rsidRPr="007C7328">
        <w:rPr>
          <w:rStyle w:val="StyleUnderline"/>
          <w:highlight w:val="yellow"/>
        </w:rPr>
        <w:t>the first two decades of unipolarity, which make up less than 10 percent of U.S. history, account for more than 25 percent of the nation’s total time at war.</w:t>
      </w:r>
      <w:r w:rsidRPr="007C7328">
        <w:rPr>
          <w:sz w:val="16"/>
        </w:rPr>
        <w:t xml:space="preserve">24 And </w:t>
      </w:r>
      <w:r w:rsidRPr="00564812">
        <w:rPr>
          <w:rStyle w:val="StyleUnderline"/>
        </w:rPr>
        <w:t>yet, the theoretical consensus continues to be that unipolarity encourages peace</w:t>
      </w:r>
      <w:r w:rsidRPr="007C7328">
        <w:rPr>
          <w:sz w:val="16"/>
        </w:rPr>
        <w:t xml:space="preserve">. Why? To date, scholars do not have a theory of how unipolar systems operate.25 The debate on whether, when, and how unipolarity will end (i.e., the debate on durability) has all but monopolized our attention. [End Page 11] </w:t>
      </w:r>
    </w:p>
    <w:p w:rsidR="00B86EAE" w:rsidRDefault="00B86EAE" w:rsidP="00B86EAE">
      <w:pPr>
        <w:pStyle w:val="Heading4"/>
      </w:pPr>
      <w:r>
        <w:t>Hegemony hasn’t solved conflicts- the other powers just suck</w:t>
      </w:r>
    </w:p>
    <w:p w:rsidR="00B86EAE" w:rsidRPr="00562090" w:rsidRDefault="00B86EAE" w:rsidP="00B86EAE">
      <w:r w:rsidRPr="00B80A23">
        <w:t xml:space="preserve">Richard N. </w:t>
      </w:r>
      <w:r w:rsidRPr="00B80A23">
        <w:rPr>
          <w:rStyle w:val="Style13ptBold"/>
        </w:rPr>
        <w:t>Haass</w:t>
      </w:r>
      <w:r w:rsidRPr="00B80A23">
        <w:t xml:space="preserve"> is president of the Council on Foreign Relations</w:t>
      </w:r>
      <w:r>
        <w:t xml:space="preserve"> </w:t>
      </w:r>
      <w:r w:rsidRPr="00B80A23">
        <w:t xml:space="preserve">January/February </w:t>
      </w:r>
      <w:r w:rsidRPr="00B80A23">
        <w:rPr>
          <w:rStyle w:val="Style13ptBold"/>
        </w:rPr>
        <w:t>2012</w:t>
      </w:r>
      <w:r>
        <w:t xml:space="preserve"> The American Interest “The Restoration Doctrine” </w:t>
      </w:r>
      <w:r w:rsidRPr="00B80A23">
        <w:t>http://the-american-interest.com/article.cfm?piece=1164</w:t>
      </w:r>
    </w:p>
    <w:p w:rsidR="00B86EAE" w:rsidRPr="007C7328" w:rsidRDefault="00B86EAE" w:rsidP="00B86EAE">
      <w:pPr>
        <w:rPr>
          <w:sz w:val="16"/>
        </w:rPr>
      </w:pPr>
      <w:r w:rsidRPr="007C7328">
        <w:rPr>
          <w:sz w:val="16"/>
        </w:rPr>
        <w:t xml:space="preserve">Today, </w:t>
      </w:r>
      <w:r w:rsidRPr="00937E94">
        <w:rPr>
          <w:rStyle w:val="StyleUnderline"/>
        </w:rPr>
        <w:t>the principal threat to world order</w:t>
      </w:r>
      <w:r w:rsidRPr="007C7328">
        <w:rPr>
          <w:sz w:val="16"/>
        </w:rPr>
        <w:t>—above all, to global peace and prosperity—</w:t>
      </w:r>
      <w:r w:rsidRPr="00937E94">
        <w:rPr>
          <w:rStyle w:val="StyleUnderline"/>
        </w:rPr>
        <w:t>is not a push for dominance by any great power</w:t>
      </w:r>
      <w:r w:rsidRPr="007C7328">
        <w:rPr>
          <w:sz w:val="16"/>
        </w:rPr>
        <w:t xml:space="preserve">. For one thing, </w:t>
      </w:r>
      <w:r w:rsidRPr="007C7328">
        <w:rPr>
          <w:rStyle w:val="StyleUnderline"/>
          <w:highlight w:val="yellow"/>
        </w:rPr>
        <w:t xml:space="preserve">today’s </w:t>
      </w:r>
      <w:r w:rsidR="00AE0C35">
        <w:rPr>
          <w:rStyle w:val="StyleUnderline"/>
          <w:highlight w:val="yellow"/>
        </w:rPr>
        <w:t>p</w:t>
      </w:r>
      <w:r w:rsidRPr="007C7328">
        <w:rPr>
          <w:rStyle w:val="StyleUnderline"/>
          <w:highlight w:val="yellow"/>
        </w:rPr>
        <w:t>great powers are not all that great. Russia</w:t>
      </w:r>
      <w:r w:rsidRPr="00937E94">
        <w:rPr>
          <w:rStyle w:val="StyleUnderline"/>
        </w:rPr>
        <w:t xml:space="preserve"> still </w:t>
      </w:r>
      <w:r w:rsidRPr="007C7328">
        <w:rPr>
          <w:rStyle w:val="StyleUnderline"/>
          <w:highlight w:val="yellow"/>
        </w:rPr>
        <w:t>has a</w:t>
      </w:r>
      <w:r w:rsidRPr="00937E94">
        <w:rPr>
          <w:rStyle w:val="StyleUnderline"/>
        </w:rPr>
        <w:t xml:space="preserve"> mostly </w:t>
      </w:r>
      <w:r w:rsidRPr="007C7328">
        <w:rPr>
          <w:rStyle w:val="StyleUnderline"/>
          <w:highlight w:val="yellow"/>
        </w:rPr>
        <w:t>one-dimensional economy</w:t>
      </w:r>
      <w:r w:rsidRPr="00937E94">
        <w:rPr>
          <w:rStyle w:val="StyleUnderline"/>
        </w:rPr>
        <w:t xml:space="preserve"> </w:t>
      </w:r>
      <w:r w:rsidRPr="007C7328">
        <w:rPr>
          <w:sz w:val="16"/>
        </w:rPr>
        <w:t xml:space="preserve">heavily dependent on oil, gas and minerals, and </w:t>
      </w:r>
      <w:r w:rsidRPr="007C7328">
        <w:rPr>
          <w:rStyle w:val="StyleUnderline"/>
          <w:highlight w:val="yellow"/>
        </w:rPr>
        <w:t>it is hobbled by corruption and</w:t>
      </w:r>
      <w:r w:rsidRPr="00937E94">
        <w:rPr>
          <w:rStyle w:val="StyleUnderline"/>
        </w:rPr>
        <w:t xml:space="preserve"> a shrinking </w:t>
      </w:r>
      <w:r w:rsidRPr="007C7328">
        <w:rPr>
          <w:rStyle w:val="StyleUnderline"/>
          <w:highlight w:val="yellow"/>
        </w:rPr>
        <w:t>population</w:t>
      </w:r>
      <w:r w:rsidRPr="00937E94">
        <w:rPr>
          <w:rStyle w:val="StyleUnderline"/>
        </w:rPr>
        <w:t xml:space="preserve">. </w:t>
      </w:r>
      <w:r w:rsidRPr="007C7328">
        <w:rPr>
          <w:rStyle w:val="StyleUnderline"/>
          <w:highlight w:val="yellow"/>
        </w:rPr>
        <w:t xml:space="preserve">China is constrained by </w:t>
      </w:r>
      <w:r w:rsidRPr="00937E94">
        <w:rPr>
          <w:rStyle w:val="StyleUnderline"/>
        </w:rPr>
        <w:t xml:space="preserve">its enormous and </w:t>
      </w:r>
      <w:r w:rsidRPr="007C7328">
        <w:rPr>
          <w:rStyle w:val="StyleUnderline"/>
          <w:highlight w:val="yellow"/>
        </w:rPr>
        <w:t>aging population</w:t>
      </w:r>
      <w:r w:rsidRPr="00937E94">
        <w:rPr>
          <w:rStyle w:val="StyleUnderline"/>
        </w:rPr>
        <w:t xml:space="preserve">, </w:t>
      </w:r>
      <w:r w:rsidRPr="007C7328">
        <w:rPr>
          <w:sz w:val="16"/>
        </w:rPr>
        <w:t xml:space="preserve">large social needs </w:t>
      </w:r>
      <w:r w:rsidRPr="007C7328">
        <w:rPr>
          <w:rStyle w:val="StyleUnderline"/>
          <w:highlight w:val="yellow"/>
        </w:rPr>
        <w:t>and a top</w:t>
      </w:r>
      <w:r w:rsidRPr="00937E94">
        <w:rPr>
          <w:rStyle w:val="StyleUnderline"/>
        </w:rPr>
        <w:t>-</w:t>
      </w:r>
      <w:r w:rsidRPr="007C7328">
        <w:rPr>
          <w:rStyle w:val="StyleUnderline"/>
          <w:highlight w:val="yellow"/>
        </w:rPr>
        <w:t xml:space="preserve">heavy political system </w:t>
      </w:r>
      <w:r w:rsidRPr="00937E94">
        <w:rPr>
          <w:rStyle w:val="StyleUnderline"/>
        </w:rPr>
        <w:t>that is far less dynamic than its economy</w:t>
      </w:r>
      <w:r w:rsidRPr="007C7328">
        <w:rPr>
          <w:sz w:val="16"/>
        </w:rPr>
        <w:t xml:space="preserve">. If that political system cannot continue to deliver improved living standards for 800 million people who are still very poor by any measure, it will likely come under direct challenge. </w:t>
      </w:r>
      <w:r w:rsidRPr="007C7328">
        <w:rPr>
          <w:rStyle w:val="StyleUnderline"/>
          <w:highlight w:val="yellow"/>
        </w:rPr>
        <w:t>India</w:t>
      </w:r>
      <w:r w:rsidRPr="00937E94">
        <w:rPr>
          <w:rStyle w:val="StyleUnderline"/>
        </w:rPr>
        <w:t xml:space="preserve">, too, </w:t>
      </w:r>
      <w:r w:rsidRPr="007C7328">
        <w:rPr>
          <w:rStyle w:val="StyleUnderline"/>
          <w:highlight w:val="yellow"/>
        </w:rPr>
        <w:t xml:space="preserve">is burdened by its numbers and poverty along with </w:t>
      </w:r>
      <w:r w:rsidRPr="00937E94">
        <w:rPr>
          <w:rStyle w:val="StyleUnderline"/>
        </w:rPr>
        <w:t xml:space="preserve">inadequate </w:t>
      </w:r>
      <w:r w:rsidRPr="007C7328">
        <w:rPr>
          <w:rStyle w:val="StyleUnderline"/>
          <w:highlight w:val="yellow"/>
        </w:rPr>
        <w:t>infrastructure</w:t>
      </w:r>
      <w:r w:rsidRPr="007C7328">
        <w:rPr>
          <w:sz w:val="16"/>
          <w:highlight w:val="yellow"/>
        </w:rPr>
        <w:t xml:space="preserve"> </w:t>
      </w:r>
      <w:r w:rsidRPr="007C7328">
        <w:rPr>
          <w:sz w:val="16"/>
        </w:rPr>
        <w:t xml:space="preserve">and often sclerotic government. </w:t>
      </w:r>
      <w:r w:rsidRPr="007C7328">
        <w:rPr>
          <w:rStyle w:val="StyleUnderline"/>
          <w:highlight w:val="yellow"/>
        </w:rPr>
        <w:t>Europe</w:t>
      </w:r>
      <w:r w:rsidRPr="007C7328">
        <w:rPr>
          <w:sz w:val="16"/>
        </w:rPr>
        <w:t xml:space="preserve">, despite a GDP slightly larger than that of the United States, </w:t>
      </w:r>
      <w:r w:rsidRPr="007C7328">
        <w:rPr>
          <w:rStyle w:val="StyleUnderline"/>
          <w:highlight w:val="yellow"/>
        </w:rPr>
        <w:t xml:space="preserve">punches </w:t>
      </w:r>
      <w:r w:rsidRPr="00937E94">
        <w:rPr>
          <w:rStyle w:val="StyleUnderline"/>
        </w:rPr>
        <w:t xml:space="preserve">far </w:t>
      </w:r>
      <w:r w:rsidRPr="007C7328">
        <w:rPr>
          <w:rStyle w:val="StyleUnderline"/>
          <w:highlight w:val="yellow"/>
        </w:rPr>
        <w:t xml:space="preserve">below its weight given its </w:t>
      </w:r>
      <w:r w:rsidRPr="00937E94">
        <w:rPr>
          <w:rStyle w:val="StyleUnderline"/>
        </w:rPr>
        <w:t xml:space="preserve">pan-European </w:t>
      </w:r>
      <w:r w:rsidRPr="007C7328">
        <w:rPr>
          <w:rStyle w:val="StyleUnderline"/>
          <w:highlight w:val="yellow"/>
        </w:rPr>
        <w:t>parochialism</w:t>
      </w:r>
      <w:r w:rsidRPr="00937E94">
        <w:rPr>
          <w:rStyle w:val="StyleUnderline"/>
        </w:rPr>
        <w:t xml:space="preserve">, </w:t>
      </w:r>
      <w:r w:rsidRPr="007C7328">
        <w:rPr>
          <w:rStyle w:val="StyleUnderline"/>
          <w:highlight w:val="yellow"/>
        </w:rPr>
        <w:t xml:space="preserve">its </w:t>
      </w:r>
      <w:r w:rsidRPr="00937E94">
        <w:rPr>
          <w:rStyle w:val="StyleUnderline"/>
        </w:rPr>
        <w:t>pronounced anti-</w:t>
      </w:r>
      <w:r w:rsidRPr="007C7328">
        <w:rPr>
          <w:rStyle w:val="StyleUnderline"/>
          <w:highlight w:val="yellow"/>
        </w:rPr>
        <w:t>military culture</w:t>
      </w:r>
      <w:r w:rsidRPr="00937E94">
        <w:rPr>
          <w:rStyle w:val="StyleUnderline"/>
        </w:rPr>
        <w:t xml:space="preserve">, </w:t>
      </w:r>
      <w:r w:rsidRPr="007C7328">
        <w:rPr>
          <w:rStyle w:val="StyleUnderline"/>
          <w:highlight w:val="yellow"/>
        </w:rPr>
        <w:t xml:space="preserve">and </w:t>
      </w:r>
      <w:r w:rsidRPr="00937E94">
        <w:rPr>
          <w:rStyle w:val="StyleUnderline"/>
        </w:rPr>
        <w:t xml:space="preserve">the unresolved </w:t>
      </w:r>
      <w:r w:rsidRPr="007C7328">
        <w:rPr>
          <w:rStyle w:val="StyleUnderline"/>
          <w:highlight w:val="yellow"/>
        </w:rPr>
        <w:t xml:space="preserve">tensions between </w:t>
      </w:r>
      <w:r w:rsidRPr="00937E94">
        <w:rPr>
          <w:rStyle w:val="StyleUnderline"/>
        </w:rPr>
        <w:t xml:space="preserve">the pull of </w:t>
      </w:r>
      <w:r w:rsidRPr="007C7328">
        <w:rPr>
          <w:rStyle w:val="StyleUnderline"/>
          <w:highlight w:val="yellow"/>
        </w:rPr>
        <w:t xml:space="preserve">nationalism and </w:t>
      </w:r>
      <w:r w:rsidRPr="00937E94">
        <w:rPr>
          <w:rStyle w:val="StyleUnderline"/>
        </w:rPr>
        <w:t xml:space="preserve">the </w:t>
      </w:r>
      <w:r w:rsidRPr="007C7328">
        <w:rPr>
          <w:rStyle w:val="StyleUnderline"/>
          <w:highlight w:val="yellow"/>
        </w:rPr>
        <w:t xml:space="preserve">commitment to </w:t>
      </w:r>
      <w:r w:rsidRPr="00937E94">
        <w:rPr>
          <w:rStyle w:val="StyleUnderline"/>
        </w:rPr>
        <w:t xml:space="preserve">building </w:t>
      </w:r>
      <w:r w:rsidRPr="007C7328">
        <w:rPr>
          <w:rStyle w:val="StyleUnderline"/>
          <w:highlight w:val="yellow"/>
        </w:rPr>
        <w:t xml:space="preserve">a </w:t>
      </w:r>
      <w:r w:rsidRPr="00937E94">
        <w:rPr>
          <w:rStyle w:val="StyleUnderline"/>
        </w:rPr>
        <w:t xml:space="preserve">collective </w:t>
      </w:r>
      <w:r w:rsidRPr="007C7328">
        <w:rPr>
          <w:rStyle w:val="StyleUnderline"/>
          <w:highlight w:val="yellow"/>
        </w:rPr>
        <w:t>union</w:t>
      </w:r>
      <w:r w:rsidRPr="007C7328">
        <w:rPr>
          <w:sz w:val="16"/>
        </w:rPr>
        <w:t xml:space="preserve">; for all these reasons its whole is much less than the sum of its parts. </w:t>
      </w:r>
      <w:r w:rsidRPr="007C7328">
        <w:rPr>
          <w:rStyle w:val="StyleUnderline"/>
          <w:highlight w:val="yellow"/>
        </w:rPr>
        <w:t xml:space="preserve">Japan is constrained by an aging society, an anachronistic political process and </w:t>
      </w:r>
      <w:r w:rsidRPr="00937E94">
        <w:rPr>
          <w:rStyle w:val="StyleUnderline"/>
        </w:rPr>
        <w:t xml:space="preserve">the burden of its </w:t>
      </w:r>
      <w:r w:rsidRPr="007C7328">
        <w:rPr>
          <w:rStyle w:val="StyleUnderline"/>
          <w:highlight w:val="yellow"/>
        </w:rPr>
        <w:t>history</w:t>
      </w:r>
      <w:r w:rsidRPr="007C7328">
        <w:rPr>
          <w:sz w:val="16"/>
        </w:rPr>
        <w:t>. Brazil and several other countries are on the verge of becoming global forces but are not quite there.</w:t>
      </w:r>
    </w:p>
    <w:p w:rsidR="004468A0" w:rsidRDefault="004468A0" w:rsidP="004468A0">
      <w:pPr>
        <w:pStyle w:val="Heading3"/>
      </w:pPr>
      <w:bookmarkStart w:id="28" w:name="_Toc206846589"/>
      <w:bookmarkStart w:id="29" w:name="_Toc455477733"/>
      <w:r>
        <w:t>A2: Wohlforth Heg Solves Conflict</w:t>
      </w:r>
      <w:bookmarkEnd w:id="28"/>
      <w:bookmarkEnd w:id="29"/>
    </w:p>
    <w:p w:rsidR="004468A0" w:rsidRDefault="004468A0" w:rsidP="004468A0">
      <w:pPr>
        <w:pStyle w:val="Heading4"/>
      </w:pPr>
      <w:r>
        <w:t>Wohlforth ignores the possibility of war between great and major powers – of course there are no great power wars in unipolarity because that means there is only one great power</w:t>
      </w:r>
    </w:p>
    <w:p w:rsidR="004468A0" w:rsidRDefault="004468A0" w:rsidP="004468A0">
      <w:r>
        <w:t xml:space="preserve">Nuno P. </w:t>
      </w:r>
      <w:r w:rsidRPr="00DE69EE">
        <w:rPr>
          <w:rStyle w:val="Style13ptBold"/>
        </w:rPr>
        <w:t>Monteiro</w:t>
      </w:r>
      <w:r>
        <w:t xml:space="preserve"> is Assistant Professor of Political Science at Yale University “Unrest Assured Why Unipolarity Is Not Peaceful” International Security Volume 36, Number 3, Winter 2011/</w:t>
      </w:r>
      <w:r w:rsidRPr="00DE69EE">
        <w:rPr>
          <w:rStyle w:val="Style13ptBold"/>
        </w:rPr>
        <w:t>12</w:t>
      </w:r>
      <w:r>
        <w:t xml:space="preserve"> Project Muse</w:t>
      </w:r>
    </w:p>
    <w:p w:rsidR="004468A0" w:rsidRPr="007C7328" w:rsidRDefault="004468A0" w:rsidP="004468A0">
      <w:pPr>
        <w:rPr>
          <w:sz w:val="16"/>
        </w:rPr>
      </w:pPr>
      <w:r w:rsidRPr="007C7328">
        <w:rPr>
          <w:sz w:val="16"/>
        </w:rPr>
        <w:t xml:space="preserve">I agree with Wohlforth on these two points, but they are only part of the picture. Granted, the absence of great power wars is an important contribution toward peace, </w:t>
      </w:r>
      <w:r w:rsidRPr="008D0E99">
        <w:rPr>
          <w:rStyle w:val="StyleUnderline"/>
        </w:rPr>
        <w:t xml:space="preserve">but </w:t>
      </w:r>
      <w:r w:rsidRPr="007C7328">
        <w:rPr>
          <w:rStyle w:val="StyleUnderline"/>
          <w:highlight w:val="yellow"/>
        </w:rPr>
        <w:t>great power competition</w:t>
      </w:r>
      <w:r w:rsidRPr="007C7328">
        <w:rPr>
          <w:sz w:val="16"/>
        </w:rPr>
        <w:t>—and the conflict it might engender—</w:t>
      </w:r>
      <w:r w:rsidRPr="007C7328">
        <w:rPr>
          <w:rStyle w:val="StyleUnderline"/>
          <w:highlight w:val="yellow"/>
        </w:rPr>
        <w:t xml:space="preserve">would signal the emergence of </w:t>
      </w:r>
      <w:r w:rsidRPr="008D0E99">
        <w:rPr>
          <w:rStyle w:val="StyleUnderline"/>
        </w:rPr>
        <w:t xml:space="preserve">one or more </w:t>
      </w:r>
      <w:r w:rsidRPr="007C7328">
        <w:rPr>
          <w:rStyle w:val="StyleUnderline"/>
          <w:highlight w:val="yellow"/>
        </w:rPr>
        <w:t xml:space="preserve">peer competitors to the unipole, and thus indicate </w:t>
      </w:r>
      <w:r w:rsidRPr="008D0E99">
        <w:rPr>
          <w:rStyle w:val="StyleUnderline"/>
        </w:rPr>
        <w:t xml:space="preserve">that </w:t>
      </w:r>
      <w:r w:rsidRPr="007C7328">
        <w:rPr>
          <w:rStyle w:val="StyleUnderline"/>
          <w:highlight w:val="yellow"/>
        </w:rPr>
        <w:t xml:space="preserve">a </w:t>
      </w:r>
      <w:r w:rsidRPr="008D0E99">
        <w:rPr>
          <w:rStyle w:val="StyleUnderline"/>
        </w:rPr>
        <w:t xml:space="preserve">transition to </w:t>
      </w:r>
      <w:r w:rsidRPr="007C7328">
        <w:rPr>
          <w:rStyle w:val="StyleUnderline"/>
          <w:highlight w:val="yellow"/>
        </w:rPr>
        <w:t>a bipolar or multipolar system</w:t>
      </w:r>
      <w:r w:rsidRPr="007C7328">
        <w:rPr>
          <w:sz w:val="16"/>
        </w:rPr>
        <w:t xml:space="preserve"> was already under way. In this sense, great power conflict should be discussed [End Page 16] within the context of unipolar durability, not unipolar peace. Indeed, including this subject in discussions of unipolar peacefulness parallels the mistakes made in the debate about the Cold War bipolar system. Then, arguments about how the two superpowers were unlikely to fight each other were often taken to mean that the system was peaceful. </w:t>
      </w:r>
      <w:r w:rsidRPr="007C7328">
        <w:rPr>
          <w:rStyle w:val="StyleUnderline"/>
          <w:highlight w:val="yellow"/>
        </w:rPr>
        <w:t>This thinking ignored the possibility of wars between a superpower and a lesser state</w:t>
      </w:r>
      <w:r w:rsidRPr="007C7328">
        <w:rPr>
          <w:sz w:val="16"/>
        </w:rPr>
        <w:t xml:space="preserve">, as well as armed conflicts among two or more lesser states, often acting as great power proxies.43 In addition, </w:t>
      </w:r>
      <w:r w:rsidRPr="008D0E99">
        <w:rPr>
          <w:rStyle w:val="StyleUnderline"/>
        </w:rPr>
        <w:t>Wohlforth claims that wars among major powers are unlikely, because the unipole will prevent conflict from erupting</w:t>
      </w:r>
      <w:r w:rsidRPr="007C7328">
        <w:rPr>
          <w:sz w:val="16"/>
        </w:rPr>
        <w:t xml:space="preserve"> among important states. He writes, “The sole pole’s power advantages matter only to the degree that it is engaged, and it is most likely to be engaged in politics among the other major powers.44 I agree that if the unipole were to pursue a strategy of defensive dominance, major power wars would be unlikely. Yet, there is no compelling reason to expect that it will always follow such a course. Should the unipole decide to disengage, as Wohlforth implies, major power wars would be possible. At the same time, </w:t>
      </w:r>
      <w:r w:rsidRPr="009E17A4">
        <w:rPr>
          <w:rStyle w:val="StyleUnderline"/>
        </w:rPr>
        <w:t>Wohlforth argues that the unipole’s power preponderance makes the expected costs of balancing prohibitive, leading minor powers to bandwagon</w:t>
      </w:r>
      <w:r w:rsidRPr="007C7328">
        <w:rPr>
          <w:sz w:val="16"/>
        </w:rPr>
        <w:t xml:space="preserve">. This is his explanation for the absence of wars between the sole great power and minor powers. But, as I show, </w:t>
      </w:r>
      <w:r w:rsidRPr="009E17A4">
        <w:rPr>
          <w:rStyle w:val="StyleUnderline"/>
        </w:rPr>
        <w:t>the costs of balancing relative to bandwagoning vary among minor powers. So Wohlforth’s argument underplays the likelihood of this type of war.</w:t>
      </w:r>
      <w:r>
        <w:rPr>
          <w:rStyle w:val="StyleUnderline"/>
        </w:rPr>
        <w:t xml:space="preserve"> </w:t>
      </w:r>
      <w:r w:rsidRPr="007C7328">
        <w:rPr>
          <w:sz w:val="16"/>
        </w:rPr>
        <w:t xml:space="preserve">Finally, Wohlforth’s argument does not exclude all kinds of war. Although power preponderance allows the unipole to manage conflicts globally, this argument is not meant to apply to relations between major and minor powers, or among the latter. As Wohlforth explains, his argument “applies with less force to potential security competition between regional powers, or between a second-tier state and a lesser power with which the system leader lacks close ties.”45 Despite this caveat, </w:t>
      </w:r>
      <w:r w:rsidRPr="007C7328">
        <w:rPr>
          <w:rStyle w:val="StyleUnderline"/>
          <w:highlight w:val="yellow"/>
        </w:rPr>
        <w:t>Wohlforth does not fully explore the consequences of potential conflict between major and minor powers</w:t>
      </w:r>
      <w:r w:rsidRPr="007C7328">
        <w:rPr>
          <w:sz w:val="16"/>
        </w:rPr>
        <w:t xml:space="preserve"> or among the latter for his view that unipolarity leads to peace. How well, then, does the argument that unipolar systems are peaceful account for the first two decades of unipolarity since the end of the Cold War? Table 1 presents a list of great powers divided into three periods: 1816 to 1945, [End Page 17] multipolarity; 1946 to 1989, bipolarity; and since 1990, unipolarity.46Table 2 presents summary data about the incidence of war during each of these periods. </w:t>
      </w:r>
      <w:r w:rsidRPr="001724B2">
        <w:rPr>
          <w:rStyle w:val="StyleUnderline"/>
        </w:rPr>
        <w:t>Unipolarity is the most conflict prone of all the systems, according to at least two important criteria: the percentage of years that great powers spend at war and the incidence of war involving great powers</w:t>
      </w:r>
      <w:r w:rsidRPr="007C7328">
        <w:rPr>
          <w:sz w:val="16"/>
        </w:rPr>
        <w:t xml:space="preserve">. In multipolarity, 18 percent of great power years were spent at war. In bipolarity, the ratio is 16 percent. </w:t>
      </w:r>
      <w:r w:rsidRPr="007C7328">
        <w:rPr>
          <w:rStyle w:val="StyleUnderline"/>
          <w:highlight w:val="yellow"/>
        </w:rPr>
        <w:t>In unipolarity</w:t>
      </w:r>
      <w:r w:rsidRPr="007C7328">
        <w:rPr>
          <w:sz w:val="16"/>
        </w:rPr>
        <w:t xml:space="preserve">, however, a remarkable </w:t>
      </w:r>
      <w:r w:rsidRPr="007C7328">
        <w:rPr>
          <w:rStyle w:val="StyleUnderline"/>
          <w:highlight w:val="yellow"/>
        </w:rPr>
        <w:t>59 percent of great power</w:t>
      </w:r>
      <w:r w:rsidRPr="007C7328">
        <w:rPr>
          <w:sz w:val="16"/>
        </w:rPr>
        <w:t xml:space="preserve"> [End Page 18] </w:t>
      </w:r>
      <w:r w:rsidRPr="007C7328">
        <w:rPr>
          <w:rStyle w:val="StyleUnderline"/>
          <w:highlight w:val="yellow"/>
        </w:rPr>
        <w:t>years</w:t>
      </w:r>
      <w:r w:rsidRPr="001724B2">
        <w:rPr>
          <w:rStyle w:val="StyleUnderline"/>
        </w:rPr>
        <w:t xml:space="preserve"> until now </w:t>
      </w:r>
      <w:r w:rsidRPr="007C7328">
        <w:rPr>
          <w:rStyle w:val="StyleUnderline"/>
          <w:highlight w:val="yellow"/>
        </w:rPr>
        <w:t>were spent at war</w:t>
      </w:r>
      <w:r w:rsidRPr="007C7328">
        <w:rPr>
          <w:sz w:val="16"/>
          <w:highlight w:val="yellow"/>
        </w:rPr>
        <w:t xml:space="preserve">. </w:t>
      </w:r>
      <w:r w:rsidRPr="007C7328">
        <w:rPr>
          <w:rStyle w:val="StyleUnderline"/>
          <w:highlight w:val="yellow"/>
        </w:rPr>
        <w:t>This is by far the highest percentage</w:t>
      </w:r>
      <w:r w:rsidRPr="001724B2">
        <w:rPr>
          <w:rStyle w:val="StyleUnderline"/>
        </w:rPr>
        <w:t xml:space="preserve"> in all three systems</w:t>
      </w:r>
      <w:r w:rsidRPr="007C7328">
        <w:rPr>
          <w:sz w:val="16"/>
        </w:rPr>
        <w:t xml:space="preserve">. Furthermore, </w:t>
      </w:r>
      <w:r w:rsidRPr="007C7328">
        <w:rPr>
          <w:rStyle w:val="StyleUnderline"/>
          <w:highlight w:val="yellow"/>
        </w:rPr>
        <w:t>during periods of multipolarity and bipolarity, the probability that war involving a great power would break out</w:t>
      </w:r>
      <w:r w:rsidRPr="001724B2">
        <w:rPr>
          <w:rStyle w:val="StyleUnderline"/>
        </w:rPr>
        <w:t xml:space="preserve"> in any given year </w:t>
      </w:r>
      <w:r w:rsidRPr="007C7328">
        <w:rPr>
          <w:rStyle w:val="StyleUnderline"/>
          <w:highlight w:val="yellow"/>
        </w:rPr>
        <w:t>was, respectively, 4.2 percent and 3.4 percent. Under unipolarity, it is 18.2 percent</w:t>
      </w:r>
      <w:r w:rsidRPr="007C7328">
        <w:rPr>
          <w:sz w:val="16"/>
        </w:rPr>
        <w:t>—or more than four times higher.47 These figures provide no evidence that unipolarity is peaceful.48</w:t>
      </w:r>
    </w:p>
    <w:p w:rsidR="00EE4FA2" w:rsidRDefault="00EE4FA2" w:rsidP="00EE4FA2">
      <w:pPr>
        <w:pStyle w:val="Heading3"/>
      </w:pPr>
      <w:bookmarkStart w:id="30" w:name="_Toc206846552"/>
      <w:bookmarkStart w:id="31" w:name="_Toc455477734"/>
      <w:r>
        <w:t xml:space="preserve">Heg </w:t>
      </w:r>
      <w:r>
        <w:sym w:font="Wingdings" w:char="F0E0"/>
      </w:r>
      <w:r>
        <w:t>Prolif</w:t>
      </w:r>
      <w:bookmarkEnd w:id="30"/>
      <w:bookmarkEnd w:id="31"/>
    </w:p>
    <w:p w:rsidR="00EE4FA2" w:rsidRDefault="00EE4FA2" w:rsidP="00EE4FA2"/>
    <w:p w:rsidR="00EE4FA2" w:rsidRDefault="00EE4FA2" w:rsidP="00EE4FA2">
      <w:pPr>
        <w:pStyle w:val="Heading4"/>
      </w:pPr>
      <w:r>
        <w:t>Hegemony causes proliferation</w:t>
      </w:r>
    </w:p>
    <w:p w:rsidR="00EE4FA2" w:rsidRPr="008B7EA1" w:rsidRDefault="00EE4FA2" w:rsidP="00EE4FA2">
      <w:r w:rsidRPr="008B7EA1">
        <w:t xml:space="preserve">John J. </w:t>
      </w:r>
      <w:r w:rsidRPr="008B7EA1">
        <w:rPr>
          <w:rStyle w:val="Style13ptBold"/>
        </w:rPr>
        <w:t>Mearsheimer</w:t>
      </w:r>
      <w:r w:rsidRPr="008B7EA1">
        <w:t xml:space="preserve"> R. Wendell Harrison Distinguished Service Professor of Political Science, University of Chicago National Interest; Jan/Feb </w:t>
      </w:r>
      <w:r w:rsidRPr="008B7EA1">
        <w:rPr>
          <w:rStyle w:val="Style13ptBold"/>
        </w:rPr>
        <w:t>2011</w:t>
      </w:r>
      <w:r w:rsidRPr="008B7EA1">
        <w:t>, Issue 111, p16-34, 19p EBSCO</w:t>
      </w:r>
    </w:p>
    <w:p w:rsidR="00EE4FA2" w:rsidRDefault="00EE4FA2" w:rsidP="00EE4FA2">
      <w:pPr>
        <w:rPr>
          <w:rStyle w:val="StyleUnderline"/>
        </w:rPr>
      </w:pPr>
      <w:r w:rsidRPr="007C7328">
        <w:rPr>
          <w:sz w:val="16"/>
        </w:rPr>
        <w:t xml:space="preserve">If all of this were not enough, </w:t>
      </w:r>
      <w:r w:rsidRPr="00CE02B8">
        <w:rPr>
          <w:rStyle w:val="StyleUnderline"/>
        </w:rPr>
        <w:t>global</w:t>
      </w:r>
      <w:r>
        <w:rPr>
          <w:rStyle w:val="StyleUnderline"/>
        </w:rPr>
        <w:t xml:space="preserve"> </w:t>
      </w:r>
      <w:r w:rsidRPr="007C7328">
        <w:rPr>
          <w:rStyle w:val="StyleUnderline"/>
          <w:highlight w:val="yellow"/>
        </w:rPr>
        <w:t>dominance</w:t>
      </w:r>
      <w:r w:rsidRPr="007C7328">
        <w:rPr>
          <w:sz w:val="16"/>
        </w:rPr>
        <w:t xml:space="preserve">, especially the Bush administration’s penchant for big-stick diplomacy, </w:t>
      </w:r>
      <w:r w:rsidRPr="00CE02B8">
        <w:rPr>
          <w:rStyle w:val="StyleUnderline"/>
        </w:rPr>
        <w:t xml:space="preserve">negatively </w:t>
      </w:r>
      <w:r w:rsidRPr="007C7328">
        <w:rPr>
          <w:rStyle w:val="StyleUnderline"/>
          <w:highlight w:val="yellow"/>
        </w:rPr>
        <w:t xml:space="preserve">affects </w:t>
      </w:r>
      <w:r w:rsidRPr="00CE02B8">
        <w:rPr>
          <w:rStyle w:val="StyleUnderline"/>
        </w:rPr>
        <w:t xml:space="preserve">nuclear </w:t>
      </w:r>
      <w:r w:rsidRPr="007C7328">
        <w:rPr>
          <w:rStyle w:val="StyleUnderline"/>
          <w:highlight w:val="yellow"/>
        </w:rPr>
        <w:t xml:space="preserve">proliferation </w:t>
      </w:r>
      <w:r w:rsidRPr="00CE02B8">
        <w:rPr>
          <w:rStyle w:val="StyleUnderline"/>
        </w:rPr>
        <w:t>as well.</w:t>
      </w:r>
      <w:r w:rsidRPr="007C7328">
        <w:rPr>
          <w:sz w:val="16"/>
        </w:rPr>
        <w:t xml:space="preserve"> The United States is deeply committed to making sure that Iran does not acquire a nuclear arsenal and that North Korea gives up its atomic weapons, but the strategy we have employed is likely to have the opposite effect. </w:t>
      </w:r>
      <w:r w:rsidRPr="007C7328">
        <w:rPr>
          <w:rStyle w:val="StyleUnderline"/>
          <w:highlight w:val="yellow"/>
        </w:rPr>
        <w:t xml:space="preserve">The main reason </w:t>
      </w:r>
      <w:r w:rsidRPr="00CE02B8">
        <w:rPr>
          <w:rStyle w:val="StyleUnderline"/>
        </w:rPr>
        <w:t xml:space="preserve">that </w:t>
      </w:r>
      <w:r w:rsidRPr="007C7328">
        <w:rPr>
          <w:rStyle w:val="StyleUnderline"/>
          <w:highlight w:val="yellow"/>
        </w:rPr>
        <w:t xml:space="preserve">a country acquires nuclear weapons is </w:t>
      </w:r>
      <w:r w:rsidRPr="00CE02B8">
        <w:rPr>
          <w:rStyle w:val="StyleUnderline"/>
        </w:rPr>
        <w:t xml:space="preserve">that </w:t>
      </w:r>
      <w:r w:rsidRPr="007C7328">
        <w:rPr>
          <w:rStyle w:val="StyleUnderline"/>
          <w:highlight w:val="yellow"/>
        </w:rPr>
        <w:t xml:space="preserve">they </w:t>
      </w:r>
      <w:r w:rsidRPr="00CE02B8">
        <w:rPr>
          <w:rStyle w:val="StyleUnderline"/>
        </w:rPr>
        <w:t xml:space="preserve">are </w:t>
      </w:r>
      <w:r w:rsidRPr="007C7328">
        <w:rPr>
          <w:rStyle w:val="StyleUnderline"/>
          <w:highlight w:val="yellow"/>
        </w:rPr>
        <w:t>the ultimate deterrent</w:t>
      </w:r>
      <w:r w:rsidRPr="007C7328">
        <w:rPr>
          <w:sz w:val="16"/>
        </w:rPr>
        <w:t xml:space="preserve">. It is extremely unlikely that any state would attack the homeland of a nuclear-armed adversary because of the fear that it would prompt nuclear retaliation. Therefore, </w:t>
      </w:r>
      <w:r w:rsidRPr="007C7328">
        <w:rPr>
          <w:rStyle w:val="StyleUnderline"/>
          <w:highlight w:val="yellow"/>
        </w:rPr>
        <w:t xml:space="preserve">any country that feels threatened </w:t>
      </w:r>
      <w:r w:rsidRPr="00CE02B8">
        <w:rPr>
          <w:rStyle w:val="StyleUnderline"/>
        </w:rPr>
        <w:t xml:space="preserve">by a dangerous rival </w:t>
      </w:r>
      <w:r w:rsidRPr="007C7328">
        <w:rPr>
          <w:rStyle w:val="StyleUnderline"/>
          <w:highlight w:val="yellow"/>
        </w:rPr>
        <w:t>has good reason to want a</w:t>
      </w:r>
      <w:r w:rsidRPr="00CE02B8">
        <w:rPr>
          <w:rStyle w:val="StyleUnderline"/>
        </w:rPr>
        <w:t xml:space="preserve"> survivable nuclear </w:t>
      </w:r>
      <w:r w:rsidRPr="007C7328">
        <w:rPr>
          <w:rStyle w:val="StyleUnderline"/>
          <w:highlight w:val="yellow"/>
        </w:rPr>
        <w:t>deterrent</w:t>
      </w:r>
      <w:r w:rsidRPr="007C7328">
        <w:rPr>
          <w:sz w:val="16"/>
        </w:rPr>
        <w:t xml:space="preserve">. This basic logic explains why the United States and the Soviet Union built formidable stockpiles during the Cold War. It also explains why Israel acquired atomic weapons and refuses to give them up. All of this tells you that when the United States places Iran, Iraq and North Korea on the “axis of evil” and threatens them with military force, it gives those countries a powerful incentive to acquire a nuclear deterrent. The Bush administration, for example, would not have invaded Iraq in March 2003 if Saddam had an atomic arsenal because the Iraqi leader probably would have used it, since he almost certainly was going to die anyway. It is not clear whether Iran is pursuing nuclear weapons today, but given that the United States and Israel frequently hint that they might attack it nevertheless, the regime has good reason to want a deterrent to protect itself. Similarly, Pyongyang would be foolish to give up its nuclear capability in the absence of some sort of rapprochement with Washington. And there is no good reason to think that spreading democracy would counter proliferation either. After all, five of the nine nuclear-armed states are democracies (Britain, France, India, Israel and the United States), and two others (Pakistan and Russia) are borderline democracies that retain significant authoritarian features. In short, the Bush administration’s fondness for threatening to attack adversaries (oftentimes with the additional agenda of forced democratization) encouraged nuclear proliferation. </w:t>
      </w:r>
      <w:r w:rsidRPr="007C7328">
        <w:rPr>
          <w:rStyle w:val="StyleUnderline"/>
          <w:highlight w:val="yellow"/>
        </w:rPr>
        <w:t xml:space="preserve">The best way for the United States to maximize the prospects of halting </w:t>
      </w:r>
      <w:r w:rsidRPr="00CE02B8">
        <w:rPr>
          <w:rStyle w:val="StyleUnderline"/>
        </w:rPr>
        <w:t xml:space="preserve">or at least slowing down </w:t>
      </w:r>
      <w:r w:rsidRPr="007C7328">
        <w:rPr>
          <w:rStyle w:val="StyleUnderline"/>
          <w:highlight w:val="yellow"/>
        </w:rPr>
        <w:t>the spread of nuclear weapons would be to stop threatening other countries because that gives them a compelling reason to acquire the ultimate deterrent.</w:t>
      </w:r>
      <w:r w:rsidRPr="00CE02B8">
        <w:rPr>
          <w:rStyle w:val="StyleUnderline"/>
        </w:rPr>
        <w:t xml:space="preserve"> But as long as America’s leaders</w:t>
      </w:r>
      <w:r>
        <w:rPr>
          <w:rStyle w:val="StyleUnderline"/>
        </w:rPr>
        <w:t xml:space="preserve"> </w:t>
      </w:r>
      <w:r w:rsidRPr="00CE02B8">
        <w:rPr>
          <w:rStyle w:val="StyleUnderline"/>
        </w:rPr>
        <w:t>remain committed to global dominance,</w:t>
      </w:r>
      <w:r>
        <w:rPr>
          <w:rStyle w:val="StyleUnderline"/>
        </w:rPr>
        <w:t xml:space="preserve"> </w:t>
      </w:r>
      <w:r w:rsidRPr="00CE02B8">
        <w:rPr>
          <w:rStyle w:val="StyleUnderline"/>
        </w:rPr>
        <w:t>they are likely to resist this advice and</w:t>
      </w:r>
      <w:r>
        <w:rPr>
          <w:rStyle w:val="StyleUnderline"/>
        </w:rPr>
        <w:t xml:space="preserve"> </w:t>
      </w:r>
      <w:r w:rsidRPr="00CE02B8">
        <w:rPr>
          <w:rStyle w:val="StyleUnderline"/>
        </w:rPr>
        <w:t>keep threatening states that will not follow Washington’s orders</w:t>
      </w:r>
      <w:r>
        <w:rPr>
          <w:rStyle w:val="StyleUnderline"/>
        </w:rPr>
        <w:t>.</w:t>
      </w:r>
    </w:p>
    <w:sectPr w:rsidR="00EE4FA2">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2B2" w:rsidRDefault="00A042B2" w:rsidP="00135C86">
      <w:pPr>
        <w:spacing w:after="0" w:line="240" w:lineRule="auto"/>
      </w:pPr>
      <w:r>
        <w:separator/>
      </w:r>
    </w:p>
  </w:endnote>
  <w:endnote w:type="continuationSeparator" w:id="0">
    <w:p w:rsidR="00A042B2" w:rsidRDefault="00A042B2" w:rsidP="00135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06" w:rsidRDefault="00B92C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06" w:rsidRDefault="00B92C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06" w:rsidRDefault="00B92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2B2" w:rsidRDefault="00A042B2" w:rsidP="00135C86">
      <w:pPr>
        <w:spacing w:after="0" w:line="240" w:lineRule="auto"/>
      </w:pPr>
      <w:r>
        <w:separator/>
      </w:r>
    </w:p>
  </w:footnote>
  <w:footnote w:type="continuationSeparator" w:id="0">
    <w:p w:rsidR="00A042B2" w:rsidRDefault="00A042B2" w:rsidP="00135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06" w:rsidRDefault="00B92C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06" w:rsidRDefault="00B92C06" w:rsidP="00135C86">
    <w:pPr>
      <w:pStyle w:val="Header"/>
    </w:pPr>
    <w:r>
      <w:t>MSDI 2016</w:t>
    </w:r>
    <w:r>
      <w:tab/>
    </w:r>
    <w:r>
      <w:tab/>
      <w:t>Appeasement DA</w:t>
    </w:r>
  </w:p>
  <w:p w:rsidR="00B92C06" w:rsidRDefault="00B92C06" w:rsidP="00135C86">
    <w:pPr>
      <w:pStyle w:val="Header"/>
    </w:pPr>
    <w:r>
      <w:t>#debatelikeabear</w:t>
    </w:r>
    <w:r>
      <w:tab/>
    </w:r>
    <w:r>
      <w:tab/>
    </w:r>
    <w:r>
      <w:fldChar w:fldCharType="begin"/>
    </w:r>
    <w:r>
      <w:instrText xml:space="preserve"> PAGE   \* MERGEFORMAT </w:instrText>
    </w:r>
    <w:r>
      <w:fldChar w:fldCharType="separate"/>
    </w:r>
    <w:r w:rsidR="005B58EF">
      <w:rPr>
        <w:noProof/>
      </w:rPr>
      <w:t>25</w:t>
    </w:r>
    <w:r>
      <w:rPr>
        <w:noProof/>
      </w:rPr>
      <w:fldChar w:fldCharType="end"/>
    </w:r>
  </w:p>
  <w:p w:rsidR="00B92C06" w:rsidRDefault="00B92C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C06" w:rsidRDefault="00B92C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oe Hamaker"/>
    <w:docVar w:name="RibbonPointer" w:val="262718480"/>
    <w:docVar w:name="VerbatimVersion" w:val="5.1"/>
  </w:docVars>
  <w:rsids>
    <w:rsidRoot w:val="00445969"/>
    <w:rsid w:val="0000394E"/>
    <w:rsid w:val="000139A3"/>
    <w:rsid w:val="00046495"/>
    <w:rsid w:val="000827AE"/>
    <w:rsid w:val="00097D38"/>
    <w:rsid w:val="000D351B"/>
    <w:rsid w:val="000F353E"/>
    <w:rsid w:val="00100833"/>
    <w:rsid w:val="00104529"/>
    <w:rsid w:val="00105942"/>
    <w:rsid w:val="00107396"/>
    <w:rsid w:val="00135C86"/>
    <w:rsid w:val="00144A4C"/>
    <w:rsid w:val="001766EA"/>
    <w:rsid w:val="00176AB0"/>
    <w:rsid w:val="00176E06"/>
    <w:rsid w:val="00177B7D"/>
    <w:rsid w:val="0018322D"/>
    <w:rsid w:val="001B3DE6"/>
    <w:rsid w:val="001B5776"/>
    <w:rsid w:val="001D79A9"/>
    <w:rsid w:val="001E0C67"/>
    <w:rsid w:val="001E527A"/>
    <w:rsid w:val="001F78CE"/>
    <w:rsid w:val="00211693"/>
    <w:rsid w:val="00245C94"/>
    <w:rsid w:val="00251FC7"/>
    <w:rsid w:val="00264477"/>
    <w:rsid w:val="002855A7"/>
    <w:rsid w:val="00285AFD"/>
    <w:rsid w:val="002A75F3"/>
    <w:rsid w:val="002B146A"/>
    <w:rsid w:val="002B3317"/>
    <w:rsid w:val="002B5E17"/>
    <w:rsid w:val="00312478"/>
    <w:rsid w:val="00315690"/>
    <w:rsid w:val="00315F29"/>
    <w:rsid w:val="00316B75"/>
    <w:rsid w:val="0032265B"/>
    <w:rsid w:val="00325646"/>
    <w:rsid w:val="003460F2"/>
    <w:rsid w:val="0036727E"/>
    <w:rsid w:val="0038158C"/>
    <w:rsid w:val="003902BA"/>
    <w:rsid w:val="003979C4"/>
    <w:rsid w:val="003A09E2"/>
    <w:rsid w:val="003D7F99"/>
    <w:rsid w:val="003E2753"/>
    <w:rsid w:val="00401B1F"/>
    <w:rsid w:val="00407037"/>
    <w:rsid w:val="004313A6"/>
    <w:rsid w:val="00445969"/>
    <w:rsid w:val="004468A0"/>
    <w:rsid w:val="00456400"/>
    <w:rsid w:val="004605D6"/>
    <w:rsid w:val="004B5F22"/>
    <w:rsid w:val="004C0FD7"/>
    <w:rsid w:val="004C60E8"/>
    <w:rsid w:val="004E3579"/>
    <w:rsid w:val="004E728B"/>
    <w:rsid w:val="004F39E0"/>
    <w:rsid w:val="00537BD5"/>
    <w:rsid w:val="00562B93"/>
    <w:rsid w:val="005630D2"/>
    <w:rsid w:val="0056737D"/>
    <w:rsid w:val="0057268A"/>
    <w:rsid w:val="005B58EF"/>
    <w:rsid w:val="005C3202"/>
    <w:rsid w:val="005D2912"/>
    <w:rsid w:val="005F4852"/>
    <w:rsid w:val="006065BD"/>
    <w:rsid w:val="00607C04"/>
    <w:rsid w:val="0062696F"/>
    <w:rsid w:val="00645FA9"/>
    <w:rsid w:val="00647866"/>
    <w:rsid w:val="00665003"/>
    <w:rsid w:val="006A2AD0"/>
    <w:rsid w:val="006A30A1"/>
    <w:rsid w:val="006C2375"/>
    <w:rsid w:val="006D4ECC"/>
    <w:rsid w:val="00710B70"/>
    <w:rsid w:val="00722258"/>
    <w:rsid w:val="00724059"/>
    <w:rsid w:val="007243E5"/>
    <w:rsid w:val="00766EA0"/>
    <w:rsid w:val="00771B3B"/>
    <w:rsid w:val="00786BA3"/>
    <w:rsid w:val="00796404"/>
    <w:rsid w:val="007A2226"/>
    <w:rsid w:val="007C4849"/>
    <w:rsid w:val="007C7328"/>
    <w:rsid w:val="007F5B66"/>
    <w:rsid w:val="008117AF"/>
    <w:rsid w:val="00823A1C"/>
    <w:rsid w:val="00845B9D"/>
    <w:rsid w:val="00860984"/>
    <w:rsid w:val="008B1F5B"/>
    <w:rsid w:val="008B3ECB"/>
    <w:rsid w:val="008B4E85"/>
    <w:rsid w:val="008C1B2E"/>
    <w:rsid w:val="00902769"/>
    <w:rsid w:val="0091627E"/>
    <w:rsid w:val="009238EC"/>
    <w:rsid w:val="00951F7E"/>
    <w:rsid w:val="00963F7A"/>
    <w:rsid w:val="0097032B"/>
    <w:rsid w:val="0099514A"/>
    <w:rsid w:val="009B2478"/>
    <w:rsid w:val="009B3983"/>
    <w:rsid w:val="009B50CC"/>
    <w:rsid w:val="009B71D2"/>
    <w:rsid w:val="009D2EAD"/>
    <w:rsid w:val="009D54B2"/>
    <w:rsid w:val="009E1922"/>
    <w:rsid w:val="009F0632"/>
    <w:rsid w:val="009F7ED2"/>
    <w:rsid w:val="00A042B2"/>
    <w:rsid w:val="00A32F4B"/>
    <w:rsid w:val="00A412BE"/>
    <w:rsid w:val="00A715EB"/>
    <w:rsid w:val="00A7259C"/>
    <w:rsid w:val="00A76924"/>
    <w:rsid w:val="00A93661"/>
    <w:rsid w:val="00A95652"/>
    <w:rsid w:val="00AA6DE4"/>
    <w:rsid w:val="00AC0AB8"/>
    <w:rsid w:val="00AE0C35"/>
    <w:rsid w:val="00AE1B6A"/>
    <w:rsid w:val="00B00688"/>
    <w:rsid w:val="00B03531"/>
    <w:rsid w:val="00B33C6D"/>
    <w:rsid w:val="00B4508F"/>
    <w:rsid w:val="00B54C53"/>
    <w:rsid w:val="00B55AD5"/>
    <w:rsid w:val="00B8057C"/>
    <w:rsid w:val="00B82C99"/>
    <w:rsid w:val="00B86EAE"/>
    <w:rsid w:val="00B92C06"/>
    <w:rsid w:val="00BD6238"/>
    <w:rsid w:val="00BF593B"/>
    <w:rsid w:val="00BF773A"/>
    <w:rsid w:val="00BF7E81"/>
    <w:rsid w:val="00C13773"/>
    <w:rsid w:val="00C17CC8"/>
    <w:rsid w:val="00C211A0"/>
    <w:rsid w:val="00C2607E"/>
    <w:rsid w:val="00C362D2"/>
    <w:rsid w:val="00C41B1B"/>
    <w:rsid w:val="00C46D81"/>
    <w:rsid w:val="00C83417"/>
    <w:rsid w:val="00C84098"/>
    <w:rsid w:val="00C9604F"/>
    <w:rsid w:val="00CA19AA"/>
    <w:rsid w:val="00CC5298"/>
    <w:rsid w:val="00CD736E"/>
    <w:rsid w:val="00CD798D"/>
    <w:rsid w:val="00CE161E"/>
    <w:rsid w:val="00CE1A7A"/>
    <w:rsid w:val="00CF59A8"/>
    <w:rsid w:val="00D325A9"/>
    <w:rsid w:val="00D36A8A"/>
    <w:rsid w:val="00D61409"/>
    <w:rsid w:val="00D6691E"/>
    <w:rsid w:val="00D71170"/>
    <w:rsid w:val="00D77B6C"/>
    <w:rsid w:val="00DA16FC"/>
    <w:rsid w:val="00DA1C92"/>
    <w:rsid w:val="00DA25D4"/>
    <w:rsid w:val="00DA2625"/>
    <w:rsid w:val="00DA6538"/>
    <w:rsid w:val="00E15E75"/>
    <w:rsid w:val="00E175DA"/>
    <w:rsid w:val="00E17EB0"/>
    <w:rsid w:val="00E427CC"/>
    <w:rsid w:val="00E5262C"/>
    <w:rsid w:val="00E832AE"/>
    <w:rsid w:val="00EA3A90"/>
    <w:rsid w:val="00EC7DC4"/>
    <w:rsid w:val="00ED06A9"/>
    <w:rsid w:val="00ED30CF"/>
    <w:rsid w:val="00EE4FA2"/>
    <w:rsid w:val="00EF3A9C"/>
    <w:rsid w:val="00F176EF"/>
    <w:rsid w:val="00F40649"/>
    <w:rsid w:val="00F45E10"/>
    <w:rsid w:val="00F6364A"/>
    <w:rsid w:val="00F9113A"/>
    <w:rsid w:val="00FA254A"/>
    <w:rsid w:val="00FE2546"/>
    <w:rsid w:val="00FE45C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8F7A"/>
  <w15:chartTrackingRefBased/>
  <w15:docId w15:val="{79EBBC64-2B4D-436B-AC72-DAE02A8D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3E2753"/>
    <w:rPr>
      <w:rFonts w:ascii="Calibri" w:hAnsi="Calibri"/>
    </w:rPr>
  </w:style>
  <w:style w:type="paragraph" w:styleId="Heading1">
    <w:name w:val="heading 1"/>
    <w:aliases w:val="Pocket"/>
    <w:basedOn w:val="Normal"/>
    <w:next w:val="Normal"/>
    <w:link w:val="Heading1Char"/>
    <w:qFormat/>
    <w:rsid w:val="003E27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27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E27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3E27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E27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2753"/>
  </w:style>
  <w:style w:type="character" w:customStyle="1" w:styleId="Heading1Char">
    <w:name w:val="Heading 1 Char"/>
    <w:aliases w:val="Pocket Char"/>
    <w:basedOn w:val="DefaultParagraphFont"/>
    <w:link w:val="Heading1"/>
    <w:rsid w:val="003E27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27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275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3E275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7"/>
    <w:qFormat/>
    <w:rsid w:val="003E275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E275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3E275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3E2753"/>
    <w:rPr>
      <w:color w:val="auto"/>
      <w:u w:val="none"/>
    </w:rPr>
  </w:style>
  <w:style w:type="character" w:styleId="FollowedHyperlink">
    <w:name w:val="FollowedHyperlink"/>
    <w:basedOn w:val="DefaultParagraphFont"/>
    <w:uiPriority w:val="99"/>
    <w:semiHidden/>
    <w:unhideWhenUsed/>
    <w:rsid w:val="003E2753"/>
    <w:rPr>
      <w:color w:val="auto"/>
      <w:u w:val="none"/>
    </w:rPr>
  </w:style>
  <w:style w:type="paragraph" w:customStyle="1" w:styleId="textbold">
    <w:name w:val="text bold"/>
    <w:basedOn w:val="Normal"/>
    <w:link w:val="Emphasis"/>
    <w:uiPriority w:val="7"/>
    <w:qFormat/>
    <w:rsid w:val="000F353E"/>
    <w:pPr>
      <w:widowControl w:val="0"/>
      <w:ind w:left="720"/>
      <w:jc w:val="both"/>
    </w:pPr>
    <w:rPr>
      <w:b/>
      <w:iCs/>
      <w:u w:val="single"/>
    </w:rPr>
  </w:style>
  <w:style w:type="paragraph" w:styleId="TOC1">
    <w:name w:val="toc 1"/>
    <w:basedOn w:val="Normal"/>
    <w:next w:val="Normal"/>
    <w:autoRedefine/>
    <w:uiPriority w:val="39"/>
    <w:unhideWhenUsed/>
    <w:rsid w:val="0032265B"/>
    <w:pPr>
      <w:spacing w:after="100"/>
    </w:pPr>
  </w:style>
  <w:style w:type="paragraph" w:styleId="TOC3">
    <w:name w:val="toc 3"/>
    <w:basedOn w:val="Normal"/>
    <w:next w:val="Normal"/>
    <w:autoRedefine/>
    <w:uiPriority w:val="39"/>
    <w:unhideWhenUsed/>
    <w:rsid w:val="0032265B"/>
    <w:pPr>
      <w:spacing w:after="100"/>
      <w:ind w:left="320"/>
    </w:pPr>
  </w:style>
  <w:style w:type="paragraph" w:styleId="TOC2">
    <w:name w:val="toc 2"/>
    <w:basedOn w:val="Normal"/>
    <w:next w:val="Normal"/>
    <w:autoRedefine/>
    <w:uiPriority w:val="39"/>
    <w:unhideWhenUsed/>
    <w:rsid w:val="0032265B"/>
    <w:pPr>
      <w:spacing w:after="100"/>
      <w:ind w:left="160"/>
    </w:pPr>
  </w:style>
  <w:style w:type="paragraph" w:styleId="BalloonText">
    <w:name w:val="Balloon Text"/>
    <w:basedOn w:val="Normal"/>
    <w:link w:val="BalloonTextChar"/>
    <w:uiPriority w:val="99"/>
    <w:semiHidden/>
    <w:unhideWhenUsed/>
    <w:rsid w:val="00E427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27CC"/>
    <w:rPr>
      <w:rFonts w:ascii="Segoe UI" w:hAnsi="Segoe UI" w:cs="Segoe UI"/>
      <w:sz w:val="18"/>
      <w:szCs w:val="18"/>
    </w:rPr>
  </w:style>
  <w:style w:type="paragraph" w:styleId="Header">
    <w:name w:val="header"/>
    <w:basedOn w:val="Normal"/>
    <w:link w:val="HeaderChar"/>
    <w:uiPriority w:val="99"/>
    <w:unhideWhenUsed/>
    <w:rsid w:val="00135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C86"/>
    <w:rPr>
      <w:rFonts w:ascii="Calibri" w:hAnsi="Calibri"/>
    </w:rPr>
  </w:style>
  <w:style w:type="paragraph" w:styleId="Footer">
    <w:name w:val="footer"/>
    <w:basedOn w:val="Normal"/>
    <w:link w:val="FooterChar"/>
    <w:uiPriority w:val="99"/>
    <w:unhideWhenUsed/>
    <w:rsid w:val="00135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C86"/>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tpressjournals.org/doi/abs/10.1162/ISEC_a_00107" TargetMode="External"/><Relationship Id="rId13" Type="http://schemas.openxmlformats.org/officeDocument/2006/relationships/hyperlink" Target="http://sputniknews.com/asia/20160516/1039669879/us-korea-drills-missile.html" TargetMode="External"/><Relationship Id="rId18" Type="http://schemas.openxmlformats.org/officeDocument/2006/relationships/hyperlink" Target="https://www.theguardian.com/world/2016/jan/06/sanctions-considered-after-condemnation-of-north-korea-nuclear-test" TargetMode="External"/><Relationship Id="rId26" Type="http://schemas.openxmlformats.org/officeDocument/2006/relationships/hyperlink" Target="http://www.carlanorrlof.com/wp-content/uploads/2013/03/DontComeHomeAmerica.pdf" TargetMode="External"/><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origin.www.uscc.gov/sites/default/files/Research/China%20Dream%20Space%20Dream_Report.pdf" TargetMode="External"/><Relationship Id="rId34" Type="http://schemas.openxmlformats.org/officeDocument/2006/relationships/hyperlink" Target="http://nationalinterest.org/feature/does-china-think-america-decline-15042"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dw.com/en/proposed-missile-shield-in-south-korea-shrouded-in-controversy/a-19067230" TargetMode="External"/><Relationship Id="rId17" Type="http://schemas.openxmlformats.org/officeDocument/2006/relationships/hyperlink" Target="https://www.theguardian.com/world/2016/feb/17/china-places-missiles-woody-south-china-sea-islands" TargetMode="External"/><Relationship Id="rId25" Type="http://schemas.openxmlformats.org/officeDocument/2006/relationships/hyperlink" Target="http://www.brookings.edu/blogs/order-from-chaos/posts/2015/02/19-united-states-must-resist-return-to-spheres-of-interest-international-system-kagan" TargetMode="External"/><Relationship Id="rId33" Type="http://schemas.openxmlformats.org/officeDocument/2006/relationships/hyperlink" Target="http://www.strategicstudiesinstitute.army.mil/pdffiles/PUB622.pdf"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theguardian.com/world/south-china-sea" TargetMode="External"/><Relationship Id="rId20" Type="http://schemas.openxmlformats.org/officeDocument/2006/relationships/hyperlink" Target="http://dailysignal.com//2013/05/01/u-s-should-stand-up-to-china-on-cyber-attacks/" TargetMode="External"/><Relationship Id="rId29" Type="http://schemas.openxmlformats.org/officeDocument/2006/relationships/hyperlink" Target="http://www.brookings.edu/research/opinions/2015/06/26-china-pakistan-lashkar-e-taiba-riedel"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w.com/en/obama-condemns-north-koreas-latest-missile-test/a-19212005" TargetMode="External"/><Relationship Id="rId24" Type="http://schemas.openxmlformats.org/officeDocument/2006/relationships/hyperlink" Target="http://www.americanthinker.com/articles/2013/09/the_legacy_of_iraq_americas_credibility_was_lost_years_ago.html" TargetMode="External"/><Relationship Id="rId32" Type="http://schemas.openxmlformats.org/officeDocument/2006/relationships/hyperlink" Target="http://www.strategicstudiesinstitute.army.mil/pdffiles/PUB622.pdf"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theguardian.com/world/china" TargetMode="External"/><Relationship Id="rId23" Type="http://schemas.openxmlformats.org/officeDocument/2006/relationships/hyperlink" Target="http://origin.www.uscc.gov/sites/default/files/Research/China%20Dream%20Space%20Dream_Report.pdf" TargetMode="External"/><Relationship Id="rId28" Type="http://schemas.openxmlformats.org/officeDocument/2006/relationships/hyperlink" Target="http://www.globalsecurity.org/military/world/war/kargil-99.htm" TargetMode="External"/><Relationship Id="rId36" Type="http://schemas.openxmlformats.org/officeDocument/2006/relationships/header" Target="header1.xml"/><Relationship Id="rId10" Type="http://schemas.openxmlformats.org/officeDocument/2006/relationships/hyperlink" Target="http://www.dw.com/en/north-koreas-missile-launches-fail-for-third-time-in-a-week/a-19223423" TargetMode="External"/><Relationship Id="rId19" Type="http://schemas.openxmlformats.org/officeDocument/2006/relationships/hyperlink" Target="https://www.theguardian.com/world/north-korea" TargetMode="External"/><Relationship Id="rId31" Type="http://schemas.openxmlformats.org/officeDocument/2006/relationships/hyperlink" Target="http://www.jfednepa.org/mark%20silverberg/onlyresolve.html" TargetMode="External"/><Relationship Id="rId4" Type="http://schemas.openxmlformats.org/officeDocument/2006/relationships/settings" Target="settings.xml"/><Relationship Id="rId9" Type="http://schemas.openxmlformats.org/officeDocument/2006/relationships/hyperlink" Target="http://nationalinterest.org/commentary/countering-china%E2%80%99s-a2-ad-challenge-9099" TargetMode="External"/><Relationship Id="rId14" Type="http://schemas.openxmlformats.org/officeDocument/2006/relationships/hyperlink" Target="http://sputniknews.com/asia/20160516/1039669879/us-korea-drills-missile.html" TargetMode="External"/><Relationship Id="rId22" Type="http://schemas.openxmlformats.org/officeDocument/2006/relationships/hyperlink" Target="http://origin.www.uscc.gov/sites/default/files/Research/China%20Dream%20Space%20Dream_Report.pdf" TargetMode="External"/><Relationship Id="rId27" Type="http://schemas.openxmlformats.org/officeDocument/2006/relationships/hyperlink" Target="http://belfercenter.hks.harvard.edu/publication/22910/why_america_should_not_retrench.html?breadcrumb=%2Fproject%2F61%2Ffuture_of_diplomacy_project" TargetMode="External"/><Relationship Id="rId30" Type="http://schemas.openxmlformats.org/officeDocument/2006/relationships/hyperlink" Target="http://www.usni.org/magazines/proceedings/2011-03/indias-cold-start-too-hot" TargetMode="External"/><Relationship Id="rId35" Type="http://schemas.openxmlformats.org/officeDocument/2006/relationships/hyperlink" Target="https://www.academia.edu/7795260/Beyond_Pessimism_Why_the_NPT_Will_Not_Collapse_Journal_of_Strategic_Studies_2015_38_1-2_126-158"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gqu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FE408-CAC3-4B0F-9C8A-B2533E85A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27086</Words>
  <Characters>154394</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Hamaker</dc:creator>
  <cp:keywords>5.1.1</cp:keywords>
  <dc:description/>
  <cp:lastModifiedBy>Greg Quick</cp:lastModifiedBy>
  <cp:revision>13</cp:revision>
  <cp:lastPrinted>2016-07-05T15:27:00Z</cp:lastPrinted>
  <dcterms:created xsi:type="dcterms:W3CDTF">2016-07-05T14:04:00Z</dcterms:created>
  <dcterms:modified xsi:type="dcterms:W3CDTF">2016-07-06T14:12:00Z</dcterms:modified>
</cp:coreProperties>
</file>